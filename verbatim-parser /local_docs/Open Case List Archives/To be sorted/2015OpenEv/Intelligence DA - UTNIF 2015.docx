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831BAF" w14:textId="2C5DC417" w:rsidR="00B419C0" w:rsidRPr="00B65F39" w:rsidRDefault="006A49BA" w:rsidP="00B419C0">
      <w:pPr>
        <w:pStyle w:val="Heading1"/>
      </w:pPr>
      <w:r>
        <w:t>***NEGATIVE***</w:t>
      </w:r>
    </w:p>
    <w:p w14:paraId="26C9CAE3" w14:textId="77777777" w:rsidR="00B419C0" w:rsidRDefault="00B419C0" w:rsidP="00B419C0"/>
    <w:p w14:paraId="243880CC" w14:textId="77777777" w:rsidR="006A49BA" w:rsidRDefault="006A49BA" w:rsidP="006A49BA">
      <w:pPr>
        <w:pStyle w:val="Heading1"/>
      </w:pPr>
    </w:p>
    <w:p w14:paraId="26B1CECE" w14:textId="0E576D43" w:rsidR="006A49BA" w:rsidRPr="006A49BA" w:rsidRDefault="006A49BA" w:rsidP="006A49BA">
      <w:pPr>
        <w:pStyle w:val="Heading1"/>
      </w:pPr>
      <w:r>
        <w:lastRenderedPageBreak/>
        <w:t>Drones</w:t>
      </w:r>
    </w:p>
    <w:p w14:paraId="299E5056" w14:textId="77777777" w:rsidR="007C1BF1" w:rsidRDefault="007C1BF1" w:rsidP="007C1BF1">
      <w:pPr>
        <w:pStyle w:val="Heading2"/>
      </w:pPr>
      <w:r>
        <w:lastRenderedPageBreak/>
        <w:t>Drones Funding DA: CBP</w:t>
      </w:r>
    </w:p>
    <w:p w14:paraId="397CCE35" w14:textId="77777777" w:rsidR="007C1BF1" w:rsidRDefault="007C1BF1" w:rsidP="007C1BF1"/>
    <w:p w14:paraId="03FF8E5D" w14:textId="77777777" w:rsidR="007C1BF1" w:rsidRDefault="007C1BF1" w:rsidP="007C1BF1">
      <w:pPr>
        <w:pStyle w:val="Heading3"/>
      </w:pPr>
      <w:r>
        <w:lastRenderedPageBreak/>
        <w:t>Shell</w:t>
      </w:r>
    </w:p>
    <w:p w14:paraId="7E0547B8" w14:textId="77777777" w:rsidR="007C1BF1" w:rsidRDefault="007C1BF1" w:rsidP="007C1BF1"/>
    <w:p w14:paraId="2B9D580E" w14:textId="77777777" w:rsidR="007C1BF1" w:rsidRPr="001F2F83" w:rsidRDefault="007C1BF1" w:rsidP="007C1BF1">
      <w:pPr>
        <w:pStyle w:val="Heading4"/>
      </w:pPr>
      <w:r>
        <w:t>Drones are a funding bonanza for the CBP</w:t>
      </w:r>
    </w:p>
    <w:p w14:paraId="4E47CE74" w14:textId="77777777" w:rsidR="007C1BF1" w:rsidRDefault="007C1BF1" w:rsidP="007C1BF1">
      <w:r w:rsidRPr="008E010C">
        <w:rPr>
          <w:rStyle w:val="Style13ptBold"/>
        </w:rPr>
        <w:t>Barry 1/16 12</w:t>
      </w:r>
      <w:r>
        <w:t xml:space="preserve"> </w:t>
      </w:r>
      <w:r w:rsidRPr="00E774A7">
        <w:t>http://www.ciponline.org/research/entry/numbers-game-government-agencies-falsely-report-meaningless-deportation</w:t>
      </w:r>
      <w:r w:rsidRPr="00E53041">
        <w:t>om Barry, senior analyst at the Center for International Policy in Washington, DC, directs the institute's TransBorder Project. Barry cofounded the International Relations Center—1979-2007—where he helped establish its Foreign Policy in Focus, Americas Policy, Global Good Neighbor, and Right Web programs.</w:t>
      </w:r>
    </w:p>
    <w:p w14:paraId="33C808EA" w14:textId="77777777" w:rsidR="007C1BF1" w:rsidRDefault="007C1BF1" w:rsidP="007C1BF1">
      <w:r w:rsidRPr="008E010C">
        <w:rPr>
          <w:rStyle w:val="StyleUnderline"/>
        </w:rPr>
        <w:t>DHS is building its drone fleet at a rapid pace</w:t>
      </w:r>
      <w:r>
        <w:t xml:space="preserve"> despite its continuing inability to demonstrate their purported cost-effectiveness.  The unarmed Predator and Guardians (the maritime variant) cost about $20 million each. Yet DHS has little to show for its UAV spending spree other than stacks of seized marijuana and several thousand immigrants who crossed the border without visas.</w:t>
      </w:r>
    </w:p>
    <w:p w14:paraId="1C0ACB82" w14:textId="77777777" w:rsidR="007C1BF1" w:rsidRDefault="007C1BF1" w:rsidP="007C1BF1"/>
    <w:p w14:paraId="652DED2D" w14:textId="77777777" w:rsidR="007C1BF1" w:rsidRDefault="007C1BF1" w:rsidP="007C1BF1">
      <w:r>
        <w:t xml:space="preserve">Aside from </w:t>
      </w:r>
      <w:r w:rsidRPr="008E010C">
        <w:rPr>
          <w:rStyle w:val="Emphasis"/>
        </w:rPr>
        <w:t>a continuing funding bonanza for border security,</w:t>
      </w:r>
      <w:r>
        <w:t xml:space="preserve"> to pursue its drone strategy DHS is also counting on the Federal Aviation Administration to continue authorizing the use of more domestic airspace by the unarmed drones. And </w:t>
      </w:r>
      <w:r w:rsidRPr="008E010C">
        <w:rPr>
          <w:rStyle w:val="StyleUnderline"/>
        </w:rPr>
        <w:t>FAA seems set to comply, having approved 35 of the 36 requests</w:t>
      </w:r>
      <w:r>
        <w:t xml:space="preserve"> by the department’s Customs and Protection agency from 2005 to mid-2010. In congressional testimony in July 2010, the FAA said it was streamlining its authorization process for drones, including the hiring of 12 additional staff to process drone airspace requests.</w:t>
      </w:r>
    </w:p>
    <w:p w14:paraId="2DF0C4F8" w14:textId="77777777" w:rsidR="007C1BF1" w:rsidRDefault="007C1BF1" w:rsidP="007C1BF1"/>
    <w:p w14:paraId="08C12DF9" w14:textId="77777777" w:rsidR="007C1BF1" w:rsidRDefault="007C1BF1" w:rsidP="007C1BF1">
      <w:pPr>
        <w:pStyle w:val="Heading4"/>
      </w:pPr>
      <w:r>
        <w:t>CBP funding crunch kills border streamlining</w:t>
      </w:r>
    </w:p>
    <w:p w14:paraId="760D4EB2" w14:textId="77777777" w:rsidR="007C1BF1" w:rsidRDefault="007C1BF1" w:rsidP="007C1BF1">
      <w:r w:rsidRPr="00E774A7">
        <w:rPr>
          <w:rStyle w:val="Style13ptBold"/>
        </w:rPr>
        <w:t xml:space="preserve">Mascaro and Bennett </w:t>
      </w:r>
      <w:proofErr w:type="gramStart"/>
      <w:r w:rsidRPr="00E774A7">
        <w:rPr>
          <w:rStyle w:val="Style13ptBold"/>
        </w:rPr>
        <w:t xml:space="preserve">14  </w:t>
      </w:r>
      <w:proofErr w:type="gramEnd"/>
      <w:r>
        <w:fldChar w:fldCharType="begin"/>
      </w:r>
      <w:r>
        <w:instrText xml:space="preserve"> HYPERLINK "</w:instrText>
      </w:r>
      <w:r w:rsidRPr="00E774A7">
        <w:instrText>http://www.latimes.com/nation/la-na-border-budget-tradeoffs-20140731-story.html</w:instrText>
      </w:r>
      <w:r>
        <w:instrText xml:space="preserve">" </w:instrText>
      </w:r>
      <w:r>
        <w:fldChar w:fldCharType="separate"/>
      </w:r>
      <w:r w:rsidRPr="00317931">
        <w:rPr>
          <w:rStyle w:val="Hyperlink"/>
        </w:rPr>
        <w:t>http://www.latimes.com/nation/la-na-border-budget-tradeoffs-20140731-story.html</w:t>
      </w:r>
      <w:r>
        <w:fldChar w:fldCharType="end"/>
      </w:r>
      <w:r>
        <w:t xml:space="preserve"> LA Times Staff writer 14</w:t>
      </w:r>
    </w:p>
    <w:p w14:paraId="7790E711" w14:textId="77777777" w:rsidR="007C1BF1" w:rsidRDefault="007C1BF1" w:rsidP="007C1BF1">
      <w:r>
        <w:t xml:space="preserve">On Wednesday, officials at the Office of Management and Budget were putting together plans to scrounge up </w:t>
      </w:r>
      <w:proofErr w:type="gramStart"/>
      <w:r>
        <w:t>funds</w:t>
      </w:r>
      <w:proofErr w:type="gramEnd"/>
      <w:r>
        <w:t>. But without congressional approval, President Obama is limited to moving around money only in small amounts. That probably means the redistribution will touch many different programs — a distressing prospect for officials in vulnerable agencies.</w:t>
      </w:r>
    </w:p>
    <w:p w14:paraId="0CFD604E" w14:textId="77777777" w:rsidR="007C1BF1" w:rsidRDefault="007C1BF1" w:rsidP="007C1BF1">
      <w:r>
        <w:t>There's not a mood of urgency. - Rep. Steve King (R-Iowa), who recently returned from a weekend visit to the border</w:t>
      </w:r>
    </w:p>
    <w:p w14:paraId="6F643DD1" w14:textId="77777777" w:rsidR="007C1BF1" w:rsidRDefault="007C1BF1" w:rsidP="007C1BF1"/>
    <w:p w14:paraId="73A45E94" w14:textId="77777777" w:rsidR="007C1BF1" w:rsidRDefault="007C1BF1" w:rsidP="007C1BF1">
      <w:r>
        <w:t xml:space="preserve">Homeland Security Secretary Jeh Johnson has already diverted funds from immigration enforcement, and is now reviewing other programs in what he has described as a "dramatic" effort to locate money. </w:t>
      </w:r>
      <w:r w:rsidRPr="008E010C">
        <w:rPr>
          <w:rStyle w:val="Emphasis"/>
        </w:rPr>
        <w:t xml:space="preserve">Another casualty of the budget crunch </w:t>
      </w:r>
      <w:r w:rsidRPr="008E010C">
        <w:rPr>
          <w:rStyle w:val="StyleUnderline"/>
        </w:rPr>
        <w:t xml:space="preserve">might be new X-ray screening equipment to speed </w:t>
      </w:r>
      <w:r w:rsidRPr="008E010C">
        <w:rPr>
          <w:rStyle w:val="Emphasis"/>
        </w:rPr>
        <w:t>up truck cargo traffic</w:t>
      </w:r>
      <w:r w:rsidRPr="008E010C">
        <w:rPr>
          <w:rStyle w:val="StyleUnderline"/>
        </w:rPr>
        <w:t xml:space="preserve"> at the border,</w:t>
      </w:r>
      <w:r>
        <w:t xml:space="preserve"> Customs and Border Protection Commissioner Gil Kerlikowske said in a recent interview.</w:t>
      </w:r>
    </w:p>
    <w:p w14:paraId="03CD4416" w14:textId="77777777" w:rsidR="007C1BF1" w:rsidRDefault="007C1BF1" w:rsidP="007C1BF1"/>
    <w:p w14:paraId="74B9BE41" w14:textId="77777777" w:rsidR="007C1BF1" w:rsidRDefault="007C1BF1" w:rsidP="007C1BF1">
      <w:r>
        <w:t>"</w:t>
      </w:r>
      <w:r w:rsidRPr="008E010C">
        <w:rPr>
          <w:rStyle w:val="StyleUnderline"/>
        </w:rPr>
        <w:t xml:space="preserve">We have </w:t>
      </w:r>
      <w:r w:rsidRPr="008E010C">
        <w:rPr>
          <w:rStyle w:val="Emphasis"/>
        </w:rPr>
        <w:t>huge investments in technology</w:t>
      </w:r>
      <w:r w:rsidRPr="008E010C">
        <w:rPr>
          <w:rStyle w:val="StyleUnderline"/>
        </w:rPr>
        <w:t xml:space="preserve"> to speed up people traveling lawfully into the U.S.</w:t>
      </w:r>
      <w:r>
        <w:t xml:space="preserve"> and [for] cargo advancement," Kerlikowske said. "</w:t>
      </w:r>
      <w:r w:rsidRPr="008E010C">
        <w:rPr>
          <w:rStyle w:val="StyleUnderline"/>
        </w:rPr>
        <w:t xml:space="preserve">There is money in those programs, but we would have to reprogram to keep up </w:t>
      </w:r>
      <w:r>
        <w:t>with the money that is now being spent on the Southwest border."</w:t>
      </w:r>
    </w:p>
    <w:p w14:paraId="14C4C1A5" w14:textId="77777777" w:rsidR="007C1BF1" w:rsidRDefault="007C1BF1" w:rsidP="007C1BF1"/>
    <w:p w14:paraId="5B459E7F" w14:textId="77777777" w:rsidR="007C1BF1" w:rsidRDefault="007C1BF1" w:rsidP="007C1BF1">
      <w:r w:rsidRPr="008E010C">
        <w:rPr>
          <w:rStyle w:val="Emphasis"/>
        </w:rPr>
        <w:t>Without help from Congress,</w:t>
      </w:r>
      <w:r>
        <w:t xml:space="preserve"> Johnson said last week at the Aspen Security Forum in Colorado, "</w:t>
      </w:r>
      <w:r w:rsidRPr="008E010C">
        <w:rPr>
          <w:rStyle w:val="StyleUnderline"/>
        </w:rPr>
        <w:t>we will run out of money to deal with this.</w:t>
      </w:r>
      <w:r>
        <w:t xml:space="preserve">" Earlier this month, he warned lawmakers of a </w:t>
      </w:r>
      <w:r w:rsidRPr="008E010C">
        <w:rPr>
          <w:rStyle w:val="StyleUnderline"/>
        </w:rPr>
        <w:t>"harsh" diversion of resources "</w:t>
      </w:r>
      <w:r>
        <w:t xml:space="preserve">that </w:t>
      </w:r>
      <w:r w:rsidRPr="008E010C">
        <w:rPr>
          <w:rStyle w:val="StyleUnderline"/>
        </w:rPr>
        <w:t xml:space="preserve">will </w:t>
      </w:r>
      <w:r w:rsidRPr="008E010C">
        <w:rPr>
          <w:rStyle w:val="Emphasis"/>
        </w:rPr>
        <w:t>take money away</w:t>
      </w:r>
      <w:r w:rsidRPr="008E010C">
        <w:rPr>
          <w:rStyle w:val="StyleUnderline"/>
        </w:rPr>
        <w:t xml:space="preserve"> from</w:t>
      </w:r>
      <w:r>
        <w:t xml:space="preserve"> some </w:t>
      </w:r>
      <w:r w:rsidRPr="008E010C">
        <w:rPr>
          <w:rStyle w:val="StyleUnderline"/>
        </w:rPr>
        <w:t>vital homeland security programs</w:t>
      </w:r>
      <w:r>
        <w:t xml:space="preserve"> I am sure members of this committee care a lot about."</w:t>
      </w:r>
    </w:p>
    <w:p w14:paraId="18DE59E3" w14:textId="77777777" w:rsidR="007C1BF1" w:rsidRDefault="007C1BF1" w:rsidP="007C1BF1"/>
    <w:p w14:paraId="252B1496" w14:textId="77777777" w:rsidR="007C1BF1" w:rsidRDefault="007C1BF1" w:rsidP="007C1BF1">
      <w:pPr>
        <w:pStyle w:val="Heading4"/>
      </w:pPr>
      <w:r>
        <w:lastRenderedPageBreak/>
        <w:t>That wrecks the US economy</w:t>
      </w:r>
    </w:p>
    <w:p w14:paraId="00C17E09" w14:textId="77777777" w:rsidR="007C1BF1" w:rsidRDefault="007C1BF1" w:rsidP="007C1BF1">
      <w:r w:rsidRPr="007A580F">
        <w:rPr>
          <w:rStyle w:val="Style13ptBold"/>
        </w:rPr>
        <w:t xml:space="preserve">Kerkilowske 2/12/15 </w:t>
      </w:r>
      <w:hyperlink r:id="rId6" w:history="1">
        <w:r w:rsidRPr="00317931">
          <w:rPr>
            <w:rStyle w:val="Hyperlink"/>
          </w:rPr>
          <w:t>http://www.dhs.gov/blog/2015/02/12/budget-impacts-border-security</w:t>
        </w:r>
      </w:hyperlink>
      <w:r>
        <w:t xml:space="preserve"> </w:t>
      </w:r>
      <w:r w:rsidRPr="007A580F">
        <w:t>Commissioner R. Gil Kerlikowske</w:t>
      </w:r>
    </w:p>
    <w:p w14:paraId="1A0CD3F2" w14:textId="77777777" w:rsidR="007C1BF1" w:rsidRDefault="007C1BF1" w:rsidP="007C1BF1">
      <w:r w:rsidRPr="007A580F">
        <w:t>Budget Impacts on Border Security</w:t>
      </w:r>
    </w:p>
    <w:p w14:paraId="792BB8FD" w14:textId="77777777" w:rsidR="007C1BF1" w:rsidRDefault="007C1BF1" w:rsidP="007C1BF1">
      <w:r w:rsidRPr="008E010C">
        <w:rPr>
          <w:rStyle w:val="StyleUnderline"/>
        </w:rPr>
        <w:t>CBP has made great strides in making it easier</w:t>
      </w:r>
      <w:r>
        <w:t xml:space="preserve"> and safer for </w:t>
      </w:r>
      <w:r w:rsidRPr="008E010C">
        <w:rPr>
          <w:rStyle w:val="StyleUnderline"/>
        </w:rPr>
        <w:t>lawful travelers and cargo to cross our borders.</w:t>
      </w:r>
      <w:r>
        <w:t xml:space="preserve"> We’ve invested in paperless technologies and partnered with private industry to roll out improvements like automated passport control, and we’ve implemented trusted traveler programs to help ease wait times at our ports of entry. We’ve given our Border Patrol agents and our Air and Marine personnel better equipment and resources to ensure that our borders are secure.</w:t>
      </w:r>
    </w:p>
    <w:p w14:paraId="1D64B198" w14:textId="77777777" w:rsidR="007C1BF1" w:rsidRDefault="007C1BF1" w:rsidP="007C1BF1"/>
    <w:p w14:paraId="3AFDD0D6" w14:textId="77777777" w:rsidR="007C1BF1" w:rsidRDefault="007C1BF1" w:rsidP="007C1BF1">
      <w:r>
        <w:t xml:space="preserve">We have committed to do more. </w:t>
      </w:r>
      <w:r w:rsidRPr="008E010C">
        <w:rPr>
          <w:rStyle w:val="StyleUnderline"/>
        </w:rPr>
        <w:t xml:space="preserve">But we can’t because of </w:t>
      </w:r>
      <w:r w:rsidRPr="008E010C">
        <w:rPr>
          <w:rStyle w:val="Emphasis"/>
        </w:rPr>
        <w:t>the uncertain budget climate.</w:t>
      </w:r>
      <w:r>
        <w:t xml:space="preserve"> For example:</w:t>
      </w:r>
    </w:p>
    <w:p w14:paraId="3641798F" w14:textId="77777777" w:rsidR="007C1BF1" w:rsidRDefault="007C1BF1" w:rsidP="007C1BF1"/>
    <w:p w14:paraId="08E1384C" w14:textId="77777777" w:rsidR="007C1BF1" w:rsidRDefault="007C1BF1" w:rsidP="007C1BF1">
      <w:r>
        <w:t xml:space="preserve">    </w:t>
      </w:r>
      <w:r w:rsidRPr="008E010C">
        <w:rPr>
          <w:rStyle w:val="StyleUnderline"/>
        </w:rPr>
        <w:t>Improving our</w:t>
      </w:r>
      <w:r>
        <w:t xml:space="preserve"> increasingly obsolete </w:t>
      </w:r>
      <w:r w:rsidRPr="008E010C">
        <w:rPr>
          <w:rStyle w:val="StyleUnderline"/>
        </w:rPr>
        <w:t>nonintrusive inspection and detection technology is on hold.</w:t>
      </w:r>
      <w:r>
        <w:t xml:space="preserve"> </w:t>
      </w:r>
      <w:r w:rsidRPr="008E010C">
        <w:rPr>
          <w:rStyle w:val="StyleUnderline"/>
        </w:rPr>
        <w:t>This technology</w:t>
      </w:r>
      <w:r>
        <w:t xml:space="preserve"> detects illegal goods and materials and </w:t>
      </w:r>
      <w:r w:rsidRPr="008E010C">
        <w:rPr>
          <w:rStyle w:val="StyleUnderline"/>
        </w:rPr>
        <w:t xml:space="preserve">reduces the time it takes to conduct to these inspections, moving trade and travel faster.  </w:t>
      </w:r>
      <w:r w:rsidRPr="008E010C">
        <w:rPr>
          <w:rStyle w:val="Emphasis"/>
        </w:rPr>
        <w:t>This is vital to the U.S. economy.</w:t>
      </w:r>
      <w:r>
        <w:t xml:space="preserve"> </w:t>
      </w:r>
    </w:p>
    <w:p w14:paraId="43396AD0" w14:textId="77777777" w:rsidR="007C1BF1" w:rsidRDefault="007C1BF1" w:rsidP="007C1BF1">
      <w:r>
        <w:t xml:space="preserve">    Upgrading and replacing remote and mobile video surveillance systems in the Rio Grande Valley in Texas is on hold.  These technologies are vital to improving CBP’s situational awareness, officer and agent safety, and detection capabilities.</w:t>
      </w:r>
    </w:p>
    <w:p w14:paraId="0CC3980A" w14:textId="77777777" w:rsidR="007C1BF1" w:rsidRDefault="007C1BF1" w:rsidP="007C1BF1">
      <w:r>
        <w:t xml:space="preserve">    Improving the operational systems and analytic tools that support our National Targeting Center is on hold.  The NTC supports DHS efforts to identify and deter transnational criminal organizations and these operational systems help identify terrorists and criminals attempting to cross our borders. </w:t>
      </w:r>
    </w:p>
    <w:p w14:paraId="46AC6F61" w14:textId="77777777" w:rsidR="007C1BF1" w:rsidRDefault="007C1BF1" w:rsidP="007C1BF1">
      <w:r>
        <w:t xml:space="preserve">    Enhancing CBP’s ability to analyze geospatial intelligence is on hold.  This capability is essential for identifying traffic patterns along the border as well as for prioritizing Border Patrol and Air and Marine deployments.</w:t>
      </w:r>
    </w:p>
    <w:p w14:paraId="6039BB78" w14:textId="77777777" w:rsidR="007C1BF1" w:rsidRDefault="007C1BF1" w:rsidP="007C1BF1">
      <w:r>
        <w:t xml:space="preserve">    Beginning the procurement process to fix outdated and inefficient Border Patrol facilities is on hold.  This would allow CBP to address a portion of its deferred maintenance backlog, ensuring the safety and </w:t>
      </w:r>
      <w:proofErr w:type="gramStart"/>
      <w:r>
        <w:t>well-being</w:t>
      </w:r>
      <w:proofErr w:type="gramEnd"/>
      <w:r>
        <w:t xml:space="preserve"> of CBP staff and supporting operations in the field.</w:t>
      </w:r>
    </w:p>
    <w:p w14:paraId="21D9E5A1" w14:textId="77777777" w:rsidR="007C1BF1" w:rsidRDefault="007C1BF1" w:rsidP="007C1BF1"/>
    <w:p w14:paraId="3F4B0EB4" w14:textId="77777777" w:rsidR="007C1BF1" w:rsidRDefault="007C1BF1" w:rsidP="007C1BF1">
      <w:r>
        <w:t>I have 40 years of experience in career law enforcement. A shutdown would be a needless hardship for our nearly 60,000 dedicated and professional CBP employees, their families, and for the nation. Nearly all of them – more than 53,000 – would come to work but would not take home a paycheck. CBP, meanwhile, would have to shut down or scale back many of its most important training functions and processing the paperwork to move trade, a risk to the national economy.</w:t>
      </w:r>
    </w:p>
    <w:p w14:paraId="3D7FF897" w14:textId="77777777" w:rsidR="007C1BF1" w:rsidRDefault="007C1BF1" w:rsidP="007C1BF1"/>
    <w:p w14:paraId="71709397" w14:textId="77777777" w:rsidR="007C1BF1" w:rsidRDefault="007C1BF1" w:rsidP="007C1BF1">
      <w:r>
        <w:t>Time is running out. Congress should pass a clean, full-year appropriations bill.</w:t>
      </w:r>
    </w:p>
    <w:p w14:paraId="06DB06CA" w14:textId="77777777" w:rsidR="007C1BF1" w:rsidRDefault="007C1BF1" w:rsidP="007C1BF1"/>
    <w:p w14:paraId="1BA01B79" w14:textId="77777777" w:rsidR="007C1BF1" w:rsidRPr="001F2F83" w:rsidRDefault="007C1BF1" w:rsidP="007C1BF1">
      <w:pPr>
        <w:rPr>
          <w:rStyle w:val="StyleUnderline"/>
        </w:rPr>
      </w:pPr>
      <w:r w:rsidRPr="001F2F83">
        <w:rPr>
          <w:rStyle w:val="StyleUnderline"/>
        </w:rPr>
        <w:t xml:space="preserve">The stakes are </w:t>
      </w:r>
      <w:r w:rsidRPr="001F2F83">
        <w:rPr>
          <w:rStyle w:val="Emphasis"/>
        </w:rPr>
        <w:t xml:space="preserve">simply too high </w:t>
      </w:r>
      <w:r w:rsidRPr="001F2F83">
        <w:rPr>
          <w:rStyle w:val="StyleUnderline"/>
        </w:rPr>
        <w:t>when it comes to ensuring secure and efficient border operations</w:t>
      </w:r>
    </w:p>
    <w:p w14:paraId="684AAB40" w14:textId="77777777" w:rsidR="007C1BF1" w:rsidRPr="001F2F83" w:rsidRDefault="007C1BF1" w:rsidP="007C1BF1">
      <w:pPr>
        <w:pStyle w:val="Heading4"/>
      </w:pPr>
      <w:r>
        <w:t>[INSERT ECONOMY IMPACT]</w:t>
      </w:r>
    </w:p>
    <w:p w14:paraId="13989C3B" w14:textId="77777777" w:rsidR="007C1BF1" w:rsidRPr="00E774A7" w:rsidRDefault="007C1BF1" w:rsidP="007C1BF1"/>
    <w:p w14:paraId="60AE3F13" w14:textId="77777777" w:rsidR="007C1BF1" w:rsidRPr="008E010C" w:rsidRDefault="007C1BF1" w:rsidP="007C1BF1"/>
    <w:p w14:paraId="17B6AC39" w14:textId="3816AE55" w:rsidR="007C1BF1" w:rsidRDefault="009D4107" w:rsidP="007C1BF1">
      <w:pPr>
        <w:pStyle w:val="Heading3"/>
      </w:pPr>
      <w:r>
        <w:lastRenderedPageBreak/>
        <w:t xml:space="preserve">Uniqueness </w:t>
      </w:r>
      <w:proofErr w:type="gramStart"/>
      <w:r>
        <w:t xml:space="preserve">– </w:t>
      </w:r>
      <w:r w:rsidR="007C1BF1">
        <w:t xml:space="preserve"> High</w:t>
      </w:r>
      <w:proofErr w:type="gramEnd"/>
      <w:r w:rsidR="007C1BF1">
        <w:t xml:space="preserve"> now</w:t>
      </w:r>
    </w:p>
    <w:p w14:paraId="55F9C4E6" w14:textId="77777777" w:rsidR="007C1BF1" w:rsidRDefault="007C1BF1" w:rsidP="007C1BF1"/>
    <w:p w14:paraId="6A037C40" w14:textId="77777777" w:rsidR="007C1BF1" w:rsidRDefault="007C1BF1" w:rsidP="007C1BF1">
      <w:pPr>
        <w:pStyle w:val="Heading4"/>
      </w:pPr>
      <w:r>
        <w:t>CBP well-funded now</w:t>
      </w:r>
    </w:p>
    <w:p w14:paraId="22C29525" w14:textId="77777777" w:rsidR="007C1BF1" w:rsidRDefault="007C1BF1" w:rsidP="007C1BF1">
      <w:r w:rsidRPr="002565F9">
        <w:rPr>
          <w:rStyle w:val="Style13ptBold"/>
        </w:rPr>
        <w:t xml:space="preserve">Graff November/December 14 </w:t>
      </w:r>
      <w:r>
        <w:t xml:space="preserve">Garrett M. Graff is a senior staff writer for Politico Magazine. He was the editor of Washingtonian magazine for five years and is author of The Threat Matrix: The FBI at War. Read more: http://www.politico.com/magazine/story/2014/10/border-patrol-the-green-monster-112220.html#ixzz3hCUn995I </w:t>
      </w:r>
      <w:r w:rsidRPr="002565F9">
        <w:t>http://www.politico.com/magazine/story/2014/10/border-patrol-the-green-monster-112220.html</w:t>
      </w:r>
      <w:proofErr w:type="gramStart"/>
      <w:r w:rsidRPr="002565F9">
        <w:t>?ml</w:t>
      </w:r>
      <w:proofErr w:type="gramEnd"/>
      <w:r w:rsidRPr="002565F9">
        <w:t>=m_a1_1#.Vbee2fmo01o</w:t>
      </w:r>
    </w:p>
    <w:p w14:paraId="1DE06384" w14:textId="77777777" w:rsidR="007C1BF1" w:rsidRDefault="007C1BF1" w:rsidP="007C1BF1">
      <w:r w:rsidRPr="00453729">
        <w:rPr>
          <w:rStyle w:val="StyleUnderline"/>
        </w:rPr>
        <w:t>The U</w:t>
      </w:r>
      <w:r>
        <w:t xml:space="preserve">nited </w:t>
      </w:r>
      <w:r w:rsidRPr="00453729">
        <w:rPr>
          <w:rStyle w:val="StyleUnderline"/>
        </w:rPr>
        <w:t>S</w:t>
      </w:r>
      <w:r>
        <w:t xml:space="preserve">tates today </w:t>
      </w:r>
      <w:r w:rsidRPr="00453729">
        <w:rPr>
          <w:rStyle w:val="StyleUnderline"/>
        </w:rPr>
        <w:t>spends more money each year on border and immigration enforcement than the combined budgets of the FBI, ATF, DEA, Secret Service and U.S. Marshals</w:t>
      </w:r>
      <w:r>
        <w:t>—plus the entire NYPD annual budget. Altogether, the country has invested more than $100 billion in border and immigration control since 9/11.</w:t>
      </w:r>
    </w:p>
    <w:p w14:paraId="445685D6" w14:textId="77777777" w:rsidR="007C1BF1" w:rsidRDefault="007C1BF1" w:rsidP="007C1BF1"/>
    <w:p w14:paraId="46593623" w14:textId="77777777" w:rsidR="007C1BF1" w:rsidRDefault="007C1BF1" w:rsidP="007C1BF1">
      <w:r w:rsidRPr="00453729">
        <w:rPr>
          <w:rStyle w:val="StyleUnderline"/>
        </w:rPr>
        <w:t xml:space="preserve">It has paid for quite a force: </w:t>
      </w:r>
      <w:r>
        <w:t>Customs and Border Protection not only employs some 60,000 total personnel—everything from desert agents on horseback to insect inspectors at airports—but also operates a fleet of some 250 planes, helicopters and unmanned aerial vehicles like the Predator drones the military sent to Iraq and Afghanistan, making CBP both the largest law enforcement air force in the world and equivalent roughly to the size of Brazil’s entire combat air force.</w:t>
      </w:r>
    </w:p>
    <w:p w14:paraId="677EBCEC" w14:textId="77777777" w:rsidR="007C1BF1" w:rsidRDefault="007C1BF1" w:rsidP="007C1BF1"/>
    <w:p w14:paraId="04228C45" w14:textId="77777777" w:rsidR="007C1BF1" w:rsidRDefault="007C1BF1" w:rsidP="007C1BF1">
      <w:r w:rsidRPr="00453729">
        <w:rPr>
          <w:rStyle w:val="StyleUnderline"/>
        </w:rPr>
        <w:t>The Border Patrol wing of this vast apparatus has experienced particularly dramatic growth</w:t>
      </w:r>
      <w:r>
        <w:t>: By the time the Bush administration left Washington, the fiercely independent agency—part police force, part occupying army, part frontier cavalry—had gone from being a comparatively tiny, undermanned backwater of the Justice Department to a 21,000-person arm of the largest federal law enforcement agency in the country.</w:t>
      </w:r>
    </w:p>
    <w:p w14:paraId="3C6BE113" w14:textId="77777777" w:rsidR="007C1BF1" w:rsidRDefault="007C1BF1" w:rsidP="007C1BF1"/>
    <w:p w14:paraId="11A65D9D" w14:textId="77777777" w:rsidR="007C1BF1" w:rsidRPr="002565F9" w:rsidRDefault="007C1BF1" w:rsidP="007C1BF1">
      <w:r>
        <w:t>Read more: http://www.politico.com/magazine/story/2014/10/border-patrol-the-green-monster-112220.html#ixzz3hCU2FFbt</w:t>
      </w:r>
    </w:p>
    <w:p w14:paraId="3661FCFE" w14:textId="77777777" w:rsidR="007C1BF1" w:rsidRDefault="007C1BF1" w:rsidP="007C1BF1"/>
    <w:p w14:paraId="68337583" w14:textId="20DE6948" w:rsidR="007C1BF1" w:rsidRDefault="009D4107" w:rsidP="007C1BF1">
      <w:pPr>
        <w:pStyle w:val="Heading3"/>
      </w:pPr>
      <w:r>
        <w:lastRenderedPageBreak/>
        <w:t xml:space="preserve">Links – </w:t>
      </w:r>
      <w:r w:rsidR="007C1BF1">
        <w:t>Drones get funding for the border patrol</w:t>
      </w:r>
    </w:p>
    <w:p w14:paraId="1930093F" w14:textId="77777777" w:rsidR="007C1BF1" w:rsidRDefault="007C1BF1" w:rsidP="007C1BF1"/>
    <w:p w14:paraId="62DF6384" w14:textId="77777777" w:rsidR="007C1BF1" w:rsidRDefault="007C1BF1" w:rsidP="007C1BF1">
      <w:pPr>
        <w:pStyle w:val="Heading4"/>
      </w:pPr>
      <w:r>
        <w:t xml:space="preserve">Drones key funding magnet for border patrol </w:t>
      </w:r>
    </w:p>
    <w:p w14:paraId="2EF9B08C" w14:textId="77777777" w:rsidR="007C1BF1" w:rsidRPr="007A580F" w:rsidRDefault="007C1BF1" w:rsidP="007C1BF1">
      <w:r w:rsidRPr="00EC5668">
        <w:rPr>
          <w:rStyle w:val="Style13ptBold"/>
        </w:rPr>
        <w:t>NBC News 7/13/14</w:t>
      </w:r>
      <w:r>
        <w:t xml:space="preserve"> </w:t>
      </w:r>
      <w:r w:rsidRPr="007A580F">
        <w:t>http://www.nbcnews.com/storyline/immigration-border-crisis/eyes-sky-are-pricey-border-patrol-drones-worth-money-n153696</w:t>
      </w:r>
    </w:p>
    <w:p w14:paraId="3BF6AC6C" w14:textId="77777777" w:rsidR="007C1BF1" w:rsidRDefault="007C1BF1" w:rsidP="007C1BF1">
      <w:r w:rsidRPr="007A580F">
        <w:t>http://www.nbcnews.com/storyline/immigration-border-crisis/eyes-sky-are-pricey-border-patrol-drones-worth-money-n153696</w:t>
      </w:r>
    </w:p>
    <w:p w14:paraId="0141829B" w14:textId="77777777" w:rsidR="007C1BF1" w:rsidRPr="00453729" w:rsidRDefault="007C1BF1" w:rsidP="007C1BF1">
      <w:pPr>
        <w:rPr>
          <w:rStyle w:val="StyleUnderline"/>
        </w:rPr>
      </w:pPr>
      <w:r>
        <w:t xml:space="preserve">High above the U.S.-Mexican border, Predator drones fly in relative quiet. They are the Border Patrol's sentinels in the sky as thousands of immigrants flood over the invisible line dividing the two countries and a political firestorm over what to do about the crisis rages in Washington. The bird's eye view afforded by drones doesn't come cheap. </w:t>
      </w:r>
      <w:r w:rsidRPr="00453729">
        <w:rPr>
          <w:rStyle w:val="StyleUnderline"/>
        </w:rPr>
        <w:t>The White House wants an additional $3.7 billion to deal with the current crisis</w:t>
      </w:r>
      <w:r>
        <w:t>, with $39.4 million committed to air surveillance — including funds meant for 16 additional crews to operate and maintain drones. The Dangerous Guatemala Town Where Illegal Journey to U.S. Begins 2:16 “</w:t>
      </w:r>
      <w:r w:rsidRPr="00453729">
        <w:rPr>
          <w:rStyle w:val="Emphasis"/>
        </w:rPr>
        <w:t xml:space="preserve">Border Patrol wants the money and it wants the drones,” </w:t>
      </w:r>
      <w:r>
        <w:t xml:space="preserve">Gregory McNeal, a law professor and drone expert at Pepperdine University, told NBC News. “This is the kind of crisis where, </w:t>
      </w:r>
      <w:r w:rsidRPr="00453729">
        <w:rPr>
          <w:rStyle w:val="StyleUnderline"/>
        </w:rPr>
        <w:t>if you are Border Patrol, you seize the opportunity to get more funding from Congress.”</w:t>
      </w:r>
    </w:p>
    <w:p w14:paraId="493C1FD7" w14:textId="77777777" w:rsidR="007C1BF1" w:rsidRDefault="007C1BF1" w:rsidP="007C1BF1"/>
    <w:p w14:paraId="229E6967" w14:textId="77777777" w:rsidR="007C1BF1" w:rsidRDefault="007C1BF1" w:rsidP="007C1BF1"/>
    <w:p w14:paraId="323E61BF" w14:textId="77777777" w:rsidR="007C1BF1" w:rsidRPr="00E774A7" w:rsidRDefault="007C1BF1" w:rsidP="007C1BF1"/>
    <w:p w14:paraId="1E38A140" w14:textId="2A3CE6FB" w:rsidR="007C1BF1" w:rsidRDefault="009D4107" w:rsidP="009D4107">
      <w:pPr>
        <w:pStyle w:val="Heading3"/>
      </w:pPr>
      <w:r>
        <w:lastRenderedPageBreak/>
        <w:t>Internal Link – Drones Cost effective</w:t>
      </w:r>
    </w:p>
    <w:p w14:paraId="53922FB4" w14:textId="77777777" w:rsidR="009D4107" w:rsidRDefault="009D4107" w:rsidP="009D4107"/>
    <w:p w14:paraId="3164031B" w14:textId="77777777" w:rsidR="009D4107" w:rsidRDefault="009D4107" w:rsidP="009D4107">
      <w:pPr>
        <w:pStyle w:val="Heading4"/>
      </w:pPr>
      <w:r>
        <w:t>UAV flights are less expensive than manned aircrafts</w:t>
      </w:r>
    </w:p>
    <w:p w14:paraId="64D7F4DA" w14:textId="77777777" w:rsidR="009D4107" w:rsidRPr="00D232F6" w:rsidRDefault="009D4107" w:rsidP="009D4107">
      <w:r>
        <w:t xml:space="preserve">Michael C. </w:t>
      </w:r>
      <w:r w:rsidRPr="00D232F6">
        <w:rPr>
          <w:rStyle w:val="Style13ptBold"/>
        </w:rPr>
        <w:t>Heatherly</w:t>
      </w:r>
      <w:r>
        <w:rPr>
          <w:rFonts w:cs="Calibri"/>
        </w:rPr>
        <w:t xml:space="preserve">, doctoral student in Public Administration at Valdosta State University and police officer in Tulsa, Oklahoma with nine years of law enforcement experience and former US Marine infantryman, </w:t>
      </w:r>
      <w:r w:rsidRPr="00D232F6">
        <w:rPr>
          <w:rStyle w:val="Style13ptBold"/>
        </w:rPr>
        <w:t>2014</w:t>
      </w:r>
      <w:r>
        <w:rPr>
          <w:rFonts w:cs="Calibri"/>
        </w:rPr>
        <w:t xml:space="preserve"> [“Drones: The American Controversy”, Journal of Strategic Security, http://scholarcommons.usf.edu/cgi/viewcontent.cgi</w:t>
      </w:r>
      <w:proofErr w:type="gramStart"/>
      <w:r>
        <w:rPr>
          <w:rFonts w:cs="Calibri"/>
        </w:rPr>
        <w:t>?article</w:t>
      </w:r>
      <w:proofErr w:type="gramEnd"/>
      <w:r>
        <w:rPr>
          <w:rFonts w:cs="Calibri"/>
        </w:rPr>
        <w:t>=1387&amp;context=jss] ml</w:t>
      </w:r>
    </w:p>
    <w:p w14:paraId="4BD94B6D" w14:textId="77777777" w:rsidR="009D4107" w:rsidRPr="00ED7C23" w:rsidRDefault="009D4107" w:rsidP="009D4107">
      <w:pPr>
        <w:rPr>
          <w:sz w:val="16"/>
        </w:rPr>
      </w:pPr>
      <w:r w:rsidRPr="00D232F6">
        <w:rPr>
          <w:rStyle w:val="StyleUnderline"/>
        </w:rPr>
        <w:t>There are also cost considerations that make the use of UAV’s desirable</w:t>
      </w:r>
      <w:r w:rsidRPr="00ED7C23">
        <w:rPr>
          <w:sz w:val="16"/>
        </w:rPr>
        <w:t xml:space="preserve"> to law enforcement officials. According to a study conducted by the Government Accounting Office of </w:t>
      </w:r>
      <w:r w:rsidRPr="00D232F6">
        <w:rPr>
          <w:rStyle w:val="StyleUnderline"/>
        </w:rPr>
        <w:t>the cost comparison of operating both manned and unmanned aircraft</w:t>
      </w:r>
      <w:r w:rsidRPr="00ED7C23">
        <w:rPr>
          <w:sz w:val="16"/>
        </w:rPr>
        <w:t xml:space="preserve"> in support of Customs and Border Protection operations, </w:t>
      </w:r>
      <w:r w:rsidRPr="00D232F6">
        <w:rPr>
          <w:rStyle w:val="StyleUnderline"/>
        </w:rPr>
        <w:t>there was a significant cost savings</w:t>
      </w:r>
      <w:r w:rsidRPr="00ED7C23">
        <w:rPr>
          <w:sz w:val="16"/>
        </w:rPr>
        <w:t xml:space="preserve">.14 The study shows that </w:t>
      </w:r>
      <w:r w:rsidRPr="00D232F6">
        <w:rPr>
          <w:rStyle w:val="StyleUnderline"/>
        </w:rPr>
        <w:t xml:space="preserve">the average cost per flight hour for </w:t>
      </w:r>
      <w:r w:rsidRPr="00ED7C23">
        <w:rPr>
          <w:sz w:val="16"/>
        </w:rPr>
        <w:t xml:space="preserve">the Blackhawk helicopter, </w:t>
      </w:r>
      <w:r w:rsidRPr="00D232F6">
        <w:rPr>
          <w:rStyle w:val="StyleUnderline"/>
        </w:rPr>
        <w:t>a manned aircraft</w:t>
      </w:r>
      <w:r w:rsidRPr="00ED7C23">
        <w:rPr>
          <w:sz w:val="16"/>
        </w:rPr>
        <w:t xml:space="preserve">, </w:t>
      </w:r>
      <w:r w:rsidRPr="00D232F6">
        <w:rPr>
          <w:rStyle w:val="StyleUnderline"/>
        </w:rPr>
        <w:t>was approximately $5,233.15</w:t>
      </w:r>
      <w:r w:rsidRPr="00ED7C23">
        <w:rPr>
          <w:sz w:val="16"/>
        </w:rPr>
        <w:t xml:space="preserve"> </w:t>
      </w:r>
      <w:r w:rsidRPr="00D232F6">
        <w:rPr>
          <w:rStyle w:val="StyleUnderline"/>
        </w:rPr>
        <w:t>This includes fuel, maintenance, and other costs</w:t>
      </w:r>
      <w:r w:rsidRPr="00ED7C23">
        <w:rPr>
          <w:sz w:val="16"/>
        </w:rPr>
        <w:t xml:space="preserve"> associated with both flying and maintaining the aircraft. According to the same study, </w:t>
      </w:r>
      <w:r w:rsidRPr="001321CE">
        <w:rPr>
          <w:rStyle w:val="StyleUnderline"/>
        </w:rPr>
        <w:t>the cost per flight hour</w:t>
      </w:r>
      <w:r w:rsidRPr="00ED7C23">
        <w:rPr>
          <w:sz w:val="16"/>
        </w:rPr>
        <w:t xml:space="preserve"> for the Predator B, </w:t>
      </w:r>
      <w:r w:rsidRPr="001321CE">
        <w:rPr>
          <w:rStyle w:val="StyleUnderline"/>
        </w:rPr>
        <w:t>an unmanned aircraft, was $3,234.</w:t>
      </w:r>
      <w:r w:rsidRPr="00ED7C23">
        <w:rPr>
          <w:sz w:val="16"/>
        </w:rPr>
        <w:t xml:space="preserve"> This also included fuel, maintenance, and other costs associated with both flying and maintaining the aircraft. </w:t>
      </w:r>
      <w:r w:rsidRPr="001321CE">
        <w:rPr>
          <w:rStyle w:val="StyleUnderline"/>
        </w:rPr>
        <w:t>This is a nearly $2,000 savings per flight hour</w:t>
      </w:r>
      <w:r w:rsidRPr="00ED7C23">
        <w:rPr>
          <w:sz w:val="16"/>
        </w:rPr>
        <w:t xml:space="preserve">. The Border Patrol uses both platforms for similar missions, including aerial surveillance and coordinating with ground units to apprehend suspected aliens and smugglers.16 </w:t>
      </w:r>
      <w:proofErr w:type="gramStart"/>
      <w:r w:rsidRPr="00ED7C23">
        <w:rPr>
          <w:sz w:val="16"/>
        </w:rPr>
        <w:t>One</w:t>
      </w:r>
      <w:proofErr w:type="gramEnd"/>
      <w:r w:rsidRPr="00ED7C23">
        <w:rPr>
          <w:sz w:val="16"/>
        </w:rPr>
        <w:t xml:space="preserve"> considerable difference is that the Blackhawk is capable of delivering personnel while the Predator is not. </w:t>
      </w:r>
    </w:p>
    <w:p w14:paraId="6A2F7494" w14:textId="77777777" w:rsidR="009D4107" w:rsidRDefault="009D4107" w:rsidP="009D4107"/>
    <w:p w14:paraId="399845C1" w14:textId="77777777" w:rsidR="009D4107" w:rsidRDefault="009D4107" w:rsidP="009D4107">
      <w:pPr>
        <w:pStyle w:val="Heading4"/>
      </w:pPr>
      <w:r>
        <w:t>Drones are more cost effective than traditional helicopters</w:t>
      </w:r>
    </w:p>
    <w:p w14:paraId="21B8DDD9" w14:textId="77777777" w:rsidR="009D4107" w:rsidRDefault="009D4107" w:rsidP="009D4107">
      <w:pPr>
        <w:autoSpaceDE w:val="0"/>
        <w:autoSpaceDN w:val="0"/>
        <w:adjustRightInd w:val="0"/>
        <w:rPr>
          <w:rFonts w:cs="Calibri"/>
        </w:rPr>
      </w:pPr>
      <w:r>
        <w:rPr>
          <w:rFonts w:cs="Calibri"/>
        </w:rPr>
        <w:t xml:space="preserve">Jay </w:t>
      </w:r>
      <w:r w:rsidRPr="00F570CF">
        <w:rPr>
          <w:rStyle w:val="Style13ptBold"/>
        </w:rPr>
        <w:t>Stanley</w:t>
      </w:r>
      <w:r>
        <w:rPr>
          <w:rFonts w:cs="Calibri"/>
        </w:rPr>
        <w:t>, Policy Analyst, ACLU Speech, Privacy &amp; Technology Project, 3-8-</w:t>
      </w:r>
      <w:r w:rsidRPr="008C761E">
        <w:rPr>
          <w:rStyle w:val="Style13ptBold"/>
        </w:rPr>
        <w:t>1</w:t>
      </w:r>
      <w:r>
        <w:rPr>
          <w:rStyle w:val="Style13ptBold"/>
        </w:rPr>
        <w:t>3</w:t>
      </w:r>
      <w:r>
        <w:rPr>
          <w:rFonts w:cs="Calibri"/>
        </w:rPr>
        <w:t xml:space="preserve"> [“The Plan to Make Drones 'A Tool the FBI Cannot Do Without'”, ACLU, https://www.aclu.org/blog/we-already-have-police-helicopters-so-whats-big-deal-over-drones] ml</w:t>
      </w:r>
    </w:p>
    <w:p w14:paraId="4C23946A" w14:textId="77777777" w:rsidR="009D4107" w:rsidRPr="00F570CF" w:rsidRDefault="009D4107" w:rsidP="009D4107"/>
    <w:p w14:paraId="0C018465" w14:textId="77777777" w:rsidR="009D4107" w:rsidRPr="00F570CF" w:rsidRDefault="009D4107" w:rsidP="009D4107">
      <w:pPr>
        <w:rPr>
          <w:rStyle w:val="StyleUnderline"/>
        </w:rPr>
      </w:pPr>
      <w:r w:rsidRPr="00F570CF">
        <w:rPr>
          <w:sz w:val="16"/>
        </w:rPr>
        <w:t>As drone regulation legislation works its way through Congress and the 30 (so far) state legislatures where it has been introduced, one question that we hear a lot these days is, “</w:t>
      </w:r>
      <w:r w:rsidRPr="00F570CF">
        <w:rPr>
          <w:rStyle w:val="StyleUnderline"/>
        </w:rPr>
        <w:t>we’ve had police helicopters for a long time, what’s so different about drones</w:t>
      </w:r>
      <w:r w:rsidRPr="00F570CF">
        <w:rPr>
          <w:sz w:val="16"/>
        </w:rPr>
        <w:t xml:space="preserve">?” For one thing, police helicopters do raise privacy issues. Because of the expense of using manned police aircraft, privacy invasions have not risen to the level that legislators have felt compelled to address them, but incidents do happen. In 2005, for example, a police helicopter supposedly monitoring a street protest in New York City instead trained its infrared camera for a prolonged period on a couple making love on a pitch-black rooftop patio. Any police helicopter that followed a citizen around town for no reason, or hovered over the backyard of innocent </w:t>
      </w:r>
      <w:proofErr w:type="gramStart"/>
      <w:r w:rsidRPr="00F570CF">
        <w:rPr>
          <w:sz w:val="16"/>
        </w:rPr>
        <w:t>homeowners</w:t>
      </w:r>
      <w:proofErr w:type="gramEnd"/>
      <w:r w:rsidRPr="00F570CF">
        <w:rPr>
          <w:sz w:val="16"/>
        </w:rPr>
        <w:t xml:space="preserve"> whose daughter was sunbathing with her friends, would probably draw complaints. With drones, scenarios like those are bound to happen much more frequently. And that’s because there are some critical distinctions between manned and unmanned aircraft. 1. Drones erase “natural limits” on aerial surveillance </w:t>
      </w:r>
      <w:r w:rsidRPr="00F570CF">
        <w:rPr>
          <w:rStyle w:val="StyleUnderline"/>
        </w:rPr>
        <w:t>Manned helicopters and fixed-wing aircraft are expensive to acquire, staff, and maintain</w:t>
      </w:r>
      <w:r w:rsidRPr="00F570CF">
        <w:rPr>
          <w:sz w:val="16"/>
        </w:rPr>
        <w:t xml:space="preserve">. </w:t>
      </w:r>
      <w:r w:rsidRPr="00F570CF">
        <w:rPr>
          <w:rStyle w:val="StyleUnderline"/>
        </w:rPr>
        <w:t>A police helicopter costs from $500,000 to $3 million to acquire, and $200-$400 an hour to fly</w:t>
      </w:r>
      <w:r w:rsidRPr="00F570CF">
        <w:rPr>
          <w:sz w:val="16"/>
        </w:rPr>
        <w:t xml:space="preserve">. </w:t>
      </w:r>
      <w:r w:rsidRPr="00F570CF">
        <w:rPr>
          <w:rStyle w:val="StyleUnderline"/>
        </w:rPr>
        <w:t>Manned aircraft</w:t>
      </w:r>
      <w:r w:rsidRPr="00F570CF">
        <w:rPr>
          <w:sz w:val="16"/>
        </w:rPr>
        <w:t xml:space="preserve"> are large, complex machines </w:t>
      </w:r>
      <w:r w:rsidRPr="00F570CF">
        <w:rPr>
          <w:rStyle w:val="StyleUnderline"/>
        </w:rPr>
        <w:t>requir</w:t>
      </w:r>
      <w:r w:rsidRPr="00F570CF">
        <w:rPr>
          <w:sz w:val="16"/>
        </w:rPr>
        <w:t xml:space="preserve">ing </w:t>
      </w:r>
      <w:r w:rsidRPr="00F570CF">
        <w:rPr>
          <w:rStyle w:val="StyleUnderline"/>
        </w:rPr>
        <w:t>expert ground crews, multiple shifts of pilots and co-pilots, and</w:t>
      </w:r>
      <w:r w:rsidRPr="00F570CF">
        <w:rPr>
          <w:sz w:val="16"/>
        </w:rPr>
        <w:t xml:space="preserve"> (unlike drones which can often be hand-launched) </w:t>
      </w:r>
      <w:r w:rsidRPr="00F570CF">
        <w:rPr>
          <w:rStyle w:val="StyleUnderline"/>
        </w:rPr>
        <w:t>runways or helipads</w:t>
      </w:r>
      <w:r w:rsidRPr="00F570CF">
        <w:rPr>
          <w:sz w:val="16"/>
        </w:rPr>
        <w:t xml:space="preserve">. Such expenses mean there are inevitably going to be far fewer of them—which in turn means the police are likely to use them only where they are most needed. </w:t>
      </w:r>
      <w:r w:rsidRPr="00F570CF">
        <w:rPr>
          <w:rStyle w:val="StyleUnderline"/>
        </w:rPr>
        <w:t>With drones,</w:t>
      </w:r>
      <w:r w:rsidRPr="00F570CF">
        <w:rPr>
          <w:sz w:val="16"/>
        </w:rPr>
        <w:t xml:space="preserve"> on the other hand, it’s </w:t>
      </w:r>
      <w:r w:rsidRPr="00F570CF">
        <w:rPr>
          <w:rStyle w:val="StyleUnderline"/>
        </w:rPr>
        <w:t>easy to foresee a day when even a professional police drone could be acquired for less than a hundred dollars, including maintenance costs</w:t>
      </w:r>
      <w:r w:rsidRPr="00F570CF">
        <w:rPr>
          <w:sz w:val="16"/>
        </w:rPr>
        <w:t xml:space="preserve">. And </w:t>
      </w:r>
      <w:r w:rsidRPr="00F570CF">
        <w:rPr>
          <w:rStyle w:val="StyleUnderline"/>
        </w:rPr>
        <w:t>if technology and laws eventually reach the point where drones can fly autonomously, they would become even cheaper because police departments wouldn’t even have to pay staff to control or monitor them.</w:t>
      </w:r>
    </w:p>
    <w:p w14:paraId="7D75F5CF" w14:textId="77777777" w:rsidR="009D4107" w:rsidRPr="009D4107" w:rsidRDefault="009D4107" w:rsidP="009D4107"/>
    <w:p w14:paraId="7D8EC4F3" w14:textId="77777777" w:rsidR="007C1BF1" w:rsidRDefault="007C1BF1" w:rsidP="007C1BF1">
      <w:pPr>
        <w:pStyle w:val="Heading3"/>
      </w:pPr>
      <w:r>
        <w:lastRenderedPageBreak/>
        <w:t>Drones save Money for the CBp</w:t>
      </w:r>
    </w:p>
    <w:p w14:paraId="6926A106" w14:textId="77777777" w:rsidR="007C1BF1" w:rsidRDefault="007C1BF1" w:rsidP="007C1BF1"/>
    <w:p w14:paraId="09FC6209" w14:textId="77777777" w:rsidR="007C1BF1" w:rsidRDefault="007C1BF1" w:rsidP="007C1BF1">
      <w:pPr>
        <w:pStyle w:val="Heading4"/>
      </w:pPr>
      <w:r>
        <w:t>Drones produce substantial comparative cost savings for CBP</w:t>
      </w:r>
    </w:p>
    <w:p w14:paraId="3249BA9A" w14:textId="77777777" w:rsidR="007C1BF1" w:rsidRDefault="007C1BF1" w:rsidP="007C1BF1">
      <w:r w:rsidRPr="008B17D9">
        <w:rPr>
          <w:rStyle w:val="Style13ptBold"/>
        </w:rPr>
        <w:t>Heatherly 14</w:t>
      </w:r>
      <w:r>
        <w:t xml:space="preserve"> Heatherly, Michael C</w:t>
      </w:r>
      <w:proofErr w:type="gramStart"/>
      <w:r>
        <w:t>..</w:t>
      </w:r>
      <w:proofErr w:type="gramEnd"/>
      <w:r>
        <w:t xml:space="preserve"> "Drones: The American Controversy." Journal of Strategic Security 7, no. 4 (2014): 25-37 </w:t>
      </w:r>
      <w:hyperlink r:id="rId7" w:history="1">
        <w:r w:rsidRPr="00317931">
          <w:rPr>
            <w:rStyle w:val="Hyperlink"/>
          </w:rPr>
          <w:t>http://scholarcommons.usf.edu/cgi/viewcontent.cgi?article=1387&amp;context=jss</w:t>
        </w:r>
      </w:hyperlink>
      <w:proofErr w:type="gramStart"/>
      <w:r>
        <w:t xml:space="preserve">  </w:t>
      </w:r>
      <w:r w:rsidRPr="008B17D9">
        <w:t>Michael</w:t>
      </w:r>
      <w:proofErr w:type="gramEnd"/>
      <w:r w:rsidRPr="008B17D9">
        <w:t xml:space="preserve"> C. Heatherly is a doctoral student in Public Administration at Valdosta State University. He is a police officer in Tulsa, Oklahoma with nine years of law</w:t>
      </w:r>
    </w:p>
    <w:p w14:paraId="51887CC9" w14:textId="77777777" w:rsidR="007C1BF1" w:rsidRDefault="007C1BF1" w:rsidP="007C1BF1">
      <w:r>
        <w:t xml:space="preserve">There </w:t>
      </w:r>
      <w:r w:rsidRPr="00453729">
        <w:t>are also</w:t>
      </w:r>
      <w:r w:rsidRPr="00453729">
        <w:rPr>
          <w:rStyle w:val="StyleUnderline"/>
        </w:rPr>
        <w:t xml:space="preserve"> cost considerations</w:t>
      </w:r>
      <w:r>
        <w:t xml:space="preserve"> that </w:t>
      </w:r>
      <w:r w:rsidRPr="00453729">
        <w:rPr>
          <w:rStyle w:val="StyleUnderline"/>
        </w:rPr>
        <w:t xml:space="preserve">make </w:t>
      </w:r>
      <w:proofErr w:type="gramStart"/>
      <w:r w:rsidRPr="00453729">
        <w:rPr>
          <w:rStyle w:val="StyleUnderline"/>
        </w:rPr>
        <w:t>the us</w:t>
      </w:r>
      <w:proofErr w:type="gramEnd"/>
      <w:r w:rsidRPr="00453729">
        <w:rPr>
          <w:rStyle w:val="StyleUnderline"/>
        </w:rPr>
        <w:t xml:space="preserve"> e of UAV’s desirable to </w:t>
      </w:r>
      <w:r w:rsidRPr="00453729">
        <w:rPr>
          <w:rStyle w:val="Emphasis"/>
        </w:rPr>
        <w:t>law enforcement officials</w:t>
      </w:r>
      <w:r>
        <w:t xml:space="preserve">. According to a study conduct </w:t>
      </w:r>
      <w:proofErr w:type="gramStart"/>
      <w:r>
        <w:t>ed</w:t>
      </w:r>
      <w:proofErr w:type="gramEnd"/>
      <w:r>
        <w:t xml:space="preserve"> by the Government Accounting Office of the cost comparison of operati ng both manned and unmanned aircraft </w:t>
      </w:r>
      <w:r w:rsidRPr="00453729">
        <w:rPr>
          <w:rStyle w:val="StyleUnderline"/>
        </w:rPr>
        <w:t xml:space="preserve">in support of Customs and Border Protection operations, there was a </w:t>
      </w:r>
      <w:r w:rsidRPr="00453729">
        <w:rPr>
          <w:rStyle w:val="Emphasis"/>
        </w:rPr>
        <w:t>significant cost savings</w:t>
      </w:r>
      <w:r>
        <w:t xml:space="preserve">. 14 The study shows that </w:t>
      </w:r>
      <w:r w:rsidRPr="00453729">
        <w:rPr>
          <w:rStyle w:val="StyleUnderline"/>
        </w:rPr>
        <w:t>the average cost per flight hour for the Blackhawk helicopter</w:t>
      </w:r>
      <w:r>
        <w:t xml:space="preserve">, a manned aircraft, </w:t>
      </w:r>
      <w:r w:rsidRPr="00453729">
        <w:rPr>
          <w:rStyle w:val="StyleUnderline"/>
        </w:rPr>
        <w:t>was approximately $5,233</w:t>
      </w:r>
      <w:r>
        <w:t xml:space="preserve">. 15 This includes fuel, maintenance, and other costs </w:t>
      </w:r>
      <w:proofErr w:type="gramStart"/>
      <w:r>
        <w:t>a</w:t>
      </w:r>
      <w:proofErr w:type="gramEnd"/>
      <w:r>
        <w:t xml:space="preserve"> ssociated with both flying and maintaining the aircraft. According to t he same study, </w:t>
      </w:r>
      <w:r w:rsidRPr="00453729">
        <w:rPr>
          <w:rStyle w:val="StyleUnderline"/>
        </w:rPr>
        <w:t>the cost per flight hour for the Predator B</w:t>
      </w:r>
      <w:r>
        <w:t xml:space="preserve">, an unmanned aircraf t, </w:t>
      </w:r>
      <w:r w:rsidRPr="00453729">
        <w:rPr>
          <w:rStyle w:val="StyleUnderline"/>
        </w:rPr>
        <w:t>was $3,234.</w:t>
      </w:r>
      <w:r>
        <w:t xml:space="preserve"> This also included fuel, maintenance, and other costs associa ted with both flying and maintaining the aircraft. This is a nearly $</w:t>
      </w:r>
      <w:r w:rsidRPr="00453729">
        <w:rPr>
          <w:rStyle w:val="StyleUnderline"/>
        </w:rPr>
        <w:t>2,000 s avings</w:t>
      </w:r>
      <w:r>
        <w:t xml:space="preserve"> per flight hour. </w:t>
      </w:r>
      <w:r w:rsidRPr="00453729">
        <w:rPr>
          <w:rStyle w:val="StyleUnderline"/>
        </w:rPr>
        <w:t>The Border Patrol uses both platforms for similar missi ons</w:t>
      </w:r>
      <w:r>
        <w:t>, including aerial surveillance and coordinating with ground units to apprehend suspected aliens and smugglers. 16</w:t>
      </w:r>
    </w:p>
    <w:p w14:paraId="7C2818DC" w14:textId="77777777" w:rsidR="007C1BF1" w:rsidRDefault="007C1BF1" w:rsidP="007C1BF1">
      <w:pPr>
        <w:pStyle w:val="Heading4"/>
      </w:pPr>
      <w:r>
        <w:t>Drones save money</w:t>
      </w:r>
    </w:p>
    <w:p w14:paraId="294EBB11" w14:textId="77777777" w:rsidR="007C1BF1" w:rsidRDefault="007C1BF1" w:rsidP="007C1BF1">
      <w:r w:rsidRPr="00E774A7">
        <w:rPr>
          <w:rStyle w:val="Style13ptBold"/>
        </w:rPr>
        <w:t>Kimery 7/28/</w:t>
      </w:r>
      <w:proofErr w:type="gramStart"/>
      <w:r w:rsidRPr="00E774A7">
        <w:rPr>
          <w:rStyle w:val="Style13ptBold"/>
        </w:rPr>
        <w:t>13</w:t>
      </w:r>
      <w:r>
        <w:t xml:space="preserve">  </w:t>
      </w:r>
      <w:proofErr w:type="gramEnd"/>
      <w:r>
        <w:fldChar w:fldCharType="begin"/>
      </w:r>
      <w:r>
        <w:instrText xml:space="preserve"> HYPERLINK "http://www.hstoday.us/columns/the-kimery-report/blog/drones-force-multipliers-for-law-enforcement-other-first-responders/06bfa4d1a8afea68ce724424cb7679f6.html" </w:instrText>
      </w:r>
      <w:r>
        <w:fldChar w:fldCharType="separate"/>
      </w:r>
      <w:r w:rsidRPr="00317931">
        <w:rPr>
          <w:rStyle w:val="Hyperlink"/>
        </w:rPr>
        <w:t>http://www.hstoday.us/columns/the-kimery-report/blog/drones-force-multipliers-for-law-enforcement-other-first-responders/06bfa4d1a8afea68ce724424cb7679f6.html</w:t>
      </w:r>
      <w:r>
        <w:rPr>
          <w:rStyle w:val="Hyperlink"/>
        </w:rPr>
        <w:fldChar w:fldCharType="end"/>
      </w:r>
      <w:r>
        <w:t xml:space="preserve"> </w:t>
      </w:r>
      <w:r w:rsidRPr="00E774A7">
        <w:t>Anthony L. Kimery, Editor-in-Chief, draws on more than 30 years of experience and extensive contacts as he investigates and analyzes homeland security, counterterrorism and border security. "The Kimery Report" was awarded a 2008 National ASBPE Award for Original Web News Section. He most recently won a 2014 regional gold ASBPE award for impact/investigative journalism. His report, "Savage Struggle on the Border," was the lead report in the series of the same title that won the 2010 National ASBPE Gold Award for best magazine series</w:t>
      </w:r>
    </w:p>
    <w:p w14:paraId="4C6B3A7D" w14:textId="77777777" w:rsidR="007C1BF1" w:rsidRPr="00453729" w:rsidRDefault="007C1BF1" w:rsidP="007C1BF1">
      <w:pPr>
        <w:rPr>
          <w:rStyle w:val="StyleUnderline"/>
        </w:rPr>
      </w:pPr>
      <w:r>
        <w:t xml:space="preserve">Small Unmanned Aircraft Systems (SUAS) may be a mature technology, but they’re still in their infancy proving themselves through the rigorous testing done privately, commercially and by state and federal government agencies, including the US Department of Homeland Security (DHS). Nevertheless, despite fears by segments of the public and civil rights opponents that broad use of drones heralds a domestic “surveillance state,” many more believe unmanned aircraft systems (UAS) provide tremendous benefits and dividends for public safety. This includes everything from traffic accident investigation; forensics; search and rescue; tactical operations; emergency and disaster response; crowd control; HAZMAT/CBRNE management; fire investigation and damage assessment and fire management. These are all vital public safety matters that drones made for the domestic civilian market are well suited to handle. Cities, towns and municipalities facing strained budgets and dwindling resources may more easily be able to afford than traditional big ticket first response equipment and personnel. Consequently, for some local governments, </w:t>
      </w:r>
      <w:r w:rsidRPr="00453729">
        <w:rPr>
          <w:rStyle w:val="StyleUnderline"/>
        </w:rPr>
        <w:t>it will give them a bigger bang for their buck as important force multipliers.</w:t>
      </w:r>
      <w:r>
        <w:t xml:space="preserve"> Ben Gielow, general counsel of the Association for Unmanned Vehicle Systems International (AUVSI), </w:t>
      </w:r>
      <w:proofErr w:type="gramStart"/>
      <w:r>
        <w:t>noted that</w:t>
      </w:r>
      <w:proofErr w:type="gramEnd"/>
      <w:r>
        <w:t xml:space="preserve"> “</w:t>
      </w:r>
      <w:r w:rsidRPr="00453729">
        <w:rPr>
          <w:rStyle w:val="StyleUnderline"/>
        </w:rPr>
        <w:t>unmanned aircraft help save time [and] save money, not to mention saving lives."</w:t>
      </w:r>
    </w:p>
    <w:p w14:paraId="48AFB9E8" w14:textId="77777777" w:rsidR="007C1BF1" w:rsidRDefault="007C1BF1" w:rsidP="007C1BF1"/>
    <w:p w14:paraId="187BD3B9" w14:textId="77777777" w:rsidR="007C1BF1" w:rsidRDefault="007C1BF1" w:rsidP="007C1BF1">
      <w:pPr>
        <w:pStyle w:val="Heading4"/>
      </w:pPr>
      <w:r>
        <w:t>Drones save money – and aff just shifts to expensive tech</w:t>
      </w:r>
    </w:p>
    <w:p w14:paraId="61761CE6" w14:textId="77777777" w:rsidR="007C1BF1" w:rsidRDefault="007C1BF1" w:rsidP="007C1BF1">
      <w:r w:rsidRPr="00453729">
        <w:rPr>
          <w:rStyle w:val="Style13ptBold"/>
        </w:rPr>
        <w:t>Pando 1/31/14</w:t>
      </w:r>
      <w:r>
        <w:rPr>
          <w:rStyle w:val="Style13ptBold"/>
        </w:rPr>
        <w:t xml:space="preserve"> </w:t>
      </w:r>
      <w:hyperlink r:id="rId8" w:history="1">
        <w:r w:rsidRPr="00317931">
          <w:rPr>
            <w:rStyle w:val="Hyperlink"/>
          </w:rPr>
          <w:t>https://pando.com/2014/01/31/could-spy-drones-be-the-future-of-crime-fighting/</w:t>
        </w:r>
      </w:hyperlink>
      <w:proofErr w:type="gramStart"/>
      <w:r>
        <w:t xml:space="preserve">  News</w:t>
      </w:r>
      <w:proofErr w:type="gramEnd"/>
      <w:r>
        <w:t xml:space="preserve"> Site and Portal</w:t>
      </w:r>
    </w:p>
    <w:p w14:paraId="0B3F8258" w14:textId="77777777" w:rsidR="007C1BF1" w:rsidRDefault="007C1BF1" w:rsidP="007C1BF1">
      <w:r>
        <w:t>While law enforcement agencies are excited by the possibilities of UAS deployment in fighting and preventing crime, unmanned aerial vehicles call into question the limits of surveillance. Police officers like McDaniel argue that UAS are an extension of the aerial technology already being used by law enforcement. Fixed cameras and helicopters allow police to monitor citizens without a search warrant — why would drones be any different?</w:t>
      </w:r>
    </w:p>
    <w:p w14:paraId="1E7814D5" w14:textId="77777777" w:rsidR="007C1BF1" w:rsidRDefault="007C1BF1" w:rsidP="007C1BF1"/>
    <w:p w14:paraId="7FC3DEF4" w14:textId="77777777" w:rsidR="007C1BF1" w:rsidRDefault="007C1BF1" w:rsidP="007C1BF1">
      <w:r>
        <w:t>"</w:t>
      </w:r>
      <w:r w:rsidRPr="00453729">
        <w:rPr>
          <w:rStyle w:val="StyleUnderline"/>
        </w:rPr>
        <w:t>This is merely a more cost-effective manner of using air resources. It's nothing more than what's already available</w:t>
      </w:r>
      <w:r>
        <w:t>," said Randy McDaniel, Chief Deputy in Montgomery County, TX.</w:t>
      </w:r>
    </w:p>
    <w:p w14:paraId="184D43F5" w14:textId="77777777" w:rsidR="007C1BF1" w:rsidRPr="007A580F" w:rsidRDefault="007C1BF1" w:rsidP="007C1BF1"/>
    <w:p w14:paraId="6734D7A8" w14:textId="77777777" w:rsidR="007C1BF1" w:rsidRDefault="007C1BF1" w:rsidP="007C1BF1"/>
    <w:p w14:paraId="71423713" w14:textId="77777777" w:rsidR="007C1BF1" w:rsidRDefault="007C1BF1" w:rsidP="007C1BF1"/>
    <w:p w14:paraId="1447B516" w14:textId="77777777" w:rsidR="007C1BF1" w:rsidRDefault="007C1BF1" w:rsidP="007C1BF1">
      <w:pPr>
        <w:pStyle w:val="Heading3"/>
      </w:pPr>
      <w:r>
        <w:lastRenderedPageBreak/>
        <w:t>Streamling Key to Economy</w:t>
      </w:r>
    </w:p>
    <w:p w14:paraId="1DFAD719" w14:textId="77777777" w:rsidR="007C1BF1" w:rsidRDefault="007C1BF1" w:rsidP="007C1BF1"/>
    <w:p w14:paraId="3B1AA636" w14:textId="77777777" w:rsidR="007C1BF1" w:rsidRDefault="007C1BF1" w:rsidP="007C1BF1">
      <w:pPr>
        <w:pStyle w:val="Heading4"/>
      </w:pPr>
      <w:r>
        <w:t>CBP funding crucial to keep the US economy running</w:t>
      </w:r>
    </w:p>
    <w:p w14:paraId="08672E14" w14:textId="77777777" w:rsidR="007C1BF1" w:rsidRDefault="007C1BF1" w:rsidP="007C1BF1">
      <w:r w:rsidRPr="008B17D9">
        <w:rPr>
          <w:rStyle w:val="Style13ptBold"/>
        </w:rPr>
        <w:t>NTEU 15</w:t>
      </w:r>
      <w:r>
        <w:t xml:space="preserve"> </w:t>
      </w:r>
      <w:hyperlink r:id="rId9" w:history="1">
        <w:r w:rsidRPr="00317931">
          <w:rPr>
            <w:rStyle w:val="Hyperlink"/>
          </w:rPr>
          <w:t>http://www.nteu.org/UnionOffice/legconference/2015/CBPFunding.pdf</w:t>
        </w:r>
      </w:hyperlink>
      <w:r>
        <w:t xml:space="preserve"> NAtional Treasury Employees Union, NTEU is widely known as a smart, tough organization, </w:t>
      </w:r>
      <w:proofErr w:type="gramStart"/>
      <w:r>
        <w:t>well-respected</w:t>
      </w:r>
      <w:proofErr w:type="gramEnd"/>
      <w:r>
        <w:t xml:space="preserve"> for its knowledge of federal employee issues. And for </w:t>
      </w:r>
      <w:proofErr w:type="gramStart"/>
      <w:r>
        <w:t>its determination to work with federal agencies, with Congress, and in the courts to protect, promote</w:t>
      </w:r>
      <w:proofErr w:type="gramEnd"/>
      <w:r>
        <w:t xml:space="preserve"> and expand the rights of those it represents. Since 1938, NTEU has been driven by the principle that every federal employee should be treated with dignity and respect. In that time, NTEU has grown to represent some 150,000 bargaining unit employees in 31 federal agencies and departments.</w:t>
      </w:r>
    </w:p>
    <w:p w14:paraId="795F5B2D" w14:textId="77777777" w:rsidR="007C1BF1" w:rsidRPr="008B17D9" w:rsidRDefault="007C1BF1" w:rsidP="007C1BF1">
      <w:r>
        <w:t xml:space="preserve">Sufficient Customs and Border </w:t>
      </w:r>
      <w:r w:rsidRPr="004D115C">
        <w:rPr>
          <w:rStyle w:val="StyleUnderline"/>
        </w:rPr>
        <w:t>Protection (CBP) staffing must be provided to ensure security and mitigate long wait times at our nation’s air, sea and land ports of entry.</w:t>
      </w:r>
      <w:r>
        <w:t xml:space="preserve"> There is perhaps no greater roadblock to legitimate trade and travel efficiency than the shortage of staff at the ports. </w:t>
      </w:r>
      <w:r w:rsidRPr="004D115C">
        <w:rPr>
          <w:rStyle w:val="StyleUnderline"/>
        </w:rPr>
        <w:t>Understaffed ports lead to long delays, especially in commercial lanes, as cargo waits to enter U.S. commerce. Those delays result in real losses to the U.S. economy.</w:t>
      </w:r>
      <w:r>
        <w:t xml:space="preserve"> According to the U.S. Department of Treasury, </w:t>
      </w:r>
      <w:r w:rsidRPr="004D115C">
        <w:rPr>
          <w:rStyle w:val="StyleUnderline"/>
        </w:rPr>
        <w:t>more than 50 million Americans work for companies that engage in international trade and travel. Trade and travel related job creation, border security and mitigating wait times at the ports of entry require stable funding of CBP.</w:t>
      </w:r>
      <w:r>
        <w:t xml:space="preserve"> Late last year, Congress approved funding for the rest of the federal government through Fiscal Year (FY) 2015, but funded the Department of Homeland Security (DHS) at its FY 2014 level only through February 27, 2015. </w:t>
      </w:r>
      <w:r w:rsidRPr="004D115C">
        <w:rPr>
          <w:rStyle w:val="StyleUnderline"/>
        </w:rPr>
        <w:t>Congress must pass a new spending bill</w:t>
      </w:r>
      <w:r>
        <w:t xml:space="preserve"> for DHS by February 28 or the Department could shut down. Last month, the House approved H.R. 240, a bill that provides funding for DHS for the remainder of FY 2015. </w:t>
      </w:r>
      <w:r w:rsidRPr="004D115C">
        <w:rPr>
          <w:rStyle w:val="StyleUnderline"/>
        </w:rPr>
        <w:t xml:space="preserve">The House bill includes $10.7 billion for </w:t>
      </w:r>
      <w:proofErr w:type="gramStart"/>
      <w:r w:rsidRPr="004D115C">
        <w:rPr>
          <w:rStyle w:val="StyleUnderline"/>
        </w:rPr>
        <w:t>CBP,</w:t>
      </w:r>
      <w:proofErr w:type="gramEnd"/>
      <w:r w:rsidRPr="004D115C">
        <w:rPr>
          <w:rStyle w:val="StyleUnderline"/>
        </w:rPr>
        <w:t xml:space="preserve"> an increase of $118.7 million above the FY 2014 enacted level.</w:t>
      </w:r>
      <w:r>
        <w:t xml:space="preserve"> This funding level supports a CBP Officer staffing level of 23,775. The bill, however, does not include additional funds for other CBP inspection and enforcement positions that are experiencing staffing shortages such as CBP Agriculture and Import Specialists. In addition to understaffing at the ports, retention of existing CBP employees, particularly those not covered by recent pay and retirement enhancements, such as CBP trade operations specialists, CBP Seized Property Specialists and CBP Technicians, needs to be addressed</w:t>
      </w:r>
    </w:p>
    <w:p w14:paraId="5A39CA1A" w14:textId="77777777" w:rsidR="007C1BF1" w:rsidRDefault="007C1BF1" w:rsidP="007C1BF1"/>
    <w:p w14:paraId="760B31EA" w14:textId="77777777" w:rsidR="007C1BF1" w:rsidRDefault="007C1BF1" w:rsidP="007C1BF1">
      <w:pPr>
        <w:pStyle w:val="Heading4"/>
      </w:pPr>
      <w:r>
        <w:t>CBP key to managing trade for econ</w:t>
      </w:r>
    </w:p>
    <w:p w14:paraId="2686E27C" w14:textId="77777777" w:rsidR="007C1BF1" w:rsidRPr="002565F9" w:rsidRDefault="007C1BF1" w:rsidP="007C1BF1">
      <w:pPr>
        <w:rPr>
          <w:rStyle w:val="Style13ptBold"/>
        </w:rPr>
      </w:pPr>
      <w:r w:rsidRPr="001F2F83">
        <w:rPr>
          <w:rStyle w:val="Style13ptBold"/>
        </w:rPr>
        <w:t>U.S. Customs</w:t>
      </w:r>
      <w:r w:rsidRPr="002565F9">
        <w:rPr>
          <w:rStyle w:val="Style13ptBold"/>
        </w:rPr>
        <w:t xml:space="preserve"> and Border Protection | Office of Congressional Affairs August 14</w:t>
      </w:r>
    </w:p>
    <w:p w14:paraId="1FAB67EB" w14:textId="77777777" w:rsidR="007C1BF1" w:rsidRDefault="007C1BF1" w:rsidP="007C1BF1">
      <w:r w:rsidRPr="002565F9">
        <w:t>http://www.cbp.gov/sites/default/files/documents/401784%20CBPs%20Role%20in%20Strengthening%20the%20Economy.pdf</w:t>
      </w:r>
    </w:p>
    <w:p w14:paraId="0DBE770B" w14:textId="77777777" w:rsidR="007C1BF1" w:rsidRPr="004D115C" w:rsidRDefault="007C1BF1" w:rsidP="007C1BF1">
      <w:pPr>
        <w:rPr>
          <w:rStyle w:val="StyleUnderline"/>
        </w:rPr>
      </w:pPr>
      <w:r>
        <w:t>U.S. Customs and Border Protection (</w:t>
      </w:r>
      <w:r w:rsidRPr="004D115C">
        <w:rPr>
          <w:rStyle w:val="StyleUnderline"/>
        </w:rPr>
        <w:t>CBP</w:t>
      </w:r>
      <w:r>
        <w:t xml:space="preserve">) Field </w:t>
      </w:r>
      <w:r w:rsidRPr="004D115C">
        <w:rPr>
          <w:rStyle w:val="StyleUnderline"/>
        </w:rPr>
        <w:t>Operations is the law enforcement entity responsible for managing the Nation’s 328 air, land, and sea ports of entry. CBP’s mission includes border security and anti-terrorism. We also help drive our Nation’s economic engine by facilitating lawful international trade and travel through the enforcement of hundreds of U.S. laws and regulations ranging from agriculture to intellectual property rights.</w:t>
      </w:r>
      <w:r>
        <w:t xml:space="preserve"> Nearly 225 years ago, the Fifth Act of Congress was passed, establishing the U.S. Customs Service in 1789. Since then, </w:t>
      </w:r>
      <w:r w:rsidRPr="004D115C">
        <w:rPr>
          <w:rStyle w:val="StyleUnderline"/>
        </w:rPr>
        <w:t>we have played a critical role in collecting revenue for the Nation’s treasury.</w:t>
      </w:r>
    </w:p>
    <w:p w14:paraId="5EE99E36" w14:textId="77777777" w:rsidR="007C1BF1" w:rsidRDefault="007C1BF1" w:rsidP="007C1BF1"/>
    <w:p w14:paraId="436766D1" w14:textId="77777777" w:rsidR="007C1BF1" w:rsidRDefault="007C1BF1" w:rsidP="007C1BF1"/>
    <w:p w14:paraId="70E03AA9" w14:textId="77777777" w:rsidR="007C1BF1" w:rsidRDefault="007C1BF1" w:rsidP="007C1BF1">
      <w:pPr>
        <w:pStyle w:val="Heading2"/>
      </w:pPr>
      <w:r>
        <w:lastRenderedPageBreak/>
        <w:t>Drone Loan DA</w:t>
      </w:r>
    </w:p>
    <w:p w14:paraId="65376452" w14:textId="77777777" w:rsidR="007C1BF1" w:rsidRDefault="007C1BF1" w:rsidP="007C1BF1"/>
    <w:p w14:paraId="1910929B" w14:textId="77777777" w:rsidR="007C1BF1" w:rsidRDefault="007C1BF1" w:rsidP="007C1BF1">
      <w:pPr>
        <w:pStyle w:val="Heading3"/>
      </w:pPr>
      <w:r>
        <w:lastRenderedPageBreak/>
        <w:t>Shell</w:t>
      </w:r>
    </w:p>
    <w:p w14:paraId="2BD4FE9B" w14:textId="77777777" w:rsidR="007C1BF1" w:rsidRDefault="007C1BF1" w:rsidP="007C1BF1"/>
    <w:p w14:paraId="25383FED" w14:textId="77777777" w:rsidR="007C1BF1" w:rsidRDefault="007C1BF1" w:rsidP="007C1BF1">
      <w:pPr>
        <w:pStyle w:val="Heading4"/>
      </w:pPr>
      <w:r>
        <w:t>CBP drones loaned out to multiple agencies</w:t>
      </w:r>
    </w:p>
    <w:p w14:paraId="79F922BD" w14:textId="77777777" w:rsidR="007C1BF1" w:rsidRDefault="007C1BF1" w:rsidP="007C1BF1">
      <w:r w:rsidRPr="001F2F83">
        <w:rPr>
          <w:rStyle w:val="Style13ptBold"/>
        </w:rPr>
        <w:t>Cushing 10/3/13</w:t>
      </w:r>
      <w:r>
        <w:t xml:space="preserve"> Tim, staff writer for Tech Dirt </w:t>
      </w:r>
      <w:r w:rsidRPr="00E53041">
        <w:t>https://www.techdirt.com/articles/20131003/06560224740/eff-lawsuit-uncovers-abuse-surveillance-drones-dhs-files-motion-to-suppress-further-transparency.shtml</w:t>
      </w:r>
    </w:p>
    <w:p w14:paraId="65B69CFA" w14:textId="77777777" w:rsidR="007C1BF1" w:rsidRDefault="007C1BF1" w:rsidP="007C1BF1">
      <w:r w:rsidRPr="00E53041">
        <w:t xml:space="preserve">About a week ago, </w:t>
      </w:r>
      <w:r w:rsidRPr="004D115C">
        <w:rPr>
          <w:rStyle w:val="StyleUnderline"/>
        </w:rPr>
        <w:t>the EFF obtained documents</w:t>
      </w:r>
      <w:r w:rsidRPr="00E53041">
        <w:t xml:space="preserve"> (via a FOIA lawsuit) </w:t>
      </w:r>
      <w:r w:rsidRPr="004D115C">
        <w:rPr>
          <w:rStyle w:val="StyleUnderline"/>
        </w:rPr>
        <w:t>detailing usage of CBP's</w:t>
      </w:r>
      <w:r w:rsidRPr="00E53041">
        <w:t xml:space="preserve"> (Customs and Border Protection) fl</w:t>
      </w:r>
      <w:r w:rsidRPr="004D115C">
        <w:rPr>
          <w:rStyle w:val="StyleUnderline"/>
        </w:rPr>
        <w:t>eet of Predator drones. Nothing much has changed since the last time this subject was visited</w:t>
      </w:r>
      <w:r w:rsidRPr="00E53041">
        <w:t xml:space="preserve"> (back in July): </w:t>
      </w:r>
      <w:r w:rsidRPr="004D115C">
        <w:rPr>
          <w:rStyle w:val="StyleUnderline"/>
        </w:rPr>
        <w:t>the CBP is still acting like a drone lending library, loaning out its drones to everyone, from the FBI and DEA to DPS offices, the Bureau of Indian Affairs and various military entities. What has changed is just how many agencies have been recipients of the CBP's largesse.</w:t>
      </w:r>
    </w:p>
    <w:p w14:paraId="29B10773" w14:textId="77777777" w:rsidR="007C1BF1" w:rsidRDefault="007C1BF1" w:rsidP="007C1BF1"/>
    <w:p w14:paraId="07779E72" w14:textId="77777777" w:rsidR="007C1BF1" w:rsidRDefault="007C1BF1" w:rsidP="007C1BF1">
      <w:pPr>
        <w:pStyle w:val="Heading4"/>
      </w:pPr>
      <w:r>
        <w:t>Includes overfishing busts</w:t>
      </w:r>
    </w:p>
    <w:p w14:paraId="130642D3" w14:textId="77777777" w:rsidR="007C1BF1" w:rsidRDefault="007C1BF1" w:rsidP="007C1BF1">
      <w:r w:rsidRPr="00E53041">
        <w:rPr>
          <w:rStyle w:val="Style13ptBold"/>
        </w:rPr>
        <w:t>Lynch 7/3/13</w:t>
      </w:r>
      <w:r>
        <w:t xml:space="preserve"> </w:t>
      </w:r>
      <w:r w:rsidRPr="00E53041">
        <w:t>Jennifer Lynch is a Senior Staff Attorney with the Electronic Frontier Foundation and works on open government, transparency and privacy issues in new technologies as part of EFF’s Transparency Project. In addition to government transparency, Jennifer writes and speaks frequently on government surveillance programs, domestic drones, location data, and biometrics.</w:t>
      </w:r>
      <w:r>
        <w:t xml:space="preserve"> </w:t>
      </w:r>
      <w:r w:rsidRPr="00E53041">
        <w:t>https://www.eff.org/deeplinks/2013/07/customs-border-protection-significantly-increases-drone-surveillance-other</w:t>
      </w:r>
    </w:p>
    <w:p w14:paraId="723E5019" w14:textId="77777777" w:rsidR="007C1BF1" w:rsidRDefault="007C1BF1" w:rsidP="007C1BF1">
      <w:r>
        <w:t xml:space="preserve">As the Concept of Operations </w:t>
      </w:r>
      <w:proofErr w:type="gramStart"/>
      <w:r>
        <w:t>report</w:t>
      </w:r>
      <w:proofErr w:type="gramEnd"/>
      <w:r>
        <w:t xml:space="preserve"> notes, </w:t>
      </w:r>
      <w:r w:rsidRPr="001F2F83">
        <w:rPr>
          <w:rStyle w:val="StyleUnderline"/>
        </w:rPr>
        <w:t>CBP’s goal is that its drone data will be “persistently available</w:t>
      </w:r>
      <w:r>
        <w:t xml:space="preserve">” (p. 21) </w:t>
      </w:r>
      <w:r w:rsidRPr="001F2F83">
        <w:rPr>
          <w:rStyle w:val="StyleUnderline"/>
        </w:rPr>
        <w:t>and interoperable</w:t>
      </w:r>
      <w:r>
        <w:t xml:space="preserve"> (p. 29) — not just within CBP, but to other agencies, and also possibly to other countries. </w:t>
      </w:r>
      <w:r w:rsidRPr="001F2F83">
        <w:rPr>
          <w:rStyle w:val="StyleUnderline"/>
        </w:rPr>
        <w:t>CBP plans that its “UAS will provide assured monitoring of entities along</w:t>
      </w:r>
      <w:r>
        <w:t xml:space="preserve"> land borders, </w:t>
      </w:r>
      <w:r w:rsidRPr="001F2F83">
        <w:rPr>
          <w:rStyle w:val="StyleUnderline"/>
        </w:rPr>
        <w:t>inland seas, littorals and high seas with sufficient</w:t>
      </w:r>
      <w:r>
        <w:t xml:space="preserve"> frequency, continuity, accuracy, spectral diversity, and </w:t>
      </w:r>
      <w:r w:rsidRPr="001F2F83">
        <w:rPr>
          <w:rStyle w:val="StyleUnderline"/>
        </w:rPr>
        <w:t xml:space="preserve">data content to produce </w:t>
      </w:r>
      <w:r w:rsidRPr="001F2F83">
        <w:rPr>
          <w:rStyle w:val="Emphasis"/>
        </w:rPr>
        <w:t>actionable information.”</w:t>
      </w:r>
      <w:r>
        <w:t xml:space="preserve"> (p. 29)</w:t>
      </w:r>
    </w:p>
    <w:p w14:paraId="5B93B8CE" w14:textId="77777777" w:rsidR="007C1BF1" w:rsidRDefault="007C1BF1" w:rsidP="007C1BF1"/>
    <w:p w14:paraId="4D259C10" w14:textId="77777777" w:rsidR="007C1BF1" w:rsidRDefault="007C1BF1" w:rsidP="007C1BF1">
      <w:r>
        <w:t>Daily Predator Flight Logs Detail Scope of CBP Drone Flights for Other Agencies</w:t>
      </w:r>
    </w:p>
    <w:p w14:paraId="36E0FADD" w14:textId="77777777" w:rsidR="007C1BF1" w:rsidRDefault="007C1BF1" w:rsidP="007C1BF1"/>
    <w:p w14:paraId="7004BD16" w14:textId="77777777" w:rsidR="007C1BF1" w:rsidRDefault="007C1BF1" w:rsidP="007C1BF1">
      <w:r>
        <w:t>CBP’s three years of daily flight logs detail when, where and how the agency flew its Predator drones on behalf of other agencies. These logs show a marked increase in drone flights over the years. In 2010, CBP appears to have flown its Predators about 30 times on behalf of other agencies, but this number increased to more than 160 times in 2011 and more than 250 times in 2012.</w:t>
      </w:r>
    </w:p>
    <w:p w14:paraId="00D6D5CE" w14:textId="77777777" w:rsidR="007C1BF1" w:rsidRDefault="007C1BF1" w:rsidP="007C1BF1"/>
    <w:p w14:paraId="4CD4E706" w14:textId="77777777" w:rsidR="007C1BF1" w:rsidRDefault="007C1BF1" w:rsidP="007C1BF1">
      <w:r>
        <w:t>While CBP blacked out important information about dates, geographic location of flights, and, in most cases, agency names, these logs do provide some insights into the agency’s drone program. For example, we’ve learned that CBP conducted drone surveillance for law enforcement agencies ranging from the FBI, ICE, the US Marshals, and the Coast Guard to the Minnesota Bureau of Criminal Investigation, the North Dakota Bureau of Criminal Investigation, the North Dakota Army National Guard, and the Texas Department of Public Safety. These missions ranged from specific drug-related investigations, searches for missing persons, border crossings and fishing violations to general “surveillance imagery” and “aerial reconnaissance” of a given location.</w:t>
      </w:r>
    </w:p>
    <w:p w14:paraId="1EAFAAF3" w14:textId="77777777" w:rsidR="007C1BF1" w:rsidRDefault="007C1BF1" w:rsidP="007C1BF1"/>
    <w:p w14:paraId="543DDC15" w14:textId="77777777" w:rsidR="007C1BF1" w:rsidRPr="001F2F83" w:rsidRDefault="007C1BF1" w:rsidP="007C1BF1">
      <w:pPr>
        <w:rPr>
          <w:rStyle w:val="StyleUnderline"/>
        </w:rPr>
      </w:pPr>
      <w:r w:rsidRPr="001F2F83">
        <w:rPr>
          <w:rStyle w:val="StyleUnderline"/>
        </w:rPr>
        <w:t>CBP also flew its drones for non-law enforcement agencies and missions</w:t>
      </w:r>
      <w:r>
        <w:t xml:space="preserve">. The logs show that CBP conducted extensive “electro-optical, thermal infrared imagery and Synthetic Aperture Radar” surveillance of levees along the Mississippi River and river valleys across several states, </w:t>
      </w:r>
      <w:r w:rsidRPr="001F2F83">
        <w:rPr>
          <w:rStyle w:val="StyleUnderline"/>
        </w:rPr>
        <w:t xml:space="preserve">along with surveillance of the massive Deep Water Horizon oil spill and </w:t>
      </w:r>
      <w:r>
        <w:t xml:space="preserve">other </w:t>
      </w:r>
      <w:r w:rsidRPr="001F2F83">
        <w:rPr>
          <w:rStyle w:val="StyleUnderline"/>
        </w:rPr>
        <w:t xml:space="preserve">natural resources for the </w:t>
      </w:r>
      <w:r>
        <w:t xml:space="preserve">US Geological Survey, FEMA, the Bureau of Land Management, the US Forest Service, the Department of Natural Resources, and </w:t>
      </w:r>
      <w:r w:rsidRPr="001F2F83">
        <w:rPr>
          <w:rStyle w:val="StyleUnderline"/>
        </w:rPr>
        <w:t>the National Oceanic and Atmospheric Administration.</w:t>
      </w:r>
    </w:p>
    <w:p w14:paraId="6430E71F" w14:textId="77777777" w:rsidR="007C1BF1" w:rsidRDefault="007C1BF1" w:rsidP="007C1BF1">
      <w:pPr>
        <w:pStyle w:val="Heading4"/>
      </w:pPr>
      <w:r>
        <w:lastRenderedPageBreak/>
        <w:t>That’s key to maintain oceans</w:t>
      </w:r>
    </w:p>
    <w:p w14:paraId="431F73C4" w14:textId="77777777" w:rsidR="007C1BF1" w:rsidRDefault="007C1BF1" w:rsidP="007C1BF1">
      <w:r w:rsidRPr="002C452A">
        <w:rPr>
          <w:rStyle w:val="Style13ptBold"/>
        </w:rPr>
        <w:t>Selbe 3/19/14</w:t>
      </w:r>
      <w:r>
        <w:t xml:space="preserve"> </w:t>
      </w:r>
      <w:hyperlink r:id="rId10" w:history="1">
        <w:r w:rsidRPr="00317931">
          <w:rPr>
            <w:rStyle w:val="Hyperlink"/>
          </w:rPr>
          <w:t>http://voices.nationalgeographic.com/2014/03/19/robot-eyes-protecting-from-above-drones-and-ocean-conservation/</w:t>
        </w:r>
      </w:hyperlink>
      <w:r>
        <w:t xml:space="preserve"> </w:t>
      </w:r>
      <w:r w:rsidRPr="002C452A">
        <w:t>Shah Selbe is a National Geographic Emerging Explorer, engineer, and conservation technologist focused on bringing new technologies into ocean conservation, namely to help stop illegal fishing and overfishing. Much of his efforts focus on open source technologies and the development of low cost hardware to help empower coastal communities. He is the principal investigator for SoarOcean, as well as a number of other projects, and works as a Spacecraft Propulsion Engineer as his day job</w:t>
      </w:r>
    </w:p>
    <w:p w14:paraId="28A90870" w14:textId="77777777" w:rsidR="007C1BF1" w:rsidRDefault="007C1BF1" w:rsidP="007C1BF1">
      <w:r w:rsidRPr="001F2F83">
        <w:rPr>
          <w:rStyle w:val="StyleUnderline"/>
        </w:rPr>
        <w:t>A</w:t>
      </w:r>
      <w:r>
        <w:t xml:space="preserve"> robust and </w:t>
      </w:r>
      <w:r w:rsidRPr="001F2F83">
        <w:rPr>
          <w:rStyle w:val="StyleUnderline"/>
        </w:rPr>
        <w:t>healthy ocean is the lifeblood for our planet, sustaining life through interconnected ecosystems</w:t>
      </w:r>
      <w:r>
        <w:t xml:space="preserve"> worldwide. </w:t>
      </w:r>
      <w:r w:rsidRPr="001F2F83">
        <w:rPr>
          <w:rStyle w:val="StyleUnderline"/>
        </w:rPr>
        <w:t>Unfortunately, as a result of</w:t>
      </w:r>
      <w:r>
        <w:t xml:space="preserve"> global industrial </w:t>
      </w:r>
      <w:r w:rsidRPr="001F2F83">
        <w:rPr>
          <w:rStyle w:val="Emphasis"/>
        </w:rPr>
        <w:t>overfishing</w:t>
      </w:r>
      <w:r>
        <w:t xml:space="preserve"> pressure, many of </w:t>
      </w:r>
      <w:r w:rsidRPr="001F2F83">
        <w:rPr>
          <w:rStyle w:val="StyleUnderline"/>
        </w:rPr>
        <w:t>these ecosystems have shown</w:t>
      </w:r>
      <w:r>
        <w:t xml:space="preserve"> signs of </w:t>
      </w:r>
      <w:r w:rsidRPr="001F2F83">
        <w:rPr>
          <w:rStyle w:val="StyleUnderline"/>
        </w:rPr>
        <w:t>rapid deterioration</w:t>
      </w:r>
      <w:r>
        <w:t>. This is particularly bad in the high seas, the part of the oceans that lie beyond 200-miles off the coast, where we are facing a tragedy of the commons. Nearly two-thirds of the fish stocks in those areas are over-exploited, with the situation in many coastal areas much worse.</w:t>
      </w:r>
    </w:p>
    <w:p w14:paraId="77B5692E" w14:textId="77777777" w:rsidR="007C1BF1" w:rsidRDefault="007C1BF1" w:rsidP="007C1BF1"/>
    <w:p w14:paraId="05910845" w14:textId="77777777" w:rsidR="007C1BF1" w:rsidRDefault="007C1BF1" w:rsidP="007C1BF1">
      <w:r>
        <w:t xml:space="preserve">Fortunately, </w:t>
      </w:r>
      <w:r w:rsidRPr="001F2F83">
        <w:rPr>
          <w:rStyle w:val="Emphasis"/>
        </w:rPr>
        <w:t>there is a solution</w:t>
      </w:r>
      <w:r>
        <w:t xml:space="preserve"> that has shown promise. Through establishing </w:t>
      </w:r>
      <w:r w:rsidRPr="001F2F83">
        <w:rPr>
          <w:rStyle w:val="StyleUnderline"/>
        </w:rPr>
        <w:t>marine protected areas</w:t>
      </w:r>
      <w:r>
        <w:t>, we can create sanctuaries that protect the ecosystem from destructive fishing practices. Much like the national parks we see on terrestrial land, these can provide legal protection that will allow the fish stocks to rebound. Explorer-in-Residence Enric Sala has demonstrated through the Pristine Seas Expedition the importance of setting up these marine reserves to help protect these habitats, safeguard biodiversity, and restore fisheries. Currently less than one percent of the high seas have any sort of protection, but there are efforts underway to increase this substantially.</w:t>
      </w:r>
    </w:p>
    <w:p w14:paraId="27F6EA9A" w14:textId="77777777" w:rsidR="007C1BF1" w:rsidRDefault="007C1BF1" w:rsidP="007C1BF1"/>
    <w:p w14:paraId="4692DDE0" w14:textId="77777777" w:rsidR="007C1BF1" w:rsidRDefault="007C1BF1" w:rsidP="007C1BF1">
      <w:r>
        <w:t xml:space="preserve">However, just establishing these marine reserves on a map or in our laws and treaties is not enough. The benefits of these areas can only be realized through effective monitoring and enforcement. Without the ability to ensure that these regions are protected, they risk falling to the same fate as the unprotected areas that surround them. This recent expansion of the creation of these reserves has started to expose the limitations in our traditional approaches to protection. So, in order </w:t>
      </w:r>
      <w:r w:rsidRPr="001F2F83">
        <w:rPr>
          <w:rStyle w:val="StyleUnderline"/>
        </w:rPr>
        <w:t>to supplement our monitoring capacity,</w:t>
      </w:r>
      <w:r>
        <w:t xml:space="preserve"> </w:t>
      </w:r>
      <w:r w:rsidRPr="001F2F83">
        <w:rPr>
          <w:rStyle w:val="StyleUnderline"/>
        </w:rPr>
        <w:t>we need</w:t>
      </w:r>
      <w:r>
        <w:t xml:space="preserve"> to look to the incorporation of </w:t>
      </w:r>
      <w:r w:rsidRPr="001F2F83">
        <w:rPr>
          <w:rStyle w:val="StyleUnderline"/>
        </w:rPr>
        <w:t xml:space="preserve">new technologies. </w:t>
      </w:r>
      <w:r>
        <w:t>This area where new technologies meet these ocean conservation challenges is the focus of my work (and a series of future blog posts on Ocean Views).</w:t>
      </w:r>
    </w:p>
    <w:p w14:paraId="0B56C29B" w14:textId="77777777" w:rsidR="007C1BF1" w:rsidRDefault="007C1BF1" w:rsidP="007C1BF1">
      <w:r>
        <w:t xml:space="preserve">Traditionally, one of the most important tools in monitoring and protection of the oceans is </w:t>
      </w:r>
      <w:r w:rsidRPr="001F2F83">
        <w:rPr>
          <w:rStyle w:val="Emphasis"/>
        </w:rPr>
        <w:t>aerial surveillance</w:t>
      </w:r>
      <w:r>
        <w:t>. When used for our ocean, current approaches involve rental of flight time on private aircraft or the use of military aircraft as a secondary mission. Unfortunately, this method typically results in less desirable coverage or lower frequency of flights due to the high costs involved and pilot limitations. Large governments or resource-rich organizations typically operate these flights in order to absorb the capital costs of the equipment, fueling, and flight operations. But for coastal areas outside of wealthy countries, this approach just seems too out of reach to regularly help them watch over their seas.</w:t>
      </w:r>
    </w:p>
    <w:p w14:paraId="1A745AD3" w14:textId="77777777" w:rsidR="007C1BF1" w:rsidRDefault="007C1BF1" w:rsidP="007C1BF1"/>
    <w:p w14:paraId="7CCD1210" w14:textId="77777777" w:rsidR="007C1BF1" w:rsidRDefault="007C1BF1" w:rsidP="007C1BF1">
      <w:r>
        <w:t>Thankfully, there now exists a technology that can change this ap</w:t>
      </w:r>
      <w:r w:rsidRPr="001F2F83">
        <w:t xml:space="preserve">proach forever. The Unmanned Aerial Vehicle (commonly called a UAV, UAS, or drone) </w:t>
      </w:r>
      <w:r>
        <w:t>is a reusable robotic aircraft that can fly without a human pilot or crew on-board and, as a result, does not suffer the same issues associated with pilot fatigue or high operational costs. In recent years, this technology has been all over the news. Unfortunately, much of that public consciousness has been wrought with criticism as a result of its military uses.</w:t>
      </w:r>
    </w:p>
    <w:p w14:paraId="623ADF9B" w14:textId="77777777" w:rsidR="007C1BF1" w:rsidRDefault="007C1BF1" w:rsidP="007C1BF1"/>
    <w:p w14:paraId="07A11773" w14:textId="77777777" w:rsidR="007C1BF1" w:rsidRDefault="007C1BF1" w:rsidP="007C1BF1">
      <w:r>
        <w:t xml:space="preserve">Much of that controversy fails to realize that </w:t>
      </w:r>
      <w:r w:rsidRPr="001F2F83">
        <w:rPr>
          <w:rStyle w:val="Emphasis"/>
        </w:rPr>
        <w:t>drones are a general-purpose technology,</w:t>
      </w:r>
      <w:r>
        <w:t xml:space="preserve"> much like the computer, and can be used for both good and bad uses. Through the military uses and a large hobbyist following (websites like DIY Drones and the Drone User Group Network), the technology has benefited from an impressive rate of innovation and development (both commercially and open source). These systems have been growing at such a pace that the hobby market and toy industry are building UAVs that rival the options provided by the military-industrial complex. The miniaturization of cameras, sensors, batteries, and other hardware as a result of the popularity of smartphones has further increased these capabilities.</w:t>
      </w:r>
    </w:p>
    <w:p w14:paraId="4A0D5DF5" w14:textId="77777777" w:rsidR="007C1BF1" w:rsidRDefault="007C1BF1" w:rsidP="007C1BF1"/>
    <w:p w14:paraId="7DDA6F45" w14:textId="77777777" w:rsidR="007C1BF1" w:rsidRDefault="007C1BF1" w:rsidP="007C1BF1">
      <w:r>
        <w:lastRenderedPageBreak/>
        <w:t xml:space="preserve">So now </w:t>
      </w:r>
      <w:r w:rsidRPr="001F2F83">
        <w:rPr>
          <w:rStyle w:val="StyleUnderline"/>
        </w:rPr>
        <w:t>there exists a great opportunity for environmental</w:t>
      </w:r>
      <w:r>
        <w:t xml:space="preserve"> and humanitarian </w:t>
      </w:r>
      <w:r w:rsidRPr="001F2F83">
        <w:rPr>
          <w:rStyle w:val="StyleUnderline"/>
        </w:rPr>
        <w:t>cause</w:t>
      </w:r>
      <w:r>
        <w:t>s to take full advantage of the technology growth seen here. Through the democratization and demilitarization of drone technology, there are a number of issues that can be solved more cheaply and effectively than our current methods. As Patrick Egan of sUAS News says, “</w:t>
      </w:r>
      <w:proofErr w:type="gramStart"/>
      <w:r>
        <w:t>there</w:t>
      </w:r>
      <w:proofErr w:type="gramEnd"/>
      <w:r>
        <w:t>’s a lot of good that can be done with this technology. Feeding a hungry world, private-public asset management, erosion studies, anti-poaching efforts, anti-deforestation … the list goes on and on.”</w:t>
      </w:r>
    </w:p>
    <w:p w14:paraId="3FEBA027" w14:textId="77777777" w:rsidR="007C1BF1" w:rsidRDefault="007C1BF1" w:rsidP="007C1BF1"/>
    <w:p w14:paraId="4D6BDC32" w14:textId="77777777" w:rsidR="007C1BF1" w:rsidRDefault="007C1BF1" w:rsidP="007C1BF1">
      <w:r>
        <w:t xml:space="preserve">There have been demonstrations of drone usefulness in things from scientific missions, to orangutan protection, to search and rescue, to firefighting, to rhino poaching surveillance, and much more. There also exists a Wildlife Conservation UAV Challenge, where over 120 teams have competed to design, build, and fly drones to help stop rhino poaching. They have even </w:t>
      </w:r>
      <w:proofErr w:type="gramStart"/>
      <w:r>
        <w:t>began</w:t>
      </w:r>
      <w:proofErr w:type="gramEnd"/>
      <w:r>
        <w:t xml:space="preserve"> to be used to create art. So there is plenty of opportunity here beyond just aerial photography and military uses that we all have heard so much</w:t>
      </w:r>
    </w:p>
    <w:p w14:paraId="3DEB56CF" w14:textId="77777777" w:rsidR="007C1BF1" w:rsidRDefault="007C1BF1" w:rsidP="007C1BF1"/>
    <w:p w14:paraId="086E2B94" w14:textId="77777777" w:rsidR="007C1BF1" w:rsidRDefault="007C1BF1" w:rsidP="007C1BF1">
      <w:r>
        <w:t xml:space="preserve">I believe that there is one area where </w:t>
      </w:r>
      <w:r w:rsidRPr="002341D7">
        <w:rPr>
          <w:rStyle w:val="StyleUnderline"/>
        </w:rPr>
        <w:t>drones will really soar: for</w:t>
      </w:r>
      <w:r>
        <w:t xml:space="preserve"> use in </w:t>
      </w:r>
      <w:r w:rsidRPr="002341D7">
        <w:rPr>
          <w:rStyle w:val="Emphasis"/>
        </w:rPr>
        <w:t>ocean conservation</w:t>
      </w:r>
      <w:r>
        <w:t>. As I mentioned above, plane-based aerial monitoring of our oceans is already a practice that is prevalent globally. Manned flights at sea can be dangerous, where low cost UAVs would easily fill that use without the risk to human life. Through controlling the drone with a ground station far away, the same concerns with pilot fatigue and flight time disappear (with the only practical limitation being the amount of battery power or fuel on board).</w:t>
      </w:r>
    </w:p>
    <w:p w14:paraId="058A8138" w14:textId="77777777" w:rsidR="007C1BF1" w:rsidRDefault="007C1BF1" w:rsidP="007C1BF1"/>
    <w:p w14:paraId="2D8BFA84" w14:textId="77777777" w:rsidR="007C1BF1" w:rsidRDefault="007C1BF1" w:rsidP="007C1BF1">
      <w:r w:rsidRPr="002341D7">
        <w:rPr>
          <w:rStyle w:val="StyleUnderline"/>
        </w:rPr>
        <w:t xml:space="preserve">Having these robots in the sky can </w:t>
      </w:r>
      <w:r>
        <w:t xml:space="preserve">also </w:t>
      </w:r>
      <w:r w:rsidRPr="002341D7">
        <w:rPr>
          <w:rStyle w:val="Emphasis"/>
        </w:rPr>
        <w:t>act as a deterrence,</w:t>
      </w:r>
      <w:r>
        <w:t xml:space="preserve"> as Thomas Snitch, Executive officer of the UN Wildlife Enforcement Monitoring System, said of his experience in Balule, “the poachers are terrified to go into Balule because the word on the street is that there are machines in the sky that can see at night, and the rangers know where they will walk.” </w:t>
      </w:r>
      <w:r w:rsidRPr="002341D7">
        <w:rPr>
          <w:rStyle w:val="Emphasis"/>
        </w:rPr>
        <w:t>This type of deterrence is just what we need for our ocean,</w:t>
      </w:r>
      <w:r>
        <w:t xml:space="preserve"> </w:t>
      </w:r>
      <w:r w:rsidRPr="002341D7">
        <w:rPr>
          <w:rStyle w:val="StyleUnderline"/>
        </w:rPr>
        <w:t>which currently resembles the “Wild West</w:t>
      </w:r>
      <w:r>
        <w:t>” in some areas. Through documenting what is happening out there, evidence can be collected for use in legal prosecution and provide a more effective patrol for the enforcement vessels already out on the water.</w:t>
      </w:r>
    </w:p>
    <w:p w14:paraId="6E166421" w14:textId="77777777" w:rsidR="007C1BF1" w:rsidRDefault="007C1BF1" w:rsidP="007C1BF1"/>
    <w:p w14:paraId="6C0C3F72" w14:textId="77777777" w:rsidR="007C1BF1" w:rsidRDefault="007C1BF1" w:rsidP="007C1BF1">
      <w:pPr>
        <w:pStyle w:val="Heading4"/>
      </w:pPr>
      <w:r>
        <w:t>Extinction and structural violence through starvation</w:t>
      </w:r>
    </w:p>
    <w:p w14:paraId="2CEAE330" w14:textId="77777777" w:rsidR="007C1BF1" w:rsidRDefault="007C1BF1" w:rsidP="007C1BF1">
      <w:r w:rsidRPr="002C452A">
        <w:rPr>
          <w:rStyle w:val="Style13ptBold"/>
        </w:rPr>
        <w:t>Schofield, 14</w:t>
      </w:r>
      <w:r w:rsidRPr="002C452A">
        <w:t xml:space="preserve"> --- Director of Research at the Australian Centre for Ocean Resource and Security University of Wollongong (3/10/2014, Clive, “Why our precious oceans are under threat,” http://uowblogs.com/globalchallenges/2014/03/10/the-threats-facing-our-precious-oceans/, JMP)</w:t>
      </w:r>
    </w:p>
    <w:p w14:paraId="4A1A7C22" w14:textId="77777777" w:rsidR="007C1BF1" w:rsidRDefault="007C1BF1" w:rsidP="007C1BF1">
      <w:r>
        <w:t xml:space="preserve">Science fiction author Arthur C Clarke once observed, “How inappropriate to call this planet Earth when it is quite clearly Ocean.” Good </w:t>
      </w:r>
      <w:proofErr w:type="gramStart"/>
      <w:r>
        <w:t>point,</w:t>
      </w:r>
      <w:proofErr w:type="gramEnd"/>
      <w:r>
        <w:t xml:space="preserve"> well made.</w:t>
      </w:r>
    </w:p>
    <w:p w14:paraId="7518FA11" w14:textId="77777777" w:rsidR="007C1BF1" w:rsidRDefault="007C1BF1" w:rsidP="007C1BF1"/>
    <w:p w14:paraId="5A3E5696" w14:textId="77777777" w:rsidR="007C1BF1" w:rsidRDefault="007C1BF1" w:rsidP="007C1BF1">
      <w:r>
        <w:t>The oceans clearly dominate the world spatially, encompassing around 72 per cent of the surface of the planet.</w:t>
      </w:r>
    </w:p>
    <w:p w14:paraId="248C8E70" w14:textId="77777777" w:rsidR="007C1BF1" w:rsidRDefault="007C1BF1" w:rsidP="007C1BF1"/>
    <w:p w14:paraId="3F411F47" w14:textId="77777777" w:rsidR="007C1BF1" w:rsidRDefault="007C1BF1" w:rsidP="007C1BF1">
      <w:r>
        <w:t>The vast extent of the oceans only tells part of the story, however.</w:t>
      </w:r>
    </w:p>
    <w:p w14:paraId="4059B04C" w14:textId="77777777" w:rsidR="007C1BF1" w:rsidRDefault="007C1BF1" w:rsidP="007C1BF1"/>
    <w:p w14:paraId="4BCD34B7" w14:textId="77777777" w:rsidR="007C1BF1" w:rsidRPr="002341D7" w:rsidRDefault="007C1BF1" w:rsidP="007C1BF1">
      <w:pPr>
        <w:rPr>
          <w:rStyle w:val="StyleUnderline"/>
        </w:rPr>
      </w:pPr>
      <w:r w:rsidRPr="002341D7">
        <w:rPr>
          <w:rStyle w:val="StyleUnderline"/>
        </w:rPr>
        <w:t xml:space="preserve">The oceans are critical to the </w:t>
      </w:r>
      <w:r w:rsidRPr="002341D7">
        <w:rPr>
          <w:rStyle w:val="Emphasis"/>
        </w:rPr>
        <w:t>global environment and human survival</w:t>
      </w:r>
      <w:r w:rsidRPr="002341D7">
        <w:rPr>
          <w:rStyle w:val="StyleUnderline"/>
        </w:rPr>
        <w:t xml:space="preserve"> in numerous ways</w:t>
      </w:r>
      <w:r>
        <w:t xml:space="preserve"> – they are vital to the </w:t>
      </w:r>
      <w:r w:rsidRPr="002341D7">
        <w:rPr>
          <w:rStyle w:val="StyleUnderline"/>
        </w:rPr>
        <w:t>global nutrient cycling</w:t>
      </w:r>
      <w:r>
        <w:t xml:space="preserve">, represent </w:t>
      </w:r>
      <w:r w:rsidRPr="002341D7">
        <w:rPr>
          <w:rStyle w:val="StyleUnderline"/>
        </w:rPr>
        <w:t xml:space="preserve">a key repository </w:t>
      </w:r>
      <w:r>
        <w:t xml:space="preserve">and supporter </w:t>
      </w:r>
      <w:r w:rsidRPr="002341D7">
        <w:rPr>
          <w:rStyle w:val="StyleUnderline"/>
        </w:rPr>
        <w:t>of biological diversity</w:t>
      </w:r>
      <w:r>
        <w:t xml:space="preserve"> on a world scale and play </w:t>
      </w:r>
      <w:r w:rsidRPr="002341D7">
        <w:rPr>
          <w:rStyle w:val="StyleUnderline"/>
        </w:rPr>
        <w:t>a fundamental role in driving the global atmospheric system.</w:t>
      </w:r>
    </w:p>
    <w:p w14:paraId="1A6C39E8" w14:textId="77777777" w:rsidR="007C1BF1" w:rsidRDefault="007C1BF1" w:rsidP="007C1BF1"/>
    <w:p w14:paraId="44F64290" w14:textId="77777777" w:rsidR="007C1BF1" w:rsidRDefault="007C1BF1" w:rsidP="007C1BF1">
      <w:r w:rsidRPr="002341D7">
        <w:rPr>
          <w:rStyle w:val="StyleUnderline"/>
        </w:rPr>
        <w:t>Coastal and marine environments support</w:t>
      </w:r>
      <w:r>
        <w:t xml:space="preserve"> and sustain </w:t>
      </w:r>
      <w:r w:rsidRPr="002341D7">
        <w:rPr>
          <w:rStyle w:val="StyleUnderline"/>
        </w:rPr>
        <w:t>key habitats and living resources,</w:t>
      </w:r>
      <w:r>
        <w:t xml:space="preserve"> notably fisheries and aquaculture. </w:t>
      </w:r>
      <w:r w:rsidRPr="002341D7">
        <w:rPr>
          <w:rStyle w:val="StyleUnderline"/>
        </w:rPr>
        <w:t>These resources</w:t>
      </w:r>
      <w:r>
        <w:t xml:space="preserve"> continue </w:t>
      </w:r>
      <w:r w:rsidRPr="002341D7">
        <w:rPr>
          <w:rStyle w:val="StyleUnderline"/>
        </w:rPr>
        <w:t xml:space="preserve">to provide a critical source of food for </w:t>
      </w:r>
      <w:r w:rsidRPr="002341D7">
        <w:rPr>
          <w:rStyle w:val="Emphasis"/>
        </w:rPr>
        <w:t>hundreds of millions</w:t>
      </w:r>
      <w:r w:rsidRPr="002341D7">
        <w:rPr>
          <w:rStyle w:val="StyleUnderline"/>
        </w:rPr>
        <w:t xml:space="preserve"> </w:t>
      </w:r>
      <w:r>
        <w:t>of people.</w:t>
      </w:r>
    </w:p>
    <w:p w14:paraId="36645A84" w14:textId="77777777" w:rsidR="007C1BF1" w:rsidRDefault="007C1BF1" w:rsidP="007C1BF1"/>
    <w:p w14:paraId="42F14961" w14:textId="77777777" w:rsidR="007C1BF1" w:rsidRDefault="007C1BF1" w:rsidP="007C1BF1">
      <w:r w:rsidRPr="002341D7">
        <w:rPr>
          <w:rStyle w:val="StyleUnderline"/>
        </w:rPr>
        <w:t>The fishing industry supports</w:t>
      </w:r>
      <w:r>
        <w:t xml:space="preserve"> the livelihoods of an estimated </w:t>
      </w:r>
      <w:r w:rsidRPr="002341D7">
        <w:rPr>
          <w:rStyle w:val="StyleUnderline"/>
        </w:rPr>
        <w:t>540 million people</w:t>
      </w:r>
      <w:r>
        <w:t xml:space="preserve"> worldwide and fisheries supply more than 15 per cent of the animal protein consumed by 4.2 billion people globally.</w:t>
      </w:r>
    </w:p>
    <w:p w14:paraId="3D98D665" w14:textId="77777777" w:rsidR="007C1BF1" w:rsidRDefault="007C1BF1" w:rsidP="007C1BF1"/>
    <w:p w14:paraId="2B65B776" w14:textId="77777777" w:rsidR="007C1BF1" w:rsidRDefault="007C1BF1" w:rsidP="007C1BF1">
      <w:r>
        <w:lastRenderedPageBreak/>
        <w:t xml:space="preserve">Moreover, </w:t>
      </w:r>
      <w:r w:rsidRPr="002341D7">
        <w:rPr>
          <w:rStyle w:val="StyleUnderline"/>
        </w:rPr>
        <w:t xml:space="preserve">the oceans </w:t>
      </w:r>
      <w:r>
        <w:t xml:space="preserve">are an increasing source of energy resources and </w:t>
      </w:r>
      <w:r w:rsidRPr="002341D7">
        <w:rPr>
          <w:rStyle w:val="StyleUnderline"/>
        </w:rPr>
        <w:t>underpin the global economy</w:t>
      </w:r>
      <w:r>
        <w:t xml:space="preserve"> through sea borne trade.</w:t>
      </w:r>
    </w:p>
    <w:p w14:paraId="783BEA61" w14:textId="77777777" w:rsidR="007C1BF1" w:rsidRDefault="007C1BF1" w:rsidP="007C1BF1"/>
    <w:p w14:paraId="2D9B7424" w14:textId="77777777" w:rsidR="007C1BF1" w:rsidRDefault="007C1BF1" w:rsidP="007C1BF1">
      <w:r>
        <w:t>Overall, it has been estimated that 61 per cent of global GNP is sourced from the oceans and coastal areas within 100km of the sea.</w:t>
      </w:r>
    </w:p>
    <w:p w14:paraId="3FC347F1" w14:textId="77777777" w:rsidR="007C1BF1" w:rsidRDefault="007C1BF1" w:rsidP="007C1BF1"/>
    <w:p w14:paraId="41ABD19A" w14:textId="77777777" w:rsidR="007C1BF1" w:rsidRDefault="007C1BF1" w:rsidP="007C1BF1">
      <w:r>
        <w:t>Coasts and marine zones also provide essential, but often not fully acknowledged, ecosystem services.</w:t>
      </w:r>
    </w:p>
    <w:p w14:paraId="7794CDBE" w14:textId="77777777" w:rsidR="007C1BF1" w:rsidRDefault="007C1BF1" w:rsidP="007C1BF1"/>
    <w:p w14:paraId="22A5F932" w14:textId="77777777" w:rsidR="007C1BF1" w:rsidRPr="002C452A" w:rsidRDefault="007C1BF1" w:rsidP="007C1BF1">
      <w:r w:rsidRPr="002341D7">
        <w:rPr>
          <w:rStyle w:val="StyleUnderline"/>
        </w:rPr>
        <w:t>Coasts and marine zones are therefore of critical importance across scale</w:t>
      </w:r>
      <w:r>
        <w:t>s, from the global to the regional, national and sub-national coastal community levels. At the same time the oceans also remain largely (95 per cent) unexplored.</w:t>
      </w:r>
    </w:p>
    <w:p w14:paraId="5455C0B7" w14:textId="77777777" w:rsidR="007C1BF1" w:rsidRPr="00E53041" w:rsidRDefault="007C1BF1" w:rsidP="007C1BF1"/>
    <w:p w14:paraId="78CF063E" w14:textId="77777777" w:rsidR="007C1BF1" w:rsidRPr="001F2F83" w:rsidRDefault="007C1BF1" w:rsidP="007C1BF1"/>
    <w:p w14:paraId="392F6997" w14:textId="77777777" w:rsidR="007C1BF1" w:rsidRDefault="007C1BF1" w:rsidP="007C1BF1"/>
    <w:p w14:paraId="6AF2A370" w14:textId="77777777" w:rsidR="007C1BF1" w:rsidRDefault="007C1BF1" w:rsidP="007C1BF1">
      <w:pPr>
        <w:pStyle w:val="Heading3"/>
      </w:pPr>
      <w:r>
        <w:lastRenderedPageBreak/>
        <w:t>Drones Loaned Out</w:t>
      </w:r>
    </w:p>
    <w:p w14:paraId="7974FADE" w14:textId="77777777" w:rsidR="007C1BF1" w:rsidRDefault="007C1BF1" w:rsidP="007C1BF1"/>
    <w:p w14:paraId="17C9082B" w14:textId="77777777" w:rsidR="007C1BF1" w:rsidRDefault="007C1BF1" w:rsidP="007C1BF1">
      <w:pPr>
        <w:pStyle w:val="Heading4"/>
      </w:pPr>
      <w:r>
        <w:t>CBP drones loaned out</w:t>
      </w:r>
    </w:p>
    <w:p w14:paraId="164B144B" w14:textId="77777777" w:rsidR="007C1BF1" w:rsidRDefault="007C1BF1" w:rsidP="007C1BF1">
      <w:r w:rsidRPr="00E774A7">
        <w:rPr>
          <w:rStyle w:val="Style13ptBold"/>
        </w:rPr>
        <w:t>Wolverton 11/21/</w:t>
      </w:r>
      <w:proofErr w:type="gramStart"/>
      <w:r w:rsidRPr="00E774A7">
        <w:rPr>
          <w:rStyle w:val="Style13ptBold"/>
        </w:rPr>
        <w:t xml:space="preserve">12 </w:t>
      </w:r>
      <w:r>
        <w:rPr>
          <w:rStyle w:val="Style13ptBold"/>
        </w:rPr>
        <w:t xml:space="preserve"> </w:t>
      </w:r>
      <w:r>
        <w:t>Joe</w:t>
      </w:r>
      <w:proofErr w:type="gramEnd"/>
      <w:r>
        <w:t xml:space="preserve"> A. Wolverton, II, J.D. is a correspondent for The New American and travels frequently nationwide speaking on topics of nullification, the NDAA, and the surveillance state. He can be reached at jwolverton@thenewamerican.com.</w:t>
      </w:r>
      <w:r w:rsidRPr="00E774A7">
        <w:t xml:space="preserve"> Joe A. Wolverton, II, J.D. is a correspondent for The New American and travels frequently nationwide speaking on topics of nullification, the NDAA, and the surveillance state.</w:t>
      </w:r>
      <w:r>
        <w:t xml:space="preserve"> </w:t>
      </w:r>
      <w:r w:rsidRPr="00E774A7">
        <w:t>http://www.thenewamerican.com/usnews/item/13714-dhs-inks-$443-million-deal-to-buy-more-drones</w:t>
      </w:r>
    </w:p>
    <w:p w14:paraId="59563D56" w14:textId="77777777" w:rsidR="007C1BF1" w:rsidRDefault="007C1BF1" w:rsidP="007C1BF1">
      <w:r>
        <w:t xml:space="preserve">These other purposes are even hinted at in the DHS report. </w:t>
      </w:r>
      <w:r w:rsidRPr="00453729">
        <w:rPr>
          <w:rStyle w:val="StyleUnderline"/>
        </w:rPr>
        <w:t xml:space="preserve">The tasks being performed by the CBP drones extend well beyond the patrolling of the border and into many other areas, </w:t>
      </w:r>
      <w:r>
        <w:t>a situation described by one reporter as “mission creep.” Here is a brief catalog of some of the ways CBP is farming out its drone fleet.</w:t>
      </w:r>
    </w:p>
    <w:p w14:paraId="5C7C0001" w14:textId="77777777" w:rsidR="007C1BF1" w:rsidRDefault="007C1BF1" w:rsidP="007C1BF1"/>
    <w:p w14:paraId="1C19188E" w14:textId="77777777" w:rsidR="007C1BF1" w:rsidRDefault="007C1BF1" w:rsidP="007C1BF1">
      <w:r w:rsidRPr="00453729">
        <w:rPr>
          <w:rStyle w:val="StyleUnderline"/>
        </w:rPr>
        <w:t>CBP Predators have been used to conduct missions fo</w:t>
      </w:r>
      <w:r>
        <w:t xml:space="preserve">r the following federal and state government agencies: U.S. Secret Service, Federal Emergency Management Agency (FEMA), Immigration and Customs Enforcement (ICE); </w:t>
      </w:r>
      <w:r w:rsidRPr="00453729">
        <w:rPr>
          <w:rStyle w:val="StyleUnderline"/>
        </w:rPr>
        <w:t>Bureau of Land Management</w:t>
      </w:r>
      <w:r>
        <w:t xml:space="preserve">; Federal Bureau of Investigation; Department of Defense; Texas Rangers; </w:t>
      </w:r>
      <w:r w:rsidRPr="00453729">
        <w:rPr>
          <w:rStyle w:val="StyleUnderline"/>
        </w:rPr>
        <w:t>U.S. Forest Service; and</w:t>
      </w:r>
      <w:r>
        <w:t xml:space="preserve"> National Oceanic and Atmospheric Administration (</w:t>
      </w:r>
      <w:r w:rsidRPr="00453729">
        <w:rPr>
          <w:rStyle w:val="StyleUnderline"/>
        </w:rPr>
        <w:t>NOAA).</w:t>
      </w:r>
    </w:p>
    <w:p w14:paraId="09CFD289" w14:textId="77777777" w:rsidR="007C1BF1" w:rsidRDefault="007C1BF1" w:rsidP="007C1BF1">
      <w:pPr>
        <w:pStyle w:val="Heading4"/>
      </w:pPr>
      <w:r>
        <w:t>Drones are lent out for overfishing busts</w:t>
      </w:r>
    </w:p>
    <w:p w14:paraId="04CC882C" w14:textId="77777777" w:rsidR="007C1BF1" w:rsidRDefault="007C1BF1" w:rsidP="007C1BF1">
      <w:r w:rsidRPr="0044390F">
        <w:rPr>
          <w:rStyle w:val="Style13ptBold"/>
        </w:rPr>
        <w:t xml:space="preserve">Cushing 7/9/13 </w:t>
      </w:r>
      <w:hyperlink r:id="rId11" w:history="1">
        <w:r w:rsidRPr="00DC1D87">
          <w:rPr>
            <w:rStyle w:val="Hyperlink"/>
          </w:rPr>
          <w:t>https://www.techdirt.com/articles/20130705/17154023725/border-patrol-drone-fleet-straying-far-from-borders-when-not-being-loaned-out-to-whatever-agency-comes-asking.shtml</w:t>
        </w:r>
      </w:hyperlink>
      <w:r>
        <w:t xml:space="preserve"> Tim Cushing, TechDirt writer</w:t>
      </w:r>
    </w:p>
    <w:p w14:paraId="3590AE84" w14:textId="77777777" w:rsidR="007C1BF1" w:rsidRPr="0044390F" w:rsidRDefault="007C1BF1" w:rsidP="007C1BF1">
      <w:pPr>
        <w:rPr>
          <w:rStyle w:val="StyleUnderline"/>
        </w:rPr>
      </w:pPr>
      <w:proofErr w:type="gramStart"/>
      <w:r>
        <w:t>his</w:t>
      </w:r>
      <w:proofErr w:type="gramEnd"/>
      <w:r>
        <w:t xml:space="preserve"> wouldn't seem to be much of an issue if these drones were used as intended. Instead, </w:t>
      </w:r>
      <w:r w:rsidRPr="0044390F">
        <w:rPr>
          <w:rStyle w:val="StyleUnderline"/>
        </w:rPr>
        <w:t>the CBP has been acting as a drone lending library, loaning out its drones to other government agencies.</w:t>
      </w:r>
    </w:p>
    <w:p w14:paraId="0A83D014" w14:textId="77777777" w:rsidR="007C1BF1" w:rsidRDefault="007C1BF1" w:rsidP="007C1BF1"/>
    <w:p w14:paraId="7DD245BC" w14:textId="77777777" w:rsidR="007C1BF1" w:rsidRDefault="007C1BF1" w:rsidP="007C1BF1">
      <w:r>
        <w:t xml:space="preserve">    As Congress considers a new immigration law that would expand the fleet of unmanned drones along the border, </w:t>
      </w:r>
      <w:r w:rsidRPr="0044390F">
        <w:rPr>
          <w:rStyle w:val="StyleUnderline"/>
        </w:rPr>
        <w:t>the agency in charge of border protection is increasingly offering the military-grade drones it already owns to</w:t>
      </w:r>
      <w:r>
        <w:t xml:space="preserve"> domestic law enforcement agencies and has considered equipping them with “nonlethal weapons,” according to documents recently made public...</w:t>
      </w:r>
    </w:p>
    <w:p w14:paraId="06CA3F87" w14:textId="77777777" w:rsidR="007C1BF1" w:rsidRDefault="007C1BF1" w:rsidP="007C1BF1"/>
    <w:p w14:paraId="17F3C5D5" w14:textId="77777777" w:rsidR="007C1BF1" w:rsidRDefault="007C1BF1" w:rsidP="007C1BF1">
      <w:r>
        <w:t xml:space="preserve">    The flight logs provided by the agency show that it has become increasingly generous with its unmanned aerial vehicles. </w:t>
      </w:r>
      <w:proofErr w:type="gramStart"/>
      <w:r>
        <w:t>They have been used by the Federal Bureau of Investigation, the North Dakota Army National Guard, Texas Department of Public Safety and the United States Forest Service, among others</w:t>
      </w:r>
      <w:proofErr w:type="gramEnd"/>
      <w:r>
        <w:t>.</w:t>
      </w:r>
    </w:p>
    <w:p w14:paraId="7DF94129" w14:textId="77777777" w:rsidR="007C1BF1" w:rsidRDefault="007C1BF1" w:rsidP="007C1BF1"/>
    <w:p w14:paraId="5E45B85B" w14:textId="77777777" w:rsidR="007C1BF1" w:rsidRDefault="007C1BF1" w:rsidP="007C1BF1">
      <w:r>
        <w:t xml:space="preserve">    Agencies that have used the 10 Predator drones owned by the Customs and Border Protection Agency have deployed them to </w:t>
      </w:r>
      <w:r w:rsidRPr="0044390F">
        <w:rPr>
          <w:rStyle w:val="Emphasis"/>
        </w:rPr>
        <w:t>investigate fishing violations,</w:t>
      </w:r>
      <w:r>
        <w:t xml:space="preserve"> search for missing persons and inspect levees along the Mississippi River, among other things.</w:t>
      </w:r>
    </w:p>
    <w:p w14:paraId="33BE5BA4" w14:textId="77777777" w:rsidR="007C1BF1" w:rsidRDefault="007C1BF1" w:rsidP="007C1BF1"/>
    <w:p w14:paraId="28CE8197" w14:textId="77777777" w:rsidR="007C1BF1" w:rsidRPr="0044390F" w:rsidRDefault="007C1BF1" w:rsidP="007C1BF1">
      <w:r>
        <w:t xml:space="preserve">The uses listed here are acceptable, with the drones acting </w:t>
      </w:r>
      <w:r w:rsidRPr="0044390F">
        <w:rPr>
          <w:rStyle w:val="StyleUnderline"/>
        </w:rPr>
        <w:t xml:space="preserve">in an investigative fashion targeting specific areas or activities. </w:t>
      </w:r>
      <w:r>
        <w:t>T</w:t>
      </w:r>
    </w:p>
    <w:p w14:paraId="154E3D9F" w14:textId="77777777" w:rsidR="007C1BF1" w:rsidRDefault="007C1BF1" w:rsidP="007C1BF1">
      <w:pPr>
        <w:pStyle w:val="Heading3"/>
      </w:pPr>
      <w:r>
        <w:lastRenderedPageBreak/>
        <w:t xml:space="preserve">Drones </w:t>
      </w:r>
      <w:proofErr w:type="gramStart"/>
      <w:r>
        <w:t>k2</w:t>
      </w:r>
      <w:proofErr w:type="gramEnd"/>
      <w:r>
        <w:t xml:space="preserve"> ocean monitoring</w:t>
      </w:r>
    </w:p>
    <w:p w14:paraId="759EC657" w14:textId="77777777" w:rsidR="007C1BF1" w:rsidRDefault="007C1BF1" w:rsidP="007C1BF1"/>
    <w:p w14:paraId="672BDFAE" w14:textId="77777777" w:rsidR="007C1BF1" w:rsidRDefault="007C1BF1" w:rsidP="007C1BF1">
      <w:pPr>
        <w:pStyle w:val="Heading4"/>
      </w:pPr>
      <w:r>
        <w:t>Drones crucial for ocean monitoring</w:t>
      </w:r>
    </w:p>
    <w:p w14:paraId="1930FB97" w14:textId="77777777" w:rsidR="007C1BF1" w:rsidRDefault="007C1BF1" w:rsidP="007C1BF1">
      <w:r w:rsidRPr="0044390F">
        <w:rPr>
          <w:rStyle w:val="Style13ptBold"/>
        </w:rPr>
        <w:t>BackCountry Voices 11/21/13</w:t>
      </w:r>
      <w:r>
        <w:t xml:space="preserve"> opinion and commentary blog </w:t>
      </w:r>
      <w:r w:rsidRPr="0044390F">
        <w:t>https://backcountryvoices.wordpress.com/2013/11/21/drone-development-has-exceeded-the-pace-of-the-law/</w:t>
      </w:r>
    </w:p>
    <w:p w14:paraId="0730A07B" w14:textId="77777777" w:rsidR="007C1BF1" w:rsidRDefault="007C1BF1" w:rsidP="007C1BF1">
      <w:r>
        <w:t>While UAVs can play a clear role in law enforcement and public safety, they also can provide assistance in any number of industries, including entertainment, transportation, oil and gas, and cargo hauling, if allowed to operate in the public airspace.</w:t>
      </w:r>
    </w:p>
    <w:p w14:paraId="6F89533E" w14:textId="77777777" w:rsidR="007C1BF1" w:rsidRDefault="007C1BF1" w:rsidP="007C1BF1"/>
    <w:p w14:paraId="024B5316" w14:textId="77777777" w:rsidR="007C1BF1" w:rsidRDefault="007C1BF1" w:rsidP="007C1BF1">
      <w:r>
        <w:t xml:space="preserve">In fact, some </w:t>
      </w:r>
      <w:r w:rsidRPr="0044390F">
        <w:rPr>
          <w:rStyle w:val="StyleUnderline"/>
        </w:rPr>
        <w:t>environmental groups and federal agencies are already using drones to revolutionize the process of monitoring the health of oceans,</w:t>
      </w:r>
      <w:r>
        <w:t xml:space="preserve"> forests, wetlands, and wildlife. “We’re looking at UAS technology as just another observing system to come into the other larger observing systems we’re already using,” said Robbie Hood, director of the Unmanned Aerial Systems Program at the National Oceanic and Atmospheric Administration (NOAA), at the New America Foundation–sponsored forum. “We want to take these technologies” and rapidly deploy them for scientific purposes, Hood added.</w:t>
      </w:r>
    </w:p>
    <w:p w14:paraId="1EBF134A" w14:textId="77777777" w:rsidR="007C1BF1" w:rsidRDefault="007C1BF1" w:rsidP="007C1BF1"/>
    <w:p w14:paraId="2353BC61" w14:textId="77777777" w:rsidR="007C1BF1" w:rsidRPr="0044390F" w:rsidRDefault="007C1BF1" w:rsidP="007C1BF1">
      <w:pPr>
        <w:rPr>
          <w:rStyle w:val="StyleUnderline"/>
        </w:rPr>
      </w:pPr>
      <w:r w:rsidRPr="0044390F">
        <w:rPr>
          <w:rStyle w:val="StyleUnderline"/>
        </w:rPr>
        <w:t xml:space="preserve">Along with satellites, ocean buoys, and rain gages, NOAA would use drones to track everything from high-impact weather to marine wildlife to </w:t>
      </w:r>
      <w:r w:rsidRPr="0044390F">
        <w:rPr>
          <w:rStyle w:val="Emphasis"/>
        </w:rPr>
        <w:t>illegal fishing in U.S. waters.</w:t>
      </w:r>
    </w:p>
    <w:p w14:paraId="5E6E8C16" w14:textId="77777777" w:rsidR="007C1BF1" w:rsidRDefault="007C1BF1" w:rsidP="007C1BF1"/>
    <w:p w14:paraId="52010055" w14:textId="77777777" w:rsidR="007C1BF1" w:rsidRDefault="007C1BF1" w:rsidP="007C1BF1">
      <w:pPr>
        <w:pStyle w:val="Heading3"/>
      </w:pPr>
      <w:r>
        <w:lastRenderedPageBreak/>
        <w:t>Aff restricts fishing drones</w:t>
      </w:r>
    </w:p>
    <w:p w14:paraId="0B769CA4" w14:textId="77777777" w:rsidR="007C1BF1" w:rsidRDefault="007C1BF1" w:rsidP="007C1BF1"/>
    <w:p w14:paraId="6063F84C" w14:textId="77777777" w:rsidR="007C1BF1" w:rsidRDefault="007C1BF1" w:rsidP="007C1BF1">
      <w:pPr>
        <w:pStyle w:val="Heading4"/>
      </w:pPr>
      <w:r>
        <w:t>Privacy concerns stymie fishing violation investigation</w:t>
      </w:r>
    </w:p>
    <w:p w14:paraId="763968B4" w14:textId="77777777" w:rsidR="007C1BF1" w:rsidRDefault="007C1BF1" w:rsidP="007C1BF1">
      <w:r w:rsidRPr="002C452A">
        <w:rPr>
          <w:rStyle w:val="Style13ptBold"/>
        </w:rPr>
        <w:t>Romans 7/9/13</w:t>
      </w:r>
      <w:r>
        <w:t xml:space="preserve"> </w:t>
      </w:r>
      <w:hyperlink r:id="rId12" w:history="1">
        <w:r w:rsidRPr="00317931">
          <w:rPr>
            <w:rStyle w:val="Hyperlink"/>
          </w:rPr>
          <w:t>http://www.fieldandstream.com/blogs/field-notes/2013/07/us-border-agency-says-drones-provide-unmatched-level-surveillance</w:t>
        </w:r>
      </w:hyperlink>
      <w:r>
        <w:t xml:space="preserve"> </w:t>
      </w:r>
      <w:r w:rsidRPr="002C452A">
        <w:t>Angling Trade contributing editor Ben Romans will be assuming the editor position at The Flyfish Journal,</w:t>
      </w:r>
    </w:p>
    <w:p w14:paraId="1372AD37" w14:textId="77777777" w:rsidR="007C1BF1" w:rsidRDefault="007C1BF1" w:rsidP="007C1BF1">
      <w:r>
        <w:t xml:space="preserve">Despite controversy surrounding the use of drones over U.S. territory, </w:t>
      </w:r>
      <w:r w:rsidRPr="00453729">
        <w:rPr>
          <w:rStyle w:val="StyleUnderline"/>
        </w:rPr>
        <w:t xml:space="preserve">the U.S. Customs and Border Protection Agency has increasingly loaned drones over the last three years for tasks like </w:t>
      </w:r>
      <w:r w:rsidRPr="00453729">
        <w:rPr>
          <w:rStyle w:val="Emphasis"/>
        </w:rPr>
        <w:t>spotting fishing violations,</w:t>
      </w:r>
      <w:r>
        <w:t xml:space="preserve"> missing person searches, and inspecting levees on the Mississippi River, according to The New York Times.</w:t>
      </w:r>
    </w:p>
    <w:p w14:paraId="316BD925" w14:textId="77777777" w:rsidR="007C1BF1" w:rsidRDefault="007C1BF1" w:rsidP="007C1BF1"/>
    <w:p w14:paraId="117622D5" w14:textId="77777777" w:rsidR="007C1BF1" w:rsidRDefault="007C1BF1" w:rsidP="007C1BF1">
      <w:r>
        <w:t xml:space="preserve">Proponents of drones say the units are a valuable resource that provides an unmatched level of surveillance. But critics point out </w:t>
      </w:r>
      <w:proofErr w:type="gramStart"/>
      <w:r>
        <w:t>that monitoring individuals</w:t>
      </w:r>
      <w:proofErr w:type="gramEnd"/>
      <w:r>
        <w:t xml:space="preserve"> without probable cause or a warrant amounts to an invasion of privacy.</w:t>
      </w:r>
    </w:p>
    <w:p w14:paraId="7C22F64E" w14:textId="77777777" w:rsidR="007C1BF1" w:rsidRDefault="007C1BF1" w:rsidP="007C1BF1"/>
    <w:p w14:paraId="644FFFA0" w14:textId="77777777" w:rsidR="007C1BF1" w:rsidRDefault="007C1BF1" w:rsidP="007C1BF1"/>
    <w:p w14:paraId="6C0E8F8A" w14:textId="77777777" w:rsidR="007C1BF1" w:rsidRDefault="007C1BF1" w:rsidP="007C1BF1"/>
    <w:p w14:paraId="05A588FD" w14:textId="77777777" w:rsidR="007C1BF1" w:rsidRDefault="007C1BF1" w:rsidP="007C1BF1">
      <w:pPr>
        <w:pStyle w:val="Heading2"/>
      </w:pPr>
      <w:r>
        <w:lastRenderedPageBreak/>
        <w:t xml:space="preserve">Misc </w:t>
      </w:r>
    </w:p>
    <w:p w14:paraId="3A84FC18" w14:textId="77777777" w:rsidR="007C1BF1" w:rsidRDefault="007C1BF1" w:rsidP="007C1BF1">
      <w:pPr>
        <w:pStyle w:val="Heading3"/>
      </w:pPr>
      <w:r>
        <w:lastRenderedPageBreak/>
        <w:t>K2 immigration reform</w:t>
      </w:r>
    </w:p>
    <w:p w14:paraId="1AC808AD" w14:textId="77777777" w:rsidR="007C1BF1" w:rsidRDefault="007C1BF1" w:rsidP="007C1BF1"/>
    <w:p w14:paraId="0701942A" w14:textId="77777777" w:rsidR="007C1BF1" w:rsidRDefault="007C1BF1" w:rsidP="007C1BF1">
      <w:pPr>
        <w:pStyle w:val="Heading4"/>
      </w:pPr>
      <w:r>
        <w:t>Drones crucial to pass immigration reform</w:t>
      </w:r>
    </w:p>
    <w:p w14:paraId="629DD564" w14:textId="77777777" w:rsidR="007C1BF1" w:rsidRDefault="007C1BF1" w:rsidP="007C1BF1">
      <w:proofErr w:type="gramStart"/>
      <w:r w:rsidRPr="00E53041">
        <w:rPr>
          <w:rStyle w:val="Style13ptBold"/>
        </w:rPr>
        <w:t>Trevizo  6</w:t>
      </w:r>
      <w:proofErr w:type="gramEnd"/>
      <w:r w:rsidRPr="00E53041">
        <w:rPr>
          <w:rStyle w:val="Style13ptBold"/>
        </w:rPr>
        <w:t>/16/13</w:t>
      </w:r>
      <w:r>
        <w:t xml:space="preserve"> Perla Trevizo Arizona Daily Star 0</w:t>
      </w:r>
      <w:r w:rsidRPr="00E53041">
        <w:t>http://tucson.com/business/drones-key-tool-to-border-security/article_9291e57b-bab5-5d78-b79b-dc7f01aacff5.html</w:t>
      </w:r>
    </w:p>
    <w:p w14:paraId="5C1037C4" w14:textId="77777777" w:rsidR="007C1BF1" w:rsidRDefault="007C1BF1" w:rsidP="007C1BF1">
      <w:r>
        <w:t>Among the limitations, the internal reports revealed that Border Patrol agents often are not available to respond because of rugged terrain or other assignments, the Center for Investigative Reporting found.</w:t>
      </w:r>
    </w:p>
    <w:p w14:paraId="75383D41" w14:textId="77777777" w:rsidR="007C1BF1" w:rsidRDefault="007C1BF1" w:rsidP="007C1BF1"/>
    <w:p w14:paraId="0992EBC4" w14:textId="77777777" w:rsidR="007C1BF1" w:rsidRDefault="007C1BF1" w:rsidP="007C1BF1">
      <w:r>
        <w:t>Alles said the internal report was misused and doesn't reflect apprehensions in the zone where the radar was used</w:t>
      </w:r>
      <w:r w:rsidRPr="00EF6A41">
        <w:rPr>
          <w:rStyle w:val="StyleUnderline"/>
        </w:rPr>
        <w:t>. CBP is getting two of the $5 million VADER systems and plans to deploy at least one</w:t>
      </w:r>
      <w:r>
        <w:t xml:space="preserve"> in Arizona </w:t>
      </w:r>
      <w:r w:rsidRPr="00EF6A41">
        <w:rPr>
          <w:rStyle w:val="StyleUnderline"/>
        </w:rPr>
        <w:t>in</w:t>
      </w:r>
      <w:r>
        <w:t xml:space="preserve"> about </w:t>
      </w:r>
      <w:r w:rsidRPr="00EF6A41">
        <w:rPr>
          <w:rStyle w:val="StyleUnderline"/>
        </w:rPr>
        <w:t>a year</w:t>
      </w:r>
      <w:r>
        <w:t>. At the recent Congressional hearing he told McCain the goal was to have six radars.</w:t>
      </w:r>
    </w:p>
    <w:p w14:paraId="646B6923" w14:textId="77777777" w:rsidR="007C1BF1" w:rsidRDefault="007C1BF1" w:rsidP="007C1BF1"/>
    <w:p w14:paraId="07AD40A1" w14:textId="77777777" w:rsidR="007C1BF1" w:rsidRDefault="007C1BF1" w:rsidP="007C1BF1">
      <w:r w:rsidRPr="00EF6A41">
        <w:rPr>
          <w:rStyle w:val="StyleUnderline"/>
        </w:rPr>
        <w:t>Whatever shape comprehensive immigration reform takes in the end</w:t>
      </w:r>
      <w:r>
        <w:t xml:space="preserve">, Isacson said, </w:t>
      </w:r>
      <w:r w:rsidRPr="00EF6A41">
        <w:rPr>
          <w:rStyle w:val="StyleUnderline"/>
        </w:rPr>
        <w:t>it's not likely to pass without requiring the use of more drones.</w:t>
      </w:r>
    </w:p>
    <w:p w14:paraId="1C951CF5" w14:textId="77777777" w:rsidR="007C1BF1" w:rsidRDefault="007C1BF1" w:rsidP="007C1BF1"/>
    <w:p w14:paraId="1F84ACE3" w14:textId="77777777" w:rsidR="007C1BF1" w:rsidRPr="00E53041" w:rsidRDefault="007C1BF1" w:rsidP="007C1BF1">
      <w:r w:rsidRPr="00EF6A41">
        <w:rPr>
          <w:rStyle w:val="StyleUnderline"/>
        </w:rPr>
        <w:t>"Putting more drones and technology on the border is an easy way to convince more conservative members of Congress to vote for this,</w:t>
      </w:r>
      <w:r>
        <w:t>" he said. "</w:t>
      </w:r>
      <w:r w:rsidRPr="00EF6A41">
        <w:rPr>
          <w:rStyle w:val="StyleUnderline"/>
        </w:rPr>
        <w:t>It feels it's inevitable</w:t>
      </w:r>
      <w:r>
        <w:t>."</w:t>
      </w:r>
    </w:p>
    <w:p w14:paraId="504C4C92" w14:textId="77777777" w:rsidR="007C1BF1" w:rsidRDefault="007C1BF1" w:rsidP="007C1BF1"/>
    <w:p w14:paraId="5E5AAA15" w14:textId="77777777" w:rsidR="007C1BF1" w:rsidRPr="008C1B2E" w:rsidRDefault="007C1BF1" w:rsidP="007C1BF1"/>
    <w:p w14:paraId="77270932" w14:textId="77777777" w:rsidR="007B1E40" w:rsidRPr="00B65F39" w:rsidRDefault="007B1E40" w:rsidP="007B1E40"/>
    <w:p w14:paraId="2F98BD13" w14:textId="7243D84B" w:rsidR="007B1E40" w:rsidRDefault="006A49BA" w:rsidP="006A49BA">
      <w:pPr>
        <w:pStyle w:val="Heading1"/>
      </w:pPr>
      <w:r>
        <w:lastRenderedPageBreak/>
        <w:t>Intel Good</w:t>
      </w:r>
    </w:p>
    <w:p w14:paraId="4B074E33" w14:textId="724FD078" w:rsidR="006A49BA" w:rsidRPr="006A49BA" w:rsidRDefault="006A49BA" w:rsidP="006A49BA">
      <w:pPr>
        <w:pStyle w:val="Heading2"/>
      </w:pPr>
      <w:r>
        <w:lastRenderedPageBreak/>
        <w:t>NSA Good DA</w:t>
      </w:r>
    </w:p>
    <w:p w14:paraId="119A49C3" w14:textId="77777777" w:rsidR="007B1E40" w:rsidRPr="00B65F39" w:rsidRDefault="007B1E40" w:rsidP="007B1E40"/>
    <w:p w14:paraId="670C78BB" w14:textId="77777777" w:rsidR="00A213D0" w:rsidRDefault="00A213D0" w:rsidP="00A213D0">
      <w:pPr>
        <w:pStyle w:val="Heading3"/>
      </w:pPr>
      <w:r>
        <w:lastRenderedPageBreak/>
        <w:t>1NC Shell</w:t>
      </w:r>
    </w:p>
    <w:p w14:paraId="6480954B" w14:textId="77777777" w:rsidR="00A213D0" w:rsidRDefault="00A213D0" w:rsidP="00A213D0"/>
    <w:p w14:paraId="33EC45A6" w14:textId="77777777" w:rsidR="00A213D0" w:rsidRPr="00B65F39" w:rsidRDefault="00A213D0" w:rsidP="00A213D0">
      <w:pPr>
        <w:pStyle w:val="Heading4"/>
      </w:pPr>
      <w:r w:rsidRPr="00B65F39">
        <w:t xml:space="preserve">Recruitment stable, but on the brink – dip crushes NSA </w:t>
      </w:r>
      <w:r w:rsidR="00E915AD">
        <w:t>capabilities</w:t>
      </w:r>
    </w:p>
    <w:p w14:paraId="0A38BE42" w14:textId="77777777" w:rsidR="00A213D0" w:rsidRPr="00B65F39" w:rsidRDefault="00A213D0" w:rsidP="00A213D0">
      <w:r w:rsidRPr="00B65F39">
        <w:rPr>
          <w:rStyle w:val="Style13ptBold"/>
        </w:rPr>
        <w:t>Brumfiel 3/31/15</w:t>
      </w:r>
      <w:r w:rsidRPr="00B65F39">
        <w:t xml:space="preserve"> </w:t>
      </w:r>
      <w:hyperlink r:id="rId13" w:history="1">
        <w:r w:rsidRPr="00B65F39">
          <w:rPr>
            <w:rStyle w:val="Hyperlink"/>
          </w:rPr>
          <w:t>http://www.npr.org/2015/03/31/395829446/after-snowden-the-nsa-faces-recruitment-challenge</w:t>
        </w:r>
      </w:hyperlink>
      <w:proofErr w:type="gramStart"/>
      <w:r w:rsidRPr="00B65F39">
        <w:t xml:space="preserve">  Science</w:t>
      </w:r>
      <w:proofErr w:type="gramEnd"/>
      <w:r w:rsidRPr="00B65F39">
        <w:t xml:space="preserve"> correspondent Geoff Brumfiel's reports on physics, space, and all things nuclear can be heard across NPR News programs and on NPR.org. Brumfiel has carried his microphone into ghost villages created by the Fukushima nuclear accident in Japan. He's tracked the journey of highly enriched uranium as it was shipped out of Poland. For a story on how animals drink, he crouched for over an hour and tried to convince his neighbor's cat to lap a bowl of milk. He became a full-time correspondent in March of 2013. Prior to NPR, Geoff was based in London as a senior reporter for Nature Magazine from 2007-2013. There he covered energy, space, climate, and the physical sciences. In addition to reporting, he was a member of the award-winning Nature podcast team.</w:t>
      </w:r>
    </w:p>
    <w:p w14:paraId="3DE7B25C" w14:textId="77777777" w:rsidR="00A213D0" w:rsidRDefault="00A213D0" w:rsidP="00A213D0"/>
    <w:p w14:paraId="7CB238BA" w14:textId="77777777" w:rsidR="00A213D0" w:rsidRDefault="00A213D0" w:rsidP="00A213D0">
      <w:r w:rsidRPr="00B65F39">
        <w:t>D</w:t>
      </w:r>
      <w:r w:rsidRPr="00561EBD">
        <w:rPr>
          <w:rStyle w:val="StyleUnderline"/>
        </w:rPr>
        <w:t>aniel Swann is exactly the type of person the National Security Agency would love to have working for it.</w:t>
      </w:r>
      <w:r w:rsidRPr="00B65F39">
        <w:t xml:space="preserve"> The 22-year-old is a fourth-year concurrent bachelor's-master's student at Johns Hopkins University with a bright future in cybersecurity</w:t>
      </w:r>
      <w:proofErr w:type="gramStart"/>
      <w:r w:rsidRPr="00B65F39">
        <w:t>.</w:t>
      </w:r>
      <w:r w:rsidRPr="00CD2FC9">
        <w:rPr>
          <w:sz w:val="12"/>
        </w:rPr>
        <w:t>¶</w:t>
      </w:r>
      <w:proofErr w:type="gramEnd"/>
      <w:r w:rsidRPr="00CD2FC9">
        <w:rPr>
          <w:sz w:val="12"/>
        </w:rPr>
        <w:t xml:space="preserve"> </w:t>
      </w:r>
      <w:r w:rsidRPr="00B65F39">
        <w:t xml:space="preserve">And growing up in Annapolis, Md., not far from the NSA's headquarters, </w:t>
      </w:r>
      <w:r w:rsidRPr="00561EBD">
        <w:rPr>
          <w:rStyle w:val="StyleUnderline"/>
        </w:rPr>
        <w:t>Swann thought he might work at the agency, which intercepts phone calls, emails and other so-called "signals intelligence" from U.S. adversaries</w:t>
      </w:r>
      <w:r w:rsidRPr="00B65F39">
        <w:t>.</w:t>
      </w:r>
      <w:r w:rsidRPr="00CD2FC9">
        <w:rPr>
          <w:sz w:val="12"/>
        </w:rPr>
        <w:t xml:space="preserve">¶ </w:t>
      </w:r>
      <w:r w:rsidRPr="00B65F39">
        <w:t xml:space="preserve">"When I was a senior in high school I thought I would end up working for a defense contractor or the NSA itself," Swann says. Then, in 2013, NSA contractor Edward </w:t>
      </w:r>
      <w:r w:rsidRPr="00561EBD">
        <w:rPr>
          <w:rStyle w:val="StyleUnderline"/>
        </w:rPr>
        <w:t>Snowden leaked a treasure-trove of top-secret documents. They showed that the agency's programs to collect intelligence were far more sweeping than Americans realized</w:t>
      </w:r>
      <w:proofErr w:type="gramStart"/>
      <w:r w:rsidRPr="00561EBD">
        <w:rPr>
          <w:rStyle w:val="StyleUnderline"/>
        </w:rPr>
        <w:t>.¶</w:t>
      </w:r>
      <w:proofErr w:type="gramEnd"/>
      <w:r w:rsidRPr="00CD2FC9">
        <w:rPr>
          <w:sz w:val="12"/>
        </w:rPr>
        <w:t xml:space="preserve"> </w:t>
      </w:r>
      <w:r w:rsidRPr="00B65F39">
        <w:t xml:space="preserve">After Snowden's revelations, Swann's thinking changed. </w:t>
      </w:r>
      <w:r w:rsidRPr="00561EBD">
        <w:rPr>
          <w:rStyle w:val="StyleUnderline"/>
        </w:rPr>
        <w:t>The NSA's tactics</w:t>
      </w:r>
      <w:r w:rsidRPr="00B65F39">
        <w:t xml:space="preserve">, which include retaining data from American citizens, </w:t>
      </w:r>
      <w:r w:rsidRPr="00561EBD">
        <w:rPr>
          <w:rStyle w:val="StyleUnderline"/>
        </w:rPr>
        <w:t>raise too many questions in his mind: "I can't see myself working there," he says, "partially because of these moral reasons."</w:t>
      </w:r>
      <w:r w:rsidRPr="00CD2FC9">
        <w:rPr>
          <w:sz w:val="12"/>
        </w:rPr>
        <w:t xml:space="preserve">¶ </w:t>
      </w:r>
      <w:proofErr w:type="gramStart"/>
      <w:r w:rsidRPr="00B65F39">
        <w:t>This</w:t>
      </w:r>
      <w:proofErr w:type="gramEnd"/>
      <w:r w:rsidRPr="00B65F39">
        <w:t xml:space="preserve"> year, </w:t>
      </w:r>
      <w:r w:rsidRPr="00561EBD">
        <w:rPr>
          <w:rStyle w:val="StyleUnderline"/>
        </w:rPr>
        <w:t xml:space="preserve">the NSA needs to find 1,600 recruits. </w:t>
      </w:r>
      <w:r w:rsidRPr="00B65F39">
        <w:t xml:space="preserve">Hundreds of them must come from highly specialized fields like computer science and mathematics. </w:t>
      </w:r>
      <w:r w:rsidRPr="00561EBD">
        <w:rPr>
          <w:rStyle w:val="StyleUnderline"/>
        </w:rPr>
        <w:t xml:space="preserve">So </w:t>
      </w:r>
      <w:proofErr w:type="gramStart"/>
      <w:r w:rsidRPr="00561EBD">
        <w:rPr>
          <w:rStyle w:val="StyleUnderline"/>
        </w:rPr>
        <w:t>far</w:t>
      </w:r>
      <w:proofErr w:type="gramEnd"/>
      <w:r w:rsidRPr="00B65F39">
        <w:t xml:space="preserve">, it says, </w:t>
      </w:r>
      <w:r w:rsidRPr="00561EBD">
        <w:rPr>
          <w:rStyle w:val="StyleUnderline"/>
        </w:rPr>
        <w:t xml:space="preserve">the agency has been successful. But with its popularity down, and pay from wealthy Silicon Valley </w:t>
      </w:r>
      <w:proofErr w:type="gramStart"/>
      <w:r w:rsidRPr="00561EBD">
        <w:rPr>
          <w:rStyle w:val="StyleUnderline"/>
        </w:rPr>
        <w:t>companies</w:t>
      </w:r>
      <w:proofErr w:type="gramEnd"/>
      <w:r w:rsidRPr="00561EBD">
        <w:rPr>
          <w:rStyle w:val="StyleUnderline"/>
        </w:rPr>
        <w:t xml:space="preserve"> way up, agency officials concede that recruitment is a worry.</w:t>
      </w:r>
      <w:r w:rsidRPr="00B65F39">
        <w:t xml:space="preserve"> If enough students follow Daniel Swann, then one of the world's most powerful spy agencies could lose its edge</w:t>
      </w:r>
      <w:proofErr w:type="gramStart"/>
      <w:r w:rsidRPr="00B65F39">
        <w:t>.</w:t>
      </w:r>
      <w:r w:rsidRPr="00CD2FC9">
        <w:rPr>
          <w:sz w:val="12"/>
        </w:rPr>
        <w:t>¶</w:t>
      </w:r>
      <w:proofErr w:type="gramEnd"/>
      <w:r w:rsidRPr="00CD2FC9">
        <w:rPr>
          <w:sz w:val="12"/>
        </w:rPr>
        <w:t xml:space="preserve"> </w:t>
      </w:r>
      <w:r w:rsidRPr="00B65F39">
        <w:t>People Power Makes The Difference</w:t>
      </w:r>
      <w:r w:rsidRPr="00CD2FC9">
        <w:rPr>
          <w:sz w:val="12"/>
        </w:rPr>
        <w:t xml:space="preserve">¶ </w:t>
      </w:r>
      <w:r w:rsidRPr="00B65F39">
        <w:t xml:space="preserve">Contrary to popular belief, </w:t>
      </w:r>
      <w:r w:rsidRPr="00561EBD">
        <w:rPr>
          <w:rStyle w:val="StyleUnderline"/>
        </w:rPr>
        <w:t>the NSA's black buildings aren't simply filled with code-cracking supercomputers</w:t>
      </w:r>
      <w:r w:rsidRPr="00B65F39">
        <w:t>.</w:t>
      </w:r>
      <w:r w:rsidRPr="00CD2FC9">
        <w:rPr>
          <w:sz w:val="12"/>
        </w:rPr>
        <w:t xml:space="preserve">¶ </w:t>
      </w:r>
      <w:r w:rsidRPr="00B65F39">
        <w:t>"There's no such thing as a computer that can break any code," says Neal Ziring, a technical lead in the agency's information assurance directorate. "People like to think there's some magic bullet here, and there isn't. It's all hard work."</w:t>
      </w:r>
      <w:r w:rsidRPr="00CD2FC9">
        <w:rPr>
          <w:sz w:val="12"/>
        </w:rPr>
        <w:t xml:space="preserve">¶ </w:t>
      </w:r>
      <w:r w:rsidRPr="00B65F39">
        <w:t>"I was at a Dartmouth career fair a few months ago, and our table was right across from Facebook. And we are looking for some of the same things that they are."</w:t>
      </w:r>
      <w:r w:rsidRPr="00CD2FC9">
        <w:rPr>
          <w:sz w:val="12"/>
        </w:rPr>
        <w:t xml:space="preserve">¶ </w:t>
      </w:r>
      <w:proofErr w:type="gramStart"/>
      <w:r w:rsidRPr="00B65F39">
        <w:t>Hard</w:t>
      </w:r>
      <w:proofErr w:type="gramEnd"/>
      <w:r w:rsidRPr="00B65F39">
        <w:t xml:space="preserve"> work done by a lot of people. Nationwide, the NSA employs roughly 35,000. And </w:t>
      </w:r>
      <w:r w:rsidRPr="00561EBD">
        <w:rPr>
          <w:rStyle w:val="StyleUnderline"/>
        </w:rPr>
        <w:t xml:space="preserve">each year it must find recruits to keep it at the cutting edge of </w:t>
      </w:r>
      <w:proofErr w:type="gramStart"/>
      <w:r w:rsidRPr="00561EBD">
        <w:rPr>
          <w:rStyle w:val="StyleUnderline"/>
        </w:rPr>
        <w:t>code-making</w:t>
      </w:r>
      <w:proofErr w:type="gramEnd"/>
      <w:r w:rsidRPr="00561EBD">
        <w:rPr>
          <w:rStyle w:val="StyleUnderline"/>
        </w:rPr>
        <w:t xml:space="preserve"> and code-breaking</w:t>
      </w:r>
      <w:r w:rsidRPr="00B65F39">
        <w:t>. It gets those recruits from hundreds of colleges and universities nationwide, including Johns Hopkins University</w:t>
      </w:r>
      <w:proofErr w:type="gramStart"/>
      <w:r w:rsidRPr="00B65F39">
        <w:t>.</w:t>
      </w:r>
      <w:r w:rsidRPr="00CD2FC9">
        <w:rPr>
          <w:sz w:val="12"/>
        </w:rPr>
        <w:t>¶</w:t>
      </w:r>
      <w:proofErr w:type="gramEnd"/>
      <w:r w:rsidRPr="00CD2FC9">
        <w:rPr>
          <w:sz w:val="12"/>
        </w:rPr>
        <w:t xml:space="preserve"> </w:t>
      </w:r>
      <w:r w:rsidRPr="00B65F39">
        <w:t>Matthew Green, a professor of computer science at Hopkins, says the number of such students the school turns out each year can vary. "Sometimes it's a half-a-dozen," he says. "Sometimes it's just one or two."</w:t>
      </w:r>
    </w:p>
    <w:p w14:paraId="6665177D" w14:textId="77777777" w:rsidR="006B301E" w:rsidRDefault="006B301E" w:rsidP="00A213D0"/>
    <w:p w14:paraId="19F2E6DF" w14:textId="77777777" w:rsidR="00E45145" w:rsidRDefault="00E45145" w:rsidP="00A213D0"/>
    <w:p w14:paraId="42A15DC5" w14:textId="77777777" w:rsidR="00B34840" w:rsidRPr="00B65F39" w:rsidRDefault="00B34840" w:rsidP="00B34840">
      <w:pPr>
        <w:pStyle w:val="Heading4"/>
      </w:pPr>
      <w:r w:rsidRPr="00B65F39">
        <w:t>Calls for restraint tank NSA morale</w:t>
      </w:r>
    </w:p>
    <w:p w14:paraId="4397360B" w14:textId="77777777" w:rsidR="00B34840" w:rsidRPr="00B65F39" w:rsidRDefault="00B34840" w:rsidP="00B34840">
      <w:r w:rsidRPr="00B65F39">
        <w:rPr>
          <w:rStyle w:val="Style13ptBold"/>
        </w:rPr>
        <w:t>Reed 12/9/13</w:t>
      </w:r>
      <w:r w:rsidRPr="00B65F39">
        <w:t xml:space="preserve"> </w:t>
      </w:r>
      <w:hyperlink r:id="rId14" w:history="1">
        <w:r w:rsidRPr="00B65F39">
          <w:rPr>
            <w:rStyle w:val="Hyperlink"/>
          </w:rPr>
          <w:t>http://bgr.com/2013/12/09/nsa-employees-snowden-leaks/</w:t>
        </w:r>
      </w:hyperlink>
      <w:r w:rsidRPr="00B65F39">
        <w:t xml:space="preserve"> Prior to joining BGR as News Editor, Brad Reed spent five years covering the wireless industry for Network World.</w:t>
      </w:r>
    </w:p>
    <w:p w14:paraId="1B0117EB" w14:textId="77777777" w:rsidR="00B34840" w:rsidRPr="00B65F39" w:rsidRDefault="00B34840" w:rsidP="00B34840">
      <w:r w:rsidRPr="00B65F39">
        <w:t>Employees at the National Security Agency aren’t happy that we now know to look out for their trash-talking elves that they’ve created in World of Warcraft. The Washington Post reports that of</w:t>
      </w:r>
      <w:r w:rsidRPr="004C7234">
        <w:rPr>
          <w:rStyle w:val="StyleUnderline"/>
        </w:rPr>
        <w:t>ficials at the NSA are feeling depressed and demoralized by the constant stream of revelations being leaked by former contractor Edward Snowden and are also feeling hung out to dry by a White House that has spent most of its time trying to contain political damage caused by the Snowden leaks.</w:t>
      </w:r>
      <w:r w:rsidRPr="00B65F39">
        <w:t xml:space="preserve"> Essentially, the Post’s sources say that </w:t>
      </w:r>
      <w:r w:rsidRPr="004C7234">
        <w:rPr>
          <w:rStyle w:val="StyleUnderline"/>
        </w:rPr>
        <w:t xml:space="preserve">the </w:t>
      </w:r>
      <w:r w:rsidRPr="004C7234">
        <w:rPr>
          <w:rStyle w:val="StyleUnderline"/>
        </w:rPr>
        <w:lastRenderedPageBreak/>
        <w:t>NSA thinks that it’s providing some of the most valuable intelligence in the United States’ battle against terrorism and that it deserves recognition for its efforts instead of calls for more restraint</w:t>
      </w:r>
      <w:r w:rsidRPr="00B65F39">
        <w:t>.</w:t>
      </w:r>
    </w:p>
    <w:p w14:paraId="168FC059" w14:textId="77777777" w:rsidR="00E45145" w:rsidRDefault="00E45145" w:rsidP="00A213D0"/>
    <w:p w14:paraId="43F385F1" w14:textId="77777777" w:rsidR="00B34840" w:rsidRDefault="00B34840" w:rsidP="00B34840">
      <w:pPr>
        <w:pStyle w:val="Heading4"/>
      </w:pPr>
      <w:r>
        <w:t>Morale crashes kill recruiting</w:t>
      </w:r>
    </w:p>
    <w:p w14:paraId="70664D2F" w14:textId="77777777" w:rsidR="00B34840" w:rsidRDefault="00B34840" w:rsidP="00B34840">
      <w:r w:rsidRPr="00CE1FC4">
        <w:rPr>
          <w:rStyle w:val="Style13ptBold"/>
        </w:rPr>
        <w:t>Medici 5/6/14</w:t>
      </w:r>
      <w:r>
        <w:t xml:space="preserve"> </w:t>
      </w:r>
      <w:hyperlink r:id="rId15" w:history="1">
        <w:r w:rsidRPr="00E23F1E">
          <w:rPr>
            <w:rStyle w:val="Hyperlink"/>
          </w:rPr>
          <w:t>http://archive.federaltimes.com/article/20140506/MGMT02/305060013/Agencies-continue-struggle-low-morale</w:t>
        </w:r>
      </w:hyperlink>
      <w:r>
        <w:t xml:space="preserve"> staff, federal times</w:t>
      </w:r>
    </w:p>
    <w:p w14:paraId="1FABEDBA" w14:textId="77777777" w:rsidR="00B34840" w:rsidRDefault="00B34840" w:rsidP="00B34840">
      <w:pPr>
        <w:rPr>
          <w:rStyle w:val="StyleUnderline"/>
        </w:rPr>
      </w:pPr>
    </w:p>
    <w:p w14:paraId="21CBB08B" w14:textId="77777777" w:rsidR="00B34840" w:rsidRDefault="00B34840" w:rsidP="00B34840">
      <w:r w:rsidRPr="004F7F44">
        <w:rPr>
          <w:rStyle w:val="StyleUnderline"/>
        </w:rPr>
        <w:t>The morale of Defense Department employees was improving until the workforce was hit by furloughs last year</w:t>
      </w:r>
      <w:r>
        <w:t>, according to Paige Hinkle-Bowles, deputy assistant secretary of defense for civilian personnel policy at DoD</w:t>
      </w:r>
      <w:proofErr w:type="gramStart"/>
      <w:r>
        <w:t>.</w:t>
      </w:r>
      <w:r w:rsidRPr="004F7F44">
        <w:rPr>
          <w:sz w:val="12"/>
        </w:rPr>
        <w:t>¶</w:t>
      </w:r>
      <w:proofErr w:type="gramEnd"/>
      <w:r w:rsidRPr="004F7F44">
        <w:rPr>
          <w:sz w:val="12"/>
        </w:rPr>
        <w:t xml:space="preserve"> </w:t>
      </w:r>
      <w:r>
        <w:t xml:space="preserve">She said the past few years have been a challenging time and that </w:t>
      </w:r>
      <w:r w:rsidRPr="004F7F44">
        <w:rPr>
          <w:rStyle w:val="StyleUnderline"/>
        </w:rPr>
        <w:t>employee satisfaction on pay and opportunities for advancement have declined but</w:t>
      </w:r>
      <w:r>
        <w:t xml:space="preserve"> that </w:t>
      </w:r>
      <w:r w:rsidRPr="004F7F44">
        <w:rPr>
          <w:rStyle w:val="StyleUnderline"/>
        </w:rPr>
        <w:t>the agency is working to improve morale through greater engagement and by reshaping its workforce to meet future needs</w:t>
      </w:r>
      <w:r>
        <w:t>.</w:t>
      </w:r>
      <w:r w:rsidRPr="004F7F44">
        <w:rPr>
          <w:sz w:val="12"/>
        </w:rPr>
        <w:t xml:space="preserve">¶ </w:t>
      </w:r>
      <w:r>
        <w:t xml:space="preserve">Katherine Archuleta, the director of the Office of Personnel Management, said at the hearing that </w:t>
      </w:r>
      <w:r w:rsidRPr="004F7F44">
        <w:rPr>
          <w:rStyle w:val="Emphasis"/>
        </w:rPr>
        <w:t>the decline in morale has a negative impact on agency recruiting efforts</w:t>
      </w:r>
      <w:r>
        <w:t xml:space="preserve">. Despite that, she said, </w:t>
      </w:r>
      <w:r w:rsidRPr="004F7F44">
        <w:rPr>
          <w:rStyle w:val="StyleUnderline"/>
        </w:rPr>
        <w:t>there is still a strong interest in public service among federal job seekers</w:t>
      </w:r>
      <w:proofErr w:type="gramStart"/>
      <w:r w:rsidRPr="004F7F44">
        <w:rPr>
          <w:rStyle w:val="StyleUnderline"/>
        </w:rPr>
        <w:t>.</w:t>
      </w:r>
      <w:r w:rsidRPr="004F7F44">
        <w:rPr>
          <w:sz w:val="12"/>
        </w:rPr>
        <w:t>¶</w:t>
      </w:r>
      <w:proofErr w:type="gramEnd"/>
      <w:r w:rsidRPr="004F7F44">
        <w:rPr>
          <w:sz w:val="12"/>
        </w:rPr>
        <w:t xml:space="preserve"> </w:t>
      </w:r>
      <w:r>
        <w:t>She said OPM is looking at how to maintain the current number of about 2 million federal workers while adding more in critical areas.</w:t>
      </w:r>
      <w:r w:rsidRPr="004F7F44">
        <w:rPr>
          <w:sz w:val="12"/>
        </w:rPr>
        <w:t xml:space="preserve">¶ </w:t>
      </w:r>
      <w:r>
        <w:t>OPM is working with agencies on a number of ways to boost morale and improve employee hiring and retention, including enhanced training for management and greater engagement between agency leaders and employees.</w:t>
      </w:r>
    </w:p>
    <w:p w14:paraId="2D62BA80" w14:textId="77777777" w:rsidR="00B34840" w:rsidRDefault="00B34840" w:rsidP="00B34840">
      <w:pPr>
        <w:pStyle w:val="Heading4"/>
      </w:pPr>
      <w:r>
        <w:t xml:space="preserve">Personnel quality in </w:t>
      </w:r>
      <w:proofErr w:type="gramStart"/>
      <w:r>
        <w:t>intel</w:t>
      </w:r>
      <w:proofErr w:type="gramEnd"/>
      <w:r>
        <w:t xml:space="preserve"> crucial to address all global threats – this outweighs specific scenarios</w:t>
      </w:r>
    </w:p>
    <w:p w14:paraId="3F999EAF" w14:textId="78A51C20" w:rsidR="00B34840" w:rsidRDefault="00B34840" w:rsidP="00B34840">
      <w:r>
        <w:rPr>
          <w:rStyle w:val="Style13ptBold"/>
        </w:rPr>
        <w:t>Elli</w:t>
      </w:r>
      <w:r w:rsidRPr="00920B7D">
        <w:rPr>
          <w:rStyle w:val="Style13ptBold"/>
        </w:rPr>
        <w:t>son 13</w:t>
      </w:r>
      <w:r>
        <w:t xml:space="preserve"> To introduce our speaker today is Admiral David Ellison. He’s a 34 - year career Navy officer, then went on the become president of New Mexico Military Institute u ntil he came to what is now NIU and what was then the Defense Intelligence University in 2009. He’s a graduate of the U.S. Naval Academy at Annapolis and has a Ph.D. from Pennsylvania State University.</w:t>
      </w:r>
    </w:p>
    <w:p w14:paraId="036985C8" w14:textId="77777777" w:rsidR="00B34840" w:rsidRDefault="00B34840" w:rsidP="00B34840"/>
    <w:p w14:paraId="023DF3D8" w14:textId="77777777" w:rsidR="00B34840" w:rsidRPr="00920B7D" w:rsidRDefault="00B34840" w:rsidP="00B34840">
      <w:r>
        <w:t xml:space="preserve">ADMIRAL ELLISON: Good afternoon, ladies and gentle men. </w:t>
      </w:r>
      <w:r w:rsidRPr="004F7F44">
        <w:rPr>
          <w:rStyle w:val="StyleUnderline"/>
        </w:rPr>
        <w:t xml:space="preserve">One need only span the globe to readily observe the complexity and </w:t>
      </w:r>
      <w:proofErr w:type="gramStart"/>
      <w:r w:rsidRPr="004F7F44">
        <w:rPr>
          <w:rStyle w:val="StyleUnderline"/>
        </w:rPr>
        <w:t>instability ,</w:t>
      </w:r>
      <w:proofErr w:type="gramEnd"/>
      <w:r w:rsidRPr="004F7F44">
        <w:rPr>
          <w:rStyle w:val="StyleUnderline"/>
        </w:rPr>
        <w:t xml:space="preserve"> and the uncertainty , that characterizes today’s global security environment. The challenge of preventing </w:t>
      </w:r>
      <w:r>
        <w:t xml:space="preserve">the </w:t>
      </w:r>
      <w:r w:rsidRPr="004F7F44">
        <w:rPr>
          <w:rStyle w:val="StyleUnderline"/>
        </w:rPr>
        <w:t>prolif</w:t>
      </w:r>
      <w:r>
        <w:t xml:space="preserve">eration of weapons of mass destruction, the challenge of defining and </w:t>
      </w:r>
      <w:r w:rsidRPr="004F7F44">
        <w:rPr>
          <w:rStyle w:val="StyleUnderline"/>
        </w:rPr>
        <w:t>combating the cyber threat and</w:t>
      </w:r>
      <w:r>
        <w:t xml:space="preserve"> the challenge of </w:t>
      </w:r>
      <w:r w:rsidRPr="004F7F44">
        <w:rPr>
          <w:rStyle w:val="StyleUnderline"/>
        </w:rPr>
        <w:t>defending against the danger posed by ever - present terrorists combine to characterize an immensely complex national security environment</w:t>
      </w:r>
      <w:r>
        <w:t xml:space="preserve">. Instability is evidenced by events such as those sur rounding the Arab Spring and the recent turmoil in the countries of Syria and Egypt. Together </w:t>
      </w:r>
      <w:r w:rsidRPr="002C5947">
        <w:rPr>
          <w:rStyle w:val="StyleUnderline"/>
        </w:rPr>
        <w:t xml:space="preserve">this complexity, this boundless regional </w:t>
      </w:r>
      <w:proofErr w:type="gramStart"/>
      <w:r w:rsidRPr="002C5947">
        <w:rPr>
          <w:rStyle w:val="StyleUnderline"/>
        </w:rPr>
        <w:t>instability ,</w:t>
      </w:r>
      <w:proofErr w:type="gramEnd"/>
      <w:r w:rsidRPr="002C5947">
        <w:rPr>
          <w:rStyle w:val="StyleUnderline"/>
        </w:rPr>
        <w:t xml:space="preserve"> define a future of extreme uncertainty. This is a national security environment that demands an intelligen </w:t>
      </w:r>
      <w:proofErr w:type="gramStart"/>
      <w:r w:rsidRPr="002C5947">
        <w:rPr>
          <w:rStyle w:val="StyleUnderline"/>
        </w:rPr>
        <w:t>ce</w:t>
      </w:r>
      <w:proofErr w:type="gramEnd"/>
      <w:r w:rsidRPr="002C5947">
        <w:rPr>
          <w:rStyle w:val="StyleUnderline"/>
        </w:rPr>
        <w:t xml:space="preserve"> professional with unique characteristics. Protecting and defending our national security interests requires intelligence professionals who are adaptive, agile, and forward </w:t>
      </w:r>
      <w:proofErr w:type="gramStart"/>
      <w:r w:rsidRPr="002C5947">
        <w:rPr>
          <w:rStyle w:val="StyleUnderline"/>
        </w:rPr>
        <w:t>thinking ,</w:t>
      </w:r>
      <w:proofErr w:type="gramEnd"/>
      <w:r w:rsidRPr="002C5947">
        <w:rPr>
          <w:rStyle w:val="StyleUnderline"/>
        </w:rPr>
        <w:t xml:space="preserve"> ever endeavoring to anticipate the future, anticipating the future rat her than reacting to the future.</w:t>
      </w:r>
      <w:r>
        <w:t xml:space="preserve"> </w:t>
      </w:r>
      <w:r w:rsidRPr="002C5947">
        <w:rPr>
          <w:rStyle w:val="StyleUnderline"/>
        </w:rPr>
        <w:t xml:space="preserve">It is no longer enough to focus attention on one area to the exclusion of others. Intelligence professionals no longer have the luxury of slowly and deliberately refocusing their attentions, and no longer can they succeed as </w:t>
      </w:r>
      <w:proofErr w:type="gramStart"/>
      <w:r w:rsidRPr="002C5947">
        <w:rPr>
          <w:rStyle w:val="StyleUnderline"/>
        </w:rPr>
        <w:t>an intelligence</w:t>
      </w:r>
      <w:proofErr w:type="gramEnd"/>
      <w:r w:rsidRPr="002C5947">
        <w:rPr>
          <w:rStyle w:val="StyleUnderline"/>
        </w:rPr>
        <w:t xml:space="preserve"> professional with just understanding the past and the present.</w:t>
      </w:r>
      <w:r>
        <w:t xml:space="preserve"> Today’s intelligence professional must be able to anticipate future events. Preparing intelligence professionals capable of meeting such an enormous challenge demands tha t we place them in an environment that fosters creativity and innovation and one in which exploration, collaboration, and integration are commonplace.</w:t>
      </w:r>
    </w:p>
    <w:p w14:paraId="75331683" w14:textId="77777777" w:rsidR="00B34840" w:rsidRDefault="00B34840" w:rsidP="00A213D0"/>
    <w:p w14:paraId="3D2A28AC" w14:textId="77777777" w:rsidR="00862381" w:rsidRPr="00B65F39" w:rsidRDefault="00862381" w:rsidP="00862381">
      <w:pPr>
        <w:pStyle w:val="Heading4"/>
      </w:pPr>
      <w:r w:rsidRPr="00B65F39">
        <w:t>Intelligence capacity key to stop cyberterrorism – only proactive approach solves</w:t>
      </w:r>
    </w:p>
    <w:p w14:paraId="15672135" w14:textId="77777777" w:rsidR="00862381" w:rsidRPr="00B65F39" w:rsidRDefault="00862381" w:rsidP="00862381">
      <w:pPr>
        <w:pStyle w:val="Citation"/>
      </w:pPr>
      <w:r w:rsidRPr="00B65F39">
        <w:t>Rudner 13</w:t>
      </w:r>
    </w:p>
    <w:p w14:paraId="3071B61D" w14:textId="77777777" w:rsidR="00862381" w:rsidRPr="00B65F39" w:rsidRDefault="00862381" w:rsidP="00862381">
      <w:r w:rsidRPr="00B65F39">
        <w:t>Martin Rudner (2013) Cyber-Threats to Critical National Infrastructure: An</w:t>
      </w:r>
    </w:p>
    <w:p w14:paraId="1564316F" w14:textId="77777777" w:rsidR="00862381" w:rsidRPr="00B65F39" w:rsidRDefault="00862381" w:rsidP="00862381">
      <w:r w:rsidRPr="00B65F39">
        <w:lastRenderedPageBreak/>
        <w:t>Intelligence Challenge, International Journal of Intelligence and CounterIntelligence, 26:3, 453-481, DOI: 10.1080/08850607.2013.78055 Martin Rudner is Distinguished Resea rch Professor Emeritus at Carleton University, Ottawa, Canada. This study formed part of a larger research project he undertook with Angela Gendron on Assessing Cyber Threats to Canadian Infrastructure for the Canadian Security Intelligence Service (CSIS) and completed in March 2012.</w:t>
      </w:r>
    </w:p>
    <w:p w14:paraId="3FC919F5" w14:textId="77777777" w:rsidR="00862381" w:rsidRPr="00B65F39" w:rsidRDefault="00862381" w:rsidP="00862381"/>
    <w:p w14:paraId="20F5B368" w14:textId="77777777" w:rsidR="00862381" w:rsidRPr="00B65F39" w:rsidRDefault="00862381" w:rsidP="00862381">
      <w:r w:rsidRPr="00B65F39">
        <w:rPr>
          <w:rStyle w:val="BoldUnderline"/>
          <w:rFonts w:ascii="Calibri" w:hAnsi="Calibri"/>
        </w:rPr>
        <w:t>COUNTERING CYBER-THREATS THROUGH INTELLIGENCE</w:t>
      </w:r>
      <w:r w:rsidRPr="00B65F39">
        <w:t xml:space="preserve"> Cyber-security is typically perceived as an essentially defensive means of protecting digital assets, with the emphasis placed on technical solutions. A defensive posture, being procedurally passive and reactive, will always trail behind emergent threats. The initiative remains with the adversaries. Yet, the </w:t>
      </w:r>
      <w:r w:rsidRPr="00B65F39">
        <w:rPr>
          <w:rStyle w:val="StyleUnderline"/>
        </w:rPr>
        <w:t>protection of critical infrastructures</w:t>
      </w:r>
      <w:r w:rsidRPr="00B65F39">
        <w:t xml:space="preserve"> and information systems </w:t>
      </w:r>
      <w:r w:rsidRPr="00B65F39">
        <w:rPr>
          <w:rStyle w:val="StyleUnderline"/>
        </w:rPr>
        <w:t xml:space="preserve">against cyber-threats is </w:t>
      </w:r>
      <w:r w:rsidRPr="00B65F39">
        <w:t xml:space="preserve">now rapidly being re-conceptualized as constituting the </w:t>
      </w:r>
      <w:r w:rsidRPr="00B65F39">
        <w:rPr>
          <w:rStyle w:val="StyleUnderline"/>
        </w:rPr>
        <w:t>defense of an information-based society as a whole</w:t>
      </w:r>
      <w:r w:rsidRPr="00B65F39">
        <w:t xml:space="preserve">—a national security consideration. And, in national security as in war, </w:t>
      </w:r>
      <w:r w:rsidRPr="00B65F39">
        <w:rPr>
          <w:rStyle w:val="StyleUnderline"/>
        </w:rPr>
        <w:t>the best defense is predicated on a robust offense</w:t>
      </w:r>
      <w:r w:rsidRPr="00B65F39">
        <w:t xml:space="preserve">. In going beyond merely defensive technical solutions, </w:t>
      </w:r>
      <w:proofErr w:type="gramStart"/>
      <w:r w:rsidRPr="00B65F39">
        <w:rPr>
          <w:rStyle w:val="BoldUnderline"/>
          <w:rFonts w:ascii="Calibri" w:hAnsi="Calibri"/>
        </w:rPr>
        <w:t>a proactive approach</w:t>
      </w:r>
      <w:r w:rsidRPr="00B65F39">
        <w:t xml:space="preserve"> to the protection of critical infrastructure against cyber-threats </w:t>
      </w:r>
      <w:r w:rsidRPr="00B65F39">
        <w:rPr>
          <w:rStyle w:val="BoldUnderline"/>
          <w:rFonts w:ascii="Calibri" w:hAnsi="Calibri"/>
        </w:rPr>
        <w:t>m ust utilize</w:t>
      </w:r>
      <w:proofErr w:type="gramEnd"/>
      <w:r w:rsidRPr="00B65F39">
        <w:rPr>
          <w:rStyle w:val="BoldUnderline"/>
          <w:rFonts w:ascii="Calibri" w:hAnsi="Calibri"/>
        </w:rPr>
        <w:t xml:space="preserve"> intelligence capabilities and assets to prevent attacks</w:t>
      </w:r>
      <w:r w:rsidRPr="00B65F39">
        <w:t xml:space="preserve"> by identifying and forestalling prospective threats. A major consideration for owners and operators of critical infrastructures is the financial cost of ensuring the security of their critical infrastructure assets against cyber-threats. This fi nancial burden can include expenses incurred for built-in redundancies, hardware and software solutions, specialist staffing, and professional training, as well as contingency planning. Corporate management, for the most part, tends to treat security as a troublesome and unwelcome cost of doing business. According to an international survey, complacency, if not apathy, typically prevails in many executive suites, especially as regards cyber- and terrorist threats. 83 While the onus for protection against criminal threats falls clearly on the owners = operators themselves, cyber-threats can have ramifications beyond the private domain that may impact adversely on the broader public well-being, especially when critical infrastructures are affected. Cyber-security then becomes a national security matter. Closing the Gaps Stakeholders in these key sectors widely acknowledged that weaknesses and gaps exist in their cyber defenses against current threats. A more holistic, </w:t>
      </w:r>
      <w:proofErr w:type="gramStart"/>
      <w:r w:rsidRPr="00B65F39">
        <w:t>finely-tuned</w:t>
      </w:r>
      <w:proofErr w:type="gramEnd"/>
      <w:r w:rsidRPr="00B65F39">
        <w:t xml:space="preserve"> partners hip approach between the private sector and the security and intelligence communities is warranted to help stakeholders, as well as local authorities. It could help to offset these vulnerabilities, mitigate any potential damage, and pr e-plan resilience. The information sharing that already takes place with and among critical infrastructure stakeholders, as and when appropriate, can be reinforced by promoting effective public = private partnership and colla boration in cyber-security. </w:t>
      </w:r>
      <w:r w:rsidRPr="00B65F39">
        <w:rPr>
          <w:rStyle w:val="StyleUnderline"/>
        </w:rPr>
        <w:t>Intelligence services could provide significant support</w:t>
      </w:r>
      <w:r w:rsidRPr="00B65F39">
        <w:t xml:space="preserve"> for such initiatives </w:t>
      </w:r>
      <w:r w:rsidRPr="00B65F39">
        <w:rPr>
          <w:rStyle w:val="StyleUnderline"/>
        </w:rPr>
        <w:t>by</w:t>
      </w:r>
      <w:r w:rsidRPr="00B65F39">
        <w:t xml:space="preserve"> virtue of their </w:t>
      </w:r>
      <w:r w:rsidRPr="00B65F39">
        <w:rPr>
          <w:rStyle w:val="StyleUnderline"/>
        </w:rPr>
        <w:t>access to threat information, technical and analytic expertise, and investigative experience</w:t>
      </w:r>
      <w:r w:rsidRPr="00B65F39">
        <w:t xml:space="preserve">. The </w:t>
      </w:r>
      <w:r w:rsidRPr="00B65F39">
        <w:rPr>
          <w:rStyle w:val="StyleUnderline"/>
        </w:rPr>
        <w:t>challenges confronting cyber-security cannot be dealt with solely at a technical-operational level but requ ire</w:t>
      </w:r>
      <w:r w:rsidRPr="00B65F39">
        <w:t xml:space="preserve"> a more inclusive approach at </w:t>
      </w:r>
      <w:r w:rsidRPr="00B65F39">
        <w:rPr>
          <w:rStyle w:val="StyleUnderline"/>
        </w:rPr>
        <w:t>the national level</w:t>
      </w:r>
      <w:r w:rsidRPr="00B65F39">
        <w:t xml:space="preserve">. The essential need is to protect an information-based society as a whole rather than merely the protection of cyber-based infrastructures. Apart from stimulating investment in defensive technologies, this approach would entail a proactive cyber-security initiative on the part of intelligence services to prevent attacks rather than merely react to them. 84 Greater emphasis must also be directed at combating cyber exploitations which target government and business </w:t>
      </w:r>
      <w:proofErr w:type="gramStart"/>
      <w:r w:rsidRPr="00B65F39">
        <w:t>secrets .</w:t>
      </w:r>
      <w:proofErr w:type="gramEnd"/>
      <w:r w:rsidRPr="00B65F39">
        <w:t xml:space="preserve"> </w:t>
      </w:r>
      <w:r w:rsidRPr="00B65F39">
        <w:rPr>
          <w:rStyle w:val="StyleUnderline"/>
        </w:rPr>
        <w:t>Forestalling cyber-espionage</w:t>
      </w:r>
      <w:r w:rsidRPr="00B65F39">
        <w:t xml:space="preserve"> and the theft of intellectual property and sensitive information </w:t>
      </w:r>
      <w:r w:rsidRPr="00B65F39">
        <w:rPr>
          <w:rStyle w:val="BoldUnderline"/>
          <w:rFonts w:ascii="Calibri" w:hAnsi="Calibri"/>
        </w:rPr>
        <w:t>is becoming a key objective of U.S. cyber strategy</w:t>
      </w:r>
      <w:r w:rsidRPr="00B65F39">
        <w:t xml:space="preserve">, and is likewise emerging as a core responsibility of the security and int elligence communities of most other countries as well. Retired Admiral Mike McConnell, the former Director of U.S. National Intelligence, has discussed </w:t>
      </w:r>
      <w:r w:rsidRPr="00B65F39">
        <w:rPr>
          <w:rStyle w:val="StyleUnderline"/>
        </w:rPr>
        <w:t xml:space="preserve">the uniqu e capabilities of U.S. intelligence </w:t>
      </w:r>
      <w:proofErr w:type="gramStart"/>
      <w:r w:rsidRPr="00B65F39">
        <w:rPr>
          <w:rStyle w:val="StyleUnderline"/>
        </w:rPr>
        <w:t>agencies which could be enlisted</w:t>
      </w:r>
      <w:proofErr w:type="gramEnd"/>
      <w:r w:rsidRPr="00B65F39">
        <w:rPr>
          <w:rStyle w:val="StyleUnderline"/>
        </w:rPr>
        <w:t xml:space="preserve"> to help protect American companies from cyber-espionage and attac</w:t>
      </w:r>
      <w:r w:rsidRPr="00B65F39">
        <w:t xml:space="preserve">k. 85 The key question is how that capability can be harnessed and made available to the private sector so that critical infrastructure can be better protected. Government Effects at Prevention Although the U.S. is developing more robust and proactive cyber-security capabilities, the main priority, ac cording to McConnell, should be </w:t>
      </w:r>
      <w:r w:rsidRPr="00B65F39">
        <w:rPr>
          <w:rStyle w:val="StyleUnderline"/>
        </w:rPr>
        <w:t>to protect America’s critical infrastructure, such as the financial sector, the electric power grid, and transportat ion</w:t>
      </w:r>
      <w:r w:rsidRPr="00B65F39">
        <w:t xml:space="preserve"> from cyber-attack, and to stop the theft of intellectual property through cyber-espionage The United States’s Cyberspace Strategic Plan aims to improve cyber security resiliency with technology that enables secure software development; to introduce economic incentives like market-based , legal, regulatory, or institutional interventions,aswellasstrategie s to help security professionals make infringements more costly and difficult for attackers. 86 Efforts by the American government to enact legislation authorizing a more robust and proactive </w:t>
      </w:r>
      <w:r w:rsidRPr="00B65F39">
        <w:lastRenderedPageBreak/>
        <w:t xml:space="preserve">cyber-security plan involving the Intelligence Community and private sector stakeholders failed to gain Senate approval and lapsed by mid-2012. But, shortly before the November 2012 presidential election, President Barack </w:t>
      </w:r>
      <w:r w:rsidRPr="00B65F39">
        <w:rPr>
          <w:rStyle w:val="StyleUnderline"/>
        </w:rPr>
        <w:t xml:space="preserve">Obama issued </w:t>
      </w:r>
      <w:r w:rsidRPr="00B65F39">
        <w:t xml:space="preserve">the classified Presidential Policy Directive 20 setting </w:t>
      </w:r>
      <w:r w:rsidRPr="00B65F39">
        <w:rPr>
          <w:rStyle w:val="StyleUnderline"/>
        </w:rPr>
        <w:t>out guidelines authorizing proactive measures to thwart cyber attacks</w:t>
      </w:r>
      <w:r w:rsidRPr="00B65F39">
        <w:t xml:space="preserve"> on the U.S. government and private computer networks. 87</w:t>
      </w:r>
    </w:p>
    <w:p w14:paraId="379A7FEB" w14:textId="77777777" w:rsidR="00862381" w:rsidRDefault="00862381" w:rsidP="00A213D0"/>
    <w:p w14:paraId="7B5E4B73" w14:textId="77777777" w:rsidR="00AA5142" w:rsidRPr="00D2752B" w:rsidRDefault="00AA5142" w:rsidP="00AA5142">
      <w:pPr>
        <w:pStyle w:val="Heading4"/>
      </w:pPr>
      <w:r w:rsidRPr="00D2752B">
        <w:t xml:space="preserve">Backdoors in military communications are prime targets for cyber </w:t>
      </w:r>
      <w:proofErr w:type="gramStart"/>
      <w:r w:rsidRPr="00D2752B">
        <w:t>terrorism which</w:t>
      </w:r>
      <w:proofErr w:type="gramEnd"/>
      <w:r w:rsidRPr="00D2752B">
        <w:t xml:space="preserve"> can trigger nuclear conflict.</w:t>
      </w:r>
    </w:p>
    <w:p w14:paraId="6B817BE0" w14:textId="77777777" w:rsidR="00AA5142" w:rsidRPr="00D2752B" w:rsidRDefault="00AA5142" w:rsidP="00AA5142">
      <w:r w:rsidRPr="00D2752B">
        <w:rPr>
          <w:b/>
          <w:bCs/>
          <w:sz w:val="26"/>
        </w:rPr>
        <w:t>Fritz 9</w:t>
      </w:r>
      <w:r w:rsidRPr="00D2752B">
        <w:t xml:space="preserve">, Former Captain of the U.S. Army, Jason, July, Hacking Nuclear Command and Control, </w:t>
      </w:r>
      <w:hyperlink r:id="rId16" w:history="1">
        <w:r w:rsidRPr="00D2752B">
          <w:rPr>
            <w:rStyle w:val="Hyperlink"/>
          </w:rPr>
          <w:t>www.icnnd.org/Documents/Jason_Fritz_Hacking_NC2.doc</w:t>
        </w:r>
      </w:hyperlink>
    </w:p>
    <w:p w14:paraId="617A3F60" w14:textId="77777777" w:rsidR="00AA5142" w:rsidRPr="00D2752B" w:rsidRDefault="00AA5142" w:rsidP="00AA5142"/>
    <w:p w14:paraId="29DE4195" w14:textId="77777777" w:rsidR="00AA5142" w:rsidRDefault="00AA5142" w:rsidP="00AA5142">
      <w:r w:rsidRPr="00D2752B">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a Pentagon review, which showed </w:t>
      </w:r>
      <w:r w:rsidRPr="00D2752B">
        <w:rPr>
          <w:rStyle w:val="StyleUnderline"/>
        </w:rPr>
        <w:t>a potential “electronic back door into the US Navy’s system for broadcasting nuclear launch orders</w:t>
      </w:r>
      <w:r w:rsidRPr="00D2752B">
        <w:t xml:space="preserve"> to Trident submarines” (Peterson 2004). The investigation </w:t>
      </w:r>
      <w:r w:rsidRPr="00D2752B">
        <w:rPr>
          <w:rStyle w:val="StyleUnderline"/>
        </w:rPr>
        <w:t>showed that cyber terrorists could</w:t>
      </w:r>
      <w:r w:rsidRPr="00D2752B">
        <w:t xml:space="preserve"> potentially </w:t>
      </w:r>
      <w:r w:rsidRPr="00D2752B">
        <w:rPr>
          <w:rStyle w:val="StyleUnderline"/>
        </w:rPr>
        <w:t>infiltrate this network and insert false orders for launch.</w:t>
      </w:r>
      <w:r w:rsidRPr="00D2752B">
        <w:t xml:space="preserve"> The investigation led to “elaborate new instructions for validating launch orders” (Blair 2003). Adding further to the concern of cyber terrorists seizing control over submarine launched nuclear missiles; </w:t>
      </w:r>
      <w:r w:rsidRPr="00D2752B">
        <w:rPr>
          <w:rStyle w:val="StyleUnderline"/>
        </w:rPr>
        <w:t>The Royal Navy announced in 2008 that it would be installing a Microsoft Windows operating system on its nuclear submarines</w:t>
      </w:r>
      <w:r w:rsidRPr="00D2752B">
        <w:t xml:space="preserve"> (Page 2008). The choice of operating system, apparently based on Windows XP, is not as alarming as the advertising of such a system is. </w:t>
      </w:r>
      <w:r w:rsidRPr="00D2752B">
        <w:rPr>
          <w:rStyle w:val="StyleUnderline"/>
        </w:rPr>
        <w:t>This may attract hackers and narrow the necessary reconnaissance to learning its details and potential exploits.</w:t>
      </w:r>
      <w:r w:rsidRPr="00D2752B">
        <w:t xml:space="preserve"> It is unlikely that the operating system would play a direct role in the signal to launch, although this is far from certain. </w:t>
      </w:r>
      <w:r w:rsidRPr="00D2752B">
        <w:rPr>
          <w:rStyle w:val="StyleUnderline"/>
        </w:rPr>
        <w:t>Knowledge of the operating system may lead to the insertion of malicious code, which could be used to gain accelerating privileges, tracking, valuable information, and deception that could subsequently be used to initiate a launch</w:t>
      </w:r>
      <w:r w:rsidRPr="00D2752B">
        <w:t xml:space="preserve">. Remember from Chapter 2 that the UK’s nuclear submarines have the authority to launch if they believe the central command has been destroyed. </w:t>
      </w:r>
      <w:r w:rsidRPr="00D2752B">
        <w:rPr>
          <w:rStyle w:val="StyleUnderline"/>
        </w:rPr>
        <w:t>Attempts by cyber terrorists to create the illusion of a</w:t>
      </w:r>
      <w:r w:rsidRPr="00D2752B">
        <w:t xml:space="preserve"> decapitating strike </w:t>
      </w:r>
      <w:r w:rsidRPr="00D2752B">
        <w:rPr>
          <w:rStyle w:val="StyleUnderline"/>
        </w:rPr>
        <w:t>could also be used to engage fail-deadly systems</w:t>
      </w:r>
      <w:r w:rsidRPr="00D2752B">
        <w:t xml:space="preserve">. Open source knowledge is scarce as to whether Russia continues to operate such a system. However evidence suggests that they have in the past. Perimetr, also known as Dead Hand, was an automated system set </w:t>
      </w:r>
      <w:r w:rsidRPr="00D2752B">
        <w:rPr>
          <w:rStyle w:val="StyleUnderline"/>
        </w:rPr>
        <w:t>to launch a mass scale nuclear attack</w:t>
      </w:r>
      <w:r w:rsidRPr="00D2752B">
        <w:t xml:space="preserve">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w:t>
      </w:r>
      <w:r w:rsidRPr="00D2752B">
        <w:lastRenderedPageBreak/>
        <w:t xml:space="preserve">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w:t>
      </w:r>
      <w:proofErr w:type="gramStart"/>
      <w:r w:rsidRPr="00D2752B">
        <w:t>systems</w:t>
      </w:r>
      <w:proofErr w:type="gramEnd"/>
      <w:r w:rsidRPr="00D2752B">
        <w:t xml:space="preserve"> as they are most likely on a closed network. However, if they are transmitting wirelessly, that may provide an entry point, and information gained through the </w:t>
      </w:r>
      <w:proofErr w:type="gramStart"/>
      <w:r w:rsidRPr="00D2752B">
        <w:t>internet</w:t>
      </w:r>
      <w:proofErr w:type="gramEnd"/>
      <w:r w:rsidRPr="00D2752B">
        <w:t xml:space="preserve"> may reveal the </w:t>
      </w:r>
      <w:r w:rsidRPr="00D2752B">
        <w:rPr>
          <w:rStyle w:val="StyleUnderline"/>
        </w:rPr>
        <w:t>details, such as passwords and software, for gaining entrance to the closed network. If access was obtained, a false alarm could be followed by something like a DDoS attack, so the operators believe an attack may be imminent, yet they can no longer verify it. This could add pressure to the decision making process, and if coordinated precisely, could appear as a first round EMP burst. Terrorist groups could</w:t>
      </w:r>
      <w:r w:rsidRPr="00D2752B">
        <w:t xml:space="preserve"> also attempt to </w:t>
      </w:r>
      <w:r w:rsidRPr="00D2752B">
        <w:rPr>
          <w:rStyle w:val="StyleUnderline"/>
        </w:rPr>
        <w:t>launch a non-nuclear missile,</w:t>
      </w:r>
      <w:r w:rsidRPr="00D2752B">
        <w:t xml:space="preserve"> such as the one used by Norway, </w:t>
      </w:r>
      <w:r w:rsidRPr="00D2752B">
        <w:rPr>
          <w:rStyle w:val="StyleUnderline"/>
        </w:rPr>
        <w:t>in an attempt to fool the system</w:t>
      </w:r>
      <w:r w:rsidRPr="00D2752B">
        <w:t xml:space="preserve">. The number of states who possess such technology is far greater than the number of states who possess nuclear weapons. </w:t>
      </w:r>
      <w:r w:rsidRPr="00D2752B">
        <w:rPr>
          <w:rStyle w:val="StyleUnderline"/>
        </w:rPr>
        <w:t>Obtaining them would be considerably easier, especially when enhancing operations through computer network operations. Combining traditional terrorist methods with cyber techniques opens opportunities neither could accomplish on their own</w:t>
      </w:r>
      <w:r w:rsidRPr="00D2752B">
        <w:t xml:space="preserve">. For example, radar stations might be more vulnerable to a computer </w:t>
      </w:r>
      <w:proofErr w:type="gramStart"/>
      <w:r w:rsidRPr="00D2752B">
        <w:t>attack,</w:t>
      </w:r>
      <w:proofErr w:type="gramEnd"/>
      <w:r w:rsidRPr="00D2752B">
        <w:t xml:space="preserve"> while satellites are more vulnerable to jamming from a laser beam, thus together they deny dual phenomenology. </w:t>
      </w:r>
      <w:r w:rsidRPr="00D2752B">
        <w:rPr>
          <w:rStyle w:val="StyleUnderline"/>
        </w:rPr>
        <w:t xml:space="preserve">Mapping communications networks through cyber reconnaissance may expose weaknesses, and automated scanning devices created by more experienced hackers can be readily found on the </w:t>
      </w:r>
      <w:proofErr w:type="gramStart"/>
      <w:r w:rsidRPr="00D2752B">
        <w:rPr>
          <w:rStyle w:val="StyleUnderline"/>
        </w:rPr>
        <w:t>internet</w:t>
      </w:r>
      <w:proofErr w:type="gramEnd"/>
      <w:r w:rsidRPr="00D2752B">
        <w:rPr>
          <w:rStyle w:val="StyleUnderline"/>
        </w:rPr>
        <w:t>.</w:t>
      </w:r>
      <w:r w:rsidRPr="00D2752B">
        <w:t xml:space="preserve"> Intercepting or spoofing communications is a highly complex science. </w:t>
      </w:r>
      <w:r w:rsidRPr="00D2752B">
        <w:rPr>
          <w:rStyle w:val="StyleUnderline"/>
        </w:rPr>
        <w:t xml:space="preserve">These systems are designed to protect against the world’s most powerful and </w:t>
      </w:r>
      <w:proofErr w:type="gramStart"/>
      <w:r w:rsidRPr="00D2752B">
        <w:rPr>
          <w:rStyle w:val="StyleUnderline"/>
        </w:rPr>
        <w:t>well funded</w:t>
      </w:r>
      <w:proofErr w:type="gramEnd"/>
      <w:r w:rsidRPr="00D2752B">
        <w:rPr>
          <w:rStyle w:val="StyleUnderline"/>
        </w:rPr>
        <w:t xml:space="preserve"> militaries. Yet, there are recurring gaffes, and the very nature of asymmetric warfare is to bypass complexities by finding simple loopholes</w:t>
      </w:r>
      <w:r w:rsidRPr="00D2752B">
        <w:t xml:space="preserve">.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D2752B">
        <w:rPr>
          <w:rStyle w:val="StyleUnderline"/>
        </w:rPr>
        <w:t xml:space="preserve">Spoofing could also be used to escalate a volatile situation in the hopes of starting a nuclear war. </w:t>
      </w:r>
      <w:r w:rsidRPr="00D2752B">
        <w:t xml:space="preserve">“In June 1998, a group of international hackers calling themselves Milw0rm hacked the web site of India’s Bhabha Atomic Research Center (BARC) and put up a spoofed web page showing a mushroom cloud and the text “If a nuclear war does start, you will be the first to scream” (Denning 1999). Hacker web-page defacements like these are often derided by critics of cyber terrorism as simply being a </w:t>
      </w:r>
      <w:proofErr w:type="gramStart"/>
      <w:r w:rsidRPr="00D2752B">
        <w:t>nuisance which</w:t>
      </w:r>
      <w:proofErr w:type="gramEnd"/>
      <w:r w:rsidRPr="00D2752B">
        <w:t xml:space="preserve">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p>
    <w:p w14:paraId="3907041D" w14:textId="77777777" w:rsidR="00956229" w:rsidRDefault="00956229" w:rsidP="00AA5142"/>
    <w:p w14:paraId="6DD7E712" w14:textId="6958FD17" w:rsidR="00956229" w:rsidRDefault="00956229" w:rsidP="00956229">
      <w:pPr>
        <w:pStyle w:val="Heading4"/>
      </w:pPr>
      <w:r>
        <w:t>Turns all impacts—current capabilities are key to foreign policy decisions</w:t>
      </w:r>
    </w:p>
    <w:p w14:paraId="0EC89414" w14:textId="77777777" w:rsidR="00956229" w:rsidRPr="00535D4B" w:rsidRDefault="00956229" w:rsidP="00956229">
      <w:r w:rsidRPr="00DB524B">
        <w:rPr>
          <w:rStyle w:val="Style13ptBold"/>
        </w:rPr>
        <w:t>Kupcikas 13</w:t>
      </w:r>
      <w:r>
        <w:t xml:space="preserve">(Karolis, Assistant </w:t>
      </w:r>
      <w:r w:rsidRPr="00535D4B">
        <w:t xml:space="preserve">Professor at Loughborough University for International Relations, “The Importance of Intelligence to International Security”, NOV 8 2013, </w:t>
      </w:r>
      <w:r>
        <w:t>http://www.e</w:t>
      </w:r>
      <w:r w:rsidRPr="00535D4B">
        <w:t>ir.info/2013/11/08/importance-of-intelligence-to-international-security)</w:t>
      </w:r>
    </w:p>
    <w:p w14:paraId="3FE58487" w14:textId="77777777" w:rsidR="00956229" w:rsidRDefault="00956229" w:rsidP="00956229">
      <w:r w:rsidRPr="00CD0819">
        <w:rPr>
          <w:rStyle w:val="StyleUnderline"/>
        </w:rPr>
        <w:t>If ‘knowledge is power’ it can also be deduced that intelligence is a form of power itself</w:t>
      </w:r>
      <w:r>
        <w:t xml:space="preserve">. “Information can support the exercise of other forms of power – for example material or coercive. </w:t>
      </w:r>
      <w:r w:rsidRPr="00CD0819">
        <w:rPr>
          <w:rStyle w:val="Emphasis"/>
        </w:rPr>
        <w:t xml:space="preserve">Intelligence provides the </w:t>
      </w:r>
      <w:r w:rsidRPr="00CD0819">
        <w:rPr>
          <w:rStyle w:val="Emphasis"/>
        </w:rPr>
        <w:lastRenderedPageBreak/>
        <w:t>basis for policy or decisions</w:t>
      </w:r>
      <w:r>
        <w:t xml:space="preserve"> – people, organizations and states, </w:t>
      </w:r>
      <w:r w:rsidRPr="00CD0819">
        <w:rPr>
          <w:rStyle w:val="StyleUnderline"/>
        </w:rPr>
        <w:t>if they are to act ‘rationally’, will do so after canvassing fully the alternative courses of action open to them and their costs and benefits”</w:t>
      </w:r>
      <w:r>
        <w:t xml:space="preserve"> (Gill &amp; Phythian, 2006, p. 33). Therefore, tensions can arise between intelligence’ conclusions and politicians’ desire for particular answers. </w:t>
      </w:r>
      <w:r w:rsidRPr="00CD0819">
        <w:rPr>
          <w:rStyle w:val="StyleUnderline"/>
        </w:rPr>
        <w:t xml:space="preserve">Policy is usually formulated based on principles or grounded in ideology, while </w:t>
      </w:r>
      <w:proofErr w:type="gramStart"/>
      <w:r w:rsidRPr="00CD0819">
        <w:rPr>
          <w:rStyle w:val="StyleUnderline"/>
        </w:rPr>
        <w:t>intelligence is produced by evaluating ‘dry’ information</w:t>
      </w:r>
      <w:proofErr w:type="gramEnd"/>
      <w:r>
        <w:t xml:space="preserve">. When they meet, the contest is uneven: </w:t>
      </w:r>
      <w:r w:rsidRPr="00CD0819">
        <w:rPr>
          <w:rStyle w:val="Emphasis"/>
        </w:rPr>
        <w:t>‘</w:t>
      </w:r>
      <w:proofErr w:type="gramStart"/>
      <w:r w:rsidRPr="00CD0819">
        <w:rPr>
          <w:rStyle w:val="Emphasis"/>
        </w:rPr>
        <w:t>When</w:t>
      </w:r>
      <w:proofErr w:type="gramEnd"/>
      <w:r w:rsidRPr="00CD0819">
        <w:rPr>
          <w:rStyle w:val="Emphasis"/>
        </w:rPr>
        <w:t xml:space="preserve"> intelligence clashes with policy preference, intelligence loses; when information runs up against power, information is the casualty.</w:t>
      </w:r>
      <w:r>
        <w:t xml:space="preserve"> Indeed, when information is countered by perception or, more accurately, conception, evidence is discounted’ (Fry &amp; Hochstein, 1994, p. 20). Thus, </w:t>
      </w:r>
      <w:r w:rsidRPr="00CD0819">
        <w:rPr>
          <w:rStyle w:val="StyleUnderline"/>
        </w:rPr>
        <w:t xml:space="preserve">in practice intelligence information will be judged upon its ability to support a chosen course of </w:t>
      </w:r>
      <w:proofErr w:type="gramStart"/>
      <w:r w:rsidRPr="00CD0819">
        <w:rPr>
          <w:rStyle w:val="StyleUnderline"/>
        </w:rPr>
        <w:t>action which</w:t>
      </w:r>
      <w:proofErr w:type="gramEnd"/>
      <w:r w:rsidRPr="00CD0819">
        <w:rPr>
          <w:rStyle w:val="StyleUnderline"/>
        </w:rPr>
        <w:t xml:space="preserve"> has been formed even before the search for information</w:t>
      </w:r>
      <w:r>
        <w:t>, in this way creating a reversed knowledge/power relationship. An additional variable at the centre of security intelligence is secrecy, since: ‘Without secrets it is not intelligence’ (Warner, 2009, p. 9). Secrecy is important not just as barrier to surveillance – it permeates aspects of the process itself. Some actions make no sense unless carried out with an element of ‘surprise’, such as arrests (Herman, 2001, p. 5). However, secrecy also raises key issues of legality, morality and accountability.</w:t>
      </w:r>
    </w:p>
    <w:p w14:paraId="631A10E6" w14:textId="77777777" w:rsidR="00956229" w:rsidRDefault="00956229" w:rsidP="00956229"/>
    <w:p w14:paraId="7A0729EF" w14:textId="77777777" w:rsidR="00956229" w:rsidRDefault="00956229" w:rsidP="00956229">
      <w:r w:rsidRPr="00CD0819">
        <w:rPr>
          <w:rStyle w:val="StyleUnderline"/>
        </w:rPr>
        <w:t xml:space="preserve">Furthermore, intelligence is not only a foundation for state policies </w:t>
      </w:r>
      <w:r>
        <w:t xml:space="preserve">– </w:t>
      </w:r>
      <w:r w:rsidRPr="00CD0819">
        <w:rPr>
          <w:rStyle w:val="Emphasis"/>
        </w:rPr>
        <w:t xml:space="preserve">it has always had a significant role in informing and </w:t>
      </w:r>
      <w:proofErr w:type="gramStart"/>
      <w:r w:rsidRPr="00CD0819">
        <w:rPr>
          <w:rStyle w:val="Emphasis"/>
        </w:rPr>
        <w:t>exercising  actions</w:t>
      </w:r>
      <w:proofErr w:type="gramEnd"/>
      <w:r w:rsidRPr="00CD0819">
        <w:rPr>
          <w:rStyle w:val="Emphasis"/>
        </w:rPr>
        <w:t xml:space="preserve"> that are not widely appreciated and, indeed, may actually breach domestic or international law.</w:t>
      </w:r>
      <w:r>
        <w:t xml:space="preserve"> Mostly debated is ‘covert action’ or ‘special political action’ as practised by the </w:t>
      </w:r>
      <w:proofErr w:type="gramStart"/>
      <w:r>
        <w:t>CIA.</w:t>
      </w:r>
      <w:proofErr w:type="gramEnd"/>
      <w:r>
        <w:t xml:space="preserve"> Intelligence agencies not only engage in rather passive activity of gathering intelligence on world affairs, but also try to intervene covertly to influence events. Some authors see covert action as essential to intelligence (Russel, 2007, p. 281), while some characterized it as an additional activity, somewhat separate from the main business of intelligence. </w:t>
      </w:r>
      <w:r w:rsidRPr="00CD0819">
        <w:rPr>
          <w:rStyle w:val="Emphasis"/>
        </w:rPr>
        <w:t>“Intelligence is information and information gathering, not doing things to people; no-one gets hurt by it, at least not directly. Some agencies do indeed carry out covert action, which confuses the ethical issues, but this a separable and subsidiary function”</w:t>
      </w:r>
      <w:r>
        <w:t xml:space="preserve"> (Herman, 2004, p. 180).</w:t>
      </w:r>
    </w:p>
    <w:p w14:paraId="7FE0A29E" w14:textId="77777777" w:rsidR="00956229" w:rsidRDefault="00956229" w:rsidP="00956229"/>
    <w:p w14:paraId="67CB7DB5" w14:textId="77777777" w:rsidR="00956229" w:rsidRDefault="00956229" w:rsidP="00956229">
      <w:r>
        <w:t xml:space="preserve">Also, </w:t>
      </w:r>
      <w:r w:rsidRPr="00DB524B">
        <w:rPr>
          <w:rStyle w:val="Emphasis"/>
        </w:rPr>
        <w:t>intelligence methods have been applied in order to disrupt the activities of criminal organizations that are involved in drugs, arms or people trafficking</w:t>
      </w:r>
      <w:r>
        <w:t>. Since 9/11</w:t>
      </w:r>
      <w:r w:rsidRPr="00DB524B">
        <w:rPr>
          <w:rStyle w:val="StyleUnderline"/>
        </w:rPr>
        <w:t>, due to perceived terrorist threats, even more attention has been given to this development by the convergence of security, police and military intelligence.</w:t>
      </w:r>
      <w:r>
        <w:t xml:space="preserve"> However, could it be said that the modern transformation of intelligence by the application of highly sophisticated surveillance and information technology has overshadowed the fact that, at its core, it remains an intellectual process?  Most intelligence effort since 9/11 has been put into the investigation and prevention of terrorist attacks. Many analytical techniques deploy sophisticated software facilitating the analysis of relational data. </w:t>
      </w:r>
      <w:r w:rsidRPr="00DB524B">
        <w:rPr>
          <w:rStyle w:val="StyleUnderline"/>
        </w:rPr>
        <w:t xml:space="preserve">However, the cleverness of the software cannot provide a ‘technological fix’: analysis remains at heart an intellectual exercise based on reasoning </w:t>
      </w:r>
      <w:r>
        <w:t>(Russel, 2007, p. 213).</w:t>
      </w:r>
    </w:p>
    <w:p w14:paraId="5D35A3C0" w14:textId="77777777" w:rsidR="00956229" w:rsidRPr="00D2752B" w:rsidRDefault="00956229" w:rsidP="00AA5142"/>
    <w:p w14:paraId="4F43102B" w14:textId="77777777" w:rsidR="006B301E" w:rsidRDefault="006B301E" w:rsidP="00A213D0"/>
    <w:p w14:paraId="0862BA99" w14:textId="77777777" w:rsidR="000248E3" w:rsidRDefault="000248E3" w:rsidP="00A213D0"/>
    <w:p w14:paraId="5AD021D4" w14:textId="77777777" w:rsidR="006B301E" w:rsidRPr="00B65F39" w:rsidRDefault="006B301E" w:rsidP="00A213D0"/>
    <w:p w14:paraId="5C373872" w14:textId="77777777" w:rsidR="00A213D0" w:rsidRPr="00A213D0" w:rsidRDefault="00A213D0" w:rsidP="00A213D0"/>
    <w:p w14:paraId="6A7A6957" w14:textId="212871EB" w:rsidR="00956229" w:rsidRDefault="00956229" w:rsidP="00A213D0">
      <w:pPr>
        <w:pStyle w:val="Heading3"/>
      </w:pPr>
      <w:r>
        <w:lastRenderedPageBreak/>
        <w:t>2NC MUST READ</w:t>
      </w:r>
    </w:p>
    <w:p w14:paraId="27A6FEBE" w14:textId="77777777" w:rsidR="00956229" w:rsidRPr="00B65F39" w:rsidRDefault="00956229" w:rsidP="00956229">
      <w:pPr>
        <w:pStyle w:val="Heading4"/>
      </w:pPr>
      <w:r w:rsidRPr="00B65F39">
        <w:t>The overall resilience of intelligence analysis trumps specific event prediction</w:t>
      </w:r>
    </w:p>
    <w:p w14:paraId="4C87859B" w14:textId="77777777" w:rsidR="00956229" w:rsidRPr="00CD024C" w:rsidRDefault="00956229" w:rsidP="00956229">
      <w:pPr>
        <w:rPr>
          <w:sz w:val="16"/>
        </w:rPr>
      </w:pPr>
      <w:r w:rsidRPr="00B65F39">
        <w:rPr>
          <w:rStyle w:val="Style13ptBold"/>
        </w:rPr>
        <w:t>Wirtz 13</w:t>
      </w:r>
      <w:r w:rsidRPr="00CD024C">
        <w:rPr>
          <w:sz w:val="16"/>
        </w:rPr>
        <w:t xml:space="preserve"> Dr. James J. Wirtz is Dean of the School of International Graduate Studies and former Chairman of the Department of National Security Affairs at the Naval Postgraduate School, Monterey, California. A former Chairman of the Intelligence Studies Section of the International Studies Association, he was President of the International Security and Arms Control Section of the American Political Science Association. A graduate of the University of Delaware, with a Ph.D. from Columb ia University, New York City, Dr. Wirtz is the author and co-edito r of several books on intelligence and arms control James J. Wirtz (2013) Indications and Warning in an Age of Uncertainty, International Journal of Intelligence and CounterIntelligence, 26:3, 550-562, DOI: 10.1080/08850607.2013.780558</w:t>
      </w:r>
    </w:p>
    <w:p w14:paraId="061D6933" w14:textId="77777777" w:rsidR="00956229" w:rsidRPr="00B65F39" w:rsidRDefault="00956229" w:rsidP="00956229"/>
    <w:p w14:paraId="31596D7F" w14:textId="77777777" w:rsidR="00956229" w:rsidRPr="0054341F" w:rsidRDefault="00956229" w:rsidP="00956229">
      <w:r w:rsidRPr="0054341F">
        <w:t xml:space="preserve">Indications and warning intelligence is an important and time-tested methodology employed by intelligenc e analysts to warn military officers and policymakers about changes in an opponent’s operational </w:t>
      </w:r>
      <w:proofErr w:type="gramStart"/>
      <w:r w:rsidRPr="0054341F">
        <w:t>‘‘posture’’ which</w:t>
      </w:r>
      <w:proofErr w:type="gramEnd"/>
      <w:r w:rsidRPr="0054341F">
        <w:t xml:space="preserve"> indicate that the likelihood of dangerous or aggressive activity is increasing. In recent times, it has fallen out of fashion because </w:t>
      </w:r>
      <w:r w:rsidRPr="0054341F">
        <w:rPr>
          <w:rStyle w:val="BoldUnderline"/>
          <w:rFonts w:ascii="Calibri" w:hAnsi="Calibri"/>
        </w:rPr>
        <w:t xml:space="preserve">policymakers and the public alike have come to expect that the Intelligence Community will be able to provide ‘‘specific event predictions’’ </w:t>
      </w:r>
      <w:r w:rsidRPr="0054341F">
        <w:t xml:space="preserve">of an opponent’s future actions. In other words, people tend to believe that intelligence analysts should be able to state who is about to undertake some unwanted activity, as well as where, how, when and why the action will unfold. </w:t>
      </w:r>
      <w:r w:rsidRPr="0054341F">
        <w:rPr>
          <w:rStyle w:val="BoldUnderline"/>
          <w:rFonts w:ascii="Calibri" w:hAnsi="Calibri"/>
        </w:rPr>
        <w:t>Another expectation is that these specific event predictions will be offered early enough so that policymakers and operators can take effective action</w:t>
      </w:r>
      <w:r w:rsidRPr="0054341F">
        <w:t xml:space="preserve"> to prevent the occurrence of some nefarious act or attack. </w:t>
      </w:r>
      <w:r w:rsidRPr="0054341F">
        <w:rPr>
          <w:rStyle w:val="BoldUnderline"/>
          <w:rFonts w:ascii="Calibri" w:hAnsi="Calibri"/>
        </w:rPr>
        <w:t>Specific event prediction is indeed the ‘‘holy grail’’ of intelligence analysis</w:t>
      </w:r>
      <w:r w:rsidRPr="0054341F">
        <w:t xml:space="preserve">, and analysts sometimes do manage to warn of specific events before they unfold. In 1942 naval intelligence analysts predicted the Japanese attack on Midway The Intelligence Community detected Soviet efforts to place medium range missiles in Cuba before these actions became a fait </w:t>
      </w:r>
      <w:proofErr w:type="gramStart"/>
      <w:r w:rsidRPr="0054341F">
        <w:t>accompli .</w:t>
      </w:r>
      <w:proofErr w:type="gramEnd"/>
      <w:r w:rsidRPr="0054341F">
        <w:t xml:space="preserve"> 1 </w:t>
      </w:r>
      <w:r w:rsidRPr="0054341F">
        <w:rPr>
          <w:rStyle w:val="BoldUnderline"/>
          <w:rFonts w:ascii="Calibri" w:hAnsi="Calibri"/>
        </w:rPr>
        <w:t>But for theoretical, bureaucratic, and cognitive reasons, specific event prediction is extraordinarily difficult to achieve</w:t>
      </w:r>
      <w:r w:rsidRPr="0054341F">
        <w:t xml:space="preserve"> in practice. </w:t>
      </w:r>
      <w:r w:rsidRPr="0054341F">
        <w:rPr>
          <w:rStyle w:val="BoldUnderline"/>
          <w:rFonts w:ascii="Calibri" w:hAnsi="Calibri"/>
        </w:rPr>
        <w:t>Success tends to be the exception, not the norm</w:t>
      </w:r>
      <w:r w:rsidRPr="0054341F">
        <w:t xml:space="preserve">. Indications </w:t>
      </w:r>
      <w:r w:rsidRPr="0054341F">
        <w:rPr>
          <w:rStyle w:val="BoldUnderline"/>
          <w:rFonts w:ascii="Calibri" w:hAnsi="Calibri"/>
        </w:rPr>
        <w:t xml:space="preserve">and warning intelligence offers a powerful and important alternative to a focus on specific eve </w:t>
      </w:r>
      <w:proofErr w:type="gramStart"/>
      <w:r w:rsidRPr="0054341F">
        <w:rPr>
          <w:rStyle w:val="BoldUnderline"/>
          <w:rFonts w:ascii="Calibri" w:hAnsi="Calibri"/>
        </w:rPr>
        <w:t>nt</w:t>
      </w:r>
      <w:proofErr w:type="gramEnd"/>
      <w:r w:rsidRPr="0054341F">
        <w:rPr>
          <w:rStyle w:val="BoldUnderline"/>
          <w:rFonts w:ascii="Calibri" w:hAnsi="Calibri"/>
        </w:rPr>
        <w:t xml:space="preserve"> prediction</w:t>
      </w:r>
      <w:r w:rsidRPr="0054341F">
        <w:t xml:space="preserve"> that might in fact be better suited to contemporary threat s posed by non-state actors or rogue regimes.</w:t>
      </w:r>
    </w:p>
    <w:p w14:paraId="75282BE2" w14:textId="77777777" w:rsidR="00956229" w:rsidRPr="00956229" w:rsidRDefault="00956229" w:rsidP="00956229"/>
    <w:p w14:paraId="4D7D5770" w14:textId="77777777" w:rsidR="00A213D0" w:rsidRPr="00A213D0" w:rsidRDefault="00A213D0" w:rsidP="00A213D0">
      <w:pPr>
        <w:pStyle w:val="Heading3"/>
      </w:pPr>
      <w:r>
        <w:lastRenderedPageBreak/>
        <w:t>Uniqueness – Morale</w:t>
      </w:r>
    </w:p>
    <w:p w14:paraId="5C903E59" w14:textId="77777777" w:rsidR="00E12FE4" w:rsidRPr="00B65F39" w:rsidRDefault="00E12FE4" w:rsidP="00E12FE4"/>
    <w:p w14:paraId="24B4D44B" w14:textId="77777777" w:rsidR="00E12FE4" w:rsidRPr="00B65F39" w:rsidRDefault="00E12FE4" w:rsidP="00E12FE4">
      <w:pPr>
        <w:pStyle w:val="Heading4"/>
      </w:pPr>
      <w:r w:rsidRPr="00B65F39">
        <w:t xml:space="preserve">New leadership and Obama </w:t>
      </w:r>
      <w:r w:rsidR="001647A2" w:rsidRPr="00B65F39">
        <w:t>allow new confidence in NSA</w:t>
      </w:r>
    </w:p>
    <w:p w14:paraId="484113AB" w14:textId="77777777" w:rsidR="001647A2" w:rsidRPr="00B65F39" w:rsidRDefault="001647A2" w:rsidP="001647A2">
      <w:r w:rsidRPr="00B65F39">
        <w:rPr>
          <w:rStyle w:val="Style13ptBold"/>
        </w:rPr>
        <w:t>Stroebel 5/19/14</w:t>
      </w:r>
      <w:r w:rsidRPr="00B65F39">
        <w:t xml:space="preserve"> Reuters </w:t>
      </w:r>
      <w:proofErr w:type="gramStart"/>
      <w:r w:rsidRPr="00B65F39">
        <w:t>staff  http</w:t>
      </w:r>
      <w:proofErr w:type="gramEnd"/>
      <w:r w:rsidRPr="00B65F39">
        <w:t>://www.reuters.com/article/2014/05/19/us-usa-security-rogers-idUSBREA4I02J20140519</w:t>
      </w:r>
    </w:p>
    <w:p w14:paraId="039C5979" w14:textId="77777777" w:rsidR="001647A2" w:rsidRDefault="001647A2" w:rsidP="001647A2">
      <w:r w:rsidRPr="00B65F39">
        <w:t xml:space="preserve">Rogers faces big challenges. </w:t>
      </w:r>
      <w:r w:rsidRPr="00CD2FC9">
        <w:rPr>
          <w:rStyle w:val="StyleUnderline"/>
        </w:rPr>
        <w:t>Morale</w:t>
      </w:r>
      <w:r w:rsidRPr="00B65F39">
        <w:t xml:space="preserve"> among the NSA's tens of thousands of employees </w:t>
      </w:r>
      <w:r w:rsidRPr="00CD2FC9">
        <w:rPr>
          <w:rStyle w:val="StyleUnderline"/>
        </w:rPr>
        <w:t>has taken a hit</w:t>
      </w:r>
      <w:r w:rsidRPr="00B65F39">
        <w:t xml:space="preserve">, and Rogers said </w:t>
      </w:r>
      <w:r w:rsidRPr="00CD2FC9">
        <w:rPr>
          <w:rStyle w:val="StyleUnderline"/>
        </w:rPr>
        <w:t>many people in the agency found it both uncomfortable and perplexing to be under public scrutiny</w:t>
      </w:r>
      <w:proofErr w:type="gramStart"/>
      <w:r w:rsidRPr="00B65F39">
        <w:t>.</w:t>
      </w:r>
      <w:r w:rsidR="00CD2FC9" w:rsidRPr="00CD2FC9">
        <w:rPr>
          <w:sz w:val="12"/>
        </w:rPr>
        <w:t>¶</w:t>
      </w:r>
      <w:proofErr w:type="gramEnd"/>
      <w:r w:rsidR="00CD2FC9" w:rsidRPr="00CD2FC9">
        <w:rPr>
          <w:sz w:val="12"/>
        </w:rPr>
        <w:t xml:space="preserve"> </w:t>
      </w:r>
      <w:r w:rsidRPr="00B65F39">
        <w:t xml:space="preserve">Retired Air Force General Michael Hayden, a former director of both the NSA and CIA, said it was instructive that </w:t>
      </w:r>
      <w:r w:rsidRPr="00CD2FC9">
        <w:rPr>
          <w:rStyle w:val="StyleUnderline"/>
        </w:rPr>
        <w:t>Obama chose Rogers, and veteran NSA civilian Richard Ledgett to be his deputy, at a time when the president was under enormous pressure to conduct a house cleaning of the agency</w:t>
      </w:r>
      <w:r w:rsidRPr="00B65F39">
        <w:t>.</w:t>
      </w:r>
      <w:r w:rsidR="00CD2FC9" w:rsidRPr="00CD2FC9">
        <w:rPr>
          <w:sz w:val="12"/>
        </w:rPr>
        <w:t xml:space="preserve">¶ </w:t>
      </w:r>
      <w:r w:rsidRPr="00CD2FC9">
        <w:rPr>
          <w:rStyle w:val="StyleUnderline"/>
        </w:rPr>
        <w:t>It was</w:t>
      </w:r>
      <w:r w:rsidRPr="00B65F39">
        <w:t>, Hayden said</w:t>
      </w:r>
      <w:r w:rsidRPr="00CD2FC9">
        <w:rPr>
          <w:rStyle w:val="StyleUnderline"/>
        </w:rPr>
        <w:t>, a "vote of confidence" in the NSA and its staff</w:t>
      </w:r>
      <w:r w:rsidRPr="00B65F39">
        <w:t xml:space="preserve">, and a sign that, </w:t>
      </w:r>
      <w:r w:rsidRPr="00CD2FC9">
        <w:rPr>
          <w:rStyle w:val="StyleUnderline"/>
        </w:rPr>
        <w:t>despite some reforms, Obama plans no sharp cutback in the agency's aggressive global surveillance</w:t>
      </w:r>
      <w:r w:rsidRPr="00B65F39">
        <w:t>.</w:t>
      </w:r>
      <w:r w:rsidR="00CD2FC9" w:rsidRPr="00CD2FC9">
        <w:rPr>
          <w:sz w:val="12"/>
        </w:rPr>
        <w:t xml:space="preserve">¶ </w:t>
      </w:r>
      <w:r w:rsidRPr="00B65F39">
        <w:t xml:space="preserve">"They were the obvious choices before Snowden, and they were the choices after Snowden. </w:t>
      </w:r>
      <w:r w:rsidRPr="00CD2FC9">
        <w:rPr>
          <w:rStyle w:val="Emphasis"/>
        </w:rPr>
        <w:t>This is a powerful message to send to the workforce,</w:t>
      </w:r>
      <w:r w:rsidRPr="00B65F39">
        <w:t>" Hayden said</w:t>
      </w:r>
      <w:proofErr w:type="gramStart"/>
      <w:r w:rsidRPr="00B65F39">
        <w:t>.</w:t>
      </w:r>
      <w:r w:rsidR="00CD2FC9" w:rsidRPr="00CD2FC9">
        <w:rPr>
          <w:sz w:val="12"/>
        </w:rPr>
        <w:t>¶</w:t>
      </w:r>
      <w:proofErr w:type="gramEnd"/>
      <w:r w:rsidR="00CD2FC9" w:rsidRPr="00CD2FC9">
        <w:rPr>
          <w:sz w:val="12"/>
        </w:rPr>
        <w:t xml:space="preserve"> </w:t>
      </w:r>
      <w:r w:rsidRPr="00CD2FC9">
        <w:rPr>
          <w:rStyle w:val="StyleUnderline"/>
        </w:rPr>
        <w:t>A second former senior U.S. intelligence official who knows Rogers predicted he would be a "much more inclusive" leader than his predecessor</w:t>
      </w:r>
      <w:r w:rsidRPr="00B65F39">
        <w:t>, the sometimes-combative Army General Keith Alexander, who led the agency for more than eight years.</w:t>
      </w:r>
    </w:p>
    <w:p w14:paraId="20211BF9" w14:textId="77777777" w:rsidR="00FA637A" w:rsidRDefault="00FA637A" w:rsidP="001647A2"/>
    <w:p w14:paraId="313AEEF5" w14:textId="77777777" w:rsidR="00FA637A" w:rsidRDefault="00FA637A" w:rsidP="00FA637A">
      <w:pPr>
        <w:pStyle w:val="Heading4"/>
      </w:pPr>
      <w:r>
        <w:t xml:space="preserve">Betrayal by Congress and the President crushes MSA morale, which impact capaiblities </w:t>
      </w:r>
    </w:p>
    <w:p w14:paraId="3CEDFC21" w14:textId="77777777" w:rsidR="00FA637A" w:rsidRDefault="00FA637A" w:rsidP="00FA637A">
      <w:r w:rsidRPr="00601108">
        <w:rPr>
          <w:rStyle w:val="Style13ptBold"/>
        </w:rPr>
        <w:t>Hayden 14</w:t>
      </w:r>
      <w:r>
        <w:t xml:space="preserve"> </w:t>
      </w:r>
      <w:r w:rsidRPr="00601108">
        <w:t>Michael V. Hayden was director of the CIA from 2006 to 2009.</w:t>
      </w:r>
      <w:r>
        <w:t xml:space="preserve"> </w:t>
      </w:r>
      <w:r w:rsidRPr="00396751">
        <w:t>http://www.worldaffairsjournal.org/article/beyond-snowden-nsa-reality-check</w:t>
      </w:r>
    </w:p>
    <w:p w14:paraId="10EE50A3" w14:textId="77777777" w:rsidR="00FA637A" w:rsidRDefault="00FA637A" w:rsidP="00FA637A"/>
    <w:p w14:paraId="21983E1B" w14:textId="77777777" w:rsidR="00FA637A" w:rsidRPr="00396751" w:rsidRDefault="00FA637A" w:rsidP="00FA637A">
      <w:r>
        <w:t>In the most iconic scene in one of America’s most iconic movies, High Noon, Marshal Will Kane, played by Gary Cooper, throws his badge into the dust as he prepares to abandon the ungrateful town he has defended for years</w:t>
      </w:r>
      <w:proofErr w:type="gramStart"/>
      <w:r>
        <w:t>.</w:t>
      </w:r>
      <w:r w:rsidRPr="00FA637A">
        <w:rPr>
          <w:sz w:val="12"/>
        </w:rPr>
        <w:t>¶</w:t>
      </w:r>
      <w:proofErr w:type="gramEnd"/>
      <w:r w:rsidRPr="00FA637A">
        <w:rPr>
          <w:sz w:val="12"/>
        </w:rPr>
        <w:t xml:space="preserve"> </w:t>
      </w:r>
      <w:r>
        <w:t>Kane had sought the support of the townsfolk as murderous Frank Miller and his gang descended on them. He got no such support; they even objected to his standing up against the gang on his own, as it might endanger them. Still Kane went into harm’s way, refusing to flee, finally killing Miller and his henchmen</w:t>
      </w:r>
      <w:proofErr w:type="gramStart"/>
      <w:r>
        <w:t>.</w:t>
      </w:r>
      <w:r w:rsidRPr="00FA637A">
        <w:rPr>
          <w:sz w:val="12"/>
        </w:rPr>
        <w:t>¶</w:t>
      </w:r>
      <w:proofErr w:type="gramEnd"/>
      <w:r w:rsidRPr="00FA637A">
        <w:rPr>
          <w:sz w:val="12"/>
        </w:rPr>
        <w:t xml:space="preserve"> </w:t>
      </w:r>
      <w:r>
        <w:t>In the last scene, the townsfolk are almost tripping over themselves to congratulate and praise Kane for his heroism. He stares them down, removes his badge, and climbs aboard a buckboard driven by his new wife (Grace Kelly) and heads out of town</w:t>
      </w:r>
      <w:proofErr w:type="gramStart"/>
      <w:r>
        <w:t>.</w:t>
      </w:r>
      <w:r w:rsidRPr="00FA637A">
        <w:rPr>
          <w:sz w:val="12"/>
        </w:rPr>
        <w:t>¶</w:t>
      </w:r>
      <w:proofErr w:type="gramEnd"/>
      <w:r w:rsidRPr="00FA637A">
        <w:rPr>
          <w:sz w:val="12"/>
        </w:rPr>
        <w:t xml:space="preserve"> </w:t>
      </w:r>
      <w:r w:rsidRPr="00FA637A">
        <w:rPr>
          <w:rStyle w:val="StyleUnderline"/>
        </w:rPr>
        <w:t>The folks at Fort Meade</w:t>
      </w:r>
      <w:r>
        <w:t xml:space="preserve"> today have to feel a little bit like Will Kane. They </w:t>
      </w:r>
      <w:r w:rsidRPr="00FA637A">
        <w:rPr>
          <w:rStyle w:val="StyleUnderline"/>
        </w:rPr>
        <w:t>don’t seem to be getting much help against the current threats to them</w:t>
      </w:r>
      <w:proofErr w:type="gramStart"/>
      <w:r>
        <w:t>.</w:t>
      </w:r>
      <w:r w:rsidRPr="00FA637A">
        <w:rPr>
          <w:sz w:val="12"/>
        </w:rPr>
        <w:t>¶</w:t>
      </w:r>
      <w:proofErr w:type="gramEnd"/>
      <w:r w:rsidRPr="00FA637A">
        <w:rPr>
          <w:sz w:val="12"/>
        </w:rPr>
        <w:t xml:space="preserve"> </w:t>
      </w:r>
      <w:r>
        <w:t xml:space="preserve">House Intelligence Chairman Mike Rogers summed it up pretty well at a recent panel, noting that </w:t>
      </w:r>
      <w:r w:rsidRPr="00FA637A">
        <w:rPr>
          <w:rStyle w:val="StyleUnderline"/>
        </w:rPr>
        <w:t>the United States had “the only intelligence services on the planet that are under siege from its adversaries and from its internal support system, the citizens of the United States</w:t>
      </w:r>
      <w:r>
        <w:t>.”</w:t>
      </w:r>
      <w:r w:rsidRPr="00FA637A">
        <w:rPr>
          <w:sz w:val="12"/>
        </w:rPr>
        <w:t xml:space="preserve">¶ </w:t>
      </w:r>
      <w:r w:rsidRPr="00FA637A">
        <w:rPr>
          <w:rStyle w:val="StyleUnderline"/>
        </w:rPr>
        <w:t>It should trouble all Americans when the NSA director and his deputy feel it necessary to send a letter to the families of all NSA officers to assure them that their loved ones are heroes, not criminals</w:t>
      </w:r>
      <w:proofErr w:type="gramStart"/>
      <w:r w:rsidRPr="00FA637A">
        <w:rPr>
          <w:rStyle w:val="StyleUnderline"/>
        </w:rPr>
        <w:t>.</w:t>
      </w:r>
      <w:r w:rsidRPr="00FA637A">
        <w:rPr>
          <w:sz w:val="12"/>
        </w:rPr>
        <w:t>¶</w:t>
      </w:r>
      <w:proofErr w:type="gramEnd"/>
      <w:r w:rsidRPr="00FA637A">
        <w:rPr>
          <w:sz w:val="12"/>
        </w:rPr>
        <w:t xml:space="preserve"> </w:t>
      </w:r>
      <w:r>
        <w:t xml:space="preserve">There is no doubt that these are difficult issues, and the fundamental questions brought on by new technologies and new enemies remain to be resolved. But </w:t>
      </w:r>
      <w:r w:rsidRPr="00FA637A">
        <w:rPr>
          <w:rStyle w:val="StyleUnderline"/>
        </w:rPr>
        <w:t>the NSA played by the rules. Its actions were anchored in statute</w:t>
      </w:r>
      <w:r>
        <w:t xml:space="preserve"> (the 2006 renewal of the Patriot Act and the 2008 FISA Amendment Act), briefed to all members of the congressional committees, </w:t>
      </w:r>
      <w:r w:rsidRPr="00FA637A">
        <w:rPr>
          <w:rStyle w:val="StyleUnderline"/>
        </w:rPr>
        <w:t>and overseen by an unprecedented level of court supervisio</w:t>
      </w:r>
      <w:r>
        <w:t>n. And yet a New York Times op-ed casually leads with the headline “The Criminal NSA.”</w:t>
      </w:r>
      <w:r w:rsidRPr="00FA637A">
        <w:rPr>
          <w:sz w:val="12"/>
        </w:rPr>
        <w:t xml:space="preserve">¶ </w:t>
      </w:r>
      <w:r w:rsidRPr="00FA637A">
        <w:rPr>
          <w:rStyle w:val="StyleUnderline"/>
        </w:rPr>
        <w:t>Even President Obama’s efforts to defend the agency have had a pointed edge at times.</w:t>
      </w:r>
      <w:r>
        <w:t xml:space="preserve"> At an August press conference, the president praised the men and women of the intelligence community as patriots and then, understandably and correctly, characterized those who have raised their voices against various NSA programs as patriots, too</w:t>
      </w:r>
      <w:proofErr w:type="gramStart"/>
      <w:r>
        <w:t>.</w:t>
      </w:r>
      <w:r w:rsidRPr="00FA637A">
        <w:rPr>
          <w:sz w:val="12"/>
        </w:rPr>
        <w:t>¶</w:t>
      </w:r>
      <w:proofErr w:type="gramEnd"/>
      <w:r w:rsidRPr="00FA637A">
        <w:rPr>
          <w:sz w:val="12"/>
        </w:rPr>
        <w:t xml:space="preserve"> </w:t>
      </w:r>
      <w:r>
        <w:t xml:space="preserve">Fair enough, in some general rhetorical sense. But </w:t>
      </w:r>
      <w:r w:rsidRPr="00FA637A">
        <w:rPr>
          <w:rStyle w:val="StyleUnderline"/>
        </w:rPr>
        <w:t>to the people at Fort Meade, the president’s words just equated his own workforce with those who routinely accuse that same workforce of felonies. That doesn’t go down easily</w:t>
      </w:r>
      <w:proofErr w:type="gramStart"/>
      <w:r w:rsidRPr="00FA637A">
        <w:rPr>
          <w:rStyle w:val="StyleUnderline"/>
        </w:rPr>
        <w:t>.¶</w:t>
      </w:r>
      <w:proofErr w:type="gramEnd"/>
      <w:r w:rsidRPr="00FA637A">
        <w:rPr>
          <w:rStyle w:val="StyleUnderline"/>
        </w:rPr>
        <w:t xml:space="preserve"> Perhaps what is missing here is a personal touch. </w:t>
      </w:r>
      <w:r>
        <w:t xml:space="preserve">When President Obama released CIA interrogation memos in 2009, an event that David Ignatius equated to a car bomb going off in the driveway, the president visited </w:t>
      </w:r>
      <w:r>
        <w:lastRenderedPageBreak/>
        <w:t xml:space="preserve">Langley. </w:t>
      </w:r>
      <w:r w:rsidRPr="00FA637A">
        <w:rPr>
          <w:rStyle w:val="StyleUnderline"/>
        </w:rPr>
        <w:t>A visit to Fort Meade today, to thank and support an embattled and routinely traduced workforce, would be almost sacramental in its character, delivering both sign and substance of the president’s commitment</w:t>
      </w:r>
      <w:proofErr w:type="gramStart"/>
      <w:r>
        <w:t>.</w:t>
      </w:r>
      <w:r w:rsidRPr="00FA637A">
        <w:rPr>
          <w:sz w:val="12"/>
        </w:rPr>
        <w:t>¶</w:t>
      </w:r>
      <w:proofErr w:type="gramEnd"/>
      <w:r w:rsidRPr="00FA637A">
        <w:rPr>
          <w:sz w:val="12"/>
        </w:rPr>
        <w:t xml:space="preserve"> </w:t>
      </w:r>
      <w:r>
        <w:t>It would also set a precedent. In the sixty-one-year history of the NSA, no Democratic president has ever visited the agency</w:t>
      </w:r>
      <w:proofErr w:type="gramStart"/>
      <w:r>
        <w:t>.</w:t>
      </w:r>
      <w:r w:rsidRPr="00FA637A">
        <w:rPr>
          <w:sz w:val="12"/>
        </w:rPr>
        <w:t>¶</w:t>
      </w:r>
      <w:proofErr w:type="gramEnd"/>
      <w:r w:rsidRPr="00FA637A">
        <w:rPr>
          <w:sz w:val="12"/>
        </w:rPr>
        <w:t xml:space="preserve"> </w:t>
      </w:r>
      <w:r>
        <w:t xml:space="preserve">There are a lot of risks involved in the controversy that Edward Snowden started. </w:t>
      </w:r>
      <w:r w:rsidRPr="00FA637A">
        <w:rPr>
          <w:rStyle w:val="StyleUnderline"/>
        </w:rPr>
        <w:t>The greatest of all,</w:t>
      </w:r>
      <w:r>
        <w:t xml:space="preserve"> perhaps, </w:t>
      </w:r>
      <w:r w:rsidRPr="00FA637A">
        <w:rPr>
          <w:rStyle w:val="Emphasis"/>
        </w:rPr>
        <w:t>is the impact of an uninformed blizzard of accusations on the morale of our intelligence workers</w:t>
      </w:r>
      <w:r w:rsidRPr="00FA637A">
        <w:rPr>
          <w:rStyle w:val="StyleUnderline"/>
        </w:rPr>
        <w:t>.</w:t>
      </w:r>
      <w:r>
        <w:t xml:space="preserve"> The last thing the nation needs is for this community to ride out of town with the Frank Millers of today still standing.</w:t>
      </w:r>
    </w:p>
    <w:p w14:paraId="689350D2" w14:textId="77777777" w:rsidR="00FA637A" w:rsidRPr="00B65F39" w:rsidRDefault="00FA637A" w:rsidP="001647A2"/>
    <w:p w14:paraId="76907F46" w14:textId="77777777" w:rsidR="00411985" w:rsidRPr="00B65F39" w:rsidRDefault="00411985" w:rsidP="001647A2"/>
    <w:p w14:paraId="206F8B5B" w14:textId="77777777" w:rsidR="00E915AD" w:rsidRDefault="00E915AD" w:rsidP="00A213D0">
      <w:pPr>
        <w:pStyle w:val="Heading3"/>
      </w:pPr>
      <w:r>
        <w:lastRenderedPageBreak/>
        <w:t>Uniqueness – Recruiting</w:t>
      </w:r>
    </w:p>
    <w:p w14:paraId="7241DD53" w14:textId="77777777" w:rsidR="00E915AD" w:rsidRDefault="00E915AD" w:rsidP="00E915AD"/>
    <w:p w14:paraId="63D4ACFD" w14:textId="77777777" w:rsidR="00E915AD" w:rsidRPr="00B65F39" w:rsidRDefault="00E915AD" w:rsidP="00E915AD">
      <w:pPr>
        <w:pStyle w:val="Heading4"/>
      </w:pPr>
      <w:r w:rsidRPr="00B65F39">
        <w:t xml:space="preserve">Recruitment stable, but on the brink – dip crushes NSA </w:t>
      </w:r>
      <w:r>
        <w:t>capabilities</w:t>
      </w:r>
    </w:p>
    <w:p w14:paraId="70FD5F37" w14:textId="77777777" w:rsidR="00E915AD" w:rsidRPr="00B65F39" w:rsidRDefault="00E915AD" w:rsidP="00E915AD">
      <w:r w:rsidRPr="00B65F39">
        <w:rPr>
          <w:rStyle w:val="Style13ptBold"/>
        </w:rPr>
        <w:t>Brumfiel 3/31/15</w:t>
      </w:r>
      <w:r w:rsidRPr="00B65F39">
        <w:t xml:space="preserve"> </w:t>
      </w:r>
      <w:hyperlink r:id="rId17" w:history="1">
        <w:r w:rsidRPr="00B65F39">
          <w:rPr>
            <w:rStyle w:val="Hyperlink"/>
          </w:rPr>
          <w:t>http://www.npr.org/2015/03/31/395829446/after-snowden-the-nsa-faces-recruitment-challenge</w:t>
        </w:r>
      </w:hyperlink>
      <w:proofErr w:type="gramStart"/>
      <w:r w:rsidRPr="00B65F39">
        <w:t xml:space="preserve">  Science</w:t>
      </w:r>
      <w:proofErr w:type="gramEnd"/>
      <w:r w:rsidRPr="00B65F39">
        <w:t xml:space="preserve"> correspondent Geoff Brumfiel's reports on physics, space, and all things nuclear can be heard across NPR News programs and on NPR.org. Brumfiel has carried his microphone into ghost villages created by the Fukushima nuclear accident in Japan. He's tracked the journey of highly enriched uranium as it was shipped out of Poland. For a story on how animals drink, he crouched for over an hour and tried to convince his neighbor's cat to lap a bowl of milk. He became a full-time correspondent in March of 2013. Prior to NPR, Geoff was based in London as a senior reporter for Nature Magazine from 2007-2013. There he covered energy, space, climate, and the physical sciences. In addition to reporting, he was a member of the award-winning Nature podcast team.</w:t>
      </w:r>
    </w:p>
    <w:p w14:paraId="433AC41B" w14:textId="77777777" w:rsidR="00E915AD" w:rsidRDefault="00E915AD" w:rsidP="00E915AD"/>
    <w:p w14:paraId="408214DA" w14:textId="77777777" w:rsidR="00E915AD" w:rsidRDefault="00E915AD" w:rsidP="00E915AD">
      <w:r w:rsidRPr="00B65F39">
        <w:t>D</w:t>
      </w:r>
      <w:r w:rsidRPr="00561EBD">
        <w:rPr>
          <w:rStyle w:val="StyleUnderline"/>
        </w:rPr>
        <w:t>aniel Swann is exactly the type of person the National Security Agency would love to have working for it.</w:t>
      </w:r>
      <w:r w:rsidRPr="00B65F39">
        <w:t xml:space="preserve"> The 22-year-old is a fourth-year concurrent bachelor's-master's student at Johns Hopkins University with a bright future in cybersecurity</w:t>
      </w:r>
      <w:proofErr w:type="gramStart"/>
      <w:r w:rsidRPr="00B65F39">
        <w:t>.</w:t>
      </w:r>
      <w:r w:rsidRPr="00CD2FC9">
        <w:rPr>
          <w:sz w:val="12"/>
        </w:rPr>
        <w:t>¶</w:t>
      </w:r>
      <w:proofErr w:type="gramEnd"/>
      <w:r w:rsidRPr="00CD2FC9">
        <w:rPr>
          <w:sz w:val="12"/>
        </w:rPr>
        <w:t xml:space="preserve"> </w:t>
      </w:r>
      <w:r w:rsidRPr="00B65F39">
        <w:t xml:space="preserve">And growing up in Annapolis, Md., not far from the NSA's headquarters, </w:t>
      </w:r>
      <w:r w:rsidRPr="00561EBD">
        <w:rPr>
          <w:rStyle w:val="StyleUnderline"/>
        </w:rPr>
        <w:t>Swann thought he might work at the agency, which intercepts phone calls, emails and other so-called "signals intelligence" from U.S. adversaries</w:t>
      </w:r>
      <w:r w:rsidRPr="00B65F39">
        <w:t>.</w:t>
      </w:r>
      <w:r w:rsidRPr="00CD2FC9">
        <w:rPr>
          <w:sz w:val="12"/>
        </w:rPr>
        <w:t xml:space="preserve">¶ </w:t>
      </w:r>
      <w:r w:rsidRPr="00B65F39">
        <w:t xml:space="preserve">"When I was a senior in high school I thought I would end up working for a defense contractor or the NSA itself," Swann says. Then, in 2013, NSA contractor Edward </w:t>
      </w:r>
      <w:r w:rsidRPr="00561EBD">
        <w:rPr>
          <w:rStyle w:val="StyleUnderline"/>
        </w:rPr>
        <w:t>Snowden leaked a treasure-trove of top-secret documents. They showed that the agency's programs to collect intelligence were far more sweeping than Americans realized</w:t>
      </w:r>
      <w:proofErr w:type="gramStart"/>
      <w:r w:rsidRPr="00561EBD">
        <w:rPr>
          <w:rStyle w:val="StyleUnderline"/>
        </w:rPr>
        <w:t>.¶</w:t>
      </w:r>
      <w:proofErr w:type="gramEnd"/>
      <w:r w:rsidRPr="00CD2FC9">
        <w:rPr>
          <w:sz w:val="12"/>
        </w:rPr>
        <w:t xml:space="preserve"> </w:t>
      </w:r>
      <w:r w:rsidRPr="00B65F39">
        <w:t xml:space="preserve">After Snowden's revelations, Swann's thinking changed. </w:t>
      </w:r>
      <w:r w:rsidRPr="00561EBD">
        <w:rPr>
          <w:rStyle w:val="StyleUnderline"/>
        </w:rPr>
        <w:t>The NSA's tactics</w:t>
      </w:r>
      <w:r w:rsidRPr="00B65F39">
        <w:t xml:space="preserve">, which include retaining data from American citizens, </w:t>
      </w:r>
      <w:r w:rsidRPr="00561EBD">
        <w:rPr>
          <w:rStyle w:val="StyleUnderline"/>
        </w:rPr>
        <w:t>raise too many questions in his mind: "I can't see myself working there," he says, "partially because of these moral reasons."</w:t>
      </w:r>
      <w:r w:rsidRPr="00CD2FC9">
        <w:rPr>
          <w:sz w:val="12"/>
        </w:rPr>
        <w:t xml:space="preserve">¶ </w:t>
      </w:r>
      <w:proofErr w:type="gramStart"/>
      <w:r w:rsidRPr="00B65F39">
        <w:t>This</w:t>
      </w:r>
      <w:proofErr w:type="gramEnd"/>
      <w:r w:rsidRPr="00B65F39">
        <w:t xml:space="preserve"> year, </w:t>
      </w:r>
      <w:r w:rsidRPr="00561EBD">
        <w:rPr>
          <w:rStyle w:val="StyleUnderline"/>
        </w:rPr>
        <w:t xml:space="preserve">the NSA needs to find 1,600 recruits. </w:t>
      </w:r>
      <w:r w:rsidRPr="00B65F39">
        <w:t xml:space="preserve">Hundreds of them must come from highly specialized fields like computer science and mathematics. </w:t>
      </w:r>
      <w:r w:rsidRPr="00561EBD">
        <w:rPr>
          <w:rStyle w:val="StyleUnderline"/>
        </w:rPr>
        <w:t>So far</w:t>
      </w:r>
      <w:r w:rsidRPr="00B65F39">
        <w:t xml:space="preserve">, it says, </w:t>
      </w:r>
      <w:r w:rsidRPr="00561EBD">
        <w:rPr>
          <w:rStyle w:val="StyleUnderline"/>
        </w:rPr>
        <w:t xml:space="preserve">the agency has been successful. But with its popularity down, and pay from wealthy Silicon Valley </w:t>
      </w:r>
      <w:proofErr w:type="gramStart"/>
      <w:r w:rsidRPr="00561EBD">
        <w:rPr>
          <w:rStyle w:val="StyleUnderline"/>
        </w:rPr>
        <w:t>companies</w:t>
      </w:r>
      <w:proofErr w:type="gramEnd"/>
      <w:r w:rsidRPr="00561EBD">
        <w:rPr>
          <w:rStyle w:val="StyleUnderline"/>
        </w:rPr>
        <w:t xml:space="preserve"> way up, agency officials concede that recruitment is a worry.</w:t>
      </w:r>
      <w:r w:rsidRPr="00B65F39">
        <w:t xml:space="preserve"> If enough students follow Daniel Swann, then one of the world's most powerful spy agencies could lose its edge</w:t>
      </w:r>
      <w:proofErr w:type="gramStart"/>
      <w:r w:rsidRPr="00B65F39">
        <w:t>.</w:t>
      </w:r>
      <w:r w:rsidRPr="00CD2FC9">
        <w:rPr>
          <w:sz w:val="12"/>
        </w:rPr>
        <w:t>¶</w:t>
      </w:r>
      <w:proofErr w:type="gramEnd"/>
      <w:r w:rsidRPr="00CD2FC9">
        <w:rPr>
          <w:sz w:val="12"/>
        </w:rPr>
        <w:t xml:space="preserve"> </w:t>
      </w:r>
      <w:r w:rsidRPr="00B65F39">
        <w:t>People Power Makes The Difference</w:t>
      </w:r>
      <w:r w:rsidRPr="00CD2FC9">
        <w:rPr>
          <w:sz w:val="12"/>
        </w:rPr>
        <w:t xml:space="preserve">¶ </w:t>
      </w:r>
      <w:r w:rsidRPr="00B65F39">
        <w:t xml:space="preserve">Contrary to popular belief, </w:t>
      </w:r>
      <w:r w:rsidRPr="00561EBD">
        <w:rPr>
          <w:rStyle w:val="StyleUnderline"/>
        </w:rPr>
        <w:t>the NSA's black buildings aren't simply filled with code-cracking supercomputers</w:t>
      </w:r>
      <w:r w:rsidRPr="00B65F39">
        <w:t>.</w:t>
      </w:r>
      <w:r w:rsidRPr="00CD2FC9">
        <w:rPr>
          <w:sz w:val="12"/>
        </w:rPr>
        <w:t xml:space="preserve">¶ </w:t>
      </w:r>
      <w:r w:rsidRPr="00B65F39">
        <w:t>"There's no such thing as a computer that can break any code," says Neal Ziring, a technical lead in the agency's information assurance directorate. "People like to think there's some magic bullet here, and there isn't. It's all hard work."</w:t>
      </w:r>
      <w:r w:rsidRPr="00CD2FC9">
        <w:rPr>
          <w:sz w:val="12"/>
        </w:rPr>
        <w:t xml:space="preserve">¶ </w:t>
      </w:r>
      <w:r w:rsidRPr="00B65F39">
        <w:t>"I was at a Dartmouth career fair a few months ago, and our table was right across from Facebook. And we are looking for some of the same things that they are."</w:t>
      </w:r>
      <w:r w:rsidRPr="00CD2FC9">
        <w:rPr>
          <w:sz w:val="12"/>
        </w:rPr>
        <w:t xml:space="preserve">¶ </w:t>
      </w:r>
      <w:proofErr w:type="gramStart"/>
      <w:r w:rsidRPr="00B65F39">
        <w:t>Hard</w:t>
      </w:r>
      <w:proofErr w:type="gramEnd"/>
      <w:r w:rsidRPr="00B65F39">
        <w:t xml:space="preserve"> work done by a lot of people. Nationwide, the NSA employs roughly 35,000. And </w:t>
      </w:r>
      <w:r w:rsidRPr="00561EBD">
        <w:rPr>
          <w:rStyle w:val="StyleUnderline"/>
        </w:rPr>
        <w:t xml:space="preserve">each year it must find recruits to keep it at the cutting edge of </w:t>
      </w:r>
      <w:proofErr w:type="gramStart"/>
      <w:r w:rsidRPr="00561EBD">
        <w:rPr>
          <w:rStyle w:val="StyleUnderline"/>
        </w:rPr>
        <w:t>code-making</w:t>
      </w:r>
      <w:proofErr w:type="gramEnd"/>
      <w:r w:rsidRPr="00561EBD">
        <w:rPr>
          <w:rStyle w:val="StyleUnderline"/>
        </w:rPr>
        <w:t xml:space="preserve"> and code-breaking</w:t>
      </w:r>
      <w:r w:rsidRPr="00B65F39">
        <w:t>. It gets those recruits from hundreds of colleges and universities nationwide, including Johns Hopkins University</w:t>
      </w:r>
      <w:proofErr w:type="gramStart"/>
      <w:r w:rsidRPr="00B65F39">
        <w:t>.</w:t>
      </w:r>
      <w:r w:rsidRPr="00CD2FC9">
        <w:rPr>
          <w:sz w:val="12"/>
        </w:rPr>
        <w:t>¶</w:t>
      </w:r>
      <w:proofErr w:type="gramEnd"/>
      <w:r w:rsidRPr="00CD2FC9">
        <w:rPr>
          <w:sz w:val="12"/>
        </w:rPr>
        <w:t xml:space="preserve"> </w:t>
      </w:r>
      <w:r w:rsidRPr="00B65F39">
        <w:t>Matthew Green, a professor of computer science at Hopkins, says the number of such students the school turns out each year can vary. "Sometimes it's a half-a-dozen," he says. "Sometimes it's just one or two."</w:t>
      </w:r>
    </w:p>
    <w:p w14:paraId="5966CF41" w14:textId="77777777" w:rsidR="00E915AD" w:rsidRDefault="00E915AD" w:rsidP="00E915AD"/>
    <w:p w14:paraId="25E5D496" w14:textId="572D4F00" w:rsidR="003C0A7E" w:rsidRDefault="006B301E" w:rsidP="003C0A7E">
      <w:pPr>
        <w:pStyle w:val="Heading4"/>
      </w:pPr>
      <w:r>
        <w:t>NSA recruitment and retention is steady—limited vacancy</w:t>
      </w:r>
    </w:p>
    <w:p w14:paraId="7D1945D2" w14:textId="77777777" w:rsidR="003C0A7E" w:rsidRDefault="003C0A7E" w:rsidP="003C0A7E">
      <w:r w:rsidRPr="00A14BC9">
        <w:rPr>
          <w:rStyle w:val="Style13ptBold"/>
        </w:rPr>
        <w:t>Gold 5/1/15</w:t>
      </w:r>
      <w:r>
        <w:t xml:space="preserve"> (</w:t>
      </w:r>
      <w:r w:rsidRPr="00A14BC9">
        <w:t>Hannah Gold, writer and editor for The Guardian, "The NSA's greatest hiring strength is students, but resistance is growing," www.theguardian.com/us-news/2015/may/01/nsa-recruitment-college-campuses-student-privacy</w:t>
      </w:r>
      <w:r>
        <w:t>)</w:t>
      </w:r>
    </w:p>
    <w:p w14:paraId="1F396B23" w14:textId="77777777" w:rsidR="004D115C" w:rsidRPr="00A14BC9" w:rsidRDefault="004D115C" w:rsidP="003C0A7E"/>
    <w:p w14:paraId="4D98867E" w14:textId="77777777" w:rsidR="003C0A7E" w:rsidRDefault="003C0A7E" w:rsidP="003C0A7E">
      <w:r>
        <w:t xml:space="preserve">Since the late 1990s, </w:t>
      </w:r>
      <w:r w:rsidRPr="00A14BC9">
        <w:rPr>
          <w:rStyle w:val="StyleUnderline"/>
        </w:rPr>
        <w:t>the NSA has been running recruiting programs out of universities across the country, with minimal pushback from students or administrations. This success is unparalleled, and it’s mostly due to the steady, reliable stream of talent that flows from universities into the agency.</w:t>
      </w:r>
      <w:r>
        <w:rPr>
          <w:rStyle w:val="StyleUnderline"/>
        </w:rPr>
        <w:t xml:space="preserve"> </w:t>
      </w:r>
      <w:r>
        <w:t xml:space="preserve">Unlike the Department of Defense, </w:t>
      </w:r>
      <w:r w:rsidRPr="00A14BC9">
        <w:rPr>
          <w:rStyle w:val="StyleUnderline"/>
        </w:rPr>
        <w:t xml:space="preserve">the NSA has hardly any vacancies – about 1% of its positions at any given time. That’s because the agency puts a premium on recruiting: it has 1,500 employees involved, at least part </w:t>
      </w:r>
      <w:r w:rsidRPr="00A14BC9">
        <w:rPr>
          <w:rStyle w:val="StyleUnderline"/>
        </w:rPr>
        <w:lastRenderedPageBreak/>
        <w:t>time, with the employment process. Most of these recruiting efforts take place on university campuses, and 80% of the NSA’s hires are for entry-level positions.</w:t>
      </w:r>
      <w:r>
        <w:rPr>
          <w:rStyle w:val="StyleUnderline"/>
        </w:rPr>
        <w:t xml:space="preserve"> </w:t>
      </w:r>
      <w:r>
        <w:t>But students at dozens of schools are currently making the connections needed to begin a discussion about the NSA’s hiring practices. These recruitment programs are now viewed by some as controversial, given recent revelations about the NSA, including but not limited to their awesome capacities for spying on students. There are two main ways to recruit on campuses: through the Centers of Academic Excellence designation (CEA), and the CyperCorps: Scholarship for Service.</w:t>
      </w:r>
    </w:p>
    <w:p w14:paraId="5829C535" w14:textId="77777777" w:rsidR="00E915AD" w:rsidRDefault="00E915AD" w:rsidP="00E915AD"/>
    <w:p w14:paraId="557F5EDD" w14:textId="77777777" w:rsidR="00E915AD" w:rsidRDefault="00E915AD" w:rsidP="00E915AD">
      <w:pPr>
        <w:pStyle w:val="Heading4"/>
      </w:pPr>
      <w:r>
        <w:t xml:space="preserve">NSA recruiting is fine </w:t>
      </w:r>
    </w:p>
    <w:p w14:paraId="1267319C" w14:textId="77777777" w:rsidR="00E915AD" w:rsidRDefault="00E915AD" w:rsidP="00E915AD">
      <w:r w:rsidRPr="00E915AD">
        <w:rPr>
          <w:rStyle w:val="Style13ptBold"/>
        </w:rPr>
        <w:t>Messmer</w:t>
      </w:r>
      <w:r>
        <w:t xml:space="preserve"> 7/18/</w:t>
      </w:r>
      <w:r w:rsidRPr="00E915AD">
        <w:rPr>
          <w:rStyle w:val="Style13ptBold"/>
        </w:rPr>
        <w:t>14</w:t>
      </w:r>
      <w:r>
        <w:t xml:space="preserve"> </w:t>
      </w:r>
      <w:r w:rsidRPr="00172B0C">
        <w:t>http://www.networkworld.com/article/2364271/security0/h4ckers-wanted-report-nsa-not-having-trouble-filing-cybersecurity-jobs.html</w:t>
      </w:r>
      <w:r>
        <w:t xml:space="preserve"> Ellen Messmer is a senior editor at Network World. She covers news and technology trends related to information security.</w:t>
      </w:r>
    </w:p>
    <w:p w14:paraId="1BE6E1AD" w14:textId="77777777" w:rsidR="00E915AD" w:rsidRDefault="00E915AD" w:rsidP="00E915AD"/>
    <w:p w14:paraId="036C5F93" w14:textId="77777777" w:rsidR="00E915AD" w:rsidRDefault="00E915AD" w:rsidP="00E915AD">
      <w:r w:rsidRPr="002E144A">
        <w:rPr>
          <w:rStyle w:val="StyleUnderline"/>
        </w:rPr>
        <w:t xml:space="preserve">In spite of </w:t>
      </w:r>
      <w:r>
        <w:t xml:space="preserve">the </w:t>
      </w:r>
      <w:r w:rsidRPr="002E144A">
        <w:rPr>
          <w:rStyle w:val="StyleUnderline"/>
        </w:rPr>
        <w:t>headlines</w:t>
      </w:r>
      <w:r>
        <w:t xml:space="preserve"> about NSA secrets </w:t>
      </w:r>
      <w:r w:rsidRPr="002E144A">
        <w:rPr>
          <w:rStyle w:val="StyleUnderline"/>
        </w:rPr>
        <w:t>leaked by</w:t>
      </w:r>
      <w:r>
        <w:t xml:space="preserve"> former N</w:t>
      </w:r>
      <w:r w:rsidRPr="002E144A">
        <w:rPr>
          <w:rStyle w:val="StyleUnderline"/>
        </w:rPr>
        <w:t xml:space="preserve">SA contractor Edward Snowden, </w:t>
      </w:r>
      <w:r w:rsidRPr="002E144A">
        <w:rPr>
          <w:rStyle w:val="Emphasis"/>
        </w:rPr>
        <w:t>the NSA seems to find no shortage of people wanting to work there.</w:t>
      </w:r>
      <w:r>
        <w:t xml:space="preserve"> RAND says NSA, “</w:t>
      </w:r>
      <w:r w:rsidRPr="002E144A">
        <w:rPr>
          <w:rStyle w:val="StyleUnderline"/>
        </w:rPr>
        <w:t xml:space="preserve">the country’s largest and leading employer of cybersecurity professionals,” is doing well in hiring, with </w:t>
      </w:r>
      <w:proofErr w:type="gramStart"/>
      <w:r w:rsidRPr="002E144A">
        <w:rPr>
          <w:rStyle w:val="StyleUnderline"/>
        </w:rPr>
        <w:t>fewer</w:t>
      </w:r>
      <w:proofErr w:type="gramEnd"/>
      <w:r w:rsidRPr="002E144A">
        <w:rPr>
          <w:rStyle w:val="StyleUnderline"/>
        </w:rPr>
        <w:t xml:space="preserve"> than 1% of their positions going vacant for any length of time</w:t>
      </w:r>
      <w:r>
        <w:t>. A mention is made in the RAND report that some federal agencies think they are being outbid for cybersecurity personnel by the NSA, FBI and Department of Homeland Security</w:t>
      </w:r>
      <w:proofErr w:type="gramStart"/>
      <w:r>
        <w:t>.</w:t>
      </w:r>
      <w:r w:rsidRPr="00E915AD">
        <w:rPr>
          <w:sz w:val="12"/>
        </w:rPr>
        <w:t>¶</w:t>
      </w:r>
      <w:proofErr w:type="gramEnd"/>
      <w:r w:rsidRPr="00E915AD">
        <w:rPr>
          <w:sz w:val="12"/>
        </w:rPr>
        <w:t xml:space="preserve"> </w:t>
      </w:r>
      <w:r w:rsidRPr="002E144A">
        <w:rPr>
          <w:rStyle w:val="StyleUnderline"/>
        </w:rPr>
        <w:t>“NSA also has a very low turnover rate (losing no more to voluntary quits than to retirements)</w:t>
      </w:r>
      <w:r>
        <w:t>,” the RAND report states. “One reason is that it pays attention to senior technical development programs to ensure that employees stay current and engaged.”</w:t>
      </w:r>
      <w:r w:rsidRPr="00E915AD">
        <w:rPr>
          <w:sz w:val="12"/>
        </w:rPr>
        <w:t xml:space="preserve">¶ </w:t>
      </w:r>
      <w:r>
        <w:t xml:space="preserve">RAND says </w:t>
      </w:r>
      <w:r w:rsidRPr="002E144A">
        <w:rPr>
          <w:rStyle w:val="StyleUnderline"/>
        </w:rPr>
        <w:t>NSA does devote a lot of time and energy to the task of finding the cybersecurity professionals</w:t>
      </w:r>
      <w:r>
        <w:t xml:space="preserve"> it needs, having a total of 1,500 involving in the recruiting and employment process, with outreach into many universities, especially those with a “reputation for educating people who go into the military.”</w:t>
      </w:r>
      <w:r w:rsidRPr="00E915AD">
        <w:rPr>
          <w:sz w:val="12"/>
        </w:rPr>
        <w:t xml:space="preserve">¶ </w:t>
      </w:r>
      <w:r w:rsidRPr="004D115C">
        <w:rPr>
          <w:rStyle w:val="StyleUnderline"/>
        </w:rPr>
        <w:t>Eighty percent of NSA cybersecurity hires are entry level, with most having bachelor’s degrees. NSA also has a “very intensive schooling system, lasting as long as three years for some</w:t>
      </w:r>
      <w:r>
        <w:t xml:space="preserve">,” the report notes, adding, “For the most part, our interview suggests that </w:t>
      </w:r>
      <w:r w:rsidRPr="004D115C">
        <w:rPr>
          <w:rStyle w:val="StyleUnderline"/>
        </w:rPr>
        <w:t>the NSA makes rather than buys cybersecurity professionals</w:t>
      </w:r>
      <w:r>
        <w:t>.” The NSA today absorbs a third of all Scholarship for Service graduates, the report says, partly because it has the most job openings and “also because it has a reputation for hiring the best hackers.”</w:t>
      </w:r>
    </w:p>
    <w:p w14:paraId="6F9B46F1" w14:textId="77777777" w:rsidR="00E915AD" w:rsidRDefault="00E915AD" w:rsidP="00E915AD"/>
    <w:p w14:paraId="32FD82C3" w14:textId="77777777" w:rsidR="00E915AD" w:rsidRDefault="00E915AD" w:rsidP="00E915AD">
      <w:pPr>
        <w:pStyle w:val="Heading4"/>
      </w:pPr>
      <w:r>
        <w:t>NSA role model in recruiting tech talent</w:t>
      </w:r>
    </w:p>
    <w:p w14:paraId="428E4C61" w14:textId="77777777" w:rsidR="00E915AD" w:rsidRDefault="00E915AD" w:rsidP="00E915AD">
      <w:r w:rsidRPr="00A17981">
        <w:rPr>
          <w:rStyle w:val="Style13ptBold"/>
        </w:rPr>
        <w:t>Kopp 4/14/15</w:t>
      </w:r>
      <w:r>
        <w:t xml:space="preserve"> </w:t>
      </w:r>
      <w:r w:rsidRPr="00A17981">
        <w:t>http://federalnewsradio.com/technology/2015/04/want-to-grab-cyber-talent-look-to-better-pay/ Reporter / Anchor http://</w:t>
      </w:r>
      <w:proofErr w:type="gramStart"/>
      <w:r w:rsidRPr="00A17981">
        <w:t>www.federalnewsradio.com  and</w:t>
      </w:r>
      <w:proofErr w:type="gramEnd"/>
      <w:r w:rsidRPr="00A17981">
        <w:t xml:space="preserve"> 1500AM in Washington. </w:t>
      </w:r>
    </w:p>
    <w:p w14:paraId="3B533937" w14:textId="77777777" w:rsidR="004D115C" w:rsidRDefault="004D115C" w:rsidP="00E915AD"/>
    <w:p w14:paraId="2613AE77" w14:textId="70A1D422" w:rsidR="00E915AD" w:rsidRPr="00A17981" w:rsidRDefault="00E915AD" w:rsidP="00E915AD">
      <w:r>
        <w:t>Agencies look to NSA</w:t>
      </w:r>
      <w:r w:rsidR="002E144A" w:rsidRPr="002E144A">
        <w:rPr>
          <w:sz w:val="12"/>
        </w:rPr>
        <w:t xml:space="preserve">¶ </w:t>
      </w:r>
      <w:r w:rsidRPr="004D115C">
        <w:rPr>
          <w:rStyle w:val="StyleUnderline"/>
        </w:rPr>
        <w:t>Some agencies are wrestling with the handcuffs and making progress, despite some bruises. The National Security Agency has had an easier time than some others in attracting new cybersecurity graduates.</w:t>
      </w:r>
      <w:r>
        <w:t xml:space="preserve"> Unlike other civilian agencies, </w:t>
      </w:r>
      <w:r w:rsidRPr="004D115C">
        <w:rPr>
          <w:rStyle w:val="StyleUnderline"/>
        </w:rPr>
        <w:t>students are more likely to know what they’ll be doing in cyber at the NSA and they’re more likely to build “street credibility</w:t>
      </w:r>
      <w:r>
        <w:t>,” as Barg Bulman puts it, which can help them later in their careers</w:t>
      </w:r>
      <w:proofErr w:type="gramStart"/>
      <w:r>
        <w:t>.</w:t>
      </w:r>
      <w:r w:rsidR="002E144A" w:rsidRPr="002E144A">
        <w:rPr>
          <w:sz w:val="12"/>
        </w:rPr>
        <w:t>¶</w:t>
      </w:r>
      <w:proofErr w:type="gramEnd"/>
      <w:r w:rsidR="002E144A" w:rsidRPr="002E144A">
        <w:rPr>
          <w:sz w:val="12"/>
        </w:rPr>
        <w:t xml:space="preserve"> </w:t>
      </w:r>
      <w:r w:rsidRPr="004D115C">
        <w:rPr>
          <w:rStyle w:val="StyleUnderline"/>
        </w:rPr>
        <w:t>The NSA also is among a growing number of agencies that can offer higher salaries to junior cybersecurity professionals</w:t>
      </w:r>
      <w:r>
        <w:t>, thanks to Congress. Starting salaries are around $65,000</w:t>
      </w:r>
    </w:p>
    <w:p w14:paraId="5C18E49E" w14:textId="77777777" w:rsidR="00E915AD" w:rsidRDefault="00E915AD" w:rsidP="00E915AD"/>
    <w:p w14:paraId="420775FD" w14:textId="77777777" w:rsidR="00E915AD" w:rsidRDefault="00E915AD" w:rsidP="00E915AD">
      <w:pPr>
        <w:pStyle w:val="Heading4"/>
      </w:pPr>
      <w:r>
        <w:t>NSA is crushing it at recruiting</w:t>
      </w:r>
    </w:p>
    <w:p w14:paraId="334636AA" w14:textId="77777777" w:rsidR="00E915AD" w:rsidRDefault="00E915AD" w:rsidP="00E915AD">
      <w:r w:rsidRPr="005E3135">
        <w:rPr>
          <w:rStyle w:val="Style13ptBold"/>
        </w:rPr>
        <w:t>Libicki Senty Pollak 14</w:t>
      </w:r>
      <w:r>
        <w:t xml:space="preserve"> </w:t>
      </w:r>
      <w:hyperlink r:id="rId18" w:history="1">
        <w:r w:rsidRPr="00317931">
          <w:rPr>
            <w:rStyle w:val="Hyperlink"/>
          </w:rPr>
          <w:t>http://www.rand.org/content/dam/rand/pubs/research_reports/RR400/RR430/RAND_RR430.pdf</w:t>
        </w:r>
      </w:hyperlink>
      <w:proofErr w:type="gramStart"/>
      <w:r>
        <w:t xml:space="preserve">  </w:t>
      </w:r>
      <w:r w:rsidRPr="005E3135">
        <w:t>Martin</w:t>
      </w:r>
      <w:proofErr w:type="gramEnd"/>
      <w:r w:rsidRPr="005E3135">
        <w:t xml:space="preserve"> C. Libicki is an American scholar and Professor at the Frederick S. Pardee RAND Graduate School in Santa Monica, California.</w:t>
      </w:r>
      <w:r>
        <w:t xml:space="preserve"> </w:t>
      </w:r>
      <w:r w:rsidRPr="005E3135">
        <w:t xml:space="preserve">David Senty is a RAND senior fellow who previously served as chief of staff at the U.S. Cyber Command, Julia Pollak, </w:t>
      </w:r>
      <w:proofErr w:type="gramStart"/>
      <w:r w:rsidRPr="005E3135">
        <w:t>Assistant Policy Analyst at the RAND Corporation</w:t>
      </w:r>
      <w:proofErr w:type="gramEnd"/>
      <w:r w:rsidRPr="005E3135">
        <w:t>.</w:t>
      </w:r>
    </w:p>
    <w:p w14:paraId="02C6C9D4" w14:textId="77777777" w:rsidR="004D115C" w:rsidRDefault="004D115C" w:rsidP="00E915AD"/>
    <w:p w14:paraId="35DB2421" w14:textId="7253BD99" w:rsidR="00E915AD" w:rsidRDefault="00E915AD" w:rsidP="00E915AD">
      <w:proofErr w:type="gramStart"/>
      <w:r>
        <w:t>Findings from Interviews and Statistics</w:t>
      </w:r>
      <w:r w:rsidR="002E144A">
        <w:t xml:space="preserve"> </w:t>
      </w:r>
      <w:r>
        <w:t>31</w:t>
      </w:r>
      <w:r w:rsidR="002E144A" w:rsidRPr="002E144A">
        <w:rPr>
          <w:sz w:val="12"/>
        </w:rPr>
        <w:t xml:space="preserve">¶ </w:t>
      </w:r>
      <w:r>
        <w:t>2010).</w:t>
      </w:r>
      <w:proofErr w:type="gramEnd"/>
      <w:r>
        <w:t xml:space="preserve"> This allows them to develop an approach that works against </w:t>
      </w:r>
      <w:r w:rsidR="002E144A" w:rsidRPr="002E144A">
        <w:rPr>
          <w:sz w:val="12"/>
        </w:rPr>
        <w:t xml:space="preserve">¶ </w:t>
      </w:r>
      <w:r>
        <w:t xml:space="preserve">each or all of the six as a way of reducing to negligible levels the odds </w:t>
      </w:r>
      <w:r w:rsidR="002E144A" w:rsidRPr="002E144A">
        <w:rPr>
          <w:sz w:val="12"/>
        </w:rPr>
        <w:t xml:space="preserve">¶ </w:t>
      </w:r>
      <w:r>
        <w:t xml:space="preserve">that an attacker will succeed. This, in turn, creates a counter-attacking </w:t>
      </w:r>
      <w:r w:rsidR="002E144A" w:rsidRPr="002E144A">
        <w:rPr>
          <w:sz w:val="12"/>
        </w:rPr>
        <w:t xml:space="preserve">¶ </w:t>
      </w:r>
      <w:r>
        <w:t xml:space="preserve">task list, which then informs the corporation what skills are needed to </w:t>
      </w:r>
      <w:r w:rsidR="002E144A" w:rsidRPr="002E144A">
        <w:rPr>
          <w:sz w:val="12"/>
        </w:rPr>
        <w:t xml:space="preserve">¶ </w:t>
      </w:r>
      <w:r>
        <w:t xml:space="preserve">execute the task list, which in turn, guides the conversion of technical </w:t>
      </w:r>
      <w:r w:rsidR="002E144A" w:rsidRPr="002E144A">
        <w:rPr>
          <w:sz w:val="12"/>
        </w:rPr>
        <w:t xml:space="preserve">¶ </w:t>
      </w:r>
      <w:r>
        <w:t xml:space="preserve">employees into cybersecurity employees. As with NSA (see below), this </w:t>
      </w:r>
      <w:r w:rsidR="002E144A" w:rsidRPr="002E144A">
        <w:rPr>
          <w:sz w:val="12"/>
        </w:rPr>
        <w:t xml:space="preserve">¶ </w:t>
      </w:r>
      <w:r>
        <w:t xml:space="preserve">company argues that it has found ways to keep its best cybersecurity </w:t>
      </w:r>
      <w:r w:rsidR="002E144A" w:rsidRPr="002E144A">
        <w:rPr>
          <w:sz w:val="12"/>
        </w:rPr>
        <w:t xml:space="preserve">¶ </w:t>
      </w:r>
      <w:r>
        <w:t xml:space="preserve">people on board by giving them interesting missions, reinforced by the </w:t>
      </w:r>
      <w:r w:rsidR="002E144A" w:rsidRPr="002E144A">
        <w:rPr>
          <w:sz w:val="12"/>
        </w:rPr>
        <w:t xml:space="preserve">¶ </w:t>
      </w:r>
      <w:r>
        <w:t>notion that big companies can do big things</w:t>
      </w:r>
      <w:proofErr w:type="gramStart"/>
      <w:r>
        <w:t>.</w:t>
      </w:r>
      <w:r w:rsidR="002E144A" w:rsidRPr="002E144A">
        <w:rPr>
          <w:sz w:val="12"/>
        </w:rPr>
        <w:t>¶</w:t>
      </w:r>
      <w:proofErr w:type="gramEnd"/>
      <w:r w:rsidR="002E144A" w:rsidRPr="002E144A">
        <w:rPr>
          <w:sz w:val="12"/>
        </w:rPr>
        <w:t xml:space="preserve"> </w:t>
      </w:r>
      <w:r>
        <w:t>NSA</w:t>
      </w:r>
      <w:r w:rsidR="002E144A" w:rsidRPr="002E144A">
        <w:rPr>
          <w:sz w:val="12"/>
        </w:rPr>
        <w:t xml:space="preserve">¶ </w:t>
      </w:r>
      <w:r>
        <w:t xml:space="preserve">The NSA is the country’s largest and leading employer of cybersecurity </w:t>
      </w:r>
      <w:r w:rsidR="002E144A" w:rsidRPr="002E144A">
        <w:rPr>
          <w:sz w:val="12"/>
        </w:rPr>
        <w:t xml:space="preserve">¶ </w:t>
      </w:r>
      <w:r>
        <w:t xml:space="preserve">professionals. In the face of the current stresses in the market for such </w:t>
      </w:r>
      <w:r w:rsidR="002E144A" w:rsidRPr="002E144A">
        <w:rPr>
          <w:sz w:val="12"/>
        </w:rPr>
        <w:t xml:space="preserve">¶ </w:t>
      </w:r>
      <w:r>
        <w:t xml:space="preserve">professionals, officials there believe they are doing quite well—fewer </w:t>
      </w:r>
      <w:r w:rsidR="002E144A" w:rsidRPr="002E144A">
        <w:rPr>
          <w:sz w:val="12"/>
        </w:rPr>
        <w:t xml:space="preserve">¶ </w:t>
      </w:r>
      <w:r>
        <w:t xml:space="preserve">than 1 percent of their positions are vacant for any significant length of </w:t>
      </w:r>
      <w:r w:rsidR="002E144A" w:rsidRPr="002E144A">
        <w:rPr>
          <w:sz w:val="12"/>
        </w:rPr>
        <w:t xml:space="preserve">¶ </w:t>
      </w:r>
      <w:r>
        <w:t xml:space="preserve">time, and supervisors, queried after their new hires have been working </w:t>
      </w:r>
      <w:r w:rsidR="002E144A" w:rsidRPr="002E144A">
        <w:rPr>
          <w:sz w:val="12"/>
        </w:rPr>
        <w:t xml:space="preserve">¶ </w:t>
      </w:r>
      <w:r>
        <w:t xml:space="preserve">for six months, report being very happy with the personnel they get. </w:t>
      </w:r>
      <w:r w:rsidR="002E144A" w:rsidRPr="002E144A">
        <w:rPr>
          <w:sz w:val="12"/>
        </w:rPr>
        <w:t xml:space="preserve">¶ </w:t>
      </w:r>
      <w:r w:rsidRPr="004D115C">
        <w:rPr>
          <w:rStyle w:val="StyleUnderline"/>
        </w:rPr>
        <w:t xml:space="preserve">NSA also has a very low turnover rate (losing no more to voluntary </w:t>
      </w:r>
      <w:r w:rsidR="002E144A" w:rsidRPr="004D115C">
        <w:rPr>
          <w:rStyle w:val="StyleUnderline"/>
        </w:rPr>
        <w:t xml:space="preserve">¶ </w:t>
      </w:r>
      <w:r w:rsidRPr="004D115C">
        <w:rPr>
          <w:rStyle w:val="StyleUnderline"/>
        </w:rPr>
        <w:t xml:space="preserve">quits than to retirements). One reason is that it pays attention to senior </w:t>
      </w:r>
      <w:r w:rsidR="002E144A" w:rsidRPr="004D115C">
        <w:rPr>
          <w:rStyle w:val="StyleUnderline"/>
        </w:rPr>
        <w:t xml:space="preserve">¶ </w:t>
      </w:r>
      <w:r w:rsidRPr="004D115C">
        <w:rPr>
          <w:rStyle w:val="StyleUnderline"/>
        </w:rPr>
        <w:t>technical development programs to ensure that employees stay current</w:t>
      </w:r>
      <w:r>
        <w:t xml:space="preserve"> </w:t>
      </w:r>
      <w:r w:rsidR="002E144A" w:rsidRPr="002E144A">
        <w:rPr>
          <w:sz w:val="12"/>
        </w:rPr>
        <w:t xml:space="preserve">¶ </w:t>
      </w:r>
      <w:r>
        <w:t>and engaged</w:t>
      </w:r>
      <w:proofErr w:type="gramStart"/>
      <w:r>
        <w:t>.</w:t>
      </w:r>
      <w:r w:rsidR="002E144A" w:rsidRPr="002E144A">
        <w:rPr>
          <w:sz w:val="12"/>
        </w:rPr>
        <w:t>¶</w:t>
      </w:r>
      <w:proofErr w:type="gramEnd"/>
      <w:r w:rsidR="002E144A" w:rsidRPr="002E144A">
        <w:rPr>
          <w:sz w:val="12"/>
        </w:rPr>
        <w:t xml:space="preserve"> </w:t>
      </w:r>
      <w:r>
        <w:t xml:space="preserve">Yet, to get to that point, </w:t>
      </w:r>
      <w:r w:rsidRPr="004D115C">
        <w:rPr>
          <w:rStyle w:val="StyleUnderline"/>
        </w:rPr>
        <w:t xml:space="preserve">our interview indicates that NSA must </w:t>
      </w:r>
      <w:r w:rsidR="002E144A" w:rsidRPr="004D115C">
        <w:rPr>
          <w:rStyle w:val="StyleUnderline"/>
        </w:rPr>
        <w:t xml:space="preserve">¶ </w:t>
      </w:r>
      <w:r w:rsidRPr="004D115C">
        <w:rPr>
          <w:rStyle w:val="StyleUnderline"/>
        </w:rPr>
        <w:t>and does pay a great deal of attention to workforce issues.</w:t>
      </w:r>
      <w:r>
        <w:t xml:space="preserve"> If not its </w:t>
      </w:r>
      <w:r w:rsidR="002E144A" w:rsidRPr="002E144A">
        <w:rPr>
          <w:sz w:val="12"/>
        </w:rPr>
        <w:t xml:space="preserve">¶ </w:t>
      </w:r>
      <w:r>
        <w:t xml:space="preserve">primary focus, then it is still very high up on the list. </w:t>
      </w:r>
      <w:r w:rsidRPr="00180828">
        <w:rPr>
          <w:rStyle w:val="StyleUnderline"/>
        </w:rPr>
        <w:t xml:space="preserve">Although only </w:t>
      </w:r>
      <w:r w:rsidR="002E144A" w:rsidRPr="00180828">
        <w:rPr>
          <w:rStyle w:val="StyleUnderline"/>
        </w:rPr>
        <w:t xml:space="preserve">¶ </w:t>
      </w:r>
      <w:r w:rsidRPr="00180828">
        <w:rPr>
          <w:rStyle w:val="StyleUnderline"/>
        </w:rPr>
        <w:t xml:space="preserve">80 people have recruitment as their full-time occupation, another 300 </w:t>
      </w:r>
      <w:r w:rsidR="002E144A" w:rsidRPr="00180828">
        <w:rPr>
          <w:rStyle w:val="StyleUnderline"/>
        </w:rPr>
        <w:t xml:space="preserve">¶ </w:t>
      </w:r>
      <w:r w:rsidRPr="00180828">
        <w:rPr>
          <w:rStyle w:val="StyleUnderline"/>
        </w:rPr>
        <w:t xml:space="preserve">have recruitment as an additional duty, and another 1,500 beyond that </w:t>
      </w:r>
      <w:r w:rsidR="002E144A" w:rsidRPr="00180828">
        <w:rPr>
          <w:rStyle w:val="StyleUnderline"/>
        </w:rPr>
        <w:t xml:space="preserve">¶ </w:t>
      </w:r>
      <w:r w:rsidRPr="00180828">
        <w:rPr>
          <w:rStyle w:val="StyleUnderline"/>
        </w:rPr>
        <w:t>are involved in the whole recruitment and employment process</w:t>
      </w:r>
      <w:r>
        <w:t xml:space="preserve">. All </w:t>
      </w:r>
      <w:r w:rsidR="002E144A" w:rsidRPr="002E144A">
        <w:rPr>
          <w:sz w:val="12"/>
        </w:rPr>
        <w:t xml:space="preserve">¶ </w:t>
      </w:r>
      <w:r>
        <w:t xml:space="preserve">told, </w:t>
      </w:r>
      <w:r w:rsidRPr="00180828">
        <w:rPr>
          <w:rStyle w:val="StyleUnderline"/>
        </w:rPr>
        <w:t xml:space="preserve">that is a great deal of effort—suggesting, from our perspective, </w:t>
      </w:r>
      <w:r w:rsidR="002E144A" w:rsidRPr="00180828">
        <w:rPr>
          <w:rStyle w:val="StyleUnderline"/>
        </w:rPr>
        <w:t xml:space="preserve">¶ </w:t>
      </w:r>
      <w:r w:rsidRPr="00180828">
        <w:rPr>
          <w:rStyle w:val="StyleUnderline"/>
        </w:rPr>
        <w:t xml:space="preserve">that the difficulties of finding enough cybersecurity professionals can </w:t>
      </w:r>
      <w:r w:rsidR="002E144A" w:rsidRPr="00180828">
        <w:rPr>
          <w:rStyle w:val="StyleUnderline"/>
        </w:rPr>
        <w:t xml:space="preserve">¶ </w:t>
      </w:r>
      <w:r w:rsidRPr="00180828">
        <w:rPr>
          <w:rStyle w:val="StyleUnderline"/>
        </w:rPr>
        <w:t>be largely met if sufficient energy is devoted to the task</w:t>
      </w:r>
      <w:r>
        <w:t>. NSA has out</w:t>
      </w:r>
      <w:r w:rsidR="002E144A" w:rsidRPr="002E144A">
        <w:rPr>
          <w:sz w:val="12"/>
        </w:rPr>
        <w:t xml:space="preserve">¶ </w:t>
      </w:r>
      <w:r>
        <w:t>-</w:t>
      </w:r>
      <w:r w:rsidR="002E144A" w:rsidRPr="002E144A">
        <w:rPr>
          <w:sz w:val="12"/>
        </w:rPr>
        <w:t xml:space="preserve">¶ </w:t>
      </w:r>
      <w:r>
        <w:t xml:space="preserve">reach into many universities, not simply those designated its Centers </w:t>
      </w:r>
      <w:r w:rsidR="002E144A" w:rsidRPr="002E144A">
        <w:rPr>
          <w:sz w:val="12"/>
        </w:rPr>
        <w:t xml:space="preserve">¶ </w:t>
      </w:r>
      <w:r>
        <w:t>of Academic Excellence (CAE)</w:t>
      </w:r>
      <w:proofErr w:type="gramStart"/>
      <w:r>
        <w:t>,</w:t>
      </w:r>
      <w:r w:rsidR="002E144A" w:rsidRPr="002E144A">
        <w:rPr>
          <w:sz w:val="12"/>
        </w:rPr>
        <w:t>¶</w:t>
      </w:r>
      <w:proofErr w:type="gramEnd"/>
      <w:r w:rsidR="002E144A" w:rsidRPr="002E144A">
        <w:rPr>
          <w:sz w:val="12"/>
        </w:rPr>
        <w:t xml:space="preserve"> </w:t>
      </w:r>
      <w:r>
        <w:t>2</w:t>
      </w:r>
      <w:r w:rsidR="002E144A" w:rsidRPr="002E144A">
        <w:rPr>
          <w:sz w:val="12"/>
        </w:rPr>
        <w:t>¶</w:t>
      </w:r>
      <w:r w:rsidR="002E144A">
        <w:rPr>
          <w:sz w:val="12"/>
        </w:rPr>
        <w:t xml:space="preserve"> </w:t>
      </w:r>
      <w:r>
        <w:t>although it pays attention to support</w:t>
      </w:r>
      <w:r w:rsidR="002E144A" w:rsidRPr="002E144A">
        <w:rPr>
          <w:sz w:val="12"/>
        </w:rPr>
        <w:t xml:space="preserve">¶ </w:t>
      </w:r>
      <w:r>
        <w:t>-</w:t>
      </w:r>
      <w:r w:rsidRPr="005E3135">
        <w:t xml:space="preserve"> </w:t>
      </w:r>
      <w:r>
        <w:t xml:space="preserve">ing cybersecurity curricula development in the CAE schools, as noted. </w:t>
      </w:r>
      <w:r w:rsidR="002E144A" w:rsidRPr="002E144A">
        <w:rPr>
          <w:sz w:val="12"/>
        </w:rPr>
        <w:t xml:space="preserve">¶ </w:t>
      </w:r>
      <w:r>
        <w:t xml:space="preserve">In some cases it has people teaching in schools to encourage potential </w:t>
      </w:r>
      <w:r w:rsidR="002E144A" w:rsidRPr="002E144A">
        <w:rPr>
          <w:sz w:val="12"/>
        </w:rPr>
        <w:t xml:space="preserve">¶ </w:t>
      </w:r>
      <w:r>
        <w:t xml:space="preserve">cybersecurity professionals at the pre-college levels, particularly, for </w:t>
      </w:r>
      <w:r w:rsidR="002E144A" w:rsidRPr="002E144A">
        <w:rPr>
          <w:sz w:val="12"/>
        </w:rPr>
        <w:t xml:space="preserve">¶ </w:t>
      </w:r>
      <w:r>
        <w:t>obvious reasons, in the state of Maryland.</w:t>
      </w:r>
    </w:p>
    <w:p w14:paraId="3305DA6F" w14:textId="77777777" w:rsidR="00E915AD" w:rsidRDefault="00E915AD" w:rsidP="00E915AD"/>
    <w:p w14:paraId="0C71DB37" w14:textId="77777777" w:rsidR="00E915AD" w:rsidRPr="00B65F39" w:rsidRDefault="00E915AD" w:rsidP="00E915AD"/>
    <w:p w14:paraId="06F3834F" w14:textId="77777777" w:rsidR="00E915AD" w:rsidRPr="00E915AD" w:rsidRDefault="00E915AD" w:rsidP="00E915AD"/>
    <w:p w14:paraId="47011543" w14:textId="77777777" w:rsidR="00E915AD" w:rsidRDefault="00E915AD" w:rsidP="00A213D0">
      <w:pPr>
        <w:pStyle w:val="Heading3"/>
      </w:pPr>
      <w:r>
        <w:lastRenderedPageBreak/>
        <w:t>Uniqueness – Recruiting – Morale</w:t>
      </w:r>
    </w:p>
    <w:p w14:paraId="0F998196" w14:textId="77777777" w:rsidR="00E915AD" w:rsidRDefault="00E915AD" w:rsidP="00E915AD"/>
    <w:p w14:paraId="0F0D0D98" w14:textId="77777777" w:rsidR="00E915AD" w:rsidRPr="00B65F39" w:rsidRDefault="00E915AD" w:rsidP="00E915AD">
      <w:pPr>
        <w:pStyle w:val="Heading4"/>
      </w:pPr>
      <w:r w:rsidRPr="00B65F39">
        <w:t>Morale high enough to maintain recruiting</w:t>
      </w:r>
    </w:p>
    <w:p w14:paraId="02CF393E" w14:textId="77777777" w:rsidR="00E915AD" w:rsidRPr="00B65F39" w:rsidRDefault="00E915AD" w:rsidP="00E915AD">
      <w:r w:rsidRPr="00B65F39">
        <w:rPr>
          <w:rStyle w:val="Style13ptBold"/>
        </w:rPr>
        <w:t>Cheung 14</w:t>
      </w:r>
      <w:r w:rsidRPr="00B65F39">
        <w:t xml:space="preserve"> writer, associated press http://www.nextgov.com/cybersecurity/2014/08/snowden-effect/91577/</w:t>
      </w:r>
    </w:p>
    <w:p w14:paraId="62D3BBC4" w14:textId="77777777" w:rsidR="00E915AD" w:rsidRDefault="00E915AD" w:rsidP="00E915AD"/>
    <w:p w14:paraId="6FD7298A" w14:textId="77777777" w:rsidR="00E915AD" w:rsidRPr="00B65F39" w:rsidRDefault="00E915AD" w:rsidP="00E915AD">
      <w:r w:rsidRPr="00B65F39">
        <w:t xml:space="preserve">Nonetheless, </w:t>
      </w:r>
      <w:r w:rsidRPr="00561EBD">
        <w:rPr>
          <w:rStyle w:val="StyleUnderline"/>
        </w:rPr>
        <w:t>job seekers appear undeterred</w:t>
      </w:r>
      <w:r w:rsidRPr="00B65F39">
        <w:t xml:space="preserve">. </w:t>
      </w:r>
      <w:r w:rsidRPr="00561EBD">
        <w:rPr>
          <w:sz w:val="12"/>
        </w:rPr>
        <w:t xml:space="preserve">¶ </w:t>
      </w:r>
      <w:r w:rsidRPr="00B65F39">
        <w:t xml:space="preserve">CIA spokesman Christopher White says </w:t>
      </w:r>
      <w:r w:rsidRPr="00561EBD">
        <w:rPr>
          <w:rStyle w:val="StyleUnderline"/>
        </w:rPr>
        <w:t>more</w:t>
      </w:r>
      <w:r w:rsidRPr="00B65F39">
        <w:t xml:space="preserve"> than 80,000 </w:t>
      </w:r>
      <w:r w:rsidRPr="00561EBD">
        <w:rPr>
          <w:rStyle w:val="StyleUnderline"/>
        </w:rPr>
        <w:t>people applied for jobs with the agency in 2013</w:t>
      </w:r>
      <w:r w:rsidRPr="00B65F39">
        <w:t xml:space="preserve">, an increase </w:t>
      </w:r>
      <w:r w:rsidRPr="00561EBD">
        <w:rPr>
          <w:rStyle w:val="StyleUnderline"/>
        </w:rPr>
        <w:t>over</w:t>
      </w:r>
      <w:r w:rsidRPr="00B65F39">
        <w:t xml:space="preserve"> the previous year although he would not disclose how many people applied in </w:t>
      </w:r>
      <w:r w:rsidRPr="00561EBD">
        <w:rPr>
          <w:rStyle w:val="StyleUnderline"/>
        </w:rPr>
        <w:t>2012. “What I can tell you is that recent leaks have not impacted our recruiting efforts in any significant way,”</w:t>
      </w:r>
      <w:r w:rsidRPr="00B65F39">
        <w:t xml:space="preserve"> he says</w:t>
      </w:r>
      <w:proofErr w:type="gramStart"/>
      <w:r w:rsidRPr="00B65F39">
        <w:t>.</w:t>
      </w:r>
      <w:r w:rsidRPr="00561EBD">
        <w:rPr>
          <w:sz w:val="12"/>
        </w:rPr>
        <w:t>¶</w:t>
      </w:r>
      <w:proofErr w:type="gramEnd"/>
      <w:r w:rsidRPr="00561EBD">
        <w:rPr>
          <w:sz w:val="12"/>
        </w:rPr>
        <w:t xml:space="preserve"> </w:t>
      </w:r>
      <w:r w:rsidRPr="00B65F39">
        <w:t xml:space="preserve">Within the office of the Director of National Intelligence, </w:t>
      </w:r>
      <w:r w:rsidRPr="00561EBD">
        <w:rPr>
          <w:rStyle w:val="StyleUnderline"/>
        </w:rPr>
        <w:t>hiring managers have seen “no notable impact to our recruitment efforts or to the number of individuals submitting applications in response to the Snowden media leaks,</w:t>
      </w:r>
      <w:r w:rsidRPr="00B65F39">
        <w:t xml:space="preserve">” DNI spokeswoman Kasey Butler says. </w:t>
      </w:r>
      <w:r w:rsidRPr="00561EBD">
        <w:rPr>
          <w:sz w:val="12"/>
        </w:rPr>
        <w:t xml:space="preserve">¶ </w:t>
      </w:r>
      <w:r w:rsidRPr="00B65F39">
        <w:t xml:space="preserve">Officials at the FBI and the Homeland Security Department declined to comment. </w:t>
      </w:r>
      <w:r w:rsidRPr="00561EBD">
        <w:rPr>
          <w:sz w:val="12"/>
        </w:rPr>
        <w:t xml:space="preserve">¶ </w:t>
      </w:r>
      <w:r w:rsidRPr="00B65F39">
        <w:t xml:space="preserve">At the Pentagon, </w:t>
      </w:r>
      <w:r w:rsidRPr="00561EBD">
        <w:rPr>
          <w:rStyle w:val="StyleUnderline"/>
        </w:rPr>
        <w:t xml:space="preserve">the opportunity to join a “unique cyberspace mission,” </w:t>
      </w:r>
      <w:proofErr w:type="gramStart"/>
      <w:r w:rsidRPr="00561EBD">
        <w:rPr>
          <w:rStyle w:val="StyleUnderline"/>
        </w:rPr>
        <w:t>which</w:t>
      </w:r>
      <w:proofErr w:type="gramEnd"/>
      <w:r w:rsidRPr="00561EBD">
        <w:rPr>
          <w:rStyle w:val="StyleUnderline"/>
        </w:rPr>
        <w:t xml:space="preserve"> involves hacking adversaries, protecting military systems and cyber spying, continues to attract candidates</w:t>
      </w:r>
      <w:r w:rsidRPr="00B65F39">
        <w:t xml:space="preserve">, Defense spokeswoman Lt. Col. Valerie Henderson says. “Recent media attention to the work cyber professionals perform provides an opportunity to correct distortions and present the facts on the critical value of this work,” she adds. </w:t>
      </w:r>
      <w:r w:rsidRPr="00561EBD">
        <w:rPr>
          <w:sz w:val="12"/>
        </w:rPr>
        <w:t xml:space="preserve">¶ </w:t>
      </w:r>
      <w:r w:rsidRPr="00B65F39">
        <w:t xml:space="preserve">As for the elephant in the room, NSA Director Adm. Mike Rogers said recently at a Reuters cybersecurity summit that </w:t>
      </w:r>
      <w:r w:rsidRPr="00561EBD">
        <w:rPr>
          <w:rStyle w:val="StyleUnderline"/>
        </w:rPr>
        <w:t>the agency had seen some impact on recruiting and retention,</w:t>
      </w:r>
      <w:r w:rsidRPr="00B65F39">
        <w:t xml:space="preserve"> in certain areas: “</w:t>
      </w:r>
      <w:r w:rsidRPr="00561EBD">
        <w:rPr>
          <w:rStyle w:val="StyleUnderline"/>
        </w:rPr>
        <w:t>In general I would say not to the point where it’s really impacted our ability to recruit the right people</w:t>
      </w:r>
      <w:r w:rsidRPr="00B65F39">
        <w:t xml:space="preserve">,” Rogers said. </w:t>
      </w:r>
      <w:r w:rsidRPr="00561EBD">
        <w:rPr>
          <w:sz w:val="12"/>
        </w:rPr>
        <w:t xml:space="preserve">¶ </w:t>
      </w:r>
      <w:r w:rsidRPr="00B65F39">
        <w:t xml:space="preserve">Regarding retention, he pays particular attention to younger staff with three to five years training, “who have a skill set that is readily transferable to the outside world,” he said. </w:t>
      </w:r>
      <w:r w:rsidRPr="00561EBD">
        <w:rPr>
          <w:rStyle w:val="StyleUnderline"/>
        </w:rPr>
        <w:t>“I have not seen significant loss that I would attribute to the current environment. Now, does that mean I’m going to sit here and tell you we haven’t seen any loss? ¶ No . . . I think it just goes to the workforce believes in what they’re doing.”</w:t>
      </w:r>
    </w:p>
    <w:p w14:paraId="2C619416" w14:textId="77777777" w:rsidR="00E915AD" w:rsidRPr="00E915AD" w:rsidRDefault="00E915AD" w:rsidP="00E915AD"/>
    <w:p w14:paraId="367ADAB2" w14:textId="77777777" w:rsidR="00A213D0" w:rsidRPr="00A213D0" w:rsidRDefault="00A213D0" w:rsidP="00A213D0">
      <w:pPr>
        <w:pStyle w:val="Heading3"/>
      </w:pPr>
      <w:r>
        <w:lastRenderedPageBreak/>
        <w:t>Uniqueness – Recruiting</w:t>
      </w:r>
      <w:r w:rsidR="00E915AD">
        <w:t xml:space="preserve"> – AT Snowden</w:t>
      </w:r>
    </w:p>
    <w:p w14:paraId="2224BC2D" w14:textId="77777777" w:rsidR="00411985" w:rsidRPr="00B65F39" w:rsidRDefault="00411985" w:rsidP="00411985"/>
    <w:p w14:paraId="7653D832" w14:textId="77777777" w:rsidR="00411985" w:rsidRPr="00B65F39" w:rsidRDefault="00411985" w:rsidP="00411985">
      <w:pPr>
        <w:pStyle w:val="Heading4"/>
      </w:pPr>
      <w:r w:rsidRPr="00B65F39">
        <w:t>NSA has maintained recruiting despite Snowden crisis</w:t>
      </w:r>
    </w:p>
    <w:p w14:paraId="0999EBCE" w14:textId="77777777" w:rsidR="00411985" w:rsidRPr="00B65F39" w:rsidRDefault="00411985" w:rsidP="00411985">
      <w:proofErr w:type="gramStart"/>
      <w:r w:rsidRPr="00B65F39">
        <w:rPr>
          <w:rStyle w:val="Style13ptBold"/>
        </w:rPr>
        <w:t>Reuters</w:t>
      </w:r>
      <w:proofErr w:type="gramEnd"/>
      <w:r w:rsidRPr="00B65F39">
        <w:rPr>
          <w:rStyle w:val="Style13ptBold"/>
        </w:rPr>
        <w:t xml:space="preserve"> 12/14/13 </w:t>
      </w:r>
      <w:r w:rsidRPr="00B65F39">
        <w:t>http://www.cnbc.com/2013/12/14/after-cataclysmic-snowden-affair-nsa-faces-winds-of-change.html</w:t>
      </w:r>
    </w:p>
    <w:p w14:paraId="70F7F834" w14:textId="77777777" w:rsidR="00411985" w:rsidRDefault="00411985" w:rsidP="00411985">
      <w:r w:rsidRPr="00CD2FC9">
        <w:rPr>
          <w:rStyle w:val="StyleUnderline"/>
        </w:rPr>
        <w:t>The U.S. National Security Agency has made dozens of changes in its operations and computer networks to prevent the emergence of another</w:t>
      </w:r>
      <w:r w:rsidRPr="00B65F39">
        <w:t xml:space="preserve"> Edward </w:t>
      </w:r>
      <w:r w:rsidRPr="00CD2FC9">
        <w:rPr>
          <w:rStyle w:val="StyleUnderline"/>
        </w:rPr>
        <w:t>Snowden</w:t>
      </w:r>
      <w:r w:rsidRPr="00B65F39">
        <w:t>, including potential disciplinary action, a top NSA official said on Friday, as a White House review panel recommended restraints on NSA spying</w:t>
      </w:r>
      <w:proofErr w:type="gramStart"/>
      <w:r w:rsidRPr="00B65F39">
        <w:t>.</w:t>
      </w:r>
      <w:r w:rsidR="00CD2FC9" w:rsidRPr="00CD2FC9">
        <w:rPr>
          <w:sz w:val="12"/>
        </w:rPr>
        <w:t>¶</w:t>
      </w:r>
      <w:proofErr w:type="gramEnd"/>
      <w:r w:rsidR="00CD2FC9" w:rsidRPr="00CD2FC9">
        <w:rPr>
          <w:sz w:val="12"/>
        </w:rPr>
        <w:t xml:space="preserve"> </w:t>
      </w:r>
      <w:r w:rsidRPr="00B65F39">
        <w:t>Former NSA contractor Snowden's disclosures have been "cataclysmic" for the eavesdropping agency, Richard Ledgett, who leads a task force responding to the leaks, said in a rare interview at NSA's heavily guarded Fort Meade headquarters.</w:t>
      </w:r>
      <w:r w:rsidR="00CD2FC9" w:rsidRPr="00CD2FC9">
        <w:rPr>
          <w:sz w:val="12"/>
        </w:rPr>
        <w:t xml:space="preserve">¶ </w:t>
      </w:r>
      <w:r w:rsidRPr="00B65F39">
        <w:t xml:space="preserve">In the more than hour-long interview, </w:t>
      </w:r>
      <w:r w:rsidRPr="00CD2FC9">
        <w:rPr>
          <w:rStyle w:val="StyleUnderline"/>
        </w:rPr>
        <w:t>Ledgett acknowledged the agency had done a poor job in its initial public response to revelations of vast NSA monitoring of phone and Internet data; pledged more transparency; and said he was deeply worried about highly classified documents not yet public</w:t>
      </w:r>
      <w:r w:rsidRPr="00B65F39">
        <w:t xml:space="preserve"> that are among the 1.7 million Snowden is believed to have accessed.</w:t>
      </w:r>
      <w:r w:rsidR="00CD2FC9" w:rsidRPr="00CD2FC9">
        <w:rPr>
          <w:sz w:val="12"/>
        </w:rPr>
        <w:t xml:space="preserve">¶ </w:t>
      </w:r>
      <w:r w:rsidRPr="00CD2FC9">
        <w:rPr>
          <w:rStyle w:val="StyleUnderline"/>
        </w:rPr>
        <w:t>He also stoutly defended the NSA's mission of tracking terrorist plots and other threats, and said its recruiting of young codebreakers, linguists and computer geeks has not been affected by the Snowden affair - even as internal morale has been.</w:t>
      </w:r>
      <w:r w:rsidR="00CD2FC9" w:rsidRPr="00CD2FC9">
        <w:rPr>
          <w:rStyle w:val="StyleUnderline"/>
          <w:sz w:val="12"/>
        </w:rPr>
        <w:t xml:space="preserve">¶ </w:t>
      </w:r>
      <w:r w:rsidRPr="00B65F39">
        <w:t>"Any time you trust people, there is always a chance that someone will betray you," he said.</w:t>
      </w:r>
    </w:p>
    <w:p w14:paraId="73F9CFD5" w14:textId="77777777" w:rsidR="00FA637A" w:rsidRDefault="00FA637A" w:rsidP="00411985"/>
    <w:p w14:paraId="51A722C7" w14:textId="77777777" w:rsidR="00FA637A" w:rsidRPr="00B65F39" w:rsidRDefault="00FA637A" w:rsidP="00FA637A"/>
    <w:p w14:paraId="13EE04A3" w14:textId="77777777" w:rsidR="00FA637A" w:rsidRPr="00B65F39" w:rsidRDefault="00FA637A" w:rsidP="00FA637A">
      <w:pPr>
        <w:pStyle w:val="Heading4"/>
      </w:pPr>
      <w:r w:rsidRPr="00B65F39">
        <w:t>Snowden scandals only boosted recruiting</w:t>
      </w:r>
    </w:p>
    <w:p w14:paraId="2D349A9D" w14:textId="77777777" w:rsidR="00FA637A" w:rsidRPr="00B65F39" w:rsidRDefault="00FA637A" w:rsidP="00FA637A">
      <w:r w:rsidRPr="00B65F39">
        <w:rPr>
          <w:rStyle w:val="Style13ptBold"/>
        </w:rPr>
        <w:t>Cheung 14</w:t>
      </w:r>
      <w:r w:rsidRPr="00B65F39">
        <w:t xml:space="preserve"> writer, associated press http://www.nextgov.com/cybersecurity/2014/08/snowden-effect/91577/</w:t>
      </w:r>
    </w:p>
    <w:p w14:paraId="561C31C1" w14:textId="77777777" w:rsidR="00FA637A" w:rsidRDefault="00FA637A" w:rsidP="00FA637A"/>
    <w:p w14:paraId="12ADA636" w14:textId="77777777" w:rsidR="00FA637A" w:rsidRDefault="00FA637A" w:rsidP="00FA637A">
      <w:r w:rsidRPr="00561EBD">
        <w:rPr>
          <w:rStyle w:val="StyleUnderline"/>
        </w:rPr>
        <w:t>Revelations</w:t>
      </w:r>
      <w:r w:rsidRPr="00B65F39">
        <w:t xml:space="preserve"> last year th</w:t>
      </w:r>
      <w:r w:rsidRPr="00561EBD">
        <w:rPr>
          <w:rStyle w:val="StyleUnderline"/>
        </w:rPr>
        <w:t>at the National Security Agency is collecting Americans’ telephone metadata soured some people’s opinions about the U.S. intelligence community, but they apparently haven’t affected the views of many computer security professionals</w:t>
      </w:r>
      <w:proofErr w:type="gramStart"/>
      <w:r w:rsidRPr="00B65F39">
        <w:t>.</w:t>
      </w:r>
      <w:r w:rsidRPr="00561EBD">
        <w:rPr>
          <w:sz w:val="12"/>
        </w:rPr>
        <w:t>¶</w:t>
      </w:r>
      <w:proofErr w:type="gramEnd"/>
      <w:r w:rsidRPr="00561EBD">
        <w:rPr>
          <w:sz w:val="12"/>
        </w:rPr>
        <w:t xml:space="preserve"> </w:t>
      </w:r>
      <w:r w:rsidRPr="00B65F39">
        <w:t xml:space="preserve">Anecdotal evidence suggests that </w:t>
      </w:r>
      <w:r w:rsidRPr="00561EBD">
        <w:rPr>
          <w:rStyle w:val="StyleUnderline"/>
        </w:rPr>
        <w:t>leaks by Edward Snowden</w:t>
      </w:r>
      <w:r w:rsidRPr="00B65F39">
        <w:t xml:space="preserve">, the former systems administrator and contractor with the National Security Agency, </w:t>
      </w:r>
      <w:r w:rsidRPr="00561EBD">
        <w:rPr>
          <w:rStyle w:val="StyleUnderline"/>
        </w:rPr>
        <w:t>have not hindered efforts to recruit or retain cyber staff at the three-letter agencies.</w:t>
      </w:r>
      <w:r w:rsidRPr="00B65F39">
        <w:t xml:space="preserve"> Instead, </w:t>
      </w:r>
      <w:r w:rsidRPr="00561EBD">
        <w:rPr>
          <w:rStyle w:val="StyleUnderline"/>
        </w:rPr>
        <w:t>the disclosures actually might have helped intelligence agencies attract computer aficionados by spotlighting the agencies’ bleeding edge technology</w:t>
      </w:r>
      <w:proofErr w:type="gramStart"/>
      <w:r w:rsidRPr="00B65F39">
        <w:t>.</w:t>
      </w:r>
      <w:r w:rsidRPr="00561EBD">
        <w:rPr>
          <w:sz w:val="12"/>
        </w:rPr>
        <w:t>¶</w:t>
      </w:r>
      <w:proofErr w:type="gramEnd"/>
      <w:r w:rsidRPr="00561EBD">
        <w:rPr>
          <w:sz w:val="12"/>
        </w:rPr>
        <w:t xml:space="preserve"> </w:t>
      </w:r>
      <w:r w:rsidRPr="00B65F39">
        <w:t>“</w:t>
      </w:r>
      <w:r w:rsidRPr="00561EBD">
        <w:rPr>
          <w:rStyle w:val="StyleUnderline"/>
        </w:rPr>
        <w:t>We have had no indication that cyber pros have any reticence about working for the government</w:t>
      </w:r>
      <w:r w:rsidRPr="00B65F39">
        <w:t xml:space="preserve">,” says Mark Aiello, president of Massachusetts-based Cyber 360 Solutions, a staffing firm. </w:t>
      </w:r>
      <w:r w:rsidRPr="00561EBD">
        <w:rPr>
          <w:rStyle w:val="StyleUnderline"/>
        </w:rPr>
        <w:t>“It is probably the opposite, and mostly for the opportunity to work with some advanced tools or techniques. The Big Brother aspect is appealing if you are the watcher, not the watched.”</w:t>
      </w:r>
      <w:r w:rsidRPr="00561EBD">
        <w:rPr>
          <w:sz w:val="12"/>
        </w:rPr>
        <w:t xml:space="preserve">¶ </w:t>
      </w:r>
      <w:r w:rsidRPr="00B65F39">
        <w:t xml:space="preserve">Justice Department Chief Information Security Officer Melinda Rogers says </w:t>
      </w:r>
      <w:r w:rsidRPr="00561EBD">
        <w:rPr>
          <w:rStyle w:val="StyleUnderline"/>
        </w:rPr>
        <w:t>the attention to agencies’ cyber activities may pique the interest of potential recruits. “And that’s our responsibility as hiring managers to make sure that they understand the importance of the mission.</w:t>
      </w:r>
      <w:r w:rsidRPr="00B65F39">
        <w:t>”</w:t>
      </w:r>
      <w:r w:rsidRPr="00561EBD">
        <w:rPr>
          <w:sz w:val="12"/>
        </w:rPr>
        <w:t xml:space="preserve">¶ </w:t>
      </w:r>
      <w:r w:rsidRPr="00561EBD">
        <w:rPr>
          <w:rStyle w:val="StyleUnderline"/>
        </w:rPr>
        <w:t>Multiple</w:t>
      </w:r>
      <w:r w:rsidRPr="00B65F39">
        <w:t xml:space="preserve"> East Coast cyber </w:t>
      </w:r>
      <w:r w:rsidRPr="00561EBD">
        <w:rPr>
          <w:rStyle w:val="StyleUnderline"/>
        </w:rPr>
        <w:t>recruiters say none of their prospective hires has mentioned Snowden as a factor in their career considerations. Nor have cyber headhunters</w:t>
      </w:r>
      <w:r w:rsidRPr="00B65F39">
        <w:t>, who place departing government pros in industry positions, seen any increase in federal personnel heading for the exits</w:t>
      </w:r>
      <w:proofErr w:type="gramStart"/>
      <w:r w:rsidRPr="00B65F39">
        <w:t>.</w:t>
      </w:r>
      <w:r w:rsidRPr="00561EBD">
        <w:rPr>
          <w:sz w:val="12"/>
        </w:rPr>
        <w:t>¶</w:t>
      </w:r>
      <w:proofErr w:type="gramEnd"/>
      <w:r w:rsidRPr="00561EBD">
        <w:rPr>
          <w:sz w:val="12"/>
        </w:rPr>
        <w:t xml:space="preserve"> </w:t>
      </w:r>
      <w:r w:rsidRPr="00B65F39">
        <w:t>“I normally hear regularly from people who want to leave. I haven’t seen an uptick at all,” says Kathy Lavinder, founder of Maryland-based Security and Investigative Placement Consultants. “I think there’s just always a steady stream of people who want to leave after X amount of years. And I think for the NSA, there are people who go there to get the experience to have that on their resume.”</w:t>
      </w:r>
      <w:r w:rsidRPr="00561EBD">
        <w:rPr>
          <w:sz w:val="12"/>
        </w:rPr>
        <w:t xml:space="preserve">¶ </w:t>
      </w:r>
      <w:r w:rsidRPr="00B65F39">
        <w:t>Deborah Page, a Virginia-based executive search consultant with the McCormick Group who specializes in information security job searches, says, “</w:t>
      </w:r>
      <w:r w:rsidRPr="00561EBD">
        <w:rPr>
          <w:rStyle w:val="StyleUnderline"/>
        </w:rPr>
        <w:t>We aren’t seeing any challenges at the moment” with recruiting talent in the wake of Snowden</w:t>
      </w:r>
      <w:r w:rsidRPr="00B65F39">
        <w:t>, “or at least I’m not.”</w:t>
      </w:r>
    </w:p>
    <w:p w14:paraId="2ACE2B14" w14:textId="77777777" w:rsidR="00453100" w:rsidRDefault="00453100" w:rsidP="00FA637A"/>
    <w:p w14:paraId="5EC589C5" w14:textId="77777777" w:rsidR="00453100" w:rsidRDefault="00453100" w:rsidP="00453100"/>
    <w:p w14:paraId="5B4320A8" w14:textId="77777777" w:rsidR="00453100" w:rsidRDefault="00453100" w:rsidP="00453100">
      <w:pPr>
        <w:pStyle w:val="Heading4"/>
      </w:pPr>
      <w:r>
        <w:lastRenderedPageBreak/>
        <w:t>Snowden didn’t impact recruiting</w:t>
      </w:r>
    </w:p>
    <w:p w14:paraId="3948C1EC" w14:textId="77777777" w:rsidR="00453100" w:rsidRDefault="00453100" w:rsidP="00453100">
      <w:r w:rsidRPr="00A17981">
        <w:rPr>
          <w:rStyle w:val="Style13ptBold"/>
        </w:rPr>
        <w:t>McGarry 10/14/13</w:t>
      </w:r>
      <w:r>
        <w:t xml:space="preserve"> </w:t>
      </w:r>
      <w:r w:rsidRPr="00A17981">
        <w:t>Brendan McGarry is an award-winning reporter and editor for Military.com. He writes breaking news and feature stories on a range of topics, from the Pentago</w:t>
      </w:r>
      <w:r>
        <w:t xml:space="preserve"> </w:t>
      </w:r>
      <w:r w:rsidRPr="00A17981">
        <w:t>http://defensetech.org/2013/10/14/nsa-chief-what-cyberwarrior-shortage/</w:t>
      </w:r>
    </w:p>
    <w:p w14:paraId="37443BFF" w14:textId="77777777" w:rsidR="00453100" w:rsidRDefault="00453100" w:rsidP="00453100"/>
    <w:p w14:paraId="4FBE877E" w14:textId="77777777" w:rsidR="00453100" w:rsidRPr="000D35B3" w:rsidRDefault="00453100" w:rsidP="00453100">
      <w:pPr>
        <w:rPr>
          <w:rStyle w:val="StyleUnderline"/>
        </w:rPr>
      </w:pPr>
      <w:r w:rsidRPr="000D35B3">
        <w:rPr>
          <w:rStyle w:val="StyleUnderline"/>
        </w:rPr>
        <w:t>The head of the National Security Agency said recruiting so-called cyberwarriors hasn’t been difficult despite the recent disclosures of classified surveillance programs by a former government contractor</w:t>
      </w:r>
      <w:proofErr w:type="gramStart"/>
      <w:r>
        <w:t>.</w:t>
      </w:r>
      <w:r w:rsidRPr="00453100">
        <w:rPr>
          <w:sz w:val="12"/>
        </w:rPr>
        <w:t>¶</w:t>
      </w:r>
      <w:proofErr w:type="gramEnd"/>
      <w:r w:rsidRPr="00453100">
        <w:rPr>
          <w:sz w:val="12"/>
        </w:rPr>
        <w:t xml:space="preserve"> </w:t>
      </w:r>
      <w:r>
        <w:t>The agency has received tens of thousands of applications for just a couple of thousand job openings, according to Army Gen. Keith Alexander, who oversees both the agency and U.S. Cyber Command at Fort Meade, Md. He didn’t specify a time period</w:t>
      </w:r>
      <w:proofErr w:type="gramStart"/>
      <w:r>
        <w:t>.</w:t>
      </w:r>
      <w:r w:rsidRPr="00453100">
        <w:rPr>
          <w:sz w:val="12"/>
        </w:rPr>
        <w:t>¶</w:t>
      </w:r>
      <w:proofErr w:type="gramEnd"/>
      <w:r w:rsidRPr="00453100">
        <w:rPr>
          <w:sz w:val="12"/>
        </w:rPr>
        <w:t xml:space="preserve"> </w:t>
      </w:r>
      <w:r>
        <w:t>“</w:t>
      </w:r>
      <w:r w:rsidRPr="000D35B3">
        <w:rPr>
          <w:rStyle w:val="StyleUnderline"/>
        </w:rPr>
        <w:t>Actually, on the NSA side, which can influence onto the Cyber Command side, we’ve had a lot of applicants</w:t>
      </w:r>
      <w:r>
        <w:t xml:space="preserve"> — around 20,000 to 40,000 for 2,000 jobs</w:t>
      </w:r>
      <w:r w:rsidRPr="000D35B3">
        <w:t xml:space="preserve">,” he said last week during a cybersecurity conference </w:t>
      </w:r>
      <w:r>
        <w:t>in Washington, D.C. “It’s amazing.”</w:t>
      </w:r>
      <w:r w:rsidRPr="00453100">
        <w:rPr>
          <w:sz w:val="12"/>
        </w:rPr>
        <w:t xml:space="preserve">¶ </w:t>
      </w:r>
      <w:r>
        <w:t xml:space="preserve">His comments seemed to undercut those made by other panelists who suggested the political gridlock on Capitol Hill, D.C., is discouraging potential candidates from seeking the highly technical government jobs. </w:t>
      </w:r>
      <w:r w:rsidRPr="000D35B3">
        <w:t>The government shutdown</w:t>
      </w:r>
      <w:r>
        <w:t>, now in its 14th day, began Oct. 1 after Congress failed to pass a budget or short-term funding resolution for fiscal 2014</w:t>
      </w:r>
      <w:proofErr w:type="gramStart"/>
      <w:r>
        <w:t>.</w:t>
      </w:r>
      <w:r w:rsidRPr="00453100">
        <w:rPr>
          <w:sz w:val="12"/>
        </w:rPr>
        <w:t>¶</w:t>
      </w:r>
      <w:proofErr w:type="gramEnd"/>
      <w:r w:rsidRPr="00453100">
        <w:rPr>
          <w:sz w:val="12"/>
        </w:rPr>
        <w:t xml:space="preserve"> </w:t>
      </w:r>
      <w:r w:rsidRPr="000D35B3">
        <w:rPr>
          <w:rStyle w:val="StyleUnderline"/>
        </w:rPr>
        <w:t>While Alexander said the shutdown is “making it hard” for some employees to continue working in government, he also described cybersecurity work as a “tremendous opportunity” for young people entering the military services</w:t>
      </w:r>
      <w:r>
        <w:t>.</w:t>
      </w:r>
      <w:r w:rsidRPr="00453100">
        <w:rPr>
          <w:sz w:val="12"/>
        </w:rPr>
        <w:t xml:space="preserve">¶ </w:t>
      </w:r>
      <w:r>
        <w:t>“This generation is coming up cyber savvy,” he said, after explaining how his almost 2-year-old granddaughter knows how to use an iPad to watch movies on Netflix. “We can train them. We can educate them.”</w:t>
      </w:r>
      <w:r w:rsidRPr="00453100">
        <w:rPr>
          <w:sz w:val="12"/>
        </w:rPr>
        <w:t xml:space="preserve">¶ </w:t>
      </w:r>
      <w:r>
        <w:t>The Defense Department wants to boost spending on “cyberspace operations” 21 percent to $4.7 billion in fiscal 2014</w:t>
      </w:r>
      <w:proofErr w:type="gramStart"/>
      <w:r>
        <w:t>.</w:t>
      </w:r>
      <w:r w:rsidRPr="00453100">
        <w:rPr>
          <w:sz w:val="12"/>
        </w:rPr>
        <w:t>¶</w:t>
      </w:r>
      <w:proofErr w:type="gramEnd"/>
      <w:r w:rsidRPr="00453100">
        <w:rPr>
          <w:sz w:val="12"/>
        </w:rPr>
        <w:t xml:space="preserve"> </w:t>
      </w:r>
      <w:r>
        <w:t>U.S. Cyber Command alone plans to dramatically increase the number of personnel to 4,900 by 2015 from 900 today. In coming years, it expects to build a new joint operations center at Fort Meade and boost the ranks of military and civilian personnel assigned to cyberwarfare teams in Maryland, Texas, Georgia and Hawaii</w:t>
      </w:r>
      <w:proofErr w:type="gramStart"/>
      <w:r>
        <w:t>.</w:t>
      </w:r>
      <w:r w:rsidRPr="00453100">
        <w:rPr>
          <w:sz w:val="12"/>
        </w:rPr>
        <w:t>¶</w:t>
      </w:r>
      <w:proofErr w:type="gramEnd"/>
      <w:r w:rsidRPr="00453100">
        <w:rPr>
          <w:sz w:val="12"/>
        </w:rPr>
        <w:t xml:space="preserve"> </w:t>
      </w:r>
      <w:r>
        <w:t>At the National Security Agency, both technical and non-technical jobs are in demand, Alexander said. An opening for a “civil liberties and privacy officer” drew several dozen resumes, he said</w:t>
      </w:r>
      <w:proofErr w:type="gramStart"/>
      <w:r>
        <w:t>.</w:t>
      </w:r>
      <w:r w:rsidRPr="00453100">
        <w:rPr>
          <w:sz w:val="12"/>
        </w:rPr>
        <w:t>¶</w:t>
      </w:r>
      <w:proofErr w:type="gramEnd"/>
      <w:r w:rsidRPr="00453100">
        <w:rPr>
          <w:sz w:val="12"/>
        </w:rPr>
        <w:t xml:space="preserve"> </w:t>
      </w:r>
      <w:r>
        <w:t>“</w:t>
      </w:r>
      <w:r w:rsidRPr="000D35B3">
        <w:rPr>
          <w:rStyle w:val="StyleUnderline"/>
        </w:rPr>
        <w:t>We have the technical foundation and the academic acumen at NSA to help build the knowledge set for these people,”</w:t>
      </w:r>
      <w:r>
        <w:t xml:space="preserve"> Alexander said. “</w:t>
      </w:r>
      <w:r w:rsidRPr="000D35B3">
        <w:rPr>
          <w:rStyle w:val="StyleUnderline"/>
        </w:rPr>
        <w:t>I don’t see an issue there and I’m not getting it from the services that that’s yet an issue in hiring.”</w:t>
      </w:r>
    </w:p>
    <w:p w14:paraId="5B60CF27" w14:textId="77777777" w:rsidR="00453100" w:rsidRPr="00B65F39" w:rsidRDefault="00453100" w:rsidP="00FA637A"/>
    <w:p w14:paraId="2BF7F7F7" w14:textId="77777777" w:rsidR="00FA637A" w:rsidRPr="00B65F39" w:rsidRDefault="00FA637A" w:rsidP="00FA637A"/>
    <w:p w14:paraId="62F08EAD" w14:textId="77777777" w:rsidR="00FA637A" w:rsidRPr="00B65F39" w:rsidRDefault="00FA637A" w:rsidP="00411985"/>
    <w:p w14:paraId="419E7BC8" w14:textId="77777777" w:rsidR="00453100" w:rsidRDefault="00453100" w:rsidP="00243279">
      <w:pPr>
        <w:pStyle w:val="Heading3"/>
      </w:pPr>
      <w:r>
        <w:lastRenderedPageBreak/>
        <w:t>Uniqueness – Recruiting – Reputation</w:t>
      </w:r>
    </w:p>
    <w:p w14:paraId="77FF87F0" w14:textId="77777777" w:rsidR="00453100" w:rsidRDefault="00453100" w:rsidP="00453100">
      <w:pPr>
        <w:pStyle w:val="Heading4"/>
      </w:pPr>
      <w:r>
        <w:t>NSA makes hackers if they keep up recruiting</w:t>
      </w:r>
    </w:p>
    <w:p w14:paraId="210EEBB0" w14:textId="77777777" w:rsidR="00453100" w:rsidRDefault="00453100" w:rsidP="00453100">
      <w:r w:rsidRPr="005E3135">
        <w:rPr>
          <w:rStyle w:val="Style13ptBold"/>
        </w:rPr>
        <w:t>Libicki Senty Pollak 14</w:t>
      </w:r>
      <w:r>
        <w:t xml:space="preserve"> </w:t>
      </w:r>
      <w:hyperlink r:id="rId19" w:history="1">
        <w:r w:rsidRPr="00317931">
          <w:rPr>
            <w:rStyle w:val="Hyperlink"/>
          </w:rPr>
          <w:t>http://www.rand.org/content/dam/rand/pubs/research_reports/RR400/RR430/RAND_RR430.pdf</w:t>
        </w:r>
      </w:hyperlink>
      <w:proofErr w:type="gramStart"/>
      <w:r>
        <w:t xml:space="preserve">  </w:t>
      </w:r>
      <w:r w:rsidRPr="005E3135">
        <w:t>Martin</w:t>
      </w:r>
      <w:proofErr w:type="gramEnd"/>
      <w:r w:rsidRPr="005E3135">
        <w:t xml:space="preserve"> C. Libicki is an American scholar and Professor at the Frederick S. Pardee RAND Graduate School in Santa Monica, California.</w:t>
      </w:r>
      <w:r>
        <w:t xml:space="preserve"> </w:t>
      </w:r>
      <w:r w:rsidRPr="005E3135">
        <w:t xml:space="preserve">David Senty is a RAND senior fellow who previously served as chief of staff at the U.S. Cyber Command, Julia Pollak, </w:t>
      </w:r>
      <w:proofErr w:type="gramStart"/>
      <w:r w:rsidRPr="005E3135">
        <w:t>Assistant Policy Analyst at the RAND Corporation</w:t>
      </w:r>
      <w:proofErr w:type="gramEnd"/>
      <w:r w:rsidRPr="005E3135">
        <w:t>.</w:t>
      </w:r>
    </w:p>
    <w:p w14:paraId="50C3DD55" w14:textId="77777777" w:rsidR="000D35B3" w:rsidRDefault="000D35B3" w:rsidP="00453100"/>
    <w:p w14:paraId="54748F2F" w14:textId="77777777" w:rsidR="00453100" w:rsidRDefault="00453100" w:rsidP="00453100">
      <w:r>
        <w:t xml:space="preserve">For the most part, our interview suggests that </w:t>
      </w:r>
      <w:r w:rsidRPr="000D35B3">
        <w:rPr>
          <w:rStyle w:val="StyleUnderline"/>
        </w:rPr>
        <w:t>the NSA makes rather than buys cybersecurity professionals, although its recruitment process is very sensitive to the importance of determining those quali - ties that predispose people to make good employees.</w:t>
      </w:r>
      <w:r>
        <w:t xml:space="preserve"> </w:t>
      </w:r>
      <w:r w:rsidRPr="000D35B3">
        <w:rPr>
          <w:rStyle w:val="StyleUnderline"/>
        </w:rPr>
        <w:t>Recruiters also look hard at schools that have a reputation for educating people that go into the military. Fully 80 percent of their hires are entry level, the vast majority of whom have bachelor’s degree</w:t>
      </w:r>
      <w:r>
        <w:t xml:space="preserve">s. They could conceivably draw deeper by finding particularly talented junior college graduates, but the latter would have to undergo a much longer training program as a result. Furthermore, they are not inclined to look for the brilliant nondegreed hacker. 3 NSA </w:t>
      </w:r>
      <w:r w:rsidRPr="000D35B3">
        <w:rPr>
          <w:rStyle w:val="StyleUnderline"/>
        </w:rPr>
        <w:t>has a very intensive internal schooling system, lasting as long as three years for some. This</w:t>
      </w:r>
      <w:r>
        <w:t xml:space="preserve"> too, </w:t>
      </w:r>
      <w:r w:rsidRPr="000D35B3">
        <w:rPr>
          <w:rStyle w:val="StyleUnderline"/>
        </w:rPr>
        <w:t>would be difficult for other institu - tions to duplicate. NSA can take advantage not only of its size, but also of its low turnover rate. The latter means that it reaps the benefits of its investments in people rather than seeing the benefits accrue to other organizations after NSA has paid the costs of the training</w:t>
      </w:r>
      <w:r>
        <w:t xml:space="preserve"> (not least of which is the time that such students spend off the job to be trained). Employers with more </w:t>
      </w:r>
      <w:proofErr w:type="gramStart"/>
      <w:r>
        <w:t>turnover</w:t>
      </w:r>
      <w:proofErr w:type="gramEnd"/>
      <w:r>
        <w:t xml:space="preserve"> may logically deem it not worthwhile investing that much to educate their employees.</w:t>
      </w:r>
    </w:p>
    <w:p w14:paraId="16A5EC85" w14:textId="77777777" w:rsidR="00453100" w:rsidRDefault="00453100" w:rsidP="00453100"/>
    <w:p w14:paraId="766F7A1D" w14:textId="77777777" w:rsidR="00453100" w:rsidRDefault="00453100" w:rsidP="00453100">
      <w:pPr>
        <w:pStyle w:val="Heading4"/>
      </w:pPr>
      <w:r>
        <w:t>NSA rep is great</w:t>
      </w:r>
    </w:p>
    <w:p w14:paraId="2DAC9589" w14:textId="77777777" w:rsidR="00453100" w:rsidRDefault="00453100" w:rsidP="00453100">
      <w:r w:rsidRPr="005E3135">
        <w:rPr>
          <w:rStyle w:val="Style13ptBold"/>
        </w:rPr>
        <w:t>Libicki Senty Pollak 14</w:t>
      </w:r>
      <w:r>
        <w:t xml:space="preserve"> </w:t>
      </w:r>
      <w:hyperlink r:id="rId20" w:history="1">
        <w:r w:rsidRPr="00317931">
          <w:rPr>
            <w:rStyle w:val="Hyperlink"/>
          </w:rPr>
          <w:t>http://www.rand.org/content/dam/rand/pubs/research_reports/RR400/RR430/RAND_RR430.pdf</w:t>
        </w:r>
      </w:hyperlink>
      <w:proofErr w:type="gramStart"/>
      <w:r>
        <w:t xml:space="preserve">  </w:t>
      </w:r>
      <w:r w:rsidRPr="005E3135">
        <w:t>Martin</w:t>
      </w:r>
      <w:proofErr w:type="gramEnd"/>
      <w:r w:rsidRPr="005E3135">
        <w:t xml:space="preserve"> C. Libicki is an American scholar and Professor at the Frederick S. Pardee RAND Graduate School in Santa Monica, California.</w:t>
      </w:r>
      <w:r>
        <w:t xml:space="preserve"> </w:t>
      </w:r>
      <w:r w:rsidRPr="005E3135">
        <w:t xml:space="preserve">David Senty is a RAND senior fellow who previously served as chief of staff at the U.S. Cyber Command, Julia Pollak, </w:t>
      </w:r>
      <w:proofErr w:type="gramStart"/>
      <w:r w:rsidRPr="005E3135">
        <w:t>Assistant Policy Analyst at the RAND Corporation</w:t>
      </w:r>
      <w:proofErr w:type="gramEnd"/>
      <w:r w:rsidRPr="005E3135">
        <w:t>.</w:t>
      </w:r>
    </w:p>
    <w:p w14:paraId="50F16AEE" w14:textId="77777777" w:rsidR="00453100" w:rsidRDefault="00453100" w:rsidP="00453100">
      <w:r>
        <w:t xml:space="preserve">In all fairness, </w:t>
      </w:r>
      <w:r w:rsidRPr="000D35B3">
        <w:rPr>
          <w:rStyle w:val="StyleUnderline"/>
        </w:rPr>
        <w:t>only one organization can be the most prestigious place to work, and for this line of work</w:t>
      </w:r>
      <w:r>
        <w:t xml:space="preserve"> (and for this size of organiza - tion), </w:t>
      </w:r>
      <w:r w:rsidRPr="000D35B3">
        <w:rPr>
          <w:rStyle w:val="StyleUnderline"/>
        </w:rPr>
        <w:t>NSA is hard to beat. It consistently absorbs a third of all Schol - arship for Service graduates</w:t>
      </w:r>
      <w:r>
        <w:t xml:space="preserve">, as shown in Figure 3.1, 4 in part </w:t>
      </w:r>
      <w:r w:rsidRPr="000D35B3">
        <w:rPr>
          <w:rStyle w:val="StyleUnderline"/>
        </w:rPr>
        <w:t>because</w:t>
      </w:r>
      <w:r w:rsidRPr="005E3135">
        <w:t xml:space="preserve"> </w:t>
      </w:r>
      <w:r>
        <w:t>Findings from Interviews and Statistics 33</w:t>
      </w:r>
      <w:r w:rsidRPr="000D35B3">
        <w:rPr>
          <w:rStyle w:val="StyleUnderline"/>
        </w:rPr>
        <w:t xml:space="preserve"> it has the most job openings but also because it has a reputation for hiring the best hackers.</w:t>
      </w:r>
    </w:p>
    <w:p w14:paraId="58A01536" w14:textId="77777777" w:rsidR="00453100" w:rsidRDefault="00453100" w:rsidP="00453100"/>
    <w:p w14:paraId="105A8FE9" w14:textId="77777777" w:rsidR="00453100" w:rsidRDefault="00453100" w:rsidP="00453100">
      <w:pPr>
        <w:pStyle w:val="Heading4"/>
      </w:pPr>
      <w:r>
        <w:t>NSA able to raise salaries at will to compete</w:t>
      </w:r>
    </w:p>
    <w:p w14:paraId="7D4FA892" w14:textId="77777777" w:rsidR="00453100" w:rsidRDefault="00453100" w:rsidP="00453100">
      <w:r w:rsidRPr="00136CDA">
        <w:rPr>
          <w:rStyle w:val="Style13ptBold"/>
        </w:rPr>
        <w:t>Hamilton 4/16/14</w:t>
      </w:r>
      <w:r>
        <w:t xml:space="preserve"> </w:t>
      </w:r>
      <w:hyperlink r:id="rId21" w:history="1">
        <w:r w:rsidRPr="00317931">
          <w:rPr>
            <w:rStyle w:val="Hyperlink"/>
          </w:rPr>
          <w:t>http://news.clearancejobs.com/2014/04/16/streamlining-cybersecurity-hiring-process/</w:t>
        </w:r>
      </w:hyperlink>
      <w:r>
        <w:t xml:space="preserve"> </w:t>
      </w:r>
      <w:r w:rsidRPr="00136CDA">
        <w:t>Jillian Hamilton has worked in a variety of Program Management roles for multiple Federal Government contractors. She has helped manage projects in training and IT. She received her Bachelors degree in Business with an emphasis in Marketing from Penn State University and her MBA from the University of Phoenix.</w:t>
      </w:r>
    </w:p>
    <w:p w14:paraId="050EDCF3" w14:textId="77777777" w:rsidR="000D35B3" w:rsidRDefault="000D35B3" w:rsidP="00453100"/>
    <w:p w14:paraId="7402DB74" w14:textId="77777777" w:rsidR="00453100" w:rsidRDefault="00453100" w:rsidP="00453100">
      <w:r w:rsidRPr="000D35B3">
        <w:rPr>
          <w:rStyle w:val="StyleUnderline"/>
        </w:rPr>
        <w:t xml:space="preserve">The Department of Homeland Security is asking for Congressional help in leveling the cybersecurity recruiting playing field. DHS feels unable to compete within the current government recruiting restrictions. </w:t>
      </w:r>
      <w:r>
        <w:t>Keep in mind – many can attest that the federal government’s hiring process is less than streamlined. It isn’t easy to find the right candidate who is willing to take a lower salary, has the necessary certifications, can get a clearance, and is willing to jump through any federal government hiring hoops.</w:t>
      </w:r>
    </w:p>
    <w:p w14:paraId="2CA9D911" w14:textId="77777777" w:rsidR="00453100" w:rsidRDefault="00453100" w:rsidP="00453100"/>
    <w:p w14:paraId="0AF9389F" w14:textId="77777777" w:rsidR="00453100" w:rsidRPr="000D35B3" w:rsidRDefault="00453100" w:rsidP="00453100">
      <w:pPr>
        <w:rPr>
          <w:rStyle w:val="StyleUnderline"/>
        </w:rPr>
      </w:pPr>
      <w:r w:rsidRPr="000D35B3">
        <w:rPr>
          <w:rStyle w:val="StyleUnderline"/>
        </w:rPr>
        <w:lastRenderedPageBreak/>
        <w:t>DHS is asking Congress to relax federal salary requirements for cybersecurity hires, a move the National Security Agency (NSA) has done that has increased its attractiveness to cyber talent. A bump in salary could go a long way in helping qualified candidates feel the value of public service.</w:t>
      </w:r>
    </w:p>
    <w:p w14:paraId="15FDDE44" w14:textId="77777777" w:rsidR="00453100" w:rsidRDefault="00453100" w:rsidP="00453100"/>
    <w:p w14:paraId="47449A83" w14:textId="77777777" w:rsidR="00453100" w:rsidRDefault="00453100" w:rsidP="00453100">
      <w:pPr>
        <w:pStyle w:val="Heading4"/>
      </w:pPr>
      <w:r>
        <w:t>NSA REPUTATION sustains it</w:t>
      </w:r>
    </w:p>
    <w:p w14:paraId="2DE87C31" w14:textId="77777777" w:rsidR="00453100" w:rsidRDefault="00453100" w:rsidP="00453100">
      <w:r w:rsidRPr="00601108">
        <w:rPr>
          <w:rStyle w:val="Style13ptBold"/>
        </w:rPr>
        <w:t xml:space="preserve">Verton 6/8/14 </w:t>
      </w:r>
      <w:r w:rsidRPr="00601108">
        <w:t>Dan Verton is FedScoop's Editorial Director. A veteran technology journalist with 20 years of experience covering the federal government</w:t>
      </w:r>
      <w:r>
        <w:t xml:space="preserve"> </w:t>
      </w:r>
      <w:hyperlink r:id="rId22" w:history="1">
        <w:r w:rsidRPr="00317931">
          <w:rPr>
            <w:rStyle w:val="Hyperlink"/>
          </w:rPr>
          <w:t>http://fedscoop.com/real-cybersecurity-workforce-challenge-hiring-best-best-hackers</w:t>
        </w:r>
      </w:hyperlink>
    </w:p>
    <w:p w14:paraId="4AF12D28" w14:textId="77777777" w:rsidR="00453100" w:rsidRDefault="00453100" w:rsidP="00453100"/>
    <w:p w14:paraId="73074E7E" w14:textId="1F84CF38" w:rsidR="00453100" w:rsidRDefault="00453100" w:rsidP="00453100">
      <w:r w:rsidRPr="000D35B3">
        <w:rPr>
          <w:rStyle w:val="StyleUnderline"/>
        </w:rPr>
        <w:t>Less than 1 percent of NSA's positions are vacant at any given time,</w:t>
      </w:r>
      <w:r>
        <w:t xml:space="preserve"> according to the Rand study. And </w:t>
      </w:r>
      <w:r w:rsidRPr="000D35B3">
        <w:rPr>
          <w:rStyle w:val="StyleUnderline"/>
        </w:rPr>
        <w:t>very few cybersecurity professionals quit their jobs at NSA. According to the Rand researchers, NSA's success is partly the result of the amount of effort it puts into employee development and training</w:t>
      </w:r>
      <w:proofErr w:type="gramStart"/>
      <w:r>
        <w:t>.</w:t>
      </w:r>
      <w:r w:rsidR="000D35B3" w:rsidRPr="000D35B3">
        <w:rPr>
          <w:sz w:val="12"/>
        </w:rPr>
        <w:t>¶</w:t>
      </w:r>
      <w:proofErr w:type="gramEnd"/>
      <w:r w:rsidR="000D35B3" w:rsidRPr="000D35B3">
        <w:rPr>
          <w:sz w:val="12"/>
        </w:rPr>
        <w:t xml:space="preserve"> </w:t>
      </w:r>
      <w:r>
        <w:t xml:space="preserve">"Our interview suggests that </w:t>
      </w:r>
      <w:r w:rsidRPr="000D35B3">
        <w:rPr>
          <w:rStyle w:val="Emphasis"/>
        </w:rPr>
        <w:t>the NSA makes rather than buys cybersecurity professionals</w:t>
      </w:r>
      <w:r>
        <w:t xml:space="preserve">," the report states. And </w:t>
      </w:r>
      <w:r w:rsidRPr="000D35B3">
        <w:rPr>
          <w:rStyle w:val="StyleUnderline"/>
        </w:rPr>
        <w:t>while 80 percent of NSA's new hires are entry-level employees with bachelor's degrees, the agency has one of the most intensive training programs in the world. For some, that training lasts for up to three years</w:t>
      </w:r>
      <w:proofErr w:type="gramStart"/>
      <w:r w:rsidRPr="000D35B3">
        <w:rPr>
          <w:rStyle w:val="StyleUnderline"/>
        </w:rPr>
        <w:t>.</w:t>
      </w:r>
      <w:r w:rsidR="000D35B3" w:rsidRPr="000D35B3">
        <w:rPr>
          <w:rStyle w:val="StyleUnderline"/>
        </w:rPr>
        <w:t>¶</w:t>
      </w:r>
      <w:proofErr w:type="gramEnd"/>
      <w:r w:rsidR="000D35B3" w:rsidRPr="000D35B3">
        <w:rPr>
          <w:sz w:val="12"/>
        </w:rPr>
        <w:t xml:space="preserve"> </w:t>
      </w:r>
      <w:r>
        <w:t>Where Scholarship For Service graduates go to work. Where Scholarship For Service graduates go to work</w:t>
      </w:r>
      <w:proofErr w:type="gramStart"/>
      <w:r>
        <w:t>.</w:t>
      </w:r>
      <w:r w:rsidR="000D35B3" w:rsidRPr="000D35B3">
        <w:rPr>
          <w:sz w:val="12"/>
        </w:rPr>
        <w:t>¶</w:t>
      </w:r>
      <w:proofErr w:type="gramEnd"/>
      <w:r w:rsidR="000D35B3" w:rsidRPr="000D35B3">
        <w:rPr>
          <w:sz w:val="12"/>
        </w:rPr>
        <w:t xml:space="preserve"> </w:t>
      </w:r>
      <w:r>
        <w:t>"</w:t>
      </w:r>
      <w:r w:rsidRPr="000D35B3">
        <w:rPr>
          <w:rStyle w:val="StyleUnderline"/>
        </w:rPr>
        <w:t>Only one organization can be the most prestigious place to work, and for this line of work...NSA is hard to beat</w:t>
      </w:r>
      <w:r>
        <w:t>," the report states. The agency, according to the Rand study, consistently absorbs one-third of all Scholarship for Service Graduates because of its reputation for hiring the best hackers</w:t>
      </w:r>
      <w:proofErr w:type="gramStart"/>
      <w:r>
        <w:t>.</w:t>
      </w:r>
      <w:r w:rsidR="000D35B3" w:rsidRPr="000D35B3">
        <w:rPr>
          <w:sz w:val="12"/>
        </w:rPr>
        <w:t>¶</w:t>
      </w:r>
      <w:proofErr w:type="gramEnd"/>
      <w:r w:rsidR="000D35B3" w:rsidRPr="000D35B3">
        <w:rPr>
          <w:sz w:val="12"/>
        </w:rPr>
        <w:t xml:space="preserve"> </w:t>
      </w:r>
      <w:r>
        <w:t xml:space="preserve">NSA also has 80 people dedicated to recruitment, with another 300 who have recruitment as a secondary duty. </w:t>
      </w:r>
      <w:r w:rsidRPr="000D35B3">
        <w:rPr>
          <w:rStyle w:val="StyleUnderline"/>
        </w:rPr>
        <w:t>Another 1,500 employees are involved in some way in the entire recruitment and employment process,</w:t>
      </w:r>
      <w:r>
        <w:t xml:space="preserve"> according to Rand</w:t>
      </w:r>
      <w:proofErr w:type="gramStart"/>
      <w:r>
        <w:t>.</w:t>
      </w:r>
      <w:r w:rsidR="000D35B3" w:rsidRPr="000D35B3">
        <w:rPr>
          <w:sz w:val="12"/>
        </w:rPr>
        <w:t>¶</w:t>
      </w:r>
      <w:proofErr w:type="gramEnd"/>
      <w:r w:rsidR="000D35B3" w:rsidRPr="000D35B3">
        <w:rPr>
          <w:sz w:val="12"/>
        </w:rPr>
        <w:t xml:space="preserve"> </w:t>
      </w:r>
      <w:r>
        <w:t>"All told, that is a great deal of effort—suggesting, from our perspective, that the difficulties of finding enough cybersecurity professionals can be largely met if sufficient energy is devoted to the task," the report states.</w:t>
      </w:r>
    </w:p>
    <w:p w14:paraId="7A5B205F" w14:textId="77777777" w:rsidR="00453100" w:rsidRDefault="00453100" w:rsidP="00453100"/>
    <w:p w14:paraId="14F5CC3C" w14:textId="77777777" w:rsidR="00453100" w:rsidRDefault="00453100" w:rsidP="00453100">
      <w:pPr>
        <w:pStyle w:val="Heading4"/>
      </w:pPr>
      <w:r>
        <w:t>NSA hires the best – strong recruiting</w:t>
      </w:r>
    </w:p>
    <w:p w14:paraId="34A8C6AE" w14:textId="77777777" w:rsidR="00453100" w:rsidRDefault="00453100" w:rsidP="00453100">
      <w:r w:rsidRPr="008D006D">
        <w:rPr>
          <w:rStyle w:val="Style13ptBold"/>
        </w:rPr>
        <w:t>Gold 5/1/15 staff</w:t>
      </w:r>
      <w:r>
        <w:t xml:space="preserve">, The </w:t>
      </w:r>
      <w:proofErr w:type="gramStart"/>
      <w:r>
        <w:t xml:space="preserve">Guardian  </w:t>
      </w:r>
      <w:r w:rsidRPr="008D006D">
        <w:t>http</w:t>
      </w:r>
      <w:proofErr w:type="gramEnd"/>
      <w:r w:rsidRPr="008D006D">
        <w:t>://www.theguardian.com/us-news/2015/may/01/nsa-recruitment-college-campuses-student-privacy</w:t>
      </w:r>
    </w:p>
    <w:p w14:paraId="144E5C20" w14:textId="5BC7BE63" w:rsidR="00453100" w:rsidRPr="000D35B3" w:rsidRDefault="00453100" w:rsidP="00453100">
      <w:pPr>
        <w:rPr>
          <w:sz w:val="22"/>
          <w:u w:val="single"/>
        </w:rPr>
      </w:pPr>
      <w:r>
        <w:t xml:space="preserve">Since the late 1990s, </w:t>
      </w:r>
      <w:r w:rsidRPr="000D35B3">
        <w:rPr>
          <w:rStyle w:val="StyleUnderline"/>
        </w:rPr>
        <w:t>the NSA has been running recruiting programs out of universities across the country, with minimal pushback from students or administrations. This success is unparalleled, and it’s mostly due to the steady, reliable stream of talent that flows from universities into the agency.</w:t>
      </w:r>
      <w:r w:rsidR="000D35B3">
        <w:rPr>
          <w:rStyle w:val="StyleUnderline"/>
        </w:rPr>
        <w:t xml:space="preserve"> </w:t>
      </w:r>
      <w:r>
        <w:t xml:space="preserve">Unlike the Department of Defense, </w:t>
      </w:r>
      <w:r w:rsidRPr="000D35B3">
        <w:rPr>
          <w:rStyle w:val="StyleUnderline"/>
        </w:rPr>
        <w:t>the NSA has hardly any vacancies – about 1% of its positions at any given time</w:t>
      </w:r>
      <w:r>
        <w:t>. That’s because the agency puts a premium on recruiting: it has 1,500 employees involved, at least part time, with the employment process. Most of these recruiting efforts take place on university campuses, and 80% of the NSA’s hires are for entry-level positions.</w:t>
      </w:r>
    </w:p>
    <w:p w14:paraId="70D0CF1B" w14:textId="77777777" w:rsidR="00453100" w:rsidRPr="00453100" w:rsidRDefault="00453100" w:rsidP="00453100"/>
    <w:p w14:paraId="15A63FEA" w14:textId="77777777" w:rsidR="00453100" w:rsidRDefault="00453100" w:rsidP="00243279">
      <w:pPr>
        <w:pStyle w:val="Heading3"/>
      </w:pPr>
      <w:r>
        <w:lastRenderedPageBreak/>
        <w:t>Uniqueness – Recruiting – Tech Key</w:t>
      </w:r>
    </w:p>
    <w:p w14:paraId="25EEA649" w14:textId="77777777" w:rsidR="00453100" w:rsidRDefault="00453100" w:rsidP="00453100"/>
    <w:p w14:paraId="4F6E13CA" w14:textId="77777777" w:rsidR="00453100" w:rsidRDefault="00453100" w:rsidP="00453100"/>
    <w:p w14:paraId="4CF9FAFB" w14:textId="77777777" w:rsidR="00453100" w:rsidRDefault="00453100" w:rsidP="00453100">
      <w:pPr>
        <w:pStyle w:val="Heading4"/>
      </w:pPr>
      <w:r>
        <w:t>Shiny tech key to NSA recruiting</w:t>
      </w:r>
    </w:p>
    <w:p w14:paraId="2D1E5DC7" w14:textId="77777777" w:rsidR="00453100" w:rsidRDefault="00453100" w:rsidP="00453100">
      <w:r w:rsidRPr="00136CDA">
        <w:rPr>
          <w:rStyle w:val="Style13ptBold"/>
        </w:rPr>
        <w:t>Hamilton 4/16/14</w:t>
      </w:r>
      <w:r>
        <w:t xml:space="preserve"> </w:t>
      </w:r>
      <w:hyperlink r:id="rId23" w:history="1">
        <w:r w:rsidRPr="00317931">
          <w:rPr>
            <w:rStyle w:val="Hyperlink"/>
          </w:rPr>
          <w:t>http://news.clearancejobs.com/2014/04/16/streamlining-cybersecurity-hiring-process/</w:t>
        </w:r>
      </w:hyperlink>
      <w:r>
        <w:t xml:space="preserve"> </w:t>
      </w:r>
      <w:r w:rsidRPr="00136CDA">
        <w:t>Jillian Hamilton has worked in a variety of Program Management roles for multiple Federal Government contractors. She has helped manage projects in training and IT. She received her Bachelors degree in Business with an emphasis in Marketing from Penn State University and her MBA from the University of Phoenix.</w:t>
      </w:r>
    </w:p>
    <w:p w14:paraId="12F3450E" w14:textId="77777777" w:rsidR="00180828" w:rsidRDefault="00180828" w:rsidP="00453100"/>
    <w:p w14:paraId="01007908" w14:textId="77777777" w:rsidR="00453100" w:rsidRDefault="00453100" w:rsidP="00453100">
      <w:r w:rsidRPr="00180828">
        <w:rPr>
          <w:rStyle w:val="StyleUnderline"/>
        </w:rPr>
        <w:t xml:space="preserve">What’s the best way to attract cyber talent? </w:t>
      </w:r>
      <w:proofErr w:type="gramStart"/>
      <w:r w:rsidRPr="00180828">
        <w:rPr>
          <w:rStyle w:val="StyleUnderline"/>
        </w:rPr>
        <w:t>Money and mission.</w:t>
      </w:r>
      <w:proofErr w:type="gramEnd"/>
      <w:r w:rsidRPr="00180828">
        <w:rPr>
          <w:rStyle w:val="StyleUnderline"/>
        </w:rPr>
        <w:t xml:space="preserve"> When you lack in one, make sure you’re adequately selling the other</w:t>
      </w:r>
      <w:r>
        <w:t>.</w:t>
      </w:r>
    </w:p>
    <w:p w14:paraId="0A2FE44D" w14:textId="77777777" w:rsidR="00453100" w:rsidRDefault="00453100" w:rsidP="00453100"/>
    <w:p w14:paraId="6A5620E2" w14:textId="77777777" w:rsidR="00453100" w:rsidRDefault="00453100" w:rsidP="00453100">
      <w:r w:rsidRPr="00180828">
        <w:rPr>
          <w:rStyle w:val="StyleUnderline"/>
        </w:rPr>
        <w:t>It’s time to get real with the cybersecurity recruits in the defense industry</w:t>
      </w:r>
      <w:r>
        <w:t>. Acknowledge the pay gap. Work to close the gap, but don’t pretend that it doesn’t exist. Help potential candidates understand their value to the mission of the organization and let them know they are appreciated</w:t>
      </w:r>
      <w:r w:rsidRPr="00180828">
        <w:rPr>
          <w:rStyle w:val="StyleUnderline"/>
        </w:rPr>
        <w:t xml:space="preserve">. Speaking of the mission – tell them about it as much as is appropriately possible. Supporting national security is a big deal. The key recruiting strategy for the NSA is letting recruits know </w:t>
      </w:r>
      <w:r w:rsidRPr="00180828">
        <w:rPr>
          <w:rStyle w:val="Emphasis"/>
        </w:rPr>
        <w:t>they’ll be working on the cutting edge of technology – with opportunities that are literally impossible in the commercial sector</w:t>
      </w:r>
      <w:r>
        <w:t>.</w:t>
      </w:r>
    </w:p>
    <w:p w14:paraId="05386B50" w14:textId="77777777" w:rsidR="00453100" w:rsidRDefault="00453100" w:rsidP="00453100"/>
    <w:p w14:paraId="607998C1" w14:textId="77777777" w:rsidR="00453100" w:rsidRDefault="00453100" w:rsidP="00453100">
      <w:r w:rsidRPr="00180828">
        <w:rPr>
          <w:rStyle w:val="StyleUnderline"/>
        </w:rPr>
        <w:t>Recruiters can also go a long way in keeping top talent interested by streamlining the hiring process</w:t>
      </w:r>
      <w:r>
        <w:t>. Consider how your hiring practices could be scaring off the best talent. How crucial are your questionnaires? What is your application process? Make things as easy as possible for your most in-demand fields. When it comes to in-demand positions, like cybersecurity, it is time to scrutinize all the elements of the procedure. One way to compete is to be smarter and more efficient in the hiring process.</w:t>
      </w:r>
    </w:p>
    <w:p w14:paraId="33E602E6" w14:textId="77777777" w:rsidR="00453100" w:rsidRDefault="00453100" w:rsidP="00453100"/>
    <w:p w14:paraId="1A0A02C8" w14:textId="77777777" w:rsidR="00453100" w:rsidRDefault="00453100" w:rsidP="00453100"/>
    <w:p w14:paraId="0D19623D" w14:textId="17FECC03" w:rsidR="00453100" w:rsidRDefault="00453100" w:rsidP="00453100">
      <w:pPr>
        <w:pStyle w:val="Heading4"/>
      </w:pPr>
      <w:r>
        <w:t>Te</w:t>
      </w:r>
      <w:r w:rsidR="00180828">
        <w:t>chnical cutting edge key to kee</w:t>
      </w:r>
      <w:r>
        <w:t>p up NSA recruiting</w:t>
      </w:r>
    </w:p>
    <w:p w14:paraId="21DA7EC0" w14:textId="77777777" w:rsidR="00453100" w:rsidRDefault="00453100" w:rsidP="00453100">
      <w:r w:rsidRPr="00F7007E">
        <w:rPr>
          <w:rStyle w:val="Style13ptBold"/>
        </w:rPr>
        <w:t>ITWorld 8/2/11</w:t>
      </w:r>
      <w:r>
        <w:t xml:space="preserve"> </w:t>
      </w:r>
      <w:r w:rsidRPr="00F7007E">
        <w:t>http://www.itworld.com/article/2740232/security/r-u-h4x0r--n33d---jo8--nsa-wants-you--locked-up-in-a-cubicle--not-a-cell-.html</w:t>
      </w:r>
    </w:p>
    <w:p w14:paraId="2C94C257" w14:textId="0A63144A" w:rsidR="00453100" w:rsidRPr="00F7007E" w:rsidRDefault="00453100" w:rsidP="00453100">
      <w:r>
        <w:t>It's not likely the feds will go unspotted or unhacked, but they will probably not be snubbed either</w:t>
      </w:r>
      <w:proofErr w:type="gramStart"/>
      <w:r>
        <w:t>.</w:t>
      </w:r>
      <w:r w:rsidR="00E50D31" w:rsidRPr="00E50D31">
        <w:rPr>
          <w:sz w:val="12"/>
        </w:rPr>
        <w:t>¶</w:t>
      </w:r>
      <w:proofErr w:type="gramEnd"/>
      <w:r w:rsidR="00E50D31" w:rsidRPr="00E50D31">
        <w:rPr>
          <w:sz w:val="12"/>
        </w:rPr>
        <w:t xml:space="preserve"> </w:t>
      </w:r>
      <w:r w:rsidRPr="00E50D31">
        <w:rPr>
          <w:rStyle w:val="StyleUnderline"/>
        </w:rPr>
        <w:t>Hackers need jobs just like the rest of us, and the intelligence agencies do offer the chance to spend all your time right up on the cutting edge technically</w:t>
      </w:r>
      <w:r>
        <w:t>, though often far over its far side ethically.</w:t>
      </w:r>
      <w:r w:rsidR="00E50D31" w:rsidRPr="00E50D31">
        <w:rPr>
          <w:sz w:val="12"/>
        </w:rPr>
        <w:t xml:space="preserve">¶ </w:t>
      </w:r>
      <w:r w:rsidRPr="00E50D31">
        <w:rPr>
          <w:rStyle w:val="StyleUnderline"/>
        </w:rPr>
        <w:t>That's the price you pay in cyberwar</w:t>
      </w:r>
      <w:r>
        <w:t>.</w:t>
      </w:r>
      <w:r w:rsidR="00E50D31" w:rsidRPr="00E50D31">
        <w:rPr>
          <w:sz w:val="12"/>
        </w:rPr>
        <w:t xml:space="preserve">¶ </w:t>
      </w:r>
      <w:r w:rsidRPr="00E50D31">
        <w:rPr>
          <w:rStyle w:val="StyleUnderline"/>
        </w:rPr>
        <w:t xml:space="preserve">The NSA needs people who can harden a firewall, keep up software patches and updates up to date, do penetration testing to make sure NSA knows where its known-unknowns are and suspects where it unknown-unknowns may be </w:t>
      </w:r>
      <w:r>
        <w:t>(follow the sound of Mandarin and smell of borscht; you'll find them).</w:t>
      </w:r>
      <w:r w:rsidR="00E50D31" w:rsidRPr="00E50D31">
        <w:rPr>
          <w:sz w:val="12"/>
        </w:rPr>
        <w:t xml:space="preserve">¶ </w:t>
      </w:r>
      <w:r w:rsidRPr="00E50D31">
        <w:rPr>
          <w:rStyle w:val="StyleUnderline"/>
        </w:rPr>
        <w:t>The agencies want to hire "cyber warriors... not rocket scientists,</w:t>
      </w:r>
      <w:r>
        <w:t>" according to Richard George, technical director for the NSA's cyber-defense branch.</w:t>
      </w:r>
      <w:r w:rsidR="00E50D31" w:rsidRPr="00E50D31">
        <w:rPr>
          <w:sz w:val="12"/>
        </w:rPr>
        <w:t xml:space="preserve">¶ </w:t>
      </w:r>
      <w:r w:rsidRPr="00E50D31">
        <w:rPr>
          <w:rStyle w:val="StyleUnderline"/>
        </w:rPr>
        <w:t>NSA expects to hire 1,500 people during the next fiscal year – and to work in an atmosphere that has already adapted to be more friendly toward attitudes toward conventional dress and behavior that would leave them ostracized in many federal agencies – especially intelligence or law-enforcement agencies</w:t>
      </w:r>
      <w:r>
        <w:t xml:space="preserve"> whose unassailable expectation of conservative dress and deportment means the straits are laced, the collars are buttoned down and the tips are buck.</w:t>
      </w:r>
    </w:p>
    <w:p w14:paraId="61F0482A" w14:textId="77777777" w:rsidR="00453100" w:rsidRPr="00453100" w:rsidRDefault="00453100" w:rsidP="00453100"/>
    <w:p w14:paraId="5A0D54D0" w14:textId="77777777" w:rsidR="00E915AD" w:rsidRDefault="00E915AD" w:rsidP="00243279">
      <w:pPr>
        <w:pStyle w:val="Heading3"/>
      </w:pPr>
      <w:r>
        <w:lastRenderedPageBreak/>
        <w:t>Uniqueness – Retention</w:t>
      </w:r>
    </w:p>
    <w:p w14:paraId="4C7B9C6F" w14:textId="77777777" w:rsidR="00E915AD" w:rsidRDefault="00E915AD" w:rsidP="00E915AD"/>
    <w:p w14:paraId="3D2D253E" w14:textId="77777777" w:rsidR="00E915AD" w:rsidRDefault="00E915AD" w:rsidP="00E915AD">
      <w:pPr>
        <w:pStyle w:val="Heading4"/>
      </w:pPr>
      <w:r>
        <w:t>NSA retaining top talent at high rates</w:t>
      </w:r>
    </w:p>
    <w:p w14:paraId="07FA89FA" w14:textId="77777777" w:rsidR="00E915AD" w:rsidRDefault="00E915AD" w:rsidP="00E915AD">
      <w:proofErr w:type="gramStart"/>
      <w:r w:rsidRPr="00403848">
        <w:rPr>
          <w:rStyle w:val="Style13ptBold"/>
        </w:rPr>
        <w:t>Otto 4/2/15</w:t>
      </w:r>
      <w:r>
        <w:t xml:space="preserve"> </w:t>
      </w:r>
      <w:r w:rsidRPr="00403848">
        <w:t>Greg Otto (@gregotto).</w:t>
      </w:r>
      <w:proofErr w:type="gramEnd"/>
      <w:r w:rsidRPr="00403848">
        <w:t xml:space="preserve"> </w:t>
      </w:r>
      <w:proofErr w:type="gramStart"/>
      <w:r w:rsidRPr="00403848">
        <w:t>Tech reporter @fedscoop.</w:t>
      </w:r>
      <w:proofErr w:type="gramEnd"/>
      <w:r w:rsidRPr="00403848">
        <w:t xml:space="preserve"> Covering the intersection of technology and government.</w:t>
      </w:r>
      <w:r>
        <w:t xml:space="preserve"> </w:t>
      </w:r>
      <w:r w:rsidRPr="00F7007E">
        <w:t>http://fedscoop.com/nsa-mike-rogers-workforce-challenges</w:t>
      </w:r>
    </w:p>
    <w:p w14:paraId="318BF61E" w14:textId="77777777" w:rsidR="00E915AD" w:rsidRDefault="00E915AD" w:rsidP="00E915AD"/>
    <w:p w14:paraId="616D9C83" w14:textId="77777777" w:rsidR="00E915AD" w:rsidRPr="00F7007E" w:rsidRDefault="00E915AD" w:rsidP="00E915AD">
      <w:r w:rsidRPr="00E915AD">
        <w:rPr>
          <w:rStyle w:val="StyleUnderline"/>
        </w:rPr>
        <w:t>Retaining the NSA's workforce have been a challenge</w:t>
      </w:r>
      <w:r>
        <w:t xml:space="preserve"> that Rogers said he has thought a lot about since becoming NSA director and head of U.S. Cyber Command one year ago. While the NSA competes for top talent, he has spent time studying the differences between the public and private sector workforce. </w:t>
      </w:r>
      <w:r w:rsidRPr="00E915AD">
        <w:rPr>
          <w:rStyle w:val="StyleUnderline"/>
        </w:rPr>
        <w:t>In talking with people in Silicon Valley, Rogers learned that people generally bounce from company to company</w:t>
      </w:r>
      <w:r>
        <w:t>, staying for two to five years</w:t>
      </w:r>
      <w:proofErr w:type="gramStart"/>
      <w:r>
        <w:t>.</w:t>
      </w:r>
      <w:r w:rsidRPr="00E915AD">
        <w:rPr>
          <w:sz w:val="12"/>
        </w:rPr>
        <w:t>¶</w:t>
      </w:r>
      <w:proofErr w:type="gramEnd"/>
      <w:r w:rsidRPr="00E915AD">
        <w:rPr>
          <w:sz w:val="12"/>
        </w:rPr>
        <w:t xml:space="preserve"> </w:t>
      </w:r>
      <w:r w:rsidRPr="00E915AD">
        <w:rPr>
          <w:rStyle w:val="StyleUnderline"/>
        </w:rPr>
        <w:t>Rogers said his model is completely different: NSA has a 96.7 percent workforce retention rate for the past year</w:t>
      </w:r>
      <w:r>
        <w:t>.</w:t>
      </w:r>
      <w:r w:rsidRPr="00E915AD">
        <w:rPr>
          <w:sz w:val="12"/>
        </w:rPr>
        <w:t xml:space="preserve">¶ </w:t>
      </w:r>
      <w:r>
        <w:t>"</w:t>
      </w:r>
      <w:r w:rsidRPr="00E915AD">
        <w:rPr>
          <w:rStyle w:val="StyleUnderline"/>
        </w:rPr>
        <w:t>That is a great testament to the culture and the mission</w:t>
      </w:r>
      <w:r>
        <w:t>," Rogers said. "We are motivated to no end, we have great respect for each other and we are dedicated to the idea of how we defend the nation in a lawful, accountable framework."</w:t>
      </w:r>
    </w:p>
    <w:p w14:paraId="451A2F99" w14:textId="77777777" w:rsidR="00E915AD" w:rsidRPr="00E915AD" w:rsidRDefault="00E915AD" w:rsidP="00E915AD"/>
    <w:p w14:paraId="18A0CA8A" w14:textId="77777777" w:rsidR="00A213D0" w:rsidRDefault="00A213D0" w:rsidP="00243279">
      <w:pPr>
        <w:pStyle w:val="Heading3"/>
      </w:pPr>
      <w:r>
        <w:lastRenderedPageBreak/>
        <w:t>Uniqueness – Obama Defended NSA</w:t>
      </w:r>
    </w:p>
    <w:p w14:paraId="6B86CE52" w14:textId="77777777" w:rsidR="00E915AD" w:rsidRDefault="00E915AD" w:rsidP="00E915AD"/>
    <w:p w14:paraId="2DA616DA" w14:textId="77777777" w:rsidR="00E915AD" w:rsidRDefault="00E915AD" w:rsidP="00E915AD">
      <w:pPr>
        <w:pStyle w:val="Heading4"/>
      </w:pPr>
      <w:r>
        <w:t>Obama sticking with the NSA</w:t>
      </w:r>
    </w:p>
    <w:p w14:paraId="57C774CC" w14:textId="77777777" w:rsidR="00E915AD" w:rsidRDefault="00E915AD" w:rsidP="00E915AD">
      <w:r w:rsidRPr="0007058B">
        <w:rPr>
          <w:rStyle w:val="Style13ptBold"/>
        </w:rPr>
        <w:t>Nakashima 12/13/13</w:t>
      </w:r>
      <w:r>
        <w:t xml:space="preserve"> </w:t>
      </w:r>
      <w:r w:rsidRPr="0007058B">
        <w:t xml:space="preserve">https://www.washingtonpost.com/world/national-security/white-house-to-preserve-controversial-policy-on-nsa-cyber-command-leadership/2013/12/13/4bb56a48-6403-11e3-a373-0f9f2d1c2b61_story.html </w:t>
      </w:r>
      <w:r>
        <w:t xml:space="preserve">Washington Post </w:t>
      </w:r>
      <w:r>
        <w:br w:type="page"/>
      </w:r>
    </w:p>
    <w:p w14:paraId="61BABAF8" w14:textId="4CAC5DD6" w:rsidR="00E915AD" w:rsidRPr="0007058B" w:rsidRDefault="00E915AD" w:rsidP="00E915AD">
      <w:r w:rsidRPr="00E915AD">
        <w:rPr>
          <w:rStyle w:val="StyleUnderline"/>
        </w:rPr>
        <w:lastRenderedPageBreak/>
        <w:t>The Obama administration has decided to preserve a controversial arrangement under which a single military official is permitted to direct both the National Security Agency and the military’s cyberwarfare command</w:t>
      </w:r>
      <w:r>
        <w:t xml:space="preserve"> despite an external review panel’s recommendation against doing so, according to U.S. officials</w:t>
      </w:r>
      <w:proofErr w:type="gramStart"/>
      <w:r>
        <w:t>.</w:t>
      </w:r>
      <w:r w:rsidR="00E50D31" w:rsidRPr="00E50D31">
        <w:rPr>
          <w:sz w:val="12"/>
        </w:rPr>
        <w:t>¶</w:t>
      </w:r>
      <w:proofErr w:type="gramEnd"/>
      <w:r w:rsidR="00E50D31" w:rsidRPr="00E50D31">
        <w:rPr>
          <w:sz w:val="12"/>
        </w:rPr>
        <w:t xml:space="preserve"> </w:t>
      </w:r>
      <w:r>
        <w:t xml:space="preserve">The decision by President </w:t>
      </w:r>
      <w:r w:rsidRPr="00E915AD">
        <w:rPr>
          <w:rStyle w:val="StyleUnderline"/>
        </w:rPr>
        <w:t>Obama</w:t>
      </w:r>
      <w:r>
        <w:t xml:space="preserve"> comes amid signs that the White House </w:t>
      </w:r>
      <w:r w:rsidRPr="00E915AD">
        <w:rPr>
          <w:rStyle w:val="StyleUnderline"/>
        </w:rPr>
        <w:t>is not inclined to place significant new restraints on the NSA’s activities</w:t>
      </w:r>
      <w:r>
        <w:t xml:space="preserve"> and favors maintaining an agency program that collects data on virtually all phone calls of Americans, although it is likely to impose additional privacy-protection measures.</w:t>
      </w:r>
      <w:r w:rsidR="00E50D31" w:rsidRPr="00E50D31">
        <w:rPr>
          <w:sz w:val="12"/>
        </w:rPr>
        <w:t xml:space="preserve">¶ </w:t>
      </w:r>
      <w:r w:rsidRPr="00E915AD">
        <w:rPr>
          <w:rStyle w:val="StyleUnderline"/>
        </w:rPr>
        <w:t>Some officials</w:t>
      </w:r>
      <w:r>
        <w:t xml:space="preserve">, including top U.S. intelligence officials, had </w:t>
      </w:r>
      <w:r w:rsidRPr="00E915AD">
        <w:rPr>
          <w:rStyle w:val="StyleUnderline"/>
        </w:rPr>
        <w:t>argued that the NSA and Cyber Command should be placed under separate leadership</w:t>
      </w:r>
      <w:r>
        <w:t xml:space="preserve"> to ensure greater accountability and avoid an undue concentration of power.</w:t>
      </w:r>
      <w:r w:rsidR="00E50D31" w:rsidRPr="00E50D31">
        <w:rPr>
          <w:sz w:val="12"/>
        </w:rPr>
        <w:t xml:space="preserve">¶ </w:t>
      </w:r>
      <w:r>
        <w:t xml:space="preserve">“Following a thorough interagency review, </w:t>
      </w:r>
      <w:r w:rsidRPr="00E915AD">
        <w:rPr>
          <w:rStyle w:val="StyleUnderline"/>
        </w:rPr>
        <w:t>the administration has decided that keeping the positions of NSA Director and Cyber Command commander together</w:t>
      </w:r>
      <w:r>
        <w:t xml:space="preserve"> as one, dual-hatted position is the most effective approach to accomplishing both agencies’ missions,” White House spokeswoman Caitlin Hayden said in an e-mail to The Washington Post.</w:t>
      </w:r>
      <w:r w:rsidR="00E50D31" w:rsidRPr="00E50D31">
        <w:rPr>
          <w:sz w:val="12"/>
        </w:rPr>
        <w:t xml:space="preserve">¶ </w:t>
      </w:r>
      <w:r>
        <w:t>The announcement comes as an external panel appointed by Obama to review U.S. surveillance policies submitted its report on Friday. According to some U.S. officials, the panel was expected to recommend that the NSA-Cyber Command leadership be split and that the agency’s phone program be modified by having the phone companies or a third party hold the records, not the NSA</w:t>
      </w:r>
      <w:proofErr w:type="gramStart"/>
      <w:r>
        <w:t>.</w:t>
      </w:r>
      <w:r w:rsidR="00E50D31" w:rsidRPr="00E50D31">
        <w:rPr>
          <w:sz w:val="12"/>
        </w:rPr>
        <w:t>¶</w:t>
      </w:r>
      <w:proofErr w:type="gramEnd"/>
      <w:r w:rsidR="00E50D31" w:rsidRPr="00E50D31">
        <w:rPr>
          <w:sz w:val="12"/>
        </w:rPr>
        <w:t xml:space="preserve"> </w:t>
      </w:r>
      <w:r>
        <w:t>The five-member panel made more than 40 recommendations, which the White House is free to reject or modify as it conducts its own review of NSA surveillance. That review is expected to be completed in January</w:t>
      </w:r>
      <w:proofErr w:type="gramStart"/>
      <w:r>
        <w:t>.</w:t>
      </w:r>
      <w:r w:rsidR="00E50D31" w:rsidRPr="00E50D31">
        <w:rPr>
          <w:sz w:val="12"/>
        </w:rPr>
        <w:t>¶</w:t>
      </w:r>
      <w:proofErr w:type="gramEnd"/>
      <w:r w:rsidR="00E50D31" w:rsidRPr="00E50D31">
        <w:rPr>
          <w:sz w:val="12"/>
        </w:rPr>
        <w:t xml:space="preserve"> </w:t>
      </w:r>
      <w:r w:rsidRPr="00E915AD">
        <w:rPr>
          <w:rStyle w:val="StyleUnderline"/>
        </w:rPr>
        <w:t>“The big picture is there’s not going to be that much [additional] constraint” by the White House,</w:t>
      </w:r>
      <w:r>
        <w:t xml:space="preserve"> said a U.S. official, speaking on the condition of anonymity to discuss internal deliberations. “</w:t>
      </w:r>
      <w:r w:rsidRPr="00E915AD">
        <w:rPr>
          <w:rStyle w:val="StyleUnderline"/>
        </w:rPr>
        <w:t>They’re really not hurting [the NSA] that much.”</w:t>
      </w:r>
    </w:p>
    <w:p w14:paraId="53A3B481" w14:textId="77777777" w:rsidR="00E915AD" w:rsidRPr="00E915AD" w:rsidRDefault="00E915AD" w:rsidP="00E915AD"/>
    <w:p w14:paraId="4A508EBB" w14:textId="77777777" w:rsidR="00A213D0" w:rsidRDefault="00A213D0" w:rsidP="00A213D0"/>
    <w:p w14:paraId="0F807BEC" w14:textId="77777777" w:rsidR="00A213D0" w:rsidRDefault="00A213D0" w:rsidP="00A213D0">
      <w:pPr>
        <w:pStyle w:val="Heading4"/>
      </w:pPr>
      <w:r>
        <w:t>Obama successfully defended the NSA</w:t>
      </w:r>
    </w:p>
    <w:p w14:paraId="4F1EB3FF" w14:textId="77777777" w:rsidR="00A213D0" w:rsidRDefault="00A213D0" w:rsidP="00A213D0">
      <w:r w:rsidRPr="008F31A6">
        <w:rPr>
          <w:rStyle w:val="Style13ptBold"/>
        </w:rPr>
        <w:t xml:space="preserve">Wittes 1/21/14 </w:t>
      </w:r>
      <w:hyperlink r:id="rId24" w:history="1">
        <w:r w:rsidRPr="00317931">
          <w:rPr>
            <w:rStyle w:val="Hyperlink"/>
          </w:rPr>
          <w:t>http://www.newrepublic.com/article/116284/obamas-nsa-speech-wasnt-apology-it-was-clever-defense</w:t>
        </w:r>
      </w:hyperlink>
      <w:proofErr w:type="gramStart"/>
      <w:r>
        <w:t xml:space="preserve">  </w:t>
      </w:r>
      <w:r w:rsidRPr="008F31A6">
        <w:t>This</w:t>
      </w:r>
      <w:proofErr w:type="gramEnd"/>
      <w:r w:rsidRPr="008F31A6">
        <w:t xml:space="preserve"> story was cross-posted at Lawfare. Benjamin Wittes is editor in chief of Lawfare and a Senior Fellow in Governance Studies at the Brookings Institution.</w:t>
      </w:r>
    </w:p>
    <w:p w14:paraId="42DC1B9B" w14:textId="0D318116" w:rsidR="00A213D0" w:rsidRDefault="00A213D0" w:rsidP="00A213D0">
      <w:r w:rsidRPr="00E50D31">
        <w:rPr>
          <w:rStyle w:val="StyleUnderline"/>
        </w:rPr>
        <w:t>President Obama’s speech on Friday and its accompanying</w:t>
      </w:r>
      <w:r>
        <w:t xml:space="preserve"> Presidential Policy Directive (</w:t>
      </w:r>
      <w:r w:rsidRPr="00E50D31">
        <w:rPr>
          <w:rStyle w:val="StyleUnderline"/>
        </w:rPr>
        <w:t>PDD-28</w:t>
      </w:r>
      <w:r>
        <w:t xml:space="preserve">) </w:t>
      </w:r>
      <w:r w:rsidRPr="00E50D31">
        <w:rPr>
          <w:rStyle w:val="StyleUnderline"/>
        </w:rPr>
        <w:t>cover a lot of ground</w:t>
      </w:r>
      <w:r>
        <w:t xml:space="preserve">, announce a bunch of reforms, announce plans and direction for more, and kick still others over to Congress. </w:t>
      </w:r>
      <w:r w:rsidRPr="00E50D31">
        <w:rPr>
          <w:rStyle w:val="StyleUnderline"/>
        </w:rPr>
        <w:t xml:space="preserve">The speech contained a surprisingly fierce defense of NSA, one that some of the agency’s critics appear not to have noticed. Reactions to the speech have been curiously favorable from diverse quarters. I described the speech as </w:t>
      </w:r>
      <w:r w:rsidRPr="00E50D31">
        <w:rPr>
          <w:rStyle w:val="Emphasis"/>
        </w:rPr>
        <w:t>a big win for the intelligence community</w:t>
      </w:r>
      <w:r>
        <w:t>, as did colleagues at this Brookings event and in this Lawfare Podcast. The New York Times opened its editorial on the speech by declaring</w:t>
      </w:r>
      <w:proofErr w:type="gramStart"/>
      <w:r>
        <w:t>:</w:t>
      </w:r>
      <w:r w:rsidR="00E50D31" w:rsidRPr="00E50D31">
        <w:rPr>
          <w:sz w:val="12"/>
        </w:rPr>
        <w:t>¶</w:t>
      </w:r>
      <w:proofErr w:type="gramEnd"/>
      <w:r w:rsidR="00E50D31">
        <w:rPr>
          <w:sz w:val="12"/>
        </w:rPr>
        <w:t xml:space="preserve"> </w:t>
      </w:r>
      <w:r>
        <w:t>In the days after Edward Snowden revealed that the United States government was collecting vast amounts of Americans’ data—phone records and other personal information—</w:t>
      </w:r>
      <w:r w:rsidRPr="00E50D31">
        <w:rPr>
          <w:rStyle w:val="StyleUnderline"/>
        </w:rPr>
        <w:t>in the name of national security, President Obama defended the data sweep and said the American people should feel comfortable with its collection</w:t>
      </w:r>
      <w:r>
        <w:t xml:space="preserve">. On Friday, after seven months of increasingly uncomfortable revelations and growing public outcry, Mr. </w:t>
      </w:r>
      <w:r w:rsidRPr="00E50D31">
        <w:rPr>
          <w:rStyle w:val="StyleUnderline"/>
        </w:rPr>
        <w:t>Obama</w:t>
      </w:r>
      <w:r>
        <w:t xml:space="preserve"> </w:t>
      </w:r>
      <w:r w:rsidRPr="00E50D31">
        <w:rPr>
          <w:rStyle w:val="StyleUnderline"/>
        </w:rPr>
        <w:t>gave a speech</w:t>
      </w:r>
      <w:r>
        <w:t xml:space="preserve"> that was </w:t>
      </w:r>
      <w:r w:rsidRPr="00E50D31">
        <w:rPr>
          <w:rStyle w:val="StyleUnderline"/>
        </w:rPr>
        <w:t>in</w:t>
      </w:r>
      <w:r>
        <w:t xml:space="preserve"> large part an </w:t>
      </w:r>
      <w:r w:rsidRPr="00E50D31">
        <w:rPr>
          <w:rStyle w:val="StyleUnderline"/>
        </w:rPr>
        <w:t>admission that he had been wrong</w:t>
      </w:r>
      <w:r>
        <w:t>.</w:t>
      </w:r>
    </w:p>
    <w:p w14:paraId="111BD3A4" w14:textId="77777777" w:rsidR="00A213D0" w:rsidRDefault="00A213D0" w:rsidP="00A213D0"/>
    <w:p w14:paraId="554A6D7E" w14:textId="77777777" w:rsidR="00A213D0" w:rsidRDefault="00A213D0" w:rsidP="00A213D0"/>
    <w:p w14:paraId="235766BF" w14:textId="77777777" w:rsidR="00A213D0" w:rsidRPr="00A213D0" w:rsidRDefault="00A213D0" w:rsidP="00A213D0"/>
    <w:p w14:paraId="6B0D7D68" w14:textId="77777777" w:rsidR="001647A2" w:rsidRPr="00B65F39" w:rsidRDefault="00453100" w:rsidP="00243279">
      <w:pPr>
        <w:pStyle w:val="Heading3"/>
      </w:pPr>
      <w:r>
        <w:lastRenderedPageBreak/>
        <w:t>Uniqueness – AT metadata restrictions</w:t>
      </w:r>
    </w:p>
    <w:p w14:paraId="7F90FEAE" w14:textId="77777777" w:rsidR="001647A2" w:rsidRPr="00B65F39" w:rsidRDefault="001647A2" w:rsidP="001647A2"/>
    <w:p w14:paraId="78875BCF" w14:textId="77777777" w:rsidR="001647A2" w:rsidRPr="00B65F39" w:rsidRDefault="001647A2" w:rsidP="001647A2">
      <w:pPr>
        <w:pStyle w:val="Heading4"/>
      </w:pPr>
      <w:r w:rsidRPr="00B65F39">
        <w:t>Current restrictions too small to impact morale</w:t>
      </w:r>
    </w:p>
    <w:p w14:paraId="7BDA051D" w14:textId="77777777" w:rsidR="001647A2" w:rsidRPr="00B65F39" w:rsidRDefault="001647A2" w:rsidP="001647A2">
      <w:r w:rsidRPr="00B65F39">
        <w:rPr>
          <w:rStyle w:val="Style13ptBold"/>
        </w:rPr>
        <w:t xml:space="preserve">Baker and Sanger 5/1/15 </w:t>
      </w:r>
      <w:hyperlink r:id="rId25" w:history="1">
        <w:r w:rsidRPr="00B65F39">
          <w:rPr>
            <w:rStyle w:val="Hyperlink"/>
          </w:rPr>
          <w:t>http://www.nytimes.com/2015/05/02/us/politics/giving-in-a-little-on-national-security-agency-data-collection.html?_r=0</w:t>
        </w:r>
      </w:hyperlink>
      <w:r w:rsidRPr="00B65F39">
        <w:t xml:space="preserve"> New York Times</w:t>
      </w:r>
    </w:p>
    <w:p w14:paraId="76031F8B" w14:textId="77777777" w:rsidR="001647A2" w:rsidRPr="00B65F39" w:rsidRDefault="001647A2" w:rsidP="001647A2"/>
    <w:p w14:paraId="70DE1AFE" w14:textId="77777777" w:rsidR="001647A2" w:rsidRPr="00B65F39" w:rsidRDefault="001647A2" w:rsidP="001647A2">
      <w:r w:rsidRPr="00B65F39">
        <w:t xml:space="preserve">For years after the attacks of Sept. 11, 2001, </w:t>
      </w:r>
      <w:r w:rsidRPr="004C7234">
        <w:rPr>
          <w:rStyle w:val="StyleUnderline"/>
        </w:rPr>
        <w:t>even as the National Security Agency fiercely defended its secret efforts to sweep up domestic telephone data, there were doubters inside the agency who considered the program wildly expensive with few successes to show for it</w:t>
      </w:r>
      <w:proofErr w:type="gramStart"/>
      <w:r w:rsidRPr="00B65F39">
        <w:t>.</w:t>
      </w:r>
      <w:r w:rsidR="00CD2FC9" w:rsidRPr="00CD2FC9">
        <w:rPr>
          <w:sz w:val="12"/>
        </w:rPr>
        <w:t>¶</w:t>
      </w:r>
      <w:proofErr w:type="gramEnd"/>
      <w:r w:rsidR="00CD2FC9" w:rsidRPr="00CD2FC9">
        <w:rPr>
          <w:sz w:val="12"/>
        </w:rPr>
        <w:t xml:space="preserve"> </w:t>
      </w:r>
      <w:r w:rsidRPr="00B65F39">
        <w:t xml:space="preserve">So </w:t>
      </w:r>
      <w:r w:rsidRPr="004C7234">
        <w:rPr>
          <w:rStyle w:val="StyleUnderline"/>
        </w:rPr>
        <w:t>as Congress moves to take the government out of the business of indiscriminate bulk collection of domestic calling data, the agency is hardly resisting.</w:t>
      </w:r>
      <w:r w:rsidRPr="00B65F39">
        <w:t xml:space="preserve"> Former intelligence officials, in fact, said Friday that the idea to store the data with telecommunications companies rather than the government was suggested to President Obama in 2013 by Gen. Keith B. </w:t>
      </w:r>
      <w:r w:rsidRPr="004C7234">
        <w:rPr>
          <w:rStyle w:val="StyleUnderline"/>
        </w:rPr>
        <w:t>Alexander</w:t>
      </w:r>
      <w:r w:rsidRPr="00B65F39">
        <w:t xml:space="preserve">, then the N.S.A. director, </w:t>
      </w:r>
      <w:r w:rsidRPr="004C7234">
        <w:t>who</w:t>
      </w:r>
      <w:r w:rsidRPr="004C7234">
        <w:rPr>
          <w:rStyle w:val="StyleUnderline"/>
        </w:rPr>
        <w:t xml:space="preserve"> saw the change as a way for the president to respond to criticism without losing programs the N.S.A. deemed more vital</w:t>
      </w:r>
      <w:proofErr w:type="gramStart"/>
      <w:r w:rsidRPr="004C7234">
        <w:rPr>
          <w:rStyle w:val="StyleUnderline"/>
        </w:rPr>
        <w:t>.</w:t>
      </w:r>
      <w:r w:rsidR="00CD2FC9" w:rsidRPr="004C7234">
        <w:rPr>
          <w:rStyle w:val="StyleUnderline"/>
        </w:rPr>
        <w:t>¶</w:t>
      </w:r>
      <w:proofErr w:type="gramEnd"/>
      <w:r w:rsidR="00CD2FC9" w:rsidRPr="00CD2FC9">
        <w:rPr>
          <w:sz w:val="12"/>
        </w:rPr>
        <w:t xml:space="preserve"> </w:t>
      </w:r>
      <w:r w:rsidRPr="004C7234">
        <w:rPr>
          <w:rStyle w:val="StyleUnderline"/>
        </w:rPr>
        <w:t>The limits on bulk collection are the centerpiece of legislation now advancing in the House that would be the first significant response</w:t>
      </w:r>
      <w:r w:rsidRPr="00B65F39">
        <w:t xml:space="preserve"> to the spying revelations by Edward J. Snowden, a former N.S.A. contractor. </w:t>
      </w:r>
      <w:r w:rsidRPr="004C7234">
        <w:rPr>
          <w:rStyle w:val="StyleUnderline"/>
        </w:rPr>
        <w:t>In addition to new restrictions on domestic data sweeps, the plan would require more transparency and introduce ostensibly independent voices into secret intelligence court proceedings</w:t>
      </w:r>
      <w:proofErr w:type="gramStart"/>
      <w:r w:rsidRPr="00B65F39">
        <w:t>.</w:t>
      </w:r>
      <w:r w:rsidR="00CD2FC9" w:rsidRPr="00CD2FC9">
        <w:rPr>
          <w:sz w:val="12"/>
        </w:rPr>
        <w:t>¶</w:t>
      </w:r>
      <w:proofErr w:type="gramEnd"/>
      <w:r w:rsidR="00CD2FC9" w:rsidRPr="00CD2FC9">
        <w:rPr>
          <w:sz w:val="12"/>
        </w:rPr>
        <w:t xml:space="preserve"> </w:t>
      </w:r>
      <w:r w:rsidRPr="00B65F39">
        <w:t>But as one recently departed senior intelligence official put it on Friday, “</w:t>
      </w:r>
      <w:r w:rsidRPr="004C7234">
        <w:rPr>
          <w:rStyle w:val="StyleUnderline"/>
        </w:rPr>
        <w:t>This is hardly major change.”</w:t>
      </w:r>
      <w:r w:rsidR="00CD2FC9" w:rsidRPr="004C7234">
        <w:rPr>
          <w:rStyle w:val="StyleUnderline"/>
        </w:rPr>
        <w:t>¶</w:t>
      </w:r>
      <w:r w:rsidR="00CD2FC9" w:rsidRPr="00CD2FC9">
        <w:rPr>
          <w:sz w:val="12"/>
        </w:rPr>
        <w:t xml:space="preserve"> </w:t>
      </w:r>
      <w:proofErr w:type="gramStart"/>
      <w:r w:rsidRPr="004C7234">
        <w:rPr>
          <w:rStyle w:val="StyleUnderline"/>
        </w:rPr>
        <w:t>The</w:t>
      </w:r>
      <w:proofErr w:type="gramEnd"/>
      <w:r w:rsidRPr="004C7234">
        <w:rPr>
          <w:rStyle w:val="StyleUnderline"/>
        </w:rPr>
        <w:t xml:space="preserve"> legislation would still leave an expansive surveillance apparatus capable of tracking vast quantities of data. Some of the most sweeping programs </w:t>
      </w:r>
      <w:r w:rsidRPr="00B65F39">
        <w:t xml:space="preserve">disclosed by Mr. Snowden, particularly those focused on international communications, </w:t>
      </w:r>
      <w:r w:rsidRPr="004C7234">
        <w:rPr>
          <w:rStyle w:val="StyleUnderline"/>
        </w:rPr>
        <w:t>would remain unaffected</w:t>
      </w:r>
      <w:r w:rsidRPr="00B65F39">
        <w:t>. The N.S.A. could continue efforts to break private encryption systems, and information about Americans could still be swept up if originating overseas.</w:t>
      </w:r>
    </w:p>
    <w:p w14:paraId="13BE7A16" w14:textId="77777777" w:rsidR="00453100" w:rsidRDefault="00453100" w:rsidP="00453100"/>
    <w:p w14:paraId="0D5E628E" w14:textId="77777777" w:rsidR="00453100" w:rsidRPr="00453100" w:rsidRDefault="00453100" w:rsidP="00453100"/>
    <w:p w14:paraId="78F79CC7" w14:textId="77777777" w:rsidR="00453100" w:rsidRPr="00B65F39" w:rsidRDefault="00453100" w:rsidP="00453100">
      <w:pPr>
        <w:pStyle w:val="Heading3"/>
      </w:pPr>
      <w:r>
        <w:lastRenderedPageBreak/>
        <w:t xml:space="preserve">Uniqueness – </w:t>
      </w:r>
      <w:r w:rsidRPr="00B65F39">
        <w:t>AT “Obama Visit NU”</w:t>
      </w:r>
    </w:p>
    <w:p w14:paraId="4E466B2A" w14:textId="77777777" w:rsidR="00453100" w:rsidRPr="00B65F39" w:rsidRDefault="00453100" w:rsidP="00453100"/>
    <w:p w14:paraId="7E8A013F" w14:textId="77777777" w:rsidR="00453100" w:rsidRPr="00B65F39" w:rsidRDefault="00453100" w:rsidP="00453100">
      <w:pPr>
        <w:pStyle w:val="Heading4"/>
      </w:pPr>
      <w:r w:rsidRPr="00B65F39">
        <w:t>NSA doesn’t care abut Obama visits</w:t>
      </w:r>
    </w:p>
    <w:p w14:paraId="0F5EC9AC" w14:textId="77777777" w:rsidR="00453100" w:rsidRPr="00B65F39" w:rsidRDefault="00453100" w:rsidP="00453100">
      <w:r w:rsidRPr="00B65F39">
        <w:rPr>
          <w:rStyle w:val="Style13ptBold"/>
        </w:rPr>
        <w:t>Friedersdorf 12/10/13</w:t>
      </w:r>
      <w:r w:rsidRPr="00B65F39">
        <w:t xml:space="preserve"> </w:t>
      </w:r>
      <w:r>
        <w:t>(</w:t>
      </w:r>
      <w:r w:rsidRPr="00B65F39">
        <w:t>Conor Friedersdorf is a staff writer at The Atlantic, where he focuses on politics and national affairs. He lives in Venice, California, and is the founding editor of The Best of Journalism, a newsletter devoted to exceptional nonfiction.</w:t>
      </w:r>
      <w:r>
        <w:t xml:space="preserve"> “</w:t>
      </w:r>
      <w:r w:rsidRPr="00561EBD">
        <w:t>Do You Trust The Washington Post'</w:t>
      </w:r>
      <w:r>
        <w:t>s Sources on Morale at the NSA?</w:t>
      </w:r>
      <w:proofErr w:type="gramStart"/>
      <w:r>
        <w:t>”,</w:t>
      </w:r>
      <w:proofErr w:type="gramEnd"/>
      <w:r>
        <w:t xml:space="preserve"> </w:t>
      </w:r>
      <w:r w:rsidRPr="00561EBD">
        <w:t>http://www.theatlantic.com/politics/archive/2013/12/do-you-trust-em-the-washington-post-em-s-sources-on-morale-at-the-nsa/282184/</w:t>
      </w:r>
      <w:r>
        <w:t>)</w:t>
      </w:r>
    </w:p>
    <w:p w14:paraId="426B81A8" w14:textId="77777777" w:rsidR="00453100" w:rsidRPr="00B65F39" w:rsidRDefault="00453100" w:rsidP="00453100">
      <w:r w:rsidRPr="00B65F39">
        <w:t>Skipping all the way to the end of the Post story, there is a bit of supporting evidence for that thesis</w:t>
      </w:r>
      <w:proofErr w:type="gramStart"/>
      <w:r w:rsidRPr="00B65F39">
        <w:t>:</w:t>
      </w:r>
      <w:r w:rsidRPr="00561EBD">
        <w:rPr>
          <w:sz w:val="12"/>
        </w:rPr>
        <w:t>¶</w:t>
      </w:r>
      <w:proofErr w:type="gramEnd"/>
      <w:r>
        <w:rPr>
          <w:sz w:val="12"/>
        </w:rPr>
        <w:t xml:space="preserve"> </w:t>
      </w:r>
      <w:r w:rsidRPr="00561EBD">
        <w:rPr>
          <w:rStyle w:val="StyleUnderline"/>
        </w:rPr>
        <w:t>Morale is “bad overall,</w:t>
      </w:r>
      <w:r w:rsidRPr="00B65F39">
        <w:t>” a third former official said. “The news—t</w:t>
      </w:r>
      <w:r w:rsidRPr="00561EBD">
        <w:rPr>
          <w:rStyle w:val="StyleUnderline"/>
        </w:rPr>
        <w:t>he Snowden disclosures—it questions the integrity of the NSA workforce</w:t>
      </w:r>
      <w:r w:rsidRPr="00B65F39">
        <w:t xml:space="preserve">,” he said. “It’s become very public and very personal. Literally, neighbors are asking people, ‘Why are you spying on Grandma?’ And we aren’t. </w:t>
      </w:r>
      <w:r w:rsidRPr="00561EBD">
        <w:rPr>
          <w:rStyle w:val="StyleUnderline"/>
        </w:rPr>
        <w:t>People are feeling bad, beaten down.”¶ Set beside one another, "discomfort with what the NSA is doing" and "hearing their employer criticized" both seem like a lot better explanations for low morale than an inchoate, unfulfilled yearning for that cruelly withheld visit from the president</w:t>
      </w:r>
      <w:r w:rsidRPr="00FA637A">
        <w:rPr>
          <w:rStyle w:val="StyleUnderline"/>
        </w:rPr>
        <w:t>. His charm and charisma may make him adept at obscuring</w:t>
      </w:r>
      <w:r w:rsidRPr="00B65F39">
        <w:t xml:space="preserve"> what the NSA is doing when he speaks to a general audience. </w:t>
      </w:r>
      <w:r w:rsidRPr="00FA637A">
        <w:rPr>
          <w:rStyle w:val="StyleUnderline"/>
        </w:rPr>
        <w:t>NSA employees aren't so easily fooled. In fact, they are perfectly positioned to see the full extent of any mendacity.</w:t>
      </w:r>
    </w:p>
    <w:p w14:paraId="3159F062" w14:textId="77777777" w:rsidR="00453100" w:rsidRDefault="00453100" w:rsidP="00453100"/>
    <w:p w14:paraId="6267BE16" w14:textId="77777777" w:rsidR="00453100" w:rsidRDefault="00453100" w:rsidP="00243279">
      <w:pPr>
        <w:pStyle w:val="Heading3"/>
      </w:pPr>
      <w:r>
        <w:lastRenderedPageBreak/>
        <w:t>Uniqueness – AT Moonlighting</w:t>
      </w:r>
    </w:p>
    <w:p w14:paraId="40F42DB4" w14:textId="77777777" w:rsidR="00453100" w:rsidRDefault="00453100" w:rsidP="00453100"/>
    <w:p w14:paraId="728A38D1" w14:textId="77777777" w:rsidR="00453100" w:rsidRPr="00B65F39" w:rsidRDefault="00453100" w:rsidP="00453100"/>
    <w:p w14:paraId="3BB28F61" w14:textId="77777777" w:rsidR="00453100" w:rsidRPr="00B65F39" w:rsidRDefault="00453100" w:rsidP="00453100">
      <w:pPr>
        <w:pStyle w:val="Heading4"/>
      </w:pPr>
      <w:r w:rsidRPr="00B65F39">
        <w:t>Moonlighting improves the NSA through corporate partnerships</w:t>
      </w:r>
    </w:p>
    <w:p w14:paraId="4C3353FB" w14:textId="77777777" w:rsidR="00453100" w:rsidRPr="00B65F39" w:rsidRDefault="00453100" w:rsidP="00453100">
      <w:proofErr w:type="gramStart"/>
      <w:r w:rsidRPr="00B65F39">
        <w:rPr>
          <w:rStyle w:val="Style13ptBold"/>
        </w:rPr>
        <w:t>Rogers</w:t>
      </w:r>
      <w:proofErr w:type="gramEnd"/>
      <w:r w:rsidRPr="00B65F39">
        <w:rPr>
          <w:rStyle w:val="Style13ptBold"/>
        </w:rPr>
        <w:t xml:space="preserve"> 10/28/14</w:t>
      </w:r>
      <w:r w:rsidRPr="00B65F39">
        <w:t xml:space="preserve"> NSA Chief https://www.nsa.gov/public_info/speeches_testimonies/28oct14_dirnsa.shtml</w:t>
      </w:r>
    </w:p>
    <w:p w14:paraId="6829928E" w14:textId="77777777" w:rsidR="00453100" w:rsidRDefault="00453100" w:rsidP="00453100"/>
    <w:p w14:paraId="1DE851A4" w14:textId="77777777" w:rsidR="00453100" w:rsidRPr="00FA637A" w:rsidRDefault="00453100" w:rsidP="00453100">
      <w:pPr>
        <w:rPr>
          <w:rStyle w:val="StyleUnderline"/>
        </w:rPr>
      </w:pPr>
      <w:r w:rsidRPr="00B65F39">
        <w:t xml:space="preserve">Q: Yes. </w:t>
      </w:r>
      <w:r w:rsidRPr="00FA637A">
        <w:rPr>
          <w:rStyle w:val="StyleUnderline"/>
        </w:rPr>
        <w:t>There have been some reports</w:t>
      </w:r>
      <w:r w:rsidRPr="00B65F39">
        <w:t xml:space="preserve"> recently </w:t>
      </w:r>
      <w:r w:rsidRPr="00FA637A">
        <w:rPr>
          <w:rStyle w:val="StyleUnderline"/>
        </w:rPr>
        <w:t>about employees of the NSA working part time in the private sector, some former employees going on to the private sector. How is that affecting morale</w:t>
      </w:r>
      <w:r w:rsidRPr="00B65F39">
        <w:t xml:space="preserve"> within the NSA and is there any concern about, you know, that particular relationship with the private sector and classified information sort of jumping from within the borders of the NSA</w:t>
      </w:r>
      <w:proofErr w:type="gramStart"/>
      <w:r w:rsidRPr="00B65F39">
        <w:t>?</w:t>
      </w:r>
      <w:r w:rsidRPr="00FA637A">
        <w:rPr>
          <w:sz w:val="12"/>
        </w:rPr>
        <w:t>¶</w:t>
      </w:r>
      <w:proofErr w:type="gramEnd"/>
      <w:r w:rsidRPr="00FA637A">
        <w:rPr>
          <w:sz w:val="12"/>
        </w:rPr>
        <w:t xml:space="preserve"> </w:t>
      </w:r>
      <w:r w:rsidRPr="00B65F39">
        <w:t xml:space="preserve">MR. ROGERS: First, </w:t>
      </w:r>
      <w:r w:rsidRPr="00FA637A">
        <w:rPr>
          <w:rStyle w:val="StyleUnderline"/>
        </w:rPr>
        <w:t>we have a formal set of processes that must be applied when individuals are going to do something in addition to their NSA duties.</w:t>
      </w:r>
      <w:r w:rsidRPr="00B65F39">
        <w:t xml:space="preserve"> We review that consistently over time and when circumstances change. What was acceptable at one point, we’ll say, hey, that -- that’s not acceptable anymore, the circumstances have changed the nature of the relationship between the outside entity and us is different. So we do that on a recurring basis</w:t>
      </w:r>
      <w:proofErr w:type="gramStart"/>
      <w:r w:rsidRPr="00B65F39">
        <w:t>.</w:t>
      </w:r>
      <w:r w:rsidRPr="00FA637A">
        <w:rPr>
          <w:sz w:val="12"/>
        </w:rPr>
        <w:t>¶</w:t>
      </w:r>
      <w:proofErr w:type="gramEnd"/>
      <w:r w:rsidRPr="00FA637A">
        <w:rPr>
          <w:sz w:val="12"/>
        </w:rPr>
        <w:t xml:space="preserve"> </w:t>
      </w:r>
      <w:r w:rsidRPr="00B65F39">
        <w:t xml:space="preserve">For some, it’s as simple, for example, as someone with a language background says, hey, look, I want to use my language outside NSA in a contractor basis because I think it’ll increase my skills. And so sometimes we’ll say, yes, that makes sense. Sometimes we won’t. In terms of, you know, the flow of partnerships and information back and forth, I have been very public about saying, </w:t>
      </w:r>
      <w:r w:rsidRPr="00FA637A">
        <w:rPr>
          <w:rStyle w:val="StyleUnderline"/>
        </w:rPr>
        <w:t>for the National Security Agency, I would like us to create a model where members of our workforce don’t necessarily spend 30 or 35 years working directly for us,</w:t>
      </w:r>
      <w:r w:rsidRPr="00B65F39">
        <w:t xml:space="preserve"> which right now is – has been a historic norm. It is amazing the employees that I will talk </w:t>
      </w:r>
      <w:proofErr w:type="gramStart"/>
      <w:r w:rsidRPr="00B65F39">
        <w:t>to,</w:t>
      </w:r>
      <w:proofErr w:type="gramEnd"/>
      <w:r w:rsidRPr="00B65F39">
        <w:t xml:space="preserve"> when I say tell me how long you’ve been with NSA, 30, 35 years, 38 years. I just said goodbye to an employee after 50 years</w:t>
      </w:r>
      <w:proofErr w:type="gramStart"/>
      <w:r w:rsidRPr="00B65F39">
        <w:t>.</w:t>
      </w:r>
      <w:r w:rsidRPr="00FA637A">
        <w:rPr>
          <w:sz w:val="12"/>
        </w:rPr>
        <w:t>¶</w:t>
      </w:r>
      <w:proofErr w:type="gramEnd"/>
      <w:r w:rsidRPr="00FA637A">
        <w:rPr>
          <w:sz w:val="12"/>
        </w:rPr>
        <w:t xml:space="preserve"> </w:t>
      </w:r>
      <w:r w:rsidRPr="00B65F39">
        <w:t xml:space="preserve">What I’ve talked about is, </w:t>
      </w:r>
      <w:r w:rsidRPr="00FA637A">
        <w:rPr>
          <w:rStyle w:val="StyleUnderline"/>
        </w:rPr>
        <w:t>particularly given the state of technology, we have got to create a world where people from NSA can leave us for a while and go work in the private sector. And I would also like to create a world where the private sector can come spend a little time with us</w:t>
      </w:r>
      <w:r w:rsidRPr="00B65F39">
        <w:t>, because one of the challenges, I think, as a nation that we’re dealing with – and you’ve seen this play out over the last, you know, year or so in particular – we talk past each other a lot because we don’t understand each other</w:t>
      </w:r>
      <w:proofErr w:type="gramStart"/>
      <w:r w:rsidRPr="00B65F39">
        <w:t>.</w:t>
      </w:r>
      <w:r w:rsidRPr="00FA637A">
        <w:rPr>
          <w:sz w:val="12"/>
        </w:rPr>
        <w:t>¶</w:t>
      </w:r>
      <w:proofErr w:type="gramEnd"/>
      <w:r w:rsidRPr="00FA637A">
        <w:rPr>
          <w:sz w:val="12"/>
        </w:rPr>
        <w:t xml:space="preserve"> </w:t>
      </w:r>
      <w:r w:rsidRPr="00FA637A">
        <w:rPr>
          <w:rStyle w:val="StyleUnderline"/>
        </w:rPr>
        <w:t>The NSA culture and experience is necessarily optimized to understand</w:t>
      </w:r>
      <w:r w:rsidRPr="00B65F39">
        <w:t xml:space="preserve">, you know, </w:t>
      </w:r>
      <w:r w:rsidRPr="00FA637A">
        <w:rPr>
          <w:rStyle w:val="StyleUnderline"/>
        </w:rPr>
        <w:t>concerns</w:t>
      </w:r>
      <w:r w:rsidRPr="00B65F39">
        <w:t xml:space="preserve"> that – many of which are very valid – </w:t>
      </w:r>
      <w:r w:rsidRPr="00FA637A">
        <w:rPr>
          <w:rStyle w:val="StyleUnderline"/>
        </w:rPr>
        <w:t>from our IT corporate partners</w:t>
      </w:r>
      <w:r w:rsidRPr="00B65F39">
        <w:t xml:space="preserve">. Likewise, </w:t>
      </w:r>
      <w:r w:rsidRPr="00FA637A">
        <w:rPr>
          <w:rStyle w:val="StyleUnderline"/>
        </w:rPr>
        <w:t>are many of the individuals we’ll work with in the corporate world don’t really have an understanding of us. And I’d like to see what we can do to try to change that because I think it’ll produce better outcomes for both of us and it’ll serve us better as a nation.</w:t>
      </w:r>
    </w:p>
    <w:p w14:paraId="7490C44F" w14:textId="77777777" w:rsidR="00453100" w:rsidRPr="00453100" w:rsidRDefault="00453100" w:rsidP="00453100"/>
    <w:p w14:paraId="70C812B1" w14:textId="77777777" w:rsidR="00243279" w:rsidRPr="00B65F39" w:rsidRDefault="00243279" w:rsidP="00243279">
      <w:pPr>
        <w:pStyle w:val="Heading3"/>
      </w:pPr>
      <w:r w:rsidRPr="00B65F39">
        <w:lastRenderedPageBreak/>
        <w:t>Link</w:t>
      </w:r>
      <w:r w:rsidR="00E915AD">
        <w:t xml:space="preserve"> – Restrictions kill morale</w:t>
      </w:r>
    </w:p>
    <w:p w14:paraId="46820437" w14:textId="77777777" w:rsidR="00243279" w:rsidRPr="00B65F39" w:rsidRDefault="00243279" w:rsidP="00243279"/>
    <w:p w14:paraId="04E88BD3" w14:textId="77777777" w:rsidR="00243279" w:rsidRPr="00B65F39" w:rsidRDefault="00243279" w:rsidP="00243279">
      <w:pPr>
        <w:pStyle w:val="Heading4"/>
      </w:pPr>
      <w:r w:rsidRPr="00B65F39">
        <w:t>Calls for restraint tank NSA morale</w:t>
      </w:r>
    </w:p>
    <w:p w14:paraId="6848C8F5" w14:textId="77777777" w:rsidR="00243279" w:rsidRPr="00B65F39" w:rsidRDefault="00243279" w:rsidP="00243279">
      <w:r w:rsidRPr="00B65F39">
        <w:rPr>
          <w:rStyle w:val="Style13ptBold"/>
        </w:rPr>
        <w:t>Reed 12/9/13</w:t>
      </w:r>
      <w:r w:rsidRPr="00B65F39">
        <w:t xml:space="preserve"> </w:t>
      </w:r>
      <w:hyperlink r:id="rId26" w:history="1">
        <w:r w:rsidRPr="00B65F39">
          <w:rPr>
            <w:rStyle w:val="Hyperlink"/>
          </w:rPr>
          <w:t>http://bgr.com/2013/12/09/nsa-employees-snowden-leaks/</w:t>
        </w:r>
      </w:hyperlink>
      <w:r w:rsidRPr="00B65F39">
        <w:t xml:space="preserve"> Prior to joining BGR as News Editor, Brad Reed spent five years covering the wireless industry for Network World.</w:t>
      </w:r>
    </w:p>
    <w:p w14:paraId="4B525EC2" w14:textId="77777777" w:rsidR="00243279" w:rsidRPr="00B65F39" w:rsidRDefault="00243279" w:rsidP="00243279">
      <w:r w:rsidRPr="00B65F39">
        <w:t>Employees at the National Security Agency aren’t happy that we now know to look out for their trash-talking elves that they’ve created in World of Warcraft. The Washington Post reports that of</w:t>
      </w:r>
      <w:r w:rsidRPr="004C7234">
        <w:rPr>
          <w:rStyle w:val="StyleUnderline"/>
        </w:rPr>
        <w:t>ficials at the NSA are feeling depressed and demoralized by the constant stream of revelations being leaked by former contractor Edward Snowden and are also feeling hung out to dry by a White House that has spent most of its time trying to contain political damage caused by the Snowden leaks.</w:t>
      </w:r>
      <w:r w:rsidRPr="00B65F39">
        <w:t xml:space="preserve"> Essentially, the Post’s sources say that </w:t>
      </w:r>
      <w:r w:rsidRPr="004C7234">
        <w:rPr>
          <w:rStyle w:val="StyleUnderline"/>
        </w:rPr>
        <w:t>the NSA thinks that it’s providing some of the most valuable intelligence in the United States’ battle against terrorism and that it deserves recognition for its efforts instead of calls for more restraint</w:t>
      </w:r>
      <w:r w:rsidRPr="00B65F39">
        <w:t>.</w:t>
      </w:r>
    </w:p>
    <w:p w14:paraId="320A06B4" w14:textId="77777777" w:rsidR="00243279" w:rsidRPr="00B65F39" w:rsidRDefault="00243279" w:rsidP="00243279"/>
    <w:p w14:paraId="45AFF325" w14:textId="77777777" w:rsidR="00243279" w:rsidRPr="00B65F39" w:rsidRDefault="00243279" w:rsidP="00243279">
      <w:pPr>
        <w:pStyle w:val="Heading4"/>
      </w:pPr>
      <w:r w:rsidRPr="00B65F39">
        <w:t>Attacks on the NSA crash agency morale</w:t>
      </w:r>
    </w:p>
    <w:p w14:paraId="0A0F9E6C" w14:textId="77777777" w:rsidR="00243279" w:rsidRPr="00B65F39" w:rsidRDefault="00E12FE4" w:rsidP="00243279">
      <w:r w:rsidRPr="00B65F39">
        <w:rPr>
          <w:rStyle w:val="Style13ptBold"/>
        </w:rPr>
        <w:t xml:space="preserve">DIlanian 8/24/13 </w:t>
      </w:r>
      <w:hyperlink r:id="rId27" w:history="1">
        <w:r w:rsidRPr="00B65F39">
          <w:rPr>
            <w:rStyle w:val="Hyperlink"/>
          </w:rPr>
          <w:t>http://articles.latimes.com/2013/aug/24/nation/la-na-nsa-spying-20130824</w:t>
        </w:r>
      </w:hyperlink>
      <w:r w:rsidRPr="00B65F39">
        <w:t xml:space="preserve"> LA Times Staff Writer </w:t>
      </w:r>
    </w:p>
    <w:p w14:paraId="143D4FC2" w14:textId="77777777" w:rsidR="00243279" w:rsidRDefault="00243279" w:rsidP="00243279">
      <w:r w:rsidRPr="004C7234">
        <w:rPr>
          <w:rStyle w:val="StyleUnderline"/>
        </w:rPr>
        <w:t>The National Security Agency is facing its worst crisis since the domestic spying scandals four decades ago led to the first formal oversight and overhaul of U.S. intelligence operations</w:t>
      </w:r>
      <w:proofErr w:type="gramStart"/>
      <w:r w:rsidRPr="00B65F39">
        <w:t>.</w:t>
      </w:r>
      <w:r w:rsidR="004C7234" w:rsidRPr="004C7234">
        <w:rPr>
          <w:sz w:val="12"/>
        </w:rPr>
        <w:t>¶</w:t>
      </w:r>
      <w:proofErr w:type="gramEnd"/>
      <w:r w:rsidR="004C7234" w:rsidRPr="004C7234">
        <w:rPr>
          <w:sz w:val="12"/>
        </w:rPr>
        <w:t xml:space="preserve"> </w:t>
      </w:r>
      <w:r w:rsidRPr="00B65F39">
        <w:t xml:space="preserve">Since former NSA systems analyst Edward Snowden's flood of leaks to the media, and the Obama administration's uneven response to them, </w:t>
      </w:r>
      <w:r w:rsidRPr="004C7234">
        <w:rPr>
          <w:rStyle w:val="StyleUnderline"/>
        </w:rPr>
        <w:t>morale at the spy agency responsible for intercepting communications of terrorists and foreign adversaries has plummeted</w:t>
      </w:r>
      <w:r w:rsidRPr="00B65F39">
        <w:t>, former officials say. Even sympathetic lawmakers are calling for new curbs on the NSA's powers</w:t>
      </w:r>
      <w:proofErr w:type="gramStart"/>
      <w:r w:rsidRPr="00B65F39">
        <w:t>.</w:t>
      </w:r>
      <w:r w:rsidR="004C7234" w:rsidRPr="004C7234">
        <w:rPr>
          <w:sz w:val="12"/>
        </w:rPr>
        <w:t>¶</w:t>
      </w:r>
      <w:proofErr w:type="gramEnd"/>
      <w:r w:rsidR="004C7234" w:rsidRPr="004C7234">
        <w:rPr>
          <w:sz w:val="12"/>
        </w:rPr>
        <w:t xml:space="preserve"> </w:t>
      </w:r>
      <w:r w:rsidRPr="00B65F39">
        <w:t>"This is a secret intelligence agency that's now in the news every day," said Michael Hayden, who headed the NSA from 1999 to 2005 and later led the CIA. "</w:t>
      </w:r>
      <w:r w:rsidRPr="004C7234">
        <w:rPr>
          <w:rStyle w:val="StyleUnderline"/>
        </w:rPr>
        <w:t>Each day, the workforce wakes up and reads the daily indictment."</w:t>
      </w:r>
      <w:r w:rsidR="004C7234" w:rsidRPr="004C7234">
        <w:rPr>
          <w:sz w:val="12"/>
        </w:rPr>
        <w:t xml:space="preserve">¶ </w:t>
      </w:r>
      <w:r w:rsidRPr="00B65F39">
        <w:t xml:space="preserve">President Obama acknowledged Friday that many Americans had lost trust in the nation's largest intelligence agency. </w:t>
      </w:r>
      <w:r w:rsidRPr="004C7234">
        <w:rPr>
          <w:rStyle w:val="StyleUnderline"/>
        </w:rPr>
        <w:t>"There's no doubt that, for all the work that's been done to protect the American people's privacy, the capabilities of the NSA are scary to people,</w:t>
      </w:r>
      <w:r w:rsidRPr="00B65F39">
        <w:t>" he said in a CNN interview</w:t>
      </w:r>
      <w:proofErr w:type="gramStart"/>
      <w:r w:rsidRPr="00B65F39">
        <w:t>.</w:t>
      </w:r>
      <w:r w:rsidR="004C7234" w:rsidRPr="004C7234">
        <w:rPr>
          <w:sz w:val="12"/>
        </w:rPr>
        <w:t>¶</w:t>
      </w:r>
      <w:proofErr w:type="gramEnd"/>
      <w:r w:rsidR="004C7234" w:rsidRPr="004C7234">
        <w:rPr>
          <w:sz w:val="12"/>
        </w:rPr>
        <w:t xml:space="preserve"> </w:t>
      </w:r>
      <w:r w:rsidRPr="00B65F39">
        <w:t>He added, "</w:t>
      </w:r>
      <w:r w:rsidRPr="004C7234">
        <w:rPr>
          <w:rStyle w:val="StyleUnderline"/>
        </w:rPr>
        <w:t>Between all the safeguards and checks that we put in place within the executive branch, and the federal court oversight that takes place on the program, and congressional oversight, people are still concerned as to whether their emails are being read or their phone calls are being listened to</w:t>
      </w:r>
      <w:r w:rsidRPr="00B65F39">
        <w:t>."</w:t>
      </w:r>
      <w:r w:rsidR="004C7234" w:rsidRPr="004C7234">
        <w:rPr>
          <w:sz w:val="12"/>
        </w:rPr>
        <w:t xml:space="preserve">¶ </w:t>
      </w:r>
      <w:r w:rsidRPr="00B65F39">
        <w:t xml:space="preserve">Intelligence officials say those concerns are unwarranted. They say the latest revelations involve largely technical glitches that the NSA, the director of national intelligence and the Justice Department discovered and reported on their own to Congress and the secret court that oversees NSA surveillance. And </w:t>
      </w:r>
      <w:r w:rsidRPr="004C7234">
        <w:rPr>
          <w:rStyle w:val="StyleUnderline"/>
        </w:rPr>
        <w:t>none</w:t>
      </w:r>
      <w:r w:rsidRPr="00B65F39">
        <w:t xml:space="preserve">, they say, </w:t>
      </w:r>
      <w:r w:rsidRPr="004C7234">
        <w:rPr>
          <w:rStyle w:val="StyleUnderline"/>
        </w:rPr>
        <w:t>involve illegal operations</w:t>
      </w:r>
      <w:proofErr w:type="gramStart"/>
      <w:r w:rsidRPr="00B65F39">
        <w:t>.</w:t>
      </w:r>
      <w:r w:rsidR="004C7234" w:rsidRPr="004C7234">
        <w:rPr>
          <w:sz w:val="12"/>
        </w:rPr>
        <w:t>¶</w:t>
      </w:r>
      <w:proofErr w:type="gramEnd"/>
      <w:r w:rsidR="004C7234" w:rsidRPr="004C7234">
        <w:rPr>
          <w:sz w:val="12"/>
        </w:rPr>
        <w:t xml:space="preserve"> </w:t>
      </w:r>
      <w:r w:rsidRPr="00B65F39">
        <w:t xml:space="preserve">As a result, they argue, </w:t>
      </w:r>
      <w:r w:rsidRPr="004C7234">
        <w:rPr>
          <w:rStyle w:val="StyleUnderline"/>
        </w:rPr>
        <w:t>the problems are fundamentally different than the deliberate spying on Americans that congressional committees uncovered in the wake o</w:t>
      </w:r>
      <w:r w:rsidRPr="00B65F39">
        <w:t xml:space="preserve">f the </w:t>
      </w:r>
      <w:r w:rsidRPr="004C7234">
        <w:rPr>
          <w:rStyle w:val="StyleUnderline"/>
        </w:rPr>
        <w:t>Watergate</w:t>
      </w:r>
      <w:r w:rsidRPr="00B65F39">
        <w:t xml:space="preserve"> scandal.</w:t>
      </w:r>
    </w:p>
    <w:p w14:paraId="6594B46B" w14:textId="77777777" w:rsidR="00F07E14" w:rsidRDefault="00F07E14" w:rsidP="00243279"/>
    <w:p w14:paraId="1A6665C6" w14:textId="77777777" w:rsidR="00F07E14" w:rsidRDefault="00F07E14" w:rsidP="00F07E14">
      <w:pPr>
        <w:pStyle w:val="Heading4"/>
      </w:pPr>
      <w:r>
        <w:t>Congressional backlash tanks agency worker morale</w:t>
      </w:r>
    </w:p>
    <w:p w14:paraId="655B2FA6" w14:textId="77777777" w:rsidR="00F07E14" w:rsidRDefault="00F07E14" w:rsidP="00F07E14">
      <w:r w:rsidRPr="00F970C3">
        <w:rPr>
          <w:rStyle w:val="Style13ptBold"/>
        </w:rPr>
        <w:t>Medici 5/6/14</w:t>
      </w:r>
      <w:r>
        <w:t xml:space="preserve"> staff writer, </w:t>
      </w:r>
      <w:proofErr w:type="gramStart"/>
      <w:r>
        <w:t xml:space="preserve">Andy  </w:t>
      </w:r>
      <w:r w:rsidRPr="00F970C3">
        <w:t>http</w:t>
      </w:r>
      <w:proofErr w:type="gramEnd"/>
      <w:r w:rsidRPr="00F970C3">
        <w:t>://archive.federaltimes.com/article/20140506/MGMT02/305060013/Agencies-continue-struggle-low-morale</w:t>
      </w:r>
    </w:p>
    <w:p w14:paraId="763FE185" w14:textId="77777777" w:rsidR="00F07E14" w:rsidRPr="00F970C3" w:rsidRDefault="00F07E14" w:rsidP="00F07E14">
      <w:r>
        <w:t xml:space="preserve">Sen. Jon Tester, D-Mont., said at a May 6 hearing of the Senate subcommittee on the Efficiency and Effectiveness of Federal Programs and the Federal Workforce that </w:t>
      </w:r>
      <w:r w:rsidRPr="00F07E14">
        <w:rPr>
          <w:rStyle w:val="StyleUnderline"/>
        </w:rPr>
        <w:t>many politicians are using federal workers as a punching bag during budget negotiations</w:t>
      </w:r>
      <w:proofErr w:type="gramStart"/>
      <w:r>
        <w:t>.</w:t>
      </w:r>
      <w:r w:rsidRPr="00F07E14">
        <w:rPr>
          <w:sz w:val="12"/>
        </w:rPr>
        <w:t>¶</w:t>
      </w:r>
      <w:proofErr w:type="gramEnd"/>
      <w:r w:rsidRPr="00F07E14">
        <w:rPr>
          <w:sz w:val="12"/>
        </w:rPr>
        <w:t xml:space="preserve"> </w:t>
      </w:r>
      <w:r>
        <w:t xml:space="preserve">“Federal </w:t>
      </w:r>
      <w:r w:rsidRPr="00F07E14">
        <w:rPr>
          <w:rStyle w:val="StyleUnderline"/>
        </w:rPr>
        <w:t>workers didn’t cause our budget problems and they should not be a scapegoat to score political points,</w:t>
      </w:r>
      <w:r>
        <w:t>” Tester said.</w:t>
      </w:r>
      <w:r w:rsidRPr="00F07E14">
        <w:rPr>
          <w:sz w:val="12"/>
        </w:rPr>
        <w:t xml:space="preserve">¶ </w:t>
      </w:r>
      <w:r>
        <w:t>J. David Cox, president of the American Federation of Government Employees, said federal employees have been the target of attacks for more than four years that have required them to contribute more to their pensions and endure furloughs.</w:t>
      </w:r>
      <w:r w:rsidRPr="00F07E14">
        <w:rPr>
          <w:sz w:val="12"/>
        </w:rPr>
        <w:t xml:space="preserve">¶ </w:t>
      </w:r>
      <w:r>
        <w:t>“</w:t>
      </w:r>
      <w:r w:rsidRPr="00F07E14">
        <w:rPr>
          <w:rStyle w:val="StyleUnderline"/>
        </w:rPr>
        <w:t>They are sick and tired of simultaneously being Congress’ and the administration’s punching bag and ATM</w:t>
      </w:r>
      <w:r>
        <w:t>,” he said</w:t>
      </w:r>
      <w:r w:rsidRPr="00F07E14">
        <w:rPr>
          <w:rStyle w:val="StyleUnderline"/>
        </w:rPr>
        <w:t xml:space="preserve">.¶ The morale </w:t>
      </w:r>
      <w:r w:rsidRPr="00F07E14">
        <w:rPr>
          <w:rStyle w:val="StyleUnderline"/>
        </w:rPr>
        <w:lastRenderedPageBreak/>
        <w:t>of Defense Department employees was improving until the workforce was hit by furloughs last year</w:t>
      </w:r>
      <w:r>
        <w:t>, according to Paige Hinkle-Bowles, deputy assistant secretary of defense for civilian personnel policy at DoD.</w:t>
      </w:r>
    </w:p>
    <w:p w14:paraId="14DA6BCD" w14:textId="77777777" w:rsidR="00F07E14" w:rsidRPr="00B65F39" w:rsidRDefault="00F07E14" w:rsidP="00243279"/>
    <w:p w14:paraId="0F2973A3" w14:textId="77777777" w:rsidR="00EE459D" w:rsidRPr="00B65F39" w:rsidRDefault="00EE459D" w:rsidP="00243279"/>
    <w:p w14:paraId="4445E37F" w14:textId="77777777" w:rsidR="00EE459D" w:rsidRPr="00B65F39" w:rsidRDefault="00EE459D" w:rsidP="00EE459D">
      <w:pPr>
        <w:pStyle w:val="Heading3"/>
      </w:pPr>
      <w:r w:rsidRPr="00B65F39">
        <w:lastRenderedPageBreak/>
        <w:t>Link –</w:t>
      </w:r>
      <w:r w:rsidR="004D1AA8" w:rsidRPr="00B65F39">
        <w:t xml:space="preserve"> Restri</w:t>
      </w:r>
      <w:r w:rsidRPr="00B65F39">
        <w:t>ctions kill recruiting</w:t>
      </w:r>
    </w:p>
    <w:p w14:paraId="48354A37" w14:textId="77777777" w:rsidR="00EE459D" w:rsidRPr="00B65F39" w:rsidRDefault="00EE459D" w:rsidP="00EE459D"/>
    <w:p w14:paraId="3F6CF9F8" w14:textId="77777777" w:rsidR="00EE459D" w:rsidRPr="00B65F39" w:rsidRDefault="00EE459D" w:rsidP="00EE459D">
      <w:pPr>
        <w:pStyle w:val="Heading4"/>
      </w:pPr>
      <w:r w:rsidRPr="00B65F39">
        <w:t>Curtailing programs depresses NSA recruitment</w:t>
      </w:r>
    </w:p>
    <w:p w14:paraId="710F9089" w14:textId="43E5E12A" w:rsidR="00EE459D" w:rsidRPr="0042674E" w:rsidRDefault="0042674E" w:rsidP="00EE459D">
      <w:pPr>
        <w:rPr>
          <w:sz w:val="16"/>
        </w:rPr>
      </w:pPr>
      <w:r w:rsidRPr="0042674E">
        <w:rPr>
          <w:rStyle w:val="Style13ptBold"/>
        </w:rPr>
        <w:t>Farr 2014</w:t>
      </w:r>
      <w:r w:rsidRPr="0042674E">
        <w:rPr>
          <w:sz w:val="16"/>
        </w:rPr>
        <w:t xml:space="preserve"> (Christina, Staff writer of venturebeat, Technology and health correspondent Thomson Reuters · 2014 – 2015, NSA, struggling to recruit top talent, turns to Silicon Valley, http://www.reuters.com/article/2014/08/07/tech-nsa-</w:t>
      </w:r>
      <w:proofErr w:type="gramStart"/>
      <w:r w:rsidRPr="0042674E">
        <w:rPr>
          <w:sz w:val="16"/>
        </w:rPr>
        <w:t>idUSL2N0QD1YC20140807)</w:t>
      </w:r>
      <w:r w:rsidR="00EE459D" w:rsidRPr="0042674E">
        <w:rPr>
          <w:sz w:val="16"/>
        </w:rPr>
        <w:t>Anne</w:t>
      </w:r>
      <w:proofErr w:type="gramEnd"/>
      <w:r w:rsidR="00EE459D" w:rsidRPr="0042674E">
        <w:rPr>
          <w:sz w:val="16"/>
        </w:rPr>
        <w:t xml:space="preserve"> </w:t>
      </w:r>
      <w:r w:rsidR="00EE459D" w:rsidRPr="004C7234">
        <w:rPr>
          <w:rStyle w:val="StyleUnderline"/>
        </w:rPr>
        <w:t>Neuberger</w:t>
      </w:r>
      <w:r w:rsidR="00EE459D" w:rsidRPr="0042674E">
        <w:rPr>
          <w:sz w:val="16"/>
        </w:rPr>
        <w:t xml:space="preserve">, special assistant to NSA Director Michael Rogers, </w:t>
      </w:r>
      <w:r w:rsidR="00EE459D" w:rsidRPr="004C7234">
        <w:rPr>
          <w:rStyle w:val="StyleUnderline"/>
        </w:rPr>
        <w:t>said</w:t>
      </w:r>
      <w:r w:rsidR="00EE459D" w:rsidRPr="0042674E">
        <w:rPr>
          <w:sz w:val="16"/>
        </w:rPr>
        <w:t xml:space="preserve"> this week </w:t>
      </w:r>
      <w:r w:rsidR="00EE459D" w:rsidRPr="004C7234">
        <w:rPr>
          <w:rStyle w:val="StyleUnderline"/>
        </w:rPr>
        <w:t>she feared the agency would no longer be able to recruit top technologists, since</w:t>
      </w:r>
      <w:r w:rsidR="00EE459D" w:rsidRPr="0042674E">
        <w:rPr>
          <w:sz w:val="16"/>
        </w:rPr>
        <w:t xml:space="preserve"> former contractor Edward </w:t>
      </w:r>
      <w:r w:rsidR="00EE459D" w:rsidRPr="004C7234">
        <w:rPr>
          <w:rStyle w:val="StyleUnderline"/>
        </w:rPr>
        <w:t>Snowden blew the lid off the extent of its spying activities</w:t>
      </w:r>
      <w:r w:rsidR="00EE459D" w:rsidRPr="0042674E">
        <w:rPr>
          <w:sz w:val="16"/>
        </w:rPr>
        <w:t>.</w:t>
      </w:r>
      <w:r w:rsidRPr="0042674E">
        <w:rPr>
          <w:sz w:val="12"/>
        </w:rPr>
        <w:t>¶</w:t>
      </w:r>
      <w:r w:rsidR="004C7234" w:rsidRPr="0042674E">
        <w:rPr>
          <w:sz w:val="16"/>
        </w:rPr>
        <w:t xml:space="preserve"> </w:t>
      </w:r>
      <w:r w:rsidR="00EE459D" w:rsidRPr="0042674E">
        <w:rPr>
          <w:sz w:val="16"/>
        </w:rPr>
        <w:t xml:space="preserve">At a seminar organized by the non-profit LongNow Foundation in San Francisco, </w:t>
      </w:r>
      <w:r w:rsidR="00EE459D" w:rsidRPr="004C7234">
        <w:rPr>
          <w:rStyle w:val="StyleUnderline"/>
        </w:rPr>
        <w:t>she extended a plea to an audience replete with tech workers to consider a career in government, or at least apply for a fellowship.</w:t>
      </w:r>
      <w:r w:rsidRPr="0042674E">
        <w:rPr>
          <w:sz w:val="12"/>
        </w:rPr>
        <w:t>¶</w:t>
      </w:r>
      <w:r w:rsidR="004C7234" w:rsidRPr="0042674E">
        <w:rPr>
          <w:sz w:val="16"/>
        </w:rPr>
        <w:t xml:space="preserve"> </w:t>
      </w:r>
      <w:r w:rsidR="00EE459D" w:rsidRPr="0042674E">
        <w:rPr>
          <w:sz w:val="16"/>
        </w:rPr>
        <w:t>Silicon Valley has a reputation for disdain of government regulation, and many of its largest players from Google to Twitter have been outspoken in their criticism of the spy agency in the wake of Snowden's revelations.</w:t>
      </w:r>
      <w:r w:rsidRPr="0042674E">
        <w:rPr>
          <w:sz w:val="12"/>
        </w:rPr>
        <w:t>¶</w:t>
      </w:r>
      <w:r w:rsidR="004C7234" w:rsidRPr="0042674E">
        <w:rPr>
          <w:sz w:val="16"/>
        </w:rPr>
        <w:t xml:space="preserve"> </w:t>
      </w:r>
      <w:r w:rsidR="00EE459D" w:rsidRPr="004C7234">
        <w:rPr>
          <w:rStyle w:val="StyleUnderline"/>
        </w:rPr>
        <w:t>Senior NSA officials have downplayed the repercussions of the revelations previously</w:t>
      </w:r>
      <w:r w:rsidR="00EE459D" w:rsidRPr="0042674E">
        <w:rPr>
          <w:sz w:val="16"/>
        </w:rPr>
        <w:t>.</w:t>
      </w:r>
      <w:r w:rsidRPr="0042674E">
        <w:rPr>
          <w:sz w:val="12"/>
        </w:rPr>
        <w:t>¶</w:t>
      </w:r>
      <w:r w:rsidR="004C7234" w:rsidRPr="0042674E">
        <w:rPr>
          <w:sz w:val="16"/>
        </w:rPr>
        <w:t xml:space="preserve"> </w:t>
      </w:r>
      <w:r w:rsidR="00EE459D" w:rsidRPr="0042674E">
        <w:rPr>
          <w:sz w:val="16"/>
        </w:rPr>
        <w:t xml:space="preserve">But Neuberger said that, </w:t>
      </w:r>
      <w:r w:rsidR="00EE459D" w:rsidRPr="004C7234">
        <w:rPr>
          <w:rStyle w:val="StyleUnderline"/>
        </w:rPr>
        <w:t>in the long run, the agency might struggle to keep pace with technology</w:t>
      </w:r>
      <w:r w:rsidR="00EE459D" w:rsidRPr="0042674E">
        <w:rPr>
          <w:sz w:val="16"/>
        </w:rPr>
        <w:t>.</w:t>
      </w:r>
      <w:r w:rsidRPr="0042674E">
        <w:rPr>
          <w:sz w:val="12"/>
        </w:rPr>
        <w:t>¶</w:t>
      </w:r>
      <w:r w:rsidR="004C7234" w:rsidRPr="0042674E">
        <w:rPr>
          <w:sz w:val="16"/>
        </w:rPr>
        <w:t xml:space="preserve"> </w:t>
      </w:r>
      <w:r w:rsidR="00EE459D" w:rsidRPr="0042674E">
        <w:rPr>
          <w:sz w:val="16"/>
        </w:rPr>
        <w:t xml:space="preserve">Describing her role as an intermediary between the public and technology sectors, </w:t>
      </w:r>
      <w:r w:rsidR="00EE459D" w:rsidRPr="0042674E">
        <w:rPr>
          <w:rStyle w:val="StyleUnderline"/>
        </w:rPr>
        <w:t>Neuberger promised to "rebuild trust" in the wake of what she called "media leaks.</w:t>
      </w:r>
      <w:r w:rsidR="00EE459D" w:rsidRPr="0042674E">
        <w:rPr>
          <w:sz w:val="16"/>
        </w:rPr>
        <w:t>"</w:t>
      </w:r>
      <w:r w:rsidRPr="0042674E">
        <w:rPr>
          <w:sz w:val="12"/>
        </w:rPr>
        <w:t>¶</w:t>
      </w:r>
      <w:r w:rsidR="004C7234" w:rsidRPr="0042674E">
        <w:rPr>
          <w:sz w:val="16"/>
        </w:rPr>
        <w:t xml:space="preserve"> </w:t>
      </w:r>
      <w:r w:rsidR="00EE459D" w:rsidRPr="0042674E">
        <w:rPr>
          <w:sz w:val="16"/>
        </w:rPr>
        <w:t>The NSA spent months "soul-searching" and now plans to engage with the media. It is already in talks to extend privacy protections abroad and has started taking meetings, she added</w:t>
      </w:r>
      <w:r w:rsidR="00EE459D" w:rsidRPr="004C7234">
        <w:rPr>
          <w:rStyle w:val="StyleUnderline"/>
        </w:rPr>
        <w:t>. The NSA is eager to make versions of previously classified documents available to the public</w:t>
      </w:r>
      <w:proofErr w:type="gramStart"/>
      <w:r w:rsidR="00EE459D" w:rsidRPr="004C7234">
        <w:rPr>
          <w:rStyle w:val="StyleUnderline"/>
        </w:rPr>
        <w:t>.</w:t>
      </w:r>
      <w:r w:rsidRPr="0042674E">
        <w:rPr>
          <w:rStyle w:val="StyleUnderline"/>
          <w:sz w:val="12"/>
          <w:u w:val="none"/>
        </w:rPr>
        <w:t>¶</w:t>
      </w:r>
      <w:proofErr w:type="gramEnd"/>
      <w:r w:rsidR="004C7234" w:rsidRPr="004C7234">
        <w:rPr>
          <w:rStyle w:val="StyleUnderline"/>
        </w:rPr>
        <w:t xml:space="preserve"> </w:t>
      </w:r>
      <w:r w:rsidR="00EE459D" w:rsidRPr="004C7234">
        <w:rPr>
          <w:rStyle w:val="StyleUnderline"/>
        </w:rPr>
        <w:t>With distrust, “our own workforce becomes demoralized. Our programs are curtailed,”</w:t>
      </w:r>
      <w:r w:rsidR="00EE459D" w:rsidRPr="0042674E">
        <w:rPr>
          <w:sz w:val="16"/>
        </w:rPr>
        <w:t xml:space="preserve"> she said. </w:t>
      </w:r>
      <w:r w:rsidR="00EE459D" w:rsidRPr="004C7234">
        <w:rPr>
          <w:rStyle w:val="StyleUnderline"/>
        </w:rPr>
        <w:t>"We need to find a balance of experience and new ideas.”</w:t>
      </w:r>
    </w:p>
    <w:p w14:paraId="1B962E8F" w14:textId="291F7094" w:rsidR="00F07E14" w:rsidRDefault="00F07E14" w:rsidP="00E915AD">
      <w:pPr>
        <w:pStyle w:val="Heading3"/>
      </w:pPr>
      <w:r>
        <w:lastRenderedPageBreak/>
        <w:t>Link – Oversight kills morale</w:t>
      </w:r>
    </w:p>
    <w:p w14:paraId="60B55F8C" w14:textId="77777777" w:rsidR="00F07E14" w:rsidRDefault="00F07E14" w:rsidP="00F07E14"/>
    <w:p w14:paraId="340DE31E" w14:textId="77777777" w:rsidR="00F07E14" w:rsidRDefault="00F07E14" w:rsidP="00F07E14">
      <w:pPr>
        <w:pStyle w:val="Heading4"/>
      </w:pPr>
      <w:r>
        <w:t>Oversight kills agency morale</w:t>
      </w:r>
    </w:p>
    <w:p w14:paraId="13CECD6B" w14:textId="77777777" w:rsidR="00F07E14" w:rsidRDefault="00F07E14" w:rsidP="00F07E14">
      <w:r w:rsidRPr="009A0D8D">
        <w:rPr>
          <w:rStyle w:val="Style13ptBold"/>
        </w:rPr>
        <w:t>Brennan 1/15/15</w:t>
      </w:r>
      <w:r>
        <w:t xml:space="preserve"> </w:t>
      </w:r>
      <w:r w:rsidRPr="009A0D8D">
        <w:t xml:space="preserve">https://www.brennancenter.org/blog/how-fix-congressional-oversight </w:t>
      </w:r>
      <w:r>
        <w:t>Victoria Bassetti Brennan Center Contributor Victoria Bassetti is a Brennan Center contributor. She is the author of “Electoral Dysfunction: A Survival Manual for American Voters,” published by The New Press in 2012.</w:t>
      </w:r>
    </w:p>
    <w:p w14:paraId="75461826" w14:textId="29E3C027" w:rsidR="00F07E14" w:rsidRPr="009A0D8D" w:rsidRDefault="00F07E14" w:rsidP="00F07E14">
      <w:r>
        <w:t>Welcome to 21st century congressional oversight, an unpredictable blend of partisan hackery, prosaic toil, and rare but extraordinary work (the Senate Intelligence Committee’s torture report)</w:t>
      </w:r>
      <w:proofErr w:type="gramStart"/>
      <w:r>
        <w:t>.</w:t>
      </w:r>
      <w:r w:rsidRPr="00F07E14">
        <w:rPr>
          <w:sz w:val="12"/>
        </w:rPr>
        <w:t>¶</w:t>
      </w:r>
      <w:proofErr w:type="gramEnd"/>
      <w:r w:rsidRPr="00F07E14">
        <w:rPr>
          <w:sz w:val="12"/>
        </w:rPr>
        <w:t xml:space="preserve"> </w:t>
      </w:r>
      <w:r>
        <w:t xml:space="preserve">As a new Congress dawns, </w:t>
      </w:r>
      <w:r w:rsidRPr="004F7F44">
        <w:rPr>
          <w:rStyle w:val="StyleUnderline"/>
        </w:rPr>
        <w:t>it’s time to gear up for two years of “investigatory-pallooza</w:t>
      </w:r>
      <w:r>
        <w:t xml:space="preserve">,” as one former agency head appointed by President Obama called it. It’s inevitable, as we near a presidential election with a partisan split between the legislative and executive branches. </w:t>
      </w:r>
      <w:r w:rsidRPr="004F7F44">
        <w:rPr>
          <w:rStyle w:val="StyleUnderline"/>
        </w:rPr>
        <w:t>It’s</w:t>
      </w:r>
      <w:r>
        <w:t xml:space="preserve"> also </w:t>
      </w:r>
      <w:r w:rsidRPr="004F7F44">
        <w:rPr>
          <w:rStyle w:val="StyleUnderline"/>
        </w:rPr>
        <w:t>highly doubtful that much of this forthcoming congressional oversight will be productive</w:t>
      </w:r>
      <w:proofErr w:type="gramStart"/>
      <w:r>
        <w:t>.</w:t>
      </w:r>
      <w:r w:rsidRPr="00F07E14">
        <w:rPr>
          <w:sz w:val="12"/>
        </w:rPr>
        <w:t>¶</w:t>
      </w:r>
      <w:proofErr w:type="gramEnd"/>
      <w:r w:rsidRPr="00F07E14">
        <w:rPr>
          <w:sz w:val="12"/>
        </w:rPr>
        <w:t xml:space="preserve"> </w:t>
      </w:r>
      <w:r w:rsidRPr="004F7F44">
        <w:rPr>
          <w:rStyle w:val="StyleUnderline"/>
        </w:rPr>
        <w:t>Congress far too often engages in oversight that is “lackadaisical” and caught up in the “gotcha cycle</w:t>
      </w:r>
      <w:r>
        <w:t>,” the former agency head added.</w:t>
      </w:r>
      <w:r w:rsidRPr="00F07E14">
        <w:rPr>
          <w:sz w:val="12"/>
        </w:rPr>
        <w:t xml:space="preserve">¶ </w:t>
      </w:r>
      <w:r>
        <w:t>"Some hearings are worthwhile and uncover useful information, but others amount to an all-day exercise in congressional preening," said Ron Weich, a former DOJ official and now dean of the University of Baltimore School of Law. Worse, a fair amount of it is "mere harassment," he noted. So much so that another agency chief once turned to one of his aides during an oversight hearing and asked, “Why would anyone take this job again?”</w:t>
      </w:r>
      <w:r w:rsidRPr="00F07E14">
        <w:rPr>
          <w:sz w:val="12"/>
        </w:rPr>
        <w:t xml:space="preserve">¶ </w:t>
      </w:r>
      <w:r>
        <w:t>One former high-ranking Department of Justice official said that during his time at the agency 20 percent of the oversight was effective; 40 percent was a wash; and 40 percent was political nonsense</w:t>
      </w:r>
      <w:proofErr w:type="gramStart"/>
      <w:r>
        <w:t>.</w:t>
      </w:r>
      <w:r w:rsidRPr="00F07E14">
        <w:rPr>
          <w:sz w:val="12"/>
        </w:rPr>
        <w:t>¶</w:t>
      </w:r>
      <w:proofErr w:type="gramEnd"/>
      <w:r w:rsidRPr="00F07E14">
        <w:rPr>
          <w:sz w:val="12"/>
        </w:rPr>
        <w:t xml:space="preserve"> </w:t>
      </w:r>
      <w:r w:rsidRPr="004F7F44">
        <w:rPr>
          <w:rStyle w:val="StyleUnderline"/>
        </w:rPr>
        <w:t>The failure of Congress to conduct comprehensive and effective oversight is shameful</w:t>
      </w:r>
      <w:r>
        <w:t>. With federal government spending at more than 23 percent of the gross domestic product and employing more than 2.5 million people, who doesn’t think that someone needs to mind the store? “Independent review is always valuable,” said Weich, who guided DOJ through the Fast and Furious hearings</w:t>
      </w:r>
      <w:proofErr w:type="gramStart"/>
      <w:r>
        <w:t>.</w:t>
      </w:r>
      <w:r w:rsidRPr="00F07E14">
        <w:rPr>
          <w:sz w:val="12"/>
        </w:rPr>
        <w:t>¶</w:t>
      </w:r>
      <w:proofErr w:type="gramEnd"/>
      <w:r w:rsidRPr="00F07E14">
        <w:rPr>
          <w:sz w:val="12"/>
        </w:rPr>
        <w:t xml:space="preserve"> </w:t>
      </w:r>
      <w:r>
        <w:t xml:space="preserve">Worse, the type of oversight Congress conducts today is often counterproductive. </w:t>
      </w:r>
      <w:r w:rsidRPr="004F7F44">
        <w:rPr>
          <w:rStyle w:val="StyleUnderline"/>
        </w:rPr>
        <w:t>It wastes valuable time, leads to minimal improvements</w:t>
      </w:r>
      <w:r>
        <w:t xml:space="preserve">, and inhibits good government. A former Department of Energy official told me that </w:t>
      </w:r>
      <w:r w:rsidRPr="004F7F44">
        <w:rPr>
          <w:rStyle w:val="StyleUnderline"/>
        </w:rPr>
        <w:t>the agency’s staff</w:t>
      </w:r>
      <w:r>
        <w:t xml:space="preserve"> was amazed at the “intensity of all the investigations” in the first four years of the Obama Administration. </w:t>
      </w:r>
      <w:r w:rsidRPr="004F7F44">
        <w:t>They</w:t>
      </w:r>
      <w:r w:rsidRPr="004F7F44">
        <w:rPr>
          <w:rStyle w:val="StyleUnderline"/>
        </w:rPr>
        <w:t xml:space="preserve"> felt beleaguered, even as they continued to do their jobs</w:t>
      </w:r>
      <w:r>
        <w:t xml:space="preserve">. </w:t>
      </w:r>
      <w:r w:rsidRPr="004F7F44">
        <w:rPr>
          <w:rStyle w:val="Emphasis"/>
        </w:rPr>
        <w:t>But it hurt morale and made people excessively sensitive about internal communications</w:t>
      </w:r>
      <w:r>
        <w:t>.</w:t>
      </w:r>
    </w:p>
    <w:p w14:paraId="362E94C4" w14:textId="77777777" w:rsidR="00F07E14" w:rsidRPr="00F07E14" w:rsidRDefault="00F07E14" w:rsidP="00F07E14"/>
    <w:p w14:paraId="7D28CD1B" w14:textId="77777777" w:rsidR="00E915AD" w:rsidRPr="00E915AD" w:rsidRDefault="00E915AD" w:rsidP="00E915AD">
      <w:pPr>
        <w:pStyle w:val="Heading3"/>
      </w:pPr>
      <w:r>
        <w:lastRenderedPageBreak/>
        <w:t>Link – Backdoors</w:t>
      </w:r>
    </w:p>
    <w:p w14:paraId="21517008" w14:textId="77777777" w:rsidR="00605E33" w:rsidRPr="00B65F39" w:rsidRDefault="00605E33" w:rsidP="00605E33"/>
    <w:p w14:paraId="4C43BA0C" w14:textId="77777777" w:rsidR="00605E33" w:rsidRPr="00B65F39" w:rsidRDefault="00605E33" w:rsidP="00605E33">
      <w:pPr>
        <w:pStyle w:val="Heading4"/>
      </w:pPr>
      <w:r w:rsidRPr="00B65F39">
        <w:t xml:space="preserve">Backdoor programs </w:t>
      </w:r>
      <w:r w:rsidR="005C4A3F" w:rsidRPr="00B65F39">
        <w:t xml:space="preserve">key </w:t>
      </w:r>
      <w:r w:rsidR="00B8583C" w:rsidRPr="00B65F39">
        <w:t>for the NSA</w:t>
      </w:r>
    </w:p>
    <w:p w14:paraId="5D4541B6" w14:textId="77777777" w:rsidR="00C05DEB" w:rsidRPr="00B65F39" w:rsidRDefault="0057361D" w:rsidP="0057361D">
      <w:r w:rsidRPr="00B65F39">
        <w:rPr>
          <w:rStyle w:val="Style13ptBold"/>
        </w:rPr>
        <w:t>Levy 1/13/</w:t>
      </w:r>
      <w:proofErr w:type="gramStart"/>
      <w:r w:rsidRPr="00B65F39">
        <w:rPr>
          <w:rStyle w:val="Style13ptBold"/>
        </w:rPr>
        <w:t>14</w:t>
      </w:r>
      <w:r w:rsidRPr="00B65F39">
        <w:t xml:space="preserve">  </w:t>
      </w:r>
      <w:proofErr w:type="gramEnd"/>
      <w:r w:rsidR="006A49BA">
        <w:fldChar w:fldCharType="begin"/>
      </w:r>
      <w:r w:rsidR="006A49BA">
        <w:instrText xml:space="preserve"> HYPERLINK "http://www.wired.com/2014/01/nsa-surveillance/" </w:instrText>
      </w:r>
      <w:r w:rsidR="006A49BA">
        <w:fldChar w:fldCharType="separate"/>
      </w:r>
      <w:r w:rsidRPr="00B65F39">
        <w:rPr>
          <w:rStyle w:val="Hyperlink"/>
        </w:rPr>
        <w:t>http://www.wired.com/2014/01/nsa-surveillance/</w:t>
      </w:r>
      <w:r w:rsidR="006A49BA">
        <w:rPr>
          <w:rStyle w:val="Hyperlink"/>
        </w:rPr>
        <w:fldChar w:fldCharType="end"/>
      </w:r>
      <w:r w:rsidRPr="00B65F39">
        <w:t xml:space="preserve"> In 2006, my Wired profile of publisher and Internet guru Tim O’Reilly was included in “Best of Technology Writing 2006,” an anthology of tech writing. I accepted the assignment to edit the next collection and in Fall 2007, the digitalculture imprint of the University of Michigan published “The Best of Technology Writing 2007.” I grew up in Philadelphia, where my heart was broken by the Phillies (now I’m kind of stunned at their recent success, which borders on dynastic and is surely a sign of the apocalypse), and went to Central High School and Temple University there. Then I got an M.A. in literature at Penn State. (I was chosen to receive the first Distinguished Alumni Award from the English Department there, something no one in Happy Valley would have predicted during my time there.) Now I live in New York City and western Massachusetts with my wife, Pulitzer Prize-winning journalist and author Teresa Carpenter–whose recent book is New York Diaries 1609-2009– and our college-age son.</w:t>
      </w:r>
    </w:p>
    <w:p w14:paraId="44F6DDC6" w14:textId="77777777" w:rsidR="0057361D" w:rsidRPr="00B65F39" w:rsidRDefault="0057361D" w:rsidP="00C05DEB"/>
    <w:p w14:paraId="4DA6DC08" w14:textId="77777777" w:rsidR="0057361D" w:rsidRDefault="0057361D" w:rsidP="00C05DEB">
      <w:r w:rsidRPr="004C7234">
        <w:rPr>
          <w:rStyle w:val="StyleUnderline"/>
        </w:rPr>
        <w:t>The dual mission of the NSA generates cognitive dissonance</w:t>
      </w:r>
      <w:r w:rsidRPr="00B65F39">
        <w:t xml:space="preserve">. Right on its home page, the NSA says its core missions are “to protect U.S. national security systems and to produce foreign signals intelligence information.” The officials repeatedly claimed they pursue both responsibilities with equal vigor. There’s a built-in conflict here: </w:t>
      </w:r>
      <w:r w:rsidRPr="004C7234">
        <w:rPr>
          <w:rStyle w:val="StyleUnderline"/>
        </w:rPr>
        <w:t>If U.S. industries distribute strong encryption throughout the world, it should make the NSA’s signals-gathering job much harder. Yet the NSA says it welcomes encryption.</w:t>
      </w:r>
      <w:r w:rsidRPr="00B65F39">
        <w:t xml:space="preserve"> (The officials even implied that the tension between the two missions winds up making both efforts more robust.) Nonetheless, the Snowden leaks indicate that </w:t>
      </w:r>
      <w:r w:rsidRPr="004C7234">
        <w:rPr>
          <w:rStyle w:val="StyleUnderline"/>
        </w:rPr>
        <w:t>the NSA has engaged in numerous efforts that tamper with the security of American products</w:t>
      </w:r>
      <w:r w:rsidRPr="00B65F39">
        <w:t>. The officials resisted this characterization. Why, they asked, would they compromise security of products they use themselves, like Windows, Cisco routers, or the encryption standards they allegedly compromised</w:t>
      </w:r>
      <w:proofErr w:type="gramStart"/>
      <w:r w:rsidRPr="00B65F39">
        <w:t>?</w:t>
      </w:r>
      <w:r w:rsidR="004C7234" w:rsidRPr="004C7234">
        <w:rPr>
          <w:sz w:val="12"/>
        </w:rPr>
        <w:t>¶</w:t>
      </w:r>
      <w:proofErr w:type="gramEnd"/>
      <w:r w:rsidR="004C7234" w:rsidRPr="004C7234">
        <w:rPr>
          <w:sz w:val="12"/>
        </w:rPr>
        <w:t xml:space="preserve"> </w:t>
      </w:r>
      <w:r w:rsidR="004C7234" w:rsidRPr="004C7234">
        <w:rPr>
          <w:rStyle w:val="StyleUnderline"/>
        </w:rPr>
        <w:t>T</w:t>
      </w:r>
      <w:r w:rsidRPr="004C7234">
        <w:rPr>
          <w:rStyle w:val="StyleUnderline"/>
        </w:rPr>
        <w:t>hey believe their intelligence gathering is palatable because it’s controlled by laws, regulations, and internal oversight</w:t>
      </w:r>
      <w:r w:rsidRPr="00B65F39">
        <w:t xml:space="preserve">. Looking at the world through their eyes, there is no privacy threat in collecting massive amounts of information — if access to that information is rigidly controlled and minimalized. </w:t>
      </w:r>
      <w:r w:rsidRPr="004C7234">
        <w:rPr>
          <w:rStyle w:val="StyleUnderline"/>
        </w:rPr>
        <w:t>This includes efforts to excise data</w:t>
      </w:r>
      <w:r w:rsidRPr="00B65F39">
        <w:t xml:space="preserve"> (about Americans, mainly) </w:t>
      </w:r>
      <w:r w:rsidRPr="004C7234">
        <w:rPr>
          <w:rStyle w:val="StyleUnderline"/>
        </w:rPr>
        <w:t>that should have not been collected in the first place. The NSA feels that if people knew about these controls, they’d be OK with the collection</w:t>
      </w:r>
      <w:r w:rsidRPr="00B65F39">
        <w:t xml:space="preserve">. This argument reminded me of something I learned from my approved NSA source in the 1990s. The official who concocted the Clipper Chip scheme had a vision where private citizens could use encryption. </w:t>
      </w:r>
      <w:r w:rsidRPr="004C7234">
        <w:rPr>
          <w:rStyle w:val="StyleUnderline"/>
        </w:rPr>
        <w:t xml:space="preserve">But the NSA, though its built-in backdoor chip, would be able to access the information when it needed to. </w:t>
      </w:r>
      <w:r w:rsidRPr="004C7234">
        <w:rPr>
          <w:rStyle w:val="Emphasis"/>
        </w:rPr>
        <w:t>The official called his vision “Nirvana.”</w:t>
      </w:r>
      <w:r w:rsidRPr="00B65F39">
        <w:t xml:space="preserve"> The NSA is still envisioning Nirvana, this time a system with huge haystacks accessed only when national security is at stake. But many people believe the very creation of those government-owned haystacks is a privacy violation, and possibly unconstitutional.</w:t>
      </w:r>
    </w:p>
    <w:p w14:paraId="1A31A1CF" w14:textId="77777777" w:rsidR="0042674E" w:rsidRDefault="0042674E" w:rsidP="00C05DEB"/>
    <w:p w14:paraId="4FC78A7F" w14:textId="0D7AD9CF" w:rsidR="0042674E" w:rsidRDefault="0042674E" w:rsidP="0042674E">
      <w:pPr>
        <w:pStyle w:val="Heading4"/>
      </w:pPr>
      <w:r>
        <w:t>Backdoors key to signit capabilities</w:t>
      </w:r>
    </w:p>
    <w:p w14:paraId="351901E1" w14:textId="011C8757" w:rsidR="0042674E" w:rsidRPr="008B0CFD" w:rsidRDefault="0042674E" w:rsidP="0042674E">
      <w:r w:rsidRPr="0042674E">
        <w:rPr>
          <w:rStyle w:val="Style13ptBold"/>
        </w:rPr>
        <w:t>Mcarthy 15</w:t>
      </w:r>
      <w:r>
        <w:t xml:space="preserve"> (Tom, </w:t>
      </w:r>
      <w:r w:rsidRPr="008B0CFD">
        <w:t>is national affair</w:t>
      </w:r>
      <w:r>
        <w:t xml:space="preserve">s correspondent for Guardian US, 2/23/15, </w:t>
      </w:r>
      <w:r w:rsidRPr="008B0CFD">
        <w:t>NSA director defends plan to maintain 'backdoors' into technology companies</w:t>
      </w:r>
      <w:r>
        <w:t xml:space="preserve">, </w:t>
      </w:r>
      <w:r w:rsidRPr="00922DA3">
        <w:t>http://www.theguardian.com/us-news/2015/feb/23/nsa-director-defends-backdoors-into-technology-companies</w:t>
      </w:r>
      <w:r>
        <w:t>)</w:t>
      </w:r>
    </w:p>
    <w:p w14:paraId="1B69E31E" w14:textId="77777777" w:rsidR="0042674E" w:rsidRPr="008B0CFD" w:rsidRDefault="0042674E" w:rsidP="0042674E">
      <w:pPr>
        <w:rPr>
          <w:rStyle w:val="StyleUnderline"/>
        </w:rPr>
      </w:pPr>
      <w:r w:rsidRPr="008B0CFD">
        <w:rPr>
          <w:rStyle w:val="StyleUnderline"/>
        </w:rPr>
        <w:t>The National Security Agency director, Mike Rogers</w:t>
      </w:r>
      <w:r w:rsidRPr="008B0CFD">
        <w:rPr>
          <w:sz w:val="16"/>
        </w:rPr>
        <w:t>, on Monday sought to calm a chorus of doubts about the government’s plans to maintain built-in access to data held by US technology companies</w:t>
      </w:r>
      <w:r w:rsidRPr="008B0CFD">
        <w:rPr>
          <w:rStyle w:val="StyleUnderline"/>
        </w:rPr>
        <w:t xml:space="preserve">, saying such “backdoors” would not be harmful to privacy, would not fatally compromise encryption and would not ruin international markets for US technology products. Rogers mounted an elaborate defense of Barack Obama’s evolving cybersecurity strategy in an appearance before an audience of cryptographers, tech company security officers and national security reporters at the New America Foundation in Washington. In an hour-long question-and-answer session, Rogers said a cyber-attack against Sony pictures by North Korea last year showed </w:t>
      </w:r>
      <w:r w:rsidRPr="008B0CFD">
        <w:rPr>
          <w:rStyle w:val="StyleUnderline"/>
        </w:rPr>
        <w:lastRenderedPageBreak/>
        <w:t>the urgency and difficulty of defending against potential cyber threats.</w:t>
      </w:r>
      <w:r w:rsidRPr="008B0CFD">
        <w:rPr>
          <w:sz w:val="16"/>
        </w:rPr>
        <w:t xml:space="preserve"> FBI doubles down on North Korea accusation for Sony Pictures hack Read more “If you look at the topology of that attack from North Korea against Sony Pictures Entertainment, it literally bounced all over the world before it got to California,” Rogers said. “Infrastructure located on multiple continents, in multiple different geographic regions.” </w:t>
      </w:r>
      <w:r w:rsidRPr="008B0CFD">
        <w:rPr>
          <w:rStyle w:val="StyleUnderline"/>
        </w:rPr>
        <w:t>For most of the appearance, however, Rogers was on the defensive, at pains to explain how legal or technological protections could be put in place to ensure that government access to the data of US technology companies would not result in abuse by intelligence agencies. The White House is trying to broker a deal with companies such as Apple, Yahoo and Google, to ensure holes in encryption for the government to access mobile data, cloud computing and other data. “‘Backdoor’ is not the context I would use, because when I hear the phrase ‘backdoor’ I think: ‘Well this is kind of shady, why wouldn’t you want to go in the front door, be very public?’” Rogers said. “We can create a legal framework for how we do this.</w:t>
      </w:r>
      <w:r w:rsidRPr="008B0CFD">
        <w:rPr>
          <w:sz w:val="16"/>
        </w:rPr>
        <w:t xml:space="preserve">” Advertisement Rogers, who is also commander of US Cyber Command, said </w:t>
      </w:r>
      <w:r w:rsidRPr="008B0CFD">
        <w:rPr>
          <w:rStyle w:val="StyleUnderline"/>
        </w:rPr>
        <w:t>the government was playing catch-up not only in establishing defenses against cyber attacks but in laying out its own rules of cyber warfare, including when retaliation was appropriate. “We’re not mature and we’re clearly not where we need to be,” Rogers said. “Take the nuclear example. If you go back in the first 10, 20 years, we were still debating about, ‘Well, what are the fundamental concepts of deterrence?’ This whole idea of mutually assured destruction – that didn’t develop in five years, for example. All of that has taken time. Cyber is no different.” Rogers admitted that concerns about US government infiltration of US companies’ data represented a business risk for US companies, but he suggested that the greater threat was from cyber-attacks</w:t>
      </w:r>
      <w:r w:rsidRPr="008B0CFD">
        <w:rPr>
          <w:sz w:val="16"/>
        </w:rPr>
        <w:t xml:space="preserve">. “I think it’s a very valid concern to say ‘Look, are we losing US market segment here?’” Rogers said. </w:t>
      </w:r>
      <w:r w:rsidRPr="008B0CFD">
        <w:rPr>
          <w:rStyle w:val="StyleUnderline"/>
        </w:rPr>
        <w:t>“What’s the economic impact of this? I just think, between a combination of technology, legality and policy, we can get to a better place than we are now.” US technology companies have bridled at government pressure to introduce weaknesses in encryption systems in order to ensure government access to data streams, and technical experts have warned that there is no way to create a “backdoor” in an encryption system without summarily compromising it</w:t>
      </w:r>
      <w:r w:rsidRPr="008B0CFD">
        <w:rPr>
          <w:sz w:val="16"/>
        </w:rPr>
        <w:t>. An appearance by Obama at a cybersecurity conference at Stanford University last week to tout cooperation between the government and US tech companies was upstaged by an impassioned speech by Apple</w:t>
      </w:r>
      <w:proofErr w:type="gramStart"/>
      <w:r w:rsidRPr="008B0CFD">
        <w:rPr>
          <w:sz w:val="16"/>
        </w:rPr>
        <w:t>;s</w:t>
      </w:r>
      <w:proofErr w:type="gramEnd"/>
      <w:r w:rsidRPr="008B0CFD">
        <w:rPr>
          <w:sz w:val="16"/>
        </w:rPr>
        <w:t xml:space="preserve"> chief executive, Tim Cook, who warned of the “dire consequences” of sacrificing the right to online privacy. Advertisement The basic discomfort of the new partnership the government would like to see with technology companies once again burst into full view on Monday when Alex Stamos, the chief information security officer at Yahoo, challenged Rogers on his recommendation for built-in “defects-slash-backdoors, or golden master keys” to serve government purposes. </w:t>
      </w:r>
      <w:r w:rsidRPr="008B0CFD">
        <w:rPr>
          <w:rStyle w:val="StyleUnderline"/>
        </w:rPr>
        <w:t>Stamos asked Rogers how companies such as Yahoo, with 1.3 billion users worldwide, would be expected to reply to parallel requests for backdoors from foreign governments, and told Rogers such backdoors would be like “drilling a hole through a windshield”. “I’ve got a lot of world-class cryptographers at the National Security Agency,” replied Rogers, skipping over the question of foreign government requests. “I think that this is technically feasible. Now it needs to done within a framework.</w:t>
      </w:r>
    </w:p>
    <w:p w14:paraId="7D195464" w14:textId="77777777" w:rsidR="0042674E" w:rsidRPr="00B65F39" w:rsidRDefault="0042674E" w:rsidP="00C05DEB"/>
    <w:p w14:paraId="1553F65A" w14:textId="0DA8B0E0" w:rsidR="00453100" w:rsidRDefault="00453100" w:rsidP="00243279">
      <w:pPr>
        <w:pStyle w:val="Heading3"/>
      </w:pPr>
      <w:r>
        <w:lastRenderedPageBreak/>
        <w:t>Link –</w:t>
      </w:r>
      <w:r w:rsidR="00F07E14">
        <w:t xml:space="preserve"> B</w:t>
      </w:r>
      <w:r>
        <w:t>iometrics</w:t>
      </w:r>
    </w:p>
    <w:p w14:paraId="511E8D32" w14:textId="77777777" w:rsidR="00453100" w:rsidRDefault="00453100" w:rsidP="00453100">
      <w:pPr>
        <w:pStyle w:val="Heading4"/>
      </w:pPr>
      <w:r>
        <w:t xml:space="preserve">NSA biometrics key to broader </w:t>
      </w:r>
      <w:proofErr w:type="gramStart"/>
      <w:r>
        <w:t>intel</w:t>
      </w:r>
      <w:proofErr w:type="gramEnd"/>
      <w:r>
        <w:t xml:space="preserve"> capabilities</w:t>
      </w:r>
    </w:p>
    <w:p w14:paraId="1C1BA157" w14:textId="77777777" w:rsidR="00453100" w:rsidRPr="000441B4" w:rsidRDefault="00453100" w:rsidP="00453100">
      <w:r w:rsidRPr="000441B4">
        <w:rPr>
          <w:rStyle w:val="Style13ptBold"/>
        </w:rPr>
        <w:t>Homeland Security News Wire 14(</w:t>
      </w:r>
      <w:r>
        <w:t>Security and Government news source, “NSA, other agencies, collect millions of images for large facial recognition databases”, security section, June 15</w:t>
      </w:r>
      <w:r w:rsidRPr="000441B4">
        <w:rPr>
          <w:vertAlign w:val="superscript"/>
        </w:rPr>
        <w:t>th</w:t>
      </w:r>
      <w:r>
        <w:t xml:space="preserve"> of 2014 edition, http://www.homelandsecuritynewswire.com/dr20140605-nsa-other-agencies-collect-millions-of-images-for-large-facial-recognition-databases)</w:t>
      </w:r>
    </w:p>
    <w:p w14:paraId="6B0948D7" w14:textId="77777777" w:rsidR="00453100" w:rsidRPr="00185ACA" w:rsidRDefault="00453100" w:rsidP="00453100">
      <w:pPr>
        <w:rPr>
          <w:rStyle w:val="StyleUnderline"/>
        </w:rPr>
      </w:pPr>
      <w:r w:rsidRPr="00185ACA">
        <w:rPr>
          <w:rStyle w:val="StyleUnderline"/>
        </w:rPr>
        <w:t>The NSA</w:t>
      </w:r>
      <w:r w:rsidRPr="00185ACA">
        <w:t xml:space="preserve">, through its global surveillance operations, </w:t>
      </w:r>
      <w:r w:rsidRPr="00185ACA">
        <w:rPr>
          <w:rStyle w:val="StyleUnderline"/>
        </w:rPr>
        <w:t>has been accumulating millions of images from communication interceptions for use in high-level facial recognition programs</w:t>
      </w:r>
      <w:r w:rsidRPr="00185ACA">
        <w:t xml:space="preserve">, according to classified 2011 documents leaked by Edward Snowden. The documents do not reveal how many people have been targeted with facial recognition programs, but given theNSA’s foreign intelligence mission, </w:t>
      </w:r>
      <w:r w:rsidRPr="00185ACA">
        <w:rPr>
          <w:rStyle w:val="StyleUnderline"/>
        </w:rPr>
        <w:t>a bulk of the imagery collected would involve foreign nationals.</w:t>
      </w:r>
    </w:p>
    <w:p w14:paraId="5E3C4FD2" w14:textId="77777777" w:rsidR="00453100" w:rsidRPr="00185ACA" w:rsidRDefault="00453100" w:rsidP="00453100">
      <w:r w:rsidRPr="00185ACA">
        <w:t>The NSA, through its global surveillance operations, has been accumulating millions of images from communication interceptions for use in high-level facial recognition programs, according to classified 2011 documents leaked by Edward Snowden.</w:t>
      </w:r>
    </w:p>
    <w:p w14:paraId="4ACF24E6" w14:textId="77777777" w:rsidR="00453100" w:rsidRPr="00185ACA" w:rsidRDefault="00453100" w:rsidP="00453100">
      <w:pPr>
        <w:rPr>
          <w:rStyle w:val="Emphasis"/>
        </w:rPr>
      </w:pPr>
      <w:r w:rsidRPr="00185ACA">
        <w:rPr>
          <w:rStyle w:val="StyleUnderline"/>
        </w:rPr>
        <w:t xml:space="preserve">The agency’s reliance on facial recognition technology has evolved significantly over the last four years. The technology continues to advance to exploit the numerous images included in e-mails, text messages, social media, </w:t>
      </w:r>
      <w:proofErr w:type="gramStart"/>
      <w:r w:rsidRPr="00185ACA">
        <w:rPr>
          <w:rStyle w:val="StyleUnderline"/>
        </w:rPr>
        <w:t>video conferences</w:t>
      </w:r>
      <w:proofErr w:type="gramEnd"/>
      <w:r w:rsidRPr="00185ACA">
        <w:rPr>
          <w:rStyle w:val="StyleUnderline"/>
        </w:rPr>
        <w:t>, and other forms of digital communications.</w:t>
      </w:r>
      <w:r w:rsidRPr="00185ACA">
        <w:t xml:space="preserve"> Already, </w:t>
      </w:r>
      <w:r w:rsidRPr="00185ACA">
        <w:rPr>
          <w:rStyle w:val="Emphasis"/>
        </w:rPr>
        <w:t>facial recognition has revolutionized the way intelligence targets are found and tracked, complementing voice and written communications.</w:t>
      </w:r>
    </w:p>
    <w:p w14:paraId="07C75DD4" w14:textId="77777777" w:rsidR="00453100" w:rsidRPr="00185ACA" w:rsidRDefault="00453100" w:rsidP="00453100">
      <w:r w:rsidRPr="00185ACA">
        <w:t xml:space="preserve">The Boston </w:t>
      </w:r>
      <w:r w:rsidRPr="00453100">
        <w:t>Globe </w:t>
      </w:r>
      <w:r w:rsidRPr="00453100">
        <w:fldChar w:fldCharType="begin"/>
      </w:r>
      <w:r w:rsidRPr="00453100">
        <w:instrText xml:space="preserve"> HYPERLINK "http://www.bostonglobe.com/news/nation/2014/05/31/nsa-collecting-millions-faces-from-web-images/wD42EkArqCQ3I8a9iFKuAO/story.html" \t "_blank" </w:instrText>
      </w:r>
      <w:r w:rsidRPr="00453100">
        <w:fldChar w:fldCharType="separate"/>
      </w:r>
      <w:r w:rsidRPr="00453100">
        <w:t>reports</w:t>
      </w:r>
      <w:r w:rsidRPr="00453100">
        <w:fldChar w:fldCharType="end"/>
      </w:r>
      <w:r w:rsidRPr="00453100">
        <w:t> that</w:t>
      </w:r>
      <w:r w:rsidRPr="00185ACA">
        <w:t xml:space="preserve"> </w:t>
      </w:r>
      <w:r w:rsidRPr="00185ACA">
        <w:rPr>
          <w:rStyle w:val="StyleUnderline"/>
        </w:rPr>
        <w:t>the NSA intercepts “millions of images per day,”</w:t>
      </w:r>
      <w:r w:rsidRPr="00185ACA">
        <w:t xml:space="preserve"> including roughly 55,000 “facial recognition quality images</w:t>
      </w:r>
      <w:r w:rsidRPr="00185ACA">
        <w:rPr>
          <w:rStyle w:val="Emphasis"/>
        </w:rPr>
        <w:t>,” which translates into “tremendous untapped potential.”</w:t>
      </w:r>
      <w:r w:rsidRPr="00185ACA">
        <w:t xml:space="preserve"> </w:t>
      </w:r>
      <w:r w:rsidRPr="00185ACA">
        <w:rPr>
          <w:rStyle w:val="Emphasis"/>
        </w:rPr>
        <w:t>“It’s not just the traditional communications we’re after: It’s taking a full-arsenal approach that digitally exploits the clues a target leaves behind in their regular activities on the net to compile biographic and biometric information”</w:t>
      </w:r>
      <w:r w:rsidRPr="00185ACA">
        <w:t xml:space="preserve"> that can help “implement precision targeting,” noted a 2010 document.</w:t>
      </w:r>
    </w:p>
    <w:p w14:paraId="0667526E" w14:textId="77777777" w:rsidR="00453100" w:rsidRDefault="00453100" w:rsidP="00453100"/>
    <w:p w14:paraId="57277D0A" w14:textId="4F66E1D3" w:rsidR="003B7404" w:rsidRDefault="003B7404" w:rsidP="003B7404">
      <w:pPr>
        <w:pStyle w:val="Heading4"/>
      </w:pPr>
      <w:r>
        <w:t>Biometrics key to NSA flexibility</w:t>
      </w:r>
    </w:p>
    <w:p w14:paraId="20F4CEFD" w14:textId="77777777" w:rsidR="003B7404" w:rsidRPr="003B7404" w:rsidRDefault="003B7404" w:rsidP="003B7404">
      <w:pPr>
        <w:rPr>
          <w:sz w:val="16"/>
        </w:rPr>
      </w:pPr>
      <w:r w:rsidRPr="00E12F06">
        <w:rPr>
          <w:rStyle w:val="Style13ptBold"/>
        </w:rPr>
        <w:t>Risen and Poitras</w:t>
      </w:r>
      <w:r w:rsidRPr="003B7404">
        <w:rPr>
          <w:sz w:val="16"/>
        </w:rPr>
        <w:t xml:space="preserve"> </w:t>
      </w:r>
      <w:r w:rsidRPr="00E12F06">
        <w:rPr>
          <w:rStyle w:val="Style13ptBold"/>
        </w:rPr>
        <w:t>14</w:t>
      </w:r>
      <w:proofErr w:type="gramStart"/>
      <w:r w:rsidRPr="003B7404">
        <w:rPr>
          <w:sz w:val="16"/>
        </w:rPr>
        <w:t>( James</w:t>
      </w:r>
      <w:proofErr w:type="gramEnd"/>
      <w:r w:rsidRPr="003B7404">
        <w:rPr>
          <w:sz w:val="16"/>
        </w:rPr>
        <w:t xml:space="preserve">, a journalist who works at the New York Times, Laura, is an Academy Award-winning  documentary film director and producer, N.S.A. Collecting Millions of Faces From Web Images, 5/31/14, </w:t>
      </w:r>
      <w:hyperlink r:id="rId28" w:history="1">
        <w:r w:rsidRPr="00B46EBC">
          <w:rPr>
            <w:rStyle w:val="Hyperlink"/>
          </w:rPr>
          <w:t>http://www.nytimes.com/2014/06/01/us/nsa-collecting-millions-of-faces-from-web-images.html?_r=2</w:t>
        </w:r>
      </w:hyperlink>
      <w:r w:rsidRPr="003B7404">
        <w:rPr>
          <w:sz w:val="16"/>
        </w:rPr>
        <w:t>) NG</w:t>
      </w:r>
    </w:p>
    <w:p w14:paraId="6AB57807" w14:textId="77777777" w:rsidR="003B7404" w:rsidRPr="00830FB1" w:rsidRDefault="003B7404" w:rsidP="003B7404">
      <w:pPr>
        <w:rPr>
          <w:rStyle w:val="StyleUnderline"/>
        </w:rPr>
      </w:pPr>
      <w:r w:rsidRPr="002E7D2D">
        <w:rPr>
          <w:rStyle w:val="StyleUnderline"/>
        </w:rPr>
        <w:t>The National Security Agency is harvesting huge numbers of images of people</w:t>
      </w:r>
      <w:r>
        <w:t xml:space="preserve"> from communications that it intercepts through its global surveillance operations for use in sophisticated facial recognition programs, according to top-secret documents. </w:t>
      </w:r>
      <w:r w:rsidRPr="002E7D2D">
        <w:rPr>
          <w:rStyle w:val="StyleUnderline"/>
        </w:rPr>
        <w:t>The spy agency’s reliance on facial recognition technology has grown significantly over the last four years</w:t>
      </w:r>
      <w:r>
        <w:t xml:space="preserve"> as the agency has turned to new software to exploit the flood of images included in emails, text messages, social media, videoconferences and other communications, the N.S.A. documents reveal. Agency officials believe that technological advances could revolutionize the way that the N.S.A. finds intelligence targets around the world, the documents show. </w:t>
      </w:r>
      <w:r w:rsidRPr="002E7D2D">
        <w:rPr>
          <w:rStyle w:val="StyleUnderline"/>
        </w:rPr>
        <w:t>The agency’s ambitions for this</w:t>
      </w:r>
      <w:r>
        <w:t xml:space="preserve"> highly sensitive </w:t>
      </w:r>
      <w:r w:rsidRPr="002E7D2D">
        <w:rPr>
          <w:rStyle w:val="StyleUnderline"/>
        </w:rPr>
        <w:t>ability and the scale of its effort have not previously been disclosed. The agency intercepts “millions of images per day” — including about 55,000 “facial recognition quality images”</w:t>
      </w:r>
      <w:r>
        <w:t xml:space="preserve"> — </w:t>
      </w:r>
      <w:r w:rsidRPr="002E7D2D">
        <w:rPr>
          <w:rStyle w:val="StyleUnderline"/>
        </w:rPr>
        <w:t>which translate into “tremendous untapped potential</w:t>
      </w:r>
      <w:r>
        <w:t xml:space="preserve">,” according to 2011 documents obtained from the former agency contractor Edward J. Snowden. While once focused on written and oral communications, </w:t>
      </w:r>
      <w:r w:rsidRPr="002E7D2D">
        <w:rPr>
          <w:rStyle w:val="StyleUnderline"/>
        </w:rPr>
        <w:t>the N.S.A. now considers facial images, fingerprints and other identifiers just as important to its mission of tracking suspected terrorists and other intelligence targets,</w:t>
      </w:r>
      <w:r>
        <w:t xml:space="preserve"> the documents show. “It’s not just the traditional communications we’re after: It’s </w:t>
      </w:r>
      <w:r w:rsidRPr="001102C0">
        <w:t>taking a full-arsenal approach</w:t>
      </w:r>
      <w:r>
        <w:t xml:space="preserve"> that digitally exploits the clues a target leaves behind in their regular activities </w:t>
      </w:r>
      <w:r w:rsidRPr="001102C0">
        <w:t>on the net</w:t>
      </w:r>
      <w:r w:rsidRPr="001102C0">
        <w:rPr>
          <w:rStyle w:val="StyleUnderline"/>
        </w:rPr>
        <w:t xml:space="preserve"> to compile biographic and biometric information” that can help </w:t>
      </w:r>
      <w:r w:rsidRPr="001102C0">
        <w:rPr>
          <w:rStyle w:val="StyleUnderline"/>
        </w:rPr>
        <w:lastRenderedPageBreak/>
        <w:t>“implement precision targeting</w:t>
      </w:r>
      <w:r>
        <w:t xml:space="preserve">,” noted a 2010 document. </w:t>
      </w:r>
      <w:r w:rsidRPr="001102C0">
        <w:rPr>
          <w:rStyle w:val="StyleUnderline"/>
        </w:rPr>
        <w:t>One N.S.A. PowerPoint presentation</w:t>
      </w:r>
      <w:r>
        <w:t xml:space="preserve"> from 2011, for example, </w:t>
      </w:r>
      <w:r w:rsidRPr="001102C0">
        <w:rPr>
          <w:rStyle w:val="StyleUnderline"/>
        </w:rPr>
        <w:t>displays several photographs of an unidentified man</w:t>
      </w:r>
      <w:r>
        <w:t xml:space="preserve"> — sometimes bearded, other times clean-shaven — in different settings, along </w:t>
      </w:r>
      <w:r w:rsidRPr="001102C0">
        <w:rPr>
          <w:rStyle w:val="StyleUnderline"/>
        </w:rPr>
        <w:t>with more than two dozen data points about him. These include whether he was on the Transportation Security Administration no-fly list</w:t>
      </w:r>
      <w:r>
        <w:t xml:space="preserve">, his passport and visa status, known associates </w:t>
      </w:r>
      <w:r w:rsidRPr="001102C0">
        <w:rPr>
          <w:rStyle w:val="StyleUnderline"/>
        </w:rPr>
        <w:t>or suspected terrorist ties,</w:t>
      </w:r>
      <w:r>
        <w:t xml:space="preserve"> and comments made about him by informants to American intelligence agencies. It is not clear how many people around the world, and how many Americans, might have been caught up in the effort. Neither federal privacy laws nor the nation’s surveillance laws provide specific protections for facial images. Given the N.S.A.’s foreign intelligence mission, much of the imagery would involve people overseas whose data was scooped up through cable taps, Internet hubs and satellite transmissions. </w:t>
      </w:r>
      <w:r w:rsidRPr="001102C0">
        <w:rPr>
          <w:rStyle w:val="StyleUnderline"/>
        </w:rPr>
        <w:t>Because the agency considers images a form of communications content, the N.S.A. would be required to get court approval for imagery of Americans collected through its surveillance programs</w:t>
      </w:r>
      <w:r>
        <w:t xml:space="preserve">, just as it must to read their emails or eavesdrop on their phone conversations, according to an N.S.A. spokeswoman. </w:t>
      </w:r>
      <w:r w:rsidRPr="001102C0">
        <w:rPr>
          <w:rStyle w:val="StyleUnderline"/>
        </w:rPr>
        <w:t xml:space="preserve">Cross-border communications in which an American might be emailing or texting an image to someone targeted by the agency overseas could be </w:t>
      </w:r>
      <w:proofErr w:type="gramStart"/>
      <w:r w:rsidRPr="001102C0">
        <w:rPr>
          <w:rStyle w:val="StyleUnderline"/>
        </w:rPr>
        <w:t>excepted</w:t>
      </w:r>
      <w:proofErr w:type="gramEnd"/>
      <w:r>
        <w:t>. Civil-liberties advocates and other critics are concerned that the power of the improving technology, used by government and industry, could erode privacy. “Facial recognition can be very invasive,” said Alessandro Acquisti, a researcher on facial recognition technology at Carnegie Mellon University</w:t>
      </w:r>
      <w:r w:rsidRPr="001102C0">
        <w:rPr>
          <w:rStyle w:val="StyleUnderline"/>
        </w:rPr>
        <w:t>. “There are still technical limitations on it, but the computational power keeps growing, and the databases keep growing, and the algorithms keep improving.” State and local law enforcement agencies are relying on a wide range of databases of facial imagery, including driver’s licenses and Facebook, to identify suspects. The F.B.I. is developing what it calls its “next generation identification” project to combine its automated fingerprint identification system with facial imagery and other biometric data. The State Department has what several outside experts say could be the largest facial imagery database in the federal government, storing hundreds of millions of photographs of American passport holders and foreign visa applicants. And the Department of Homeland Security is funding pilot projects at police departments around the country to match suspects against faces in a crowd. The N.S.A., though, is unique in its ability to match images with huge troves of private communications.</w:t>
      </w:r>
      <w:r>
        <w:t xml:space="preserve"> “We would not be doing our job if we didn’t seek ways to continuously improve the precision of signals intelligence activities — aiming to counteract the efforts of valid foreign intelligence targets to disguise themselves or conceal plans to harm the United States and its allies,” said Vanee M. Vines, the agency spokeswoman. She added that the N.S.A. did not have access to photographs in state databases of driver’s licenses or to passport photos of Americans, while declining to say whether the agency had access to the State Department database of photos of foreign visa applicants. She also declined to say whether the N.S.A. collected facial imagery of Americans from Facebook and other social media through means other than communications intercepts. </w:t>
      </w:r>
      <w:r w:rsidRPr="00830FB1">
        <w:rPr>
          <w:rStyle w:val="StyleUnderline"/>
        </w:rPr>
        <w:t>“The government and the private sector are both investing billions of dollars into face recognition” research and development</w:t>
      </w:r>
      <w:r w:rsidRPr="00830FB1">
        <w:t>, said Jennifer Lynch, a lawyer and expert on facial recognition and privacy</w:t>
      </w:r>
      <w:r>
        <w:t xml:space="preserve"> at the Electronic Frontier Foundation in San Francisco. “</w:t>
      </w:r>
      <w:r w:rsidRPr="00830FB1">
        <w:rPr>
          <w:rStyle w:val="StyleUnderline"/>
        </w:rPr>
        <w:t>The government leads the way in developing huge face recognition databases</w:t>
      </w:r>
      <w:r>
        <w:t xml:space="preserve">, while the private sector leads in accurately identifying people under challenging conditions.” Ms. Lynch said a handful of recent court decisions could lead to new constitutional protections for the privacy of sensitive face recognition data. But she added that the law was still unclear and that Washington was operating largely in a legal vacuum. Laura Donohue, the director of the Center on National Security and the Law at Georgetown Law School, agreed. “There are very few limits on this,” she said. Congress has largely ignored the issue. “Unfortunately, our privacy laws provide no express protections for facial recognition data,” said Senator Al Franken, Democrat of Minnesota, in a letter in December to the head of the National Telecommunications and Information Administration, which is now studying possible standards for commercial, but not governmental, use. Facial recognition technology can still be a clumsy tool. It has difficulty matching low-resolution images, and photographs of people’s faces taken from the side or angles can be impossible to match against mug shots or other head-on photographs. Dalila B. Megherbi, an expert on facial recognition technology at the University of Massachusetts at Lowell, explained that “when pictures come in different angles, different resolutions, that all affects the facial recognition algorithms in the software.” That can lead to errors, the documents show. A 2011 PowerPoint showed one example when Tundra Freeze, the N.S.A.’s main in-house facial recognition program, was </w:t>
      </w:r>
      <w:r>
        <w:lastRenderedPageBreak/>
        <w:t xml:space="preserve">asked to identify photos matching the image of a bearded young man with dark hair. The document says the program returned 42 results, and displays several that were obviously false hits, including one of a middle-age man. Similarly, another 2011 N.S.A. document reported that a facial recognition system was queried with a photograph of Osama bin Laden. Among the search results were photos of four other bearded men with only slight resemblances to Bin Laden. But </w:t>
      </w:r>
      <w:r w:rsidRPr="00830FB1">
        <w:rPr>
          <w:rStyle w:val="StyleUnderline"/>
        </w:rPr>
        <w:t>the technology is powerful</w:t>
      </w:r>
      <w:r>
        <w:t xml:space="preserve">. One 2011 PowerPoint showed how the software matched a bald young man, shown posing with another man in front of a water park, with another photo where he has a full head of hair, wears different clothes and is at a different location. It is not clear how many images the agency has acquired. </w:t>
      </w:r>
      <w:r w:rsidRPr="00830FB1">
        <w:rPr>
          <w:rStyle w:val="StyleUnderline"/>
        </w:rPr>
        <w:t>The N.S.A. does not collect facial imagery through its bulk metadata collection programs</w:t>
      </w:r>
      <w:r>
        <w:t xml:space="preserve">, including that involving Americans’ domestic phone records, </w:t>
      </w:r>
      <w:r w:rsidRPr="00830FB1">
        <w:rPr>
          <w:rStyle w:val="StyleUnderline"/>
        </w:rPr>
        <w:t>authorized under Section 215 of the Patriot Act,</w:t>
      </w:r>
      <w:r>
        <w:t xml:space="preserve"> according to Ms. Vines. </w:t>
      </w:r>
      <w:r w:rsidRPr="00830FB1">
        <w:rPr>
          <w:rStyle w:val="StyleUnderline"/>
        </w:rPr>
        <w:t>The N.S.A. has accelerated its use of facial recognition technology under the Obama administration</w:t>
      </w:r>
      <w:r>
        <w:t xml:space="preserve">, the documents show, intensifying its efforts after two intended attacks on Americans that jarred the White House. The first was the case of the so-called underwear bomber, in which Umar Farouk Abdulmutallab, a Nigerian, tried to trigger a bomb hidden in his underwear while flying to Detroit on Christmas in 2009. Just a few months later, in May 2010, Faisal Shahzad, a Pakistani-American, attempted a car bombing in Times Square. The agency’s use of facial recognition technology goes far beyond one program previously reported by The Guardian, which disclosed that the N.S.A. and its British counterpart, General Communications Headquarters, have jointly intercepted webcam images, including sexually explicit material, from Yahoo users. The N.S.A. achieved a technical breakthrough in 2010 when analysts first matched images collected separately in two databases — one in a huge N.S.A. database code-named Pinwale, and another in the government’s main terrorist watch list database, known as Tide — according to N.S.A. documents. That ability to cross-reference images has led to an explosion of analytical uses inside the agency. The agency has created teams of “identity intelligence” analysts who work to combine the facial images with other records about individuals to develop comprehensive portraits of intelligence targets. The agency has developed sophisticated ways to integrate facial recognition programs with a wide range of other databases. It intercepts video teleconferences to obtain facial imagery, gathers airline passenger data and collects photographs from national identity card databases created by foreign countries, the documents show. They also note that the N.S.A. was attempting to gain access to such databases in Pakistan, Saudi Arabia and Iran. </w:t>
      </w:r>
      <w:r w:rsidRPr="00830FB1">
        <w:t>The documents suggest that</w:t>
      </w:r>
      <w:r w:rsidRPr="00830FB1">
        <w:rPr>
          <w:rStyle w:val="StyleUnderline"/>
        </w:rPr>
        <w:t xml:space="preserve"> the agency has considered getting access to iris scans through its phone and email surveillance programs.</w:t>
      </w:r>
      <w:r>
        <w:t xml:space="preserve"> But asked whether the agency is now doing so, officials declined to comment. The documents also indicate that the N.S.A. collects iris scans of foreigners through other means. In addition, the agency was working with the C.I.A. and the State Department on a program called Pisces, collecting biometric data on border crossings from a wide range of countries. One of the N.S.A.’s broadest efforts to obtain facial images is a program called Wellspring, which strips out images from emails and other communications, and displays those that might contain passport images. In addition to in-house programs, </w:t>
      </w:r>
      <w:r w:rsidRPr="00830FB1">
        <w:rPr>
          <w:rStyle w:val="StyleUnderline"/>
        </w:rPr>
        <w:t xml:space="preserve">the N.S.A. relies in part on </w:t>
      </w:r>
      <w:r w:rsidRPr="00830FB1">
        <w:t>commercially available</w:t>
      </w:r>
      <w:r>
        <w:t xml:space="preserve"> </w:t>
      </w:r>
      <w:r w:rsidRPr="00830FB1">
        <w:rPr>
          <w:rStyle w:val="StyleUnderline"/>
        </w:rPr>
        <w:t>facial recognition technology</w:t>
      </w:r>
      <w:r>
        <w:t xml:space="preserve">, including from PittPatt, a small company owned by Google, the documents show. </w:t>
      </w:r>
      <w:r w:rsidRPr="00830FB1">
        <w:rPr>
          <w:rStyle w:val="StyleUnderline"/>
        </w:rPr>
        <w:t xml:space="preserve">The N.S.A. can now compare spy satellite photographs with intercepted personal photographs taken outdoors to determine the location. One document shows what </w:t>
      </w:r>
      <w:proofErr w:type="gramStart"/>
      <w:r w:rsidRPr="00830FB1">
        <w:rPr>
          <w:rStyle w:val="StyleUnderline"/>
        </w:rPr>
        <w:t>appear</w:t>
      </w:r>
      <w:proofErr w:type="gramEnd"/>
      <w:r w:rsidRPr="00830FB1">
        <w:rPr>
          <w:rStyle w:val="StyleUnderline"/>
        </w:rPr>
        <w:t xml:space="preserve"> to be vacation photographs of several men standing near a small waterfront dock in 2011. It matches their surroundings to a spy satellite image of the same dock taken about the same time, located at what the document describes as a militant training facility in Pakistan.</w:t>
      </w:r>
    </w:p>
    <w:p w14:paraId="666BF875" w14:textId="77777777" w:rsidR="003B7404" w:rsidRPr="00453100" w:rsidRDefault="003B7404" w:rsidP="00453100"/>
    <w:p w14:paraId="44D1F338" w14:textId="77777777" w:rsidR="001647A2" w:rsidRPr="00B65F39" w:rsidRDefault="001647A2" w:rsidP="00243279">
      <w:pPr>
        <w:pStyle w:val="Heading3"/>
      </w:pPr>
      <w:r w:rsidRPr="00B65F39">
        <w:lastRenderedPageBreak/>
        <w:t>Link</w:t>
      </w:r>
      <w:r w:rsidR="00453100">
        <w:t xml:space="preserve"> </w:t>
      </w:r>
      <w:r w:rsidRPr="00B65F39">
        <w:t>– Pres Restraint</w:t>
      </w:r>
    </w:p>
    <w:p w14:paraId="456C7A18" w14:textId="77777777" w:rsidR="001647A2" w:rsidRPr="00B65F39" w:rsidRDefault="001647A2" w:rsidP="001647A2"/>
    <w:p w14:paraId="6D94C0E2" w14:textId="77777777" w:rsidR="001647A2" w:rsidRPr="00B65F39" w:rsidRDefault="001647A2" w:rsidP="001647A2">
      <w:pPr>
        <w:pStyle w:val="Heading4"/>
      </w:pPr>
      <w:r w:rsidRPr="00B65F39">
        <w:t xml:space="preserve">Allowing restrictions on the NSA crushes trust between Pres and NSA – crushes </w:t>
      </w:r>
      <w:proofErr w:type="gramStart"/>
      <w:r w:rsidRPr="00B65F39">
        <w:t>intel</w:t>
      </w:r>
      <w:proofErr w:type="gramEnd"/>
      <w:r w:rsidRPr="00B65F39">
        <w:t xml:space="preserve"> capacity</w:t>
      </w:r>
    </w:p>
    <w:p w14:paraId="7EB899F4" w14:textId="77777777" w:rsidR="001647A2" w:rsidRPr="00B65F39" w:rsidRDefault="001647A2" w:rsidP="001647A2">
      <w:r w:rsidRPr="00B65F39">
        <w:rPr>
          <w:rStyle w:val="Style13ptBold"/>
        </w:rPr>
        <w:t>Harris 10/11/13</w:t>
      </w:r>
      <w:r w:rsidRPr="00B65F39">
        <w:t xml:space="preserve"> </w:t>
      </w:r>
      <w:hyperlink r:id="rId29" w:history="1">
        <w:r w:rsidRPr="00B65F39">
          <w:rPr>
            <w:rStyle w:val="Hyperlink"/>
          </w:rPr>
          <w:t>http://foreignpolicy.com/2013/10/11/nsa-veterans-the-white-house-is-hanging-us-out-to-dry/</w:t>
        </w:r>
      </w:hyperlink>
      <w:proofErr w:type="gramStart"/>
      <w:r w:rsidRPr="00B65F39">
        <w:t xml:space="preserve">  Shane</w:t>
      </w:r>
      <w:proofErr w:type="gramEnd"/>
      <w:r w:rsidRPr="00B65F39">
        <w:t xml:space="preserve"> Harris is a senior staff writer at Foreign Policy, covering intelligence and cyber security. He is the author of The Watchers: The Rise of America's Surveillance State, which chronicles the creation of a vast national security apparatus and the rise of surveillance in America. The Watchers won the New York Public Library’s Helen Bernstein Book Award for Excellence in Journalism, and the Economist named it one of the best books of 2010. Shane is the winner of the Gerald R. Ford Prize for Distinguished Reporting on National Defense. He has four times been named a finalist for the Livingston Awards for Young Journalists, which honor the best journalists in America under the age of 35. Prior to joining Foreign Policy, he was the senior writer for The Washingtonian and a staff correspondent at National Journal.</w:t>
      </w:r>
    </w:p>
    <w:p w14:paraId="0AF72F96" w14:textId="77777777" w:rsidR="004C7234" w:rsidRDefault="004C7234" w:rsidP="001647A2"/>
    <w:p w14:paraId="47E95067" w14:textId="77777777" w:rsidR="001647A2" w:rsidRPr="00B65F39" w:rsidRDefault="001647A2" w:rsidP="001647A2">
      <w:r w:rsidRPr="00B65F39">
        <w:t xml:space="preserve">Gen. Keith </w:t>
      </w:r>
      <w:r w:rsidRPr="004C7234">
        <w:rPr>
          <w:rStyle w:val="StyleUnderline"/>
        </w:rPr>
        <w:t>Alexander and his</w:t>
      </w:r>
      <w:r w:rsidRPr="00B65F39">
        <w:t xml:space="preserve"> senior leadership </w:t>
      </w:r>
      <w:r w:rsidRPr="004C7234">
        <w:rPr>
          <w:rStyle w:val="StyleUnderline"/>
        </w:rPr>
        <w:t xml:space="preserve">team at the National Security Agency are angry and dispirited by what they see as the White House’s failure to defend the spy agency against criticism of its surveillance programs, </w:t>
      </w:r>
      <w:r w:rsidRPr="00B65F39">
        <w:t>according to four people familiar with the NSA chiefs’ thinking. Th</w:t>
      </w:r>
      <w:r w:rsidRPr="004C7234">
        <w:rPr>
          <w:rStyle w:val="StyleUnderline"/>
        </w:rPr>
        <w:t>e top brass of the country’s biggest spy agency feels they’ve been left twisting in the wind, abandoned by the White House and left largely to defend themselves in public and in Congress against allegations of unconstitutional spying on Americans</w:t>
      </w:r>
      <w:proofErr w:type="gramStart"/>
      <w:r w:rsidRPr="004C7234">
        <w:rPr>
          <w:rStyle w:val="StyleUnderline"/>
        </w:rPr>
        <w:t>.</w:t>
      </w:r>
      <w:r w:rsidR="004C7234" w:rsidRPr="004C7234">
        <w:rPr>
          <w:sz w:val="12"/>
        </w:rPr>
        <w:t>¶</w:t>
      </w:r>
      <w:proofErr w:type="gramEnd"/>
      <w:r w:rsidR="004C7234" w:rsidRPr="004C7234">
        <w:rPr>
          <w:sz w:val="12"/>
        </w:rPr>
        <w:t xml:space="preserve"> </w:t>
      </w:r>
      <w:r w:rsidRPr="00B65F39">
        <w:t xml:space="preserve">Former </w:t>
      </w:r>
      <w:r w:rsidRPr="004C7234">
        <w:rPr>
          <w:rStyle w:val="StyleUnderline"/>
        </w:rPr>
        <w:t>intelligence officials closely aligned with the NSA criticized President Obama for saying little publicly to defend the agency</w:t>
      </w:r>
      <w:r w:rsidRPr="00B65F39">
        <w:t>, and for not emphasizing that some leaked or officially disclosed documents arguably show the NSA operating within its legal authorities.</w:t>
      </w:r>
      <w:r w:rsidR="004C7234" w:rsidRPr="004C7234">
        <w:rPr>
          <w:sz w:val="12"/>
        </w:rPr>
        <w:t xml:space="preserve">¶ </w:t>
      </w:r>
      <w:r w:rsidRPr="00B65F39">
        <w:t>"There has been no support for the agency from the President or his staff or senior administration officials, and this has not gone unnoticed by both senior officials and the rank and file at the Fort," said Joel Brenner, the NSA’s one-time inspector general, referring to the agency’s headquarters at Ft. Meade, Maryland.</w:t>
      </w:r>
      <w:r w:rsidR="004C7234" w:rsidRPr="004C7234">
        <w:rPr>
          <w:sz w:val="12"/>
        </w:rPr>
        <w:t xml:space="preserve">¶ </w:t>
      </w:r>
      <w:r w:rsidRPr="00B65F39">
        <w:t xml:space="preserve">The weak backing from top administration officials has aggravated the relationship between Alexander and the White House, where he has never been warmly embraced. </w:t>
      </w:r>
      <w:r w:rsidRPr="004C7234">
        <w:rPr>
          <w:rStyle w:val="StyleUnderline"/>
        </w:rPr>
        <w:t>The NSA now finds itself without the strong, visible support of the President at a time of extraordinary political vulnerability, with the agency’s secrets laid bare and its future in doubt</w:t>
      </w:r>
      <w:proofErr w:type="gramStart"/>
      <w:r w:rsidRPr="00B65F39">
        <w:t>.</w:t>
      </w:r>
      <w:r w:rsidR="004C7234" w:rsidRPr="004C7234">
        <w:rPr>
          <w:sz w:val="12"/>
        </w:rPr>
        <w:t>¶</w:t>
      </w:r>
      <w:proofErr w:type="gramEnd"/>
      <w:r w:rsidR="004C7234" w:rsidRPr="004C7234">
        <w:rPr>
          <w:sz w:val="12"/>
        </w:rPr>
        <w:t xml:space="preserve"> </w:t>
      </w:r>
      <w:r w:rsidRPr="00B65F39">
        <w:t xml:space="preserve">The Obama administration has long relied on America’s intelligence agencies to carry out its most important foreign policy objectives, from killing Osama bin Laden to undermining Bashar al-Assad. The White House’s embrace of the dark world of spycraft has been </w:t>
      </w:r>
      <w:proofErr w:type="gramStart"/>
      <w:r w:rsidRPr="00B65F39">
        <w:t>near-absolute</w:t>
      </w:r>
      <w:proofErr w:type="gramEnd"/>
      <w:r w:rsidRPr="00B65F39">
        <w:t xml:space="preserve">. A rift between America’s intelligence and political leaders could be more than fodder for Beltway cocktail parties. </w:t>
      </w:r>
      <w:r w:rsidRPr="004C7234">
        <w:rPr>
          <w:rStyle w:val="StyleUnderline"/>
        </w:rPr>
        <w:t>If left unchecked, it could start to erode the trusted relationships that have been at the heart of how the U.S. government handles global threats since 9/11.</w:t>
      </w:r>
    </w:p>
    <w:p w14:paraId="5CBE611F" w14:textId="77777777" w:rsidR="004D1AA8" w:rsidRPr="00B65F39" w:rsidRDefault="004D1AA8" w:rsidP="00243279">
      <w:pPr>
        <w:pStyle w:val="Heading3"/>
      </w:pPr>
      <w:r w:rsidRPr="00B65F39">
        <w:lastRenderedPageBreak/>
        <w:t>Link – Courts</w:t>
      </w:r>
    </w:p>
    <w:p w14:paraId="0EA0DD13" w14:textId="77777777" w:rsidR="004D1AA8" w:rsidRPr="00B65F39" w:rsidRDefault="004D1AA8" w:rsidP="004D1AA8"/>
    <w:p w14:paraId="4C4DCA37" w14:textId="77777777" w:rsidR="004D1AA8" w:rsidRPr="00B65F39" w:rsidRDefault="004D1AA8" w:rsidP="004D1AA8">
      <w:pPr>
        <w:pStyle w:val="Heading4"/>
      </w:pPr>
      <w:r w:rsidRPr="00B65F39">
        <w:t>Court action against the NSA uniquely crushes morale</w:t>
      </w:r>
    </w:p>
    <w:p w14:paraId="5F536F2E" w14:textId="77777777" w:rsidR="004D1AA8" w:rsidRPr="00B65F39" w:rsidRDefault="00561EBD" w:rsidP="004D1AA8">
      <w:r w:rsidRPr="00561EBD">
        <w:rPr>
          <w:rStyle w:val="Style13ptBold"/>
        </w:rPr>
        <w:t>Savage 14</w:t>
      </w:r>
      <w:r>
        <w:t xml:space="preserve"> (Charlie, New York Times, 1/23/14, “</w:t>
      </w:r>
      <w:r w:rsidRPr="00561EBD">
        <w:t>Watchdog Report Says N.S.A. Pr</w:t>
      </w:r>
      <w:r>
        <w:t xml:space="preserve">ogram Is Illegal and Should End”, </w:t>
      </w:r>
      <w:r w:rsidRPr="00561EBD">
        <w:t>http://www.nytimes.com/2014/01/23/us/politics/watchdog-report-says-nsa-program-is-illegal-and-should-end.html</w:t>
      </w:r>
      <w:r>
        <w:t>)</w:t>
      </w:r>
    </w:p>
    <w:p w14:paraId="1EDD1154" w14:textId="77777777" w:rsidR="00561EBD" w:rsidRDefault="00561EBD" w:rsidP="004D1AA8"/>
    <w:p w14:paraId="21EE8049" w14:textId="77777777" w:rsidR="004D1AA8" w:rsidRPr="00B65F39" w:rsidRDefault="004D1AA8" w:rsidP="004D1AA8">
      <w:r w:rsidRPr="00B65F39">
        <w:t>While a majority of the five-member board embraced that conclusion, two members dissented from the view that the program was illegal. But the panel was united in 10 other recommendations, including deleting raw phone records after three years instead of five and tightening access to search results</w:t>
      </w:r>
      <w:proofErr w:type="gramStart"/>
      <w:r w:rsidRPr="00B65F39">
        <w:t>.</w:t>
      </w:r>
      <w:r w:rsidR="00561EBD" w:rsidRPr="00561EBD">
        <w:rPr>
          <w:sz w:val="12"/>
        </w:rPr>
        <w:t>¶</w:t>
      </w:r>
      <w:proofErr w:type="gramEnd"/>
      <w:r w:rsidR="00561EBD" w:rsidRPr="00561EBD">
        <w:rPr>
          <w:sz w:val="12"/>
        </w:rPr>
        <w:t xml:space="preserve"> </w:t>
      </w:r>
      <w:r w:rsidRPr="00561EBD">
        <w:rPr>
          <w:rStyle w:val="StyleUnderline"/>
        </w:rPr>
        <w:t>The report</w:t>
      </w:r>
      <w:r w:rsidRPr="00B65F39">
        <w:t xml:space="preserve"> also </w:t>
      </w:r>
      <w:r w:rsidRPr="00561EBD">
        <w:rPr>
          <w:rStyle w:val="StyleUnderline"/>
        </w:rPr>
        <w:t>sheds light on the history of the once-secret bulk collection program. It contains the first official acknowledgment that the Foreign Intelligence Surveillance Court produced no judicial opinion detailing its legal rationale for the program until last August, even though it had been issuing orders to phone companies for the records and to the N.S.A.</w:t>
      </w:r>
      <w:r w:rsidRPr="00B65F39">
        <w:t xml:space="preserve"> for how it could handle them </w:t>
      </w:r>
      <w:r w:rsidRPr="00561EBD">
        <w:rPr>
          <w:rStyle w:val="StyleUnderline"/>
        </w:rPr>
        <w:t>since May 2006</w:t>
      </w:r>
      <w:proofErr w:type="gramStart"/>
      <w:r w:rsidRPr="00B65F39">
        <w:t>.</w:t>
      </w:r>
      <w:r w:rsidR="00561EBD" w:rsidRPr="00561EBD">
        <w:rPr>
          <w:sz w:val="12"/>
        </w:rPr>
        <w:t>¶</w:t>
      </w:r>
      <w:proofErr w:type="gramEnd"/>
      <w:r w:rsidR="00561EBD" w:rsidRPr="00561EBD">
        <w:rPr>
          <w:sz w:val="12"/>
        </w:rPr>
        <w:t xml:space="preserve"> </w:t>
      </w:r>
      <w:r w:rsidRPr="00B65F39">
        <w:t>The privacy board’s legal critique of the program was approved by David Medine, the board’s chairman and a former Federal Trade Commission official in the Clinton administration; Patricia M. Wald, a retired federal appeals court judge named to the bench by President Jimmy Carter; and James X. Dempsey, a civil liberties advocate who specializes in technology issues.</w:t>
      </w:r>
      <w:r w:rsidR="00561EBD" w:rsidRPr="00561EBD">
        <w:rPr>
          <w:sz w:val="12"/>
        </w:rPr>
        <w:t xml:space="preserve">¶ </w:t>
      </w:r>
      <w:r w:rsidRPr="00B65F39">
        <w:t xml:space="preserve">But </w:t>
      </w:r>
      <w:r w:rsidRPr="00561EBD">
        <w:rPr>
          <w:rStyle w:val="StyleUnderline"/>
        </w:rPr>
        <w:t>the other two members</w:t>
      </w:r>
      <w:r w:rsidRPr="00B65F39">
        <w:t xml:space="preserve"> — Rachel L. Brand and Elisebeth Collins Cook, both of whom were Justice Department lawyers in the George W. Bush administration — </w:t>
      </w:r>
      <w:r w:rsidRPr="00561EBD">
        <w:rPr>
          <w:rStyle w:val="StyleUnderline"/>
        </w:rPr>
        <w:t>rejected the finding that the program was illegal.</w:t>
      </w:r>
      <w:r w:rsidR="00561EBD" w:rsidRPr="00561EBD">
        <w:rPr>
          <w:rStyle w:val="StyleUnderline"/>
          <w:sz w:val="12"/>
        </w:rPr>
        <w:t>¶</w:t>
      </w:r>
      <w:r w:rsidR="00561EBD" w:rsidRPr="00561EBD">
        <w:rPr>
          <w:sz w:val="12"/>
        </w:rPr>
        <w:t xml:space="preserve"> </w:t>
      </w:r>
      <w:r w:rsidRPr="00561EBD">
        <w:rPr>
          <w:rStyle w:val="StyleUnderline"/>
        </w:rPr>
        <w:t>They wrote in separate dissents that the board should have focused exclusively on policy and left legal analysis to the courts</w:t>
      </w:r>
      <w:r w:rsidRPr="00B65F39">
        <w:t>. Last month, two Federal District Court judges reached opposite legal conclusions in separate lawsuits challenging the program</w:t>
      </w:r>
      <w:proofErr w:type="gramStart"/>
      <w:r w:rsidRPr="00B65F39">
        <w:t>.</w:t>
      </w:r>
      <w:r w:rsidR="00561EBD" w:rsidRPr="00561EBD">
        <w:rPr>
          <w:sz w:val="12"/>
        </w:rPr>
        <w:t>¶</w:t>
      </w:r>
      <w:proofErr w:type="gramEnd"/>
      <w:r w:rsidR="00561EBD" w:rsidRPr="00561EBD">
        <w:rPr>
          <w:sz w:val="12"/>
        </w:rPr>
        <w:t xml:space="preserve"> </w:t>
      </w:r>
      <w:r w:rsidRPr="00B65F39">
        <w:t>Ms. Brand wrote that while the legal question was “difficult,” the government’s legal theory was “at least a reasonable reading, made in good faith by numerous officials in two administrations of different parties</w:t>
      </w:r>
      <w:r w:rsidRPr="00561EBD">
        <w:rPr>
          <w:rStyle w:val="StyleUnderline"/>
        </w:rPr>
        <w:t>.” She also worried that declaring that counterterrorism officials “have been operating this program unlawfully for years”</w:t>
      </w:r>
      <w:r w:rsidRPr="00B65F39">
        <w:t xml:space="preserve"> </w:t>
      </w:r>
      <w:r w:rsidRPr="00561EBD">
        <w:rPr>
          <w:rStyle w:val="Emphasis"/>
        </w:rPr>
        <w:t>could damage morale and make agencies overly cautious in taking steps to protect the country</w:t>
      </w:r>
      <w:r w:rsidRPr="00B65F39">
        <w:t>.</w:t>
      </w:r>
    </w:p>
    <w:p w14:paraId="55BC2FE8" w14:textId="06835349" w:rsidR="00FA637A" w:rsidRDefault="00453100" w:rsidP="00243279">
      <w:pPr>
        <w:pStyle w:val="Heading3"/>
      </w:pPr>
      <w:r>
        <w:lastRenderedPageBreak/>
        <w:t>Link</w:t>
      </w:r>
      <w:r w:rsidR="00CD024C">
        <w:t xml:space="preserve"> </w:t>
      </w:r>
      <w:r w:rsidR="00FA637A">
        <w:t>– Section 702</w:t>
      </w:r>
    </w:p>
    <w:p w14:paraId="2F86CABF" w14:textId="77777777" w:rsidR="00FA637A" w:rsidRDefault="00FA637A" w:rsidP="00FA637A"/>
    <w:p w14:paraId="611CD7B4" w14:textId="77777777" w:rsidR="00FA637A" w:rsidRDefault="00FA637A" w:rsidP="00FA637A">
      <w:pPr>
        <w:pStyle w:val="Heading4"/>
      </w:pPr>
      <w:r>
        <w:t>Vindication on 702 crucial to NSA morale boost</w:t>
      </w:r>
      <w:r w:rsidR="00A213D0">
        <w:t>—the plan flips that</w:t>
      </w:r>
    </w:p>
    <w:p w14:paraId="2A8BF7D2" w14:textId="77777777" w:rsidR="00FA637A" w:rsidRDefault="00FA637A" w:rsidP="00FA637A">
      <w:r w:rsidRPr="008F31A6">
        <w:rPr>
          <w:rStyle w:val="Style13ptBold"/>
        </w:rPr>
        <w:t>DIlanain 7/2/14</w:t>
      </w:r>
      <w:r>
        <w:t xml:space="preserve"> </w:t>
      </w:r>
      <w:hyperlink r:id="rId30" w:history="1">
        <w:r w:rsidRPr="00317931">
          <w:rPr>
            <w:rStyle w:val="Hyperlink"/>
          </w:rPr>
          <w:t>http://news.yahoo.com/thumbs-nsa-internet-spying-foreigners-210324160--finance.html</w:t>
        </w:r>
      </w:hyperlink>
      <w:r>
        <w:t xml:space="preserve"> </w:t>
      </w:r>
      <w:r w:rsidR="00A213D0">
        <w:t>A</w:t>
      </w:r>
      <w:r>
        <w:t>ssociated Press staff writer</w:t>
      </w:r>
    </w:p>
    <w:p w14:paraId="56AF0E8D" w14:textId="77777777" w:rsidR="00FA637A" w:rsidRPr="008F31A6" w:rsidRDefault="00FA637A" w:rsidP="00FA637A">
      <w:r w:rsidRPr="00FA637A">
        <w:rPr>
          <w:rStyle w:val="StyleUnderline"/>
        </w:rPr>
        <w:t>Endorsement of the NSA's Internet surveillance programs by a bipartisan privacy board deeply disappointed civil liberties activists</w:t>
      </w:r>
      <w:r>
        <w:t xml:space="preserve"> Wednesday while providing a measure of vindication for beleaguered U.S. intelligence officials</w:t>
      </w:r>
      <w:proofErr w:type="gramStart"/>
      <w:r>
        <w:t>.</w:t>
      </w:r>
      <w:r w:rsidR="00A213D0" w:rsidRPr="00A213D0">
        <w:rPr>
          <w:sz w:val="12"/>
        </w:rPr>
        <w:t>¶</w:t>
      </w:r>
      <w:proofErr w:type="gramEnd"/>
      <w:r w:rsidR="00A213D0" w:rsidRPr="00A213D0">
        <w:rPr>
          <w:sz w:val="12"/>
        </w:rPr>
        <w:t xml:space="preserve"> </w:t>
      </w:r>
      <w:r>
        <w:t xml:space="preserve">James </w:t>
      </w:r>
      <w:r w:rsidRPr="00FA637A">
        <w:rPr>
          <w:rStyle w:val="StyleUnderline"/>
        </w:rPr>
        <w:t>Clapper</w:t>
      </w:r>
      <w:r>
        <w:t xml:space="preserve">, director of national intelligence, </w:t>
      </w:r>
      <w:r w:rsidRPr="00FA637A">
        <w:rPr>
          <w:rStyle w:val="StyleUnderline"/>
        </w:rPr>
        <w:t>welcomed the conclusion</w:t>
      </w:r>
      <w:r>
        <w:t xml:space="preserve"> by the independent Privacy and Civil Liberties Oversight Board </w:t>
      </w:r>
      <w:r w:rsidRPr="00FA637A">
        <w:rPr>
          <w:rStyle w:val="StyleUnderline"/>
        </w:rPr>
        <w:t>that the National Security Agency's Internet spying on foreign targets in the U.S. has been legal, effective and subject to rigorous oversight</w:t>
      </w:r>
      <w:r>
        <w:t xml:space="preserve"> to protect the rights of Americans.</w:t>
      </w:r>
      <w:r w:rsidR="00A213D0" w:rsidRPr="00A213D0">
        <w:rPr>
          <w:sz w:val="12"/>
        </w:rPr>
        <w:t xml:space="preserve">¶ </w:t>
      </w:r>
      <w:r>
        <w:t>Activist groups panned the report as a dud.</w:t>
      </w:r>
      <w:r w:rsidR="00A213D0" w:rsidRPr="00A213D0">
        <w:rPr>
          <w:sz w:val="12"/>
        </w:rPr>
        <w:t xml:space="preserve">¶ </w:t>
      </w:r>
      <w:r>
        <w:t>It was a dizzying turnabout for a privacy board that in January drew criticism in the other direction for branding the NSA's collection of domestic calling records unconstitutional.</w:t>
      </w:r>
      <w:r w:rsidR="00A213D0" w:rsidRPr="00A213D0">
        <w:rPr>
          <w:sz w:val="12"/>
        </w:rPr>
        <w:t xml:space="preserve">¶ </w:t>
      </w:r>
      <w:r>
        <w:t>As they unanimously adopted their 190-page report on Wednesday, the five board members — all appointed by President Barack Obama —sought to explain their largely favorable conclusions about surveillance programs that have provoked worldwide outrage since former NSA systems administrator Edward Snowden revealed them last year.</w:t>
      </w:r>
      <w:r w:rsidR="00A213D0" w:rsidRPr="00A213D0">
        <w:rPr>
          <w:sz w:val="12"/>
        </w:rPr>
        <w:t xml:space="preserve">¶ </w:t>
      </w:r>
      <w:r>
        <w:t>At issue is a spying regime, first definitively disclosed in Snowden documents last year, under which the NSA is using court orders to obtain foreign customers' emails, chats, videos and texts from Google, Facebook and other U.S. tech companies under a program known as PRISM. The documents also showed that the agency is intercepting foreign data as it transits fiber optic lines in the U.S.</w:t>
      </w:r>
      <w:r w:rsidR="00A213D0" w:rsidRPr="00A213D0">
        <w:rPr>
          <w:sz w:val="12"/>
        </w:rPr>
        <w:t xml:space="preserve">¶ </w:t>
      </w:r>
      <w:r>
        <w:t>Yahoo, Apple, Microsoft, Twitter and Facebook did not immediately respond to requests for comment. Google and LinkedIn declined to comment</w:t>
      </w:r>
      <w:proofErr w:type="gramStart"/>
      <w:r>
        <w:t>.</w:t>
      </w:r>
      <w:r w:rsidR="00A213D0" w:rsidRPr="00A213D0">
        <w:rPr>
          <w:sz w:val="12"/>
        </w:rPr>
        <w:t>¶</w:t>
      </w:r>
      <w:proofErr w:type="gramEnd"/>
      <w:r w:rsidR="00A213D0" w:rsidRPr="00A213D0">
        <w:rPr>
          <w:sz w:val="12"/>
        </w:rPr>
        <w:t xml:space="preserve"> </w:t>
      </w:r>
      <w:r>
        <w:t>The reputations of American technology companies have suffered abroad over the perception that they cannot protect customer data from U.S. spy agencies. Last week, the German government said it would end a contract with Verizon over concerns about network security</w:t>
      </w:r>
      <w:proofErr w:type="gramStart"/>
      <w:r>
        <w:t>.</w:t>
      </w:r>
      <w:r w:rsidR="00A213D0" w:rsidRPr="00A213D0">
        <w:rPr>
          <w:sz w:val="12"/>
        </w:rPr>
        <w:t>¶</w:t>
      </w:r>
      <w:proofErr w:type="gramEnd"/>
      <w:r w:rsidR="00A213D0" w:rsidRPr="00A213D0">
        <w:rPr>
          <w:sz w:val="12"/>
        </w:rPr>
        <w:t xml:space="preserve"> </w:t>
      </w:r>
      <w:r>
        <w:t>European and other foreign intelligence agencies routinely demand cooperation from their national companies, U.S. officials say, but those operations have not been leaked to the news media.</w:t>
      </w:r>
      <w:r w:rsidR="00A213D0" w:rsidRPr="00A213D0">
        <w:rPr>
          <w:sz w:val="12"/>
        </w:rPr>
        <w:t xml:space="preserve">¶ </w:t>
      </w:r>
      <w:r>
        <w:t xml:space="preserve">The targets of the surveillance the U.S. privacy board was looking at this time must be foreigners living abroad, but the NSA also collects some American communications —either by mistake, or because the Americans were talking to or about foreign targets. </w:t>
      </w:r>
      <w:r w:rsidRPr="00A213D0">
        <w:rPr>
          <w:rStyle w:val="StyleUnderline"/>
        </w:rPr>
        <w:t xml:space="preserve">The programs come under Section 702 </w:t>
      </w:r>
      <w:r>
        <w:t xml:space="preserve">of the FISA Amendments Act of 2008, </w:t>
      </w:r>
      <w:r w:rsidRPr="00A213D0">
        <w:rPr>
          <w:rStyle w:val="StyleUnderline"/>
        </w:rPr>
        <w:t>which legalized programs launched after the Sept. 11</w:t>
      </w:r>
      <w:r>
        <w:t>, 2001, attacks. Last week, the Obama administration disclosed for the first time that it targeted nearly 90,000 people or groups under the programs last year. There are 2.4 billion Internet users worldwide</w:t>
      </w:r>
      <w:proofErr w:type="gramStart"/>
      <w:r>
        <w:t>.</w:t>
      </w:r>
      <w:r w:rsidR="00A213D0" w:rsidRPr="00A213D0">
        <w:rPr>
          <w:sz w:val="12"/>
        </w:rPr>
        <w:t>¶</w:t>
      </w:r>
      <w:proofErr w:type="gramEnd"/>
      <w:r w:rsidR="00A213D0" w:rsidRPr="00A213D0">
        <w:rPr>
          <w:sz w:val="12"/>
        </w:rPr>
        <w:t xml:space="preserve"> </w:t>
      </w:r>
      <w:r>
        <w:t>In January, the privacy board criticized a different program authorized under Section 215 of the Patriot Act, through which the NSA had been collecting billions of American telephone records and searching through them in terrorism investigations. Obama has since called for ending NSA's collection of those records</w:t>
      </w:r>
      <w:proofErr w:type="gramStart"/>
      <w:r>
        <w:t>.</w:t>
      </w:r>
      <w:r w:rsidR="00A213D0" w:rsidRPr="00A213D0">
        <w:rPr>
          <w:sz w:val="12"/>
        </w:rPr>
        <w:t>¶</w:t>
      </w:r>
      <w:proofErr w:type="gramEnd"/>
      <w:r w:rsidR="00A213D0" w:rsidRPr="00A213D0">
        <w:rPr>
          <w:sz w:val="12"/>
        </w:rPr>
        <w:t xml:space="preserve"> </w:t>
      </w:r>
      <w:r w:rsidRPr="00A213D0">
        <w:rPr>
          <w:rStyle w:val="StyleUnderline"/>
        </w:rPr>
        <w:t>For the Section 702 probe</w:t>
      </w:r>
      <w:r>
        <w:t xml:space="preserve">, </w:t>
      </w:r>
      <w:r w:rsidRPr="00A213D0">
        <w:rPr>
          <w:rStyle w:val="StyleUnderline"/>
        </w:rPr>
        <w:t>board members</w:t>
      </w:r>
      <w:r>
        <w:t xml:space="preserve"> noted that they spent hours in classified briefings with intelligence officials, learning the details of how the NSA programs operate. And they </w:t>
      </w:r>
      <w:r w:rsidRPr="00A213D0">
        <w:rPr>
          <w:rStyle w:val="StyleUnderline"/>
        </w:rPr>
        <w:t>came away convinced that the public debate about the programs had been rife with misconceptions</w:t>
      </w:r>
      <w:proofErr w:type="gramStart"/>
      <w:r w:rsidRPr="00A213D0">
        <w:rPr>
          <w:rStyle w:val="StyleUnderline"/>
        </w:rPr>
        <w:t>.</w:t>
      </w:r>
      <w:r w:rsidR="00A213D0" w:rsidRPr="00A213D0">
        <w:rPr>
          <w:sz w:val="12"/>
        </w:rPr>
        <w:t>¶</w:t>
      </w:r>
      <w:proofErr w:type="gramEnd"/>
      <w:r w:rsidR="00A213D0" w:rsidRPr="00A213D0">
        <w:rPr>
          <w:sz w:val="12"/>
        </w:rPr>
        <w:t xml:space="preserve"> </w:t>
      </w:r>
      <w:r>
        <w:t xml:space="preserve">For example, said board chairman David Medine, a former government privacy lawyer, the Internet surveillance "is not a bulk collection program" but instead targets specific foreigners living abroad for terrorism or intelligence purposes. And, he said, contrary to media reports, </w:t>
      </w:r>
      <w:r w:rsidRPr="00A213D0">
        <w:rPr>
          <w:rStyle w:val="StyleUnderline"/>
        </w:rPr>
        <w:t xml:space="preserve">it is not true that the NSA will monitor a person if the evidence shows just a 51 percent probability that he or she is a foreigner living abroad. </w:t>
      </w:r>
      <w:r>
        <w:t>The agency is barred from targeting an American without a warrant</w:t>
      </w:r>
      <w:proofErr w:type="gramStart"/>
      <w:r>
        <w:t>.</w:t>
      </w:r>
      <w:r w:rsidR="00A213D0" w:rsidRPr="00A213D0">
        <w:rPr>
          <w:sz w:val="12"/>
        </w:rPr>
        <w:t>¶</w:t>
      </w:r>
      <w:proofErr w:type="gramEnd"/>
      <w:r w:rsidR="00A213D0" w:rsidRPr="00A213D0">
        <w:rPr>
          <w:sz w:val="12"/>
        </w:rPr>
        <w:t xml:space="preserve"> </w:t>
      </w:r>
      <w:r>
        <w:t>"We had the benefit of going into the CIA and the NSA and the FBI and the Justice Department and meeting with the key people who run the program and seeing demonstrations of how it works," Medine said.</w:t>
      </w:r>
      <w:r w:rsidR="00A213D0" w:rsidRPr="00A213D0">
        <w:rPr>
          <w:sz w:val="12"/>
        </w:rPr>
        <w:t xml:space="preserve">¶ </w:t>
      </w:r>
      <w:r w:rsidRPr="00A213D0">
        <w:rPr>
          <w:rStyle w:val="StyleUnderline"/>
        </w:rPr>
        <w:t>"We concluded that the program is legal, valuable and subject to intense oversight,</w:t>
      </w:r>
      <w:r>
        <w:t>" said board member Elisebeth Collins Cook, a former Republican staff member of the Senate Judiciary Committee.</w:t>
      </w:r>
      <w:r w:rsidR="00A213D0" w:rsidRPr="00A213D0">
        <w:rPr>
          <w:sz w:val="12"/>
        </w:rPr>
        <w:t xml:space="preserve">¶ </w:t>
      </w:r>
      <w:r>
        <w:t>Some activists strongly disagreed.</w:t>
      </w:r>
      <w:r w:rsidR="00A213D0" w:rsidRPr="00A213D0">
        <w:rPr>
          <w:sz w:val="12"/>
        </w:rPr>
        <w:t xml:space="preserve">¶ </w:t>
      </w:r>
      <w:r>
        <w:t>"The board's recommendations would leave in place the government's ability to spy on its citizens — along with their friends, family members and business partners overseas — without any suspicion of wrongdoing," complained Elizabeth Goitein of the Brennan Center for Justice in New York.</w:t>
      </w:r>
      <w:r w:rsidR="00A213D0" w:rsidRPr="00A213D0">
        <w:rPr>
          <w:sz w:val="12"/>
        </w:rPr>
        <w:t xml:space="preserve">¶ </w:t>
      </w:r>
      <w:r w:rsidRPr="00A213D0">
        <w:rPr>
          <w:rStyle w:val="StyleUnderline"/>
        </w:rPr>
        <w:t xml:space="preserve">The report appears to lengthen the already-long odds against lawmakers who want to put restrictions of the Section 702 programs. </w:t>
      </w:r>
      <w:r>
        <w:t xml:space="preserve">The House recently passed </w:t>
      </w:r>
      <w:r>
        <w:lastRenderedPageBreak/>
        <w:t>legislation seeking to cut off funding for searching 702 data connected to Americans, but key senators oppose any changes to the program.</w:t>
      </w:r>
    </w:p>
    <w:p w14:paraId="14CE1A35" w14:textId="77777777" w:rsidR="00FA637A" w:rsidRPr="00FA637A" w:rsidRDefault="00FA637A" w:rsidP="00FA637A"/>
    <w:p w14:paraId="605433DE" w14:textId="01C52494" w:rsidR="003B7404" w:rsidRDefault="003B7404" w:rsidP="00EE459D">
      <w:pPr>
        <w:pStyle w:val="Heading3"/>
      </w:pPr>
      <w:r>
        <w:lastRenderedPageBreak/>
        <w:t>Link – Privacy</w:t>
      </w:r>
    </w:p>
    <w:p w14:paraId="165D21DA" w14:textId="77777777" w:rsidR="003B7404" w:rsidRDefault="003B7404" w:rsidP="003B7404"/>
    <w:p w14:paraId="713FC947" w14:textId="77777777" w:rsidR="003B7404" w:rsidRDefault="003B7404" w:rsidP="003B7404">
      <w:pPr>
        <w:pStyle w:val="Heading4"/>
      </w:pPr>
      <w:r>
        <w:t>More Privacy is bad for NSA to do its job, good now</w:t>
      </w:r>
    </w:p>
    <w:p w14:paraId="3719AAB7" w14:textId="77777777" w:rsidR="003B7404" w:rsidRPr="003B7404" w:rsidRDefault="003B7404" w:rsidP="003B7404">
      <w:pPr>
        <w:rPr>
          <w:sz w:val="16"/>
        </w:rPr>
      </w:pPr>
      <w:r w:rsidRPr="003B7404">
        <w:rPr>
          <w:rStyle w:val="Style13ptBold"/>
        </w:rPr>
        <w:t>Sales 13</w:t>
      </w:r>
      <w:r w:rsidRPr="003B7404">
        <w:rPr>
          <w:sz w:val="16"/>
        </w:rPr>
        <w:t xml:space="preserve"> (Nathan, law professor at George Mason University.  He served in the George W. Bush administration at the Justice Department and as deputy assistant secretary of homeland security for policy, NSA Privacy Breaches: The Bad and the Good, </w:t>
      </w:r>
      <w:hyperlink r:id="rId31" w:history="1">
        <w:r w:rsidRPr="005B407B">
          <w:rPr>
            <w:rStyle w:val="Hyperlink"/>
          </w:rPr>
          <w:t>http://www.nationalreview.com/corner/356024/nsa-privacy-breaches-bad-and-good-nathan-sales</w:t>
        </w:r>
      </w:hyperlink>
      <w:r w:rsidRPr="003B7404">
        <w:rPr>
          <w:sz w:val="16"/>
        </w:rPr>
        <w:t>) NG</w:t>
      </w:r>
    </w:p>
    <w:p w14:paraId="6EB6FF7A" w14:textId="77777777" w:rsidR="003B7404" w:rsidRPr="001F6A2B" w:rsidRDefault="003B7404" w:rsidP="003B7404">
      <w:pPr>
        <w:rPr>
          <w:sz w:val="14"/>
        </w:rPr>
      </w:pPr>
      <w:r w:rsidRPr="009C5B4A">
        <w:rPr>
          <w:rStyle w:val="StyleUnderline"/>
        </w:rPr>
        <w:t>Last night’s Washington Post story about NSA privacy breaches contains news that’s</w:t>
      </w:r>
      <w:r w:rsidRPr="001F6A2B">
        <w:rPr>
          <w:sz w:val="14"/>
        </w:rPr>
        <w:t xml:space="preserve"> both bad and, perhaps </w:t>
      </w:r>
      <w:r w:rsidRPr="00C30F61">
        <w:rPr>
          <w:rStyle w:val="StyleUnderline"/>
        </w:rPr>
        <w:t>unexpectedly, good</w:t>
      </w:r>
      <w:r w:rsidRPr="001F6A2B">
        <w:rPr>
          <w:sz w:val="14"/>
        </w:rPr>
        <w:t>.  The bad news is that NSA analysts are sometimes gathering and accessing information in violation of statutes and executive orders</w:t>
      </w:r>
      <w:r w:rsidRPr="00C30F61">
        <w:rPr>
          <w:rStyle w:val="StyleUnderline"/>
        </w:rPr>
        <w:t>. The good news is that the government has meaningful oversight mechanisms to find and fix these problems.  For a number of years, the NSA has been collecting large troves of data in an effort to track down terrorists whose identities are unknown. Bulk data collection can be a powerful national-security tool. A 2002 study found that such a program could have identified the links among all 19 of the 9/11 hijackers.</w:t>
      </w:r>
      <w:r w:rsidRPr="001F6A2B">
        <w:rPr>
          <w:sz w:val="14"/>
        </w:rPr>
        <w:t xml:space="preserve">  But bulk collection also raises very real concerns about privacy and civil liberties. The key therefore is to establish and enforce strict limits on what the government can do with the data it compiles. </w:t>
      </w:r>
      <w:proofErr w:type="gramStart"/>
      <w:r w:rsidRPr="00C30F61">
        <w:rPr>
          <w:rStyle w:val="StyleUnderline"/>
        </w:rPr>
        <w:t>We want officials to be able to find the next Mohamed Atta</w:t>
      </w:r>
      <w:r w:rsidRPr="001F6A2B">
        <w:rPr>
          <w:sz w:val="14"/>
        </w:rPr>
        <w:t xml:space="preserve"> but not, for example, to look up long-lost high-school sweethearts.</w:t>
      </w:r>
      <w:proofErr w:type="gramEnd"/>
      <w:r w:rsidRPr="001F6A2B">
        <w:rPr>
          <w:sz w:val="14"/>
        </w:rPr>
        <w:t xml:space="preserve">  That brings us to the Post story. An internal NSA audit from last spring reportedly “counted 2,776 incidents in the preceding 12 months of unauthorized collection, storage, access to or distribution of legally protected communications.” </w:t>
      </w:r>
      <w:r w:rsidRPr="00C30F61">
        <w:rPr>
          <w:rStyle w:val="StyleUnderline"/>
        </w:rPr>
        <w:t>Most of the breaches were unintentional, and many were fairly minor.</w:t>
      </w:r>
      <w:r w:rsidRPr="001F6A2B">
        <w:rPr>
          <w:sz w:val="14"/>
        </w:rPr>
        <w:t xml:space="preserve"> Some analysts accessed information they shouldn’t have because of typos, and others did so because they failed to follow the NSA’s standard operating procedures. Other violations were more problematic — e.g., the unauthorized sharing of protected content. </w:t>
      </w:r>
      <w:r w:rsidRPr="00C30F61">
        <w:rPr>
          <w:rStyle w:val="StyleUnderline"/>
        </w:rPr>
        <w:t>Nearly as important as the fact that these breaches occurred is the fact that they were caught and, one hopes, rectified.  The government increasingly is using computer systems with technological safeguards that monitor who accesses what information when and for what purposes</w:t>
      </w:r>
      <w:r w:rsidRPr="001F6A2B">
        <w:rPr>
          <w:sz w:val="14"/>
        </w:rPr>
        <w:t xml:space="preserve">. Back in 2008, officials were able to immediately identify - and punish – a group of State Department contractors who snooped around in various presidential candidates’ passport files.  </w:t>
      </w:r>
      <w:r w:rsidRPr="00C30F61">
        <w:rPr>
          <w:rStyle w:val="StyleUnderline"/>
        </w:rPr>
        <w:t>These tools aren’t just good for security. They’re also good for privacy. They can help ensure that government officials are faithfully using the new surveillance powers they’ve gained since 9/11.</w:t>
      </w:r>
      <w:r w:rsidRPr="001F6A2B">
        <w:rPr>
          <w:sz w:val="14"/>
        </w:rPr>
        <w:t xml:space="preserve">  Internal oversight is a good start, but it isn’t enough on its own. The NSA should be reporting any breaches, and what it’s doing to fix them, to outside watchdogs — especially Congress and the FISA court. That’s why it’s troubling to read that the NSA might be sanitizing what its overseers see when composing reports for outside consumption. According to the Post, “agency personnel are instructed to remove details and substitute more generic language in reports to the Justice Department and the Office of the Director of National Intelligence.” </w:t>
      </w:r>
      <w:r w:rsidRPr="00C30F61">
        <w:rPr>
          <w:rStyle w:val="StyleUnderline"/>
        </w:rPr>
        <w:t xml:space="preserve">Human beings inevitably make mistakes, and spies are not exempt from this law of nature. The critical question is whether there are mechanisms to detect the mistakes and correct them. The NSA audit gives some reason for optimism that such safeguards are in place at the agency. </w:t>
      </w:r>
      <w:r w:rsidRPr="001F6A2B">
        <w:rPr>
          <w:sz w:val="14"/>
        </w:rPr>
        <w:t xml:space="preserve">But we could all breathe a bit easier if the NSA kept Congress and other overseers more fully in the loop. </w:t>
      </w:r>
    </w:p>
    <w:p w14:paraId="031900C9" w14:textId="77777777" w:rsidR="003B7404" w:rsidRPr="003B7404" w:rsidRDefault="003B7404" w:rsidP="003B7404"/>
    <w:p w14:paraId="41D014B5" w14:textId="77777777" w:rsidR="00A213D0" w:rsidRDefault="00A213D0" w:rsidP="00EE459D">
      <w:pPr>
        <w:pStyle w:val="Heading3"/>
      </w:pPr>
      <w:r>
        <w:lastRenderedPageBreak/>
        <w:t>Link – Backlash</w:t>
      </w:r>
    </w:p>
    <w:p w14:paraId="66B73918" w14:textId="77777777" w:rsidR="00A213D0" w:rsidRDefault="00A213D0" w:rsidP="00A213D0"/>
    <w:p w14:paraId="1E1649A7" w14:textId="77777777" w:rsidR="00A213D0" w:rsidRDefault="00A213D0" w:rsidP="00A213D0">
      <w:pPr>
        <w:pStyle w:val="Heading4"/>
      </w:pPr>
      <w:r>
        <w:t>NSA backlashes against Obama throwing them under the bus</w:t>
      </w:r>
    </w:p>
    <w:p w14:paraId="58144FC7" w14:textId="77777777" w:rsidR="00A213D0" w:rsidRDefault="00A213D0" w:rsidP="00A213D0">
      <w:r w:rsidRPr="008F31A6">
        <w:rPr>
          <w:rStyle w:val="Style13ptBold"/>
        </w:rPr>
        <w:t>Allen 10/29/13</w:t>
      </w:r>
      <w:r>
        <w:t xml:space="preserve"> Bob Allen is a veteran of more than 30 years in media, and has been spreading trouble across State lines since 1986. Most of his career involves producing, writing, and co-hosting syndicated talk and information radio programs, and he is currently Director of Programming for a national television network. Read more at http://politicaloutcast.com/author/boballen/#suSowj7k6dC217PY.99 </w:t>
      </w:r>
      <w:r w:rsidRPr="008F31A6">
        <w:t>http://politicaloutcast.com/2013/10/spying-obamas-specialty-throwing-bus/</w:t>
      </w:r>
    </w:p>
    <w:p w14:paraId="1E456368" w14:textId="77777777" w:rsidR="00A213D0" w:rsidRDefault="00A213D0" w:rsidP="00A213D0"/>
    <w:p w14:paraId="670345A6" w14:textId="77777777" w:rsidR="00A213D0" w:rsidRDefault="00A213D0" w:rsidP="00A213D0">
      <w:r w:rsidRPr="00A213D0">
        <w:rPr>
          <w:rStyle w:val="StyleUnderline"/>
        </w:rPr>
        <w:t>President Obama specializes in throwing other people under the bus to avoid taking blame, but at some point you simply attack too many of the wrong people</w:t>
      </w:r>
      <w:proofErr w:type="gramStart"/>
      <w:r>
        <w:t>.</w:t>
      </w:r>
      <w:r w:rsidRPr="00A213D0">
        <w:rPr>
          <w:sz w:val="12"/>
        </w:rPr>
        <w:t>¶</w:t>
      </w:r>
      <w:proofErr w:type="gramEnd"/>
      <w:r w:rsidRPr="00A213D0">
        <w:rPr>
          <w:sz w:val="12"/>
        </w:rPr>
        <w:t xml:space="preserve"> </w:t>
      </w:r>
      <w:r>
        <w:t xml:space="preserve">I sincerely hope </w:t>
      </w:r>
      <w:r w:rsidRPr="00A213D0">
        <w:rPr>
          <w:rStyle w:val="StyleUnderline"/>
        </w:rPr>
        <w:t>his assaults on the Media are creating a critical-mass</w:t>
      </w:r>
      <w:r>
        <w:t xml:space="preserve"> that is finally leading them to do their job, and to expose him and his Administration. Here is the L.A. Times hitting him, and the N.Y. Times also has a piece on the same issue today</w:t>
      </w:r>
      <w:proofErr w:type="gramStart"/>
      <w:r>
        <w:t>.</w:t>
      </w:r>
      <w:r w:rsidRPr="00A213D0">
        <w:rPr>
          <w:sz w:val="12"/>
        </w:rPr>
        <w:t>¶</w:t>
      </w:r>
      <w:proofErr w:type="gramEnd"/>
      <w:r w:rsidRPr="00A213D0">
        <w:rPr>
          <w:sz w:val="12"/>
        </w:rPr>
        <w:t xml:space="preserve"> </w:t>
      </w:r>
      <w:r>
        <w:t>"</w:t>
      </w:r>
      <w:r w:rsidRPr="00A213D0">
        <w:rPr>
          <w:rStyle w:val="StyleUnderline"/>
        </w:rPr>
        <w:t>Professional staff members at the National Security Agency and other U.S. intelligence agencies are angry,</w:t>
      </w:r>
      <w:r>
        <w:t xml:space="preserve"> these officials say, </w:t>
      </w:r>
      <w:r w:rsidRPr="00A213D0">
        <w:rPr>
          <w:rStyle w:val="StyleUnderline"/>
        </w:rPr>
        <w:t>believing the president has cast them adrift as he tries to distance himself from the disclosures by</w:t>
      </w:r>
      <w:r>
        <w:t xml:space="preserve"> former NSA contractor Edward </w:t>
      </w:r>
      <w:r w:rsidRPr="00A213D0">
        <w:rPr>
          <w:rStyle w:val="StyleUnderline"/>
        </w:rPr>
        <w:t>Snowden</w:t>
      </w:r>
      <w:r>
        <w:t xml:space="preserve"> that have strained ties with close allies."</w:t>
      </w:r>
    </w:p>
    <w:p w14:paraId="0393EC57" w14:textId="77777777" w:rsidR="00A213D0" w:rsidRPr="00A213D0" w:rsidRDefault="00A213D0" w:rsidP="00A213D0"/>
    <w:p w14:paraId="7D3AB1F8" w14:textId="4C88F0A6" w:rsidR="003B7404" w:rsidRDefault="003B7404" w:rsidP="00EE459D">
      <w:pPr>
        <w:pStyle w:val="Heading3"/>
      </w:pPr>
      <w:r>
        <w:lastRenderedPageBreak/>
        <w:t>Link – PRISM</w:t>
      </w:r>
    </w:p>
    <w:p w14:paraId="4FCA73D9" w14:textId="77777777" w:rsidR="003B7404" w:rsidRDefault="003B7404" w:rsidP="003B7404"/>
    <w:p w14:paraId="51510809" w14:textId="195F31C0" w:rsidR="003B7404" w:rsidRDefault="003B7404" w:rsidP="003B7404">
      <w:pPr>
        <w:pStyle w:val="Heading4"/>
      </w:pPr>
      <w:r>
        <w:t>PRISM is key to NSA flexibility</w:t>
      </w:r>
    </w:p>
    <w:p w14:paraId="2CAE2A78" w14:textId="77777777" w:rsidR="003B7404" w:rsidRPr="003B7404" w:rsidRDefault="003B7404" w:rsidP="003B7404">
      <w:pPr>
        <w:rPr>
          <w:sz w:val="14"/>
        </w:rPr>
      </w:pPr>
      <w:r w:rsidRPr="003B7404">
        <w:rPr>
          <w:sz w:val="14"/>
        </w:rPr>
        <w:t xml:space="preserve"> </w:t>
      </w:r>
      <w:r w:rsidRPr="00834FDE">
        <w:rPr>
          <w:rStyle w:val="Style13ptBold"/>
        </w:rPr>
        <w:t xml:space="preserve">Worstall 13 </w:t>
      </w:r>
      <w:r w:rsidRPr="003B7404">
        <w:rPr>
          <w:sz w:val="14"/>
        </w:rPr>
        <w:t xml:space="preserve">(Tim, 6/7/13, </w:t>
      </w:r>
      <w:r w:rsidRPr="003B7404">
        <w:rPr>
          <w:rFonts w:ascii="Arial" w:hAnsi="Arial" w:cs="Arial"/>
          <w:color w:val="222222"/>
          <w:sz w:val="14"/>
          <w:szCs w:val="20"/>
          <w:shd w:val="clear" w:color="auto" w:fill="FFFFFF"/>
        </w:rPr>
        <w:t>British-born writer and Senior Fellow of the Adam Smith Institute, NSA's PRISM Sounds Like A Darn Good Idea To Me: This Is What Governments Are For</w:t>
      </w:r>
      <w:proofErr w:type="gramStart"/>
      <w:r w:rsidRPr="003B7404">
        <w:rPr>
          <w:rFonts w:ascii="Arial" w:hAnsi="Arial" w:cs="Arial"/>
          <w:color w:val="222222"/>
          <w:sz w:val="14"/>
          <w:szCs w:val="20"/>
          <w:shd w:val="clear" w:color="auto" w:fill="FFFFFF"/>
        </w:rPr>
        <w:t xml:space="preserve">,                                              </w:t>
      </w:r>
      <w:proofErr w:type="gramEnd"/>
      <w:r>
        <w:fldChar w:fldCharType="begin"/>
      </w:r>
      <w:r>
        <w:instrText xml:space="preserve"> HYPERLINK "http://www.forbes.com/sites/timworstall/2013/06/07/nsas-prism-sounds-like-a-darn-good-idea-to-me-this-is-what-governments-are-for/" </w:instrText>
      </w:r>
      <w:r>
        <w:fldChar w:fldCharType="separate"/>
      </w:r>
      <w:r w:rsidRPr="0067209D">
        <w:rPr>
          <w:rStyle w:val="Hyperlink"/>
          <w:rFonts w:ascii="Arial" w:hAnsi="Arial" w:cs="Arial"/>
          <w:szCs w:val="20"/>
          <w:shd w:val="clear" w:color="auto" w:fill="FFFFFF"/>
        </w:rPr>
        <w:t>http://www.forbes.com/sites/timworstall/2013/06/07/nsas-prism-sounds-like-a-darn-good-idea-to-me-this-is-what-governments-are-for/</w:t>
      </w:r>
      <w:r>
        <w:rPr>
          <w:rStyle w:val="Hyperlink"/>
          <w:rFonts w:ascii="Arial" w:hAnsi="Arial" w:cs="Arial"/>
          <w:szCs w:val="20"/>
          <w:shd w:val="clear" w:color="auto" w:fill="FFFFFF"/>
        </w:rPr>
        <w:fldChar w:fldCharType="end"/>
      </w:r>
      <w:r w:rsidRPr="003B7404">
        <w:rPr>
          <w:rFonts w:ascii="Arial" w:hAnsi="Arial" w:cs="Arial"/>
          <w:color w:val="222222"/>
          <w:sz w:val="14"/>
          <w:szCs w:val="20"/>
          <w:shd w:val="clear" w:color="auto" w:fill="FFFFFF"/>
        </w:rPr>
        <w:t>) NG</w:t>
      </w:r>
    </w:p>
    <w:p w14:paraId="30A01855" w14:textId="77777777" w:rsidR="003B7404" w:rsidRPr="002D3AEF" w:rsidRDefault="003B7404" w:rsidP="003B7404">
      <w:pPr>
        <w:rPr>
          <w:sz w:val="16"/>
        </w:rPr>
      </w:pPr>
      <w:r w:rsidRPr="002D3AEF">
        <w:rPr>
          <w:sz w:val="16"/>
        </w:rPr>
        <w:t xml:space="preserve">There’s been a joint investigation by the Washington Post and The Guardian into an NSA program called PRISM. </w:t>
      </w:r>
      <w:r w:rsidRPr="00834FDE">
        <w:rPr>
          <w:rStyle w:val="StyleUnderline"/>
        </w:rPr>
        <w:t>The allegation is that the National Security Agency (NSA) has backdoor access to the systems and data of the major internet firms</w:t>
      </w:r>
      <w:r w:rsidRPr="002D3AEF">
        <w:rPr>
          <w:sz w:val="16"/>
        </w:rPr>
        <w:t xml:space="preserve">, Microsoft MSFT -1.27%, Google GOOG +0.64%, Apple AAPL -1.64%, Facebook FB -2.13% and so on, </w:t>
      </w:r>
      <w:r w:rsidRPr="00834FDE">
        <w:rPr>
          <w:rStyle w:val="StyleUnderline"/>
        </w:rPr>
        <w:t>and they routinely use this to monitor what people are saying and doing. With one caveat this is in fact what governments are supposed</w:t>
      </w:r>
      <w:r w:rsidRPr="002D3AEF">
        <w:rPr>
          <w:sz w:val="16"/>
        </w:rPr>
        <w:t xml:space="preserve"> to do so I’m at something of a loss in understanding why people seem to be getting so outraged about it. The WaPo piece is here, a couple from The Guardian here and here. It’s worth pointing out that the companies themselves are vehemently denying that the NSA has such backdoor access to the data. However, senior executives from the </w:t>
      </w:r>
      <w:proofErr w:type="gramStart"/>
      <w:r w:rsidRPr="002D3AEF">
        <w:rPr>
          <w:sz w:val="16"/>
        </w:rPr>
        <w:t>internet</w:t>
      </w:r>
      <w:proofErr w:type="gramEnd"/>
      <w:r w:rsidRPr="002D3AEF">
        <w:rPr>
          <w:sz w:val="16"/>
        </w:rPr>
        <w:t xml:space="preserve"> companies expressed surprise and shock and insisted that no direct access to servers had been offered to any government agency. The top-secret NSA briefing presentation set out details of </w:t>
      </w:r>
      <w:r w:rsidRPr="00834FDE">
        <w:rPr>
          <w:rStyle w:val="StyleUnderline"/>
        </w:rPr>
        <w:t xml:space="preserve">the PRISM program, which it said granted access to records such as emails, chat conversations, voice calls, documents and more. </w:t>
      </w:r>
      <w:r w:rsidRPr="002D3AEF">
        <w:rPr>
          <w:sz w:val="16"/>
        </w:rPr>
        <w:t xml:space="preserve">The presentation the listed dates when document collection began for each company, and said PRISM enabled “direct access from the servers of these US service providers: Microsoft, Yahoo YHOO -2.70%, Google, Facebook, Paltalk, AOL AOL +%, Skype, YouTube, Apple”. Senior officials with knowledge of the situation within the tech giants admitted to being confused by the NSA revelations, and said if such data collection was taking place, it was without companies’ knowledge. An Apple spokesman said: “We have never heard of PRISM. We do not provide any government agency with direct access to our servers and any agency requesting customer data must get a court order,” he said. Whether the claim of direct access is true or not is one thing. </w:t>
      </w:r>
      <w:r w:rsidRPr="00834FDE">
        <w:rPr>
          <w:rStyle w:val="StyleUnderline"/>
        </w:rPr>
        <w:t>But the much larger point is that this sort of behaviour is not something that we should be shouting about government doing. It’s something that we should be shouting about government not doing.</w:t>
      </w:r>
      <w:r w:rsidRPr="002D3AEF">
        <w:rPr>
          <w:sz w:val="16"/>
        </w:rPr>
        <w:t xml:space="preserve"> The crucial point is here, from the DNI: </w:t>
      </w:r>
      <w:r w:rsidRPr="00F82E87">
        <w:rPr>
          <w:rStyle w:val="StyleUnderline"/>
        </w:rPr>
        <w:t xml:space="preserve">Section 702 is a provision of FISA that is designed to facilitate the acquisition of foreign intelligence information concerning non-U.S. persons located outside the United States. It cannot be used to intentionally target any U.S. citizen, any other U.S. person, or anyone located within the United States. As I say that’s the important part of it all. The information, the data, may be in the US as a result of the global spread of the </w:t>
      </w:r>
      <w:proofErr w:type="gramStart"/>
      <w:r w:rsidRPr="00F82E87">
        <w:rPr>
          <w:rStyle w:val="StyleUnderline"/>
        </w:rPr>
        <w:t>internet</w:t>
      </w:r>
      <w:proofErr w:type="gramEnd"/>
      <w:r w:rsidRPr="00F82E87">
        <w:rPr>
          <w:rStyle w:val="StyleUnderline"/>
        </w:rPr>
        <w:t xml:space="preserve"> and the physical location of servers. But the information cannot be about either a US citizen or someone who is in the US. And, if we’re prepared to be honest about matters, we do actually want the government to be keeping an eye on foreigners in foreign lands. Which is what they’re doing.</w:t>
      </w:r>
      <w:r w:rsidRPr="002D3AEF">
        <w:rPr>
          <w:sz w:val="16"/>
        </w:rPr>
        <w:t xml:space="preserve"> Take a step back for a moment. </w:t>
      </w:r>
      <w:r w:rsidRPr="00F82E87">
        <w:rPr>
          <w:rStyle w:val="StyleUnderline"/>
        </w:rPr>
        <w:t>The purpose of the State, the first job it is tasked with, is the protection of that State from external enemies. This is the first principle of even having a State in the first place: to make sure that the populace is protected from the depredations of the foreigners who would do them harm. So the idea that the spies would be attempting to look at the telecoms data of said foreigners shouldn’t really surprise us. Indeed, this is something we actually want said State to be doing: this is rather the purpose of having both it and the spies it employs. The matter is entirely different when such a State uses the same methods to look at its own citizens: this is a gross abuse of power and a serious threat to any form of liberty or freedom. Which is why there are legal protections against it in most free and liberal states. And as we can see with PRISM those safeguards are in place.</w:t>
      </w:r>
      <w:r w:rsidRPr="002D3AEF">
        <w:rPr>
          <w:sz w:val="16"/>
        </w:rPr>
        <w:t xml:space="preserve"> Data on US citizens or residents might be collected but only as a by-product of collecting it on those foreigners. Who do not have any of those legal or constitutional </w:t>
      </w:r>
      <w:proofErr w:type="gramStart"/>
      <w:r w:rsidRPr="002D3AEF">
        <w:rPr>
          <w:sz w:val="16"/>
        </w:rPr>
        <w:t>protections.</w:t>
      </w:r>
      <w:proofErr w:type="gramEnd"/>
      <w:r w:rsidRPr="002D3AEF">
        <w:rPr>
          <w:sz w:val="16"/>
        </w:rPr>
        <w:t xml:space="preserve"> </w:t>
      </w:r>
      <w:r w:rsidRPr="00F82E87">
        <w:rPr>
          <w:rStyle w:val="StyleUnderline"/>
        </w:rPr>
        <w:t xml:space="preserve">It should also be noted that many governments are trying the same thing. I’m sure that the UK’s spies at GCHQ are keeping an eye on the Old Enemy across the Channel in France. China certainly seems to be running around the </w:t>
      </w:r>
      <w:proofErr w:type="gramStart"/>
      <w:r w:rsidRPr="00F82E87">
        <w:rPr>
          <w:rStyle w:val="StyleUnderline"/>
        </w:rPr>
        <w:t>internet</w:t>
      </w:r>
      <w:proofErr w:type="gramEnd"/>
      <w:r w:rsidRPr="00F82E87">
        <w:rPr>
          <w:rStyle w:val="StyleUnderline"/>
        </w:rPr>
        <w:t xml:space="preserve"> looking to see what it can find. And Russian state backed (if even by a blind eye if not actual encouragement) attempts to rootle through the data are well known. In my native UK there’s also an attempt (known as the “Snoopers’ Charter” colloquially) to push through government having the powers to do this sort of monitoring on UK citizens and residents. Something to which I’m vehemently opposed as should we all be. </w:t>
      </w:r>
      <w:r w:rsidRPr="002D3AEF">
        <w:rPr>
          <w:sz w:val="16"/>
        </w:rPr>
        <w:t xml:space="preserve">But while I’m opposed to my government spying on me I rather assume that foreign governments are going to spy on me*. Just as my own government spies upon foreigners. That’s rather the point of having a government in the first place. </w:t>
      </w:r>
      <w:r w:rsidRPr="00F82E87">
        <w:rPr>
          <w:rStyle w:val="StyleUnderline"/>
        </w:rPr>
        <w:t xml:space="preserve">That the NSA </w:t>
      </w:r>
      <w:r w:rsidRPr="00F82E87">
        <w:rPr>
          <w:rStyle w:val="StyleUnderline"/>
        </w:rPr>
        <w:lastRenderedPageBreak/>
        <w:t xml:space="preserve">is looking at as much information and data it can get on what those nefarious foreigners are up to outside the US doesn’t seem objectionable to me in the slightest. Indeed, I rather think that that’s the purpose of government, to protect us, and it’s the reason we hire the spies in the first place. They’re doing exactly what they should be: looking for those who would do us, the citizenry, harm and then attempting to prevent </w:t>
      </w:r>
      <w:proofErr w:type="gramStart"/>
      <w:r w:rsidRPr="00F82E87">
        <w:rPr>
          <w:rStyle w:val="StyleUnderline"/>
        </w:rPr>
        <w:t>them doing</w:t>
      </w:r>
      <w:proofErr w:type="gramEnd"/>
      <w:r w:rsidRPr="00F82E87">
        <w:rPr>
          <w:rStyle w:val="StyleUnderline"/>
        </w:rPr>
        <w:t xml:space="preserve"> so.</w:t>
      </w:r>
      <w:r w:rsidRPr="002D3AEF">
        <w:rPr>
          <w:sz w:val="16"/>
        </w:rPr>
        <w:t xml:space="preserve"> Sure, the foreigners aren’t going to be very happy about it all: but their own governments (or perhaps I should say “ours”) are doing as much of it to US citizens as they can. The dividing line, the where it moves from being entirely reasonable and sensible to being an outrage that must be prevented, is when governments do this sort of thing to their own citizens.</w:t>
      </w:r>
    </w:p>
    <w:p w14:paraId="3C84E4F9" w14:textId="77777777" w:rsidR="003B7404" w:rsidRPr="003B7404" w:rsidRDefault="003B7404" w:rsidP="003B7404"/>
    <w:p w14:paraId="6B60D473" w14:textId="56988713" w:rsidR="004F7F44" w:rsidRDefault="004F7F44" w:rsidP="00EE459D">
      <w:pPr>
        <w:pStyle w:val="Heading3"/>
      </w:pPr>
      <w:r>
        <w:lastRenderedPageBreak/>
        <w:t xml:space="preserve">Internal Link – Morale </w:t>
      </w:r>
      <w:proofErr w:type="gramStart"/>
      <w:r>
        <w:t>k2</w:t>
      </w:r>
      <w:proofErr w:type="gramEnd"/>
      <w:r>
        <w:t xml:space="preserve"> recruiting</w:t>
      </w:r>
    </w:p>
    <w:p w14:paraId="3F8B1B06" w14:textId="77777777" w:rsidR="004F7F44" w:rsidRDefault="004F7F44" w:rsidP="004F7F44"/>
    <w:p w14:paraId="19C6B064" w14:textId="77777777" w:rsidR="004F7F44" w:rsidRDefault="004F7F44" w:rsidP="004F7F44">
      <w:pPr>
        <w:pStyle w:val="Heading4"/>
      </w:pPr>
      <w:r>
        <w:t>Morale crash kills federal employye recruitment and retention</w:t>
      </w:r>
    </w:p>
    <w:p w14:paraId="7669B934" w14:textId="77777777" w:rsidR="004F7F44" w:rsidRDefault="004F7F44" w:rsidP="004F7F44">
      <w:r w:rsidRPr="00F970C3">
        <w:rPr>
          <w:rStyle w:val="Style13ptBold"/>
        </w:rPr>
        <w:t>Fierce Government 5/6/14</w:t>
      </w:r>
      <w:r>
        <w:t xml:space="preserve"> </w:t>
      </w:r>
      <w:hyperlink r:id="rId32" w:history="1">
        <w:r w:rsidRPr="00E23F1E">
          <w:rPr>
            <w:rStyle w:val="Hyperlink"/>
          </w:rPr>
          <w:t>http://www.fiercegovernment.com/story/low-employee-morale-hindering-recruitment-and-retention/2014-05-06</w:t>
        </w:r>
      </w:hyperlink>
      <w:proofErr w:type="gramStart"/>
      <w:r>
        <w:t xml:space="preserve">  FierceGovernment</w:t>
      </w:r>
      <w:proofErr w:type="gramEnd"/>
      <w:r>
        <w:t xml:space="preserve"> tracks the latest developments in the U.S. government. Federal managers rely on our free, four-times-per-week email newsletter for news on: Collaboration </w:t>
      </w:r>
      <w:r>
        <w:rPr>
          <w:rFonts w:ascii="Cambria Math" w:hAnsi="Cambria Math" w:cs="Cambria Math"/>
        </w:rPr>
        <w:t>∣</w:t>
      </w:r>
      <w:r>
        <w:t xml:space="preserve"> Transparency &amp; Open Government </w:t>
      </w:r>
      <w:r>
        <w:rPr>
          <w:rFonts w:ascii="Cambria Math" w:hAnsi="Cambria Math" w:cs="Cambria Math"/>
        </w:rPr>
        <w:t>∣</w:t>
      </w:r>
      <w:r>
        <w:t xml:space="preserve"> COOP/Telework </w:t>
      </w:r>
      <w:r>
        <w:rPr>
          <w:rFonts w:ascii="Cambria Math" w:hAnsi="Cambria Math" w:cs="Cambria Math"/>
        </w:rPr>
        <w:t>∣</w:t>
      </w:r>
      <w:r>
        <w:t xml:space="preserve"> Social Media and Gov 2.0 </w:t>
      </w:r>
      <w:r>
        <w:rPr>
          <w:rFonts w:ascii="Cambria Math" w:hAnsi="Cambria Math" w:cs="Cambria Math"/>
        </w:rPr>
        <w:t>∣</w:t>
      </w:r>
      <w:r>
        <w:t xml:space="preserve"> Federal Budget </w:t>
      </w:r>
      <w:r>
        <w:rPr>
          <w:rFonts w:ascii="Cambria Math" w:hAnsi="Cambria Math" w:cs="Cambria Math"/>
        </w:rPr>
        <w:t>∣</w:t>
      </w:r>
      <w:r>
        <w:t xml:space="preserve"> Agency News</w:t>
      </w:r>
    </w:p>
    <w:p w14:paraId="5D3B1833" w14:textId="1521CDC9" w:rsidR="004F7F44" w:rsidRDefault="004F7F44" w:rsidP="004F7F44">
      <w:r w:rsidRPr="004F7F44">
        <w:rPr>
          <w:rStyle w:val="Emphasis"/>
        </w:rPr>
        <w:t>The declining morale of federal employees is making it difficult to retain experienced talent and recruit young candidates into public services</w:t>
      </w:r>
      <w:r>
        <w:t>, top agency officials told a Senate panel May 6</w:t>
      </w:r>
      <w:proofErr w:type="gramStart"/>
      <w:r>
        <w:t>.</w:t>
      </w:r>
      <w:r w:rsidRPr="004F7F44">
        <w:rPr>
          <w:sz w:val="12"/>
        </w:rPr>
        <w:t>¶</w:t>
      </w:r>
      <w:proofErr w:type="gramEnd"/>
      <w:r w:rsidRPr="004F7F44">
        <w:rPr>
          <w:sz w:val="12"/>
        </w:rPr>
        <w:t xml:space="preserve"> </w:t>
      </w:r>
      <w:r w:rsidRPr="004F7F44">
        <w:rPr>
          <w:rStyle w:val="StyleUnderline"/>
        </w:rPr>
        <w:t>Varying factors such as furloughs, a three-year pay freeze, hiring freezes and ongoing budget uncertainties have and will continue to factor heavily into employees' decisions about when to depart</w:t>
      </w:r>
      <w:r w:rsidRPr="004F7F44">
        <w:t>, said Paige Hinkle-Bowles, deputy assistant secretary of defense for civilian personnel policy.</w:t>
      </w:r>
      <w:r w:rsidRPr="004F7F44">
        <w:rPr>
          <w:sz w:val="12"/>
        </w:rPr>
        <w:t xml:space="preserve">¶ </w:t>
      </w:r>
      <w:r>
        <w:t>About 13 percent of the Defense Department's civilian employees are currently eligible to retire and that number is expected to rise to 30 within the next five years, she said at a Senate Homeland Security and Governmental Affairs subcommittee hearing.</w:t>
      </w:r>
    </w:p>
    <w:p w14:paraId="3F1C4F18" w14:textId="77777777" w:rsidR="004F7F44" w:rsidRDefault="004F7F44" w:rsidP="004F7F44"/>
    <w:p w14:paraId="3C131B25" w14:textId="77777777" w:rsidR="004F7F44" w:rsidRDefault="004F7F44" w:rsidP="004F7F44">
      <w:pPr>
        <w:pStyle w:val="Heading4"/>
      </w:pPr>
      <w:r>
        <w:t>Morale crashes kill recruiting</w:t>
      </w:r>
    </w:p>
    <w:p w14:paraId="44052299" w14:textId="77777777" w:rsidR="004F7F44" w:rsidRDefault="004F7F44" w:rsidP="004F7F44">
      <w:r w:rsidRPr="00CE1FC4">
        <w:rPr>
          <w:rStyle w:val="Style13ptBold"/>
        </w:rPr>
        <w:t>Medici 5/6/14</w:t>
      </w:r>
      <w:r>
        <w:t xml:space="preserve"> </w:t>
      </w:r>
      <w:hyperlink r:id="rId33" w:history="1">
        <w:r w:rsidRPr="00E23F1E">
          <w:rPr>
            <w:rStyle w:val="Hyperlink"/>
          </w:rPr>
          <w:t>http://archive.federaltimes.com/article/20140506/MGMT02/305060013/Agencies-continue-struggle-low-morale</w:t>
        </w:r>
      </w:hyperlink>
      <w:r>
        <w:t xml:space="preserve"> staff, federal times</w:t>
      </w:r>
    </w:p>
    <w:p w14:paraId="797C203E" w14:textId="77777777" w:rsidR="004F7F44" w:rsidRDefault="004F7F44" w:rsidP="004F7F44">
      <w:pPr>
        <w:rPr>
          <w:rStyle w:val="StyleUnderline"/>
        </w:rPr>
      </w:pPr>
    </w:p>
    <w:p w14:paraId="6A2B1BA3" w14:textId="276C1C08" w:rsidR="004F7F44" w:rsidRDefault="004F7F44" w:rsidP="004F7F44">
      <w:r w:rsidRPr="004F7F44">
        <w:rPr>
          <w:rStyle w:val="StyleUnderline"/>
        </w:rPr>
        <w:t>The morale of Defense Department employees was improving until the workforce was hit by furloughs last year</w:t>
      </w:r>
      <w:r>
        <w:t>, according to Paige Hinkle-Bowles, deputy assistant secretary of defense for civilian personnel policy at DoD</w:t>
      </w:r>
      <w:proofErr w:type="gramStart"/>
      <w:r>
        <w:t>.</w:t>
      </w:r>
      <w:r w:rsidRPr="004F7F44">
        <w:rPr>
          <w:sz w:val="12"/>
        </w:rPr>
        <w:t>¶</w:t>
      </w:r>
      <w:proofErr w:type="gramEnd"/>
      <w:r w:rsidRPr="004F7F44">
        <w:rPr>
          <w:sz w:val="12"/>
        </w:rPr>
        <w:t xml:space="preserve"> </w:t>
      </w:r>
      <w:r>
        <w:t xml:space="preserve">She said the past few years have been a challenging time and that </w:t>
      </w:r>
      <w:r w:rsidRPr="004F7F44">
        <w:rPr>
          <w:rStyle w:val="StyleUnderline"/>
        </w:rPr>
        <w:t>employee satisfaction on pay and opportunities for advancement have declined but</w:t>
      </w:r>
      <w:r>
        <w:t xml:space="preserve"> that </w:t>
      </w:r>
      <w:r w:rsidRPr="004F7F44">
        <w:rPr>
          <w:rStyle w:val="StyleUnderline"/>
        </w:rPr>
        <w:t>the agency is working to improve morale through greater engagement and by reshaping its workforce to meet future needs</w:t>
      </w:r>
      <w:r>
        <w:t>.</w:t>
      </w:r>
      <w:r w:rsidRPr="004F7F44">
        <w:rPr>
          <w:sz w:val="12"/>
        </w:rPr>
        <w:t xml:space="preserve">¶ </w:t>
      </w:r>
      <w:r>
        <w:t xml:space="preserve">Katherine Archuleta, the director of the Office of Personnel Management, said at the hearing that </w:t>
      </w:r>
      <w:r w:rsidRPr="004F7F44">
        <w:rPr>
          <w:rStyle w:val="Emphasis"/>
        </w:rPr>
        <w:t>the decline in morale has a negative impact on agency recruiting efforts</w:t>
      </w:r>
      <w:r>
        <w:t xml:space="preserve">. Despite that, she said, </w:t>
      </w:r>
      <w:r w:rsidRPr="004F7F44">
        <w:rPr>
          <w:rStyle w:val="StyleUnderline"/>
        </w:rPr>
        <w:t>there is still a strong interest in public service among federal job seekers</w:t>
      </w:r>
      <w:proofErr w:type="gramStart"/>
      <w:r w:rsidRPr="004F7F44">
        <w:rPr>
          <w:rStyle w:val="StyleUnderline"/>
        </w:rPr>
        <w:t>.</w:t>
      </w:r>
      <w:r w:rsidRPr="004F7F44">
        <w:rPr>
          <w:sz w:val="12"/>
        </w:rPr>
        <w:t>¶</w:t>
      </w:r>
      <w:proofErr w:type="gramEnd"/>
      <w:r w:rsidRPr="004F7F44">
        <w:rPr>
          <w:sz w:val="12"/>
        </w:rPr>
        <w:t xml:space="preserve"> </w:t>
      </w:r>
      <w:r>
        <w:t>She said OPM is looking at how to maintain the current number of about 2 million federal workers while adding more in critical areas.</w:t>
      </w:r>
      <w:r w:rsidRPr="004F7F44">
        <w:rPr>
          <w:sz w:val="12"/>
        </w:rPr>
        <w:t xml:space="preserve">¶ </w:t>
      </w:r>
      <w:r>
        <w:t>OPM is working with agencies on a number of ways to boost morale and improve employee hiring and retention, including enhanced training for management and greater engagement between agency leaders and employees.</w:t>
      </w:r>
    </w:p>
    <w:p w14:paraId="12D01DEA" w14:textId="77777777" w:rsidR="004F7F44" w:rsidRDefault="004F7F44" w:rsidP="004F7F44"/>
    <w:p w14:paraId="55185F2A" w14:textId="77777777" w:rsidR="004F7F44" w:rsidRDefault="004F7F44" w:rsidP="004F7F44">
      <w:pPr>
        <w:pStyle w:val="Heading4"/>
      </w:pPr>
      <w:r>
        <w:t>Morale drop kills recruitment and retention</w:t>
      </w:r>
    </w:p>
    <w:p w14:paraId="2307C133" w14:textId="77777777" w:rsidR="004F7F44" w:rsidRDefault="004F7F44" w:rsidP="004F7F44">
      <w:r w:rsidRPr="00CE1FC4">
        <w:rPr>
          <w:rStyle w:val="Style13ptBold"/>
        </w:rPr>
        <w:t>Lawrence 5/24.14</w:t>
      </w:r>
      <w:r>
        <w:t xml:space="preserve"> </w:t>
      </w:r>
      <w:r w:rsidRPr="00CE1FC4">
        <w:t>http://publicsectorview.com/federal/dropping-hammer-dropping-morale-federal-workforce/Meredith Lawrence</w:t>
      </w:r>
    </w:p>
    <w:p w14:paraId="29EDD35A" w14:textId="77777777" w:rsidR="004F7F44" w:rsidRDefault="004F7F44" w:rsidP="004F7F44"/>
    <w:p w14:paraId="0A1F0005" w14:textId="04842721" w:rsidR="004F7F44" w:rsidRPr="004F7F44" w:rsidRDefault="004F7F44" w:rsidP="004F7F44">
      <w:pPr>
        <w:rPr>
          <w:rStyle w:val="StyleUnderline"/>
        </w:rPr>
      </w:pPr>
      <w:r w:rsidRPr="004F7F44">
        <w:rPr>
          <w:rStyle w:val="StyleUnderline"/>
        </w:rPr>
        <w:t>With all of the negative trends impacting federal workers</w:t>
      </w:r>
      <w:r>
        <w:t xml:space="preserve">, </w:t>
      </w:r>
      <w:r w:rsidRPr="004F7F44">
        <w:rPr>
          <w:rStyle w:val="StyleUnderline"/>
        </w:rPr>
        <w:t>it’s no shock that</w:t>
      </w:r>
      <w:r>
        <w:t xml:space="preserve"> the Partnership for Public Service’s 2013 Best Places to Work in the Federal Government </w:t>
      </w:r>
      <w:r w:rsidRPr="004F7F44">
        <w:rPr>
          <w:rStyle w:val="StyleUnderline"/>
        </w:rPr>
        <w:t>rankings showed that, “employee satisfaction and commitment were at an all-time low.” This low morale is impacting all levels of federal employees.</w:t>
      </w:r>
      <w:r>
        <w:t xml:space="preserve"> A recent survey by the Senior Executive Association found that, “A majority (51%) of survey respondents rated overall morale among Senior Executives and Senior Professionals at their agencies as “low or very low.”</w:t>
      </w:r>
      <w:r w:rsidRPr="004F7F44">
        <w:rPr>
          <w:sz w:val="12"/>
        </w:rPr>
        <w:t xml:space="preserve">¶ </w:t>
      </w:r>
      <w:proofErr w:type="gramStart"/>
      <w:r w:rsidRPr="004F7F44">
        <w:rPr>
          <w:rStyle w:val="StyleUnderline"/>
        </w:rPr>
        <w:t>This</w:t>
      </w:r>
      <w:proofErr w:type="gramEnd"/>
      <w:r w:rsidRPr="004F7F44">
        <w:rPr>
          <w:rStyle w:val="StyleUnderline"/>
        </w:rPr>
        <w:t xml:space="preserve"> is a problem that is bleeding into the government’s ability to recruit top talent, retain their existing employees and keep employees working towards their agency’s mission. However, there may be ways to help improve morale and make the federal workforce more happy and productive in their jobs.</w:t>
      </w:r>
    </w:p>
    <w:p w14:paraId="3482D233" w14:textId="77777777" w:rsidR="004F7F44" w:rsidRPr="004F7F44" w:rsidRDefault="004F7F44" w:rsidP="004F7F44"/>
    <w:p w14:paraId="49169B74" w14:textId="7D3AFF2F" w:rsidR="004F7F44" w:rsidRDefault="004F7F44" w:rsidP="00EE459D">
      <w:pPr>
        <w:pStyle w:val="Heading3"/>
      </w:pPr>
      <w:r>
        <w:lastRenderedPageBreak/>
        <w:t xml:space="preserve">Internal Link – Morale </w:t>
      </w:r>
      <w:proofErr w:type="gramStart"/>
      <w:r>
        <w:t>k2</w:t>
      </w:r>
      <w:proofErr w:type="gramEnd"/>
      <w:r>
        <w:t xml:space="preserve"> personnel</w:t>
      </w:r>
    </w:p>
    <w:p w14:paraId="0F7F558F" w14:textId="77777777" w:rsidR="004F7F44" w:rsidRDefault="004F7F44" w:rsidP="004F7F44">
      <w:pPr>
        <w:pStyle w:val="Heading4"/>
      </w:pPr>
      <w:r>
        <w:t>Morale kills staff quality</w:t>
      </w:r>
    </w:p>
    <w:p w14:paraId="2301FEE8" w14:textId="77777777" w:rsidR="004F7F44" w:rsidRDefault="004F7F44" w:rsidP="004F7F44">
      <w:r w:rsidRPr="00BC375E">
        <w:rPr>
          <w:rStyle w:val="Style13ptBold"/>
        </w:rPr>
        <w:t>Barrett Rose and Lee 15</w:t>
      </w:r>
      <w:r>
        <w:t xml:space="preserve"> Barrett Rose &amp; Lee recruits senior and mid-level executives, as well as professional staff, in: pre-sales and service delivery professionals for information technology vendors sales and marketing technical and engineering for manufacturing finance, human resources, and administration </w:t>
      </w:r>
      <w:r w:rsidRPr="00BC375E">
        <w:t>http://www.barrettrose.com/the-high-cost-of-low-morale-and-what-to-do-about-it/</w:t>
      </w:r>
    </w:p>
    <w:p w14:paraId="7F987C97" w14:textId="5259BF67" w:rsidR="004F7F44" w:rsidRDefault="004F7F44" w:rsidP="004F7F44">
      <w:r w:rsidRPr="004F7F44">
        <w:rPr>
          <w:rStyle w:val="Emphasis"/>
        </w:rPr>
        <w:t>A costly indicator of low morale is high turnover;</w:t>
      </w:r>
      <w:r>
        <w:t xml:space="preserve"> </w:t>
      </w:r>
      <w:r w:rsidRPr="004F7F44">
        <w:rPr>
          <w:rStyle w:val="StyleUnderline"/>
        </w:rPr>
        <w:t xml:space="preserve">when employees leave because they are not happy with their jobs and have few external reasons to stay. </w:t>
      </w:r>
      <w:r>
        <w:t xml:space="preserve"> The negative impact of </w:t>
      </w:r>
      <w:r w:rsidRPr="004F7F44">
        <w:rPr>
          <w:rStyle w:val="StyleUnderline"/>
        </w:rPr>
        <w:t>employee turnover is disconcerting because of its tremendous impact both financially and on productivity levels</w:t>
      </w:r>
      <w:r>
        <w:t xml:space="preserve">.  More importantly, </w:t>
      </w:r>
      <w:r w:rsidRPr="004F7F44">
        <w:rPr>
          <w:rStyle w:val="StyleUnderline"/>
        </w:rPr>
        <w:t>when employees leave, they take with them the knowledge, skills and ability that helped contribute to the goals, profit and performance of the organization</w:t>
      </w:r>
      <w:proofErr w:type="gramStart"/>
      <w:r>
        <w:t>.[</w:t>
      </w:r>
      <w:proofErr w:type="gramEnd"/>
      <w:r>
        <w:t>6] The Saratoga Institute suggests that the average internal cost of turnover ranges from a minimum of one year’s pay and benefits to a maximum of two years salary. Other research indicates that total turnover costs can reach as high as 150% of an employee’s base salary</w:t>
      </w:r>
      <w:proofErr w:type="gramStart"/>
      <w:r>
        <w:t>.[</w:t>
      </w:r>
      <w:proofErr w:type="gramEnd"/>
      <w:r>
        <w:t>7] High turnover also means that significant recruitment and replacement costs will be incurred.</w:t>
      </w:r>
      <w:r w:rsidRPr="004F7F44">
        <w:rPr>
          <w:sz w:val="12"/>
        </w:rPr>
        <w:t xml:space="preserve">¶ </w:t>
      </w:r>
      <w:r w:rsidRPr="004F7F44">
        <w:rPr>
          <w:rStyle w:val="StyleUnderline"/>
        </w:rPr>
        <w:t>Another cost of low morale is increased absenteeism.</w:t>
      </w:r>
      <w:r>
        <w:rPr>
          <w:rStyle w:val="StyleUnderline"/>
        </w:rPr>
        <w:t xml:space="preserve"> </w:t>
      </w:r>
      <w:r w:rsidRPr="004F7F44">
        <w:rPr>
          <w:rStyle w:val="StyleUnderline"/>
        </w:rPr>
        <w:t>A workforce that is present and healthy accomplishes more</w:t>
      </w:r>
      <w:r>
        <w:t xml:space="preserve">. According to an article in The Leading Edge, </w:t>
      </w:r>
      <w:r w:rsidRPr="004F7F44">
        <w:rPr>
          <w:rStyle w:val="StyleUnderline"/>
        </w:rPr>
        <w:t>dissatisfied workers crave an escape from their offices, even if those escapes are only temporary</w:t>
      </w:r>
      <w:proofErr w:type="gramStart"/>
      <w:r w:rsidRPr="004F7F44">
        <w:rPr>
          <w:rStyle w:val="StyleUnderline"/>
        </w:rPr>
        <w:t>.</w:t>
      </w:r>
      <w:r>
        <w:t>[</w:t>
      </w:r>
      <w:proofErr w:type="gramEnd"/>
      <w:r>
        <w:t xml:space="preserve">8] Sick days cost the organization money and production, as well as increased health and insurance costs. </w:t>
      </w:r>
      <w:r w:rsidRPr="004F7F44">
        <w:rPr>
          <w:rStyle w:val="StyleUnderline"/>
        </w:rPr>
        <w:t>When employees feel dissatisfied, are not as invested in the work they produce or discontented with managers, the level of absenteeism increases</w:t>
      </w:r>
      <w:proofErr w:type="gramStart"/>
      <w:r>
        <w:t>,[</w:t>
      </w:r>
      <w:proofErr w:type="gramEnd"/>
      <w:r>
        <w:t xml:space="preserve">9] </w:t>
      </w:r>
      <w:r w:rsidRPr="004F7F44">
        <w:rPr>
          <w:rStyle w:val="StyleUnderline"/>
        </w:rPr>
        <w:t>leading to less productivity</w:t>
      </w:r>
      <w:r>
        <w:t>. Unscheduled employee absenteeism costs an average of 9% of payroll</w:t>
      </w:r>
      <w:proofErr w:type="gramStart"/>
      <w:r>
        <w:t>.[</w:t>
      </w:r>
      <w:proofErr w:type="gramEnd"/>
      <w:r>
        <w:t>10] However, absenteeism does not necessarily mean that employees hate their jobs. It can also stem from not feeling empowered or well-trained to perform</w:t>
      </w:r>
      <w:proofErr w:type="gramStart"/>
      <w:r>
        <w:t>.[</w:t>
      </w:r>
      <w:proofErr w:type="gramEnd"/>
      <w:r>
        <w:t>11]</w:t>
      </w:r>
    </w:p>
    <w:p w14:paraId="5B5CBB03" w14:textId="77777777" w:rsidR="004F7F44" w:rsidRPr="004F7F44" w:rsidRDefault="004F7F44" w:rsidP="004F7F44"/>
    <w:p w14:paraId="305DDAFE" w14:textId="569F0CED" w:rsidR="004F7F44" w:rsidRDefault="004F7F44" w:rsidP="00EE459D">
      <w:pPr>
        <w:pStyle w:val="Heading3"/>
      </w:pPr>
      <w:r>
        <w:lastRenderedPageBreak/>
        <w:t xml:space="preserve">Internal Link – Morale Loss </w:t>
      </w:r>
      <w:r>
        <w:sym w:font="Wingdings" w:char="F0E0"/>
      </w:r>
      <w:r>
        <w:t xml:space="preserve"> Leaks</w:t>
      </w:r>
    </w:p>
    <w:p w14:paraId="4C78F014" w14:textId="77777777" w:rsidR="004F7F44" w:rsidRDefault="004F7F44" w:rsidP="004F7F44"/>
    <w:p w14:paraId="0C97BA80" w14:textId="77777777" w:rsidR="004F7F44" w:rsidRDefault="004F7F44" w:rsidP="004F7F44">
      <w:pPr>
        <w:pStyle w:val="Heading4"/>
      </w:pPr>
      <w:r>
        <w:t xml:space="preserve">Morale crash = leaks </w:t>
      </w:r>
    </w:p>
    <w:p w14:paraId="33DA7B78" w14:textId="77777777" w:rsidR="004F7F44" w:rsidRDefault="004F7F44" w:rsidP="004F7F44">
      <w:r w:rsidRPr="009A0D8D">
        <w:rPr>
          <w:rStyle w:val="Style13ptBold"/>
        </w:rPr>
        <w:t>Hayden 13</w:t>
      </w:r>
      <w:r>
        <w:t xml:space="preserve"> </w:t>
      </w:r>
      <w:hyperlink r:id="rId34" w:history="1">
        <w:r w:rsidRPr="00E23F1E">
          <w:rPr>
            <w:rStyle w:val="Hyperlink"/>
          </w:rPr>
          <w:t>http://strategicstudyindia.blogspot.com/2013/11/11</w:t>
        </w:r>
      </w:hyperlink>
      <w:r>
        <w:t xml:space="preserve"> </w:t>
      </w:r>
      <w:hyperlink r:id="rId35" w:history="1">
        <w:r w:rsidRPr="00E23F1E">
          <w:rPr>
            <w:rStyle w:val="Hyperlink"/>
          </w:rPr>
          <w:t>http://www.worldaffairsjournal.org/article/state-craft-intelligence-reform-working</w:t>
        </w:r>
      </w:hyperlink>
      <w:r>
        <w:t xml:space="preserve"> </w:t>
      </w:r>
      <w:r w:rsidRPr="009A0D8D">
        <w:t>Michael V. Hayden was director of the CIA from 2006 to 2009.</w:t>
      </w:r>
    </w:p>
    <w:p w14:paraId="51008B3A" w14:textId="5D6AB4B3" w:rsidR="004F7F44" w:rsidRPr="009A0D8D" w:rsidRDefault="004F7F44" w:rsidP="004F7F44">
      <w:r>
        <w:t xml:space="preserve">To make matters worse, </w:t>
      </w:r>
      <w:r w:rsidRPr="004F7F44">
        <w:rPr>
          <w:rStyle w:val="StyleUnderline"/>
        </w:rPr>
        <w:t>a whole series of damaging leaks in recent years, ranging from WikiLeaks to include some from the highest levels of the US government, have called into question America’s reliability as an intelligence partner</w:t>
      </w:r>
      <w:r>
        <w:t xml:space="preserve">. For friendly intelligence services, trusting the Americans to keep secrets secret has become a far riskier proposition. In fact, </w:t>
      </w:r>
      <w:r w:rsidRPr="004F7F44">
        <w:rPr>
          <w:rStyle w:val="StyleUnderline"/>
        </w:rPr>
        <w:t>our stock as an intelligence partner has never been lower, which is exceedingly worrisome in an era when we rely so heavily on liaison services for essential intelligence about terrorist targets</w:t>
      </w:r>
      <w:proofErr w:type="gramStart"/>
      <w:r w:rsidRPr="004F7F44">
        <w:rPr>
          <w:rStyle w:val="StyleUnderline"/>
        </w:rPr>
        <w:t>.</w:t>
      </w:r>
      <w:r w:rsidRPr="004F7F44">
        <w:rPr>
          <w:rStyle w:val="StyleUnderline"/>
          <w:sz w:val="12"/>
        </w:rPr>
        <w:t>¶</w:t>
      </w:r>
      <w:proofErr w:type="gramEnd"/>
      <w:r w:rsidRPr="004F7F44">
        <w:rPr>
          <w:rStyle w:val="StyleUnderline"/>
          <w:sz w:val="12"/>
        </w:rPr>
        <w:t xml:space="preserve"> </w:t>
      </w:r>
      <w:r w:rsidRPr="004F7F44">
        <w:rPr>
          <w:rStyle w:val="StyleUnderline"/>
        </w:rPr>
        <w:t>For American intelligence personnel, doing their jobs has become that much more difficult and that much more thankless.</w:t>
      </w:r>
      <w:r>
        <w:t xml:space="preserve"> You can be sure that </w:t>
      </w:r>
      <w:r w:rsidRPr="004F7F44">
        <w:rPr>
          <w:rStyle w:val="StyleUnderline"/>
        </w:rPr>
        <w:t>the Russians, the Chinese, and others, knowing about the demoralizing effects of the Snowden leaks, are working overtime pursuing new recruitment prospects within US intelligence ranks</w:t>
      </w:r>
      <w:r>
        <w:t xml:space="preserve">. They know from long experience that </w:t>
      </w:r>
      <w:r w:rsidRPr="004F7F44">
        <w:rPr>
          <w:rStyle w:val="Emphasis"/>
        </w:rPr>
        <w:t>low morale is a key factor in persuading Americans to spy on their own country</w:t>
      </w:r>
      <w:r>
        <w:t>.</w:t>
      </w:r>
    </w:p>
    <w:p w14:paraId="2EBFBBE3" w14:textId="77777777" w:rsidR="004F7F44" w:rsidRDefault="004F7F44" w:rsidP="004F7F44"/>
    <w:p w14:paraId="6D35BCBC" w14:textId="77777777" w:rsidR="009D4107" w:rsidRDefault="009D4107" w:rsidP="004F7F44"/>
    <w:p w14:paraId="428B8FD7" w14:textId="77777777" w:rsidR="009D4107" w:rsidRDefault="009D4107" w:rsidP="009D4107">
      <w:pPr>
        <w:pStyle w:val="Heading4"/>
      </w:pPr>
      <w:r>
        <w:t>Leaks undermine intelligence efforts</w:t>
      </w:r>
    </w:p>
    <w:p w14:paraId="7F19F761" w14:textId="77777777" w:rsidR="009D4107" w:rsidRPr="00493DD8" w:rsidRDefault="009D4107" w:rsidP="009D4107">
      <w:r>
        <w:rPr>
          <w:rFonts w:cs="Calibri"/>
        </w:rPr>
        <w:t xml:space="preserve">James B. </w:t>
      </w:r>
      <w:r w:rsidRPr="00493DD8">
        <w:rPr>
          <w:rStyle w:val="Style13ptBold"/>
        </w:rPr>
        <w:t>Bruce</w:t>
      </w:r>
      <w:r>
        <w:rPr>
          <w:rFonts w:cs="Calibri"/>
          <w:b/>
          <w:bCs/>
          <w:sz w:val="26"/>
          <w:szCs w:val="26"/>
        </w:rPr>
        <w:t xml:space="preserve">, </w:t>
      </w:r>
      <w:r>
        <w:rPr>
          <w:rFonts w:cs="Calibri"/>
        </w:rPr>
        <w:t>Vice Chairman of the DCI Foreign Denial and Deception Committee, 4-14-</w:t>
      </w:r>
      <w:r w:rsidRPr="00493DD8">
        <w:rPr>
          <w:rStyle w:val="Style13ptBold"/>
        </w:rPr>
        <w:t>07</w:t>
      </w:r>
      <w:r>
        <w:rPr>
          <w:rFonts w:cs="Calibri"/>
          <w:b/>
          <w:bCs/>
          <w:sz w:val="26"/>
          <w:szCs w:val="26"/>
        </w:rPr>
        <w:t xml:space="preserve"> </w:t>
      </w:r>
      <w:r>
        <w:rPr>
          <w:rFonts w:cs="Calibri"/>
        </w:rPr>
        <w:t>[“The Consequences of Permissive Neglect”, CIA, https://www.cia.gov/library/center-for-the-study-of-intelligence/csi-publications/csi-studies/studies/vol47no1/article04.html] ml</w:t>
      </w:r>
    </w:p>
    <w:p w14:paraId="223440FF" w14:textId="77777777" w:rsidR="009D4107" w:rsidRPr="00D476CE" w:rsidRDefault="009D4107" w:rsidP="009D4107">
      <w:pPr>
        <w:rPr>
          <w:sz w:val="16"/>
        </w:rPr>
      </w:pPr>
      <w:r w:rsidRPr="00D476CE">
        <w:rPr>
          <w:rStyle w:val="StyleUnderline"/>
        </w:rPr>
        <w:t>Intelligence requires secrets.</w:t>
      </w:r>
      <w:r>
        <w:rPr>
          <w:rStyle w:val="StyleUnderline"/>
        </w:rPr>
        <w:t xml:space="preserve"> </w:t>
      </w:r>
      <w:r w:rsidRPr="00D476CE">
        <w:rPr>
          <w:rStyle w:val="StyleUnderline"/>
        </w:rPr>
        <w:t>And secrecy is under assault.</w:t>
      </w:r>
      <w:r>
        <w:rPr>
          <w:rStyle w:val="StyleUnderline"/>
        </w:rPr>
        <w:t xml:space="preserve"> </w:t>
      </w:r>
      <w:r w:rsidRPr="00D476CE">
        <w:rPr>
          <w:rStyle w:val="StyleUnderline"/>
        </w:rPr>
        <w:t xml:space="preserve">The future of US intelligence effectiveness depends to a very significant degree on keeping its secrets </w:t>
      </w:r>
      <w:r w:rsidRPr="00D476CE">
        <w:rPr>
          <w:sz w:val="16"/>
        </w:rPr>
        <w:t xml:space="preserve">about collection sources and methods and analytical techniques. </w:t>
      </w:r>
      <w:r w:rsidRPr="00D476CE">
        <w:rPr>
          <w:rStyle w:val="StyleUnderline"/>
        </w:rPr>
        <w:t>When secrecy is breached, foreign targets</w:t>
      </w:r>
      <w:r w:rsidRPr="00D476CE">
        <w:rPr>
          <w:sz w:val="16"/>
        </w:rPr>
        <w:t xml:space="preserve"> of US intelligence—such as adversary countries and terrorists—</w:t>
      </w:r>
      <w:r w:rsidRPr="00D476CE">
        <w:rPr>
          <w:rStyle w:val="StyleUnderline"/>
        </w:rPr>
        <w:t>learn about</w:t>
      </w:r>
      <w:r w:rsidRPr="00D476CE">
        <w:rPr>
          <w:sz w:val="16"/>
        </w:rPr>
        <w:t xml:space="preserve">, </w:t>
      </w:r>
      <w:r w:rsidRPr="00D476CE">
        <w:rPr>
          <w:rStyle w:val="StyleUnderline"/>
        </w:rPr>
        <w:t xml:space="preserve">and </w:t>
      </w:r>
      <w:r w:rsidRPr="00D476CE">
        <w:rPr>
          <w:sz w:val="16"/>
        </w:rPr>
        <w:t xml:space="preserve">then often </w:t>
      </w:r>
      <w:r w:rsidRPr="00D476CE">
        <w:rPr>
          <w:rStyle w:val="StyleUnderline"/>
        </w:rPr>
        <w:t>develop countermeasure</w:t>
      </w:r>
      <w:r w:rsidRPr="00D476CE">
        <w:rPr>
          <w:sz w:val="16"/>
        </w:rPr>
        <w:t xml:space="preserve">s to, US intelligence techniques and operations. As a result, </w:t>
      </w:r>
      <w:r w:rsidRPr="00D476CE">
        <w:rPr>
          <w:rStyle w:val="StyleUnderline"/>
        </w:rPr>
        <w:t>the effectiveness of intelligence declines, to the detriment of the national security policymakers and warfighters,</w:t>
      </w:r>
      <w:r w:rsidRPr="00D476CE">
        <w:rPr>
          <w:sz w:val="16"/>
        </w:rPr>
        <w:t xml:space="preserve"> and the citizenry that it is meant to serve. The US press is an open vault of classified information on US intelligence collection sources and methods. This has been true for years. But </w:t>
      </w:r>
      <w:r w:rsidRPr="00D476CE">
        <w:rPr>
          <w:rStyle w:val="StyleUnderline"/>
        </w:rPr>
        <w:t>the problem is worse now than ever before, given the scope and seriousness of leaks coupled with the power of electronic dissemination and search engines.</w:t>
      </w:r>
      <w:r w:rsidRPr="00D476CE">
        <w:rPr>
          <w:sz w:val="16"/>
        </w:rPr>
        <w:t xml:space="preserve"> The principal sources of intelligence information for US newspapers, magazines, television, books, and the Internet are unauthorized disclosures of classified information. </w:t>
      </w:r>
      <w:r w:rsidRPr="00D476CE">
        <w:rPr>
          <w:rStyle w:val="StyleUnderline"/>
        </w:rPr>
        <w:t>Press leaks reveal</w:t>
      </w:r>
      <w:r w:rsidRPr="00D476CE">
        <w:rPr>
          <w:sz w:val="16"/>
        </w:rPr>
        <w:t xml:space="preserve">, individually and cumulatively, much about </w:t>
      </w:r>
      <w:r w:rsidRPr="00D476CE">
        <w:rPr>
          <w:rStyle w:val="StyleUnderline"/>
        </w:rPr>
        <w:t>how secret intelligence works.</w:t>
      </w:r>
      <w:r>
        <w:rPr>
          <w:rStyle w:val="StyleUnderline"/>
        </w:rPr>
        <w:t xml:space="preserve"> </w:t>
      </w:r>
      <w:proofErr w:type="gramStart"/>
      <w:r w:rsidRPr="00D476CE">
        <w:rPr>
          <w:rStyle w:val="StyleUnderline"/>
        </w:rPr>
        <w:t>And,</w:t>
      </w:r>
      <w:r w:rsidRPr="00D476CE">
        <w:rPr>
          <w:sz w:val="16"/>
        </w:rPr>
        <w:t xml:space="preserve"> by implication, </w:t>
      </w:r>
      <w:r w:rsidRPr="00D476CE">
        <w:rPr>
          <w:rStyle w:val="StyleUnderline"/>
        </w:rPr>
        <w:t>how to defeat it.</w:t>
      </w:r>
      <w:proofErr w:type="gramEnd"/>
      <w:r>
        <w:rPr>
          <w:rStyle w:val="StyleUnderline"/>
        </w:rPr>
        <w:t xml:space="preserve"> </w:t>
      </w:r>
      <w:r w:rsidRPr="00D476CE">
        <w:rPr>
          <w:sz w:val="16"/>
        </w:rPr>
        <w:t xml:space="preserve">This significant issue—the unauthorized disclosure of classified intelligence—has been extraordinarily resistant to correctives. It will never be solved without a frontal assault on many levels, and an essential one is US law. This article addresses key legal issues in gaining better control over unauthorized disclosures that appear in the press. It advocates a range of legal solutions that have not been tried before, some of which are controversial. The views expressed here are my own.1 </w:t>
      </w:r>
      <w:proofErr w:type="gramStart"/>
      <w:r w:rsidRPr="00D476CE">
        <w:rPr>
          <w:sz w:val="16"/>
        </w:rPr>
        <w:t>Importantly,</w:t>
      </w:r>
      <w:proofErr w:type="gramEnd"/>
      <w:r w:rsidRPr="00D476CE">
        <w:rPr>
          <w:sz w:val="16"/>
        </w:rPr>
        <w:t xml:space="preserve"> I would not hold these views had I not come to them from the vantage point of 20 years in the intelligence business, and particularly my last seven with the Foreign Denial and Deception Committee. This committee represents an inter­agency effort to understand how foreign adversaries learn about, then try to defeat, our secret intelligence collection activities. I have come to appreciate that unauthorized disclosures of classified intelligence pose a serious, seemingly intractable, problem for US national security. The Director of Central Intelligence, George Tenet, made the point during an </w:t>
      </w:r>
      <w:proofErr w:type="gramStart"/>
      <w:r w:rsidRPr="00D476CE">
        <w:rPr>
          <w:sz w:val="16"/>
        </w:rPr>
        <w:t>interview, that</w:t>
      </w:r>
      <w:proofErr w:type="gramEnd"/>
      <w:r w:rsidRPr="00D476CE">
        <w:rPr>
          <w:sz w:val="16"/>
        </w:rPr>
        <w:t xml:space="preserve"> </w:t>
      </w:r>
      <w:r w:rsidRPr="00D476CE">
        <w:rPr>
          <w:rStyle w:val="StyleUnderline"/>
        </w:rPr>
        <w:t>unauthorized disclosures “have become one of the biggest threats to the survival of US Intelligence</w:t>
      </w:r>
      <w:r w:rsidRPr="00D476CE">
        <w:rPr>
          <w:sz w:val="16"/>
        </w:rPr>
        <w:t xml:space="preserve">.”2 A skeptical public can rightly question whether the DCI might not be exaggerating the seriousness of the problem. Unfortunately, he is not, and </w:t>
      </w:r>
      <w:r w:rsidRPr="00D476CE">
        <w:rPr>
          <w:rStyle w:val="StyleUnderline"/>
        </w:rPr>
        <w:t>no intelligence specialist who is knowledgeable about the damage caused by leaks would disagree.</w:t>
      </w:r>
      <w:r>
        <w:rPr>
          <w:rStyle w:val="StyleUnderline"/>
        </w:rPr>
        <w:t xml:space="preserve"> </w:t>
      </w:r>
      <w:r w:rsidRPr="00D476CE">
        <w:rPr>
          <w:sz w:val="16"/>
        </w:rPr>
        <w:t xml:space="preserve">This presents an important anomaly in public discourse: Nearly all of the compelling evidence in support of the argument that leaks are causing serious damage is available only in the classified domain. It thus seems daunting to make a persuasive public case for legal correctives to address unauthorized disclosures when so little of the evidence for it can be discussed publicly. Proponents for better laws—it will soon become clear why I am one of these— sometimes feel that this is not a fair fight. Freedom-of-the-press advocates and professional journalists exert disproportionate influence on this debate, at least when compared to advocates of criminal penalties for the leaking and publishing of sensitive classified intelligence. But I have come to believe that First Amendment objections to criminal penalties for disclosing classified intelligence now demand a more critical reconsideration than we have given them to date.3 Once we get over this hurdle, it will be more of a </w:t>
      </w:r>
      <w:r w:rsidRPr="00D476CE">
        <w:rPr>
          <w:sz w:val="16"/>
        </w:rPr>
        <w:lastRenderedPageBreak/>
        <w:t xml:space="preserve">fair fight, a more reasoned debate. The Seriousness of Unauthorized Disclosures Any sources and methods of intelligence will remain guarded in secret. My administration will not talk about how we gather intelligence, if we gather intelligence, and what the intelligence says. That’s for the protection of the American people. President George W. Bush, following the 11 September 2001 terrorist attacks on the World Trade Center and the Pentagon.4 </w:t>
      </w:r>
      <w:proofErr w:type="gramStart"/>
      <w:r w:rsidRPr="00D476CE">
        <w:rPr>
          <w:rStyle w:val="StyleUnderline"/>
        </w:rPr>
        <w:t>It</w:t>
      </w:r>
      <w:proofErr w:type="gramEnd"/>
      <w:r w:rsidRPr="00D476CE">
        <w:rPr>
          <w:rStyle w:val="StyleUnderline"/>
        </w:rPr>
        <w:t xml:space="preserve"> is a myth</w:t>
      </w:r>
      <w:r w:rsidRPr="00D476CE">
        <w:rPr>
          <w:sz w:val="16"/>
        </w:rPr>
        <w:t xml:space="preserve">, too commonly held outside the Intelligence Community (IC), </w:t>
      </w:r>
      <w:r w:rsidRPr="00D476CE">
        <w:rPr>
          <w:rStyle w:val="StyleUnderline"/>
        </w:rPr>
        <w:t>that leaks really do not do much harm</w:t>
      </w:r>
      <w:r w:rsidRPr="00D476CE">
        <w:rPr>
          <w:sz w:val="16"/>
        </w:rPr>
        <w:t xml:space="preserve">. The genealogy of </w:t>
      </w:r>
      <w:r w:rsidRPr="00D476CE">
        <w:rPr>
          <w:rStyle w:val="StyleUnderline"/>
        </w:rPr>
        <w:t>this erroneous view traces to the publication of The Pentagon Papers in 1971</w:t>
      </w:r>
      <w:r w:rsidRPr="00D476CE">
        <w:rPr>
          <w:sz w:val="16"/>
        </w:rPr>
        <w:t xml:space="preserve">. After much government carping about all the damage that those Top Secret revelations in the press would do to US national security, few today would claim that any damage was done at all. And I am unaware of any that was done to intelligence. The Pentagon Papers flap took us off the scent. </w:t>
      </w:r>
      <w:r w:rsidRPr="00D476CE">
        <w:rPr>
          <w:rStyle w:val="StyleUnderline"/>
        </w:rPr>
        <w:t>The view</w:t>
      </w:r>
      <w:r w:rsidRPr="00D476CE">
        <w:rPr>
          <w:sz w:val="16"/>
        </w:rPr>
        <w:t xml:space="preserve"> that leaks are harmless is </w:t>
      </w:r>
      <w:r w:rsidRPr="00D476CE">
        <w:rPr>
          <w:rStyle w:val="StyleUnderline"/>
        </w:rPr>
        <w:t>further nourished by</w:t>
      </w:r>
      <w:r w:rsidRPr="00D476CE">
        <w:rPr>
          <w:sz w:val="16"/>
        </w:rPr>
        <w:t xml:space="preserve"> other popular </w:t>
      </w:r>
      <w:r w:rsidRPr="00D476CE">
        <w:rPr>
          <w:rStyle w:val="StyleUnderline"/>
        </w:rPr>
        <w:t>myths that the government over-classifies everything —including intelligence</w:t>
      </w:r>
      <w:r w:rsidRPr="00D476CE">
        <w:rPr>
          <w:sz w:val="16"/>
        </w:rPr>
        <w:t xml:space="preserve">—and classifies way too much. This seduction has become a creed among uncleared, anti-secrecy proponents. But this, too, at least in regard to intelligence, I would argue, is wrong. A recent classified study of media leaks has convincingly shown that </w:t>
      </w:r>
      <w:r w:rsidRPr="00D476CE">
        <w:rPr>
          <w:rStyle w:val="StyleUnderline"/>
        </w:rPr>
        <w:t>leaks do cause a great deal of harm to intelligence effectiveness against priority national security issues, including terrorism</w:t>
      </w:r>
      <w:r w:rsidRPr="00D476CE">
        <w:rPr>
          <w:sz w:val="16"/>
        </w:rPr>
        <w:t xml:space="preserve">. This is </w:t>
      </w:r>
      <w:r w:rsidRPr="00D476CE">
        <w:rPr>
          <w:rStyle w:val="StyleUnderline"/>
        </w:rPr>
        <w:t>principally because the press has become a major source for sensitive information for our adversaries about US intelligenc</w:t>
      </w:r>
      <w:r w:rsidRPr="00D476CE">
        <w:rPr>
          <w:sz w:val="16"/>
        </w:rPr>
        <w:t>e—what it knows, what it does, and how it does it. Unfortunately</w:t>
      </w:r>
      <w:r w:rsidRPr="00D476CE">
        <w:rPr>
          <w:rStyle w:val="StyleUnderline"/>
        </w:rPr>
        <w:t>, serious leaks of US intelligence cumulatively provide substantial information to foreign adversaries</w:t>
      </w:r>
      <w:r w:rsidRPr="00D476CE">
        <w:rPr>
          <w:sz w:val="16"/>
        </w:rPr>
        <w:t xml:space="preserve">. At CIA alone, since 1995 there have been hundreds of investigations of potential media leaks of Agency information, and a significant number of these have been referred to the Department of Justice for follow-up action. </w:t>
      </w:r>
      <w:r w:rsidRPr="00D476CE">
        <w:rPr>
          <w:rStyle w:val="StyleUnderline"/>
        </w:rPr>
        <w:t>Leaks that have damaged the National Security Agency’s (NSA) signals intelligence sources and methods also number in the hundreds in recent years</w:t>
      </w:r>
      <w:r w:rsidRPr="00D476CE">
        <w:rPr>
          <w:sz w:val="16"/>
        </w:rPr>
        <w:t xml:space="preserve">; dozens of these cases have also been referred to Justice. The National Imagery and Mapping Agency (NIMA) has experienced roughly a hundred leaks just since 2000 that have damaged US imagery collection effectiveness. </w:t>
      </w:r>
      <w:r w:rsidRPr="00D476CE">
        <w:rPr>
          <w:rStyle w:val="StyleUnderline"/>
        </w:rPr>
        <w:t xml:space="preserve">Many dozens of leaks on </w:t>
      </w:r>
      <w:r w:rsidRPr="00D476CE">
        <w:rPr>
          <w:sz w:val="16"/>
        </w:rPr>
        <w:t>the activities and programs of the National Reconnaissance Office (</w:t>
      </w:r>
      <w:r w:rsidRPr="00D476CE">
        <w:rPr>
          <w:rStyle w:val="StyleUnderline"/>
        </w:rPr>
        <w:t>NRO) have also helped foreign adversaries develop countermeasures to spaceborne collection operations.</w:t>
      </w:r>
      <w:r>
        <w:rPr>
          <w:rStyle w:val="StyleUnderline"/>
        </w:rPr>
        <w:t xml:space="preserve"> </w:t>
      </w:r>
      <w:r w:rsidRPr="00D476CE">
        <w:rPr>
          <w:rStyle w:val="StyleUnderline"/>
        </w:rPr>
        <w:t>DIA and the military services, too, have suffered collection losses as a result of media leaks.</w:t>
      </w:r>
      <w:r w:rsidRPr="00D476CE">
        <w:rPr>
          <w:sz w:val="16"/>
        </w:rPr>
        <w:t xml:space="preserve"> It is impossible to measure the damage done to US intelligence through these leaks, but </w:t>
      </w:r>
      <w:r w:rsidRPr="00D476CE">
        <w:rPr>
          <w:rStyle w:val="StyleUnderline"/>
        </w:rPr>
        <w:t>knowledgeable specialists assess the cumulative impact as truly significant.</w:t>
      </w:r>
      <w:r>
        <w:rPr>
          <w:rStyle w:val="StyleUnderline"/>
        </w:rPr>
        <w:t xml:space="preserve"> </w:t>
      </w:r>
      <w:r w:rsidRPr="00D476CE">
        <w:rPr>
          <w:rStyle w:val="StyleUnderline"/>
        </w:rPr>
        <w:t>Some losses are permanent and irreversible</w:t>
      </w:r>
      <w:r w:rsidRPr="00D476CE">
        <w:rPr>
          <w:sz w:val="16"/>
        </w:rPr>
        <w:t xml:space="preserve">; others can be recovered, though sometimes only partially, and with the expenditure of substantial resources that could well be spent elsewhere. While leaks of classified information are often intended to influence or inform US audiences, </w:t>
      </w:r>
      <w:r w:rsidRPr="00D476CE">
        <w:rPr>
          <w:rStyle w:val="StyleUnderline"/>
        </w:rPr>
        <w:t>foreign intelligence services and terrorists are close and voracious readers of the US press.</w:t>
      </w:r>
      <w:r w:rsidRPr="00D476CE">
        <w:rPr>
          <w:sz w:val="16"/>
        </w:rPr>
        <w:t xml:space="preserve"> They are </w:t>
      </w:r>
      <w:r w:rsidRPr="00D476CE">
        <w:rPr>
          <w:rStyle w:val="StyleUnderline"/>
        </w:rPr>
        <w:t>keenly alert to revelations of US classified information</w:t>
      </w:r>
      <w:r w:rsidRPr="00D476CE">
        <w:rPr>
          <w:sz w:val="16"/>
        </w:rPr>
        <w:t xml:space="preserve">. For example, a former Russian military intelligence officer wrote: I was amazed—and Moscow was very appreciative—at how many times I found very sensitive information in American newspapers. In my view, Americans tend to care more about scooping their competition than about national security, which made my job easier.5 I call this the Lunev Axiom: </w:t>
      </w:r>
      <w:r w:rsidRPr="00D476CE">
        <w:rPr>
          <w:rStyle w:val="StyleUnderline"/>
        </w:rPr>
        <w:t>Classified intelligence disclosed in the press is the effective equivalent of intelligence gathered through foreign espionage</w:t>
      </w:r>
      <w:r w:rsidRPr="00D476CE">
        <w:rPr>
          <w:sz w:val="16"/>
        </w:rPr>
        <w:t xml:space="preserve">. Importantly, more than just Russian intelligence officers understand this. Key adversaries of the United States, such as China and al-Qaida, derive a significant amount of their information on the United States and US intelligence from the media, including the Internet. What we need to understand are the legal implications of this key principle. Reported Examples of Intelligence Losses due to Press Leaks Soviet ICBM testing, 1958. A New York Times story on 31 January 1958 reported that the United States was able to monitor the eight-hour countdown broadcasts for Soviet missile launches from Tyuratam (now Baykonur), Kazakhstan, which provided enough lead time to dispatch US aircraft to observe the splashdowns and, thus, collect data used to estimate the accuracy of the intercontinental ballistic missiles. Following publication of the article, Moscow cut the countdown broadcasts to four hours, too little time for US aircraft to reach the landing area. Occurring in the midst of the missile-gap controversy, the publication of the press item left President Eisenhower livid, according to Wayne Jackson in Allen Welsh Dulles, Director of Central Intelligence (July 1973, declassified history, Volume IV, pp. 29-31, in Record Group 263, National Archives). According to the same source, some intelligence was lost forever, and, to recoup the remainder, the US Air Force had to rebuild an Alaskan airfield at a cost of millions of dollars. </w:t>
      </w:r>
      <w:proofErr w:type="gramStart"/>
      <w:r w:rsidRPr="00D476CE">
        <w:rPr>
          <w:sz w:val="16"/>
        </w:rPr>
        <w:t>Politburo conversations, 1971.</w:t>
      </w:r>
      <w:proofErr w:type="gramEnd"/>
      <w:r w:rsidRPr="00D476CE">
        <w:rPr>
          <w:sz w:val="16"/>
        </w:rPr>
        <w:t xml:space="preserve"> In a 16 September 1971 column in The Washington Post, Jack Anderson wrote that US intelligence was successfully intercepting telephone conversations from limousines used by members of the Soviet Politburo in Moscow. In his book, For the President’s Eyes Only (New York, NY: Harper Perennial, 1966, p. 359), British historian Christopher Andrew says that this US collection program producing highly sensitive information ended abruptly after Anderson’s revelations. </w:t>
      </w:r>
      <w:proofErr w:type="gramStart"/>
      <w:r w:rsidRPr="00D476CE">
        <w:rPr>
          <w:sz w:val="16"/>
        </w:rPr>
        <w:t>Soviet submarine, 1975.</w:t>
      </w:r>
      <w:proofErr w:type="gramEnd"/>
      <w:r w:rsidRPr="00D476CE">
        <w:rPr>
          <w:sz w:val="16"/>
        </w:rPr>
        <w:t xml:space="preserve"> The Los Angeles Times published a story on 7 February 1975 that the CIA had mounted an operation to recover a sunken Soviet submarine from the Pacific Ocean floor. The New York Times ran with its own version the next day. After this story broke, Jack Anderson further publicized the secret operation on national television on 18 March. In his memoir, Honorable Men: My Life in the CIA (London: Hutchinson, 1978, pp. 413-418), former DCI William Colby wrote: “There was not a chance that we could send the Glomar [Explorer] out again on an intelligence project without risking the lives of our crew and inciting a major international </w:t>
      </w:r>
      <w:proofErr w:type="gramStart"/>
      <w:r w:rsidRPr="00D476CE">
        <w:rPr>
          <w:sz w:val="16"/>
        </w:rPr>
        <w:t>incident.</w:t>
      </w:r>
      <w:proofErr w:type="gramEnd"/>
      <w:r w:rsidRPr="00D476CE">
        <w:rPr>
          <w:sz w:val="16"/>
        </w:rPr>
        <w:t xml:space="preserve"> . . . The Glomar project stopped because it was exposed.” </w:t>
      </w:r>
    </w:p>
    <w:p w14:paraId="49AE3ABF" w14:textId="77777777" w:rsidR="009D4107" w:rsidRDefault="009D4107" w:rsidP="009D4107">
      <w:pPr>
        <w:pStyle w:val="Heading4"/>
      </w:pPr>
      <w:r>
        <w:t>Leaks jeopardize intelligence efforts</w:t>
      </w:r>
    </w:p>
    <w:p w14:paraId="3C108F7F" w14:textId="77777777" w:rsidR="009D4107" w:rsidRPr="00493DD8" w:rsidRDefault="009D4107" w:rsidP="009D4107">
      <w:r>
        <w:rPr>
          <w:rFonts w:cs="Calibri"/>
        </w:rPr>
        <w:t xml:space="preserve">James B. </w:t>
      </w:r>
      <w:r w:rsidRPr="00493DD8">
        <w:rPr>
          <w:rStyle w:val="Style13ptBold"/>
        </w:rPr>
        <w:t>Bruce</w:t>
      </w:r>
      <w:r>
        <w:rPr>
          <w:rFonts w:cs="Calibri"/>
          <w:b/>
          <w:bCs/>
          <w:sz w:val="26"/>
          <w:szCs w:val="26"/>
        </w:rPr>
        <w:t xml:space="preserve">, </w:t>
      </w:r>
      <w:r>
        <w:rPr>
          <w:rFonts w:cs="Calibri"/>
        </w:rPr>
        <w:t>Vice Chairman of the DCI Foreign Denial and Deception Committee, 4-14-</w:t>
      </w:r>
      <w:r w:rsidRPr="00493DD8">
        <w:rPr>
          <w:rStyle w:val="Style13ptBold"/>
        </w:rPr>
        <w:t>07</w:t>
      </w:r>
      <w:r>
        <w:rPr>
          <w:rFonts w:cs="Calibri"/>
          <w:b/>
          <w:bCs/>
          <w:sz w:val="26"/>
          <w:szCs w:val="26"/>
        </w:rPr>
        <w:t xml:space="preserve"> </w:t>
      </w:r>
      <w:r>
        <w:rPr>
          <w:rFonts w:cs="Calibri"/>
        </w:rPr>
        <w:t>[“The Consequences of Permissive Neglect”, CIA, https://www.cia.gov/library/center-for-the-study-of-intelligence/csi-publications/csi-studies/studies/vol47no1/article04.html] ml</w:t>
      </w:r>
    </w:p>
    <w:p w14:paraId="625DDA5E" w14:textId="77777777" w:rsidR="009D4107" w:rsidRPr="00D476CE" w:rsidRDefault="009D4107" w:rsidP="009D4107">
      <w:pPr>
        <w:rPr>
          <w:rStyle w:val="StyleUnderline"/>
        </w:rPr>
      </w:pPr>
      <w:r w:rsidRPr="00493DD8">
        <w:rPr>
          <w:sz w:val="16"/>
        </w:rPr>
        <w:lastRenderedPageBreak/>
        <w:t xml:space="preserve">How Leaks Hurt The Intelligence Community faces improved foreign countermeasures as adversaries use leaks to expand their understanding of US intelligence. In the mid-1990s, for example, dozens of press articles covered the issue of whether Chinese M-11 missiles had been covertly transferred to Pakistan. If missiles had been acquired, Pakistan could be found in violation of the Missile Technology Control Regime (MTCR) to which it was a signatory. Under the National Defense Authorization Act, US law mandates sanctions against proven MTCR violators. Reports in the Washington press claimed that US intelligence had indeed found missiles in Pakistan, but that the information, apparently, was not solid enough to trigger sanctions. Based on numerous leaks, readers of both The Washington Times and The Washington Post learned that intelligence had failed to convince the Department of State of the missiles’ existence. “Spy satellites,” the press announced, were unable to “confirm” the presence of such missiles. The message from the press coverage was, in effect, that any nation—such as Pakistan or other signatories to the MTCR who sought to circumvent its terms— could avert US sanctions if they neutralized intelligence by shielding missiles from satellite observation. These articles not only suggested to Pakistan and China that some key denial measures were succeeding, but also spelled out specific countermeasures that other potential violators could take to prevent US intelligence from satisfying the standards needed for sanctions. US imaging capabilities are a favorite press topic. An example is leaked intelligence about India’s nuclear program in the mid-1990s. </w:t>
      </w:r>
      <w:r w:rsidRPr="00D476CE">
        <w:rPr>
          <w:rStyle w:val="StyleUnderline"/>
        </w:rPr>
        <w:t>Unauthorized disclosures about issues such as this have revealed to our adversaries, directly and indirectly, unique elements that underpin our analytic tradecraft.</w:t>
      </w:r>
      <w:r>
        <w:rPr>
          <w:rStyle w:val="StyleUnderline"/>
        </w:rPr>
        <w:t xml:space="preserve"> </w:t>
      </w:r>
      <w:r w:rsidRPr="00D476CE">
        <w:rPr>
          <w:rStyle w:val="StyleUnderline"/>
        </w:rPr>
        <w:t>Thoughtful manipulation by adversaries</w:t>
      </w:r>
      <w:r w:rsidRPr="00493DD8">
        <w:rPr>
          <w:sz w:val="16"/>
        </w:rPr>
        <w:t xml:space="preserve">, as well as friends, of such </w:t>
      </w:r>
      <w:r w:rsidRPr="00D476CE">
        <w:rPr>
          <w:rStyle w:val="StyleUnderline"/>
        </w:rPr>
        <w:t>knowledge exposed in the press impairs our ability to provide policymakers with timely intelligence before they are taken by surprise—as happened when the Intelligence Community failed to warn of the Indian nuclear tests in May 1998</w:t>
      </w:r>
      <w:r w:rsidRPr="00493DD8">
        <w:rPr>
          <w:sz w:val="16"/>
        </w:rPr>
        <w:t xml:space="preserve">.6 In addition, </w:t>
      </w:r>
      <w:r w:rsidRPr="00D476CE">
        <w:rPr>
          <w:rStyle w:val="StyleUnderline"/>
        </w:rPr>
        <w:t>effective intelligence depends on cooperative relationships with friendly governments and individuals who trust the U</w:t>
      </w:r>
      <w:r w:rsidRPr="00493DD8">
        <w:rPr>
          <w:sz w:val="16"/>
        </w:rPr>
        <w:t xml:space="preserve">nited </w:t>
      </w:r>
      <w:r w:rsidRPr="00D476CE">
        <w:rPr>
          <w:rStyle w:val="StyleUnderline"/>
        </w:rPr>
        <w:t>S</w:t>
      </w:r>
      <w:r w:rsidRPr="00493DD8">
        <w:rPr>
          <w:sz w:val="16"/>
        </w:rPr>
        <w:t xml:space="preserve">tates </w:t>
      </w:r>
      <w:r w:rsidRPr="00D476CE">
        <w:rPr>
          <w:rStyle w:val="StyleUnderline"/>
        </w:rPr>
        <w:t>to protect their confidences</w:t>
      </w:r>
      <w:r w:rsidRPr="00493DD8">
        <w:rPr>
          <w:sz w:val="16"/>
        </w:rPr>
        <w:t xml:space="preserve">. </w:t>
      </w:r>
      <w:r w:rsidRPr="00D476CE">
        <w:rPr>
          <w:rStyle w:val="StyleUnderline"/>
        </w:rPr>
        <w:t>Press disclosure</w:t>
      </w:r>
      <w:r w:rsidRPr="00493DD8">
        <w:rPr>
          <w:sz w:val="16"/>
        </w:rPr>
        <w:t>s can—and sometimes do—</w:t>
      </w:r>
      <w:r w:rsidRPr="00D476CE">
        <w:rPr>
          <w:rStyle w:val="StyleUnderline"/>
        </w:rPr>
        <w:t>undermine these relationships</w:t>
      </w:r>
      <w:r w:rsidRPr="00493DD8">
        <w:rPr>
          <w:sz w:val="16"/>
        </w:rPr>
        <w:t xml:space="preserve">, </w:t>
      </w:r>
      <w:r w:rsidRPr="00D476CE">
        <w:rPr>
          <w:rStyle w:val="StyleUnderline"/>
        </w:rPr>
        <w:t>making both governments and individuals reluctant to share information,</w:t>
      </w:r>
      <w:r w:rsidRPr="00493DD8">
        <w:rPr>
          <w:sz w:val="16"/>
        </w:rPr>
        <w:t xml:space="preserve"> thereby </w:t>
      </w:r>
      <w:r w:rsidRPr="00D476CE">
        <w:rPr>
          <w:rStyle w:val="StyleUnderline"/>
        </w:rPr>
        <w:t xml:space="preserve">inhibiting intelligence support crucial to informed policymaking, counterterrorist efforts, and, </w:t>
      </w:r>
      <w:r w:rsidRPr="00493DD8">
        <w:rPr>
          <w:sz w:val="16"/>
        </w:rPr>
        <w:t xml:space="preserve">when necessary, </w:t>
      </w:r>
      <w:r w:rsidRPr="00D476CE">
        <w:rPr>
          <w:rStyle w:val="StyleUnderline"/>
        </w:rPr>
        <w:t>military operations.</w:t>
      </w:r>
      <w:r>
        <w:rPr>
          <w:rStyle w:val="StyleUnderline"/>
        </w:rPr>
        <w:t xml:space="preserve"> </w:t>
      </w:r>
      <w:r w:rsidRPr="00493DD8">
        <w:rPr>
          <w:sz w:val="16"/>
        </w:rPr>
        <w:t xml:space="preserve">In 1998, </w:t>
      </w:r>
      <w:r w:rsidRPr="00D476CE">
        <w:rPr>
          <w:rStyle w:val="StyleUnderline"/>
        </w:rPr>
        <w:t>for example</w:t>
      </w:r>
      <w:r w:rsidRPr="00493DD8">
        <w:rPr>
          <w:sz w:val="16"/>
        </w:rPr>
        <w:t xml:space="preserve">, newspaper reports provided lengthy coverage of </w:t>
      </w:r>
      <w:r w:rsidRPr="00D476CE">
        <w:rPr>
          <w:rStyle w:val="StyleUnderline"/>
        </w:rPr>
        <w:t>UNSCOM,</w:t>
      </w:r>
      <w:r w:rsidRPr="00493DD8">
        <w:rPr>
          <w:sz w:val="16"/>
        </w:rPr>
        <w:t xml:space="preserve"> the UN Special Commission charged with inspecting Iraq’s weapons of mass destruction (WMD) facilities following the Gulf war. These reports were widely cited in subsequent worldwide media coverage. Although the articles contained many inaccuracies, </w:t>
      </w:r>
      <w:r w:rsidRPr="00D476CE">
        <w:rPr>
          <w:rStyle w:val="StyleUnderline"/>
        </w:rPr>
        <w:t>information</w:t>
      </w:r>
      <w:r w:rsidRPr="00493DD8">
        <w:rPr>
          <w:sz w:val="16"/>
        </w:rPr>
        <w:t xml:space="preserve"> in them </w:t>
      </w:r>
      <w:r w:rsidRPr="00D476CE">
        <w:rPr>
          <w:rStyle w:val="StyleUnderline"/>
        </w:rPr>
        <w:t>interfered with the US government’s ability to aggressively pursue its policy on Iraqi weapons inspections</w:t>
      </w:r>
      <w:r w:rsidRPr="00493DD8">
        <w:rPr>
          <w:sz w:val="16"/>
        </w:rPr>
        <w:t xml:space="preserve">. </w:t>
      </w:r>
      <w:r w:rsidRPr="00D476CE">
        <w:rPr>
          <w:rStyle w:val="StyleUnderline"/>
        </w:rPr>
        <w:t xml:space="preserve">Other serious leaks </w:t>
      </w:r>
      <w:r w:rsidRPr="00493DD8">
        <w:rPr>
          <w:sz w:val="16"/>
        </w:rPr>
        <w:t xml:space="preserve">clearly </w:t>
      </w:r>
      <w:r w:rsidRPr="00D476CE">
        <w:rPr>
          <w:rStyle w:val="StyleUnderline"/>
        </w:rPr>
        <w:t>have degraded Washington’s ability to obtain intelligence on Iraq</w:t>
      </w:r>
      <w:r w:rsidRPr="00493DD8">
        <w:rPr>
          <w:sz w:val="16"/>
        </w:rPr>
        <w:t xml:space="preserve">. Damaging press disclosures based on imagery-derived intelligence on Iraq have included the movement of missile systems, the construction of a new command and control network, and the dispersal of WMD equipment following the 11 September 2001 terrorist attacks in New York and Washington. </w:t>
      </w:r>
      <w:r w:rsidRPr="00D476CE">
        <w:rPr>
          <w:rStyle w:val="StyleUnderline"/>
        </w:rPr>
        <w:t>Terrorists feed on leaks</w:t>
      </w:r>
      <w:r w:rsidRPr="00493DD8">
        <w:rPr>
          <w:sz w:val="16"/>
        </w:rPr>
        <w:t xml:space="preserve">. </w:t>
      </w:r>
      <w:r w:rsidRPr="00D476CE">
        <w:rPr>
          <w:rStyle w:val="StyleUnderline"/>
        </w:rPr>
        <w:t xml:space="preserve">Through their investigations into whether the 9/11 attacks resulted from intelligence failure, Congress and the special Commission </w:t>
      </w:r>
      <w:r w:rsidRPr="00493DD8">
        <w:rPr>
          <w:sz w:val="16"/>
        </w:rPr>
        <w:t xml:space="preserve">will </w:t>
      </w:r>
      <w:r w:rsidRPr="00D476CE">
        <w:rPr>
          <w:rStyle w:val="StyleUnderline"/>
        </w:rPr>
        <w:t xml:space="preserve">learn that important intelligence collection capabilities </w:t>
      </w:r>
      <w:r w:rsidRPr="00493DD8">
        <w:rPr>
          <w:sz w:val="16"/>
        </w:rPr>
        <w:t>against Osama bin Laden and al-Qaida w</w:t>
      </w:r>
      <w:r w:rsidRPr="00D476CE">
        <w:rPr>
          <w:rStyle w:val="StyleUnderline"/>
        </w:rPr>
        <w:t>ere lost in the several years preceding September 2001</w:t>
      </w:r>
      <w:r w:rsidRPr="00493DD8">
        <w:rPr>
          <w:sz w:val="16"/>
        </w:rPr>
        <w:t xml:space="preserve">. With the concurrence of NSA, the White House officially released just one of these. As press spokesman Ari Fleischer explained: And let me give you a specific example why, in our democracy and in our open system, it is vital that certain information remain secret. In 1998, for example, as a result of an inappropriate leak of NSA information, it was revealed about NSA being able to listen to Osama bin Laden on his satellite phone. As a result of the disclosure, he stopped using it. As a result of the public disclosure, the United States was denied the opportunity to monitor and gain information that could have been very valuable for protecting our country.7 What the public cannot easily know, because the overwhelming bulk of this intelligence must necessarily remain classified, is that the bin Laden example cited here is just the tip of the iceberg. </w:t>
      </w:r>
      <w:r w:rsidRPr="00D476CE">
        <w:rPr>
          <w:rStyle w:val="StyleUnderline"/>
        </w:rPr>
        <w:t>In recent years, all intelligence agencies</w:t>
      </w:r>
      <w:r w:rsidRPr="00493DD8">
        <w:rPr>
          <w:sz w:val="16"/>
        </w:rPr>
        <w:t>—CIA, NSA, NIMA, NRO, and the Defense Intelligence Agency, to cite just the larger ones—</w:t>
      </w:r>
      <w:r w:rsidRPr="00D476CE">
        <w:rPr>
          <w:rStyle w:val="StyleUnderline"/>
        </w:rPr>
        <w:t>have lost important collection capabilities, including against high-value terrorist targets.</w:t>
      </w:r>
      <w:r>
        <w:rPr>
          <w:rStyle w:val="StyleUnderline"/>
        </w:rPr>
        <w:t xml:space="preserve"> </w:t>
      </w:r>
      <w:r w:rsidRPr="00D476CE">
        <w:rPr>
          <w:rStyle w:val="StyleUnderline"/>
        </w:rPr>
        <w:t>These losses have impaired human operations, signals intelligence, and imagery collection.</w:t>
      </w:r>
      <w:r>
        <w:rPr>
          <w:rStyle w:val="StyleUnderline"/>
        </w:rPr>
        <w:t xml:space="preserve"> </w:t>
      </w:r>
      <w:r w:rsidRPr="00D476CE">
        <w:rPr>
          <w:rStyle w:val="StyleUnderline"/>
        </w:rPr>
        <w:t>And they have deprived analysts and policymakers of critical information, unavailable elsewhere, that they should have had.</w:t>
      </w:r>
    </w:p>
    <w:p w14:paraId="458F432E" w14:textId="77777777" w:rsidR="009D4107" w:rsidRPr="00FA5357" w:rsidRDefault="009D4107" w:rsidP="009D4107">
      <w:pPr>
        <w:pStyle w:val="Heading4"/>
      </w:pPr>
      <w:r>
        <w:t xml:space="preserve">Leaks damage intelligence capabilities </w:t>
      </w:r>
    </w:p>
    <w:p w14:paraId="24111F4B" w14:textId="77777777" w:rsidR="009D4107" w:rsidRPr="00493DD8" w:rsidRDefault="009D4107" w:rsidP="009D4107">
      <w:r>
        <w:rPr>
          <w:rFonts w:cs="Calibri"/>
        </w:rPr>
        <w:t xml:space="preserve">Roseanne </w:t>
      </w:r>
      <w:r w:rsidRPr="00FA5357">
        <w:rPr>
          <w:rStyle w:val="Style13ptBold"/>
        </w:rPr>
        <w:t>Sessa</w:t>
      </w:r>
      <w:r>
        <w:rPr>
          <w:rFonts w:cs="Calibri"/>
          <w:b/>
          <w:bCs/>
          <w:sz w:val="26"/>
          <w:szCs w:val="26"/>
        </w:rPr>
        <w:t xml:space="preserve">, </w:t>
      </w:r>
      <w:r>
        <w:rPr>
          <w:rFonts w:cs="Calibri"/>
        </w:rPr>
        <w:t xml:space="preserve">judicial clerk and Seton Hall University School of Law, </w:t>
      </w:r>
      <w:r w:rsidRPr="00FA5357">
        <w:rPr>
          <w:rStyle w:val="Style13ptBold"/>
        </w:rPr>
        <w:t>2014</w:t>
      </w:r>
      <w:r>
        <w:rPr>
          <w:rFonts w:cs="Calibri"/>
          <w:b/>
          <w:bCs/>
          <w:sz w:val="26"/>
          <w:szCs w:val="26"/>
        </w:rPr>
        <w:t xml:space="preserve"> </w:t>
      </w:r>
      <w:r>
        <w:rPr>
          <w:rFonts w:cs="Calibri"/>
        </w:rPr>
        <w:t>[“The culture of leaks has to change", but at what expense to congressional oversight of the Executive Branch? An examination of Title V of the Intelligence Authorization Act for Fiscal Year 2013.</w:t>
      </w:r>
      <w:proofErr w:type="gramStart"/>
      <w:r>
        <w:rPr>
          <w:rFonts w:cs="Calibri"/>
        </w:rPr>
        <w:t>”,</w:t>
      </w:r>
      <w:proofErr w:type="gramEnd"/>
      <w:r>
        <w:rPr>
          <w:rFonts w:cs="Calibri"/>
        </w:rPr>
        <w:t xml:space="preserve"> Law School Student Scholarship, http://scholarship.shu.edu/cgi/viewcontent.cgi?article=1617&amp;context=student_scholarship] ml</w:t>
      </w:r>
    </w:p>
    <w:p w14:paraId="3FEA4315" w14:textId="77777777" w:rsidR="009D4107" w:rsidRPr="00D46BBD" w:rsidRDefault="009D4107" w:rsidP="009D4107"/>
    <w:p w14:paraId="191C575F" w14:textId="77777777" w:rsidR="009D4107" w:rsidRDefault="009D4107" w:rsidP="009D4107">
      <w:r>
        <w:t xml:space="preserve">Most discussions about intelligence leaks revolve around the government regulating the flow of national security information.6 </w:t>
      </w:r>
      <w:proofErr w:type="gramStart"/>
      <w:r>
        <w:t>This</w:t>
      </w:r>
      <w:proofErr w:type="gramEnd"/>
      <w:r>
        <w:t xml:space="preserve"> is because the government has a substantial interest in protecting the national security of the country.7 As such, the "executive and legislative branches of government have elaborate machinery for protecting the confidentiality of information used in policymaking and administration?" A leak by a government employee is considered "the release, of outside official public information channels, of previously undisclosed information. Leaks can either be classified as authorized or unauthorized." An authorized leak is defined as "an established part </w:t>
      </w:r>
      <w:r>
        <w:lastRenderedPageBreak/>
        <w:t xml:space="preserve">of "while an unauthorized leak is said to "[occur] when in government policy employee makes public information that her superiors and the government information machinery have chosen not to disclose."'2 Whether a leak is authorized or unauthorized, those that are disseminated to the public by the media are an important source of political news and </w:t>
      </w:r>
      <w:r w:rsidRPr="00D46BBD">
        <w:t>are likewise an effective means of inï¬‚uencing government policy." This note will focus in particular</w:t>
      </w:r>
      <w:r>
        <w:t xml:space="preserve"> on the consequences of unauthorized leaks. In 2009, </w:t>
      </w:r>
      <w:r w:rsidRPr="00D46BBD">
        <w:rPr>
          <w:rStyle w:val="StyleUnderline"/>
        </w:rPr>
        <w:t>Former Director of National Intelligence</w:t>
      </w:r>
      <w:r>
        <w:t xml:space="preserve">, Dennis </w:t>
      </w:r>
      <w:r w:rsidRPr="00D46BBD">
        <w:rPr>
          <w:rStyle w:val="StyleUnderline"/>
        </w:rPr>
        <w:t xml:space="preserve">Blair, wrote a memorandum </w:t>
      </w:r>
      <w:r>
        <w:t xml:space="preserve">to the directors of the sixteen United States Intelligence Community Agencies." In this memorandum, </w:t>
      </w:r>
      <w:r w:rsidRPr="00D46BBD">
        <w:rPr>
          <w:rStyle w:val="StyleUnderline"/>
        </w:rPr>
        <w:t>Blair discussed the severe consequences posed by the unauthorized disclosure of classified information</w:t>
      </w:r>
      <w:r>
        <w:t>." He noted that "</w:t>
      </w:r>
      <w:r w:rsidRPr="00D46BBD">
        <w:rPr>
          <w:rStyle w:val="StyleUnderline"/>
        </w:rPr>
        <w:t xml:space="preserve">disclosures of classified information, including 'leaks' to the media can compromise sensitive sources and </w:t>
      </w:r>
      <w:proofErr w:type="gramStart"/>
      <w:r w:rsidRPr="00D46BBD">
        <w:rPr>
          <w:rStyle w:val="StyleUnderline"/>
        </w:rPr>
        <w:t>methods.</w:t>
      </w:r>
      <w:proofErr w:type="gramEnd"/>
      <w:r w:rsidRPr="00D46BBD">
        <w:rPr>
          <w:rStyle w:val="StyleUnderline"/>
        </w:rPr>
        <w:t xml:space="preserve"> . .and may allow our adversaries to learn about, deny, counteract, and deceive our intelligence collection methods, leading to the loss of critical capabilities, resources, and even lives.</w:t>
      </w:r>
      <w:r>
        <w:t xml:space="preserve">""' Blair further noted that over recent years, </w:t>
      </w:r>
      <w:r w:rsidRPr="00D46BBD">
        <w:rPr>
          <w:rStyle w:val="StyleUnderline"/>
        </w:rPr>
        <w:t xml:space="preserve">unauthorized disclosures have impaired the ability of the Intelligence Community to accomplish its mission and support its national security objectives." </w:t>
      </w:r>
      <w:r w:rsidRPr="00D46BBD">
        <w:t xml:space="preserve">While these </w:t>
      </w:r>
      <w:r w:rsidRPr="00D46BBD">
        <w:rPr>
          <w:rStyle w:val="StyleUnderline"/>
        </w:rPr>
        <w:t>unauthorized disclosures have the potential to jeopardize national security,</w:t>
      </w:r>
      <w:r>
        <w:t xml:space="preserve"> Congress also utilizes the media as a way to exercise oversight of the Executive Branch, which will be discussed in the following section.</w:t>
      </w:r>
    </w:p>
    <w:p w14:paraId="41966ACA" w14:textId="77777777" w:rsidR="009D4107" w:rsidRPr="004F7F44" w:rsidRDefault="009D4107" w:rsidP="004F7F44"/>
    <w:p w14:paraId="14A31428" w14:textId="53505EEA" w:rsidR="006B301E" w:rsidRDefault="006B301E" w:rsidP="00EE459D">
      <w:pPr>
        <w:pStyle w:val="Heading3"/>
      </w:pPr>
      <w:r>
        <w:lastRenderedPageBreak/>
        <w:t xml:space="preserve">Internal Link – </w:t>
      </w:r>
      <w:r w:rsidR="004F7F44">
        <w:t>Recruiting</w:t>
      </w:r>
      <w:r>
        <w:t xml:space="preserve"> </w:t>
      </w:r>
      <w:proofErr w:type="gramStart"/>
      <w:r>
        <w:t>k2</w:t>
      </w:r>
      <w:proofErr w:type="gramEnd"/>
      <w:r>
        <w:t xml:space="preserve"> intel</w:t>
      </w:r>
    </w:p>
    <w:p w14:paraId="57BF4549" w14:textId="77777777" w:rsidR="004F7F44" w:rsidRDefault="004F7F44" w:rsidP="004F7F44">
      <w:pPr>
        <w:pStyle w:val="Heading4"/>
      </w:pPr>
      <w:r>
        <w:t xml:space="preserve">Personnel quality in </w:t>
      </w:r>
      <w:proofErr w:type="gramStart"/>
      <w:r>
        <w:t>intel</w:t>
      </w:r>
      <w:proofErr w:type="gramEnd"/>
      <w:r>
        <w:t xml:space="preserve"> crucial to address all global threats – this outweighs specific scenarios</w:t>
      </w:r>
    </w:p>
    <w:p w14:paraId="5FD1EF23" w14:textId="77777777" w:rsidR="004F7F44" w:rsidRDefault="004F7F44" w:rsidP="004F7F44">
      <w:r w:rsidRPr="00920B7D">
        <w:rPr>
          <w:rStyle w:val="Style13ptBold"/>
        </w:rPr>
        <w:t>Ellkson 13</w:t>
      </w:r>
      <w:r>
        <w:t xml:space="preserve"> To introduce our speaker today is Admiral David Ellison. He’s a 34 - year career Navy officer, then went on the become president of New Mexico Military Institute u ntil he came to what is now NIU and what was then the Defense Intelligence University in 2009. He’s a graduate of the U.S. Naval Academy at Annapolis and has a Ph.D. from Pennsylvania State University.</w:t>
      </w:r>
    </w:p>
    <w:p w14:paraId="13D007F4" w14:textId="77777777" w:rsidR="004F7F44" w:rsidRDefault="004F7F44" w:rsidP="004F7F44"/>
    <w:p w14:paraId="2ECDE73F" w14:textId="77777777" w:rsidR="004F7F44" w:rsidRPr="00920B7D" w:rsidRDefault="004F7F44" w:rsidP="004F7F44">
      <w:r>
        <w:t xml:space="preserve">ADMIRAL ELLISON: Good afternoon, ladies and gentle men. </w:t>
      </w:r>
      <w:r w:rsidRPr="004F7F44">
        <w:rPr>
          <w:rStyle w:val="StyleUnderline"/>
        </w:rPr>
        <w:t xml:space="preserve">One need only span the globe to readily observe the complexity and </w:t>
      </w:r>
      <w:proofErr w:type="gramStart"/>
      <w:r w:rsidRPr="004F7F44">
        <w:rPr>
          <w:rStyle w:val="StyleUnderline"/>
        </w:rPr>
        <w:t>instability ,</w:t>
      </w:r>
      <w:proofErr w:type="gramEnd"/>
      <w:r w:rsidRPr="004F7F44">
        <w:rPr>
          <w:rStyle w:val="StyleUnderline"/>
        </w:rPr>
        <w:t xml:space="preserve"> and the uncertainty , that characterizes today’s global security environment. The challenge of preventing </w:t>
      </w:r>
      <w:r>
        <w:t xml:space="preserve">the </w:t>
      </w:r>
      <w:r w:rsidRPr="004F7F44">
        <w:rPr>
          <w:rStyle w:val="StyleUnderline"/>
        </w:rPr>
        <w:t>prolif</w:t>
      </w:r>
      <w:r>
        <w:t xml:space="preserve">eration of weapons of mass destruction, the challenge of defining and </w:t>
      </w:r>
      <w:r w:rsidRPr="004F7F44">
        <w:rPr>
          <w:rStyle w:val="StyleUnderline"/>
        </w:rPr>
        <w:t>combating the cyber threat and</w:t>
      </w:r>
      <w:r>
        <w:t xml:space="preserve"> the challenge of </w:t>
      </w:r>
      <w:r w:rsidRPr="004F7F44">
        <w:rPr>
          <w:rStyle w:val="StyleUnderline"/>
        </w:rPr>
        <w:t>defending against the danger posed by ever - present terrorists combine to characterize an immensely complex national security environment</w:t>
      </w:r>
      <w:r>
        <w:t xml:space="preserve">. Instability is evidenced by events such as those sur rounding the Arab Spring and the recent turmoil in the countries of Syria and Egypt. Together </w:t>
      </w:r>
      <w:r w:rsidRPr="002C5947">
        <w:rPr>
          <w:rStyle w:val="StyleUnderline"/>
        </w:rPr>
        <w:t xml:space="preserve">this complexity, this boundless regional </w:t>
      </w:r>
      <w:proofErr w:type="gramStart"/>
      <w:r w:rsidRPr="002C5947">
        <w:rPr>
          <w:rStyle w:val="StyleUnderline"/>
        </w:rPr>
        <w:t>instability ,</w:t>
      </w:r>
      <w:proofErr w:type="gramEnd"/>
      <w:r w:rsidRPr="002C5947">
        <w:rPr>
          <w:rStyle w:val="StyleUnderline"/>
        </w:rPr>
        <w:t xml:space="preserve"> define a future of extreme uncertainty. This is a national security environment that demands an intelligen </w:t>
      </w:r>
      <w:proofErr w:type="gramStart"/>
      <w:r w:rsidRPr="002C5947">
        <w:rPr>
          <w:rStyle w:val="StyleUnderline"/>
        </w:rPr>
        <w:t>ce</w:t>
      </w:r>
      <w:proofErr w:type="gramEnd"/>
      <w:r w:rsidRPr="002C5947">
        <w:rPr>
          <w:rStyle w:val="StyleUnderline"/>
        </w:rPr>
        <w:t xml:space="preserve"> professional with unique characteristics. Protecting and defending our national security interests requires intelligence professionals who are adaptive, agile, and forward </w:t>
      </w:r>
      <w:proofErr w:type="gramStart"/>
      <w:r w:rsidRPr="002C5947">
        <w:rPr>
          <w:rStyle w:val="StyleUnderline"/>
        </w:rPr>
        <w:t>thinking ,</w:t>
      </w:r>
      <w:proofErr w:type="gramEnd"/>
      <w:r w:rsidRPr="002C5947">
        <w:rPr>
          <w:rStyle w:val="StyleUnderline"/>
        </w:rPr>
        <w:t xml:space="preserve"> ever endeavoring to anticipate the future, anticipating the future rat her than reacting to the future.</w:t>
      </w:r>
      <w:r>
        <w:t xml:space="preserve"> </w:t>
      </w:r>
      <w:r w:rsidRPr="002C5947">
        <w:rPr>
          <w:rStyle w:val="StyleUnderline"/>
        </w:rPr>
        <w:t xml:space="preserve">It is no longer enough to focus attention on one area to the exclusion of others. Intelligence professionals no longer have the luxury of slowly and deliberately refocusing their attentions, and no longer can they succeed as </w:t>
      </w:r>
      <w:proofErr w:type="gramStart"/>
      <w:r w:rsidRPr="002C5947">
        <w:rPr>
          <w:rStyle w:val="StyleUnderline"/>
        </w:rPr>
        <w:t>an intelligence</w:t>
      </w:r>
      <w:proofErr w:type="gramEnd"/>
      <w:r w:rsidRPr="002C5947">
        <w:rPr>
          <w:rStyle w:val="StyleUnderline"/>
        </w:rPr>
        <w:t xml:space="preserve"> professional with just understanding the past and the present.</w:t>
      </w:r>
      <w:r>
        <w:t xml:space="preserve"> Today’s intelligence professional must be able to anticipate future events. Preparing intelligence professionals capable of meeting such an enormous challenge demands tha t we place them in an environment that fosters creativity and innovation and one in which exploration, collaboration, and integration are commonplace.</w:t>
      </w:r>
    </w:p>
    <w:p w14:paraId="2967489C" w14:textId="77777777" w:rsidR="006B301E" w:rsidRDefault="006B301E" w:rsidP="006B301E"/>
    <w:p w14:paraId="360FA19E" w14:textId="77777777" w:rsidR="006B301E" w:rsidRDefault="006B301E" w:rsidP="006B301E">
      <w:pPr>
        <w:pStyle w:val="Heading4"/>
      </w:pPr>
      <w:r>
        <w:t xml:space="preserve">Understaffing makes counter </w:t>
      </w:r>
      <w:proofErr w:type="gramStart"/>
      <w:r>
        <w:t>intel</w:t>
      </w:r>
      <w:proofErr w:type="gramEnd"/>
      <w:r>
        <w:t xml:space="preserve"> ineffective and outdated – makes intelligence programs useless</w:t>
      </w:r>
    </w:p>
    <w:p w14:paraId="10B7FBC6" w14:textId="77777777" w:rsidR="006B301E" w:rsidRPr="00916104" w:rsidRDefault="006B301E" w:rsidP="006B301E">
      <w:pPr>
        <w:rPr>
          <w:b/>
          <w:bCs/>
          <w:sz w:val="26"/>
        </w:rPr>
      </w:pPr>
      <w:r w:rsidRPr="008364EA">
        <w:rPr>
          <w:rStyle w:val="Style13ptBold"/>
        </w:rPr>
        <w:t xml:space="preserve">Markon and Nakashima </w:t>
      </w:r>
      <w:r>
        <w:rPr>
          <w:rStyle w:val="Style13ptBold"/>
        </w:rPr>
        <w:t>’</w:t>
      </w:r>
      <w:r w:rsidRPr="008364EA">
        <w:rPr>
          <w:rStyle w:val="Style13ptBold"/>
        </w:rPr>
        <w:t>14</w:t>
      </w:r>
      <w:r>
        <w:rPr>
          <w:rStyle w:val="Style13ptBold"/>
        </w:rPr>
        <w:t xml:space="preserve"> </w:t>
      </w:r>
      <w:r w:rsidRPr="00916104">
        <w:t>(Jerry and Ellen, Reporters for Washington Post, “Top-level turnover makes it harder for DHS to stay on top of evolving threats,” http://www.washingtonpost.com/politics/top-level-turnover-makes-it-harder-for-dhs-to-stay-on-top-of-evolving-threats/2014/09/21/ca7919a6-39d7-11e4-9c9f-ebb47272e40e_story.html)</w:t>
      </w:r>
    </w:p>
    <w:p w14:paraId="7D429871" w14:textId="77777777" w:rsidR="006B301E" w:rsidRPr="00916104" w:rsidRDefault="006B301E" w:rsidP="006B301E">
      <w:r w:rsidRPr="00916104">
        <w:t>A bipartisan Senate study in 2012 concluded that</w:t>
      </w:r>
      <w:r w:rsidRPr="00916104">
        <w:rPr>
          <w:rStyle w:val="StyleUnderline"/>
        </w:rPr>
        <w:t xml:space="preserve"> understaffing and turnover in the DHS intelligence office were contributing to dangerous delays.</w:t>
      </w:r>
      <w:r>
        <w:t xml:space="preserve"> The study found that </w:t>
      </w:r>
      <w:r w:rsidRPr="00916104">
        <w:rPr>
          <w:rStyle w:val="StyleUnderline"/>
        </w:rPr>
        <w:t xml:space="preserve">hundreds of reports being prepared by intelligence analysts working with state and local officials on counterterrorism were being released months late, at times based on outdated information. </w:t>
      </w:r>
    </w:p>
    <w:p w14:paraId="4E5F38B7" w14:textId="77777777" w:rsidR="006B301E" w:rsidRPr="006B301E" w:rsidRDefault="006B301E" w:rsidP="006B301E"/>
    <w:p w14:paraId="5CDE82D2" w14:textId="77777777" w:rsidR="00FA637A" w:rsidRDefault="00FA637A" w:rsidP="00EE459D">
      <w:pPr>
        <w:pStyle w:val="Heading3"/>
      </w:pPr>
      <w:r>
        <w:lastRenderedPageBreak/>
        <w:t xml:space="preserve">Internal Link – NSA </w:t>
      </w:r>
      <w:proofErr w:type="gramStart"/>
      <w:r>
        <w:t>k2</w:t>
      </w:r>
      <w:proofErr w:type="gramEnd"/>
      <w:r>
        <w:t xml:space="preserve"> intel</w:t>
      </w:r>
    </w:p>
    <w:p w14:paraId="5F4D9B7D" w14:textId="77777777" w:rsidR="00FA637A" w:rsidRDefault="00FA637A" w:rsidP="00FA637A"/>
    <w:p w14:paraId="3F52E526" w14:textId="77777777" w:rsidR="00FA637A" w:rsidRDefault="00FA637A" w:rsidP="00FA637A">
      <w:pPr>
        <w:pStyle w:val="Heading4"/>
      </w:pPr>
      <w:r>
        <w:t xml:space="preserve">The NSA is the core of U.S </w:t>
      </w:r>
      <w:proofErr w:type="gramStart"/>
      <w:r>
        <w:t>intel</w:t>
      </w:r>
      <w:proofErr w:type="gramEnd"/>
    </w:p>
    <w:p w14:paraId="6A2DBB5E" w14:textId="77777777" w:rsidR="00FA637A" w:rsidRPr="00095636" w:rsidRDefault="00FA637A" w:rsidP="00FA637A">
      <w:r w:rsidRPr="00624566">
        <w:rPr>
          <w:rStyle w:val="Style13ptBold"/>
        </w:rPr>
        <w:t>McLaughlin 14</w:t>
      </w:r>
      <w:r>
        <w:t xml:space="preserve"> (John, a nonresident senior fellow in the Center for 21st Century Security and Intelligence and the Center for Middle East Policy in the Foreign Policy program at Brookings. A former deputy director for intelligence at the Central Intelligence Agency, he is an expert in counterterrorism, intelligence policy and proliferation issues, 1/2/14, “NSA intelligence-gathering programs keep us safe”, https://www.washingtonpost.com/opinions/nsa-intelligence-gathering-programs-keep-us-safe/2014/01/02/0fd51b22-7173-11e3-8b3f-b1666705ca3b_</w:t>
      </w:r>
      <w:proofErr w:type="gramStart"/>
      <w:r>
        <w:t>story.html)TT</w:t>
      </w:r>
      <w:proofErr w:type="gramEnd"/>
    </w:p>
    <w:p w14:paraId="7779F9CF" w14:textId="77777777" w:rsidR="00FA637A" w:rsidRDefault="00FA637A" w:rsidP="00FA637A">
      <w:pPr>
        <w:rPr>
          <w:rStyle w:val="Emphasis"/>
        </w:rPr>
      </w:pPr>
      <w:r w:rsidRPr="00A213D0">
        <w:rPr>
          <w:sz w:val="22"/>
          <w:u w:val="single"/>
        </w:rPr>
        <w:t>It’s time we all came to our senses about the</w:t>
      </w:r>
      <w:r w:rsidRPr="00A213D0">
        <w:rPr>
          <w:sz w:val="16"/>
        </w:rPr>
        <w:t xml:space="preserve"> National Security Agency </w:t>
      </w:r>
      <w:r w:rsidRPr="00A213D0">
        <w:rPr>
          <w:sz w:val="22"/>
          <w:u w:val="single"/>
        </w:rPr>
        <w:t>(NSA).</w:t>
      </w:r>
      <w:r w:rsidRPr="00A213D0">
        <w:rPr>
          <w:sz w:val="16"/>
        </w:rPr>
        <w:t xml:space="preserve"> If it is true, as many allege, that the United States went a little </w:t>
      </w:r>
      <w:proofErr w:type="gramStart"/>
      <w:r w:rsidRPr="00A213D0">
        <w:rPr>
          <w:sz w:val="16"/>
        </w:rPr>
        <w:t>nuts</w:t>
      </w:r>
      <w:proofErr w:type="gramEnd"/>
      <w:r w:rsidRPr="00A213D0">
        <w:rPr>
          <w:sz w:val="16"/>
        </w:rPr>
        <w:t xml:space="preserve"> in its all-out pursuit of al-Qaeda after the Sept. 11, 2001, attacks, it is equally true that we are going a little nuts again in our dogged pursuit of the post-Snowden NSA</w:t>
      </w:r>
      <w:r w:rsidRPr="00A213D0">
        <w:rPr>
          <w:sz w:val="22"/>
          <w:u w:val="single"/>
        </w:rPr>
        <w:t>. Those who advocate sharply limiting the agency’s activities ought to consider that its work is the very foundation of U.S. intelligence.</w:t>
      </w:r>
      <w:r w:rsidRPr="00A213D0">
        <w:rPr>
          <w:sz w:val="16"/>
        </w:rPr>
        <w:t xml:space="preserve"> I don’t mean to diminish the role of other intelligence agencies, and I say this as a 30-year veteran of the Central Intelligence Agency who is “CIA” through and through. But </w:t>
      </w:r>
      <w:r w:rsidRPr="00A213D0">
        <w:rPr>
          <w:sz w:val="22"/>
          <w:u w:val="single"/>
        </w:rPr>
        <w:t>in most cases, the NSA is the starting point for determining what holes need to be filled through other means of intelligence-collection. That’s because its information on foreign developments is so comprehensive and generally so reliable. It is the core of intelligence support to U.S. troops in battle</w:t>
      </w:r>
      <w:r w:rsidRPr="00A213D0">
        <w:rPr>
          <w:sz w:val="16"/>
        </w:rPr>
        <w:t>. Any efforts to “rein in” the agency must allow for the possibility that change risks serious damage to U.S. security and the country’s ability to navigate in an increasingly uncertain world</w:t>
      </w:r>
      <w:r w:rsidRPr="00A213D0">
        <w:rPr>
          <w:rStyle w:val="Emphasis"/>
        </w:rPr>
        <w:t>. The presumption that the NSA “spies” on Americans should also be challenged</w:t>
      </w:r>
      <w:r w:rsidRPr="00A213D0">
        <w:rPr>
          <w:sz w:val="16"/>
        </w:rPr>
        <w:t xml:space="preserve">. In my experience, </w:t>
      </w:r>
      <w:r w:rsidRPr="00A213D0">
        <w:rPr>
          <w:rStyle w:val="Emphasis"/>
        </w:rPr>
        <w:t>NSA analysts err on the side of caution before touching any data having to do with U.S. citizens</w:t>
      </w:r>
      <w:r w:rsidRPr="00A213D0">
        <w:rPr>
          <w:sz w:val="16"/>
        </w:rPr>
        <w:t xml:space="preserve">. In 2010, at the request of then-Director of National Intelligence Dennis Blair, I chaired a panel investigating the intelligence community’s failure to be aware of Umar Farouk Abdulmutallab, the “underwear bomber” who tried to blow up a commercial plane over Detroit on Dec. 25, 2009. The overall report remains classified, but I can say that the government lost vital time because of the extraordinary care the NSA and others took in handling any data involving a “U.S. person.” (Abdulmutallab, a Ni­ger­ian, was recruited and trained by the late Anwar al-Awlaki, a U.S. citizen based in Yemen.) </w:t>
      </w:r>
      <w:r w:rsidRPr="00A213D0">
        <w:rPr>
          <w:rStyle w:val="Emphasis"/>
        </w:rPr>
        <w:t>Regarding outrage over the NSA’s collection of telephone calling records, or metadata, I don’t know why anyone would have greater confidence in this information being held by private companies</w:t>
      </w:r>
      <w:r w:rsidRPr="00A213D0">
        <w:rPr>
          <w:sz w:val="22"/>
          <w:u w:val="single"/>
        </w:rPr>
        <w:t xml:space="preserve">. </w:t>
      </w:r>
      <w:r w:rsidRPr="00A213D0">
        <w:rPr>
          <w:sz w:val="16"/>
        </w:rPr>
        <w:t xml:space="preserve">And given the perceived threat to privacy, </w:t>
      </w:r>
      <w:r w:rsidRPr="00A213D0">
        <w:rPr>
          <w:sz w:val="22"/>
          <w:u w:val="single"/>
        </w:rPr>
        <w:t>it’s astonishing how little attention has been paid to the Senate commerce committee’s recent report on companies that gather personal information on hundreds of millions of Americans and sell it to marketers, often highlighting people with financial vulnerability</w:t>
      </w:r>
      <w:r w:rsidRPr="00A213D0">
        <w:rPr>
          <w:sz w:val="16"/>
        </w:rPr>
        <w:t xml:space="preserve">. Some companies group the data into categories including “rural and barely making it,” “retiring on empty” and “credit crunched: city families.” The aim is often to sell financially risky products to transient consumers with low incomes, the report found. That’s a real scandal — and a universe away from the NSA’s ethical standards and congressional oversight. The NSA, of course, is not perfect. But it is less a victim of its actions — </w:t>
      </w:r>
      <w:r w:rsidRPr="00A213D0">
        <w:rPr>
          <w:sz w:val="22"/>
          <w:u w:val="single"/>
        </w:rPr>
        <w:t>the independent commission appointed by President Obama found no illegality or abuses</w:t>
      </w:r>
      <w:r w:rsidRPr="00A213D0">
        <w:rPr>
          <w:sz w:val="16"/>
        </w:rPr>
        <w:t xml:space="preserve"> — than of the broad distrust of government that has taken root in the United States in recent decades. </w:t>
      </w:r>
      <w:r w:rsidRPr="00A213D0">
        <w:rPr>
          <w:sz w:val="22"/>
          <w:u w:val="single"/>
        </w:rPr>
        <w:t>Studies by Pew and others show distrust of government around 80 percent, an all-time high. This distrust is the only logical explanation I see for fear of data being held by “the government” — and it’s not a circumstance the NSA created</w:t>
      </w:r>
      <w:r w:rsidRPr="00A213D0">
        <w:rPr>
          <w:sz w:val="16"/>
        </w:rPr>
        <w:t xml:space="preserve">. Although our society lauds, in almost “Stepford Wives”-like fashion, the merits of “transparency,” it lacks a collective, mature understanding of how intelligence works, how it integrates with foreign policy and how it contributes to the national welfare. Meanwhile, prurient interest in the details of leaked intelligence skyrockets, and people devour material that is not evidence of abuse but merely fascinating — and even more fascinating to U.S. adversaries. So what makes sense going forward? </w:t>
      </w:r>
      <w:proofErr w:type="gramStart"/>
      <w:r w:rsidRPr="00A213D0">
        <w:rPr>
          <w:sz w:val="16"/>
        </w:rPr>
        <w:t>Clearly, the widespread perception that there is at least the “potential for abuse” when the government holds information even as limited as telephone call metadata must be addressed.</w:t>
      </w:r>
      <w:proofErr w:type="gramEnd"/>
      <w:r w:rsidRPr="00A213D0">
        <w:rPr>
          <w:sz w:val="16"/>
        </w:rPr>
        <w:t xml:space="preserve"> The recent presidential commission recommended adding a public privacy advocate to the deliberation process of courts that approve warrants — one proposal that would do no harm. But as the administration contemplates reform, it must reject any ideas that add time and process between the moment the NSA picks up a lead overseas and the time it can </w:t>
      </w:r>
      <w:proofErr w:type="gramStart"/>
      <w:r w:rsidRPr="00A213D0">
        <w:rPr>
          <w:sz w:val="16"/>
        </w:rPr>
        <w:t>cross-check</w:t>
      </w:r>
      <w:proofErr w:type="gramEnd"/>
      <w:r w:rsidRPr="00A213D0">
        <w:rPr>
          <w:sz w:val="16"/>
        </w:rPr>
        <w:t xml:space="preserve"> records to determine whether there is a domestic dimension to overseas plotting. </w:t>
      </w:r>
      <w:r w:rsidRPr="00A213D0">
        <w:rPr>
          <w:rStyle w:val="Emphasis"/>
        </w:rPr>
        <w:t>As our debate continues, the terrorist threat is not receding but transforming.</w:t>
      </w:r>
      <w:r w:rsidRPr="00A213D0">
        <w:rPr>
          <w:sz w:val="16"/>
        </w:rPr>
        <w:t xml:space="preserve"> The core leadership of al-Qaeda has been degraded and remains under pressure, but robust al-Qaeda affiliates have multiplied. With the decline of central government authority in the Middle East and North Africa in the wake of the Arab Spring and the war in Syria, terrorists have the largest havens and areas for operational planning in a decade</w:t>
      </w:r>
      <w:r w:rsidRPr="00A213D0">
        <w:rPr>
          <w:b/>
          <w:sz w:val="22"/>
          <w:u w:val="single"/>
        </w:rPr>
        <w:t xml:space="preserve">. </w:t>
      </w:r>
      <w:r w:rsidRPr="00A213D0">
        <w:rPr>
          <w:rStyle w:val="Emphasis"/>
        </w:rPr>
        <w:t xml:space="preserve">If anything, the atomization of the </w:t>
      </w:r>
      <w:r w:rsidRPr="00A213D0">
        <w:rPr>
          <w:rStyle w:val="Emphasis"/>
        </w:rPr>
        <w:lastRenderedPageBreak/>
        <w:t>movement has made the job of intelligence more labor-intensive, more detail-oriented and more demanding. Now is not the time to give up any tool in the counterterrorism arsenal.</w:t>
      </w:r>
    </w:p>
    <w:p w14:paraId="0ACED6A5" w14:textId="77777777" w:rsidR="003C0A7E" w:rsidRDefault="003C0A7E" w:rsidP="00FA637A">
      <w:pPr>
        <w:rPr>
          <w:rStyle w:val="Emphasis"/>
        </w:rPr>
      </w:pPr>
    </w:p>
    <w:p w14:paraId="5FAC4086" w14:textId="77777777" w:rsidR="003C0A7E" w:rsidRDefault="003C0A7E" w:rsidP="003C0A7E">
      <w:pPr>
        <w:pStyle w:val="Heading4"/>
      </w:pPr>
      <w:r>
        <w:t xml:space="preserve">NSA </w:t>
      </w:r>
      <w:proofErr w:type="gramStart"/>
      <w:r>
        <w:t>intel</w:t>
      </w:r>
      <w:proofErr w:type="gramEnd"/>
      <w:r>
        <w:t xml:space="preserve"> sharing is key to all other security agencies</w:t>
      </w:r>
    </w:p>
    <w:p w14:paraId="6E344CCA" w14:textId="77777777" w:rsidR="003C0A7E" w:rsidRPr="00E074D8" w:rsidRDefault="003C0A7E" w:rsidP="003C0A7E">
      <w:r w:rsidRPr="00E074D8">
        <w:t xml:space="preserve">Eric </w:t>
      </w:r>
      <w:r w:rsidRPr="00E074D8">
        <w:rPr>
          <w:rStyle w:val="Style13ptBold"/>
        </w:rPr>
        <w:t>Lichtblau and</w:t>
      </w:r>
      <w:r w:rsidRPr="00E074D8">
        <w:t xml:space="preserve"> Michael </w:t>
      </w:r>
      <w:r w:rsidRPr="00E074D8">
        <w:rPr>
          <w:rStyle w:val="Style13ptBold"/>
        </w:rPr>
        <w:t>Schmidt 13</w:t>
      </w:r>
      <w:r w:rsidRPr="00E074D8">
        <w:t xml:space="preserve"> (Lichtblau: Washington bureau journalist for the New York Times, graduate of Cornell University; Schmidt: Reporter for New York Times in Washington. http://www.nytimes.com/2013/08/04/us/other-agencies-clamor-for-data-nsa-compiles.html)</w:t>
      </w:r>
    </w:p>
    <w:p w14:paraId="6772C1BD" w14:textId="77777777" w:rsidR="003C0A7E" w:rsidRDefault="003C0A7E" w:rsidP="003C0A7E"/>
    <w:p w14:paraId="387F6047" w14:textId="77777777" w:rsidR="003C0A7E" w:rsidRPr="00584A3A" w:rsidRDefault="003C0A7E" w:rsidP="003C0A7E">
      <w:pPr>
        <w:rPr>
          <w:sz w:val="16"/>
        </w:rPr>
      </w:pPr>
      <w:r w:rsidRPr="00584A3A">
        <w:rPr>
          <w:sz w:val="16"/>
        </w:rPr>
        <w:t xml:space="preserve">WASHINGTON — The National Security Agency’s dominant role as the nation’s spy warehouse has spurred frequent tensions and turf fights with other federal intelligence agencies that want to use its surveillance tools for their own investigations, officials say. </w:t>
      </w:r>
      <w:r w:rsidRPr="003C0A7E">
        <w:rPr>
          <w:rStyle w:val="StyleUnderline"/>
        </w:rPr>
        <w:t>Agencies working to curb drug trafficking, cyberattacks, money laundering, counterfeiting and even copyright infringement complain that their attempts to exploit the security agency’s vast resources have often been turned down because their own investigations are not considered a high enough priority</w:t>
      </w:r>
      <w:r w:rsidRPr="00584A3A">
        <w:rPr>
          <w:sz w:val="16"/>
        </w:rPr>
        <w:t xml:space="preserve">, current and former government officials say. Intelligence officials say they have been careful to limit the use of the security agency’s troves of data and eavesdropping spyware for fear they could be misused in ways that violate Americans’ privacy rights. The recent disclosures of agency activities by its former contractor Edward J. Snowden have led to widespread criticism that its surveillance operations go too far and have prompted lawmakers in Washington to talk of reining them in. But out of public view, the intelligence community has been agitated in recent years for the opposite reason: frustrated officials outside the security agency say the spy tools are not used widely enough. “It’s a very common complaint about N.S.A.,” said Timothy H. Edgar, a former senior intelligence official at the White House and at the office of the director of national intelligence. “They collect all this information, but it’s difficult for the other agencies to get access to what they want.” “The other agencies feel they should be bigger players,” said Mr. Edgar, who heard many of the disputes before leaving government this year to become a visiting fellow at Brown University. “They view the N.S.A. — incorrectly, I think — as this big pot of data that they could go get if they were just able to pry it out of them.” </w:t>
      </w:r>
      <w:r w:rsidRPr="003C0A7E">
        <w:rPr>
          <w:rStyle w:val="StyleUnderline"/>
        </w:rPr>
        <w:t>Smaller intelligence units within the Drug Enforcement Administration, the Secret Service, the Pentagon and the Department of Homeland Security have sometimes been given access to the security agency’s surveillance tools for particular cases</w:t>
      </w:r>
      <w:r w:rsidRPr="00584A3A">
        <w:rPr>
          <w:sz w:val="16"/>
        </w:rPr>
        <w:t xml:space="preserve">, intelligence officials say. But more often, their requests have been rejected because the links to terrorism or foreign intelligence, usually required by law or policy, are considered tenuous. Officials at some agencies see another motive — protecting the security agency’s turf — and have grown resentful over what they see as a second-tier status that has undermined their own investigations into security matters. </w:t>
      </w:r>
      <w:r w:rsidRPr="003C0A7E">
        <w:rPr>
          <w:rStyle w:val="StyleUnderline"/>
        </w:rPr>
        <w:t>At the drug agency, for example, officials complained that they were blocked from using the security agency’s surveillance tools for several drug-trafficking cases in Latin America, which they said might be connected to financing terrorist groups in the Middle East and elsewhere. At the Homeland Security Department, officials have repeatedly sought to use the security agency’s Internet and telephone databases and other resources to trace cyberattacks on American targets that are believed to have stemmed from China, Russia and Eastern Europe</w:t>
      </w:r>
      <w:r w:rsidRPr="00584A3A">
        <w:rPr>
          <w:sz w:val="16"/>
        </w:rPr>
        <w:t xml:space="preserve">, according to officials. They have often been rebuffed. Officials at the other agencies, speaking only on the condition of anonymity because they were not authorized to discuss the tensions, say the National Security Agency’s reluctance to allow access to data has been particularly frustrating because of post-Sept. 11 measures that were intended to encourage information-sharing among federal agencies. </w:t>
      </w:r>
      <w:r w:rsidRPr="003C0A7E">
        <w:rPr>
          <w:rStyle w:val="StyleUnderline"/>
        </w:rPr>
        <w:t>In fact, a change made in 2008 in the executive order governing intelligence was intended to make it easier for the security agency to share surveillance information with other agencies if it was considered “relevant” to their own investigations.</w:t>
      </w:r>
      <w:r w:rsidRPr="00584A3A">
        <w:rPr>
          <w:sz w:val="16"/>
        </w:rPr>
        <w:t xml:space="preserve"> It has often been left to the national intelligence director’s office to referee the frequent disputes over how and when the security agency’s spy tools can be used. The director’s office declined to comment for this article. Typically, the </w:t>
      </w:r>
      <w:r w:rsidRPr="003C0A7E">
        <w:rPr>
          <w:rStyle w:val="StyleUnderline"/>
        </w:rPr>
        <w:t xml:space="preserve">agencies request that the N.S.A. target individuals or groups for </w:t>
      </w:r>
      <w:proofErr w:type="gramStart"/>
      <w:r w:rsidRPr="003C0A7E">
        <w:rPr>
          <w:rStyle w:val="StyleUnderline"/>
        </w:rPr>
        <w:t>surveillance,</w:t>
      </w:r>
      <w:proofErr w:type="gramEnd"/>
      <w:r w:rsidRPr="003C0A7E">
        <w:rPr>
          <w:rStyle w:val="StyleUnderline"/>
        </w:rPr>
        <w:t xml:space="preserve"> search its databases for information about them, or share raw intelligence, rather than edited summaries, with them</w:t>
      </w:r>
      <w:r w:rsidRPr="00584A3A">
        <w:rPr>
          <w:sz w:val="16"/>
        </w:rPr>
        <w:t xml:space="preserve">. If those under scrutiny are Americans, approval from the secret Foreign Intelligence Surveillance Court is required. The security agency, whose mission is to spy overseas, and the F.B.I., its main partner in surveillance operations, dominate the process as the Justice Department’s main “customers” in seeking warrants from the intelligence court, with nearly 1,800 approved by the court last year. In a statement, the security agency said that it “works closely with all intelligence community partners, and embeds liaison officers and other personnel at those agencies for the express purpose of ensuring N.S.A. is meeting their requirements and providing support to their missions.” </w:t>
      </w:r>
      <w:r w:rsidRPr="003C0A7E">
        <w:rPr>
          <w:rStyle w:val="StyleUnderline"/>
        </w:rPr>
        <w:t>The security agency’s spy tools are attractive to other agencies for many reasons.</w:t>
      </w:r>
      <w:r w:rsidRPr="00584A3A">
        <w:rPr>
          <w:sz w:val="16"/>
        </w:rPr>
        <w:t xml:space="preserve"> Unlike traditional, narrowly tailored search warrants, those granted by the intelligence court often allow searches through records and data that are vast in scope. The standard of evidence needed to acquire them may be lower than in other courts, and the government may not be required to disclose for years, if ever, that someone was the focus of secret surveillance operations. Decisions on using the security agency’s powers rest on many complicated variables, including a link to terrorism or “foreign intelligence,” the type of surveillance or data collection that is being conducted, the involvement of American targets, and the priority of the issue. “Every agency wants to think that their mission has to be the highest priority,” said a former senior White House intelligence official </w:t>
      </w:r>
      <w:r w:rsidRPr="00584A3A">
        <w:rPr>
          <w:sz w:val="16"/>
        </w:rPr>
        <w:lastRenderedPageBreak/>
        <w:t xml:space="preserve">involved in recent turf issues. </w:t>
      </w:r>
      <w:r w:rsidRPr="003C0A7E">
        <w:rPr>
          <w:rStyle w:val="StyleUnderline"/>
        </w:rPr>
        <w:t>Other intelligence shops usually have quick access to N.S.A. tools and data on pressing matters of national security, like investigating a terrorism threat, planning battlefield operations or providing security for a presidential trip</w:t>
      </w:r>
      <w:r w:rsidRPr="00584A3A">
        <w:rPr>
          <w:sz w:val="16"/>
        </w:rPr>
        <w:t xml:space="preserve">, officials say. But the conflicts arise during longer-term investigations with unclear foreign connections. In pressing for greater access, a number of </w:t>
      </w:r>
      <w:r w:rsidRPr="003C0A7E">
        <w:rPr>
          <w:rStyle w:val="StyleUnderline"/>
        </w:rPr>
        <w:t>smaller agencies maintain that their cases involve legitimate national security threats and could be helped significantly by the N.S.A.’s ability to trace e-mails and Internet activity or other tools</w:t>
      </w:r>
      <w:r w:rsidRPr="00584A3A">
        <w:rPr>
          <w:sz w:val="16"/>
        </w:rPr>
        <w:t xml:space="preserve">. Drug agency officials, for instance, have sought a higher place for global drug trafficking on the intelligence community’s classified list of surveillance priorities, according to two officials. Dawn Dearden, a drug agency spokeswoman, said it was comfortable allowing the N.S.A. and the F.B.I. to take the lead in seeking surveillance warrants. “We don’t have the authority, and we don’t want it, and that comes from the top down,” she said. But privately, intelligence officials at the drug agency and elsewhere have complained that they feel shut out of the process by the N.S.A. and the F.B.I. from start to finish, with little input on what groups are targeted with surveillance and only sporadic access to the classified material that is ultimately collected. Sometimes, security agency and bureau officials accuse the smaller agencies of exaggerating links to national security threats in their own cases when pushing for access to the security agency’s surveillance capabilities. Officials from the other agencies say that if a link to national security is considered legitimate, the F.B.I. will at times simply take over the case itself and work it with the N.S.A. </w:t>
      </w:r>
      <w:r w:rsidRPr="003C0A7E">
        <w:rPr>
          <w:rStyle w:val="StyleUnderline"/>
        </w:rPr>
        <w:t>In one</w:t>
      </w:r>
      <w:r w:rsidRPr="00584A3A">
        <w:rPr>
          <w:sz w:val="16"/>
        </w:rPr>
        <w:t xml:space="preserve"> such </w:t>
      </w:r>
      <w:r w:rsidRPr="003C0A7E">
        <w:rPr>
          <w:rStyle w:val="StyleUnderline"/>
        </w:rPr>
        <w:t>case, the bureau took control of a Secret Service investigation after a hacker was linked to a foreign government</w:t>
      </w:r>
      <w:r w:rsidRPr="00584A3A">
        <w:rPr>
          <w:sz w:val="16"/>
        </w:rPr>
        <w:t>, one law enforcement official said. Similarly, the bureau became more interested in investigating smuggled cigarettes as a means of financing terrorist groups after the case was developed by the Bureau of Alcohol, Tobacco, Firearms and Explosives. Mr. Edgar said officials in the national intelligence director’s office occasionally allow other agencies a role in identifying surveillance targets and seeing the results when it is relevant to their own inquiries. But more often, he acknowledged, the office has come down on the side of keeping the process held to an “exclusive club” at the N.S.A., the F.B.I. and the Justice Department, with help from the Central Intelligence Agency on foreign issues. Officials in the national intelligence director’s office worry about opening the surveillance too widely beyond the security agency and the F.B.I. for fear of abuse, Mr. Edgar said. The two intelligence giants have been “burned” by past wiretapping controversies and know the political consequences if they venture too far afield, he added. “I would have been very uncomfortable if we had let these other agencies get access to the raw N.S.A. data,” he said. As furious as the public criticism of the security agency’s programs has been in the two months since Mr. Snowden’s disclosures, “it could have been much, much worse, if we had let these other agencies loose and we had real abuses,” Mr. Edgar said. “That was the nightmare scenario we were worried about, and that hasn’t happened.”</w:t>
      </w:r>
    </w:p>
    <w:p w14:paraId="099D5DDC" w14:textId="77777777" w:rsidR="003C0A7E" w:rsidRPr="00E074D8" w:rsidRDefault="003C0A7E" w:rsidP="003C0A7E"/>
    <w:p w14:paraId="3C0D275F" w14:textId="77777777" w:rsidR="003C0A7E" w:rsidRPr="00A213D0" w:rsidRDefault="003C0A7E" w:rsidP="00FA637A">
      <w:pPr>
        <w:rPr>
          <w:rStyle w:val="Emphasis"/>
        </w:rPr>
      </w:pPr>
    </w:p>
    <w:p w14:paraId="1D717349" w14:textId="77777777" w:rsidR="00FA637A" w:rsidRPr="00FA637A" w:rsidRDefault="00FA637A" w:rsidP="00FA637A"/>
    <w:p w14:paraId="24607F61" w14:textId="77777777" w:rsidR="00453100" w:rsidRDefault="00453100" w:rsidP="00EE459D">
      <w:pPr>
        <w:pStyle w:val="Heading3"/>
      </w:pPr>
      <w:r>
        <w:lastRenderedPageBreak/>
        <w:t>Internal Link – AT Outsourcing solves</w:t>
      </w:r>
    </w:p>
    <w:p w14:paraId="25036722" w14:textId="77777777" w:rsidR="00453100" w:rsidRDefault="00453100" w:rsidP="00453100"/>
    <w:p w14:paraId="0E98545A" w14:textId="77777777" w:rsidR="00453100" w:rsidRDefault="00453100" w:rsidP="00453100">
      <w:pPr>
        <w:pStyle w:val="Heading4"/>
      </w:pPr>
      <w:r>
        <w:t>Outsourcing can’t solve</w:t>
      </w:r>
    </w:p>
    <w:p w14:paraId="04E8C1BD" w14:textId="77777777" w:rsidR="00453100" w:rsidRDefault="00453100" w:rsidP="00453100">
      <w:r w:rsidRPr="005E3135">
        <w:rPr>
          <w:rStyle w:val="Style13ptBold"/>
        </w:rPr>
        <w:t>Libicki Senty Pollak 14</w:t>
      </w:r>
      <w:r>
        <w:t xml:space="preserve"> </w:t>
      </w:r>
      <w:hyperlink r:id="rId36" w:history="1">
        <w:r w:rsidRPr="00317931">
          <w:rPr>
            <w:rStyle w:val="Hyperlink"/>
          </w:rPr>
          <w:t>http://www.rand.org/content/dam/rand/pubs/research_reports/RR400/RR430/RAND_RR430.pdf</w:t>
        </w:r>
      </w:hyperlink>
      <w:proofErr w:type="gramStart"/>
      <w:r>
        <w:t xml:space="preserve">  </w:t>
      </w:r>
      <w:r w:rsidRPr="005E3135">
        <w:t>Martin</w:t>
      </w:r>
      <w:proofErr w:type="gramEnd"/>
      <w:r w:rsidRPr="005E3135">
        <w:t xml:space="preserve"> C. Libicki is an American scholar and Professor at the Frederick S. Pardee RAND Graduate School in Santa Monica, California.</w:t>
      </w:r>
      <w:r>
        <w:t xml:space="preserve"> </w:t>
      </w:r>
      <w:r w:rsidRPr="005E3135">
        <w:t xml:space="preserve">David Senty is a RAND senior fellow who previously served as chief of staff at the U.S. Cyber Command, Julia Pollak, </w:t>
      </w:r>
      <w:proofErr w:type="gramStart"/>
      <w:r w:rsidRPr="005E3135">
        <w:t>Assistant Policy Analyst at the RAND Corporation</w:t>
      </w:r>
      <w:proofErr w:type="gramEnd"/>
      <w:r w:rsidRPr="005E3135">
        <w:t>.</w:t>
      </w:r>
    </w:p>
    <w:p w14:paraId="705D163F" w14:textId="77777777" w:rsidR="00453100" w:rsidRDefault="00453100" w:rsidP="00453100"/>
    <w:p w14:paraId="3E2B5DA2" w14:textId="77777777" w:rsidR="00453100" w:rsidRDefault="00453100" w:rsidP="00453100">
      <w:r>
        <w:t xml:space="preserve">Over the last 20 or more years, </w:t>
      </w:r>
      <w:r w:rsidRPr="0054341F">
        <w:rPr>
          <w:rStyle w:val="StyleUnderline"/>
        </w:rPr>
        <w:t>the government has finessed the problem of recruiting really skilled individuals by outsourcing the work they would have done to private contractors</w:t>
      </w:r>
      <w:r>
        <w:t xml:space="preserve">. The outsourcers can then pay market prices to deliver from qualified individuals services other - wise unavailable from direct employees. But </w:t>
      </w:r>
      <w:r w:rsidRPr="0054341F">
        <w:rPr>
          <w:rStyle w:val="StyleUnderline"/>
        </w:rPr>
        <w:t>outsourcing does not solve all problems</w:t>
      </w:r>
      <w:r>
        <w:t xml:space="preserve">. First, </w:t>
      </w:r>
      <w:r w:rsidRPr="0054341F">
        <w:rPr>
          <w:rStyle w:val="StyleUnderline"/>
        </w:rPr>
        <w:t>many mili - tary and some civilian tasks cannot be performed by private contrac - tors</w:t>
      </w:r>
      <w:r>
        <w:t xml:space="preserve">. Some of the reasons involve the hazards of being deployed in war zones or on warfare platforms (although these have loosened consider - ably over the last quarter century). </w:t>
      </w:r>
      <w:r w:rsidRPr="0054341F">
        <w:rPr>
          <w:rStyle w:val="StyleUnderline"/>
        </w:rPr>
        <w:t>More dominant are the legal issues associated with who can do what, many associated with the chain of military command</w:t>
      </w:r>
      <w:r>
        <w:t xml:space="preserve">. Second, </w:t>
      </w:r>
      <w:r w:rsidRPr="0054341F">
        <w:rPr>
          <w:rStyle w:val="StyleUnderline"/>
        </w:rPr>
        <w:t>it takes federal employees to oversee the contracting process</w:t>
      </w:r>
      <w:r>
        <w:t xml:space="preserve">—at very least to establish requirements, evalu - ate proposals, and select contractors. </w:t>
      </w:r>
      <w:r w:rsidRPr="0054341F">
        <w:rPr>
          <w:rStyle w:val="StyleUnderline"/>
        </w:rPr>
        <w:t>Oversight is important. It takes talent to write a good specification for contracted work, particularly if rapid changes in the environment suggest a corresponding require - ment for rapid changes in what contractors are asked to do</w:t>
      </w:r>
      <w:r>
        <w:t xml:space="preserve">. If federal employees lack the skills to write such specifications (and particularly if the contractors understand as much), </w:t>
      </w:r>
      <w:r w:rsidRPr="0054341F">
        <w:rPr>
          <w:rStyle w:val="StyleUnderline"/>
        </w:rPr>
        <w:t>they are likely to be spending federal money inefficientl</w:t>
      </w:r>
      <w:r>
        <w:t xml:space="preserve">y; hence, </w:t>
      </w:r>
      <w:r w:rsidRPr="0054341F">
        <w:rPr>
          <w:rStyle w:val="StyleUnderline"/>
        </w:rPr>
        <w:t xml:space="preserve">they cannot be supplanted. Third, outsourcing creates a vicious circle. If the “cool jobs” are given to con - tractors </w:t>
      </w:r>
      <w:r>
        <w:t xml:space="preserve">(Homeland Security Advisory Council, 2012), then extant and even prospective federal employees will have that much less motivation to stay or to join the federal government to work on cyber problems. </w:t>
      </w:r>
      <w:r w:rsidRPr="0054341F">
        <w:rPr>
          <w:rStyle w:val="StyleUnderline"/>
        </w:rPr>
        <w:t>This then reduces the quality of the federal labor pool, which then reinforces the initial tendency to assign the “cool jobs” to contractors</w:t>
      </w:r>
    </w:p>
    <w:p w14:paraId="20B3D550" w14:textId="77777777" w:rsidR="00453100" w:rsidRPr="00453100" w:rsidRDefault="00453100" w:rsidP="00453100"/>
    <w:p w14:paraId="2E0B2027" w14:textId="77777777" w:rsidR="00453100" w:rsidRPr="00453100" w:rsidRDefault="00453100" w:rsidP="00453100">
      <w:pPr>
        <w:pStyle w:val="Heading3"/>
      </w:pPr>
      <w:r>
        <w:lastRenderedPageBreak/>
        <w:t xml:space="preserve">Impact – </w:t>
      </w:r>
      <w:r w:rsidR="00EE459D" w:rsidRPr="00B65F39">
        <w:t>Turns case</w:t>
      </w:r>
      <w:r>
        <w:t xml:space="preserve"> – Bad </w:t>
      </w:r>
      <w:proofErr w:type="gramStart"/>
      <w:r>
        <w:t>intel</w:t>
      </w:r>
      <w:proofErr w:type="gramEnd"/>
    </w:p>
    <w:p w14:paraId="7BDD3395" w14:textId="77777777" w:rsidR="00EE459D" w:rsidRPr="00B65F39" w:rsidRDefault="00EE459D" w:rsidP="00EE459D"/>
    <w:p w14:paraId="7010DCE7" w14:textId="77777777" w:rsidR="00EE459D" w:rsidRPr="00B65F39" w:rsidRDefault="00EE459D" w:rsidP="00EE459D">
      <w:pPr>
        <w:pStyle w:val="Heading4"/>
      </w:pPr>
      <w:r w:rsidRPr="00B65F39">
        <w:t>NSA morale drop makes abuses worse</w:t>
      </w:r>
    </w:p>
    <w:p w14:paraId="51F77AD6" w14:textId="77777777" w:rsidR="00EE459D" w:rsidRPr="00B65F39" w:rsidRDefault="00EE459D" w:rsidP="00EE459D">
      <w:r w:rsidRPr="00B65F39">
        <w:rPr>
          <w:rStyle w:val="Style13ptBold"/>
        </w:rPr>
        <w:t>Friedersdorf 12/10/13</w:t>
      </w:r>
      <w:r w:rsidRPr="00B65F39">
        <w:t xml:space="preserve"> </w:t>
      </w:r>
      <w:r w:rsidR="00561EBD">
        <w:t>(</w:t>
      </w:r>
      <w:r w:rsidRPr="00B65F39">
        <w:t>Conor Friedersdorf is a staff writer at The Atlantic, where he focuses on politics and national affairs. He lives in Venice, California, and is the founding editor of The Best of Journalism, a newsletter devoted to exceptional nonfiction.</w:t>
      </w:r>
      <w:r w:rsidR="00561EBD">
        <w:t xml:space="preserve"> “</w:t>
      </w:r>
      <w:r w:rsidR="00561EBD" w:rsidRPr="00561EBD">
        <w:t>Do You Trust The Washington Post'</w:t>
      </w:r>
      <w:r w:rsidR="00561EBD">
        <w:t>s Sources on Morale at the NSA?</w:t>
      </w:r>
      <w:proofErr w:type="gramStart"/>
      <w:r w:rsidR="00561EBD">
        <w:t>”,</w:t>
      </w:r>
      <w:proofErr w:type="gramEnd"/>
      <w:r w:rsidR="00561EBD">
        <w:t xml:space="preserve"> </w:t>
      </w:r>
      <w:r w:rsidR="00561EBD" w:rsidRPr="00561EBD">
        <w:t>http://www.theatlantic.com/politics/archive/2013/12/do-you-trust-em-the-washington-post-em-s-sources-on-morale-at-the-nsa/282184/</w:t>
      </w:r>
      <w:r w:rsidR="00561EBD">
        <w:t>)</w:t>
      </w:r>
    </w:p>
    <w:p w14:paraId="1E303365" w14:textId="77777777" w:rsidR="00EE459D" w:rsidRPr="00561EBD" w:rsidRDefault="00EE459D" w:rsidP="00EE459D">
      <w:pPr>
        <w:rPr>
          <w:rStyle w:val="StyleUnderline"/>
        </w:rPr>
      </w:pPr>
      <w:r w:rsidRPr="00561EBD">
        <w:rPr>
          <w:rStyle w:val="StyleUnderline"/>
        </w:rPr>
        <w:t>What I wonder is what the impact on the NSA would be if morale really is falling, something that wasn't established to my satisfaction. It would arguably be heartening if surveillance-state employees are upset at the revelation that their employer has been doing wrong. But if NSA employees who have some discomfort with mass surveillance start to quit, who will replace them, and how much less trustworthy would that agency be?</w:t>
      </w:r>
    </w:p>
    <w:p w14:paraId="56E9A849" w14:textId="77777777" w:rsidR="00E074D8" w:rsidRDefault="00E074D8" w:rsidP="00E074D8"/>
    <w:p w14:paraId="3A306064" w14:textId="77777777" w:rsidR="00453100" w:rsidRDefault="00453100" w:rsidP="00EE459D">
      <w:pPr>
        <w:pStyle w:val="Heading3"/>
      </w:pPr>
      <w:r>
        <w:lastRenderedPageBreak/>
        <w:t>Impact – Turns terror</w:t>
      </w:r>
    </w:p>
    <w:p w14:paraId="6CEEA6BB" w14:textId="77777777" w:rsidR="00453100" w:rsidRDefault="00453100" w:rsidP="00453100">
      <w:pPr>
        <w:pStyle w:val="Heading4"/>
      </w:pPr>
      <w:r>
        <w:t>NSA key to counter terrorism</w:t>
      </w:r>
    </w:p>
    <w:p w14:paraId="1A7F3BF0" w14:textId="77777777" w:rsidR="00453100" w:rsidRPr="00882B2F" w:rsidRDefault="00453100" w:rsidP="00453100">
      <w:r w:rsidRPr="00882B2F">
        <w:rPr>
          <w:rStyle w:val="Style13ptBold"/>
        </w:rPr>
        <w:t>Ressler 06</w:t>
      </w:r>
      <w:r w:rsidRPr="00882B2F">
        <w:t>(Steve, GovLoop founder and former journalist for the Huffington Post, Social Network Analysis as an Approach to Combat Terrorism: Past, Present, and Future Research)</w:t>
      </w:r>
    </w:p>
    <w:p w14:paraId="1E2B1E29" w14:textId="77777777" w:rsidR="00453100" w:rsidRPr="00882B2F" w:rsidRDefault="00453100" w:rsidP="00453100">
      <w:r>
        <w:rPr>
          <w:rStyle w:val="StyleUnderline"/>
        </w:rPr>
        <w:t>The importance of NS</w:t>
      </w:r>
      <w:r w:rsidRPr="00882B2F">
        <w:rPr>
          <w:rStyle w:val="StyleUnderline"/>
        </w:rPr>
        <w:t>A in fighting the war on terrorism was recognized even before the attacks of September 11, 2001</w:t>
      </w:r>
      <w:r>
        <w:t xml:space="preserve">. John Arquilla and David Ronfeldt’s work Networks and Netwars, which </w:t>
      </w:r>
      <w:proofErr w:type="gramStart"/>
      <w:r>
        <w:t>was</w:t>
      </w:r>
      <w:proofErr w:type="gramEnd"/>
      <w:r>
        <w:t xml:space="preserve"> released in 2001 before the terrorist attacks, describes the increased network principles in modern criminal organizations. 9 The premise of the book is that war is no longer a head-to-head battle of two powers. There is no formal hierarchical-based enemy like the U.S.S.R. during the Cold War. </w:t>
      </w:r>
      <w:r w:rsidRPr="00882B2F">
        <w:rPr>
          <w:rStyle w:val="Emphasis"/>
        </w:rPr>
        <w:t>Modern war is netwar, a lower-intensity battle by terrorists, criminals, and extremists with a networked organizational structure.</w:t>
      </w:r>
      <w:r>
        <w:t xml:space="preserve"> </w:t>
      </w:r>
      <w:r w:rsidRPr="00882B2F">
        <w:rPr>
          <w:rStyle w:val="StyleUnderline"/>
        </w:rPr>
        <w:t>These networked structures are often leaderless and able to attack more quickly.</w:t>
      </w:r>
      <w:r>
        <w:t xml:space="preserve"> Novel, asymmetric </w:t>
      </w:r>
      <w:r w:rsidRPr="00882B2F">
        <w:rPr>
          <w:rStyle w:val="StyleUnderline"/>
        </w:rPr>
        <w:t xml:space="preserve">approaches are needed to combat a networkbased criminal organization. </w:t>
      </w:r>
      <w:r w:rsidRPr="00882B2F">
        <w:rPr>
          <w:rStyle w:val="Emphasis"/>
        </w:rPr>
        <w:t>After the attacks of 9/11, academia, the government, and even mainstream media began to discuss the importance of social network analysis in fighting terrorism.</w:t>
      </w:r>
      <w:r>
        <w:t xml:space="preserve"> Mainstream media outlets such as the Washington Post and the Dallas Morning News ran articles describing the potential benefits of network science.10 Authors of popular press network books, such as Antonio-Laszlo Barabasi (Linked), were interviewed extensively, on television and radio programs, on how we could use the knowledge of social networks to fight terrorism. Further, </w:t>
      </w:r>
      <w:r w:rsidRPr="00882B2F">
        <w:rPr>
          <w:rStyle w:val="StyleUnderline"/>
        </w:rPr>
        <w:t xml:space="preserve">when the </w:t>
      </w:r>
      <w:r w:rsidRPr="00882B2F">
        <w:rPr>
          <w:rStyle w:val="Emphasis"/>
        </w:rPr>
        <w:t>National Security Agency’s</w:t>
      </w:r>
      <w:r w:rsidRPr="00882B2F">
        <w:rPr>
          <w:rStyle w:val="StyleUnderline"/>
        </w:rPr>
        <w:t xml:space="preserve"> warrant-less eavesdropping program hit the news in 2006, </w:t>
      </w:r>
      <w:r w:rsidRPr="00882B2F">
        <w:rPr>
          <w:rStyle w:val="Emphasis"/>
        </w:rPr>
        <w:t>the importance of social network analysis in fighting terrorism</w:t>
      </w:r>
      <w:r>
        <w:t xml:space="preserve"> reemerged in a New York Times article discussing the ability of network analysis to map and potentially make meaning out of the millions of communications NSA intercepts daily between individuals. </w:t>
      </w:r>
    </w:p>
    <w:p w14:paraId="7730D8AB" w14:textId="77777777" w:rsidR="00453100" w:rsidRPr="00453100" w:rsidRDefault="00453100" w:rsidP="00453100"/>
    <w:p w14:paraId="27F506CB" w14:textId="77777777" w:rsidR="006A4754" w:rsidRPr="00B65F39" w:rsidRDefault="006A4754" w:rsidP="00EE459D"/>
    <w:p w14:paraId="7E125828" w14:textId="77777777" w:rsidR="00B419C0" w:rsidRPr="00B65F39" w:rsidRDefault="00B419C0" w:rsidP="00B419C0"/>
    <w:p w14:paraId="20CD0280" w14:textId="77777777" w:rsidR="00B419C0" w:rsidRPr="00B65F39" w:rsidRDefault="00B419C0" w:rsidP="007B1E40"/>
    <w:p w14:paraId="73E5A7A9" w14:textId="77777777" w:rsidR="00E55773" w:rsidRPr="00B65F39" w:rsidRDefault="00E55773" w:rsidP="00E55773"/>
    <w:p w14:paraId="4587AEA7" w14:textId="77777777" w:rsidR="00C81B9F" w:rsidRPr="00C81B9F" w:rsidRDefault="00C81B9F" w:rsidP="00C81B9F"/>
    <w:p w14:paraId="0E0AA3E7" w14:textId="77777777" w:rsidR="00ED6407" w:rsidRPr="00B65F39" w:rsidRDefault="00ED6407" w:rsidP="00ED6407">
      <w:pPr>
        <w:pStyle w:val="Heading2"/>
      </w:pPr>
      <w:r w:rsidRPr="00B65F39">
        <w:lastRenderedPageBreak/>
        <w:t>Intel Good</w:t>
      </w:r>
      <w:r w:rsidR="00911264" w:rsidRPr="00B65F39">
        <w:t>: General</w:t>
      </w:r>
    </w:p>
    <w:p w14:paraId="493E7E34" w14:textId="77777777" w:rsidR="00ED6407" w:rsidRPr="00B65F39" w:rsidRDefault="00ED6407" w:rsidP="00ED6407"/>
    <w:p w14:paraId="7D7C6DF3" w14:textId="77777777" w:rsidR="00ED6407" w:rsidRPr="00B65F39" w:rsidRDefault="00ED6407" w:rsidP="00ED6407">
      <w:pPr>
        <w:pStyle w:val="Heading3"/>
      </w:pPr>
      <w:r w:rsidRPr="00B65F39">
        <w:lastRenderedPageBreak/>
        <w:t xml:space="preserve">General </w:t>
      </w:r>
      <w:proofErr w:type="gramStart"/>
      <w:r w:rsidRPr="00B65F39">
        <w:t>k2</w:t>
      </w:r>
      <w:proofErr w:type="gramEnd"/>
      <w:r w:rsidRPr="00B65F39">
        <w:t xml:space="preserve"> FP</w:t>
      </w:r>
    </w:p>
    <w:p w14:paraId="2992F40C" w14:textId="77777777" w:rsidR="00ED6407" w:rsidRDefault="00453100" w:rsidP="00453100">
      <w:pPr>
        <w:pStyle w:val="Heading4"/>
      </w:pPr>
      <w:r>
        <w:t xml:space="preserve">Bad </w:t>
      </w:r>
      <w:proofErr w:type="gramStart"/>
      <w:r>
        <w:t>intel</w:t>
      </w:r>
      <w:proofErr w:type="gramEnd"/>
      <w:r>
        <w:t xml:space="preserve"> is an impact magnifier—current capabilities are key to foreign policy decisions</w:t>
      </w:r>
    </w:p>
    <w:p w14:paraId="05A93213" w14:textId="77777777" w:rsidR="00453100" w:rsidRPr="00535D4B" w:rsidRDefault="00453100" w:rsidP="00453100">
      <w:r w:rsidRPr="00DB524B">
        <w:rPr>
          <w:rStyle w:val="Style13ptBold"/>
        </w:rPr>
        <w:t>Kupcikas 13</w:t>
      </w:r>
      <w:r>
        <w:t xml:space="preserve">(Karolis, Assistant </w:t>
      </w:r>
      <w:r w:rsidRPr="00535D4B">
        <w:t xml:space="preserve">Professor at Loughborough University for International Relations, “The Importance of Intelligence to International Security”, NOV 8 2013, </w:t>
      </w:r>
      <w:r>
        <w:t>http://www.e</w:t>
      </w:r>
      <w:r w:rsidRPr="00535D4B">
        <w:t>ir.info/2013/11/08/importance-of-intelligence-to-international-security)</w:t>
      </w:r>
    </w:p>
    <w:p w14:paraId="46F2C1D8" w14:textId="77777777" w:rsidR="00453100" w:rsidRDefault="00453100" w:rsidP="00453100">
      <w:r w:rsidRPr="00CD0819">
        <w:rPr>
          <w:rStyle w:val="StyleUnderline"/>
        </w:rPr>
        <w:t>If ‘knowledge is power’ it can also be deduced that intelligence is a form of power itself</w:t>
      </w:r>
      <w:r>
        <w:t xml:space="preserve">. “Information can support the exercise of other forms of power – for example material or coercive. </w:t>
      </w:r>
      <w:r w:rsidRPr="00CD0819">
        <w:rPr>
          <w:rStyle w:val="Emphasis"/>
        </w:rPr>
        <w:t>Intelligence provides the basis for policy or decisions</w:t>
      </w:r>
      <w:r>
        <w:t xml:space="preserve"> – people, organizations and states, </w:t>
      </w:r>
      <w:r w:rsidRPr="00CD0819">
        <w:rPr>
          <w:rStyle w:val="StyleUnderline"/>
        </w:rPr>
        <w:t>if they are to act ‘rationally’, will do so after canvassing fully the alternative courses of action open to them and their costs and benefits”</w:t>
      </w:r>
      <w:r>
        <w:t xml:space="preserve"> (Gill &amp; Phythian, 2006, p. 33). Therefore, tensions can arise between intelligence’ conclusions and politicians’ desire for particular answers. </w:t>
      </w:r>
      <w:r w:rsidRPr="00CD0819">
        <w:rPr>
          <w:rStyle w:val="StyleUnderline"/>
        </w:rPr>
        <w:t xml:space="preserve">Policy is usually formulated based on principles or grounded in ideology, while </w:t>
      </w:r>
      <w:proofErr w:type="gramStart"/>
      <w:r w:rsidRPr="00CD0819">
        <w:rPr>
          <w:rStyle w:val="StyleUnderline"/>
        </w:rPr>
        <w:t>intelligence is produced by evaluating ‘dry’ information</w:t>
      </w:r>
      <w:proofErr w:type="gramEnd"/>
      <w:r>
        <w:t xml:space="preserve">. When they meet, the contest is uneven: </w:t>
      </w:r>
      <w:r w:rsidRPr="00CD0819">
        <w:rPr>
          <w:rStyle w:val="Emphasis"/>
        </w:rPr>
        <w:t>‘</w:t>
      </w:r>
      <w:proofErr w:type="gramStart"/>
      <w:r w:rsidRPr="00CD0819">
        <w:rPr>
          <w:rStyle w:val="Emphasis"/>
        </w:rPr>
        <w:t>When</w:t>
      </w:r>
      <w:proofErr w:type="gramEnd"/>
      <w:r w:rsidRPr="00CD0819">
        <w:rPr>
          <w:rStyle w:val="Emphasis"/>
        </w:rPr>
        <w:t xml:space="preserve"> intelligence clashes with policy preference, intelligence loses; when information runs up against power, information is the casualty.</w:t>
      </w:r>
      <w:r>
        <w:t xml:space="preserve"> Indeed, when information is countered by perception or, more accurately, conception, evidence is discounted’ (Fry &amp; Hochstein, 1994, p. 20). Thus, </w:t>
      </w:r>
      <w:r w:rsidRPr="00CD0819">
        <w:rPr>
          <w:rStyle w:val="StyleUnderline"/>
        </w:rPr>
        <w:t xml:space="preserve">in practice intelligence information will be judged upon its ability to support a chosen course of </w:t>
      </w:r>
      <w:proofErr w:type="gramStart"/>
      <w:r w:rsidRPr="00CD0819">
        <w:rPr>
          <w:rStyle w:val="StyleUnderline"/>
        </w:rPr>
        <w:t>action which</w:t>
      </w:r>
      <w:proofErr w:type="gramEnd"/>
      <w:r w:rsidRPr="00CD0819">
        <w:rPr>
          <w:rStyle w:val="StyleUnderline"/>
        </w:rPr>
        <w:t xml:space="preserve"> has been formed even before the search for information</w:t>
      </w:r>
      <w:r>
        <w:t>, in this way creating a reversed knowledge/power relationship. An additional variable at the centre of security intelligence is secrecy, since: ‘Without secrets it is not intelligence’ (Warner, 2009, p. 9). Secrecy is important not just as barrier to surveillance – it permeates aspects of the process itself. Some actions make no sense unless carried out with an element of ‘surprise’, such as arrests (Herman, 2001, p. 5). However, secrecy also raises key issues of legality, morality and accountability.</w:t>
      </w:r>
    </w:p>
    <w:p w14:paraId="6A03451F" w14:textId="77777777" w:rsidR="00453100" w:rsidRDefault="00453100" w:rsidP="00453100"/>
    <w:p w14:paraId="1A7FA54F" w14:textId="77777777" w:rsidR="00453100" w:rsidRDefault="00453100" w:rsidP="00453100">
      <w:r w:rsidRPr="00CD0819">
        <w:rPr>
          <w:rStyle w:val="StyleUnderline"/>
        </w:rPr>
        <w:t xml:space="preserve">Furthermore, intelligence is not only a foundation for state policies </w:t>
      </w:r>
      <w:r>
        <w:t xml:space="preserve">– </w:t>
      </w:r>
      <w:r w:rsidRPr="00CD0819">
        <w:rPr>
          <w:rStyle w:val="Emphasis"/>
        </w:rPr>
        <w:t xml:space="preserve">it has always had a significant role in informing and </w:t>
      </w:r>
      <w:proofErr w:type="gramStart"/>
      <w:r w:rsidRPr="00CD0819">
        <w:rPr>
          <w:rStyle w:val="Emphasis"/>
        </w:rPr>
        <w:t>exercising  actions</w:t>
      </w:r>
      <w:proofErr w:type="gramEnd"/>
      <w:r w:rsidRPr="00CD0819">
        <w:rPr>
          <w:rStyle w:val="Emphasis"/>
        </w:rPr>
        <w:t xml:space="preserve"> that are not widely appreciated and, indeed, may actually breach domestic or international law.</w:t>
      </w:r>
      <w:r>
        <w:t xml:space="preserve"> Mostly debated is ‘covert action’ or ‘special political action’ as practised by the </w:t>
      </w:r>
      <w:proofErr w:type="gramStart"/>
      <w:r>
        <w:t>CIA.</w:t>
      </w:r>
      <w:proofErr w:type="gramEnd"/>
      <w:r>
        <w:t xml:space="preserve"> Intelligence agencies not only engage in rather passive activity of gathering intelligence on world affairs, but also try to intervene covertly to influence events. Some authors see covert action as essential to intelligence (Russel, 2007, p. 281), while some characterized it as an additional activity, somewhat separate from the main business of intelligence. </w:t>
      </w:r>
      <w:r w:rsidRPr="00CD0819">
        <w:rPr>
          <w:rStyle w:val="Emphasis"/>
        </w:rPr>
        <w:t>“Intelligence is information and information gathering, not doing things to people; no-one gets hurt by it, at least not directly. Some agencies do indeed carry out covert action, which confuses the ethical issues, but this a separable and subsidiary function”</w:t>
      </w:r>
      <w:r>
        <w:t xml:space="preserve"> (Herman, 2004, p. 180).</w:t>
      </w:r>
    </w:p>
    <w:p w14:paraId="2DF58285" w14:textId="77777777" w:rsidR="00453100" w:rsidRDefault="00453100" w:rsidP="00453100"/>
    <w:p w14:paraId="3E9CF259" w14:textId="77777777" w:rsidR="00453100" w:rsidRDefault="00453100" w:rsidP="00453100">
      <w:r>
        <w:t xml:space="preserve">Also, </w:t>
      </w:r>
      <w:r w:rsidRPr="00DB524B">
        <w:rPr>
          <w:rStyle w:val="Emphasis"/>
        </w:rPr>
        <w:t>intelligence methods have been applied in order to disrupt the activities of criminal organizations that are involved in drugs, arms or people trafficking</w:t>
      </w:r>
      <w:r>
        <w:t>. Since 9/11</w:t>
      </w:r>
      <w:r w:rsidRPr="00DB524B">
        <w:rPr>
          <w:rStyle w:val="StyleUnderline"/>
        </w:rPr>
        <w:t>, due to perceived terrorist threats, even more attention has been given to this development by the convergence of security, police and military intelligence.</w:t>
      </w:r>
      <w:r>
        <w:t xml:space="preserve"> However, could it be said that the modern transformation of intelligence by the application of highly sophisticated surveillance and information technology has overshadowed the fact that, at its core, it remains an intellectual process?  Most intelligence effort since 9/11 has been put into the investigation and prevention of terrorist attacks. Many analytical techniques deploy sophisticated software facilitating the analysis of relational data. </w:t>
      </w:r>
      <w:r w:rsidRPr="00DB524B">
        <w:rPr>
          <w:rStyle w:val="StyleUnderline"/>
        </w:rPr>
        <w:t xml:space="preserve">However, the cleverness of the software cannot provide a ‘technological fix’: analysis remains at heart an intellectual exercise based on reasoning </w:t>
      </w:r>
      <w:r>
        <w:t>(Russel, 2007, p. 213).</w:t>
      </w:r>
    </w:p>
    <w:p w14:paraId="260A057E" w14:textId="77777777" w:rsidR="00453100" w:rsidRPr="00B65F39" w:rsidRDefault="00453100" w:rsidP="00ED6407"/>
    <w:p w14:paraId="69817F59" w14:textId="77777777" w:rsidR="00ED6407" w:rsidRPr="00B65F39" w:rsidRDefault="00ED6407" w:rsidP="00ED6407">
      <w:pPr>
        <w:pStyle w:val="Heading4"/>
      </w:pPr>
      <w:r w:rsidRPr="00B65F39">
        <w:t>Intelligence coordination crucial to assess and defuse complex threats</w:t>
      </w:r>
    </w:p>
    <w:p w14:paraId="27FF6B99" w14:textId="77777777" w:rsidR="00ED6407" w:rsidRPr="00B65F39" w:rsidRDefault="00ED6407" w:rsidP="00ED6407">
      <w:pPr>
        <w:pStyle w:val="Citation"/>
      </w:pPr>
      <w:r w:rsidRPr="00B65F39">
        <w:t>Clapper 3/2/13</w:t>
      </w:r>
    </w:p>
    <w:p w14:paraId="0CCFA680" w14:textId="77777777" w:rsidR="00ED6407" w:rsidRPr="00B65F39" w:rsidRDefault="006A49BA" w:rsidP="00ED6407">
      <w:hyperlink r:id="rId37" w:history="1">
        <w:r w:rsidR="00ED6407" w:rsidRPr="00B65F39">
          <w:rPr>
            <w:rStyle w:val="Hyperlink"/>
          </w:rPr>
          <w:t>http://www.intelligence.senate.gov/130312/clapper.pdf</w:t>
        </w:r>
      </w:hyperlink>
    </w:p>
    <w:p w14:paraId="15332EC8" w14:textId="77777777" w:rsidR="00ED6407" w:rsidRPr="00B65F39" w:rsidRDefault="00ED6407" w:rsidP="00ED6407">
      <w:r w:rsidRPr="00B65F39">
        <w:t>James Robert Clapper, Jr. (born March 14, 1941)[2][3] is a retired lieutenant general in the United States Air Force and is currently the Director of National Intelligence. He was previously dual-hatted as the first Director of Defense Intelligence within the Office of the Director of National Intelligence alongside the position of Under Secretary of Defense for Intelligence</w:t>
      </w:r>
      <w:proofErr w:type="gramStart"/>
      <w:r w:rsidRPr="00B65F39">
        <w:t>.[</w:t>
      </w:r>
      <w:proofErr w:type="gramEnd"/>
      <w:r w:rsidRPr="00B65F39">
        <w:t>4] Clapper has held several key positions within the United States Intelligence Community. He served as the director of the National Geospatial-Intelligence Agency (NGA) from September 2001 until June 2006. Previously, he served as director of the Defense Intelligence Agency (DIA) from 1992 until 1995. On June 5, 2010, President Barack Obama nominated Clapper to replace Dennis C. Blair as United States Director of National Intelligence. Clapper was unanimously confirmed by the Senate for the position on August 5, 2010</w:t>
      </w:r>
      <w:proofErr w:type="gramStart"/>
      <w:r w:rsidRPr="00B65F39">
        <w:t>.[</w:t>
      </w:r>
      <w:proofErr w:type="gramEnd"/>
      <w:r w:rsidRPr="00B65F39">
        <w:t>5][6]</w:t>
      </w:r>
    </w:p>
    <w:p w14:paraId="67965D8F" w14:textId="77777777" w:rsidR="00ED6407" w:rsidRPr="00B65F39" w:rsidRDefault="00ED6407" w:rsidP="00ED6407"/>
    <w:p w14:paraId="0E902BEA" w14:textId="77777777" w:rsidR="00ED6407" w:rsidRPr="00B65F39" w:rsidRDefault="00ED6407" w:rsidP="00ED6407">
      <w:r w:rsidRPr="00B65F39">
        <w:t xml:space="preserve">This year, in both content and organization, this statement illustrates how quickly and radically the </w:t>
      </w:r>
      <w:proofErr w:type="gramStart"/>
      <w:r w:rsidRPr="00B65F39">
        <w:t xml:space="preserve">world—and </w:t>
      </w:r>
      <w:r w:rsidRPr="00B65F39">
        <w:rPr>
          <w:rStyle w:val="StyleUnderline"/>
        </w:rPr>
        <w:t>our threat environment—are</w:t>
      </w:r>
      <w:proofErr w:type="gramEnd"/>
      <w:r w:rsidRPr="00B65F39">
        <w:rPr>
          <w:rStyle w:val="StyleUnderline"/>
        </w:rPr>
        <w:t xml:space="preserve"> changing.</w:t>
      </w:r>
      <w:r w:rsidRPr="00B65F39">
        <w:t xml:space="preserve"> </w:t>
      </w:r>
      <w:r w:rsidRPr="00B65F39">
        <w:rPr>
          <w:rStyle w:val="StyleUnderline"/>
        </w:rPr>
        <w:t>This environment is demanding</w:t>
      </w:r>
      <w:r w:rsidRPr="00B65F39">
        <w:t xml:space="preserve"> reevaluations of the way we do business, expanding our analytic envelope, and </w:t>
      </w:r>
      <w:r w:rsidRPr="00B65F39">
        <w:rPr>
          <w:rStyle w:val="StyleUnderline"/>
        </w:rPr>
        <w:t>altering the vocabulary of intelligence</w:t>
      </w:r>
      <w:r w:rsidRPr="00B65F39">
        <w:t xml:space="preserve">. </w:t>
      </w:r>
      <w:r w:rsidRPr="00B65F39">
        <w:rPr>
          <w:rStyle w:val="StyleUnderline"/>
        </w:rPr>
        <w:t>Threats are more diverse, interconnected, and vira</w:t>
      </w:r>
      <w:r w:rsidRPr="00B65F39">
        <w:t xml:space="preserve">l than at any time in history. Attacks, which might involve cyber and financial weapons, can be deniable and unattributable. Destruction can be invisible, latent, and progressive. We now monitor </w:t>
      </w:r>
      <w:r w:rsidRPr="00B65F39">
        <w:rPr>
          <w:rStyle w:val="StyleUnderline"/>
        </w:rPr>
        <w:t>shifts in human geography, climate, disease, and competition for natural resource</w:t>
      </w:r>
      <w:r w:rsidRPr="00B65F39">
        <w:t xml:space="preserve">s because they </w:t>
      </w:r>
      <w:r w:rsidRPr="00B65F39">
        <w:rPr>
          <w:rStyle w:val="StyleUnderline"/>
        </w:rPr>
        <w:t>fuel</w:t>
      </w:r>
      <w:r w:rsidRPr="00B65F39">
        <w:t xml:space="preserve"> tensions and </w:t>
      </w:r>
      <w:r w:rsidRPr="00B65F39">
        <w:rPr>
          <w:rStyle w:val="StyleUnderline"/>
        </w:rPr>
        <w:t>conflicts</w:t>
      </w:r>
      <w:r w:rsidRPr="00B65F39">
        <w:t xml:space="preserve">. Local events that might seem irrelevant are more likely to affect US national security </w:t>
      </w:r>
      <w:r w:rsidRPr="00B65F39">
        <w:rPr>
          <w:rStyle w:val="StyleUnderline"/>
        </w:rPr>
        <w:t xml:space="preserve">in accelerated time frames. In </w:t>
      </w:r>
      <w:r w:rsidRPr="00B65F39">
        <w:t>this threat environment</w:t>
      </w:r>
      <w:r w:rsidRPr="00B65F39">
        <w:rPr>
          <w:rStyle w:val="BoldUnderline"/>
          <w:rFonts w:ascii="Calibri" w:hAnsi="Calibri"/>
        </w:rPr>
        <w:t>, the</w:t>
      </w:r>
      <w:r w:rsidRPr="00B65F39">
        <w:t xml:space="preserve"> importance and </w:t>
      </w:r>
      <w:r w:rsidRPr="00B65F39">
        <w:rPr>
          <w:rStyle w:val="BoldUnderline"/>
          <w:rFonts w:ascii="Calibri" w:hAnsi="Calibri"/>
        </w:rPr>
        <w:t>urgency of intelligence integration cannot be overstated</w:t>
      </w:r>
      <w:r w:rsidRPr="00B65F39">
        <w:t xml:space="preserve">. Our progress cannot stop. The Intelligence Community must continue to promote collaboration among experts in every field, from the political and social sciences to natural sciences, medicine, military issues, and space. Collectors and analysts need vision across disciplines to understand how and why developments—and both state and unaffiliated actors—can spark sudden changes with international implications. </w:t>
      </w:r>
      <w:r w:rsidRPr="00B65F39">
        <w:rPr>
          <w:rStyle w:val="StyleUnderline"/>
        </w:rPr>
        <w:t>The Intelligence Community is committed</w:t>
      </w:r>
      <w:r w:rsidRPr="00B65F39">
        <w:t xml:space="preserve"> every day t</w:t>
      </w:r>
      <w:r w:rsidRPr="00B65F39">
        <w:rPr>
          <w:rStyle w:val="StyleUnderline"/>
        </w:rPr>
        <w:t>o</w:t>
      </w:r>
      <w:r w:rsidRPr="00B65F39">
        <w:t xml:space="preserve"> providing the </w:t>
      </w:r>
      <w:r w:rsidRPr="00B65F39">
        <w:rPr>
          <w:rStyle w:val="StyleUnderline"/>
        </w:rPr>
        <w:t xml:space="preserve">nuanced, multidisciplinary intelligence that </w:t>
      </w:r>
      <w:r w:rsidRPr="00B65F39">
        <w:rPr>
          <w:rStyle w:val="BoldUnderline"/>
          <w:rFonts w:ascii="Calibri" w:hAnsi="Calibri"/>
        </w:rPr>
        <w:t>policymakers</w:t>
      </w:r>
      <w:r w:rsidRPr="00B65F39">
        <w:t xml:space="preserve">, diplomats, </w:t>
      </w:r>
      <w:r w:rsidRPr="00B65F39">
        <w:rPr>
          <w:rStyle w:val="BoldUnderline"/>
          <w:rFonts w:ascii="Calibri" w:hAnsi="Calibri"/>
        </w:rPr>
        <w:t>warfighters,</w:t>
      </w:r>
      <w:r w:rsidRPr="00B65F39">
        <w:t xml:space="preserve"> and international and domestic law enforcement </w:t>
      </w:r>
      <w:r w:rsidRPr="00B65F39">
        <w:rPr>
          <w:rStyle w:val="StyleUnderline"/>
        </w:rPr>
        <w:t xml:space="preserve">need to protect </w:t>
      </w:r>
      <w:r w:rsidRPr="00B65F39">
        <w:t xml:space="preserve">American lives and </w:t>
      </w:r>
      <w:r w:rsidRPr="00B65F39">
        <w:rPr>
          <w:rStyle w:val="StyleUnderline"/>
        </w:rPr>
        <w:t>America’s interests</w:t>
      </w:r>
      <w:r w:rsidRPr="00B65F39">
        <w:t xml:space="preserve"> anywhere in the world.</w:t>
      </w:r>
    </w:p>
    <w:p w14:paraId="4BF1783D" w14:textId="77777777" w:rsidR="00911264" w:rsidRPr="00B65F39" w:rsidRDefault="00911264" w:rsidP="00ED6407"/>
    <w:p w14:paraId="099E99E6" w14:textId="77777777" w:rsidR="00911264" w:rsidRPr="00B65F39" w:rsidRDefault="00911264" w:rsidP="00911264">
      <w:pPr>
        <w:rPr>
          <w:rFonts w:cstheme="minorHAnsi"/>
        </w:rPr>
      </w:pPr>
    </w:p>
    <w:p w14:paraId="2482C8F3" w14:textId="77777777" w:rsidR="00911264" w:rsidRPr="00B65F39" w:rsidRDefault="00911264" w:rsidP="00911264">
      <w:pPr>
        <w:pStyle w:val="Heading4"/>
      </w:pPr>
      <w:r w:rsidRPr="00B65F39">
        <w:t>Estimative intelligence acknowledges complexity and uncertainty but is the best way to mediate that into useful policy.</w:t>
      </w:r>
    </w:p>
    <w:p w14:paraId="4863D530" w14:textId="77777777" w:rsidR="00911264" w:rsidRPr="00B65F39" w:rsidRDefault="00911264" w:rsidP="00911264">
      <w:pPr>
        <w:rPr>
          <w:rFonts w:cstheme="minorHAnsi"/>
        </w:rPr>
      </w:pPr>
      <w:r w:rsidRPr="00B65F39">
        <w:rPr>
          <w:rStyle w:val="Style13ptBold"/>
        </w:rPr>
        <w:t>Nye 94</w:t>
      </w:r>
      <w:r w:rsidRPr="00B65F39">
        <w:rPr>
          <w:rFonts w:cstheme="minorHAnsi"/>
          <w:b/>
        </w:rPr>
        <w:t xml:space="preserve"> </w:t>
      </w:r>
      <w:r w:rsidRPr="00B65F39">
        <w:rPr>
          <w:rFonts w:cstheme="minorHAnsi"/>
        </w:rPr>
        <w:t>– (1994, Joseph, PhD in political science, University Distinguished Service Professor at Harvard University, chairman of the National Intelligence Council, “Peering into the Future,” Foreign Affairs, Vol. 73, No. 4, Jul/Aug 1994, pp. 82-93)</w:t>
      </w:r>
    </w:p>
    <w:p w14:paraId="38F67425" w14:textId="77777777" w:rsidR="00911264" w:rsidRPr="00B65F39" w:rsidRDefault="00911264" w:rsidP="00911264">
      <w:pPr>
        <w:rPr>
          <w:rFonts w:cstheme="minorHAnsi"/>
          <w:u w:val="single"/>
        </w:rPr>
      </w:pPr>
    </w:p>
    <w:p w14:paraId="61D283E2" w14:textId="77777777" w:rsidR="00911264" w:rsidRPr="00B65F39" w:rsidRDefault="00911264" w:rsidP="00911264">
      <w:pPr>
        <w:rPr>
          <w:rFonts w:cstheme="minorHAnsi"/>
          <w:sz w:val="12"/>
        </w:rPr>
      </w:pPr>
      <w:r w:rsidRPr="00B65F39">
        <w:rPr>
          <w:rFonts w:cstheme="minorHAnsi"/>
          <w:u w:val="single"/>
        </w:rPr>
        <w:t>Innovations and enhancements aside, it does not matter how good the National Intelligence Council's estimates are unless it gets them into the minds of policymakers</w:t>
      </w:r>
      <w:r w:rsidRPr="00B65F39">
        <w:rPr>
          <w:rFonts w:cstheme="minorHAnsi"/>
          <w:sz w:val="12"/>
        </w:rPr>
        <w:t xml:space="preserve">. Most high-level policymakers are swamped with information and have little time to read. They spend their days drinking from a fire hose of information. The basic paradox of government is that it rests on a sea of paper, but the higher you </w:t>
      </w:r>
      <w:proofErr w:type="gramStart"/>
      <w:r w:rsidRPr="00B65F39">
        <w:rPr>
          <w:rFonts w:cstheme="minorHAnsi"/>
          <w:sz w:val="12"/>
        </w:rPr>
        <w:t>go,</w:t>
      </w:r>
      <w:proofErr w:type="gramEnd"/>
      <w:r w:rsidRPr="00B65F39">
        <w:rPr>
          <w:rFonts w:cstheme="minorHAnsi"/>
          <w:sz w:val="12"/>
        </w:rPr>
        <w:t xml:space="preserve"> the more it becomes an oral culture. The finest analytic work that is too long to read, or that arrives when its issue is not on the front burner, is likely to be placed in a pile on the back corner of the desk that is reserved for papers too interesting to throw away but not urgent enough to read immediately. Every few weeks or months, most ofthat pile is discarded unread.</w:t>
      </w:r>
    </w:p>
    <w:p w14:paraId="641A6A23" w14:textId="77777777" w:rsidR="00911264" w:rsidRPr="00B65F39" w:rsidRDefault="00911264" w:rsidP="00911264">
      <w:pPr>
        <w:rPr>
          <w:rFonts w:cstheme="minorHAnsi"/>
          <w:sz w:val="12"/>
        </w:rPr>
      </w:pPr>
      <w:r w:rsidRPr="00B65F39">
        <w:rPr>
          <w:rFonts w:cstheme="minorHAnsi"/>
          <w:sz w:val="12"/>
        </w:rPr>
        <w:t>To respond to this situation, the nic has devised two new estimative art forms. Following the example of Britain's Joint Intelligence Coun cil, which produces three-page estimates for the cabinet, the nic has developed a short "President's Summary" designed explicitly for top policymakers. The complete version of the estimate, with details and justifications, is a useful tool for staffs and lower levels of policy bureau cracies. Moreover, estimating must be seen as a continuous process. When new information or developments come in, recipients of esti mates are provided with a short memorandum that updates them.</w:t>
      </w:r>
    </w:p>
    <w:p w14:paraId="6466B647" w14:textId="77777777" w:rsidR="00911264" w:rsidRPr="00B65F39" w:rsidRDefault="00911264" w:rsidP="00911264">
      <w:pPr>
        <w:rPr>
          <w:rFonts w:cstheme="minorHAnsi"/>
          <w:sz w:val="12"/>
        </w:rPr>
      </w:pPr>
      <w:r w:rsidRPr="009C0FE7">
        <w:rPr>
          <w:rFonts w:cstheme="minorHAnsi"/>
          <w:b/>
          <w:u w:val="single"/>
          <w:bdr w:val="single" w:sz="4" w:space="0" w:color="auto"/>
        </w:rPr>
        <w:t>Good estimating requires constant contact with policymakers</w:t>
      </w:r>
      <w:r w:rsidRPr="009C0FE7">
        <w:rPr>
          <w:rFonts w:cstheme="minorHAnsi"/>
          <w:sz w:val="12"/>
        </w:rPr>
        <w:t xml:space="preserve"> so that written products are keyed to their agendas. </w:t>
      </w:r>
      <w:r w:rsidRPr="009C0FE7">
        <w:rPr>
          <w:rFonts w:cstheme="minorHAnsi"/>
          <w:u w:val="single"/>
        </w:rPr>
        <w:t>Policymakers are often too distracted to ask for estimates, but they will read or listen if the timing is right.</w:t>
      </w:r>
      <w:r w:rsidRPr="009C0FE7">
        <w:rPr>
          <w:rFonts w:cstheme="minorHAnsi"/>
          <w:sz w:val="12"/>
        </w:rPr>
        <w:t xml:space="preserve"> </w:t>
      </w:r>
      <w:r w:rsidRPr="009C0FE7">
        <w:rPr>
          <w:rFonts w:cstheme="minorHAnsi"/>
          <w:u w:val="single"/>
        </w:rPr>
        <w:t>The production of some estimates must be geared to upcoming events</w:t>
      </w:r>
      <w:r w:rsidRPr="009C0FE7">
        <w:rPr>
          <w:rFonts w:cstheme="minorHAnsi"/>
          <w:sz w:val="12"/>
        </w:rPr>
        <w:t xml:space="preserve"> such as the visit of a foreign prime minister or a presidential trip abroad. When warranted, estimates or special nic memos can be produced in a matter of days.</w:t>
      </w:r>
    </w:p>
    <w:p w14:paraId="536B9B68" w14:textId="77777777" w:rsidR="00911264" w:rsidRPr="00B65F39" w:rsidRDefault="00911264" w:rsidP="00911264">
      <w:pPr>
        <w:rPr>
          <w:rFonts w:cstheme="minorHAnsi"/>
          <w:sz w:val="12"/>
        </w:rPr>
      </w:pPr>
      <w:r w:rsidRPr="009C0FE7">
        <w:rPr>
          <w:rFonts w:cstheme="minorHAnsi"/>
          <w:sz w:val="12"/>
        </w:rPr>
        <w:t xml:space="preserve">Even efficient and timely publication is not the whole answer. </w:t>
      </w:r>
      <w:r w:rsidRPr="009C0FE7">
        <w:rPr>
          <w:rFonts w:cstheme="minorHAnsi"/>
          <w:u w:val="single"/>
        </w:rPr>
        <w:t>The estimative process involves contact with decision-makers before and after publication</w:t>
      </w:r>
      <w:r w:rsidRPr="009C0FE7">
        <w:rPr>
          <w:rFonts w:cstheme="minorHAnsi"/>
          <w:sz w:val="12"/>
        </w:rPr>
        <w:t xml:space="preserve">. </w:t>
      </w:r>
      <w:proofErr w:type="gramStart"/>
      <w:r w:rsidRPr="009C0FE7">
        <w:rPr>
          <w:rFonts w:cstheme="minorHAnsi"/>
          <w:u w:val="single"/>
        </w:rPr>
        <w:t>The purpose of estimating is not publication</w:t>
      </w:r>
      <w:r w:rsidRPr="009C0FE7">
        <w:rPr>
          <w:rFonts w:cstheme="minorHAnsi"/>
          <w:sz w:val="12"/>
        </w:rPr>
        <w:t xml:space="preserve">, </w:t>
      </w:r>
      <w:r w:rsidRPr="009C0FE7">
        <w:rPr>
          <w:rFonts w:cstheme="minorHAnsi"/>
          <w:b/>
          <w:u w:val="single"/>
        </w:rPr>
        <w:t>but getting ideas into policymakers' minds.</w:t>
      </w:r>
      <w:proofErr w:type="gramEnd"/>
      <w:r w:rsidRPr="009C0FE7">
        <w:rPr>
          <w:rFonts w:cstheme="minorHAnsi"/>
          <w:b/>
          <w:u w:val="single"/>
        </w:rPr>
        <w:t xml:space="preserve"> </w:t>
      </w:r>
      <w:r w:rsidRPr="009C0FE7">
        <w:rPr>
          <w:rFonts w:cstheme="minorHAnsi"/>
          <w:sz w:val="12"/>
        </w:rPr>
        <w:t>Oral estimating is another important way of doing that. Listenership is sometimes more impor tant than readership.</w:t>
      </w:r>
    </w:p>
    <w:p w14:paraId="6235C7E9" w14:textId="77777777" w:rsidR="00911264" w:rsidRPr="00B65F39" w:rsidRDefault="00911264" w:rsidP="00911264">
      <w:pPr>
        <w:rPr>
          <w:rFonts w:cstheme="minorHAnsi"/>
          <w:sz w:val="12"/>
        </w:rPr>
      </w:pPr>
      <w:r w:rsidRPr="009C0FE7">
        <w:rPr>
          <w:rFonts w:cstheme="minorHAnsi"/>
          <w:sz w:val="12"/>
        </w:rPr>
        <w:lastRenderedPageBreak/>
        <w:t xml:space="preserve">In short, </w:t>
      </w:r>
      <w:r w:rsidRPr="009C0FE7">
        <w:rPr>
          <w:rFonts w:cstheme="minorHAnsi"/>
          <w:u w:val="single"/>
        </w:rPr>
        <w:t>estimation as a process requires constant interaction between</w:t>
      </w:r>
      <w:r w:rsidRPr="009C0FE7">
        <w:rPr>
          <w:rFonts w:cstheme="minorHAnsi"/>
          <w:sz w:val="12"/>
        </w:rPr>
        <w:t xml:space="preserve"> national </w:t>
      </w:r>
      <w:r w:rsidRPr="009C0FE7">
        <w:rPr>
          <w:rFonts w:cstheme="minorHAnsi"/>
          <w:u w:val="single"/>
        </w:rPr>
        <w:t>intelligence officers and policymakers</w:t>
      </w:r>
      <w:r w:rsidRPr="009C0FE7">
        <w:rPr>
          <w:rFonts w:cstheme="minorHAnsi"/>
          <w:sz w:val="12"/>
        </w:rPr>
        <w:t xml:space="preserve"> both before and after publication. </w:t>
      </w:r>
      <w:r w:rsidRPr="009C0FE7">
        <w:rPr>
          <w:rFonts w:cstheme="minorHAnsi"/>
          <w:u w:val="single"/>
        </w:rPr>
        <w:t>Such contact raises the red flag of politicization</w:t>
      </w:r>
      <w:r w:rsidRPr="009C0FE7">
        <w:rPr>
          <w:rFonts w:cstheme="minorHAnsi"/>
          <w:sz w:val="12"/>
        </w:rPr>
        <w:t xml:space="preserve">, of consciously or unconsciously crossing the line between objective analy sis and a statement of policy preferences. National intelligence organi zations must constantly be alert to that danger. </w:t>
      </w:r>
      <w:r w:rsidRPr="009C0FE7">
        <w:rPr>
          <w:rFonts w:cstheme="minorHAnsi"/>
          <w:u w:val="single"/>
        </w:rPr>
        <w:t>Fortunately, the taboo against trespassing into policy is so deeply ingrained in the intelligence culture that there are frequent reminders</w:t>
      </w:r>
      <w:r w:rsidRPr="009C0FE7">
        <w:rPr>
          <w:rFonts w:cstheme="minorHAnsi"/>
          <w:sz w:val="12"/>
        </w:rPr>
        <w:t>. In addition, estimators often present unpopular information. With particularly sensitive estimates that could undermine a policy or a foreign leader if leaked to the press, the nic is prepared to limit distribution to a narrow list of people with a need to know, but not to change the nature of the conclusions.</w:t>
      </w:r>
    </w:p>
    <w:p w14:paraId="44431B66" w14:textId="77777777" w:rsidR="00911264" w:rsidRPr="00B65F39" w:rsidRDefault="00911264" w:rsidP="00911264">
      <w:pPr>
        <w:rPr>
          <w:rFonts w:cstheme="minorHAnsi"/>
          <w:sz w:val="12"/>
        </w:rPr>
      </w:pPr>
      <w:r w:rsidRPr="00B65F39">
        <w:rPr>
          <w:rFonts w:cstheme="minorHAnsi"/>
          <w:sz w:val="12"/>
        </w:rPr>
        <w:t>MAKING BETTER CHOICES</w:t>
      </w:r>
    </w:p>
    <w:p w14:paraId="5D7EE528" w14:textId="77777777" w:rsidR="00911264" w:rsidRPr="00B65F39" w:rsidRDefault="00911264" w:rsidP="00911264">
      <w:pPr>
        <w:rPr>
          <w:rFonts w:cstheme="minorHAnsi"/>
          <w:sz w:val="12"/>
        </w:rPr>
      </w:pPr>
      <w:r w:rsidRPr="009C0FE7">
        <w:rPr>
          <w:rFonts w:cstheme="minorHAnsi"/>
          <w:sz w:val="12"/>
        </w:rPr>
        <w:t xml:space="preserve">Estimates focused heavily on the Soviet Union during the Cold War. In its wake, </w:t>
      </w:r>
      <w:r w:rsidRPr="009C0FE7">
        <w:rPr>
          <w:rFonts w:cstheme="minorHAnsi"/>
          <w:u w:val="single"/>
        </w:rPr>
        <w:t>policymakers still need estimative intelligence to help them understand the more diffuse and ambiguous threats and opportunities they face</w:t>
      </w:r>
      <w:r w:rsidRPr="009C0FE7">
        <w:rPr>
          <w:rFonts w:cstheme="minorHAnsi"/>
          <w:sz w:val="12"/>
        </w:rPr>
        <w:t>. Ideological divisions are less likely to obstruct analysis, but greater uncertainties make analysis more difficult</w:t>
      </w:r>
      <w:r w:rsidRPr="009C0FE7">
        <w:rPr>
          <w:rFonts w:cstheme="minorHAnsi"/>
          <w:b/>
          <w:u w:val="single"/>
        </w:rPr>
        <w:t>. The greater the uncertainty, the greater the scope and need for estimative intelligence</w:t>
      </w:r>
      <w:r w:rsidRPr="009C0FE7">
        <w:rPr>
          <w:rFonts w:cstheme="minorHAnsi"/>
          <w:sz w:val="12"/>
        </w:rPr>
        <w:t xml:space="preserve">. </w:t>
      </w:r>
      <w:r w:rsidRPr="009C0FE7">
        <w:rPr>
          <w:rFonts w:cstheme="minorHAnsi"/>
          <w:u w:val="single"/>
        </w:rPr>
        <w:t xml:space="preserve">But the task is not simple prediction. </w:t>
      </w:r>
      <w:r w:rsidRPr="009C0FE7">
        <w:rPr>
          <w:rFonts w:cstheme="minorHAnsi"/>
          <w:b/>
          <w:u w:val="single"/>
        </w:rPr>
        <w:t>Estimators are not fortune-tellers; they are educators</w:t>
      </w:r>
      <w:r w:rsidRPr="009C0FE7">
        <w:rPr>
          <w:rFonts w:cstheme="minorHAnsi"/>
          <w:sz w:val="12"/>
        </w:rPr>
        <w:t>. Rather than trying to predict the future, estimators should deal with heightened uncertainty by pre senting alternative scenarios. To be useful, estimates must describe not only the nature and probability of the most likely future paths, but they must also investigate significant excursions off those paths and identify the signposts that would tell us we are entering such territory.</w:t>
      </w:r>
    </w:p>
    <w:p w14:paraId="682A05D9" w14:textId="77777777" w:rsidR="00911264" w:rsidRPr="00B65F39" w:rsidRDefault="00911264" w:rsidP="00911264">
      <w:pPr>
        <w:rPr>
          <w:rFonts w:cstheme="minorHAnsi"/>
          <w:b/>
          <w:u w:val="single"/>
        </w:rPr>
      </w:pPr>
      <w:r w:rsidRPr="009C0FE7">
        <w:rPr>
          <w:rFonts w:cstheme="minorHAnsi"/>
          <w:sz w:val="12"/>
        </w:rPr>
        <w:t xml:space="preserve">Estimates are ways of summarizing what is known and structuring the remaining uncertainties. </w:t>
      </w:r>
      <w:r w:rsidRPr="009C0FE7">
        <w:rPr>
          <w:rFonts w:cstheme="minorHAnsi"/>
          <w:u w:val="single"/>
        </w:rPr>
        <w:t>Sometimes they will be wrong; sometimes, even when correct, they will be ignored</w:t>
      </w:r>
      <w:r w:rsidRPr="009C0FE7">
        <w:rPr>
          <w:rFonts w:cstheme="minorHAnsi"/>
          <w:sz w:val="12"/>
        </w:rPr>
        <w:t xml:space="preserve">. As in the case of the 1990 esti mate that correctly predicted the violence in the former Yugoslavia, </w:t>
      </w:r>
      <w:r w:rsidRPr="009C0FE7">
        <w:rPr>
          <w:rFonts w:cstheme="minorHAnsi"/>
          <w:u w:val="single"/>
        </w:rPr>
        <w:t>policymakers can draw a variety of conclusions</w:t>
      </w:r>
      <w:r w:rsidRPr="009C0FE7">
        <w:rPr>
          <w:rFonts w:cstheme="minorHAnsi"/>
          <w:sz w:val="12"/>
        </w:rPr>
        <w:t xml:space="preserve"> about whether or not to intervene. Often estimates will be unpopular when they cast doubt on preferred options or put awkward new issues on the policy agenda. </w:t>
      </w:r>
      <w:r w:rsidRPr="009C0FE7">
        <w:rPr>
          <w:rFonts w:cstheme="minorHAnsi"/>
          <w:u w:val="single"/>
        </w:rPr>
        <w:t xml:space="preserve">But, properly conceived and effectively presented, </w:t>
      </w:r>
      <w:r w:rsidRPr="009C0FE7">
        <w:rPr>
          <w:rFonts w:cstheme="minorHAnsi"/>
          <w:b/>
          <w:u w:val="single"/>
        </w:rPr>
        <w:t>estimative intelligence can help policymakers make better choices in a future that will contain a more complex mix of threats and opportunities.</w:t>
      </w:r>
      <w:r w:rsidRPr="00B65F39">
        <w:rPr>
          <w:rFonts w:cstheme="minorHAnsi"/>
          <w:b/>
          <w:u w:val="single"/>
        </w:rPr>
        <w:t xml:space="preserve"> </w:t>
      </w:r>
    </w:p>
    <w:p w14:paraId="2F2F3943" w14:textId="77777777" w:rsidR="00911264" w:rsidRPr="00B65F39" w:rsidRDefault="00911264" w:rsidP="00911264">
      <w:pPr>
        <w:rPr>
          <w:rFonts w:cstheme="minorHAnsi"/>
          <w:b/>
        </w:rPr>
      </w:pPr>
    </w:p>
    <w:p w14:paraId="41B49A9A" w14:textId="77777777" w:rsidR="00911264" w:rsidRPr="00B65F39" w:rsidRDefault="00911264" w:rsidP="00911264">
      <w:pPr>
        <w:pStyle w:val="Heading4"/>
      </w:pPr>
      <w:r w:rsidRPr="00B65F39">
        <w:t xml:space="preserve">More </w:t>
      </w:r>
      <w:proofErr w:type="gramStart"/>
      <w:r w:rsidRPr="00B65F39">
        <w:t>ev</w:t>
      </w:r>
      <w:proofErr w:type="gramEnd"/>
      <w:r w:rsidRPr="00B65F39">
        <w:t>.</w:t>
      </w:r>
    </w:p>
    <w:p w14:paraId="489BE8ED" w14:textId="77777777" w:rsidR="00911264" w:rsidRPr="00B65F39" w:rsidRDefault="00911264" w:rsidP="00911264">
      <w:pPr>
        <w:rPr>
          <w:rFonts w:cstheme="minorHAnsi"/>
        </w:rPr>
      </w:pPr>
      <w:r w:rsidRPr="00B65F39">
        <w:rPr>
          <w:rStyle w:val="Style13ptBold"/>
        </w:rPr>
        <w:t>Nye 94</w:t>
      </w:r>
      <w:r w:rsidRPr="00B65F39">
        <w:rPr>
          <w:rFonts w:cstheme="minorHAnsi"/>
          <w:b/>
        </w:rPr>
        <w:t xml:space="preserve"> </w:t>
      </w:r>
      <w:r w:rsidRPr="00B65F39">
        <w:rPr>
          <w:rFonts w:cstheme="minorHAnsi"/>
        </w:rPr>
        <w:t>– (1994, Joseph, PhD in political science, University Distinguished Service Professor at Harvard University, chairman of the National Intelligence Council, “Peering into the Future,” Foreign Affairs, Vol. 73, No. 4, Jul/Aug 1994, pp. 82-93)</w:t>
      </w:r>
    </w:p>
    <w:p w14:paraId="2043A3EA" w14:textId="77777777" w:rsidR="00911264" w:rsidRPr="00B65F39" w:rsidRDefault="00911264" w:rsidP="00911264">
      <w:pPr>
        <w:rPr>
          <w:rFonts w:cstheme="minorHAnsi"/>
        </w:rPr>
      </w:pPr>
    </w:p>
    <w:p w14:paraId="5DF41D5A" w14:textId="77777777" w:rsidR="00911264" w:rsidRPr="00B65F39" w:rsidRDefault="00911264" w:rsidP="00911264">
      <w:pPr>
        <w:rPr>
          <w:rFonts w:cstheme="minorHAnsi"/>
          <w:sz w:val="12"/>
        </w:rPr>
      </w:pPr>
      <w:r w:rsidRPr="009C0FE7">
        <w:rPr>
          <w:rFonts w:cstheme="minorHAnsi"/>
          <w:u w:val="single"/>
        </w:rPr>
        <w:t>The National Intelligence Council has tried to cope with this uncertainty in various ways</w:t>
      </w:r>
      <w:r w:rsidRPr="009C0FE7">
        <w:rPr>
          <w:rFonts w:cstheme="minorHAnsi"/>
          <w:sz w:val="12"/>
        </w:rPr>
        <w:t xml:space="preserve">. Most important, </w:t>
      </w:r>
      <w:r w:rsidRPr="009C0FE7">
        <w:rPr>
          <w:rFonts w:cstheme="minorHAnsi"/>
          <w:u w:val="single"/>
        </w:rPr>
        <w:t>it has increased its emphasis on alternative scenarios rather than single-point predictions</w:t>
      </w:r>
      <w:r w:rsidRPr="009C0FE7">
        <w:rPr>
          <w:rFonts w:cstheme="minorHAnsi"/>
          <w:sz w:val="12"/>
        </w:rPr>
        <w:t xml:space="preserve">. </w:t>
      </w:r>
      <w:r w:rsidRPr="009C0FE7">
        <w:rPr>
          <w:rFonts w:cstheme="minorHAnsi"/>
          <w:u w:val="single"/>
        </w:rPr>
        <w:t>The job</w:t>
      </w:r>
      <w:r w:rsidRPr="009C0FE7">
        <w:rPr>
          <w:rFonts w:cstheme="minorHAnsi"/>
          <w:sz w:val="12"/>
        </w:rPr>
        <w:t xml:space="preserve">, after all, </w:t>
      </w:r>
      <w:r w:rsidRPr="009C0FE7">
        <w:rPr>
          <w:rFonts w:cstheme="minorHAnsi"/>
          <w:u w:val="single"/>
        </w:rPr>
        <w:t>is not so much to predict the future as to help policy makers think about the future</w:t>
      </w:r>
      <w:r w:rsidRPr="009C0FE7">
        <w:rPr>
          <w:rFonts w:cstheme="minorHAnsi"/>
          <w:sz w:val="12"/>
        </w:rPr>
        <w:t xml:space="preserve">. </w:t>
      </w:r>
      <w:r w:rsidRPr="009C0FE7">
        <w:rPr>
          <w:rFonts w:cstheme="minorHAnsi"/>
          <w:b/>
          <w:u w:val="single"/>
        </w:rPr>
        <w:t>No one can know the future, and it is misleading to pretend to</w:t>
      </w:r>
      <w:r w:rsidRPr="009C0FE7">
        <w:rPr>
          <w:rFonts w:cstheme="minorHAnsi"/>
          <w:sz w:val="12"/>
        </w:rPr>
        <w:t xml:space="preserve">. </w:t>
      </w:r>
      <w:r w:rsidRPr="009C0FE7">
        <w:rPr>
          <w:rFonts w:cstheme="minorHAnsi"/>
          <w:u w:val="single"/>
        </w:rPr>
        <w:t>On the other hand, to tell policymakers how complex things are will only echo</w:t>
      </w:r>
      <w:r w:rsidRPr="009C0FE7">
        <w:rPr>
          <w:rFonts w:cstheme="minorHAnsi"/>
          <w:sz w:val="12"/>
        </w:rPr>
        <w:t xml:space="preserve"> Harry </w:t>
      </w:r>
      <w:r w:rsidRPr="009C0FE7">
        <w:rPr>
          <w:rFonts w:cstheme="minorHAnsi"/>
          <w:u w:val="single"/>
        </w:rPr>
        <w:t>Truman's request for a one armed analyst</w:t>
      </w:r>
      <w:r w:rsidRPr="009C0FE7">
        <w:rPr>
          <w:rFonts w:cstheme="minorHAnsi"/>
          <w:sz w:val="12"/>
        </w:rPr>
        <w:t xml:space="preserve">: "No more on the one hand and on the other hand.' " </w:t>
      </w:r>
      <w:r w:rsidRPr="009C0FE7">
        <w:rPr>
          <w:rFonts w:cstheme="minorHAnsi"/>
          <w:u w:val="single"/>
        </w:rPr>
        <w:t>Analysts owe policymakers a forthright appraisal of the best estimate</w:t>
      </w:r>
      <w:r w:rsidRPr="009C0FE7">
        <w:rPr>
          <w:rFonts w:cstheme="minorHAnsi"/>
          <w:sz w:val="12"/>
        </w:rPr>
        <w:t xml:space="preserve">. </w:t>
      </w:r>
      <w:r w:rsidRPr="009C0FE7">
        <w:rPr>
          <w:rFonts w:cstheme="minorHAnsi"/>
          <w:u w:val="single"/>
        </w:rPr>
        <w:t>In lieu of predicting the future,</w:t>
      </w:r>
      <w:r w:rsidRPr="009C0FE7">
        <w:rPr>
          <w:rFonts w:cstheme="minorHAnsi"/>
          <w:sz w:val="12"/>
        </w:rPr>
        <w:t xml:space="preserve"> the National Intelligence </w:t>
      </w:r>
      <w:r w:rsidRPr="009C0FE7">
        <w:rPr>
          <w:rFonts w:cstheme="minorHAnsi"/>
          <w:u w:val="single"/>
        </w:rPr>
        <w:t>Estimates describe the range of possible outcomes</w:t>
      </w:r>
      <w:r w:rsidRPr="009C0FE7">
        <w:rPr>
          <w:rFonts w:cstheme="minorHAnsi"/>
          <w:sz w:val="12"/>
        </w:rPr>
        <w:t xml:space="preserve">, </w:t>
      </w:r>
      <w:r w:rsidRPr="009C0FE7">
        <w:rPr>
          <w:rFonts w:cstheme="minorHAnsi"/>
          <w:u w:val="single"/>
        </w:rPr>
        <w:t>including relatively unlikely ones</w:t>
      </w:r>
      <w:r w:rsidRPr="009C0FE7">
        <w:rPr>
          <w:rFonts w:cstheme="minorHAnsi"/>
          <w:sz w:val="12"/>
        </w:rPr>
        <w:t xml:space="preserve"> that could have major impact on American interests, and indicate which outcomes they think are most likely and why. They then predict the absolute likelihood of each outcome, mindful of the fact that they tread on very uncertain ground.</w:t>
      </w:r>
    </w:p>
    <w:p w14:paraId="7916DB43" w14:textId="77777777" w:rsidR="00911264" w:rsidRPr="00B65F39" w:rsidRDefault="00911264" w:rsidP="00911264">
      <w:pPr>
        <w:rPr>
          <w:rFonts w:cstheme="minorHAnsi"/>
          <w:sz w:val="12"/>
        </w:rPr>
      </w:pPr>
      <w:r w:rsidRPr="00B65F39">
        <w:rPr>
          <w:rFonts w:cstheme="minorHAnsi"/>
          <w:sz w:val="12"/>
        </w:rPr>
        <w:t xml:space="preserve">Rather than use vague words like "possibly" or "small but significant chance," where feasible the estimates present judgments of likelihood as numerical percentages or bettor's odds. To be sure, this is a contro versial approach; it is impossible to explain why something is one chance in two or one chance in three. Even so, the </w:t>
      </w:r>
      <w:r w:rsidRPr="00B65F39">
        <w:rPr>
          <w:rFonts w:cstheme="minorHAnsi"/>
          <w:u w:val="single"/>
        </w:rPr>
        <w:t>policymakers are better served than if the nic simply tells them something is "possible," which is equivalent to telling them there is a 1 to 49 percent chance it will happen</w:t>
      </w:r>
      <w:r w:rsidRPr="00B65F39">
        <w:rPr>
          <w:rFonts w:cstheme="minorHAnsi"/>
          <w:sz w:val="12"/>
        </w:rPr>
        <w:t xml:space="preserve"> – not much help to someone trying to make an impor tant decision. Moreover, if the intelligence community is really uncer tain about the likelihood of an outcome, or if agencies disagree over that likelihood, the easiest way to depict that to a busy reader is simply to present a range of probability</w:t>
      </w:r>
      <w:proofErr w:type="gramStart"/>
      <w:r w:rsidRPr="00B65F39">
        <w:rPr>
          <w:rFonts w:cstheme="minorHAnsi"/>
          <w:sz w:val="12"/>
        </w:rPr>
        <w:t>?saying</w:t>
      </w:r>
      <w:proofErr w:type="gramEnd"/>
      <w:r w:rsidRPr="00B65F39">
        <w:rPr>
          <w:rFonts w:cstheme="minorHAnsi"/>
          <w:sz w:val="12"/>
        </w:rPr>
        <w:t>, for example, that there is a 30 to 50 percent chance it will happen.</w:t>
      </w:r>
    </w:p>
    <w:p w14:paraId="7CE683CF" w14:textId="77777777" w:rsidR="00911264" w:rsidRPr="00B65F39" w:rsidRDefault="00911264" w:rsidP="00911264">
      <w:pPr>
        <w:rPr>
          <w:rFonts w:cstheme="minorHAnsi"/>
          <w:sz w:val="12"/>
        </w:rPr>
      </w:pPr>
      <w:r w:rsidRPr="009C0FE7">
        <w:rPr>
          <w:rFonts w:cstheme="minorHAnsi"/>
          <w:sz w:val="12"/>
        </w:rPr>
        <w:t xml:space="preserve">After the most likely scenarios have been constructed and pre sented, </w:t>
      </w:r>
      <w:r w:rsidRPr="009C0FE7">
        <w:rPr>
          <w:rFonts w:cstheme="minorHAnsi"/>
          <w:u w:val="single"/>
        </w:rPr>
        <w:t>analysts must ask another set of questions before the estimate is done</w:t>
      </w:r>
      <w:r w:rsidRPr="009C0FE7">
        <w:rPr>
          <w:rFonts w:cstheme="minorHAnsi"/>
          <w:sz w:val="12"/>
        </w:rPr>
        <w:t xml:space="preserve">. </w:t>
      </w:r>
      <w:r w:rsidRPr="009C0FE7">
        <w:rPr>
          <w:rFonts w:cstheme="minorHAnsi"/>
          <w:u w:val="single"/>
        </w:rPr>
        <w:t>What would it take for this estimate to be dramatically wrong?</w:t>
      </w:r>
      <w:r w:rsidRPr="009C0FE7">
        <w:rPr>
          <w:rFonts w:cstheme="minorHAnsi"/>
          <w:sz w:val="12"/>
        </w:rPr>
        <w:t xml:space="preserve"> What could cause a radically different outcome? </w:t>
      </w:r>
      <w:r w:rsidRPr="009C0FE7">
        <w:rPr>
          <w:rFonts w:cstheme="minorHAnsi"/>
          <w:u w:val="single"/>
        </w:rPr>
        <w:t>This task is not the same as a worst-case analysis</w:t>
      </w:r>
      <w:r w:rsidRPr="009C0FE7">
        <w:rPr>
          <w:rFonts w:cstheme="minorHAnsi"/>
          <w:sz w:val="12"/>
        </w:rPr>
        <w:t xml:space="preserve">. </w:t>
      </w:r>
      <w:r w:rsidRPr="009C0FE7">
        <w:rPr>
          <w:rFonts w:cstheme="minorHAnsi"/>
          <w:u w:val="single"/>
        </w:rPr>
        <w:t xml:space="preserve">If the most plausible scenarios are pessimistic, the analysts must ask what it would take to produce a favorable result. </w:t>
      </w:r>
      <w:r w:rsidRPr="009C0FE7">
        <w:rPr>
          <w:rFonts w:cstheme="minorHAnsi"/>
          <w:sz w:val="12"/>
        </w:rPr>
        <w:t>What would such an outcome look like, and how would they know if events were heading in that direction?</w:t>
      </w:r>
    </w:p>
    <w:p w14:paraId="325BA0C0" w14:textId="77777777" w:rsidR="00911264" w:rsidRPr="00B65F39" w:rsidRDefault="00911264" w:rsidP="00911264">
      <w:pPr>
        <w:rPr>
          <w:rFonts w:cstheme="minorHAnsi"/>
          <w:sz w:val="12"/>
        </w:rPr>
      </w:pPr>
      <w:r w:rsidRPr="009C0FE7">
        <w:rPr>
          <w:rFonts w:cstheme="minorHAnsi"/>
          <w:u w:val="single"/>
        </w:rPr>
        <w:t xml:space="preserve">Experts often resist </w:t>
      </w:r>
      <w:r w:rsidRPr="009C0FE7">
        <w:rPr>
          <w:rFonts w:cstheme="minorHAnsi"/>
          <w:sz w:val="12"/>
        </w:rPr>
        <w:t xml:space="preserve">this exercise. Since they know their country or region and have already presented all the plausible scenarios, </w:t>
      </w:r>
      <w:r w:rsidRPr="009C0FE7">
        <w:rPr>
          <w:rFonts w:cstheme="minorHAnsi"/>
          <w:u w:val="single"/>
        </w:rPr>
        <w:t>why waste any effort on scenarios that are by definition highly unlikely?</w:t>
      </w:r>
      <w:r w:rsidRPr="009C0FE7">
        <w:rPr>
          <w:rFonts w:cstheme="minorHAnsi"/>
          <w:sz w:val="12"/>
        </w:rPr>
        <w:t xml:space="preserve"> The answer is that </w:t>
      </w:r>
      <w:r w:rsidRPr="009C0FE7">
        <w:rPr>
          <w:rFonts w:cstheme="minorHAnsi"/>
          <w:b/>
          <w:u w:val="single"/>
        </w:rPr>
        <w:t>such questions help to alert the policymakers to low-probability but high-impact contingencies against which they might plan</w:t>
      </w:r>
      <w:r w:rsidRPr="009C0FE7">
        <w:rPr>
          <w:rFonts w:cstheme="minorHAnsi"/>
          <w:sz w:val="12"/>
        </w:rPr>
        <w:t>. It also informs intelligence agencies about obscure indi cators about which they should be collecting information.</w:t>
      </w:r>
    </w:p>
    <w:p w14:paraId="0032A5AB" w14:textId="77777777" w:rsidR="00911264" w:rsidRPr="00B65F39" w:rsidRDefault="00911264" w:rsidP="00911264">
      <w:pPr>
        <w:rPr>
          <w:rFonts w:cstheme="minorHAnsi"/>
          <w:sz w:val="12"/>
        </w:rPr>
      </w:pPr>
      <w:r w:rsidRPr="009C0FE7">
        <w:rPr>
          <w:rFonts w:cstheme="minorHAnsi"/>
          <w:sz w:val="12"/>
        </w:rPr>
        <w:t xml:space="preserve">Perhaps if estimators of Soviet strength in the 1980s had asked explicitly what it would take to greatly weaken the Soviet Union and what such a stricken colossus would look like, analysts and policy makers would have been more attentive to offbeat indicators and less surprised by the outcome. </w:t>
      </w:r>
      <w:r w:rsidRPr="009C0FE7">
        <w:rPr>
          <w:rFonts w:cstheme="minorHAnsi"/>
          <w:u w:val="single"/>
        </w:rPr>
        <w:t>One reason</w:t>
      </w:r>
      <w:r w:rsidRPr="009C0FE7">
        <w:rPr>
          <w:rFonts w:cstheme="minorHAnsi"/>
          <w:sz w:val="12"/>
        </w:rPr>
        <w:t xml:space="preserve">, for example, </w:t>
      </w:r>
      <w:r w:rsidRPr="009C0FE7">
        <w:rPr>
          <w:rFonts w:cstheme="minorHAnsi"/>
          <w:u w:val="single"/>
        </w:rPr>
        <w:t>Royal Dutch Shell survived the 1973 oil crisis better than other companies is that its planners did not merely do best estimates of future oil prices but also contemplated scenarios of dramatic price changes</w:t>
      </w:r>
      <w:r w:rsidRPr="009C0FE7">
        <w:rPr>
          <w:rFonts w:cstheme="minorHAnsi"/>
          <w:sz w:val="12"/>
        </w:rPr>
        <w:t xml:space="preserve"> that were consid ered highly unlikely at the time.</w:t>
      </w:r>
    </w:p>
    <w:p w14:paraId="320A4246" w14:textId="77777777" w:rsidR="00911264" w:rsidRPr="00B65F39" w:rsidRDefault="00911264" w:rsidP="00911264">
      <w:pPr>
        <w:rPr>
          <w:rFonts w:cstheme="minorHAnsi"/>
          <w:sz w:val="12"/>
        </w:rPr>
      </w:pPr>
      <w:r w:rsidRPr="00B65F39">
        <w:rPr>
          <w:rFonts w:cstheme="minorHAnsi"/>
          <w:u w:val="single"/>
        </w:rPr>
        <w:t>Good analysts will also explicitly identify their key assumptions and uncertainties</w:t>
      </w:r>
      <w:r w:rsidRPr="00B65F39">
        <w:rPr>
          <w:rFonts w:cstheme="minorHAnsi"/>
          <w:sz w:val="12"/>
        </w:rPr>
        <w:t xml:space="preserve">, </w:t>
      </w:r>
      <w:r w:rsidRPr="00B65F39">
        <w:rPr>
          <w:rFonts w:cstheme="minorHAnsi"/>
          <w:u w:val="single"/>
        </w:rPr>
        <w:t xml:space="preserve">so that policymakers are aware </w:t>
      </w:r>
      <w:r w:rsidRPr="00B65F39">
        <w:rPr>
          <w:rFonts w:cstheme="minorHAnsi"/>
          <w:sz w:val="12"/>
        </w:rPr>
        <w:t xml:space="preserve">of the foundations of the estimate. Obviously it is impossible to identify all the assump tions behind the nic's analyses. Everyone assumes that the future will more or less resemble the past; for instance, all expect the sun to rise in the east. Someday that might not be true, but it will probably remain true for the time frame of today's estimates. Other assump tions might seem obvious but nonetheless be worth highlighting. In the 1980s, for example, if one were estimating Iraq's ability to build a nuclear weapon, one could reasonably have assumed that Baghdad would use only the most modern and efficient techniques. But U.S. intelligence missed a critical part of Iraq's program that included elec tromagnetic isotope separation, an antiquated technique the United States abandoned in the 1940s. Had the assumption been explicit, some analyst or policymaker might have thought to ask what </w:t>
      </w:r>
      <w:proofErr w:type="gramStart"/>
      <w:r w:rsidRPr="00B65F39">
        <w:rPr>
          <w:rFonts w:cstheme="minorHAnsi"/>
          <w:sz w:val="12"/>
        </w:rPr>
        <w:t>Sad</w:t>
      </w:r>
      <w:proofErr w:type="gramEnd"/>
      <w:r w:rsidRPr="00B65F39">
        <w:rPr>
          <w:rFonts w:cstheme="minorHAnsi"/>
          <w:sz w:val="12"/>
        </w:rPr>
        <w:t xml:space="preserve"> dam's program might look like if the assumption were relaxed.</w:t>
      </w:r>
    </w:p>
    <w:p w14:paraId="4E9D5744" w14:textId="77777777" w:rsidR="00911264" w:rsidRPr="00B65F39" w:rsidRDefault="00911264" w:rsidP="00911264">
      <w:pPr>
        <w:rPr>
          <w:rFonts w:cstheme="minorHAnsi"/>
          <w:sz w:val="12"/>
        </w:rPr>
      </w:pPr>
      <w:r w:rsidRPr="00B65F39">
        <w:rPr>
          <w:rFonts w:cstheme="minorHAnsi"/>
          <w:u w:val="single"/>
        </w:rPr>
        <w:lastRenderedPageBreak/>
        <w:t>Estimates start with a section that highlights assumptions and end</w:t>
      </w:r>
      <w:r w:rsidRPr="00B65F39">
        <w:rPr>
          <w:rFonts w:cstheme="minorHAnsi"/>
          <w:sz w:val="12"/>
        </w:rPr>
        <w:t xml:space="preserve">, where appropriate, </w:t>
      </w:r>
      <w:r w:rsidRPr="00B65F39">
        <w:rPr>
          <w:rFonts w:cstheme="minorHAnsi"/>
          <w:u w:val="single"/>
        </w:rPr>
        <w:t xml:space="preserve">with a section that highlights </w:t>
      </w:r>
      <w:r w:rsidRPr="00B65F39">
        <w:rPr>
          <w:rFonts w:cstheme="minorHAnsi"/>
          <w:sz w:val="12"/>
        </w:rPr>
        <w:t xml:space="preserve">key </w:t>
      </w:r>
      <w:r w:rsidRPr="00B65F39">
        <w:rPr>
          <w:rFonts w:cstheme="minorHAnsi"/>
          <w:u w:val="single"/>
        </w:rPr>
        <w:t>uncertainties</w:t>
      </w:r>
      <w:r w:rsidRPr="00B65F39">
        <w:rPr>
          <w:rFonts w:cstheme="minorHAnsi"/>
          <w:sz w:val="12"/>
        </w:rPr>
        <w:t xml:space="preserve">. After all is said and done, </w:t>
      </w:r>
      <w:r w:rsidRPr="00B65F39">
        <w:rPr>
          <w:rFonts w:cstheme="minorHAnsi"/>
          <w:u w:val="single"/>
        </w:rPr>
        <w:t>what are the biggest gaps</w:t>
      </w:r>
      <w:r w:rsidRPr="00B65F39">
        <w:rPr>
          <w:rFonts w:cstheme="minorHAnsi"/>
          <w:sz w:val="12"/>
        </w:rPr>
        <w:t xml:space="preserve"> in U.S. intelli gence? This exercise not only helps alert policymakers to the limits of estimates, but also informs intelligence collectors of the needs for fur ther information. In fact, one job of national intelligence officers is to serve as issue coordinators, to identify gaps in the community's knowledge and provide that information to the director of the </w:t>
      </w:r>
      <w:proofErr w:type="gramStart"/>
      <w:r w:rsidRPr="00B65F39">
        <w:rPr>
          <w:rFonts w:cstheme="minorHAnsi"/>
          <w:sz w:val="12"/>
        </w:rPr>
        <w:t>cia</w:t>
      </w:r>
      <w:proofErr w:type="gramEnd"/>
      <w:r w:rsidRPr="00B65F39">
        <w:rPr>
          <w:rFonts w:cstheme="minorHAnsi"/>
          <w:sz w:val="12"/>
        </w:rPr>
        <w:t xml:space="preserve"> and the executive committee of the intelligence community to help them plan collection programs.</w:t>
      </w:r>
    </w:p>
    <w:p w14:paraId="052999C8" w14:textId="77777777" w:rsidR="00911264" w:rsidRPr="00B65F39" w:rsidRDefault="00911264" w:rsidP="00911264">
      <w:pPr>
        <w:rPr>
          <w:rFonts w:cstheme="minorHAnsi"/>
          <w:sz w:val="12"/>
        </w:rPr>
      </w:pPr>
      <w:r w:rsidRPr="00B65F39">
        <w:rPr>
          <w:rFonts w:cstheme="minorHAnsi"/>
          <w:sz w:val="12"/>
        </w:rPr>
        <w:t>Another way to enrich national intelligence estimates is to explore the reasons agencies hold different views on specific issues. Providing alternative views is better than suppressing them in favor of vague or ambiguous consensus</w:t>
      </w:r>
      <w:proofErr w:type="gramStart"/>
      <w:r w:rsidRPr="00B65F39">
        <w:rPr>
          <w:rFonts w:cstheme="minorHAnsi"/>
          <w:sz w:val="12"/>
        </w:rPr>
        <w:t>;</w:t>
      </w:r>
      <w:proofErr w:type="gramEnd"/>
      <w:r w:rsidRPr="00B65F39">
        <w:rPr>
          <w:rFonts w:cstheme="minorHAnsi"/>
          <w:sz w:val="12"/>
        </w:rPr>
        <w:t xml:space="preserve"> yet alternative views have often been presented without much explanation of the basis of the disagreement. Such explanations can be illuminating. Are the facts in dispute? Are agen cies and their staffs using different conceptual frameworks? Is it a cup-half-full versus cup-half-empty dispute? Policymakers are most helped by estimates that indicate clearly what all agencies agree is known and not known, what they disagree about and what the evi dence is for each position. Indeed, differing interpretations do not need agency sponsors. In the </w:t>
      </w:r>
      <w:proofErr w:type="gramStart"/>
      <w:r w:rsidRPr="00B65F39">
        <w:rPr>
          <w:rFonts w:cstheme="minorHAnsi"/>
          <w:sz w:val="12"/>
        </w:rPr>
        <w:t>always foggy</w:t>
      </w:r>
      <w:proofErr w:type="gramEnd"/>
      <w:r w:rsidRPr="00B65F39">
        <w:rPr>
          <w:rFonts w:cstheme="minorHAnsi"/>
          <w:sz w:val="12"/>
        </w:rPr>
        <w:t xml:space="preserve"> estimative arena, analysts within agencies often differ on how to interpret sparse or ambiguous material. The most responsible course in such cases is to describe the various plausible interpretations and lay out the evidence for each.</w:t>
      </w:r>
    </w:p>
    <w:p w14:paraId="27FD4B79" w14:textId="77777777" w:rsidR="00911264" w:rsidRPr="00B65F39" w:rsidRDefault="00911264" w:rsidP="00911264">
      <w:pPr>
        <w:rPr>
          <w:rFonts w:cstheme="minorHAnsi"/>
          <w:sz w:val="12"/>
        </w:rPr>
      </w:pPr>
      <w:r w:rsidRPr="00B65F39">
        <w:rPr>
          <w:rFonts w:cstheme="minorHAnsi"/>
          <w:sz w:val="12"/>
        </w:rPr>
        <w:t xml:space="preserve">As for the problem that there is now a greater proportion of mys teries to secrets in estimative questions, the solution lies in paying more attention to outside and open sources of information. A high proportion of the information needed to analyze Cold War </w:t>
      </w:r>
      <w:proofErr w:type="gramStart"/>
      <w:r w:rsidRPr="00B65F39">
        <w:rPr>
          <w:rFonts w:cstheme="minorHAnsi"/>
          <w:sz w:val="12"/>
        </w:rPr>
        <w:t>subjects</w:t>
      </w:r>
      <w:proofErr w:type="gramEnd"/>
      <w:r w:rsidRPr="00B65F39">
        <w:rPr>
          <w:rFonts w:cstheme="minorHAnsi"/>
          <w:sz w:val="12"/>
        </w:rPr>
        <w:t xml:space="preserve"> involved secrets that had to be clandestinely collected, while open sources often provided little help. </w:t>
      </w:r>
      <w:r w:rsidRPr="00B65F39">
        <w:rPr>
          <w:rFonts w:cstheme="minorHAnsi"/>
          <w:u w:val="single"/>
        </w:rPr>
        <w:t>That is still true today</w:t>
      </w:r>
      <w:r w:rsidRPr="00B65F39">
        <w:rPr>
          <w:rFonts w:cstheme="minorHAnsi"/>
          <w:sz w:val="12"/>
        </w:rPr>
        <w:t xml:space="preserve"> for closed societies such as Iraq or North Korea. But on many key issues, clan destine sources may provide only a small, though still useful, por tion. Open sources provide context. The combination provides a unique resource that policymakers could not obtain merely from read ing the journals, assuming they had time to do so.</w:t>
      </w:r>
    </w:p>
    <w:p w14:paraId="3B45352D" w14:textId="77777777" w:rsidR="00911264" w:rsidRPr="00B65F39" w:rsidRDefault="00911264" w:rsidP="00911264">
      <w:pPr>
        <w:rPr>
          <w:rFonts w:cstheme="minorHAnsi"/>
          <w:u w:val="single"/>
        </w:rPr>
      </w:pPr>
      <w:r w:rsidRPr="009C0FE7">
        <w:rPr>
          <w:rFonts w:cstheme="minorHAnsi"/>
          <w:sz w:val="12"/>
        </w:rPr>
        <w:t xml:space="preserve">In a sense, </w:t>
      </w:r>
      <w:r w:rsidRPr="009C0FE7">
        <w:rPr>
          <w:rFonts w:cstheme="minorHAnsi"/>
          <w:u w:val="single"/>
        </w:rPr>
        <w:t>intelligence analysts are like people assembling a jigsaw puzzle who have some nifty nuggets inside a box but need to see the picture on the cover to understand how they fit</w:t>
      </w:r>
      <w:r w:rsidRPr="009C0FE7">
        <w:rPr>
          <w:rFonts w:cstheme="minorHAnsi"/>
          <w:sz w:val="12"/>
        </w:rPr>
        <w:t xml:space="preserve">. </w:t>
      </w:r>
      <w:proofErr w:type="gramStart"/>
      <w:r w:rsidRPr="009C0FE7">
        <w:rPr>
          <w:rFonts w:cstheme="minorHAnsi"/>
          <w:u w:val="single"/>
        </w:rPr>
        <w:t xml:space="preserve">Those pictures are drawn by outsiders </w:t>
      </w:r>
      <w:r w:rsidRPr="009C0FE7">
        <w:rPr>
          <w:rFonts w:cstheme="minorHAnsi"/>
          <w:sz w:val="12"/>
        </w:rPr>
        <w:t>in universities, think tanks, businesses, nongovernmental orga nizations and the press</w:t>
      </w:r>
      <w:proofErr w:type="gramEnd"/>
      <w:r w:rsidRPr="009C0FE7">
        <w:rPr>
          <w:rFonts w:cstheme="minorHAnsi"/>
          <w:sz w:val="12"/>
        </w:rPr>
        <w:t xml:space="preserve">. </w:t>
      </w:r>
      <w:r w:rsidRPr="009C0FE7">
        <w:rPr>
          <w:rFonts w:cstheme="minorHAnsi"/>
          <w:u w:val="single"/>
        </w:rPr>
        <w:t>National estimates on many subjects today greatly benefit from the insights of outside analysts</w:t>
      </w:r>
      <w:r w:rsidRPr="009C0FE7">
        <w:rPr>
          <w:rFonts w:cstheme="minorHAnsi"/>
          <w:sz w:val="12"/>
        </w:rPr>
        <w:t xml:space="preserve">. It is important for intelligence analysts to keep up with open lit erature. Managers should also look to outside training and use con sultants and conferences. And in estimates, it helps to describe the range of academic views so that policymakers can calibrate where the intelligence community stands. In some cases, </w:t>
      </w:r>
      <w:r w:rsidRPr="009C0FE7">
        <w:rPr>
          <w:rFonts w:cstheme="minorHAnsi"/>
          <w:u w:val="single"/>
        </w:rPr>
        <w:t>outside experts may even answer key estimative questions or produce parallel estimates.</w:t>
      </w:r>
    </w:p>
    <w:p w14:paraId="6915DF7A" w14:textId="77777777" w:rsidR="00911264" w:rsidRPr="00B65F39" w:rsidRDefault="00911264" w:rsidP="00ED6407"/>
    <w:p w14:paraId="072B4D40" w14:textId="77777777" w:rsidR="00ED6407" w:rsidRPr="00B65F39" w:rsidRDefault="00ED6407" w:rsidP="00ED6407"/>
    <w:p w14:paraId="233F4261" w14:textId="77777777" w:rsidR="00F80DD8" w:rsidRPr="00B65F39" w:rsidRDefault="00F80DD8" w:rsidP="00F80DD8">
      <w:pPr>
        <w:pStyle w:val="Heading3"/>
      </w:pPr>
      <w:r w:rsidRPr="00B65F39">
        <w:lastRenderedPageBreak/>
        <w:t>K2 Adaptation</w:t>
      </w:r>
    </w:p>
    <w:p w14:paraId="4CE24A92" w14:textId="77777777" w:rsidR="00F80DD8" w:rsidRPr="00B65F39" w:rsidRDefault="00F80DD8" w:rsidP="00F80DD8"/>
    <w:p w14:paraId="205399E2" w14:textId="77777777" w:rsidR="00F80DD8" w:rsidRPr="00B65F39" w:rsidRDefault="00F80DD8" w:rsidP="00F80DD8">
      <w:pPr>
        <w:pStyle w:val="Heading4"/>
      </w:pPr>
      <w:r w:rsidRPr="00B65F39">
        <w:t>Intelligence key to adapt to post-warming threats</w:t>
      </w:r>
    </w:p>
    <w:p w14:paraId="42433A95" w14:textId="77777777" w:rsidR="00F80DD8" w:rsidRPr="00B65F39" w:rsidRDefault="00F80DD8" w:rsidP="00F80DD8">
      <w:pPr>
        <w:rPr>
          <w:rFonts w:cstheme="minorHAnsi"/>
        </w:rPr>
      </w:pPr>
      <w:r w:rsidRPr="00B65F39">
        <w:rPr>
          <w:rStyle w:val="Style13ptBold"/>
        </w:rPr>
        <w:t xml:space="preserve">Hughes and Stoddart 12 </w:t>
      </w:r>
      <w:r w:rsidRPr="00B65F39">
        <w:rPr>
          <w:rFonts w:cstheme="minorHAnsi"/>
        </w:rPr>
        <w:t>– (2012, R. Gerald, PhD, director of the Centre for Intelligence and International Security Studies, Lecturer in Military History, Aberystwyth University, Scotland, and Kristan, PhD, Lecturer in International Politics and the Cyber Dimension, Aberystwyth University, Scotland, “Hope and Fear: Intelligence and the Future of Global Security a Decade after 9/11,” Intelligence and National Security Volume 27, Issue 5, 2012, taylor and francis)</w:t>
      </w:r>
    </w:p>
    <w:p w14:paraId="282B4AE9" w14:textId="77777777" w:rsidR="00F80DD8" w:rsidRPr="00B65F39" w:rsidRDefault="00F80DD8" w:rsidP="00F80DD8">
      <w:pPr>
        <w:rPr>
          <w:rFonts w:cstheme="minorHAnsi"/>
        </w:rPr>
      </w:pPr>
    </w:p>
    <w:p w14:paraId="1FE58BE3" w14:textId="77777777" w:rsidR="00F80DD8" w:rsidRPr="00B65F39" w:rsidRDefault="00F80DD8" w:rsidP="00F80DD8">
      <w:pPr>
        <w:rPr>
          <w:rFonts w:cstheme="minorHAnsi"/>
          <w:sz w:val="16"/>
        </w:rPr>
      </w:pPr>
      <w:r w:rsidRPr="00B65F39">
        <w:rPr>
          <w:rFonts w:cstheme="minorHAnsi"/>
          <w:u w:val="single"/>
        </w:rPr>
        <w:t>New Challenges and</w:t>
      </w:r>
      <w:r w:rsidRPr="00B65F39">
        <w:rPr>
          <w:rFonts w:cstheme="minorHAnsi"/>
          <w:sz w:val="16"/>
        </w:rPr>
        <w:t xml:space="preserve"> Over the Horizon </w:t>
      </w:r>
      <w:r w:rsidRPr="00B65F39">
        <w:rPr>
          <w:rFonts w:cstheme="minorHAnsi"/>
          <w:u w:val="single"/>
        </w:rPr>
        <w:t>Threats</w:t>
      </w:r>
    </w:p>
    <w:p w14:paraId="443442A1" w14:textId="77777777" w:rsidR="00F80DD8" w:rsidRPr="00B65F39" w:rsidRDefault="00F80DD8" w:rsidP="00F80DD8">
      <w:pPr>
        <w:rPr>
          <w:rFonts w:cstheme="minorHAnsi"/>
          <w:sz w:val="16"/>
        </w:rPr>
      </w:pPr>
      <w:r w:rsidRPr="00B65F39">
        <w:rPr>
          <w:rFonts w:cstheme="minorHAnsi"/>
          <w:sz w:val="16"/>
        </w:rPr>
        <w:t xml:space="preserve">In </w:t>
      </w:r>
      <w:r w:rsidRPr="00B65F39">
        <w:rPr>
          <w:rFonts w:cstheme="minorHAnsi"/>
          <w:u w:val="single"/>
        </w:rPr>
        <w:t>the ‘post 9/11 world’</w:t>
      </w:r>
      <w:r w:rsidRPr="00B65F39">
        <w:rPr>
          <w:rFonts w:cstheme="minorHAnsi"/>
          <w:sz w:val="16"/>
        </w:rPr>
        <w:t xml:space="preserve"> (which has become as familiar a refrain to us as the ‘post Cold War world’ was at one time) these differing approaches are both a cause of unity and division. Thus, the common goal of reducing the threat from transnational terrorism is matched by a failure to agree on the measures required.34This ‘post 9/11 world’ </w:t>
      </w:r>
      <w:r w:rsidRPr="00B65F39">
        <w:rPr>
          <w:rFonts w:cstheme="minorHAnsi"/>
          <w:u w:val="single"/>
        </w:rPr>
        <w:t>did not end with the death of Osama bin Laden</w:t>
      </w:r>
      <w:r w:rsidRPr="00B65F39">
        <w:rPr>
          <w:rFonts w:cstheme="minorHAnsi"/>
          <w:sz w:val="16"/>
        </w:rPr>
        <w:t xml:space="preserve"> on 2 May 2011.</w:t>
      </w:r>
      <w:r w:rsidRPr="00B65F39">
        <w:rPr>
          <w:rFonts w:cstheme="minorHAnsi"/>
          <w:u w:val="single"/>
        </w:rPr>
        <w:t>35Neither did terrorism</w:t>
      </w:r>
      <w:r w:rsidRPr="00B65F39">
        <w:rPr>
          <w:rFonts w:cstheme="minorHAnsi"/>
          <w:sz w:val="16"/>
        </w:rPr>
        <w:t xml:space="preserve">. </w:t>
      </w:r>
      <w:r w:rsidRPr="00B65F39">
        <w:rPr>
          <w:rFonts w:cstheme="minorHAnsi"/>
          <w:u w:val="single"/>
        </w:rPr>
        <w:t>However the decade following the 9/11 attacks has been a fertile ground for debates regarding intelligence failure</w:t>
      </w:r>
      <w:r w:rsidRPr="00B65F39">
        <w:rPr>
          <w:rFonts w:cstheme="minorHAnsi"/>
          <w:sz w:val="16"/>
        </w:rPr>
        <w:t xml:space="preserve">. </w:t>
      </w:r>
      <w:r w:rsidRPr="00B65F39">
        <w:rPr>
          <w:rFonts w:cstheme="minorHAnsi"/>
          <w:u w:val="single"/>
        </w:rPr>
        <w:t>These have</w:t>
      </w:r>
      <w:r w:rsidRPr="00B65F39">
        <w:rPr>
          <w:rFonts w:cstheme="minorHAnsi"/>
          <w:sz w:val="16"/>
        </w:rPr>
        <w:t xml:space="preserve">, naturally, often </w:t>
      </w:r>
      <w:r w:rsidRPr="00B65F39">
        <w:rPr>
          <w:rFonts w:cstheme="minorHAnsi"/>
          <w:u w:val="single"/>
        </w:rPr>
        <w:t>focused on the intelligence establishments themselves</w:t>
      </w:r>
      <w:r w:rsidRPr="00B65F39">
        <w:rPr>
          <w:rFonts w:cstheme="minorHAnsi"/>
          <w:sz w:val="16"/>
        </w:rPr>
        <w:t>.</w:t>
      </w:r>
      <w:r w:rsidRPr="00B65F39">
        <w:rPr>
          <w:rFonts w:cstheme="minorHAnsi"/>
          <w:u w:val="single"/>
        </w:rPr>
        <w:t>36Such debates have been accompanied,</w:t>
      </w:r>
      <w:r w:rsidRPr="00B65F39">
        <w:rPr>
          <w:rFonts w:cstheme="minorHAnsi"/>
          <w:sz w:val="16"/>
        </w:rPr>
        <w:t xml:space="preserve"> in the generality, </w:t>
      </w:r>
      <w:r w:rsidRPr="00B65F39">
        <w:rPr>
          <w:rFonts w:cstheme="minorHAnsi"/>
          <w:u w:val="single"/>
        </w:rPr>
        <w:t>by controversies over the ethics of warfare and ethics of intelligence collection, analysis and dissemination</w:t>
      </w:r>
      <w:r w:rsidRPr="00B65F39">
        <w:rPr>
          <w:rFonts w:cstheme="minorHAnsi"/>
          <w:sz w:val="16"/>
        </w:rPr>
        <w:t>. As one might expect these debates have often focused on the conduct of the ‘War on Terror' and the reasons for the invasion of Iraq in 2003.37And intelligence is certainly in the frontline in the fight against terrorism.38But the use and function of intelligence is nothing if not controversial. The 2010 book by the late Brian Jones, Failing Intelligence, highlighted once again the ongoing debate regarding intelligence in the context of Iraqi WMD and the 2003 invasion39and the complex implications regarding intelligence assessments and the producer-consumer relationship.40</w:t>
      </w:r>
    </w:p>
    <w:p w14:paraId="23ECF90D" w14:textId="77777777" w:rsidR="00F80DD8" w:rsidRPr="00B65F39" w:rsidRDefault="00F80DD8" w:rsidP="00F80DD8">
      <w:pPr>
        <w:rPr>
          <w:rFonts w:cstheme="minorHAnsi"/>
          <w:sz w:val="16"/>
        </w:rPr>
      </w:pPr>
      <w:r w:rsidRPr="00B65F39">
        <w:rPr>
          <w:rFonts w:cstheme="minorHAnsi"/>
          <w:u w:val="single"/>
        </w:rPr>
        <w:t>One of the absolute necessities of intelligence is the flexibility to combat new or emerging challenges</w:t>
      </w:r>
      <w:r w:rsidRPr="00B65F39">
        <w:rPr>
          <w:rFonts w:cstheme="minorHAnsi"/>
          <w:sz w:val="16"/>
        </w:rPr>
        <w:t xml:space="preserve"> (in today's world in </w:t>
      </w:r>
      <w:r w:rsidRPr="00B65F39">
        <w:rPr>
          <w:rFonts w:cstheme="minorHAnsi"/>
          <w:u w:val="single"/>
        </w:rPr>
        <w:t>fields as wide-ranging as environmental intelligence and cyber warfare</w:t>
      </w:r>
      <w:r w:rsidRPr="00B65F39">
        <w:rPr>
          <w:rFonts w:cstheme="minorHAnsi"/>
          <w:sz w:val="16"/>
        </w:rPr>
        <w:t>)</w:t>
      </w:r>
      <w:proofErr w:type="gramStart"/>
      <w:r w:rsidRPr="00B65F39">
        <w:rPr>
          <w:rFonts w:cstheme="minorHAnsi"/>
          <w:sz w:val="16"/>
        </w:rPr>
        <w:t>.41And</w:t>
      </w:r>
      <w:proofErr w:type="gramEnd"/>
      <w:r w:rsidRPr="00B65F39">
        <w:rPr>
          <w:rFonts w:cstheme="minorHAnsi"/>
          <w:sz w:val="16"/>
        </w:rPr>
        <w:t xml:space="preserve">, </w:t>
      </w:r>
      <w:r w:rsidRPr="00B65F39">
        <w:rPr>
          <w:rFonts w:cstheme="minorHAnsi"/>
          <w:u w:val="single"/>
        </w:rPr>
        <w:t>thanks to the rapid advances in global communications,</w:t>
      </w:r>
      <w:r w:rsidRPr="00B65F39">
        <w:rPr>
          <w:rFonts w:cstheme="minorHAnsi"/>
          <w:sz w:val="16"/>
        </w:rPr>
        <w:t xml:space="preserve"> any action, </w:t>
      </w:r>
      <w:r w:rsidRPr="00B65F39">
        <w:rPr>
          <w:rFonts w:cstheme="minorHAnsi"/>
          <w:u w:val="single"/>
        </w:rPr>
        <w:t>inaction or failure on the part of the intelligence agencies can potentially be exposed instantaneously</w:t>
      </w:r>
      <w:r w:rsidRPr="00B65F39">
        <w:rPr>
          <w:rFonts w:cstheme="minorHAnsi"/>
          <w:sz w:val="16"/>
        </w:rPr>
        <w:t xml:space="preserve"> to a global audience.42 </w:t>
      </w:r>
      <w:r w:rsidRPr="00B65F39">
        <w:rPr>
          <w:rFonts w:cstheme="minorHAnsi"/>
          <w:u w:val="single"/>
        </w:rPr>
        <w:t xml:space="preserve">This </w:t>
      </w:r>
      <w:r w:rsidRPr="00B65F39">
        <w:rPr>
          <w:rFonts w:cstheme="minorHAnsi"/>
          <w:sz w:val="16"/>
        </w:rPr>
        <w:t xml:space="preserve">necessarily </w:t>
      </w:r>
      <w:r w:rsidRPr="00B65F39">
        <w:rPr>
          <w:rFonts w:cstheme="minorHAnsi"/>
          <w:u w:val="single"/>
        </w:rPr>
        <w:t>affects the ‘nature of the product itself, but also the means of procurement and analysis, and the organizations that deal with it’</w:t>
      </w:r>
      <w:r w:rsidRPr="00B65F39">
        <w:rPr>
          <w:rFonts w:cstheme="minorHAnsi"/>
          <w:sz w:val="16"/>
        </w:rPr>
        <w:t>.43Given diminishing resources brought about by the global economic downturn, intelligence organizations are increasingly under pressure to successfully map out priorities in advance of events. These priorities encompass both traditional security challenges as well as increasingly complex and inter-connected non-traditional problems. As DCI Porter J. Goss told the US Senate in 2005: ‘We need to make tough decisions about which haystacks deserve to be scrutinized for the needles that can hurt us most. And we know in this information age that there are endless haystacks everywhere'</w:t>
      </w:r>
      <w:proofErr w:type="gramStart"/>
      <w:r w:rsidRPr="00B65F39">
        <w:rPr>
          <w:rFonts w:cstheme="minorHAnsi"/>
          <w:sz w:val="16"/>
        </w:rPr>
        <w:t>.44</w:t>
      </w:r>
      <w:proofErr w:type="gramEnd"/>
    </w:p>
    <w:p w14:paraId="551B240A" w14:textId="77777777" w:rsidR="00F80DD8" w:rsidRPr="00B65F39" w:rsidRDefault="00F80DD8" w:rsidP="00F80DD8">
      <w:pPr>
        <w:rPr>
          <w:rFonts w:cstheme="minorHAnsi"/>
          <w:u w:val="single"/>
        </w:rPr>
      </w:pPr>
      <w:r w:rsidRPr="00B65F39">
        <w:rPr>
          <w:rFonts w:cstheme="minorHAnsi"/>
          <w:sz w:val="16"/>
        </w:rPr>
        <w:t xml:space="preserve">Chad </w:t>
      </w:r>
      <w:r w:rsidRPr="00B65F39">
        <w:rPr>
          <w:rFonts w:cstheme="minorHAnsi"/>
          <w:u w:val="single"/>
        </w:rPr>
        <w:t>Briggs and</w:t>
      </w:r>
      <w:r w:rsidRPr="00B65F39">
        <w:rPr>
          <w:rFonts w:cstheme="minorHAnsi"/>
          <w:sz w:val="16"/>
        </w:rPr>
        <w:t xml:space="preserve"> Michael </w:t>
      </w:r>
      <w:r w:rsidRPr="00B65F39">
        <w:rPr>
          <w:rFonts w:cstheme="minorHAnsi"/>
          <w:u w:val="single"/>
        </w:rPr>
        <w:t>Warner demonstrate the manner in which new challenges for intelligence agencies demand constant innovation and reappraisal by intelligence agencies</w:t>
      </w:r>
      <w:r w:rsidRPr="00B65F39">
        <w:rPr>
          <w:rFonts w:cstheme="minorHAnsi"/>
          <w:sz w:val="16"/>
        </w:rPr>
        <w:t xml:space="preserve">. Briggs argues that </w:t>
      </w:r>
      <w:r w:rsidRPr="00B65F39">
        <w:rPr>
          <w:rFonts w:cstheme="minorHAnsi"/>
          <w:u w:val="single"/>
        </w:rPr>
        <w:t>the prevalence of non-predictive factors in climate change data is now accepted as the norm by the US government</w:t>
      </w:r>
      <w:r w:rsidRPr="00B65F39">
        <w:rPr>
          <w:rFonts w:cstheme="minorHAnsi"/>
          <w:sz w:val="16"/>
        </w:rPr>
        <w:t>. It thus accepts with equanimity that: ‘</w:t>
      </w:r>
      <w:r w:rsidRPr="00B65F39">
        <w:rPr>
          <w:rFonts w:cstheme="minorHAnsi"/>
          <w:u w:val="single"/>
        </w:rPr>
        <w:t>The future may look nothing like the present’</w:t>
      </w:r>
      <w:r w:rsidRPr="00B65F39">
        <w:rPr>
          <w:rFonts w:cstheme="minorHAnsi"/>
          <w:sz w:val="16"/>
        </w:rPr>
        <w:t xml:space="preserve">. He goes on to say although </w:t>
      </w:r>
      <w:r w:rsidRPr="00B65F39">
        <w:rPr>
          <w:rFonts w:cstheme="minorHAnsi"/>
          <w:u w:val="single"/>
        </w:rPr>
        <w:t>scenario planning can help map out future environmental changes the rules of environmental behaviour have shifted which begins to set important boundaries regarding predictability and preventive action</w:t>
      </w:r>
      <w:r w:rsidRPr="00B65F39">
        <w:rPr>
          <w:rFonts w:cstheme="minorHAnsi"/>
          <w:sz w:val="16"/>
        </w:rPr>
        <w:t xml:space="preserve">.45 </w:t>
      </w:r>
      <w:r w:rsidRPr="00B65F39">
        <w:rPr>
          <w:rFonts w:cstheme="minorHAnsi"/>
          <w:u w:val="single"/>
        </w:rPr>
        <w:t>Climate change is no respecter of national boundaries and is one of the core transnational issues dealt with</w:t>
      </w:r>
      <w:r w:rsidRPr="00B65F39">
        <w:rPr>
          <w:rFonts w:cstheme="minorHAnsi"/>
          <w:sz w:val="16"/>
        </w:rPr>
        <w:t xml:space="preserve"> (with limited results) </w:t>
      </w:r>
      <w:r w:rsidRPr="00B65F39">
        <w:rPr>
          <w:rFonts w:cstheme="minorHAnsi"/>
          <w:u w:val="single"/>
        </w:rPr>
        <w:t>at intergovernmental level</w:t>
      </w:r>
      <w:r w:rsidRPr="00B65F39">
        <w:rPr>
          <w:rFonts w:cstheme="minorHAnsi"/>
          <w:sz w:val="16"/>
        </w:rPr>
        <w:t xml:space="preserve"> through the United Nations and G-20 group of nations. </w:t>
      </w:r>
      <w:r w:rsidRPr="00B65F39">
        <w:rPr>
          <w:rFonts w:cstheme="minorHAnsi"/>
          <w:u w:val="single"/>
        </w:rPr>
        <w:t>The role of intelligence in providing potential forewarning to future trends with attendant securitization impacts will have a potentially pivotal role for</w:t>
      </w:r>
      <w:r w:rsidRPr="00B65F39">
        <w:rPr>
          <w:rFonts w:cstheme="minorHAnsi"/>
          <w:sz w:val="16"/>
        </w:rPr>
        <w:t xml:space="preserve"> national and global-level debates and </w:t>
      </w:r>
      <w:r w:rsidRPr="00B65F39">
        <w:rPr>
          <w:rFonts w:cstheme="minorHAnsi"/>
          <w:u w:val="single"/>
        </w:rPr>
        <w:t>discourses in this area.</w:t>
      </w:r>
    </w:p>
    <w:p w14:paraId="0D4275F1" w14:textId="77777777" w:rsidR="00F80DD8" w:rsidRPr="00B65F39" w:rsidRDefault="00F80DD8" w:rsidP="00F80DD8">
      <w:pPr>
        <w:pStyle w:val="Heading4"/>
      </w:pPr>
      <w:r w:rsidRPr="00B65F39">
        <w:t>Intel improvement key to AVERT geopolitical conflicts from eco-change</w:t>
      </w:r>
    </w:p>
    <w:p w14:paraId="49B35E04" w14:textId="77777777" w:rsidR="00F80DD8" w:rsidRPr="00B65F39" w:rsidRDefault="00F80DD8" w:rsidP="00F80DD8">
      <w:pPr>
        <w:rPr>
          <w:rFonts w:cstheme="minorHAnsi"/>
        </w:rPr>
      </w:pPr>
      <w:r w:rsidRPr="00B65F39">
        <w:rPr>
          <w:rStyle w:val="Style13ptBold"/>
        </w:rPr>
        <w:t>Briggs 12</w:t>
      </w:r>
      <w:r w:rsidRPr="00B65F39">
        <w:rPr>
          <w:rFonts w:cstheme="minorHAnsi"/>
        </w:rPr>
        <w:t xml:space="preserve"> – (2012, Chad, PhD, Minerva Chair of Energy and Environmental Security at Air University (US Air Force), Senior Fellow at the Institute for Environmental Security in The Hague, former Senior Advisor at the US Department of Energy, principal consultant with GlobalInt LLC, “Developing Strategic and Operational Environmental Intelligence Capabilities,” Intelligence and National Security Volume 27, Issue 5, 2012, taylor and francis)</w:t>
      </w:r>
    </w:p>
    <w:p w14:paraId="012A9387" w14:textId="77777777" w:rsidR="00F80DD8" w:rsidRPr="00B65F39" w:rsidRDefault="00F80DD8" w:rsidP="00F80DD8">
      <w:pPr>
        <w:rPr>
          <w:rFonts w:cstheme="minorHAnsi"/>
        </w:rPr>
      </w:pPr>
    </w:p>
    <w:p w14:paraId="596A4DE0" w14:textId="77777777" w:rsidR="00F80DD8" w:rsidRPr="00B65F39" w:rsidRDefault="00F80DD8" w:rsidP="00F80DD8">
      <w:pPr>
        <w:rPr>
          <w:rFonts w:cstheme="minorHAnsi"/>
          <w:u w:val="single"/>
        </w:rPr>
      </w:pPr>
      <w:r w:rsidRPr="00B65F39">
        <w:rPr>
          <w:rFonts w:cstheme="minorHAnsi"/>
          <w:u w:val="single"/>
        </w:rPr>
        <w:t>This article examines the role of environmental change in</w:t>
      </w:r>
      <w:r w:rsidRPr="00B65F39">
        <w:rPr>
          <w:rFonts w:cstheme="minorHAnsi"/>
          <w:sz w:val="16"/>
        </w:rPr>
        <w:t xml:space="preserve"> conducting </w:t>
      </w:r>
      <w:r w:rsidRPr="00B65F39">
        <w:rPr>
          <w:rFonts w:cstheme="minorHAnsi"/>
          <w:u w:val="single"/>
        </w:rPr>
        <w:t>intelligence assessments, and the important role in integrating scientific data with</w:t>
      </w:r>
      <w:r w:rsidRPr="00B65F39">
        <w:rPr>
          <w:rFonts w:cstheme="minorHAnsi"/>
          <w:sz w:val="16"/>
        </w:rPr>
        <w:t xml:space="preserve"> background assumptions behind </w:t>
      </w:r>
      <w:r w:rsidRPr="00B65F39">
        <w:rPr>
          <w:rFonts w:cstheme="minorHAnsi"/>
          <w:u w:val="single"/>
        </w:rPr>
        <w:t>military and security planning</w:t>
      </w:r>
      <w:r w:rsidRPr="00B65F39">
        <w:rPr>
          <w:rFonts w:cstheme="minorHAnsi"/>
          <w:sz w:val="16"/>
        </w:rPr>
        <w:t xml:space="preserve">. Tracing the development of environmental security concepts, </w:t>
      </w:r>
      <w:r w:rsidRPr="00B65F39">
        <w:rPr>
          <w:rFonts w:cstheme="minorHAnsi"/>
          <w:u w:val="single"/>
        </w:rPr>
        <w:t>recent military and intelligence interest in climate and environmental changes are based on practical concerns over critical vulnerabilities of infrastructure, energy supplies, and system stability</w:t>
      </w:r>
      <w:r w:rsidRPr="00B65F39">
        <w:rPr>
          <w:rFonts w:cstheme="minorHAnsi"/>
          <w:sz w:val="16"/>
        </w:rPr>
        <w:t xml:space="preserve">. </w:t>
      </w:r>
      <w:r w:rsidRPr="00B65F39">
        <w:rPr>
          <w:rFonts w:cstheme="minorHAnsi"/>
          <w:sz w:val="16"/>
        </w:rPr>
        <w:lastRenderedPageBreak/>
        <w:t xml:space="preserve">Examples from </w:t>
      </w:r>
      <w:r w:rsidRPr="00B65F39">
        <w:rPr>
          <w:rFonts w:cstheme="minorHAnsi"/>
          <w:u w:val="single"/>
        </w:rPr>
        <w:t>Central Asia illustrate the cascading nature of environmental security risks</w:t>
      </w:r>
      <w:r w:rsidRPr="00B65F39">
        <w:rPr>
          <w:rFonts w:cstheme="minorHAnsi"/>
          <w:sz w:val="16"/>
        </w:rPr>
        <w:t xml:space="preserve">, </w:t>
      </w:r>
      <w:r w:rsidRPr="00B65F39">
        <w:rPr>
          <w:rFonts w:cstheme="minorHAnsi"/>
          <w:u w:val="single"/>
        </w:rPr>
        <w:t xml:space="preserve">particularly </w:t>
      </w:r>
      <w:r w:rsidRPr="00B65F39">
        <w:rPr>
          <w:rFonts w:cstheme="minorHAnsi"/>
          <w:sz w:val="16"/>
        </w:rPr>
        <w:t xml:space="preserve">with </w:t>
      </w:r>
      <w:r w:rsidRPr="00B65F39">
        <w:rPr>
          <w:rFonts w:cstheme="minorHAnsi"/>
          <w:u w:val="single"/>
        </w:rPr>
        <w:t>water and energy systems</w:t>
      </w:r>
      <w:r w:rsidRPr="00B65F39">
        <w:rPr>
          <w:rFonts w:cstheme="minorHAnsi"/>
          <w:sz w:val="16"/>
        </w:rPr>
        <w:t xml:space="preserve">. The discussion follows with how scenarios and risk assessments can be integrated with concepts from environmental net assessments, and why traditional assumptions of probabilities, uncertainties and secrecy may be misleading. </w:t>
      </w:r>
      <w:r w:rsidRPr="00B65F39">
        <w:rPr>
          <w:rFonts w:cstheme="minorHAnsi"/>
          <w:u w:val="single"/>
        </w:rPr>
        <w:t>It is essential to understand not only how extreme future changes might be, but what capabilities we and allies posses to adapt to environmental-related hazards.</w:t>
      </w:r>
    </w:p>
    <w:p w14:paraId="5E3A6E2E" w14:textId="77777777" w:rsidR="00F80DD8" w:rsidRPr="00B65F39" w:rsidRDefault="00F80DD8" w:rsidP="00F80DD8">
      <w:pPr>
        <w:rPr>
          <w:rFonts w:cstheme="minorHAnsi"/>
          <w:sz w:val="16"/>
        </w:rPr>
      </w:pPr>
      <w:r w:rsidRPr="00B65F39">
        <w:rPr>
          <w:rFonts w:cstheme="minorHAnsi"/>
          <w:sz w:val="16"/>
        </w:rPr>
        <w:t>Introduction</w:t>
      </w:r>
    </w:p>
    <w:p w14:paraId="02A1BDEC" w14:textId="77777777" w:rsidR="00F80DD8" w:rsidRPr="00B65F39" w:rsidRDefault="00F80DD8" w:rsidP="00F80DD8">
      <w:pPr>
        <w:rPr>
          <w:rFonts w:cstheme="minorHAnsi"/>
          <w:sz w:val="16"/>
        </w:rPr>
      </w:pPr>
      <w:r w:rsidRPr="00B65F39">
        <w:rPr>
          <w:rFonts w:cstheme="minorHAnsi"/>
          <w:u w:val="single"/>
        </w:rPr>
        <w:t>Intelligence services and operations have existed for centuries</w:t>
      </w:r>
      <w:r w:rsidRPr="00B65F39">
        <w:rPr>
          <w:rFonts w:cstheme="minorHAnsi"/>
          <w:sz w:val="16"/>
        </w:rPr>
        <w:t xml:space="preserve">, becoming more professionalized in the twentieth century in response to greater needs for technical expertise, and in recognition of severe consequences of inaction or surprise. A combination of events during the Second World War, notably the 1941 attack on Pearl Harbor in addition to the advent of nuclear weapons, largely shaped intelligence organizations in the United States.1 </w:t>
      </w:r>
      <w:r w:rsidRPr="00B65F39">
        <w:rPr>
          <w:rFonts w:cstheme="minorHAnsi"/>
          <w:u w:val="single"/>
        </w:rPr>
        <w:t>Despite the historical importance of environmental and energy issues in operational conduct of conflicts, intelligence analysis has been overwhelmingly concerned with actions of foreign countries and risks of violent action</w:t>
      </w:r>
      <w:r w:rsidRPr="00B65F39">
        <w:rPr>
          <w:rFonts w:cstheme="minorHAnsi"/>
          <w:sz w:val="16"/>
        </w:rPr>
        <w:t xml:space="preserve"> (</w:t>
      </w:r>
      <w:r w:rsidRPr="00B65F39">
        <w:rPr>
          <w:rFonts w:cstheme="minorHAnsi"/>
          <w:u w:val="single"/>
        </w:rPr>
        <w:t xml:space="preserve">often </w:t>
      </w:r>
      <w:r w:rsidRPr="00B65F39">
        <w:rPr>
          <w:rFonts w:cstheme="minorHAnsi"/>
          <w:sz w:val="16"/>
        </w:rPr>
        <w:t xml:space="preserve">military or </w:t>
      </w:r>
      <w:r w:rsidRPr="00B65F39">
        <w:rPr>
          <w:rFonts w:cstheme="minorHAnsi"/>
          <w:u w:val="single"/>
        </w:rPr>
        <w:t>terrorist</w:t>
      </w:r>
      <w:r w:rsidRPr="00B65F39">
        <w:rPr>
          <w:rFonts w:cstheme="minorHAnsi"/>
          <w:sz w:val="16"/>
        </w:rPr>
        <w:t>)</w:t>
      </w:r>
      <w:proofErr w:type="gramStart"/>
      <w:r w:rsidRPr="00B65F39">
        <w:rPr>
          <w:rFonts w:cstheme="minorHAnsi"/>
          <w:sz w:val="16"/>
        </w:rPr>
        <w:t>.2</w:t>
      </w:r>
      <w:proofErr w:type="gramEnd"/>
      <w:r w:rsidRPr="00B65F39">
        <w:rPr>
          <w:rFonts w:cstheme="minorHAnsi"/>
          <w:sz w:val="16"/>
        </w:rPr>
        <w:t xml:space="preserve"> </w:t>
      </w:r>
      <w:r w:rsidRPr="00B65F39">
        <w:rPr>
          <w:rFonts w:cstheme="minorHAnsi"/>
          <w:u w:val="single"/>
        </w:rPr>
        <w:t xml:space="preserve">Yet </w:t>
      </w:r>
      <w:r w:rsidRPr="00B65F39">
        <w:rPr>
          <w:rFonts w:cstheme="minorHAnsi"/>
          <w:sz w:val="16"/>
        </w:rPr>
        <w:t xml:space="preserve">viewed from the perspective of intelligence as a general activity of analysis, </w:t>
      </w:r>
      <w:r w:rsidRPr="00B65F39">
        <w:rPr>
          <w:rFonts w:cstheme="minorHAnsi"/>
          <w:u w:val="single"/>
        </w:rPr>
        <w:t>the Central Intelligence Agency's</w:t>
      </w:r>
      <w:r w:rsidRPr="00B65F39">
        <w:rPr>
          <w:rFonts w:cstheme="minorHAnsi"/>
          <w:sz w:val="16"/>
        </w:rPr>
        <w:t xml:space="preserve"> (CIA) </w:t>
      </w:r>
      <w:r w:rsidRPr="00B65F39">
        <w:rPr>
          <w:rFonts w:cstheme="minorHAnsi"/>
          <w:u w:val="single"/>
        </w:rPr>
        <w:t>definition can be interpreted more broadly</w:t>
      </w:r>
      <w:r w:rsidRPr="00B65F39">
        <w:rPr>
          <w:rFonts w:cstheme="minorHAnsi"/>
          <w:sz w:val="16"/>
        </w:rPr>
        <w:t xml:space="preserve">: ‘Reduced to its simplest terms, </w:t>
      </w:r>
      <w:r w:rsidRPr="00B65F39">
        <w:rPr>
          <w:rFonts w:cstheme="minorHAnsi"/>
          <w:u w:val="single"/>
        </w:rPr>
        <w:t>intelligence is knowledge and foreknowledge of the world around us</w:t>
      </w:r>
      <w:r w:rsidRPr="00B65F39">
        <w:rPr>
          <w:rFonts w:cstheme="minorHAnsi"/>
          <w:sz w:val="16"/>
        </w:rPr>
        <w:t xml:space="preserve"> – </w:t>
      </w:r>
      <w:r w:rsidRPr="00B65F39">
        <w:rPr>
          <w:rFonts w:cstheme="minorHAnsi"/>
          <w:b/>
          <w:u w:val="single"/>
        </w:rPr>
        <w:t>the prelude to decision and action by US policy-makers’.</w:t>
      </w:r>
      <w:r w:rsidRPr="00B65F39">
        <w:rPr>
          <w:rFonts w:cstheme="minorHAnsi"/>
          <w:sz w:val="16"/>
        </w:rPr>
        <w:t>3</w:t>
      </w:r>
    </w:p>
    <w:p w14:paraId="11FFA6BB" w14:textId="77777777" w:rsidR="00F80DD8" w:rsidRPr="00B65F39" w:rsidRDefault="00F80DD8" w:rsidP="00F80DD8">
      <w:pPr>
        <w:rPr>
          <w:rFonts w:cstheme="minorHAnsi"/>
          <w:sz w:val="16"/>
        </w:rPr>
      </w:pPr>
      <w:r w:rsidRPr="00B65F39">
        <w:rPr>
          <w:rFonts w:cstheme="minorHAnsi"/>
          <w:u w:val="single"/>
        </w:rPr>
        <w:t>Early warning intelligence post 9/11 is often</w:t>
      </w:r>
      <w:r w:rsidRPr="00B65F39">
        <w:rPr>
          <w:rFonts w:cstheme="minorHAnsi"/>
          <w:sz w:val="16"/>
        </w:rPr>
        <w:t xml:space="preserve"> popularly </w:t>
      </w:r>
      <w:r w:rsidRPr="00B65F39">
        <w:rPr>
          <w:rFonts w:cstheme="minorHAnsi"/>
          <w:u w:val="single"/>
        </w:rPr>
        <w:t>understood to mean warning against specific attacks or actions by terrorists</w:t>
      </w:r>
      <w:r w:rsidRPr="00B65F39">
        <w:rPr>
          <w:rFonts w:cstheme="minorHAnsi"/>
          <w:sz w:val="16"/>
        </w:rPr>
        <w:t xml:space="preserve">, </w:t>
      </w:r>
      <w:r w:rsidRPr="00B65F39">
        <w:rPr>
          <w:rFonts w:cstheme="minorHAnsi"/>
          <w:u w:val="single"/>
        </w:rPr>
        <w:t>but its historic usefulness has been in providing a credible background for understanding the world and what risks are possible</w:t>
      </w:r>
      <w:r w:rsidRPr="00B65F39">
        <w:rPr>
          <w:rFonts w:cstheme="minorHAnsi"/>
          <w:sz w:val="16"/>
        </w:rPr>
        <w:t>. A fully developed system of early warning can help provide planning capabilities for new and emerging risks or, as Sir David Omand writes: ‘The intention of such analysis is less to guide prediction of what will happen than to provide a rational basis for the identification of national and international capabilities that may be needed to cope with the range of futures thus identified’</w:t>
      </w:r>
      <w:proofErr w:type="gramStart"/>
      <w:r w:rsidRPr="00B65F39">
        <w:rPr>
          <w:rFonts w:cstheme="minorHAnsi"/>
          <w:sz w:val="16"/>
        </w:rPr>
        <w:t>.4This</w:t>
      </w:r>
      <w:proofErr w:type="gramEnd"/>
      <w:r w:rsidRPr="00B65F39">
        <w:rPr>
          <w:rFonts w:cstheme="minorHAnsi"/>
          <w:sz w:val="16"/>
        </w:rPr>
        <w:t xml:space="preserve"> line of reasoning has been further expanded by Leon Fuerth, who has described the ever-increasing complexity of security risks (along with the difficulties associated with anticipatory governance of long-range and emerging security challenges).5</w:t>
      </w:r>
    </w:p>
    <w:p w14:paraId="17AC1CEB" w14:textId="77777777" w:rsidR="00F80DD8" w:rsidRPr="00B65F39" w:rsidRDefault="00F80DD8" w:rsidP="00F80DD8">
      <w:pPr>
        <w:rPr>
          <w:rFonts w:cstheme="minorHAnsi"/>
          <w:b/>
          <w:u w:val="single"/>
          <w:bdr w:val="single" w:sz="4" w:space="0" w:color="auto"/>
        </w:rPr>
      </w:pPr>
      <w:r w:rsidRPr="00B65F39">
        <w:rPr>
          <w:rFonts w:cstheme="minorHAnsi"/>
          <w:u w:val="single"/>
        </w:rPr>
        <w:t>An underlying component of such complex risks has been environmental factors</w:t>
      </w:r>
      <w:r w:rsidRPr="00B65F39">
        <w:rPr>
          <w:rFonts w:cstheme="minorHAnsi"/>
          <w:sz w:val="16"/>
        </w:rPr>
        <w:t xml:space="preserve">, referring to the physical environment within which potential risks and conflict take place. The majority of current security planning takes environmental conditions as largely static, assuming either a steady-state background or the existence of ‘normal’ conditions within a historically established variation. </w:t>
      </w:r>
      <w:r w:rsidRPr="00B65F39">
        <w:rPr>
          <w:rFonts w:cstheme="minorHAnsi"/>
          <w:u w:val="single"/>
        </w:rPr>
        <w:t>As scientific capabilities have grown in recent decades, background knowledge of atmospheric, oceanographic, or geographical conditions may have been taken for granted by many intelligence analysts</w:t>
      </w:r>
      <w:r w:rsidRPr="00B65F39">
        <w:rPr>
          <w:rFonts w:cstheme="minorHAnsi"/>
          <w:sz w:val="16"/>
        </w:rPr>
        <w:t xml:space="preserve">, </w:t>
      </w:r>
      <w:r w:rsidRPr="00B65F39">
        <w:rPr>
          <w:rFonts w:cstheme="minorHAnsi"/>
          <w:b/>
          <w:u w:val="single"/>
        </w:rPr>
        <w:t>leading to continued assumptions of static environmental conditions during scenario planning</w:t>
      </w:r>
      <w:r w:rsidRPr="00B65F39">
        <w:rPr>
          <w:rFonts w:cstheme="minorHAnsi"/>
          <w:sz w:val="16"/>
        </w:rPr>
        <w:t xml:space="preserve">. Increasingly, scientific research has indicated that boundary conditions are changing in environmental systems on a global scale, meaning that the rules of behavior for climate, weather, and ecosystems have themselves shifted, and with them the ability to predict future environmental conditions. </w:t>
      </w:r>
      <w:r w:rsidRPr="00B65F39">
        <w:rPr>
          <w:rFonts w:cstheme="minorHAnsi"/>
          <w:u w:val="single"/>
        </w:rPr>
        <w:t>Often, predictive models use initial starting conditions and project linear trend lines to indicate future conditions</w:t>
      </w:r>
      <w:r w:rsidRPr="00B65F39">
        <w:rPr>
          <w:rFonts w:cstheme="minorHAnsi"/>
          <w:sz w:val="16"/>
        </w:rPr>
        <w:t xml:space="preserve">, </w:t>
      </w:r>
      <w:r w:rsidRPr="00B65F39">
        <w:rPr>
          <w:rFonts w:cstheme="minorHAnsi"/>
          <w:u w:val="single"/>
        </w:rPr>
        <w:t>but in environmental systems non-linear shifts are much more common than the models suggest</w:t>
      </w:r>
      <w:r w:rsidRPr="00B65F39">
        <w:rPr>
          <w:rFonts w:cstheme="minorHAnsi"/>
          <w:sz w:val="16"/>
        </w:rPr>
        <w:t xml:space="preserve">.6 </w:t>
      </w:r>
      <w:r w:rsidRPr="00B65F39">
        <w:rPr>
          <w:rFonts w:cstheme="minorHAnsi"/>
          <w:u w:val="single"/>
        </w:rPr>
        <w:t>Complex and chaotic systems resist easy prediction</w:t>
      </w:r>
      <w:r w:rsidRPr="00B65F39">
        <w:rPr>
          <w:rFonts w:cstheme="minorHAnsi"/>
          <w:sz w:val="16"/>
        </w:rPr>
        <w:t xml:space="preserve"> (think of weather reports beyond three days), </w:t>
      </w:r>
      <w:r w:rsidRPr="00B65F39">
        <w:rPr>
          <w:rFonts w:cstheme="minorHAnsi"/>
          <w:u w:val="single"/>
        </w:rPr>
        <w:t xml:space="preserve">while </w:t>
      </w:r>
      <w:r w:rsidRPr="00B65F39">
        <w:rPr>
          <w:rFonts w:cstheme="minorHAnsi"/>
          <w:sz w:val="16"/>
        </w:rPr>
        <w:t xml:space="preserve">at the same time </w:t>
      </w:r>
      <w:r w:rsidRPr="00B65F39">
        <w:rPr>
          <w:rFonts w:cstheme="minorHAnsi"/>
          <w:u w:val="single"/>
        </w:rPr>
        <w:t>underlying conditions themselves are changing</w:t>
      </w:r>
      <w:r w:rsidRPr="00B65F39">
        <w:rPr>
          <w:rFonts w:cstheme="minorHAnsi"/>
          <w:sz w:val="16"/>
        </w:rPr>
        <w:t xml:space="preserve">. </w:t>
      </w:r>
      <w:r w:rsidRPr="00B65F39">
        <w:rPr>
          <w:rFonts w:cstheme="minorHAnsi"/>
          <w:b/>
          <w:u w:val="single"/>
          <w:bdr w:val="single" w:sz="4" w:space="0" w:color="auto"/>
        </w:rPr>
        <w:t>The future may look nothing like the present.</w:t>
      </w:r>
    </w:p>
    <w:p w14:paraId="40DE2AB4" w14:textId="77777777" w:rsidR="00F80DD8" w:rsidRPr="00B65F39" w:rsidRDefault="00F80DD8" w:rsidP="00F80DD8">
      <w:pPr>
        <w:rPr>
          <w:rFonts w:cstheme="minorHAnsi"/>
          <w:sz w:val="16"/>
        </w:rPr>
      </w:pPr>
      <w:r w:rsidRPr="00B65F39">
        <w:rPr>
          <w:rFonts w:cstheme="minorHAnsi"/>
          <w:u w:val="single"/>
        </w:rPr>
        <w:t>That climate and environmental changes may pose new risks to security and intelligence agencies</w:t>
      </w:r>
      <w:r w:rsidRPr="00B65F39">
        <w:rPr>
          <w:rFonts w:cstheme="minorHAnsi"/>
          <w:sz w:val="16"/>
        </w:rPr>
        <w:t xml:space="preserve"> has been well documented in recent years.7 The US National Intelligence Council refers to climate change as a potential ‘threat multiplier’, and has warned of the risks to political stability posed by shifting temperatures, precipitation, and sea levels.8 </w:t>
      </w:r>
      <w:r w:rsidRPr="00B65F39">
        <w:rPr>
          <w:rFonts w:cstheme="minorHAnsi"/>
          <w:u w:val="single"/>
        </w:rPr>
        <w:t>What is less clear is how security agencies and military services translate scientific data into actionable intelligence</w:t>
      </w:r>
      <w:r w:rsidRPr="00B65F39">
        <w:rPr>
          <w:rFonts w:cstheme="minorHAnsi"/>
          <w:sz w:val="16"/>
        </w:rPr>
        <w:t xml:space="preserve">, </w:t>
      </w:r>
      <w:r w:rsidRPr="00B65F39">
        <w:rPr>
          <w:rFonts w:cstheme="minorHAnsi"/>
          <w:u w:val="single"/>
        </w:rPr>
        <w:t>or how general warnings of ‘increased risk’ globally can be scaled down to specific geographical regions</w:t>
      </w:r>
      <w:r w:rsidRPr="00B65F39">
        <w:rPr>
          <w:rFonts w:cstheme="minorHAnsi"/>
          <w:sz w:val="16"/>
        </w:rPr>
        <w:t xml:space="preserve">. This article lays out the risk and vulnerability framework available to intelligence services, and how </w:t>
      </w:r>
      <w:r w:rsidRPr="00B65F39">
        <w:rPr>
          <w:rFonts w:cstheme="minorHAnsi"/>
          <w:u w:val="single"/>
        </w:rPr>
        <w:t>scenario planning can translate complex scientific data into early warning capabilities</w:t>
      </w:r>
      <w:r w:rsidRPr="00B65F39">
        <w:rPr>
          <w:rFonts w:cstheme="minorHAnsi"/>
          <w:sz w:val="16"/>
        </w:rPr>
        <w:t xml:space="preserve">.9 </w:t>
      </w:r>
      <w:r w:rsidRPr="00B65F39">
        <w:rPr>
          <w:rFonts w:cstheme="minorHAnsi"/>
          <w:u w:val="single"/>
        </w:rPr>
        <w:t>In contrast to common assumptions of resource degradation leading directly to violent conflict, providing early warning of environmental risks requires a new suite of approaches,</w:t>
      </w:r>
      <w:r w:rsidRPr="00B65F39">
        <w:rPr>
          <w:rFonts w:cstheme="minorHAnsi"/>
          <w:sz w:val="16"/>
        </w:rPr>
        <w:t xml:space="preserve"> based on vulnerability and risk assessments of systems underlying security. </w:t>
      </w:r>
    </w:p>
    <w:p w14:paraId="2619123C" w14:textId="77777777" w:rsidR="00F80DD8" w:rsidRDefault="00F80DD8" w:rsidP="00F80DD8"/>
    <w:p w14:paraId="2ADD4F48" w14:textId="77777777" w:rsidR="00B90829" w:rsidRDefault="00B90829" w:rsidP="003748BD">
      <w:pPr>
        <w:pStyle w:val="Heading3"/>
      </w:pPr>
      <w:r>
        <w:lastRenderedPageBreak/>
        <w:t>K2 Solve Structural Violence</w:t>
      </w:r>
    </w:p>
    <w:p w14:paraId="07373B93" w14:textId="77777777" w:rsidR="00B90829" w:rsidRDefault="00B90829" w:rsidP="00B90829">
      <w:pPr>
        <w:pStyle w:val="Heading4"/>
      </w:pPr>
      <w:r>
        <w:t xml:space="preserve">Surveillance and </w:t>
      </w:r>
      <w:proofErr w:type="gramStart"/>
      <w:r>
        <w:t>intel</w:t>
      </w:r>
      <w:proofErr w:type="gramEnd"/>
      <w:r>
        <w:t xml:space="preserve"> support disaster relief and humanitarian assistance.</w:t>
      </w:r>
    </w:p>
    <w:p w14:paraId="6CF535A4" w14:textId="77777777" w:rsidR="00B90829" w:rsidRPr="00B90829" w:rsidRDefault="00B90829" w:rsidP="00B90829">
      <w:pPr>
        <w:rPr>
          <w:sz w:val="16"/>
        </w:rPr>
      </w:pPr>
      <w:r w:rsidRPr="00B90829">
        <w:rPr>
          <w:rStyle w:val="Style13ptBold"/>
        </w:rPr>
        <w:t>Petijean 13</w:t>
      </w:r>
      <w:r w:rsidRPr="00B90829">
        <w:rPr>
          <w:sz w:val="16"/>
        </w:rPr>
        <w:t xml:space="preserve"> (Mirielle, Major in the United States Air Force, winter 2013, “Intelligence Support to Disaster Relief and Humanitarian Assistance,” http://www.afio.com/publications/Petitjean_ISR_Spt_to_HA_DR_WinterSpring2013_AFIOIntelligencer.pdf)</w:t>
      </w:r>
    </w:p>
    <w:p w14:paraId="1617BA1C" w14:textId="77777777" w:rsidR="00B90829" w:rsidRDefault="00B90829" w:rsidP="00B90829">
      <w:pPr>
        <w:rPr>
          <w:rStyle w:val="StyleUnderline"/>
        </w:rPr>
      </w:pPr>
      <w:r w:rsidRPr="00B02E88">
        <w:rPr>
          <w:rStyle w:val="StyleUnderline"/>
        </w:rPr>
        <w:t>In the last few years, intelligence, surveillance and reconnaissance (ISR) capabilities have played an important role in humanitarian assistance and disaster relief. Due to changes in law and policies that allow for more flexibility in the use of intelligence systems within the United States and the dissemination of intelligence products at lower classification levels, ISR assets help identify for first responders, federal civil agencies, and government and private aid organizations, the areas where relief efforts should be focused and what kind of supplies and aid victims need.</w:t>
      </w:r>
      <w:r>
        <w:t xml:space="preserve"> This article highlights the usage of ISR for humanitarian assistance and disaster relief over the last decade. </w:t>
      </w:r>
      <w:r w:rsidRPr="00B02E88">
        <w:rPr>
          <w:rStyle w:val="StyleUnderline"/>
        </w:rPr>
        <w:t>The value of intelligence for situational awareness has been known for decades. The National Geospatial Intelligence Agency (NGA), the US government’s imagery intelligence (IMINT) manager, has supported disaster relief operations in the US since 1992. Hurricane Katrina in 2005, however, was the first time that classified national capabilities, Air Force, Air National Guard, and Department of Homeland Security ISR assets were all deployed in support of domestic national disaster relief operations.2 Changes in law after the 2001 terrorist attacks on the US allowed for increased flexibility in the use of ISR assets to complement and improve major domestic emergency and disaster response operations.</w:t>
      </w:r>
    </w:p>
    <w:p w14:paraId="274B7C72" w14:textId="77777777" w:rsidR="00B90829" w:rsidRPr="00B90829" w:rsidRDefault="00B90829" w:rsidP="00B90829"/>
    <w:p w14:paraId="15F1E4B4" w14:textId="77777777" w:rsidR="003748BD" w:rsidRDefault="003748BD" w:rsidP="003748BD">
      <w:pPr>
        <w:pStyle w:val="Heading3"/>
      </w:pPr>
      <w:r>
        <w:lastRenderedPageBreak/>
        <w:t>K2 Solve Dicrimination</w:t>
      </w:r>
    </w:p>
    <w:p w14:paraId="7BDF8535" w14:textId="77777777" w:rsidR="003748BD" w:rsidRDefault="003748BD" w:rsidP="003748BD">
      <w:pPr>
        <w:pStyle w:val="Heading4"/>
      </w:pPr>
      <w:r>
        <w:t>Intel improvement key to reducing discrimination</w:t>
      </w:r>
    </w:p>
    <w:p w14:paraId="49064ED2" w14:textId="77777777" w:rsidR="003748BD" w:rsidRDefault="003748BD" w:rsidP="003748BD">
      <w:r w:rsidRPr="00C066F7">
        <w:rPr>
          <w:rStyle w:val="Style13ptBold"/>
        </w:rPr>
        <w:t>The Economist 15</w:t>
      </w:r>
      <w:r>
        <w:t xml:space="preserve">(editorial article by D.K., The lessons of Baltimore, Race and Criminal Justice section, </w:t>
      </w:r>
      <w:r w:rsidRPr="0057754F">
        <w:t>http://www.economist.com/blogs/democracyinamerica/2015/04/race-and-criminal-justice</w:t>
      </w:r>
      <w:r>
        <w:t xml:space="preserve">) </w:t>
      </w:r>
    </w:p>
    <w:p w14:paraId="120A9ED7" w14:textId="77777777" w:rsidR="003748BD" w:rsidRPr="0057754F" w:rsidRDefault="003748BD" w:rsidP="003748BD">
      <w:r w:rsidRPr="00C066F7">
        <w:rPr>
          <w:rStyle w:val="StyleUnderline"/>
        </w:rPr>
        <w:t>In Baltimore the murder rate has fallen by a fifth since its peak in the 1990s</w:t>
      </w:r>
      <w:r w:rsidRPr="0057754F">
        <w:t xml:space="preserve">, but the clearance rate for murders is still well under 50%, compared with a national average of 65%. The </w:t>
      </w:r>
      <w:r w:rsidRPr="00C066F7">
        <w:rPr>
          <w:rStyle w:val="StyleUnderline"/>
        </w:rPr>
        <w:t xml:space="preserve">Baltimore police department has too few officers—3,000 or so—to investigate more than 200 murders a year while also doing everything else that modern police departments have to do. </w:t>
      </w:r>
      <w:r w:rsidRPr="0057754F">
        <w:t xml:space="preserve">And </w:t>
      </w:r>
      <w:r w:rsidRPr="00C066F7">
        <w:rPr>
          <w:rStyle w:val="StyleUnderline"/>
        </w:rPr>
        <w:t>because they are overwhelmed, they struggle to gain the trust they need to get people to talk to them</w:t>
      </w:r>
      <w:r w:rsidRPr="0057754F">
        <w:t>, and thereby to reduce the number of murders.</w:t>
      </w:r>
    </w:p>
    <w:p w14:paraId="3C7C5BB2" w14:textId="77777777" w:rsidR="003748BD" w:rsidRPr="001D1044" w:rsidRDefault="003748BD" w:rsidP="003748BD">
      <w:pPr>
        <w:rPr>
          <w:rStyle w:val="StyleUnderline"/>
        </w:rPr>
      </w:pPr>
      <w:r w:rsidRPr="0057754F">
        <w:t xml:space="preserve">In 2005 a white mayor, Martin O’Malley (who now seems likely to run for president), introduced “zero tolerance” policing, urging cops to stop and search young men acting suspiciously for guns or drugs. In that year, </w:t>
      </w:r>
      <w:r w:rsidRPr="001D1044">
        <w:rPr>
          <w:rStyle w:val="StyleUnderline"/>
        </w:rPr>
        <w:t>the city’s police made 100,000 arrests, among a population only six times that. Within a few years that policy was abandoned in favour of a more targeted approach—but only after huge damage had been done to relations between the police and black civilians.</w:t>
      </w:r>
    </w:p>
    <w:p w14:paraId="09D6A158" w14:textId="77777777" w:rsidR="003748BD" w:rsidRPr="0057754F" w:rsidRDefault="003748BD" w:rsidP="003748BD">
      <w:r w:rsidRPr="001D1044">
        <w:rPr>
          <w:rStyle w:val="Emphasis"/>
        </w:rPr>
        <w:t>The only long-term way to reduce violence is to know more about who is perpetrating it</w:t>
      </w:r>
      <w:r w:rsidRPr="0057754F">
        <w:t xml:space="preserve">. </w:t>
      </w:r>
      <w:r w:rsidRPr="001D1044">
        <w:rPr>
          <w:rStyle w:val="StyleUnderline"/>
        </w:rPr>
        <w:t>That means creating an environment where people have faith that the law will protect them—something that most Americans take for granted but residents of inner cities do not.</w:t>
      </w:r>
      <w:r w:rsidRPr="0057754F">
        <w:t xml:space="preserve"> The Boston Gun Project showed that </w:t>
      </w:r>
      <w:r w:rsidRPr="001D1044">
        <w:rPr>
          <w:rStyle w:val="Emphasis"/>
        </w:rPr>
        <w:t xml:space="preserve">by a mix of intelligence and aggressive targeting of people involved in shootings, the murder rate in black inner-city neighbourhoods </w:t>
      </w:r>
      <w:proofErr w:type="gramStart"/>
      <w:r w:rsidRPr="001D1044">
        <w:rPr>
          <w:rStyle w:val="Emphasis"/>
        </w:rPr>
        <w:t>can</w:t>
      </w:r>
      <w:proofErr w:type="gramEnd"/>
      <w:r w:rsidRPr="001D1044">
        <w:rPr>
          <w:rStyle w:val="Emphasis"/>
        </w:rPr>
        <w:t xml:space="preserve"> be cut substantially.</w:t>
      </w:r>
      <w:r w:rsidRPr="0057754F">
        <w:t xml:space="preserve"> In Britain, projects such as the Trident programme in London, in which specialised officers built up close links with the friends and relatives of suspected criminals, have had a similar effect in reducing black-on-black teenage knife and gun crime.</w:t>
      </w:r>
    </w:p>
    <w:p w14:paraId="09F8731B" w14:textId="77777777" w:rsidR="003748BD" w:rsidRPr="003748BD" w:rsidRDefault="003748BD" w:rsidP="003748BD"/>
    <w:p w14:paraId="1B6486E3" w14:textId="77777777" w:rsidR="00911264" w:rsidRPr="00B65F39" w:rsidRDefault="00911264" w:rsidP="00911264">
      <w:pPr>
        <w:pStyle w:val="Heading2"/>
      </w:pPr>
      <w:r w:rsidRPr="00B65F39">
        <w:lastRenderedPageBreak/>
        <w:t>Intel Good: Heg</w:t>
      </w:r>
    </w:p>
    <w:p w14:paraId="7A976F27" w14:textId="77777777" w:rsidR="00ED6407" w:rsidRPr="00B65F39" w:rsidRDefault="00ED6407" w:rsidP="00ED6407">
      <w:pPr>
        <w:pStyle w:val="Heading3"/>
      </w:pPr>
      <w:r w:rsidRPr="00B65F39">
        <w:lastRenderedPageBreak/>
        <w:t>K2 heg</w:t>
      </w:r>
    </w:p>
    <w:p w14:paraId="1E903051" w14:textId="77777777" w:rsidR="00ED6407" w:rsidRPr="00B65F39" w:rsidRDefault="00ED6407" w:rsidP="00ED6407"/>
    <w:p w14:paraId="1C9A64BA" w14:textId="77777777" w:rsidR="00ED6407" w:rsidRPr="00B65F39" w:rsidRDefault="00ED6407" w:rsidP="00ED6407">
      <w:pPr>
        <w:pStyle w:val="Heading4"/>
      </w:pPr>
      <w:r w:rsidRPr="00B65F39">
        <w:t xml:space="preserve">Intel capability crucial to resolving multiple </w:t>
      </w:r>
      <w:r w:rsidR="00340704" w:rsidRPr="00B65F39">
        <w:t>hegemony scenarios</w:t>
      </w:r>
    </w:p>
    <w:p w14:paraId="6A16EA1E" w14:textId="77777777" w:rsidR="00ED6407" w:rsidRPr="00B65F39" w:rsidRDefault="00ED6407" w:rsidP="00ED6407">
      <w:r w:rsidRPr="00B65F39">
        <w:rPr>
          <w:rStyle w:val="Style13ptBold"/>
        </w:rPr>
        <w:t>Vickers 2/27/13</w:t>
      </w:r>
      <w:r w:rsidR="00F80DD8" w:rsidRPr="00B65F39">
        <w:t xml:space="preserve"> </w:t>
      </w:r>
      <w:r w:rsidRPr="00B65F39">
        <w:t>STATEMENT OF DR. MICHAEL G. VICKERS, UNDER SECRETARY</w:t>
      </w:r>
      <w:r w:rsidR="00F80DD8" w:rsidRPr="00B65F39">
        <w:t xml:space="preserve"> </w:t>
      </w:r>
      <w:r w:rsidRPr="00B65F39">
        <w:t>OF DEFENSE FOR INTELLIGENCE, U.S. DEPARTMENT OF DEFENSE THE ROLE OF INTELLIGENCE IN THE DEPARTMENT OF DEFENSE HEARING BEFORE THE SUBCOMMITTEE ON INTELLIGENCE, EMERGING THREATS AND CAPABILITIES OF THE COMMITTEE ON ARMED SERVICES HOUSE OF REPRESENTATIVES ONE HUNDRED THIRTEENTH CONGRESS FIRST SESSION HEARING HELD FEBRUARY 27, 2013</w:t>
      </w:r>
    </w:p>
    <w:p w14:paraId="0C2063BB" w14:textId="77777777" w:rsidR="00ED6407" w:rsidRPr="00B65F39" w:rsidRDefault="00ED6407" w:rsidP="00ED6407"/>
    <w:p w14:paraId="519EC6D0" w14:textId="77777777" w:rsidR="00ED6407" w:rsidRPr="00B65F39" w:rsidRDefault="00ED6407" w:rsidP="00ED6407">
      <w:r w:rsidRPr="00B65F39">
        <w:t xml:space="preserve">First and foremost, </w:t>
      </w:r>
      <w:r w:rsidRPr="00B65F39">
        <w:rPr>
          <w:rStyle w:val="StyleUnderline"/>
        </w:rPr>
        <w:t>we seek</w:t>
      </w:r>
      <w:r w:rsidRPr="00B65F39">
        <w:t xml:space="preserve"> nothing less than the </w:t>
      </w:r>
      <w:r w:rsidRPr="00B65F39">
        <w:rPr>
          <w:rStyle w:val="StyleUnderline"/>
        </w:rPr>
        <w:t>strategic defeat of Al Qaeda</w:t>
      </w:r>
      <w:r w:rsidRPr="00B65F39">
        <w:t xml:space="preserve">—dismantling and defeating core Al Qaeda in the 3 Pakistan-Afghanistan region, defeating its affiliates on the Arabian Peninsula, in Iraq and Syria, and in East and North Africa, and preventing the group from reconstituting. Second, </w:t>
      </w:r>
      <w:r w:rsidRPr="00B65F39">
        <w:rPr>
          <w:rStyle w:val="StyleUnderline"/>
        </w:rPr>
        <w:t>we must successfully transition our mission in Afghanistan</w:t>
      </w:r>
      <w:r w:rsidRPr="00B65F39">
        <w:t xml:space="preserve">. Third, </w:t>
      </w:r>
      <w:r w:rsidRPr="00B65F39">
        <w:rPr>
          <w:rStyle w:val="StyleUnderline"/>
        </w:rPr>
        <w:t>as the Arab world undergoes a historic transition, we must posture ourselves</w:t>
      </w:r>
      <w:r w:rsidRPr="00B65F39">
        <w:t xml:space="preserve"> for the new normal that brings with it increased instability and violence, </w:t>
      </w:r>
      <w:r w:rsidRPr="00B65F39">
        <w:rPr>
          <w:rStyle w:val="StyleUnderline"/>
        </w:rPr>
        <w:t>and</w:t>
      </w:r>
      <w:r w:rsidRPr="00B65F39">
        <w:t xml:space="preserve"> we must </w:t>
      </w:r>
      <w:r w:rsidRPr="00B65F39">
        <w:rPr>
          <w:rStyle w:val="StyleUnderline"/>
        </w:rPr>
        <w:t>accelerate the transition</w:t>
      </w:r>
      <w:r w:rsidRPr="00B65F39">
        <w:t xml:space="preserve"> to a representative government </w:t>
      </w:r>
      <w:r w:rsidRPr="00B65F39">
        <w:rPr>
          <w:rStyle w:val="StyleUnderline"/>
        </w:rPr>
        <w:t>in Syria</w:t>
      </w:r>
      <w:r w:rsidRPr="00B65F39">
        <w:t xml:space="preserve">. Fourth, </w:t>
      </w:r>
      <w:r w:rsidRPr="00B65F39">
        <w:rPr>
          <w:rStyle w:val="StyleUnderline"/>
        </w:rPr>
        <w:t>we must prevent the proliferation of weapons of mass destruction and</w:t>
      </w:r>
      <w:r w:rsidRPr="00B65F39">
        <w:t xml:space="preserve"> associated </w:t>
      </w:r>
      <w:r w:rsidRPr="00B65F39">
        <w:rPr>
          <w:rStyle w:val="StyleUnderline"/>
        </w:rPr>
        <w:t>delivery systems</w:t>
      </w:r>
      <w:r w:rsidRPr="00B65F39">
        <w:t xml:space="preserve">, specifically, but not exclusively, with regard to Iran and North Korea. Fifth, </w:t>
      </w:r>
      <w:r w:rsidRPr="00B65F39">
        <w:rPr>
          <w:rStyle w:val="StyleUnderline"/>
        </w:rPr>
        <w:t>we must defend against cyber threats</w:t>
      </w:r>
      <w:r w:rsidRPr="00B65F39">
        <w:t xml:space="preserve">. Sixth, </w:t>
      </w:r>
      <w:r w:rsidRPr="00B65F39">
        <w:rPr>
          <w:rStyle w:val="StyleUnderline"/>
        </w:rPr>
        <w:t>we must deter</w:t>
      </w:r>
      <w:r w:rsidRPr="00B65F39">
        <w:t xml:space="preserve"> and, if necessary, </w:t>
      </w:r>
      <w:r w:rsidRPr="00B65F39">
        <w:rPr>
          <w:rStyle w:val="StyleUnderline"/>
        </w:rPr>
        <w:t>defeat aggression and ensure</w:t>
      </w:r>
      <w:r w:rsidRPr="00B65F39">
        <w:t xml:space="preserve"> our continued </w:t>
      </w:r>
      <w:r w:rsidRPr="00B65F39">
        <w:rPr>
          <w:rStyle w:val="StyleUnderline"/>
        </w:rPr>
        <w:t>access to the global commons and to</w:t>
      </w:r>
      <w:r w:rsidRPr="00B65F39">
        <w:t xml:space="preserve"> critical regions such as </w:t>
      </w:r>
      <w:r w:rsidRPr="00B65F39">
        <w:rPr>
          <w:rStyle w:val="StyleUnderline"/>
        </w:rPr>
        <w:t>East Asia</w:t>
      </w:r>
      <w:r w:rsidRPr="00B65F39">
        <w:t xml:space="preserve">. To be successful in this effort, </w:t>
      </w:r>
      <w:r w:rsidRPr="00B65F39">
        <w:rPr>
          <w:rStyle w:val="StyleUnderline"/>
        </w:rPr>
        <w:t>we must</w:t>
      </w:r>
      <w:r w:rsidRPr="00B65F39">
        <w:t xml:space="preserve"> be able </w:t>
      </w:r>
      <w:r w:rsidRPr="00B65F39">
        <w:rPr>
          <w:rStyle w:val="StyleUnderline"/>
        </w:rPr>
        <w:t>to counter rapidly evolving anti-access/aerial denial threats.</w:t>
      </w:r>
      <w:r w:rsidRPr="00B65F39">
        <w:t xml:space="preserve"> Seventh, </w:t>
      </w:r>
      <w:r w:rsidRPr="00B65F39">
        <w:rPr>
          <w:rStyle w:val="StyleUnderline"/>
        </w:rPr>
        <w:t>we must</w:t>
      </w:r>
      <w:r w:rsidRPr="00B65F39">
        <w:t xml:space="preserve"> ensure that we continue </w:t>
      </w:r>
      <w:r w:rsidRPr="00B65F39">
        <w:rPr>
          <w:rStyle w:val="StyleUnderline"/>
        </w:rPr>
        <w:t>to provide decisive intelligence and decision advantage to our national policymake</w:t>
      </w:r>
      <w:r w:rsidRPr="00B65F39">
        <w:t xml:space="preserve">rs, and our operators and warfighters, and </w:t>
      </w:r>
      <w:proofErr w:type="gramStart"/>
      <w:r w:rsidRPr="00B65F39">
        <w:t>that</w:t>
      </w:r>
      <w:proofErr w:type="gramEnd"/>
      <w:r w:rsidRPr="00B65F39">
        <w:t xml:space="preserve"> we are postured to prevent strategic surprise. Finally, we must ensure the continued economic leadership of the United States. This is the foundation upon which our long-term national security rests. At the same time as our intelligence and defense budgets are declining, the challenges, as you noted, Mr. Chairman, are increasing and becoming more complex. </w:t>
      </w:r>
      <w:r w:rsidRPr="00E45145">
        <w:rPr>
          <w:rStyle w:val="StyleUnderline"/>
        </w:rPr>
        <w:t>Intelligence is a major source of U.S. advantage. It informs wise policy and it enables precision operations. It is our front line of defense</w:t>
      </w:r>
      <w:r w:rsidRPr="00B65F39">
        <w:t>.</w:t>
      </w:r>
    </w:p>
    <w:p w14:paraId="533DF726" w14:textId="77777777" w:rsidR="00911264" w:rsidRPr="00B65F39" w:rsidRDefault="002F6C92" w:rsidP="00911264">
      <w:pPr>
        <w:pStyle w:val="Heading2"/>
      </w:pPr>
      <w:r w:rsidRPr="00B65F39">
        <w:lastRenderedPageBreak/>
        <w:t>Intel Good: Counterprolif</w:t>
      </w:r>
    </w:p>
    <w:p w14:paraId="0B3F41A1" w14:textId="77777777" w:rsidR="00911264" w:rsidRPr="00B65F39" w:rsidRDefault="00911264" w:rsidP="00911264"/>
    <w:p w14:paraId="14C56248" w14:textId="77777777" w:rsidR="00ED6407" w:rsidRPr="00B65F39" w:rsidRDefault="00340704" w:rsidP="00340704">
      <w:pPr>
        <w:pStyle w:val="Heading3"/>
      </w:pPr>
      <w:r w:rsidRPr="00B65F39">
        <w:lastRenderedPageBreak/>
        <w:t>K2 counterprolif</w:t>
      </w:r>
    </w:p>
    <w:p w14:paraId="73581EBF" w14:textId="77777777" w:rsidR="00340704" w:rsidRPr="00B65F39" w:rsidRDefault="00340704" w:rsidP="00340704"/>
    <w:p w14:paraId="16A0873E" w14:textId="77777777" w:rsidR="00340704" w:rsidRPr="00B65F39" w:rsidRDefault="00340704" w:rsidP="00340704">
      <w:pPr>
        <w:pStyle w:val="Heading4"/>
      </w:pPr>
      <w:r w:rsidRPr="00B65F39">
        <w:t>Intel crucial to slow prolif – highest risk despite defense</w:t>
      </w:r>
    </w:p>
    <w:p w14:paraId="277100C2" w14:textId="77777777" w:rsidR="00340704" w:rsidRPr="00B65F39" w:rsidRDefault="00340704" w:rsidP="00340704">
      <w:r w:rsidRPr="00B65F39">
        <w:rPr>
          <w:rStyle w:val="Style13ptBold"/>
        </w:rPr>
        <w:t>Hansen and Graham 9</w:t>
      </w:r>
      <w:r w:rsidR="00F80DD8" w:rsidRPr="00B65F39">
        <w:t xml:space="preserve"> </w:t>
      </w:r>
      <w:r w:rsidRPr="00B65F39">
        <w:t>Preventing Catastrophe: The Use and Misuse of Intelligence in Efforts to Halt the Proliferation of Weapons of Mass Destruction (Stanford Security Studies)</w:t>
      </w:r>
      <w:r w:rsidR="00F80DD8" w:rsidRPr="00B65F39">
        <w:t xml:space="preserve"> </w:t>
      </w:r>
      <w:r w:rsidRPr="00B65F39">
        <w:t xml:space="preserve">Ambassador Thomas Graham Jr. is one of the world's leading experts in nuclear non-proliferation. He is a senior U.S. diplomat involved in the negotiation of every single international arms control and non-proliferation agreement from 1970 to 1997. This includes the Strategic Arms Limitation Talks (SALT Treaties), the Strategic Arms Reduction Treaties (START Treaties), the Anti-ballistic missile (ABM) Treaty, Intermediate-Range Nuclear Forces Treaty (INF) Treaty, Treaty on the Non-Proliferation of Nuclear Weapons Treaty (NPT), Treaty on Conventional Armed Forces in Europe (CFE) Treaty and Comprehensive Nuclear-Test-Ban Treaty (CTBT). In 1993, Ambassador Graham served as Acting Director of the Arms Control and Disarmament Agency (ACDA) from January to </w:t>
      </w:r>
      <w:proofErr w:type="gramStart"/>
      <w:r w:rsidRPr="00B65F39">
        <w:t>November,</w:t>
      </w:r>
      <w:proofErr w:type="gramEnd"/>
      <w:r w:rsidRPr="00B65F39">
        <w:t xml:space="preserve"> 1993 and Acting Deputy Director from November, 1993 to July, 1994. From 1994 through 1997, he was president Bill Clinton's special representative for Arms Control, Non-Proliferation, and Disarmament. Graham successfully led the U.S. government efforts to achieve the permanent extension of the NPT in 1995. Graham also served for 15 years as the general counsel of ACDA. Throughout his career, Thomas Graham has worked with six U.S. Presidents including Presidents Richard Nixon, Gerald Ford</w:t>
      </w:r>
      <w:proofErr w:type="gramStart"/>
      <w:r w:rsidRPr="00B65F39">
        <w:t>,Jimmy</w:t>
      </w:r>
      <w:proofErr w:type="gramEnd"/>
      <w:r w:rsidRPr="00B65F39">
        <w:t xml:space="preserve"> Carter, Ronald Reagan, George H. W. Bush, and Bill Clinton. [Book 1] Ambassador Graham worked on the negotiation of the Chemical Weapons Convention and the Biological Weapons Convention and managed the Senate approval of the ratification of the Geneva Protocol banning the use of chemical and biological weapons in war, as well as the Biological Weapons Convention. [Web 1][Book 2]</w:t>
      </w:r>
    </w:p>
    <w:p w14:paraId="3536E4E6" w14:textId="77777777" w:rsidR="00340704" w:rsidRPr="00B65F39" w:rsidRDefault="00340704" w:rsidP="00340704">
      <w:pPr>
        <w:rPr>
          <w:rStyle w:val="StyleUnderline"/>
        </w:rPr>
      </w:pPr>
      <w:r w:rsidRPr="00B65F39">
        <w:t xml:space="preserve">Conclusion: </w:t>
      </w:r>
      <w:r w:rsidRPr="00B65F39">
        <w:rPr>
          <w:rStyle w:val="StyleUnderline"/>
        </w:rPr>
        <w:t>Is It Possible</w:t>
      </w:r>
    </w:p>
    <w:p w14:paraId="15F81DE7" w14:textId="77777777" w:rsidR="00340704" w:rsidRPr="00B65F39" w:rsidRDefault="00340704" w:rsidP="00340704">
      <w:proofErr w:type="gramStart"/>
      <w:r w:rsidRPr="00B65F39">
        <w:rPr>
          <w:rStyle w:val="StyleUnderline"/>
        </w:rPr>
        <w:t>to</w:t>
      </w:r>
      <w:proofErr w:type="gramEnd"/>
      <w:r w:rsidRPr="00B65F39">
        <w:rPr>
          <w:rStyle w:val="StyleUnderline"/>
        </w:rPr>
        <w:t xml:space="preserve"> Prevent Future Proliferation</w:t>
      </w:r>
      <w:r w:rsidRPr="00B65F39">
        <w:t xml:space="preserve">? This book has attempted to show that efforts to monitor and limit the proliferation of nuclear, chemical, and biological weapon programs pose unique challenges not only to the United States but also to the international community. While proliferation (and an intelligence focus on it) is not a new, twenty-first century phenomenon, </w:t>
      </w:r>
      <w:r w:rsidRPr="00B65F39">
        <w:rPr>
          <w:rStyle w:val="StyleUnderline"/>
        </w:rPr>
        <w:t>the urgency of detecting</w:t>
      </w:r>
      <w:r w:rsidRPr="00B65F39">
        <w:t xml:space="preserve"> and correctly understanding </w:t>
      </w:r>
      <w:r w:rsidRPr="00B65F39">
        <w:rPr>
          <w:rStyle w:val="StyleUnderline"/>
        </w:rPr>
        <w:t>clandestine weapon programs, especially nuclear, has increased with</w:t>
      </w:r>
      <w:r w:rsidRPr="00B65F39">
        <w:t xml:space="preserve"> the possibility of </w:t>
      </w:r>
      <w:r w:rsidRPr="00B65F39">
        <w:rPr>
          <w:rStyle w:val="StyleUnderline"/>
        </w:rPr>
        <w:t xml:space="preserve">international terrorists </w:t>
      </w:r>
      <w:r w:rsidRPr="00B65F39">
        <w:t xml:space="preserve">obtaining and using nuclear, chemical, or biological agents or weapons. Consequently, the Intelligence Community and policymakers have had to adjust their thinking about the nature of the threat, the approach that needs to be taken to deal with it, and the likelihood of achieving positive results. As we have explained in this book, over the past fifty years </w:t>
      </w:r>
      <w:r w:rsidRPr="00B65F39">
        <w:rPr>
          <w:rStyle w:val="StyleUnderline"/>
        </w:rPr>
        <w:t>the U</w:t>
      </w:r>
      <w:r w:rsidRPr="00B65F39">
        <w:t xml:space="preserve">nited </w:t>
      </w:r>
      <w:r w:rsidRPr="00B65F39">
        <w:rPr>
          <w:rStyle w:val="StyleUnderline"/>
        </w:rPr>
        <w:t>S</w:t>
      </w:r>
      <w:r w:rsidRPr="00B65F39">
        <w:t xml:space="preserve">tates and international community have </w:t>
      </w:r>
      <w:r w:rsidRPr="00B65F39">
        <w:rPr>
          <w:rStyle w:val="StyleUnderline"/>
        </w:rPr>
        <w:t xml:space="preserve">had considerable success in </w:t>
      </w:r>
      <w:r w:rsidRPr="00B65F39">
        <w:rPr>
          <w:rStyle w:val="BoldUnderline"/>
          <w:rFonts w:ascii="Calibri" w:hAnsi="Calibri"/>
        </w:rPr>
        <w:t xml:space="preserve">slowing down </w:t>
      </w:r>
      <w:r w:rsidRPr="00B65F39">
        <w:rPr>
          <w:rStyle w:val="StyleUnderline"/>
        </w:rPr>
        <w:t>the proliferation of nuclear weapons</w:t>
      </w:r>
      <w:r w:rsidRPr="00B65F39">
        <w:t xml:space="preserve"> by nation-states through measures such as the Nuclear Non-Proliferation Treaty, although the cases of India, Iran, Iraq, Israel, Libya, North Korea, Pakistan, and possibly Syria demonstrate that clandestine programs are often not easy to detect and stop. And the challenge posed in understanding the extent of the A. Q. Khan black market nuclear proliferation network demonstrated that the supply of technology and equipment is difficult to track, especially when in the hands of non-state actors. The chemical and biological weapons conventions have undoubtedly contributed to the international effort to harness the proliferation of those weapons, but as we have discussed, the clandestine production of such agents is much less problematic for nation-states than is the clandestine production of nuclear weapons. However, </w:t>
      </w:r>
      <w:r w:rsidRPr="00B65F39">
        <w:rPr>
          <w:rStyle w:val="StyleUnderline"/>
        </w:rPr>
        <w:t>past accomplishments in</w:t>
      </w:r>
      <w:r w:rsidRPr="00B65F39">
        <w:t xml:space="preserve"> identifying and </w:t>
      </w:r>
      <w:r w:rsidRPr="00B65F39">
        <w:rPr>
          <w:rStyle w:val="StyleUnderline"/>
        </w:rPr>
        <w:t>preventing proliferation are no guarantee of future success</w:t>
      </w:r>
      <w:r w:rsidRPr="00B65F39">
        <w:rPr>
          <w:rStyle w:val="BoldUnderline"/>
          <w:rFonts w:ascii="Calibri" w:hAnsi="Calibri"/>
        </w:rPr>
        <w:t xml:space="preserve">. Good intelligence, </w:t>
      </w:r>
      <w:r w:rsidRPr="00B65F39">
        <w:t xml:space="preserve">wise policymaking, good cooperation among federal and local law enforcement and intelligence organizations, </w:t>
      </w:r>
      <w:r w:rsidRPr="00B65F39">
        <w:rPr>
          <w:rStyle w:val="StyleUnderline"/>
        </w:rPr>
        <w:t>and effective international cooperation will clearly be required to prevent weapons from reaching</w:t>
      </w:r>
      <w:r w:rsidRPr="00B65F39">
        <w:t xml:space="preserve"> the hands of international </w:t>
      </w:r>
      <w:r w:rsidRPr="00B65F39">
        <w:rPr>
          <w:rStyle w:val="BoldUnderline"/>
          <w:rFonts w:ascii="Calibri" w:hAnsi="Calibri"/>
        </w:rPr>
        <w:t>terrorists</w:t>
      </w:r>
      <w:r w:rsidRPr="00B65F39">
        <w:t xml:space="preserve">. As the Iraqi, Iranian, Libyan, and North Korean cases have demonstrated, intelligence analysis and judgments are often less than perfect, even on the activities of nation-states. International agreements and inspections may inhibit proliferation but certainly do not ensure that proliferation efforts are not under way, especially with non-state actors. Additional creative, cooperative approaches are required. Given the inaccurate intelligence estimate prepared and disseminated by the IC on Iraq’s WMD programs in October 2002, some have asked whether the US Intelligence Community is up to the task of monitoring and correctly reporting on the status of small, clandestine nuclear, chemical, and biological weapons programs. </w:t>
      </w:r>
      <w:r w:rsidRPr="00B65F39">
        <w:rPr>
          <w:rStyle w:val="StyleUnderline"/>
        </w:rPr>
        <w:t>The IC has tried to learn from its past mistakes</w:t>
      </w:r>
      <w:r w:rsidRPr="00B65F39">
        <w:t xml:space="preserve"> and to correct its shortcomings. As the preface to the unclassified judgments from the </w:t>
      </w:r>
      <w:r w:rsidRPr="00B65F39">
        <w:lastRenderedPageBreak/>
        <w:t xml:space="preserve">national intelligence estimate on Iran’s nuclear weapon program, released in December 2007, indicated, the IC has adopted changes, such as a more thorough vetting of sources, in preparing and presenting its findings—along with explaining more carefully the basis for findings—to avoid repeating past mistakes and misunderstandings regarding its judgments. However, since no two situations are exactly alike, success in discovering a clandestine program in </w:t>
      </w:r>
      <w:proofErr w:type="gramStart"/>
      <w:r w:rsidRPr="00B65F39">
        <w:t>one country</w:t>
      </w:r>
      <w:proofErr w:type="gramEnd"/>
      <w:r w:rsidRPr="00B65F39">
        <w:t xml:space="preserve"> docs not guarantee success in another. Moreover, some of the “fixes” to the Intelligence Community, especially those that are purely bureaucratic at upper levels, can create as many difficulties as they are designed to solve. And as discussed, the effort to monitor and prevent the proliferation of WMD technology, expertise, and equipment to international terrorists is even more challenging than monitoring the activities of nation-states. It requires effective cooperation at multiple levels within and across national boundaries. The United States adopted structural and bureaucratic changes following the 9/11 attacks that have most likely improved information sharing and policy coordination against potential terrorist attacks, especially those that might involve nuclear, chemical, or biological weapons. Less clear is whether these changes have improved the IC’s ability to monitor and understand clandestine proliferation efforts by nation-states. Establishing the Department of Homeland Security has certainly improved information sharing between federal and local intelligence and law enforcement organizations as well as the coordination of defensive measures against future terrorist attacks. And establishing the position of Director of National Intelligence based on recommendations from the 9/11 Commission Report promises to improve the IC’s information sharing and performance at least in certain areas. However, measures such as restructuring at the top (sometimes referred to as rearranging the chairs on the A deck of a cruise ship), throwing in more money, and creating a new organization chart do not necessarily affect activities or improve performance lower down in the bureaucracy, where actual collection and analytic activities are performed. Some of the IC’s responsibilities may have been made even more difficult, including the monitoring and analysis of clandestine WMD programs. For example, because foreign intelligence services are probably somewhat unsure as to who is actually running US intelligence, they may be more hesitant to share key pieces of information. Should they establish liaison with members of the DNI’s growing staff or retain their traditional liaison relationship with the CIA? Most are probably doing a little of both until they are sure which address really counts</w:t>
      </w:r>
      <w:proofErr w:type="gramStart"/>
      <w:r w:rsidRPr="00B65F39">
        <w:t>!1</w:t>
      </w:r>
      <w:proofErr w:type="gramEnd"/>
      <w:r w:rsidRPr="00B65F39">
        <w:t xml:space="preserve"> Moreover, making structural changes in response to one crisis (such as the lack of tactical warning about the attacks of September 11, 2001) does not necessarily make the Intelligence Community immune to future failures in other areas, such as detecting and accurately understanding proliferation activities. The reorganization did not alter any of the essential levers of power, such as Department of Defense control over most intelligence resources. From what has been described in this book, there seems little relationship between the problems the IC faced in assessing Iraq’s WMD programs and the restructuring of the Intelligence Community in 2004. Nevertheless, the Senate Report, WMD Commission, and Kerr internal study (sec Chapter 5) did offer helpful observations on pitfalls to avoid and approaches to improve intelligence collection and analysis with regard to proliferation issues. As we have noted, the task of understanding whether a WMD program exists, as well as determining its status, depends on the type of weapon in question. It also depends on understanding and factoring in what we know about context, motives, intentions, ongoing efforts, and capabilities achieved by potential state or non-state proliferators. This knowledge in turn requires effective and thoughtful management and use of all collection disciplines and appropriate analytical methodologies. It also requires that collectors and analysts work together as a team, especially to ensure that reliability and motives of human sources are vetted properly and that information is understood in the appropriate context. </w:t>
      </w:r>
      <w:r w:rsidRPr="00B65F39">
        <w:rPr>
          <w:rStyle w:val="StyleUnderline"/>
        </w:rPr>
        <w:t>Future success in</w:t>
      </w:r>
      <w:r w:rsidRPr="00B65F39">
        <w:t xml:space="preserve"> collecting information for the effective </w:t>
      </w:r>
      <w:r w:rsidRPr="00B65F39">
        <w:rPr>
          <w:rStyle w:val="StyleUnderline"/>
        </w:rPr>
        <w:t>monitoring of clandestine proliferation activities</w:t>
      </w:r>
      <w:r w:rsidRPr="00B65F39">
        <w:t xml:space="preserve"> in the twenty-first century is not assured, just as it was not during Cold War efforts to monitor Soviet military forces. Effective human source and technical </w:t>
      </w:r>
      <w:r w:rsidRPr="00B65F39">
        <w:rPr>
          <w:rStyle w:val="StyleUnderline"/>
        </w:rPr>
        <w:t>collection require careful analysis of the problems</w:t>
      </w:r>
      <w:r w:rsidRPr="00B65F39">
        <w:t xml:space="preserve"> the United States faces, careful planning and execution of agent recruitment and development programs, </w:t>
      </w:r>
      <w:r w:rsidRPr="00B65F39">
        <w:rPr>
          <w:rStyle w:val="StyleUnderline"/>
        </w:rPr>
        <w:t>diligent vetting of human sources, and patience.</w:t>
      </w:r>
      <w:r w:rsidRPr="00B65F39">
        <w:t xml:space="preserve"> Hiring officers with appropriate cultural and linguistic skills must go hand in hand with training in human collection tradecraft, if the US Intelligence Community ever hopes to recruit foreign agents with the access and reliability required to penetrate proliferation programs. For technical collection, creativity and ingenuity are required for breaking into the covert activities of those who will use every means available to deny, conceal, and mislead. For analysts, success in understanding the collected bits of information requires, as learned from the Iraqi case, the ability to think “outside the box” and to apply the relevant cultural and historical lenses. Challenging assumptions and considering alternative explanations are critical to effective analysis and to reaching accurate judgments. The IC must train its intelligence analysts to be bold in making informed judgments and to be diligent in explaining what they know, what they do not know, and </w:t>
      </w:r>
      <w:r w:rsidRPr="00B65F39">
        <w:lastRenderedPageBreak/>
        <w:t xml:space="preserve">expressing the level of confidence in their judgments. This </w:t>
      </w:r>
      <w:r w:rsidRPr="00B65F39">
        <w:rPr>
          <w:rStyle w:val="StyleUnderline"/>
        </w:rPr>
        <w:t xml:space="preserve">tradecraft of </w:t>
      </w:r>
      <w:r w:rsidRPr="00B65F39">
        <w:rPr>
          <w:rStyle w:val="BoldUnderline"/>
          <w:rFonts w:ascii="Calibri" w:hAnsi="Calibri"/>
        </w:rPr>
        <w:t>intelligence analysis</w:t>
      </w:r>
      <w:r w:rsidRPr="00B65F39">
        <w:rPr>
          <w:rStyle w:val="StyleUnderline"/>
        </w:rPr>
        <w:t xml:space="preserve"> is not new, but the stakes are quite high</w:t>
      </w:r>
      <w:r w:rsidRPr="00B65F39">
        <w:t xml:space="preserve"> when the IC fails to learn from the past or fails to apply due diligence in analyzing available data, both with respect to credibility and importance. And policymakers must work cooperatively with intelligence officers, challenging them to be thorough but avoiding efforts to politicize judgments. Thus, one should not assume that the post-9/11 legislation establishing the Department of Homeland Security and the Director of National Intelligence will have fixed all problems or will prevent intelligence failures in the future. To think so would show a lack of understanding of the intelligence business, which deals with uncertainty, ambiguity, incomplete data, and a dynamically evolving world. Apart from the alleged shortcomings of the Intelligence Community’s reorganization in Washington and potential misuse of intelligence judgments by policymakers in the future, the IC must keep in mind that one of its chief responsibilities is to warn policymakers and help them avoid potentially tragic blind spots on what is surfacing in the world around them. Intelligence officers must have the courage to report to policymakers what they need to hear, whether or not they wish to hear it. On the intelligence task of detecting and monitoring clandestine nuclear, chemical, and biological weapons programs it appears appropriate to paraphrase former DCI Tenet’s concluding remarks from his speech at Georgetown University in February 2004. The remarks are not a rationalization for the IC’s failure to assess correctly the status of Saddam’s WMD programs but rather a realistic recognition of the challenges intelligence faces. In sum, he said that intelligence deals with the unclear, the unknown, and the deliberately hidden. Uncertainties in intelligence information are significant, and analysts must fill in the gaps with informed judgments. Tenet ended by saying that in the intelligence business one is almost never completely wrong </w:t>
      </w:r>
      <w:proofErr w:type="gramStart"/>
      <w:r w:rsidRPr="00B65F39">
        <w:t>nor</w:t>
      </w:r>
      <w:proofErr w:type="gramEnd"/>
      <w:r w:rsidRPr="00B65F39">
        <w:t xml:space="preserve"> completely right. Mistakes are disappointing and dangerous, and when the 1C makes them it must figure out why and fix the problem .2 That certainly is the community’s duty to the nation; in turn the American people must give the IC their full support to maximize its effectiveness as the first line of defense against threats in the twenty-first century, which most likely will include WMD proliferation, especially to terrorists. The United States must recognize </w:t>
      </w:r>
      <w:r w:rsidRPr="00B65F39">
        <w:rPr>
          <w:rStyle w:val="BoldUnderline"/>
          <w:rFonts w:ascii="Calibri" w:hAnsi="Calibri"/>
        </w:rPr>
        <w:t>that terrorist use of one or more WMD is the principal external threat that it faces as a nation</w:t>
      </w:r>
      <w:r w:rsidRPr="00B65F39">
        <w:t xml:space="preserve"> and as a member of the world community. While </w:t>
      </w:r>
      <w:r w:rsidRPr="00B65F39">
        <w:rPr>
          <w:rStyle w:val="StyleUnderline"/>
        </w:rPr>
        <w:t xml:space="preserve">it is possible to make it </w:t>
      </w:r>
      <w:r w:rsidRPr="00B65F39">
        <w:rPr>
          <w:rStyle w:val="BoldUnderline"/>
          <w:rFonts w:ascii="Calibri" w:hAnsi="Calibri"/>
        </w:rPr>
        <w:t>more difficult</w:t>
      </w:r>
      <w:r w:rsidRPr="00B65F39">
        <w:rPr>
          <w:rStyle w:val="StyleUnderline"/>
        </w:rPr>
        <w:t xml:space="preserve"> for nation-states to acquire or proliferate</w:t>
      </w:r>
      <w:r w:rsidRPr="00B65F39">
        <w:t xml:space="preserve"> these types of weapons, </w:t>
      </w:r>
      <w:r w:rsidRPr="00B65F39">
        <w:rPr>
          <w:rStyle w:val="StyleUnderline"/>
        </w:rPr>
        <w:t>it may be overly optimistic to think that such activities can be</w:t>
      </w:r>
      <w:r w:rsidRPr="00B65F39">
        <w:rPr>
          <w:rStyle w:val="BoldUnderline"/>
          <w:rFonts w:ascii="Calibri" w:hAnsi="Calibri"/>
        </w:rPr>
        <w:t xml:space="preserve"> prevented</w:t>
      </w:r>
      <w:r w:rsidRPr="00B65F39">
        <w:t xml:space="preserve">. Even benign assistance in the field of nuclear technology for purposes sanctioned by the Nuclear Non-Proliferation Treaty, such as the enrichment of uranium for research or power reactors, can lead to the clandestine misuse of nuclear expertise, facilities, and material by nation-states that can then be passed on to or stolen by terrorists. As we stated earlier, the war on terror will be easier to win if terrorists have only conventional means with which to strike; however, </w:t>
      </w:r>
      <w:r w:rsidRPr="00B65F39">
        <w:rPr>
          <w:rStyle w:val="StyleUnderline"/>
        </w:rPr>
        <w:t>if more rogue states acquire WMD</w:t>
      </w:r>
      <w:r w:rsidRPr="00B65F39">
        <w:t xml:space="preserve">, especially nuclear, </w:t>
      </w:r>
      <w:r w:rsidRPr="00B65F39">
        <w:rPr>
          <w:rStyle w:val="StyleUnderline"/>
        </w:rPr>
        <w:t>the chances will increase that international terrorists wil</w:t>
      </w:r>
      <w:r w:rsidRPr="00B65F39">
        <w:t xml:space="preserve">l </w:t>
      </w:r>
      <w:r w:rsidRPr="00B65F39">
        <w:rPr>
          <w:rStyle w:val="StyleUnderline"/>
        </w:rPr>
        <w:t>acquire and use the</w:t>
      </w:r>
      <w:r w:rsidRPr="00B65F39">
        <w:t xml:space="preserve">m. The consequences could be catastrophic for the world community. </w:t>
      </w:r>
      <w:r w:rsidRPr="00CD024C">
        <w:rPr>
          <w:rStyle w:val="StyleUnderline"/>
        </w:rPr>
        <w:t>It is of the greatest importance, therefore, to inhibit and, if possible, prevent the further spread of nuclear weapons, along with other WMD, to states not committed to the world community such as Iran and North Korea</w:t>
      </w:r>
      <w:r w:rsidRPr="00B65F39">
        <w:t xml:space="preserve">. </w:t>
      </w:r>
      <w:r w:rsidRPr="00B65F39">
        <w:rPr>
          <w:rStyle w:val="BoldUnderline"/>
          <w:rFonts w:ascii="Calibri" w:hAnsi="Calibri"/>
        </w:rPr>
        <w:t>The more widely weapons proliferate, the more likely they will be used in warfare and the greater the risk they will be</w:t>
      </w:r>
      <w:r w:rsidRPr="00B65F39">
        <w:t xml:space="preserve"> acquired, and </w:t>
      </w:r>
      <w:r w:rsidRPr="00B65F39">
        <w:rPr>
          <w:rStyle w:val="BoldUnderline"/>
          <w:rFonts w:ascii="Calibri" w:hAnsi="Calibri"/>
        </w:rPr>
        <w:t>used, by</w:t>
      </w:r>
      <w:r w:rsidRPr="00B65F39">
        <w:t xml:space="preserve"> international </w:t>
      </w:r>
      <w:r w:rsidRPr="00B65F39">
        <w:rPr>
          <w:rStyle w:val="BoldUnderline"/>
          <w:rFonts w:ascii="Calibri" w:hAnsi="Calibri"/>
        </w:rPr>
        <w:t>terrorists.</w:t>
      </w:r>
      <w:r w:rsidRPr="00B65F39">
        <w:t xml:space="preserve"> The administration and </w:t>
      </w:r>
      <w:r w:rsidRPr="00B65F39">
        <w:rPr>
          <w:rStyle w:val="StyleUnderline"/>
        </w:rPr>
        <w:t xml:space="preserve">Congress must give the Intelligence Community the resources, </w:t>
      </w:r>
      <w:r w:rsidRPr="00B65F39">
        <w:t xml:space="preserve">authorities, and support it needs </w:t>
      </w:r>
      <w:r w:rsidRPr="00B65F39">
        <w:rPr>
          <w:rStyle w:val="StyleUnderline"/>
        </w:rPr>
        <w:t>to effectively monitor proliferation</w:t>
      </w:r>
      <w:r w:rsidRPr="00B65F39">
        <w:t xml:space="preserve"> activities. For its part, the IC must remain diligent, apolitical, and objective in its judgments. It must also adapt and think outside the box to detect and understand novel efforts to proliferate, especially to non-state actors. And for its part, the policy community must responsibly use the intelligence it is given without trying to politicize intelligence judgments or misuse them to fit policy biases and preferences. It must also weigh carefully intelligence provided by other countries and information from international inspections. The world has seen what happens when intelligence is off the mark, when the international community is unable to cooperate, and when policymakers choose to misconstrue intelligence judgments to justify their preferred policy. We, the authors, judge that the George YV. Bush administration has left a legacy on US </w:t>
      </w:r>
      <w:proofErr w:type="gramStart"/>
      <w:r w:rsidRPr="00B65F39">
        <w:t>intelligence which</w:t>
      </w:r>
      <w:proofErr w:type="gramEnd"/>
      <w:r w:rsidRPr="00B65F39">
        <w:t xml:space="preserve"> is—as often the case with administrations led by either party—a mixed bag (see Appendix K). While the administration gave the US Intelligence Community strong support in many areas, the intelligence-policymaker relationship was put under considerable strain. Its handling of intense political criticism for its decision to use military force to remove Saddam Hussein led it to blame the Intelligence Community for a poorly conceived policy; some in the administration sought analysis outside of the 1C to support its policy decisions. We underscore the words of columnist David Ignatius quoted in Chapter 5: “When we assess the CIA, we should understand that many of its supposed failures </w:t>
      </w:r>
      <w:r w:rsidRPr="00B65F39">
        <w:lastRenderedPageBreak/>
        <w:t xml:space="preserve">really have another address—the White House.” Exaggerating and misconstruing available intelligence can lead to bad policy decisions. This does not excuse the shortcomings of the IC, however, which as we stated in Chapter 5 should have offered a more thorough and accurate assessment of Iraq’s WMD capabilities and perhaps provided an even more forceful warning about the risks of using military force in Iraq. </w:t>
      </w:r>
      <w:r w:rsidRPr="00B65F39">
        <w:rPr>
          <w:rStyle w:val="StyleUnderline"/>
        </w:rPr>
        <w:t>To be successful in</w:t>
      </w:r>
      <w:r w:rsidRPr="00B65F39">
        <w:t xml:space="preserve"> future </w:t>
      </w:r>
      <w:r w:rsidRPr="00B65F39">
        <w:rPr>
          <w:rStyle w:val="StyleUnderline"/>
        </w:rPr>
        <w:t xml:space="preserve">nonproliferation </w:t>
      </w:r>
      <w:r w:rsidRPr="00B65F39">
        <w:t xml:space="preserve">efforts, </w:t>
      </w:r>
      <w:r w:rsidRPr="00B65F39">
        <w:rPr>
          <w:rStyle w:val="StyleUnderline"/>
        </w:rPr>
        <w:t xml:space="preserve">the United States will need to heal its internal bureaucratic wounds </w:t>
      </w:r>
      <w:r w:rsidRPr="00B65F39">
        <w:t xml:space="preserve">and establish a collegiality that will fuse good intelligence collection and analysis with good policy making. </w:t>
      </w:r>
      <w:r w:rsidRPr="00B65F39">
        <w:rPr>
          <w:rStyle w:val="StyleUnderline"/>
        </w:rPr>
        <w:t xml:space="preserve">Such fusion is essential to national security, </w:t>
      </w:r>
      <w:r w:rsidRPr="00B65F39">
        <w:t xml:space="preserve">and fortunately it normally prevails. There are ups and downs within every administration (see Appendix K), and wounds from the Iraqi WMD crisis will also heal. But the nation has come through a particularly difficult time. There is a real danger that the general mistrust of US intelligence which has resulted from the criticisms and various investigations following the 9/11 and Iraqi WMD episodes maybe spilling over into criticisms of, and constraints on, US corporations, which have patriotically supported intelligence activities against proliferation and international terrorists. This is particularly true of telecommunications companies that assisted the Bush administration’s terrorist surveillance </w:t>
      </w:r>
      <w:proofErr w:type="gramStart"/>
      <w:r w:rsidRPr="00B65F39">
        <w:t>programs which</w:t>
      </w:r>
      <w:proofErr w:type="gramEnd"/>
      <w:r w:rsidRPr="00B65F39">
        <w:t xml:space="preserve"> have come under attack. Companies that have in the past supported intelligence efforts can rightfully fear that they will be exposed and subject to legal consequences for aiding such efforts in the future. If this proves to be the case, the country (and the international community) will have suffered a significant loss of security.3 In addition, the United States must find a way to weave together national and local intelligence more effectively as well as cooperate more harmoniously with the international community, despite differences of perception and national interest. In conjunction with the international community, the United States must pressure countries to control the supply side of proliferation (transferring critical technology, material, or actual weapons) as well as promote arms control, nonproliferation and countcrproliferation measures to deter nations and terrorists from clandestinely acquiring WMD. US intelligence and policymakers must take advantage of international inspections and liaison information from like-minded countries to ensure that all channels of information are available and shared, especially in areas of the world where the United States does not have a presence. The increasing availability of commercial overhead photography from satellites with ever-increasing resolution should be helpful. The public must be included, where possible, to help Washington pursue this difficult task. Even Internet users, using Google Earth, should be persuaded to be part of the battle against international terrorism. We conclude that </w:t>
      </w:r>
      <w:r w:rsidRPr="00B65F39">
        <w:rPr>
          <w:rStyle w:val="StyleUnderline"/>
        </w:rPr>
        <w:t>the path ahead will be difficult. We</w:t>
      </w:r>
      <w:r w:rsidRPr="00B65F39">
        <w:t xml:space="preserve"> live in a far more dangerous world than was ever imagined at the end of the Cold War. The </w:t>
      </w:r>
      <w:r w:rsidRPr="00B65F39">
        <w:rPr>
          <w:rStyle w:val="StyleUnderline"/>
        </w:rPr>
        <w:t xml:space="preserve">continued efforts of </w:t>
      </w:r>
      <w:r w:rsidRPr="00B65F39">
        <w:t xml:space="preserve">an extremist Islamic regime in </w:t>
      </w:r>
      <w:r w:rsidRPr="00B65F39">
        <w:rPr>
          <w:rStyle w:val="StyleUnderline"/>
        </w:rPr>
        <w:t>Iran to achieve nuclear weapons capability</w:t>
      </w:r>
      <w:r w:rsidRPr="00B65F39">
        <w:t xml:space="preserve"> and the possibility of </w:t>
      </w:r>
      <w:r w:rsidRPr="00B65F39">
        <w:rPr>
          <w:rStyle w:val="StyleUnderline"/>
        </w:rPr>
        <w:t>a future Pakistani government taking a Taliban-like course would certainly increase the risks of nuclear proliferation</w:t>
      </w:r>
      <w:r w:rsidRPr="00B65F39">
        <w:t xml:space="preserve"> among Arab states in the Middle East </w:t>
      </w:r>
      <w:r w:rsidRPr="00B65F39">
        <w:rPr>
          <w:rStyle w:val="StyleUnderline"/>
        </w:rPr>
        <w:t>as well as</w:t>
      </w:r>
      <w:r w:rsidRPr="00B65F39">
        <w:t xml:space="preserve"> the provision of nuclear </w:t>
      </w:r>
      <w:r w:rsidRPr="00B65F39">
        <w:rPr>
          <w:rStyle w:val="StyleUnderline"/>
        </w:rPr>
        <w:t>expertise and material to terrorist organizations</w:t>
      </w:r>
      <w:r w:rsidRPr="00B65F39">
        <w:t xml:space="preserve"> such as Hamas, Hezbollah, or al-Qaeda. Moreover, a failure to denuclearize North Korea, especially if that state became more aggressive and bellicose as a result, would increase the chances that Japan and South Korea would choose to go nuclear. </w:t>
      </w:r>
      <w:r w:rsidRPr="00B65F39">
        <w:rPr>
          <w:rStyle w:val="BoldUnderline"/>
          <w:rFonts w:ascii="Calibri" w:hAnsi="Calibri"/>
        </w:rPr>
        <w:t xml:space="preserve">The first line of defense is good intelligence, and the US Intelligence Community is the finest </w:t>
      </w:r>
      <w:r w:rsidRPr="00B65F39">
        <w:t xml:space="preserve">the world has ever seen. Mistakes have been made and will be made in the future, for that is the nature of the uncertain and ambiguous world of intelligence. But for the most part </w:t>
      </w:r>
      <w:r w:rsidRPr="00B65F39">
        <w:rPr>
          <w:rStyle w:val="BoldUnderline"/>
          <w:rFonts w:ascii="Calibri" w:hAnsi="Calibri"/>
        </w:rPr>
        <w:t>the dedicated professionals in the CIA</w:t>
      </w:r>
      <w:r w:rsidRPr="00B65F39">
        <w:t xml:space="preserve"> and its sister organizations in the Intelligence Community have served the United States and its citizens well. Through the ups and downs of attempting to understand dynamic world events and trying to give insightful support to administrations, Intelligence Community professionals must maintain their integrity, honesty, perseverance, courage, and commitment to serve the national security needs of the United States. And the citizens of the United States must ensure that the Intelligence Community has the best and brightest individuals the country can offer, as well as the resources they need to give us the security we need.</w:t>
      </w:r>
    </w:p>
    <w:p w14:paraId="6A9FF24B" w14:textId="77777777" w:rsidR="00911264" w:rsidRPr="00561EBD" w:rsidRDefault="00911264" w:rsidP="00561EBD">
      <w:pPr>
        <w:pStyle w:val="Heading4"/>
      </w:pPr>
      <w:r w:rsidRPr="00561EBD">
        <w:t>US intelligence is key to control the rate of nuclear weapons proliferation globally – empirically proven</w:t>
      </w:r>
    </w:p>
    <w:p w14:paraId="151F1D1C" w14:textId="77777777" w:rsidR="00911264" w:rsidRPr="00B65F39" w:rsidRDefault="00911264" w:rsidP="00911264">
      <w:pPr>
        <w:rPr>
          <w:rFonts w:cstheme="minorHAnsi"/>
        </w:rPr>
      </w:pPr>
      <w:r w:rsidRPr="00B65F39">
        <w:rPr>
          <w:rFonts w:cstheme="minorHAnsi"/>
          <w:b/>
        </w:rPr>
        <w:t>Graham and Hansen 09</w:t>
      </w:r>
      <w:r w:rsidRPr="00B65F39">
        <w:rPr>
          <w:rFonts w:cstheme="minorHAnsi"/>
        </w:rPr>
        <w:t xml:space="preserve"> – (2009, Thomas, JD, former General Counsel and Acting Director of the United States Arms Control and Disarmament Agency, involved in negotiations for every major arms control and nonproliferation agreement from 1970 to 1997, including START, SALT, the CTBT, the INF Treaty, and the ABM Treaty, former member of the United Arab Emirates’ International Advisory Board, helping to guide that country’s nuclear energy program, and Keith, “PREVENTING CATASTROPHE: The Use and Misuse of Intelligence in Efforts to Halt the Proliferation of Weapons of Mass Destruction,” Stanford Security Studies, p. 187-94)</w:t>
      </w:r>
    </w:p>
    <w:p w14:paraId="65AC8A4B" w14:textId="77777777" w:rsidR="00911264" w:rsidRPr="00B65F39" w:rsidRDefault="00911264" w:rsidP="00911264">
      <w:pPr>
        <w:rPr>
          <w:rFonts w:cstheme="minorHAnsi"/>
        </w:rPr>
      </w:pPr>
    </w:p>
    <w:p w14:paraId="27425842" w14:textId="77777777" w:rsidR="00911264" w:rsidRPr="00B65F39" w:rsidRDefault="00911264" w:rsidP="00911264">
      <w:pPr>
        <w:rPr>
          <w:rFonts w:cstheme="minorHAnsi"/>
          <w:sz w:val="14"/>
        </w:rPr>
      </w:pPr>
      <w:r w:rsidRPr="00B65F39">
        <w:rPr>
          <w:rFonts w:cstheme="minorHAnsi"/>
          <w:sz w:val="14"/>
        </w:rPr>
        <w:t xml:space="preserve">This book has attempted to show that </w:t>
      </w:r>
      <w:r w:rsidRPr="00B65F39">
        <w:rPr>
          <w:rFonts w:cstheme="minorHAnsi"/>
          <w:u w:val="single"/>
        </w:rPr>
        <w:t>efforts to monitor and limit the proliferation of nuclear, chemical, and biological weapon programs pose unique challenges</w:t>
      </w:r>
      <w:r w:rsidRPr="00B65F39">
        <w:rPr>
          <w:rFonts w:cstheme="minorHAnsi"/>
          <w:sz w:val="14"/>
        </w:rPr>
        <w:t xml:space="preserve"> not only </w:t>
      </w:r>
      <w:r w:rsidRPr="00B65F39">
        <w:rPr>
          <w:rFonts w:cstheme="minorHAnsi"/>
          <w:u w:val="single"/>
        </w:rPr>
        <w:t>to the United States</w:t>
      </w:r>
      <w:r w:rsidRPr="00B65F39">
        <w:rPr>
          <w:rFonts w:cstheme="minorHAnsi"/>
          <w:sz w:val="14"/>
        </w:rPr>
        <w:t xml:space="preserve"> but also to the international community. </w:t>
      </w:r>
      <w:r w:rsidRPr="00B65F39">
        <w:rPr>
          <w:rFonts w:cstheme="minorHAnsi"/>
          <w:u w:val="single"/>
        </w:rPr>
        <w:t>While proliferation</w:t>
      </w:r>
      <w:r w:rsidRPr="00B65F39">
        <w:rPr>
          <w:rFonts w:cstheme="minorHAnsi"/>
          <w:sz w:val="14"/>
        </w:rPr>
        <w:t xml:space="preserve"> (</w:t>
      </w:r>
      <w:r w:rsidRPr="00B65F39">
        <w:rPr>
          <w:rFonts w:cstheme="minorHAnsi"/>
          <w:u w:val="single"/>
        </w:rPr>
        <w:t xml:space="preserve">and </w:t>
      </w:r>
      <w:r w:rsidRPr="00B65F39">
        <w:rPr>
          <w:rFonts w:cstheme="minorHAnsi"/>
          <w:sz w:val="14"/>
        </w:rPr>
        <w:t xml:space="preserve">an </w:t>
      </w:r>
      <w:r w:rsidRPr="00B65F39">
        <w:rPr>
          <w:rFonts w:cstheme="minorHAnsi"/>
          <w:u w:val="single"/>
        </w:rPr>
        <w:t>intelligence focus on it</w:t>
      </w:r>
      <w:r w:rsidRPr="00B65F39">
        <w:rPr>
          <w:rFonts w:cstheme="minorHAnsi"/>
          <w:sz w:val="14"/>
        </w:rPr>
        <w:t xml:space="preserve">) </w:t>
      </w:r>
      <w:r w:rsidRPr="00B65F39">
        <w:rPr>
          <w:rFonts w:cstheme="minorHAnsi"/>
          <w:u w:val="single"/>
        </w:rPr>
        <w:t>is not</w:t>
      </w:r>
      <w:r w:rsidRPr="00B65F39">
        <w:rPr>
          <w:rFonts w:cstheme="minorHAnsi"/>
          <w:sz w:val="14"/>
        </w:rPr>
        <w:t xml:space="preserve"> a </w:t>
      </w:r>
      <w:r w:rsidRPr="00B65F39">
        <w:rPr>
          <w:rFonts w:cstheme="minorHAnsi"/>
          <w:u w:val="single"/>
        </w:rPr>
        <w:t>new</w:t>
      </w:r>
      <w:r w:rsidRPr="00B65F39">
        <w:rPr>
          <w:rFonts w:cstheme="minorHAnsi"/>
          <w:sz w:val="14"/>
        </w:rPr>
        <w:t xml:space="preserve">, twentyfirst century phenomenon, </w:t>
      </w:r>
      <w:r w:rsidRPr="00B65F39">
        <w:rPr>
          <w:rFonts w:cstheme="minorHAnsi"/>
          <w:u w:val="single"/>
        </w:rPr>
        <w:t>the urgency of detecting and correctly understanding clandestine weapon programs, especially nuclear, has increased with the possibility of international terrorists obtaining and using nuclear, chemical, or biological agents or weapons</w:t>
      </w:r>
      <w:r w:rsidRPr="00B65F39">
        <w:rPr>
          <w:rFonts w:cstheme="minorHAnsi"/>
          <w:sz w:val="14"/>
        </w:rPr>
        <w:t xml:space="preserve">. Consequently, </w:t>
      </w:r>
      <w:r w:rsidRPr="00B65F39">
        <w:rPr>
          <w:rFonts w:cstheme="minorHAnsi"/>
          <w:u w:val="single"/>
        </w:rPr>
        <w:t>the Intelligence Community</w:t>
      </w:r>
      <w:r w:rsidRPr="00B65F39">
        <w:rPr>
          <w:rFonts w:cstheme="minorHAnsi"/>
          <w:sz w:val="14"/>
        </w:rPr>
        <w:t xml:space="preserve"> and policymakers </w:t>
      </w:r>
      <w:r w:rsidRPr="00B65F39">
        <w:rPr>
          <w:rFonts w:cstheme="minorHAnsi"/>
          <w:u w:val="single"/>
        </w:rPr>
        <w:t>have had to adjust their thinking</w:t>
      </w:r>
      <w:r w:rsidRPr="00B65F39">
        <w:rPr>
          <w:rFonts w:cstheme="minorHAnsi"/>
          <w:sz w:val="14"/>
        </w:rPr>
        <w:t xml:space="preserve"> about the nature of the threat, the approach that needs to be taken to deal with it, and the likelihood of achieving positive results.</w:t>
      </w:r>
    </w:p>
    <w:p w14:paraId="37409CDE" w14:textId="77777777" w:rsidR="00911264" w:rsidRPr="00B65F39" w:rsidRDefault="00911264" w:rsidP="00911264">
      <w:pPr>
        <w:rPr>
          <w:rFonts w:cstheme="minorHAnsi"/>
          <w:sz w:val="14"/>
        </w:rPr>
      </w:pPr>
      <w:r w:rsidRPr="00B65F39">
        <w:rPr>
          <w:rFonts w:cstheme="minorHAnsi"/>
          <w:sz w:val="14"/>
        </w:rPr>
        <w:t xml:space="preserve">As we have explained in this book, </w:t>
      </w:r>
      <w:r w:rsidRPr="00B65F39">
        <w:rPr>
          <w:rFonts w:cstheme="minorHAnsi"/>
          <w:b/>
          <w:u w:val="single"/>
        </w:rPr>
        <w:t>over the past fifty years the United States and international community have had considerable success in slowing down the proliferation of nuclear weapons</w:t>
      </w:r>
      <w:r w:rsidRPr="00B65F39">
        <w:rPr>
          <w:rFonts w:cstheme="minorHAnsi"/>
          <w:sz w:val="14"/>
        </w:rPr>
        <w:t xml:space="preserve"> by nation-states through measures such as the Nuclear Non-Proliferation Treaty, </w:t>
      </w:r>
      <w:r w:rsidRPr="00B65F39">
        <w:rPr>
          <w:rFonts w:cstheme="minorHAnsi"/>
          <w:u w:val="single"/>
        </w:rPr>
        <w:t>although the cases of India, Iran, Iraq, Israel, Libya, North Korea, Pakistan, and</w:t>
      </w:r>
      <w:r w:rsidRPr="00B65F39">
        <w:rPr>
          <w:rFonts w:cstheme="minorHAnsi"/>
          <w:sz w:val="14"/>
        </w:rPr>
        <w:t xml:space="preserve"> possibly </w:t>
      </w:r>
      <w:r w:rsidRPr="00B65F39">
        <w:rPr>
          <w:rFonts w:cstheme="minorHAnsi"/>
          <w:u w:val="single"/>
        </w:rPr>
        <w:t>Syria demonstrate that clandestine programs are</w:t>
      </w:r>
      <w:r w:rsidRPr="00B65F39">
        <w:rPr>
          <w:rFonts w:cstheme="minorHAnsi"/>
          <w:sz w:val="14"/>
        </w:rPr>
        <w:t xml:space="preserve"> often </w:t>
      </w:r>
      <w:r w:rsidRPr="00B65F39">
        <w:rPr>
          <w:rFonts w:cstheme="minorHAnsi"/>
          <w:u w:val="single"/>
        </w:rPr>
        <w:t>not easy</w:t>
      </w:r>
      <w:r w:rsidRPr="00B65F39">
        <w:rPr>
          <w:rFonts w:cstheme="minorHAnsi"/>
          <w:sz w:val="14"/>
        </w:rPr>
        <w:t xml:space="preserve"> </w:t>
      </w:r>
      <w:r w:rsidRPr="00B65F39">
        <w:rPr>
          <w:rFonts w:cstheme="minorHAnsi"/>
          <w:u w:val="single"/>
        </w:rPr>
        <w:t xml:space="preserve">to </w:t>
      </w:r>
      <w:r w:rsidRPr="00B65F39">
        <w:rPr>
          <w:rFonts w:cstheme="minorHAnsi"/>
          <w:sz w:val="14"/>
        </w:rPr>
        <w:t xml:space="preserve">detect and </w:t>
      </w:r>
      <w:r w:rsidRPr="00B65F39">
        <w:rPr>
          <w:rFonts w:cstheme="minorHAnsi"/>
          <w:u w:val="single"/>
        </w:rPr>
        <w:t>stop</w:t>
      </w:r>
      <w:r w:rsidRPr="00B65F39">
        <w:rPr>
          <w:rFonts w:cstheme="minorHAnsi"/>
          <w:sz w:val="14"/>
        </w:rPr>
        <w:t>. And the challenge posed in understanding the extent of the A. Q. Khan black market nuclear proliferation network demonstrated that the supply of technology and equipment is difficult to track, especially when in the hands of non-state actors. The chemical and biological weapons conventions have undoubtedly contributed to the international effort to harness the proliferation of those weapons, but as we have discussed, the clandestine production of such agents is much less problematic for nation-states than is the clandestine production of nuclear weapons.</w:t>
      </w:r>
    </w:p>
    <w:p w14:paraId="44CEAFAA" w14:textId="77777777" w:rsidR="00911264" w:rsidRPr="00B65F39" w:rsidRDefault="00911264" w:rsidP="00911264">
      <w:pPr>
        <w:rPr>
          <w:rFonts w:cstheme="minorHAnsi"/>
          <w:sz w:val="14"/>
        </w:rPr>
      </w:pPr>
      <w:r w:rsidRPr="00B65F39">
        <w:rPr>
          <w:rFonts w:cstheme="minorHAnsi"/>
          <w:sz w:val="14"/>
        </w:rPr>
        <w:t xml:space="preserve">However, </w:t>
      </w:r>
      <w:r w:rsidRPr="00B65F39">
        <w:rPr>
          <w:rFonts w:cstheme="minorHAnsi"/>
          <w:u w:val="single"/>
        </w:rPr>
        <w:t>past accomplishments in identifying and preventing proliferation are no guarantee of future success</w:t>
      </w:r>
      <w:r w:rsidRPr="00B65F39">
        <w:rPr>
          <w:rFonts w:cstheme="minorHAnsi"/>
          <w:sz w:val="14"/>
        </w:rPr>
        <w:t xml:space="preserve">. </w:t>
      </w:r>
      <w:r w:rsidRPr="00B65F39">
        <w:rPr>
          <w:rFonts w:cstheme="minorHAnsi"/>
          <w:u w:val="single"/>
        </w:rPr>
        <w:t>Good intelligence</w:t>
      </w:r>
      <w:r w:rsidRPr="00B65F39">
        <w:rPr>
          <w:rFonts w:cstheme="minorHAnsi"/>
          <w:sz w:val="14"/>
        </w:rPr>
        <w:t xml:space="preserve">, wise policymaking, good cooperation among federal and local law enforcement </w:t>
      </w:r>
      <w:r w:rsidRPr="00B65F39">
        <w:rPr>
          <w:rFonts w:cstheme="minorHAnsi"/>
          <w:u w:val="single"/>
        </w:rPr>
        <w:t>and intelligence organizations</w:t>
      </w:r>
      <w:r w:rsidRPr="00B65F39">
        <w:rPr>
          <w:rFonts w:cstheme="minorHAnsi"/>
          <w:sz w:val="14"/>
        </w:rPr>
        <w:t xml:space="preserve">, and effective international cooperation </w:t>
      </w:r>
      <w:r w:rsidRPr="00B65F39">
        <w:rPr>
          <w:rFonts w:cstheme="minorHAnsi"/>
          <w:u w:val="single"/>
        </w:rPr>
        <w:t xml:space="preserve">will </w:t>
      </w:r>
      <w:r w:rsidRPr="00B65F39">
        <w:rPr>
          <w:rFonts w:cstheme="minorHAnsi"/>
          <w:b/>
          <w:u w:val="single"/>
          <w:bdr w:val="single" w:sz="4" w:space="0" w:color="auto"/>
        </w:rPr>
        <w:t>clearly be required</w:t>
      </w:r>
      <w:r w:rsidRPr="00B65F39">
        <w:rPr>
          <w:rFonts w:cstheme="minorHAnsi"/>
          <w:u w:val="single"/>
        </w:rPr>
        <w:t xml:space="preserve"> to prevent weapons from reaching the hands of international terrorists</w:t>
      </w:r>
      <w:r w:rsidRPr="00B65F39">
        <w:rPr>
          <w:rFonts w:cstheme="minorHAnsi"/>
          <w:sz w:val="14"/>
        </w:rPr>
        <w:t xml:space="preserve">. As the Iraqi, Iranian, Libyan, and North Korean cases have demonstrated, </w:t>
      </w:r>
      <w:r w:rsidRPr="00B65F39">
        <w:rPr>
          <w:rFonts w:cstheme="minorHAnsi"/>
          <w:u w:val="single"/>
        </w:rPr>
        <w:t>intelligence analysis and judgments are often less than perfect</w:t>
      </w:r>
      <w:r w:rsidRPr="00B65F39">
        <w:rPr>
          <w:rFonts w:cstheme="minorHAnsi"/>
          <w:sz w:val="14"/>
        </w:rPr>
        <w:t xml:space="preserve">, even on the activities of nation-states. </w:t>
      </w:r>
      <w:r w:rsidRPr="00B65F39">
        <w:rPr>
          <w:rFonts w:cstheme="minorHAnsi"/>
          <w:b/>
          <w:u w:val="single"/>
        </w:rPr>
        <w:t>International agreements and inspections may inhibit proliferation but certainly do not ensure that proliferation efforts are not under way, especially with non-state actors.</w:t>
      </w:r>
      <w:r w:rsidRPr="00B65F39">
        <w:rPr>
          <w:rFonts w:cstheme="minorHAnsi"/>
          <w:sz w:val="14"/>
        </w:rPr>
        <w:t xml:space="preserve"> Additional creative, cooperative approaches are required.</w:t>
      </w:r>
    </w:p>
    <w:p w14:paraId="4835DD61" w14:textId="77777777" w:rsidR="00911264" w:rsidRPr="00B65F39" w:rsidRDefault="00911264" w:rsidP="00911264">
      <w:pPr>
        <w:rPr>
          <w:rFonts w:cstheme="minorHAnsi"/>
          <w:sz w:val="14"/>
        </w:rPr>
      </w:pPr>
      <w:r w:rsidRPr="00B65F39">
        <w:rPr>
          <w:rFonts w:cstheme="minorHAnsi"/>
          <w:u w:val="single"/>
        </w:rPr>
        <w:t xml:space="preserve">Given </w:t>
      </w:r>
      <w:r w:rsidRPr="00B65F39">
        <w:rPr>
          <w:rFonts w:cstheme="minorHAnsi"/>
          <w:sz w:val="14"/>
        </w:rPr>
        <w:t xml:space="preserve">the </w:t>
      </w:r>
      <w:r w:rsidRPr="00B65F39">
        <w:rPr>
          <w:rFonts w:cstheme="minorHAnsi"/>
          <w:u w:val="single"/>
        </w:rPr>
        <w:t>inaccurate intelligence</w:t>
      </w:r>
      <w:r w:rsidRPr="00B65F39">
        <w:rPr>
          <w:rFonts w:cstheme="minorHAnsi"/>
          <w:sz w:val="14"/>
        </w:rPr>
        <w:t xml:space="preserve"> estimate prepared and disseminated by the IC </w:t>
      </w:r>
      <w:r w:rsidRPr="00B65F39">
        <w:rPr>
          <w:rFonts w:cstheme="minorHAnsi"/>
          <w:u w:val="single"/>
        </w:rPr>
        <w:t>on Iraq’s WMD programs</w:t>
      </w:r>
      <w:r w:rsidRPr="00B65F39">
        <w:rPr>
          <w:rFonts w:cstheme="minorHAnsi"/>
          <w:sz w:val="14"/>
        </w:rPr>
        <w:t xml:space="preserve"> in October 2002, </w:t>
      </w:r>
      <w:r w:rsidRPr="00B65F39">
        <w:rPr>
          <w:rFonts w:cstheme="minorHAnsi"/>
          <w:u w:val="single"/>
        </w:rPr>
        <w:t>some have asked whether the US Intelligence Community is up to the task</w:t>
      </w:r>
      <w:r w:rsidRPr="00B65F39">
        <w:rPr>
          <w:rFonts w:cstheme="minorHAnsi"/>
          <w:sz w:val="14"/>
        </w:rPr>
        <w:t xml:space="preserve"> of monitoring and correctly reporting on the status of small, clandestine nuclear, chemical, and biological weapons programs. </w:t>
      </w:r>
      <w:r w:rsidRPr="00B65F39">
        <w:rPr>
          <w:rFonts w:cstheme="minorHAnsi"/>
          <w:u w:val="single"/>
        </w:rPr>
        <w:t xml:space="preserve">The IC has tried to learn from its past mistakes and to correct its shortcomings. </w:t>
      </w:r>
      <w:r w:rsidRPr="00B65F39">
        <w:rPr>
          <w:rFonts w:cstheme="minorHAnsi"/>
          <w:sz w:val="14"/>
        </w:rPr>
        <w:t xml:space="preserve">As the preface to the unclassified judgments from the national intelligence estimate on Iran’s nuclear weapon program, released in December 2007, indicated, </w:t>
      </w:r>
      <w:r w:rsidRPr="00B65F39">
        <w:rPr>
          <w:rFonts w:cstheme="minorHAnsi"/>
          <w:u w:val="single"/>
        </w:rPr>
        <w:t>the IC has adopted changes, such as</w:t>
      </w:r>
      <w:r w:rsidRPr="00B65F39">
        <w:rPr>
          <w:rFonts w:cstheme="minorHAnsi"/>
          <w:sz w:val="14"/>
        </w:rPr>
        <w:t xml:space="preserve"> a more </w:t>
      </w:r>
      <w:r w:rsidRPr="00B65F39">
        <w:rPr>
          <w:rFonts w:cstheme="minorHAnsi"/>
          <w:u w:val="single"/>
        </w:rPr>
        <w:t>thorough vetting</w:t>
      </w:r>
      <w:r w:rsidRPr="00B65F39">
        <w:rPr>
          <w:rFonts w:cstheme="minorHAnsi"/>
          <w:sz w:val="14"/>
        </w:rPr>
        <w:t xml:space="preserve"> of sources, in preparing and presenting its findings—</w:t>
      </w:r>
      <w:r w:rsidRPr="00B65F39">
        <w:rPr>
          <w:rFonts w:cstheme="minorHAnsi"/>
          <w:u w:val="single"/>
        </w:rPr>
        <w:t>along with explaining more carefully the basis for findings</w:t>
      </w:r>
      <w:r w:rsidRPr="00B65F39">
        <w:rPr>
          <w:rFonts w:cstheme="minorHAnsi"/>
          <w:sz w:val="14"/>
        </w:rPr>
        <w:t>—</w:t>
      </w:r>
      <w:r w:rsidRPr="00B65F39">
        <w:rPr>
          <w:rFonts w:cstheme="minorHAnsi"/>
          <w:u w:val="single"/>
        </w:rPr>
        <w:t>to avoid repeating past mistakes and misunderstandings</w:t>
      </w:r>
      <w:r w:rsidRPr="00B65F39">
        <w:rPr>
          <w:rFonts w:cstheme="minorHAnsi"/>
          <w:sz w:val="14"/>
        </w:rPr>
        <w:t xml:space="preserve"> regarding its judgments. However, </w:t>
      </w:r>
      <w:r w:rsidRPr="00B65F39">
        <w:rPr>
          <w:rFonts w:cstheme="minorHAnsi"/>
          <w:u w:val="single"/>
        </w:rPr>
        <w:t>since no two situations are exactly alike, success in discovering a clandestine program</w:t>
      </w:r>
      <w:r w:rsidRPr="00B65F39">
        <w:rPr>
          <w:rFonts w:cstheme="minorHAnsi"/>
          <w:sz w:val="14"/>
        </w:rPr>
        <w:t xml:space="preserve"> in one country </w:t>
      </w:r>
      <w:r w:rsidRPr="00B65F39">
        <w:rPr>
          <w:rFonts w:cstheme="minorHAnsi"/>
          <w:u w:val="single"/>
        </w:rPr>
        <w:t>does not guarantee success in another</w:t>
      </w:r>
      <w:r w:rsidRPr="00B65F39">
        <w:rPr>
          <w:rFonts w:cstheme="minorHAnsi"/>
          <w:sz w:val="14"/>
        </w:rPr>
        <w:t>. Moreover, some of the “fixes” to the Intelligence Community, especially those that are purely bureaucratic at upper levels, can create as many difficulties as they are designed to solve. And as discussed, the effort to monitor and prevent the proliferation of WMD technology, expertise, and equipment to international terrorists is even more challenging than monitoring the activities of nation-states. It requires effective cooperation at multiple levels within and across national boundaries.</w:t>
      </w:r>
    </w:p>
    <w:p w14:paraId="557ABD29" w14:textId="77777777" w:rsidR="00911264" w:rsidRPr="00B65F39" w:rsidRDefault="00911264" w:rsidP="00911264">
      <w:pPr>
        <w:rPr>
          <w:rFonts w:cstheme="minorHAnsi"/>
          <w:sz w:val="14"/>
        </w:rPr>
      </w:pPr>
      <w:r w:rsidRPr="00B65F39">
        <w:rPr>
          <w:rFonts w:cstheme="minorHAnsi"/>
          <w:u w:val="single"/>
        </w:rPr>
        <w:t xml:space="preserve">The United States adopted structural and bureaucratic changes </w:t>
      </w:r>
      <w:r w:rsidRPr="00B65F39">
        <w:rPr>
          <w:rFonts w:cstheme="minorHAnsi"/>
          <w:sz w:val="14"/>
        </w:rPr>
        <w:t xml:space="preserve">following the 9/11 attacks </w:t>
      </w:r>
      <w:r w:rsidRPr="00B65F39">
        <w:rPr>
          <w:rFonts w:cstheme="minorHAnsi"/>
          <w:u w:val="single"/>
        </w:rPr>
        <w:t>that have</w:t>
      </w:r>
      <w:r w:rsidRPr="00B65F39">
        <w:rPr>
          <w:rFonts w:cstheme="minorHAnsi"/>
          <w:sz w:val="14"/>
        </w:rPr>
        <w:t xml:space="preserve"> most likely </w:t>
      </w:r>
      <w:r w:rsidRPr="00B65F39">
        <w:rPr>
          <w:rFonts w:cstheme="minorHAnsi"/>
          <w:u w:val="single"/>
        </w:rPr>
        <w:t>improved information sharing and policy coordination</w:t>
      </w:r>
      <w:r w:rsidRPr="00B65F39">
        <w:rPr>
          <w:rFonts w:cstheme="minorHAnsi"/>
          <w:sz w:val="14"/>
        </w:rPr>
        <w:t xml:space="preserve"> against potential terrorist attacks, especially those that might involve nuclear, chemical, or biological weapons. Less clear is whether these changes have improved the IC’s ability to monitor and understand clandestine proliferation efforts by nation-states. Establishing the Department of Homeland Security has certainly improved information sharing between federal and local intelligence and law enforcement organizations as well as the coordination of defensive measures against future terrorist attacks. And establishing the position of Director of National Intelligence based on recommendations from the 9/11 Commission Report promises to improve the IC’s information sharing and performance at least in certain areas.</w:t>
      </w:r>
    </w:p>
    <w:p w14:paraId="60B7AF73" w14:textId="77777777" w:rsidR="00911264" w:rsidRPr="00B65F39" w:rsidRDefault="00911264" w:rsidP="00911264">
      <w:pPr>
        <w:rPr>
          <w:rFonts w:cstheme="minorHAnsi"/>
          <w:sz w:val="14"/>
        </w:rPr>
      </w:pPr>
      <w:r w:rsidRPr="00B65F39">
        <w:rPr>
          <w:rFonts w:cstheme="minorHAnsi"/>
          <w:sz w:val="14"/>
        </w:rPr>
        <w:t xml:space="preserve">However, </w:t>
      </w:r>
      <w:r w:rsidRPr="00B65F39">
        <w:rPr>
          <w:rFonts w:cstheme="minorHAnsi"/>
          <w:u w:val="single"/>
        </w:rPr>
        <w:t>measures such as restructuring at the top</w:t>
      </w:r>
      <w:r w:rsidRPr="00B65F39">
        <w:rPr>
          <w:rFonts w:cstheme="minorHAnsi"/>
          <w:sz w:val="14"/>
        </w:rPr>
        <w:t xml:space="preserve"> (sometimes referred to as rearranging the chairs on the A deck of a cruise ship), </w:t>
      </w:r>
      <w:r w:rsidRPr="00B65F39">
        <w:rPr>
          <w:rFonts w:cstheme="minorHAnsi"/>
          <w:u w:val="single"/>
        </w:rPr>
        <w:t xml:space="preserve">throwing in more money, and creating a new organization chart </w:t>
      </w:r>
      <w:r w:rsidRPr="00B65F39">
        <w:rPr>
          <w:rFonts w:cstheme="minorHAnsi"/>
          <w:b/>
          <w:u w:val="single"/>
        </w:rPr>
        <w:t>do not necessarily affect activities or improve performance lower down in the bureaucracy</w:t>
      </w:r>
      <w:r w:rsidRPr="00B65F39">
        <w:rPr>
          <w:rFonts w:cstheme="minorHAnsi"/>
          <w:sz w:val="14"/>
        </w:rPr>
        <w:t xml:space="preserve">, </w:t>
      </w:r>
      <w:r w:rsidRPr="00B65F39">
        <w:rPr>
          <w:rFonts w:cstheme="minorHAnsi"/>
          <w:u w:val="single"/>
        </w:rPr>
        <w:t>where actual collection and analytic activities are performed</w:t>
      </w:r>
      <w:r w:rsidRPr="00B65F39">
        <w:rPr>
          <w:rFonts w:cstheme="minorHAnsi"/>
          <w:sz w:val="14"/>
        </w:rPr>
        <w:t xml:space="preserve">. </w:t>
      </w:r>
      <w:r w:rsidRPr="00B65F39">
        <w:rPr>
          <w:rFonts w:cstheme="minorHAnsi"/>
          <w:u w:val="single"/>
        </w:rPr>
        <w:t>Some of the IC’s responsibilities may have been made even more difficult, including the monitoring and analysis of clandestine WMD programs</w:t>
      </w:r>
      <w:r w:rsidRPr="00B65F39">
        <w:rPr>
          <w:rFonts w:cstheme="minorHAnsi"/>
          <w:sz w:val="14"/>
        </w:rPr>
        <w:t>. For example, because foreign intelligence services are probably somewhat unsure as to who is actually running US intelligence, they may be more hesitant to share key pieces of information. Should they establish liaison with members of the DNI’s growing staff or retain their traditional liaison relationship with the CIA? Most are probably doing a little of both until they are sure which address really counts</w:t>
      </w:r>
      <w:proofErr w:type="gramStart"/>
      <w:r w:rsidRPr="00B65F39">
        <w:rPr>
          <w:rFonts w:cstheme="minorHAnsi"/>
          <w:sz w:val="14"/>
        </w:rPr>
        <w:t>!1</w:t>
      </w:r>
      <w:proofErr w:type="gramEnd"/>
    </w:p>
    <w:p w14:paraId="01D2BBA7" w14:textId="77777777" w:rsidR="00911264" w:rsidRPr="00B65F39" w:rsidRDefault="00911264" w:rsidP="00911264">
      <w:pPr>
        <w:rPr>
          <w:rFonts w:cstheme="minorHAnsi"/>
          <w:sz w:val="14"/>
        </w:rPr>
      </w:pPr>
      <w:r w:rsidRPr="00B65F39">
        <w:rPr>
          <w:rFonts w:cstheme="minorHAnsi"/>
          <w:sz w:val="14"/>
        </w:rPr>
        <w:t xml:space="preserve">Moreover, </w:t>
      </w:r>
      <w:r w:rsidRPr="00B65F39">
        <w:rPr>
          <w:rFonts w:cstheme="minorHAnsi"/>
          <w:u w:val="single"/>
        </w:rPr>
        <w:t>making structural changes in response to one crisis</w:t>
      </w:r>
      <w:r w:rsidRPr="00B65F39">
        <w:rPr>
          <w:rFonts w:cstheme="minorHAnsi"/>
          <w:sz w:val="14"/>
        </w:rPr>
        <w:t xml:space="preserve"> (such as the lack of tactical warning about the attacks of September 11, 2001) </w:t>
      </w:r>
      <w:r w:rsidRPr="00B65F39">
        <w:rPr>
          <w:rFonts w:cstheme="minorHAnsi"/>
          <w:u w:val="single"/>
        </w:rPr>
        <w:t xml:space="preserve">does not necessarily make the Intelligence Community immune to future failures </w:t>
      </w:r>
      <w:r w:rsidRPr="00B65F39">
        <w:rPr>
          <w:rFonts w:cstheme="minorHAnsi"/>
          <w:sz w:val="14"/>
        </w:rPr>
        <w:t>in other areas, such as detecting and accurately understanding proliferation activities. The reorganization did not alter any of the essential levers of power, such as Department of Defense control over most intelligence resources. From what has been described in this book, there seems little relationship between the problems the IC faced in assessing Iraq’s WMD programs and the restructuring of the Intelligence Community in 2004. Nevertheless, the Senate Report, WMD Commission, and Kerr internal study (see Chapter 5) did offer helpful observations on pitfalls to avoid and approaches to improve intelligence collection and analysis with regard to proliferation issues.</w:t>
      </w:r>
    </w:p>
    <w:p w14:paraId="0C75A63A" w14:textId="77777777" w:rsidR="00911264" w:rsidRPr="00B65F39" w:rsidRDefault="00911264" w:rsidP="00911264">
      <w:pPr>
        <w:rPr>
          <w:rFonts w:cstheme="minorHAnsi"/>
          <w:sz w:val="14"/>
        </w:rPr>
      </w:pPr>
      <w:r w:rsidRPr="00B65F39">
        <w:rPr>
          <w:rFonts w:cstheme="minorHAnsi"/>
          <w:sz w:val="14"/>
        </w:rPr>
        <w:t>As we have noted, the task of understanding whether a WMD program exists, as well as determining its status, depends on the type of weapon in question. It also depends on understanding and factoring in what we know about context, motives, intentions, ongoing efforts, and capabilities achieved by potential state or non-state proliferators. This knowledge in turn requires effective and thoughtful management and use of all collection disciplines and appropriate analytical methodologies. It also requires that collectors and analysts work together as a team, especially to ensure that reliability and motives of human sources are vetted properly and that information is understood in the appropriate context.</w:t>
      </w:r>
    </w:p>
    <w:p w14:paraId="1876A729" w14:textId="77777777" w:rsidR="00911264" w:rsidRPr="00B65F39" w:rsidRDefault="00911264" w:rsidP="00911264">
      <w:pPr>
        <w:rPr>
          <w:rFonts w:cstheme="minorHAnsi"/>
          <w:sz w:val="14"/>
        </w:rPr>
      </w:pPr>
      <w:r w:rsidRPr="00B65F39">
        <w:rPr>
          <w:rFonts w:cstheme="minorHAnsi"/>
          <w:u w:val="single"/>
        </w:rPr>
        <w:t>Future success in collecting information for the effective monitoring of clandestine proliferation activities in the twenty-first century is not assured</w:t>
      </w:r>
      <w:r w:rsidRPr="00B65F39">
        <w:rPr>
          <w:rFonts w:cstheme="minorHAnsi"/>
          <w:sz w:val="14"/>
        </w:rPr>
        <w:t xml:space="preserve">, just as it was not during Cold War efforts to monitor Soviet military forces. Effective human source and technical </w:t>
      </w:r>
      <w:r w:rsidRPr="00B65F39">
        <w:rPr>
          <w:rFonts w:cstheme="minorHAnsi"/>
          <w:sz w:val="14"/>
        </w:rPr>
        <w:lastRenderedPageBreak/>
        <w:t xml:space="preserve">collection require careful analysis of the problems the United States faces, careful planning and execution of agent recruitment and development programs, diligent vetting of human sources, and patience. Hiring officers with appropriate cultural and linguistic skills must go hand in hand with training in human collection tradecraft, if the US Intelligence Community ever hopes to recruit foreign agents with the access and reliability required to penetrate proliferation programs. For technical collection, creativity and ingenuity are required for breaking into the covert activities of those who will use every means available to deny, conceal, and mislead. For analysts, success in understanding the collected bits of information requires, as learned from the Iraqi case, the ability to think “outside the box” and to apply the relevant cultural and historical lenses. Challenging assumptions and considering alternative explanations are critical to effective analysis and to reaching accurate judgments. </w:t>
      </w:r>
      <w:r w:rsidRPr="00B65F39">
        <w:rPr>
          <w:rFonts w:cstheme="minorHAnsi"/>
          <w:u w:val="single"/>
        </w:rPr>
        <w:t>The IC must train its intelligence analysts to be bold in making informed judgments and to be diligent in explaining what they know, what they do not know, and expressing the level of confidence in their judgments</w:t>
      </w:r>
      <w:r w:rsidRPr="00B65F39">
        <w:rPr>
          <w:rFonts w:cstheme="minorHAnsi"/>
          <w:sz w:val="14"/>
        </w:rPr>
        <w:t xml:space="preserve">. </w:t>
      </w:r>
      <w:r w:rsidRPr="00B65F39">
        <w:rPr>
          <w:rFonts w:cstheme="minorHAnsi"/>
          <w:b/>
          <w:u w:val="single"/>
        </w:rPr>
        <w:t xml:space="preserve">This </w:t>
      </w:r>
      <w:r w:rsidRPr="00B65F39">
        <w:rPr>
          <w:rFonts w:cstheme="minorHAnsi"/>
          <w:b/>
          <w:u w:val="single"/>
          <w:bdr w:val="single" w:sz="4" w:space="0" w:color="auto"/>
        </w:rPr>
        <w:t>tradecraft of intelligence analysis</w:t>
      </w:r>
      <w:r w:rsidRPr="00B65F39">
        <w:rPr>
          <w:rFonts w:cstheme="minorHAnsi"/>
          <w:b/>
          <w:u w:val="single"/>
        </w:rPr>
        <w:t xml:space="preserve"> is not new, but the stakes are quite high when the IC fails to learn from the past or fails to apply due diligence in analyzing available data, both with respect to credibility and importance</w:t>
      </w:r>
      <w:r w:rsidRPr="00B65F39">
        <w:rPr>
          <w:rFonts w:cstheme="minorHAnsi"/>
          <w:sz w:val="14"/>
        </w:rPr>
        <w:t>. And policymakers must work cooperatively with intelligence officers, challenging them to be thorough but avoiding efforts to politicize judgments.</w:t>
      </w:r>
    </w:p>
    <w:p w14:paraId="1AF7A12F" w14:textId="77777777" w:rsidR="00911264" w:rsidRPr="00B65F39" w:rsidRDefault="00911264" w:rsidP="00911264">
      <w:pPr>
        <w:rPr>
          <w:rFonts w:cstheme="minorHAnsi"/>
          <w:sz w:val="14"/>
        </w:rPr>
      </w:pPr>
      <w:r w:rsidRPr="00B65F39">
        <w:rPr>
          <w:rFonts w:cstheme="minorHAnsi"/>
          <w:sz w:val="14"/>
        </w:rPr>
        <w:t xml:space="preserve">Thus, </w:t>
      </w:r>
      <w:r w:rsidRPr="00B65F39">
        <w:rPr>
          <w:rFonts w:cstheme="minorHAnsi"/>
          <w:u w:val="single"/>
        </w:rPr>
        <w:t>one should not assume that the post–</w:t>
      </w:r>
      <w:proofErr w:type="gramStart"/>
      <w:r w:rsidRPr="00B65F39">
        <w:rPr>
          <w:rFonts w:cstheme="minorHAnsi"/>
          <w:u w:val="single"/>
        </w:rPr>
        <w:t>9/11 legislation</w:t>
      </w:r>
      <w:r w:rsidRPr="00B65F39">
        <w:rPr>
          <w:rFonts w:cstheme="minorHAnsi"/>
          <w:sz w:val="14"/>
        </w:rPr>
        <w:t xml:space="preserve"> establishing the Department of Homeland Security and the Director of National Intelligence</w:t>
      </w:r>
      <w:proofErr w:type="gramEnd"/>
      <w:r w:rsidRPr="00B65F39">
        <w:rPr>
          <w:rFonts w:cstheme="minorHAnsi"/>
          <w:sz w:val="14"/>
        </w:rPr>
        <w:t xml:space="preserve"> </w:t>
      </w:r>
      <w:r w:rsidRPr="00B65F39">
        <w:rPr>
          <w:rFonts w:cstheme="minorHAnsi"/>
          <w:u w:val="single"/>
        </w:rPr>
        <w:t>will have fixed all problems</w:t>
      </w:r>
      <w:r w:rsidRPr="00B65F39">
        <w:rPr>
          <w:rFonts w:cstheme="minorHAnsi"/>
          <w:sz w:val="14"/>
        </w:rPr>
        <w:t xml:space="preserve"> or will prevent intelligence failures in the future. </w:t>
      </w:r>
      <w:r w:rsidRPr="00B65F39">
        <w:rPr>
          <w:rFonts w:cstheme="minorHAnsi"/>
          <w:u w:val="single"/>
        </w:rPr>
        <w:t>To think so would show a lack of understanding of the intelligence business,</w:t>
      </w:r>
      <w:r w:rsidRPr="00B65F39">
        <w:rPr>
          <w:rFonts w:cstheme="minorHAnsi"/>
          <w:sz w:val="14"/>
        </w:rPr>
        <w:t xml:space="preserve"> which deals with uncertainty, ambiguity, incomplete data, and a dynamically evolving world.</w:t>
      </w:r>
    </w:p>
    <w:p w14:paraId="28EF55BD" w14:textId="77777777" w:rsidR="00911264" w:rsidRPr="00B65F39" w:rsidRDefault="00911264" w:rsidP="00911264">
      <w:pPr>
        <w:rPr>
          <w:rFonts w:cstheme="minorHAnsi"/>
          <w:sz w:val="14"/>
        </w:rPr>
      </w:pPr>
      <w:r w:rsidRPr="00B65F39">
        <w:rPr>
          <w:rFonts w:cstheme="minorHAnsi"/>
          <w:sz w:val="14"/>
        </w:rPr>
        <w:t xml:space="preserve">Apart from the alleged shortcomings of the Intelligence Community’s reorganization in Washington and potential misuse of intelligence judgments by policymakers in the future, </w:t>
      </w:r>
      <w:r w:rsidRPr="00B65F39">
        <w:rPr>
          <w:rFonts w:cstheme="minorHAnsi"/>
          <w:u w:val="single"/>
        </w:rPr>
        <w:t xml:space="preserve">the IC must keep in mind that one of its chief responsibilities is to </w:t>
      </w:r>
      <w:r w:rsidRPr="00B65F39">
        <w:rPr>
          <w:rFonts w:cstheme="minorHAnsi"/>
          <w:b/>
          <w:u w:val="single"/>
        </w:rPr>
        <w:t>warn policymakers and help them avoid potentially tragic blind spots</w:t>
      </w:r>
      <w:r w:rsidRPr="00B65F39">
        <w:rPr>
          <w:rFonts w:cstheme="minorHAnsi"/>
          <w:u w:val="single"/>
        </w:rPr>
        <w:t xml:space="preserve"> on what is surfacing in the world around them</w:t>
      </w:r>
      <w:r w:rsidRPr="00B65F39">
        <w:rPr>
          <w:rFonts w:cstheme="minorHAnsi"/>
          <w:sz w:val="14"/>
        </w:rPr>
        <w:t>. Intelligence officers must have the courage to report to policymakers what they need to hear, whether or not they wish to hear it.</w:t>
      </w:r>
    </w:p>
    <w:p w14:paraId="00B904B3" w14:textId="77777777" w:rsidR="00911264" w:rsidRPr="00B65F39" w:rsidRDefault="00911264" w:rsidP="00911264">
      <w:pPr>
        <w:rPr>
          <w:rFonts w:cstheme="minorHAnsi"/>
          <w:sz w:val="14"/>
        </w:rPr>
      </w:pPr>
      <w:r w:rsidRPr="00B65F39">
        <w:rPr>
          <w:rFonts w:cstheme="minorHAnsi"/>
          <w:sz w:val="14"/>
        </w:rPr>
        <w:t xml:space="preserve">On the intelligence task of detecting and monitoring clandestine nuclear, chemical, and biological weapons programs it appears appropriate to paraphrase former DCI Tenet’s concluding remarks from his speech at Georgetown University in February 2004. The remarks are not a rationalization for the IC’s failure to assess correctly the status of Saddam’s WMD programs but rather a realistic recognition of the challenges intelligence faces. In sum, he said that </w:t>
      </w:r>
      <w:r w:rsidRPr="00B65F39">
        <w:rPr>
          <w:rFonts w:cstheme="minorHAnsi"/>
          <w:u w:val="single"/>
        </w:rPr>
        <w:t>intelligence deals with the unclear, the unknown, and the deliberately hidden</w:t>
      </w:r>
      <w:r w:rsidRPr="00B65F39">
        <w:rPr>
          <w:rFonts w:cstheme="minorHAnsi"/>
          <w:sz w:val="14"/>
        </w:rPr>
        <w:t xml:space="preserve">. </w:t>
      </w:r>
      <w:r w:rsidRPr="00B65F39">
        <w:rPr>
          <w:rFonts w:cstheme="minorHAnsi"/>
          <w:u w:val="single"/>
        </w:rPr>
        <w:t xml:space="preserve">Uncertainties </w:t>
      </w:r>
      <w:r w:rsidRPr="00B65F39">
        <w:rPr>
          <w:rFonts w:cstheme="minorHAnsi"/>
          <w:sz w:val="14"/>
        </w:rPr>
        <w:t xml:space="preserve">in intelligence information </w:t>
      </w:r>
      <w:r w:rsidRPr="00B65F39">
        <w:rPr>
          <w:rFonts w:cstheme="minorHAnsi"/>
          <w:u w:val="single"/>
        </w:rPr>
        <w:t>are significant, and analysts must fill in the gaps</w:t>
      </w:r>
      <w:r w:rsidRPr="00B65F39">
        <w:rPr>
          <w:rFonts w:cstheme="minorHAnsi"/>
          <w:sz w:val="14"/>
        </w:rPr>
        <w:t xml:space="preserve"> with informed judgments. Tenet ended by saying that in the intelligence business one is almost never completely wrong </w:t>
      </w:r>
      <w:proofErr w:type="gramStart"/>
      <w:r w:rsidRPr="00B65F39">
        <w:rPr>
          <w:rFonts w:cstheme="minorHAnsi"/>
          <w:sz w:val="14"/>
        </w:rPr>
        <w:t>nor</w:t>
      </w:r>
      <w:proofErr w:type="gramEnd"/>
      <w:r w:rsidRPr="00B65F39">
        <w:rPr>
          <w:rFonts w:cstheme="minorHAnsi"/>
          <w:sz w:val="14"/>
        </w:rPr>
        <w:t xml:space="preserve"> completely right. </w:t>
      </w:r>
      <w:r w:rsidRPr="00B65F39">
        <w:rPr>
          <w:rFonts w:cstheme="minorHAnsi"/>
          <w:u w:val="single"/>
        </w:rPr>
        <w:t>Mistakes are disappointing and dangerous</w:t>
      </w:r>
      <w:r w:rsidRPr="00B65F39">
        <w:rPr>
          <w:rFonts w:cstheme="minorHAnsi"/>
          <w:sz w:val="14"/>
        </w:rPr>
        <w:t xml:space="preserve">, and when the IC makes them it must figure out why and fix the problem.2 That certainly is the community’s duty to the nation; in turn the </w:t>
      </w:r>
      <w:r w:rsidRPr="00B65F39">
        <w:rPr>
          <w:rFonts w:cstheme="minorHAnsi"/>
          <w:u w:val="single"/>
        </w:rPr>
        <w:t>American people must give the IC their full support to maximize its effectiveness as the first line of defense against threats in the twenty-first century,</w:t>
      </w:r>
      <w:r w:rsidRPr="00B65F39">
        <w:rPr>
          <w:rFonts w:cstheme="minorHAnsi"/>
          <w:sz w:val="14"/>
        </w:rPr>
        <w:t xml:space="preserve"> </w:t>
      </w:r>
      <w:r w:rsidRPr="00B65F39">
        <w:rPr>
          <w:rFonts w:cstheme="minorHAnsi"/>
          <w:u w:val="single"/>
        </w:rPr>
        <w:t xml:space="preserve">which </w:t>
      </w:r>
      <w:r w:rsidRPr="00B65F39">
        <w:rPr>
          <w:rFonts w:cstheme="minorHAnsi"/>
          <w:sz w:val="14"/>
        </w:rPr>
        <w:t xml:space="preserve">most likely will </w:t>
      </w:r>
      <w:r w:rsidRPr="00B65F39">
        <w:rPr>
          <w:rFonts w:cstheme="minorHAnsi"/>
          <w:b/>
          <w:u w:val="single"/>
          <w:bdr w:val="single" w:sz="4" w:space="0" w:color="auto"/>
        </w:rPr>
        <w:t>include WMD proliferation</w:t>
      </w:r>
      <w:r w:rsidRPr="00B65F39">
        <w:rPr>
          <w:rFonts w:cstheme="minorHAnsi"/>
          <w:sz w:val="14"/>
        </w:rPr>
        <w:t>, especially to terrorists.</w:t>
      </w:r>
    </w:p>
    <w:p w14:paraId="54F5F85E" w14:textId="77777777" w:rsidR="00911264" w:rsidRPr="00B65F39" w:rsidRDefault="00911264" w:rsidP="00911264">
      <w:pPr>
        <w:rPr>
          <w:rFonts w:cstheme="minorHAnsi"/>
          <w:u w:val="single"/>
        </w:rPr>
      </w:pPr>
      <w:r w:rsidRPr="00B65F39">
        <w:rPr>
          <w:rFonts w:cstheme="minorHAnsi"/>
          <w:sz w:val="14"/>
        </w:rPr>
        <w:t xml:space="preserve">The United States must recognize that terrorist </w:t>
      </w:r>
      <w:r w:rsidRPr="00B65F39">
        <w:rPr>
          <w:rFonts w:cstheme="minorHAnsi"/>
          <w:u w:val="single"/>
        </w:rPr>
        <w:t xml:space="preserve">use of one or more WMD is </w:t>
      </w:r>
      <w:r w:rsidRPr="00B65F39">
        <w:rPr>
          <w:rFonts w:cstheme="minorHAnsi"/>
          <w:b/>
          <w:u w:val="single"/>
        </w:rPr>
        <w:t>the principal external threat</w:t>
      </w:r>
      <w:r w:rsidRPr="00B65F39">
        <w:rPr>
          <w:rFonts w:cstheme="minorHAnsi"/>
          <w:u w:val="single"/>
        </w:rPr>
        <w:t xml:space="preserve"> that it faces as a nation and as a member of the world community</w:t>
      </w:r>
      <w:r w:rsidRPr="00B65F39">
        <w:rPr>
          <w:rFonts w:cstheme="minorHAnsi"/>
          <w:sz w:val="14"/>
        </w:rPr>
        <w:t xml:space="preserve">. </w:t>
      </w:r>
      <w:r w:rsidRPr="00B65F39">
        <w:rPr>
          <w:rFonts w:cstheme="minorHAnsi"/>
          <w:u w:val="single"/>
        </w:rPr>
        <w:t>While it is possible to make it more difficult for nationstates to acquire or proliferate these</w:t>
      </w:r>
      <w:r w:rsidRPr="00B65F39">
        <w:rPr>
          <w:rFonts w:cstheme="minorHAnsi"/>
          <w:sz w:val="14"/>
        </w:rPr>
        <w:t xml:space="preserve"> types of </w:t>
      </w:r>
      <w:r w:rsidRPr="00B65F39">
        <w:rPr>
          <w:rFonts w:cstheme="minorHAnsi"/>
          <w:u w:val="single"/>
        </w:rPr>
        <w:t>weapons, it may be overly optimistic to think that such activities can be prevented</w:t>
      </w:r>
      <w:r w:rsidRPr="00B65F39">
        <w:rPr>
          <w:rFonts w:cstheme="minorHAnsi"/>
          <w:sz w:val="14"/>
        </w:rPr>
        <w:t xml:space="preserve">. Even benign assistance in the field of nuclear technology for purposes sanctioned by the Nuclear NonProliferation Treaty, such as the enrichment of uranium for research or power reactors, can lead to the clandestine misuse of nuclear expertise, facilities, and material by nation-states that can then be passed on to or stolen by terrorists. As we stated earlier, the war on terror will be easier to win if terrorists have only conventional means with which to strike; however, </w:t>
      </w:r>
      <w:r w:rsidRPr="00B65F39">
        <w:rPr>
          <w:rFonts w:cstheme="minorHAnsi"/>
          <w:u w:val="single"/>
        </w:rPr>
        <w:t xml:space="preserve">if more rogue states acquire WMD, especially nuclear, the chances will increase that international terrorists will acquire and use them. </w:t>
      </w:r>
      <w:r w:rsidRPr="00B65F39">
        <w:rPr>
          <w:rFonts w:cstheme="minorHAnsi"/>
          <w:b/>
          <w:u w:val="single"/>
          <w:bdr w:val="single" w:sz="4" w:space="0" w:color="auto"/>
        </w:rPr>
        <w:t>The consequences could be catastrophic for the world community</w:t>
      </w:r>
      <w:r w:rsidRPr="00B65F39">
        <w:rPr>
          <w:rFonts w:cstheme="minorHAnsi"/>
          <w:u w:val="single"/>
        </w:rPr>
        <w:t>.</w:t>
      </w:r>
    </w:p>
    <w:p w14:paraId="7B460C38" w14:textId="77777777" w:rsidR="00911264" w:rsidRPr="00B65F39" w:rsidRDefault="00911264" w:rsidP="00911264">
      <w:pPr>
        <w:rPr>
          <w:rFonts w:cstheme="minorHAnsi"/>
          <w:sz w:val="14"/>
        </w:rPr>
      </w:pPr>
      <w:r w:rsidRPr="00B65F39">
        <w:rPr>
          <w:rFonts w:cstheme="minorHAnsi"/>
          <w:u w:val="single"/>
        </w:rPr>
        <w:t>It is of the greatest importance</w:t>
      </w:r>
      <w:r w:rsidRPr="00B65F39">
        <w:rPr>
          <w:rFonts w:cstheme="minorHAnsi"/>
          <w:sz w:val="14"/>
        </w:rPr>
        <w:t xml:space="preserve">, therefore, </w:t>
      </w:r>
      <w:r w:rsidRPr="00B65F39">
        <w:rPr>
          <w:rFonts w:cstheme="minorHAnsi"/>
          <w:u w:val="single"/>
        </w:rPr>
        <w:t>to inhibit and</w:t>
      </w:r>
      <w:r w:rsidRPr="00B65F39">
        <w:rPr>
          <w:rFonts w:cstheme="minorHAnsi"/>
          <w:sz w:val="14"/>
        </w:rPr>
        <w:t xml:space="preserve">, if possible, </w:t>
      </w:r>
      <w:r w:rsidRPr="00B65F39">
        <w:rPr>
          <w:rFonts w:cstheme="minorHAnsi"/>
          <w:u w:val="single"/>
        </w:rPr>
        <w:t>prevent the further spread of nuclear weapons</w:t>
      </w:r>
      <w:r w:rsidRPr="00B65F39">
        <w:rPr>
          <w:rFonts w:cstheme="minorHAnsi"/>
          <w:sz w:val="14"/>
        </w:rPr>
        <w:t xml:space="preserve">, along with other WMD, </w:t>
      </w:r>
      <w:r w:rsidRPr="00B65F39">
        <w:rPr>
          <w:rFonts w:cstheme="minorHAnsi"/>
          <w:u w:val="single"/>
        </w:rPr>
        <w:t>to states not committed to the world community</w:t>
      </w:r>
      <w:r w:rsidRPr="00B65F39">
        <w:rPr>
          <w:rFonts w:cstheme="minorHAnsi"/>
          <w:sz w:val="14"/>
        </w:rPr>
        <w:t xml:space="preserve"> such as Iran and North Korea. </w:t>
      </w:r>
      <w:r w:rsidRPr="00B65F39">
        <w:rPr>
          <w:rFonts w:cstheme="minorHAnsi"/>
          <w:u w:val="single"/>
        </w:rPr>
        <w:t xml:space="preserve">The more widely weapons proliferate, the </w:t>
      </w:r>
      <w:r w:rsidRPr="00B65F39">
        <w:rPr>
          <w:rFonts w:cstheme="minorHAnsi"/>
          <w:b/>
          <w:u w:val="single"/>
        </w:rPr>
        <w:t>more likely they will be used in warfare</w:t>
      </w:r>
      <w:r w:rsidRPr="00B65F39">
        <w:rPr>
          <w:rFonts w:cstheme="minorHAnsi"/>
          <w:u w:val="single"/>
        </w:rPr>
        <w:t xml:space="preserve"> and the greater the risk they will be acquired, and used, by international terrorists</w:t>
      </w:r>
      <w:r w:rsidRPr="00B65F39">
        <w:rPr>
          <w:rFonts w:cstheme="minorHAnsi"/>
          <w:sz w:val="14"/>
        </w:rPr>
        <w:t xml:space="preserve">. The administration and </w:t>
      </w:r>
      <w:r w:rsidRPr="00B65F39">
        <w:rPr>
          <w:rFonts w:cstheme="minorHAnsi"/>
          <w:b/>
          <w:u w:val="single"/>
        </w:rPr>
        <w:t>Congress must give the Intelligence Community the resources, authorities, and support it needs</w:t>
      </w:r>
      <w:r w:rsidRPr="00B65F39">
        <w:rPr>
          <w:rFonts w:cstheme="minorHAnsi"/>
          <w:sz w:val="14"/>
        </w:rPr>
        <w:t xml:space="preserve"> to effectively monitor proliferation activities. For its part, </w:t>
      </w:r>
      <w:r w:rsidRPr="00B65F39">
        <w:rPr>
          <w:rFonts w:cstheme="minorHAnsi"/>
          <w:u w:val="single"/>
        </w:rPr>
        <w:t>the IC must remain diligent, apolitical, and objective in</w:t>
      </w:r>
      <w:r w:rsidRPr="00B65F39">
        <w:rPr>
          <w:rFonts w:cstheme="minorHAnsi"/>
          <w:sz w:val="14"/>
        </w:rPr>
        <w:t xml:space="preserve"> its judgments</w:t>
      </w:r>
      <w:r w:rsidRPr="00B65F39">
        <w:rPr>
          <w:rFonts w:cstheme="minorHAnsi"/>
          <w:u w:val="single"/>
        </w:rPr>
        <w:t>. It must also adapt and think outside the box to detect and understand novel efforts to proliferate</w:t>
      </w:r>
      <w:r w:rsidRPr="00B65F39">
        <w:rPr>
          <w:rFonts w:cstheme="minorHAnsi"/>
          <w:sz w:val="14"/>
        </w:rPr>
        <w:t xml:space="preserve">, especially to non-state actors. And for its part, the policy community must responsibly use the intelligence it is given without trying to politicize intelligence judgments or misuse them to fit policy biases and preferences. It must also weigh carefully intelligence provided by other countries and information from international inspections. </w:t>
      </w:r>
    </w:p>
    <w:p w14:paraId="494FBAC7" w14:textId="77777777" w:rsidR="00911264" w:rsidRPr="00B65F39" w:rsidRDefault="00911264" w:rsidP="00911264">
      <w:pPr>
        <w:rPr>
          <w:rFonts w:cstheme="minorHAnsi"/>
          <w:sz w:val="14"/>
        </w:rPr>
      </w:pPr>
      <w:r w:rsidRPr="00B65F39">
        <w:rPr>
          <w:rFonts w:cstheme="minorHAnsi"/>
          <w:b/>
          <w:u w:val="single"/>
        </w:rPr>
        <w:t>The world has seen what happens when intelligence is off the mark</w:t>
      </w:r>
      <w:r w:rsidRPr="00B65F39">
        <w:rPr>
          <w:rFonts w:cstheme="minorHAnsi"/>
          <w:sz w:val="14"/>
        </w:rPr>
        <w:t xml:space="preserve">, when the international community is unable to cooperate, and when policymakers choose to misconstrue intelligence judgments to justify their preferred policy. </w:t>
      </w:r>
      <w:r w:rsidRPr="00B65F39">
        <w:rPr>
          <w:rFonts w:cstheme="minorHAnsi"/>
          <w:u w:val="single"/>
        </w:rPr>
        <w:t>We</w:t>
      </w:r>
      <w:r w:rsidRPr="00B65F39">
        <w:rPr>
          <w:rFonts w:cstheme="minorHAnsi"/>
          <w:sz w:val="14"/>
        </w:rPr>
        <w:t xml:space="preserve">, the authors, </w:t>
      </w:r>
      <w:r w:rsidRPr="00B65F39">
        <w:rPr>
          <w:rFonts w:cstheme="minorHAnsi"/>
          <w:u w:val="single"/>
        </w:rPr>
        <w:t>judge that the George W. Bush administration has left a legacy on US intelligence which is</w:t>
      </w:r>
      <w:r w:rsidRPr="00B65F39">
        <w:rPr>
          <w:rFonts w:cstheme="minorHAnsi"/>
          <w:sz w:val="14"/>
        </w:rPr>
        <w:t>—as often the case with administrations led by either party—</w:t>
      </w:r>
      <w:r w:rsidRPr="00B65F39">
        <w:rPr>
          <w:rFonts w:cstheme="minorHAnsi"/>
          <w:u w:val="single"/>
        </w:rPr>
        <w:t>a mixed bag</w:t>
      </w:r>
      <w:r w:rsidRPr="00B65F39">
        <w:rPr>
          <w:rFonts w:cstheme="minorHAnsi"/>
          <w:sz w:val="14"/>
        </w:rPr>
        <w:t xml:space="preserve"> (see Appendix K). While the administration gave the US Intelligence Community strong support in many areas, the intelligencepolicymaker relationship was put under considerable strain. Its handling of intense political criticism for its decision to use military force to remove Saddam Hussein led it to blame the Intelligence Community for a poorly conceived policy; some in the administration sought analysis outside of the IC to support its policy decisions. We underscore the words of columnist David Ignatius quoted in Chapter 5: “When we assess the CIA, we should understand that many of its supposed failures really have another address—the White House.” Exaggerating and misconstruing available intelligence can lead to bad policy decisions. This does not excuse the shortcomings of the IC, however, which as we stated in Chapter 5 should have offered a more thorough and accurate assessment of Iraq’s WMD capabilities and perhaps provided an even more forceful warning about the risks of using military force in Iraq.</w:t>
      </w:r>
    </w:p>
    <w:p w14:paraId="12BD36A4" w14:textId="77777777" w:rsidR="00911264" w:rsidRPr="00B65F39" w:rsidRDefault="00911264" w:rsidP="00911264">
      <w:pPr>
        <w:rPr>
          <w:rFonts w:cstheme="minorHAnsi"/>
        </w:rPr>
      </w:pPr>
    </w:p>
    <w:p w14:paraId="7FE5FCF4" w14:textId="77777777" w:rsidR="00911264" w:rsidRPr="00B65F39" w:rsidRDefault="00911264" w:rsidP="00911264"/>
    <w:p w14:paraId="35261281" w14:textId="77777777" w:rsidR="00911264" w:rsidRPr="00B65F39" w:rsidRDefault="00911264" w:rsidP="002F6C92">
      <w:pPr>
        <w:pStyle w:val="Heading4"/>
      </w:pPr>
      <w:r w:rsidRPr="00B65F39">
        <w:lastRenderedPageBreak/>
        <w:t xml:space="preserve">US </w:t>
      </w:r>
      <w:proofErr w:type="gramStart"/>
      <w:r w:rsidRPr="00B65F39">
        <w:t>intel</w:t>
      </w:r>
      <w:proofErr w:type="gramEnd"/>
      <w:r w:rsidRPr="00B65F39">
        <w:t xml:space="preserve"> key to counterprolif measures – key to slow the rate of spread.</w:t>
      </w:r>
    </w:p>
    <w:p w14:paraId="10A0AE11" w14:textId="77777777" w:rsidR="00911264" w:rsidRPr="00B65F39" w:rsidRDefault="00911264" w:rsidP="00911264">
      <w:pPr>
        <w:rPr>
          <w:b/>
        </w:rPr>
      </w:pPr>
      <w:r w:rsidRPr="00B65F39">
        <w:rPr>
          <w:rStyle w:val="Style13ptBold"/>
        </w:rPr>
        <w:t>CPRC 97</w:t>
      </w:r>
      <w:r w:rsidRPr="00B65F39">
        <w:t xml:space="preserve"> – (1997, Counterproliferation Program Review Committee, “Policy and Strategy Perspectives for Countering Proliferation and NBC Terrorism,” CPRC Annual Report To Congress, http://www.fas.org/spp//starwars/program/cprc97/cprc9704.htm)</w:t>
      </w:r>
    </w:p>
    <w:p w14:paraId="7F42756C" w14:textId="77777777" w:rsidR="00911264" w:rsidRPr="00B65F39" w:rsidRDefault="00911264" w:rsidP="00911264"/>
    <w:p w14:paraId="339FB9BB" w14:textId="77777777" w:rsidR="00911264" w:rsidRPr="00B65F39" w:rsidRDefault="00911264" w:rsidP="00911264">
      <w:pPr>
        <w:rPr>
          <w:sz w:val="16"/>
        </w:rPr>
      </w:pPr>
      <w:r w:rsidRPr="00B65F39">
        <w:rPr>
          <w:sz w:val="16"/>
        </w:rPr>
        <w:t>4.4 U. S. Intelligence Perspectives</w:t>
      </w:r>
    </w:p>
    <w:p w14:paraId="11A4FA67" w14:textId="77777777" w:rsidR="00911264" w:rsidRPr="00B65F39" w:rsidRDefault="00911264" w:rsidP="00911264">
      <w:pPr>
        <w:rPr>
          <w:sz w:val="16"/>
        </w:rPr>
      </w:pPr>
      <w:r w:rsidRPr="00B65F39">
        <w:rPr>
          <w:u w:val="single"/>
        </w:rPr>
        <w:t>U. S. Intelligence actively contributes to national efforts to stem proliferation by supporting policy makers in identifying, stopping, and rolling back NBC/ M proliferation</w:t>
      </w:r>
      <w:r w:rsidRPr="00B65F39">
        <w:rPr>
          <w:sz w:val="16"/>
        </w:rPr>
        <w:t xml:space="preserve"> where it has occurred. </w:t>
      </w:r>
      <w:r w:rsidRPr="00B65F39">
        <w:rPr>
          <w:b/>
          <w:u w:val="single"/>
        </w:rPr>
        <w:t>U. S. Intelligence assists in operations to slow proliferation activities and in developing countermeasures</w:t>
      </w:r>
      <w:r w:rsidRPr="00B65F39">
        <w:rPr>
          <w:sz w:val="16"/>
        </w:rPr>
        <w:t xml:space="preserve"> against NBC/ M threats. Most importantly, </w:t>
      </w:r>
      <w:r w:rsidRPr="00B65F39">
        <w:rPr>
          <w:u w:val="single"/>
        </w:rPr>
        <w:t>it collects information useful in stopping NBC/ M programs before they reach fruition or in rolling back existing programs</w:t>
      </w:r>
      <w:r w:rsidRPr="00B65F39">
        <w:rPr>
          <w:sz w:val="16"/>
        </w:rPr>
        <w:t xml:space="preserve">. </w:t>
      </w:r>
      <w:r w:rsidRPr="00B65F39">
        <w:rPr>
          <w:u w:val="single"/>
        </w:rPr>
        <w:t>U. S. Intelligence assists DoD in adapting U. S. military forces and emergency assets</w:t>
      </w:r>
      <w:r w:rsidRPr="00B65F39">
        <w:rPr>
          <w:sz w:val="16"/>
        </w:rPr>
        <w:t xml:space="preserve"> to deal with these threats </w:t>
      </w:r>
      <w:r w:rsidRPr="00B65F39">
        <w:rPr>
          <w:u w:val="single"/>
        </w:rPr>
        <w:t>by</w:t>
      </w:r>
      <w:r w:rsidRPr="00B65F39">
        <w:rPr>
          <w:sz w:val="16"/>
        </w:rPr>
        <w:t xml:space="preserve">: </w:t>
      </w:r>
      <w:r w:rsidRPr="00B65F39">
        <w:rPr>
          <w:u w:val="single"/>
        </w:rPr>
        <w:t>identifying capabilities, vulnerabilities, and performance characteristics</w:t>
      </w:r>
      <w:r w:rsidRPr="00B65F39">
        <w:rPr>
          <w:sz w:val="16"/>
        </w:rPr>
        <w:t xml:space="preserve"> of NBC/ M threats; </w:t>
      </w:r>
      <w:r w:rsidRPr="00B65F39">
        <w:rPr>
          <w:u w:val="single"/>
        </w:rPr>
        <w:t>establishing adversary use doctrine and operational strategy</w:t>
      </w:r>
      <w:r w:rsidRPr="00B65F39">
        <w:rPr>
          <w:sz w:val="16"/>
        </w:rPr>
        <w:t xml:space="preserve">; </w:t>
      </w:r>
      <w:r w:rsidRPr="00B65F39">
        <w:rPr>
          <w:u w:val="single"/>
        </w:rPr>
        <w:t>and providing indications and warning of potential NBC/ M use</w:t>
      </w:r>
      <w:r w:rsidRPr="00B65F39">
        <w:rPr>
          <w:sz w:val="16"/>
        </w:rPr>
        <w:t>. In supporting efforts to roll back NBC/ M proliferation, U. S. Intelligence continuously updates the status of foreign NBC/ M programs and identifies NBC/ M program incentives, disincentives, and vulnerabilities.</w:t>
      </w:r>
    </w:p>
    <w:p w14:paraId="0126EF21" w14:textId="77777777" w:rsidR="00911264" w:rsidRPr="00B65F39" w:rsidRDefault="00911264" w:rsidP="00911264"/>
    <w:p w14:paraId="4DB070D2" w14:textId="77777777" w:rsidR="00911264" w:rsidRPr="00B65F39" w:rsidRDefault="00911264" w:rsidP="002F6C92">
      <w:pPr>
        <w:pStyle w:val="Heading4"/>
      </w:pPr>
      <w:r w:rsidRPr="00B65F39">
        <w:t>Key to accurate monitoring and preventive measures – all types of WMD prolif (and bioweapons)</w:t>
      </w:r>
    </w:p>
    <w:p w14:paraId="04E50C19" w14:textId="77777777" w:rsidR="00911264" w:rsidRPr="00B65F39" w:rsidRDefault="00911264" w:rsidP="00911264">
      <w:pPr>
        <w:rPr>
          <w:rFonts w:cs="Calibri"/>
          <w:bdr w:val="single" w:sz="4" w:space="0" w:color="auto"/>
        </w:rPr>
      </w:pPr>
      <w:r w:rsidRPr="00B65F39">
        <w:rPr>
          <w:rStyle w:val="Style13ptBold"/>
        </w:rPr>
        <w:t>Schreier 09</w:t>
      </w:r>
      <w:r w:rsidRPr="00B65F39">
        <w:rPr>
          <w:rFonts w:cstheme="minorHAnsi"/>
        </w:rPr>
        <w:t xml:space="preserve"> – (2009, Fred, Consultant, Geneva Centre for the Democratic Control of Armed Forces, former colonel and general staff member, Swiss Ministry of Defense, Master of Arts in Law and Diplomacy, Fletcher School, Tufts, “Fighting the Pre-eminent Threats with Intelligence-led Operations,” Geneva Centre for the Democratic Control of Armed Forces (DCAF) Occasional Paper – №16)</w:t>
      </w:r>
    </w:p>
    <w:p w14:paraId="620DD7EC" w14:textId="77777777" w:rsidR="00911264" w:rsidRPr="00B65F39" w:rsidRDefault="00911264" w:rsidP="00911264">
      <w:pPr>
        <w:rPr>
          <w:rFonts w:cs="Calibri"/>
          <w:bdr w:val="single" w:sz="4" w:space="0" w:color="auto"/>
        </w:rPr>
      </w:pPr>
    </w:p>
    <w:p w14:paraId="48216575" w14:textId="77777777" w:rsidR="00911264" w:rsidRPr="00B65F39" w:rsidRDefault="00911264" w:rsidP="00911264">
      <w:pPr>
        <w:rPr>
          <w:rFonts w:cstheme="minorHAnsi"/>
          <w:sz w:val="16"/>
        </w:rPr>
      </w:pPr>
      <w:r w:rsidRPr="00B65F39">
        <w:rPr>
          <w:rFonts w:cstheme="minorHAnsi"/>
          <w:sz w:val="16"/>
        </w:rPr>
        <w:t xml:space="preserve">An intelligence-led approach is needed foremost in the fight against terrorism. But </w:t>
      </w:r>
      <w:r w:rsidRPr="00B65F39">
        <w:rPr>
          <w:rFonts w:cstheme="minorHAnsi"/>
          <w:u w:val="single"/>
        </w:rPr>
        <w:t>an intelligence-led approach is equally needed in all agencies and inspectorates that have a mission in the prevention of the proliferation of WMD.</w:t>
      </w:r>
      <w:r w:rsidRPr="00B65F39">
        <w:rPr>
          <w:rFonts w:cstheme="minorHAnsi"/>
          <w:sz w:val="16"/>
        </w:rPr>
        <w:t xml:space="preserve"> </w:t>
      </w:r>
      <w:r w:rsidRPr="00B65F39">
        <w:rPr>
          <w:rFonts w:cstheme="minorHAnsi"/>
          <w:u w:val="single"/>
        </w:rPr>
        <w:t>This in the work processes of the export-import control and licensing office</w:t>
      </w:r>
      <w:r w:rsidRPr="00B65F39">
        <w:rPr>
          <w:rFonts w:cstheme="minorHAnsi"/>
          <w:sz w:val="16"/>
        </w:rPr>
        <w:t xml:space="preserve">; the </w:t>
      </w:r>
      <w:r w:rsidRPr="00B65F39">
        <w:rPr>
          <w:rFonts w:cstheme="minorHAnsi"/>
          <w:u w:val="single"/>
        </w:rPr>
        <w:t xml:space="preserve">offices that have to survey academic institutions </w:t>
      </w:r>
      <w:r w:rsidRPr="00B65F39">
        <w:rPr>
          <w:rFonts w:cstheme="minorHAnsi"/>
          <w:sz w:val="16"/>
        </w:rPr>
        <w:t xml:space="preserve">and companies </w:t>
      </w:r>
      <w:r w:rsidRPr="00B65F39">
        <w:rPr>
          <w:rFonts w:cstheme="minorHAnsi"/>
          <w:u w:val="single"/>
        </w:rPr>
        <w:t>that have stocks of pathogens</w:t>
      </w:r>
      <w:r w:rsidRPr="00B65F39">
        <w:rPr>
          <w:rFonts w:cstheme="minorHAnsi"/>
          <w:sz w:val="16"/>
        </w:rPr>
        <w:t xml:space="preserve">, high-level microbiological containment facilities and bioreactors; </w:t>
      </w:r>
      <w:r w:rsidRPr="00B65F39">
        <w:rPr>
          <w:rFonts w:cstheme="minorHAnsi"/>
          <w:u w:val="single"/>
        </w:rPr>
        <w:t>the pharmaceutical sector and biotechnology companies</w:t>
      </w:r>
      <w:r w:rsidRPr="00B65F39">
        <w:rPr>
          <w:rFonts w:cstheme="minorHAnsi"/>
          <w:sz w:val="16"/>
        </w:rPr>
        <w:t xml:space="preserve"> that have expertise in genetics and molecular biology, </w:t>
      </w:r>
      <w:r w:rsidRPr="00B65F39">
        <w:rPr>
          <w:rFonts w:cstheme="minorHAnsi"/>
          <w:u w:val="single"/>
        </w:rPr>
        <w:t>and the inspectorates that have to monitor bioengineering firms as well as consultants that could help in the industrial microbiological process</w:t>
      </w:r>
      <w:r w:rsidRPr="00B65F39">
        <w:rPr>
          <w:rFonts w:cstheme="minorHAnsi"/>
          <w:sz w:val="16"/>
        </w:rPr>
        <w:t xml:space="preserve">. Moreover, </w:t>
      </w:r>
      <w:r w:rsidRPr="00B65F39">
        <w:rPr>
          <w:rFonts w:cstheme="minorHAnsi"/>
          <w:u w:val="single"/>
        </w:rPr>
        <w:t>there are the offices mandated with the surveillance and inspection of the chemical industry</w:t>
      </w:r>
      <w:r w:rsidRPr="00B65F39">
        <w:rPr>
          <w:rFonts w:cstheme="minorHAnsi"/>
          <w:sz w:val="16"/>
        </w:rPr>
        <w:t xml:space="preserve">, </w:t>
      </w:r>
      <w:r w:rsidRPr="00B65F39">
        <w:rPr>
          <w:rFonts w:cstheme="minorHAnsi"/>
          <w:u w:val="single"/>
        </w:rPr>
        <w:t xml:space="preserve">and </w:t>
      </w:r>
      <w:r w:rsidRPr="00B65F39">
        <w:rPr>
          <w:rFonts w:cstheme="minorHAnsi"/>
          <w:sz w:val="16"/>
        </w:rPr>
        <w:t xml:space="preserve">those in charge of security of </w:t>
      </w:r>
      <w:r w:rsidRPr="00B65F39">
        <w:rPr>
          <w:rFonts w:cstheme="minorHAnsi"/>
          <w:u w:val="single"/>
        </w:rPr>
        <w:t>nuclear power plants, the nuclear-fuel cycle, nuclear waste deposits, the control of radiation protection and measurement, and the control of radioactive materials</w:t>
      </w:r>
      <w:r w:rsidRPr="00B65F39">
        <w:rPr>
          <w:rFonts w:cstheme="minorHAnsi"/>
          <w:sz w:val="16"/>
        </w:rPr>
        <w:t xml:space="preserve"> used in hospitals, X-rays and irradiation facilities as well as in industry and for food conservation purposes. </w:t>
      </w:r>
      <w:r w:rsidRPr="00B65F39">
        <w:rPr>
          <w:rFonts w:cstheme="minorHAnsi"/>
          <w:b/>
          <w:u w:val="single"/>
        </w:rPr>
        <w:t>An intelligence-led approach is equally needed in the work processes of all offices responsible for the prevention of proliferation of missiles, materials or relevant dual-use items</w:t>
      </w:r>
      <w:r w:rsidRPr="00B65F39">
        <w:rPr>
          <w:rFonts w:cstheme="minorHAnsi"/>
          <w:sz w:val="16"/>
        </w:rPr>
        <w:t>. Also the organisations responsible for homeland defence, the protection of critical national infrastructures, defence against electronic and cyberattacks, and those for the mitigation of terrorist acts and for the engagement of emergency responders should switch to intelligence-led operations.</w:t>
      </w:r>
    </w:p>
    <w:p w14:paraId="443E027C" w14:textId="77777777" w:rsidR="00911264" w:rsidRPr="00B65F39" w:rsidRDefault="00911264" w:rsidP="00911264">
      <w:pPr>
        <w:rPr>
          <w:rFonts w:cstheme="minorHAnsi"/>
        </w:rPr>
      </w:pPr>
      <w:r w:rsidRPr="00B65F39">
        <w:rPr>
          <w:rFonts w:cstheme="minorHAnsi"/>
          <w:u w:val="single"/>
        </w:rPr>
        <w:t>The raison d’être of intelligence is knowledge of intentions, capabilities, methods and means</w:t>
      </w:r>
      <w:r w:rsidRPr="00B65F39">
        <w:rPr>
          <w:rFonts w:cstheme="minorHAnsi"/>
          <w:sz w:val="16"/>
        </w:rPr>
        <w:t xml:space="preserve">. Its essence is information plus insights derived from subject-matter knowledge. </w:t>
      </w:r>
      <w:r w:rsidRPr="00B65F39">
        <w:rPr>
          <w:rFonts w:cstheme="minorHAnsi"/>
          <w:u w:val="single"/>
        </w:rPr>
        <w:t>Intelligence provides a sound basis from which inferences can be drawn</w:t>
      </w:r>
      <w:r w:rsidRPr="00B65F39">
        <w:rPr>
          <w:rFonts w:cstheme="minorHAnsi"/>
          <w:sz w:val="16"/>
        </w:rPr>
        <w:t xml:space="preserve"> to guide strategic, operational and tactical activity. </w:t>
      </w:r>
      <w:r w:rsidRPr="00B65F39">
        <w:rPr>
          <w:rFonts w:cstheme="minorHAnsi"/>
          <w:u w:val="single"/>
        </w:rPr>
        <w:t>Intelligence analyses</w:t>
      </w:r>
      <w:r w:rsidRPr="00B65F39">
        <w:rPr>
          <w:rFonts w:cstheme="minorHAnsi"/>
          <w:sz w:val="16"/>
        </w:rPr>
        <w:t xml:space="preserve"> and assessments </w:t>
      </w:r>
      <w:r w:rsidRPr="00B65F39">
        <w:rPr>
          <w:rFonts w:cstheme="minorHAnsi"/>
          <w:u w:val="single"/>
        </w:rPr>
        <w:t xml:space="preserve">inform </w:t>
      </w:r>
      <w:r w:rsidRPr="00B65F39">
        <w:rPr>
          <w:rFonts w:cstheme="minorHAnsi"/>
          <w:b/>
          <w:u w:val="single"/>
          <w:bdr w:val="single" w:sz="4" w:space="0" w:color="auto"/>
        </w:rPr>
        <w:t>decision-making and preventive, pre-emptive and disruptive actions</w:t>
      </w:r>
      <w:r w:rsidRPr="00B65F39">
        <w:rPr>
          <w:rFonts w:cstheme="minorHAnsi"/>
          <w:u w:val="single"/>
        </w:rPr>
        <w:t xml:space="preserve"> in ways that can make a positive difference in mission accomplishment</w:t>
      </w:r>
      <w:r w:rsidRPr="00B65F39">
        <w:rPr>
          <w:rFonts w:cstheme="minorHAnsi"/>
          <w:sz w:val="16"/>
        </w:rPr>
        <w:t xml:space="preserve">. </w:t>
      </w:r>
      <w:r w:rsidRPr="00B65F39">
        <w:rPr>
          <w:rFonts w:cstheme="minorHAnsi"/>
          <w:u w:val="single"/>
        </w:rPr>
        <w:t xml:space="preserve">Timely intelligence warns of surprises and looming crises; identifies threats, dangers, risks and chances; monitors fast-breaking situations; illuminates issues and detects trends. </w:t>
      </w:r>
      <w:r w:rsidRPr="00B65F39">
        <w:rPr>
          <w:rFonts w:cstheme="minorHAnsi"/>
          <w:sz w:val="16"/>
        </w:rPr>
        <w:t xml:space="preserve">And </w:t>
      </w:r>
      <w:r w:rsidRPr="00B65F39">
        <w:rPr>
          <w:rFonts w:cstheme="minorHAnsi"/>
          <w:u w:val="single"/>
        </w:rPr>
        <w:t>intelligence helps decision- and policymakers consider alternative options and outcomes</w:t>
      </w:r>
      <w:r w:rsidRPr="00B65F39">
        <w:rPr>
          <w:rFonts w:cstheme="minorHAnsi"/>
          <w:sz w:val="16"/>
        </w:rPr>
        <w:t>. All this is also needed in other agencies and organisations of the security sector that are mandated with combating the pre-eminent threats.</w:t>
      </w:r>
    </w:p>
    <w:p w14:paraId="19F225BE" w14:textId="77777777" w:rsidR="00911264" w:rsidRPr="00B65F39" w:rsidRDefault="00911264" w:rsidP="002F6C92"/>
    <w:p w14:paraId="799EA391" w14:textId="77777777" w:rsidR="00340704" w:rsidRPr="00B65F39" w:rsidRDefault="00340704" w:rsidP="00340704">
      <w:pPr>
        <w:pStyle w:val="Heading4"/>
      </w:pPr>
      <w:r w:rsidRPr="00B65F39">
        <w:t>Intelligence key to stopping prolif failures and stopping terrorism</w:t>
      </w:r>
    </w:p>
    <w:p w14:paraId="55F5DEB2" w14:textId="77777777" w:rsidR="00340704" w:rsidRPr="00B65F39" w:rsidRDefault="00340704" w:rsidP="00340704">
      <w:r w:rsidRPr="00B65F39">
        <w:rPr>
          <w:rStyle w:val="Style13ptBold"/>
        </w:rPr>
        <w:t>Shelton 11</w:t>
      </w:r>
      <w:r w:rsidR="00F80DD8" w:rsidRPr="00B65F39">
        <w:t xml:space="preserve"> </w:t>
      </w:r>
      <w:r w:rsidRPr="00B65F39">
        <w:t xml:space="preserve">Christina Shelton spent the major part of her thirty-two-year career as a Soviet analyst and counterintelligence branch chief at the U.S. Defense Intelligence Agency (DIA). In these assignments, she authored assessments on foreign intelligence activities impacting natio nal security issues in support of senior policymakers in the Office of the Secretary of Defense and the Joint Chiefs of Staff. She was the DIA’s representative on Interagency Damage Assessment Teams and on a National Intelligence Estimate on Foreign Denial and Deception. </w:t>
      </w:r>
      <w:r w:rsidRPr="00B65F39">
        <w:lastRenderedPageBreak/>
        <w:t>Ms. Shelton also had tours of duty in the Office of the Deputy Under Secretary of Defense for Policy Support, and as a special assistant to the National Counterintelligence Executive. Her book Alger Hiss: Why He Chose Treason will be published in early 2012 by Threshold = Simon &amp; Schuster</w:t>
      </w:r>
      <w:r w:rsidR="00F80DD8" w:rsidRPr="00B65F39">
        <w:t xml:space="preserve"> </w:t>
      </w:r>
      <w:r w:rsidRPr="00B65F39">
        <w:t>Christina Shelton (2011) The Roots of Analytic Failures in the U.S. Intelligence</w:t>
      </w:r>
      <w:r w:rsidR="00F80DD8" w:rsidRPr="00B65F39">
        <w:t xml:space="preserve"> </w:t>
      </w:r>
      <w:r w:rsidRPr="00B65F39">
        <w:t>Community, International Journal of Intelligence and CounterIntelligence, 24:4, 637-655, DOI:</w:t>
      </w:r>
      <w:r w:rsidR="00F80DD8" w:rsidRPr="00B65F39">
        <w:t xml:space="preserve"> </w:t>
      </w:r>
      <w:r w:rsidRPr="00B65F39">
        <w:t>10.1080/08850607.2011.598779</w:t>
      </w:r>
    </w:p>
    <w:p w14:paraId="546D3797" w14:textId="77777777" w:rsidR="00340704" w:rsidRPr="00B65F39" w:rsidRDefault="00340704" w:rsidP="00340704"/>
    <w:p w14:paraId="7CFA8F64" w14:textId="77777777" w:rsidR="00340704" w:rsidRPr="00B65F39" w:rsidRDefault="00340704" w:rsidP="00340704">
      <w:r w:rsidRPr="00B65F39">
        <w:t xml:space="preserve">The record of U.S. intelligence analyses over the past half-century is not good; the political and military leadership could have been better served. Poor judgments and inaccurate assessments could have been prevented in many instances had analysts and management been intellectually honest, or able to overcome their scotomas and po litical biases. Since </w:t>
      </w:r>
      <w:r w:rsidRPr="00B65F39">
        <w:rPr>
          <w:rStyle w:val="StyleUnderline"/>
        </w:rPr>
        <w:t>intelligence is decisive in the war on terrorism and in defeating the proliferation of weapons of mass destruction (WMD) technology</w:t>
      </w:r>
      <w:r w:rsidRPr="00B65F39">
        <w:t xml:space="preserve">—both of which thrive on secrecy, deception, and covert activity—detailed, timely, objective, and </w:t>
      </w:r>
      <w:r w:rsidRPr="00B65F39">
        <w:rPr>
          <w:rStyle w:val="StyleUnderline"/>
        </w:rPr>
        <w:t xml:space="preserve">reliable intelligence is critical more than ever for early and effective action in </w:t>
      </w:r>
      <w:r w:rsidRPr="00B65F39">
        <w:t>the defense of the country’s</w:t>
      </w:r>
      <w:r w:rsidRPr="00B65F39">
        <w:rPr>
          <w:rStyle w:val="StyleUnderline"/>
        </w:rPr>
        <w:t xml:space="preserve"> national security interests</w:t>
      </w:r>
      <w:r w:rsidRPr="00B65F39">
        <w:t>.</w:t>
      </w:r>
    </w:p>
    <w:p w14:paraId="335BF2FA" w14:textId="77777777" w:rsidR="00304688" w:rsidRPr="00B65F39" w:rsidRDefault="00304688" w:rsidP="00340704"/>
    <w:p w14:paraId="69854034" w14:textId="77777777" w:rsidR="00304688" w:rsidRPr="00B65F39" w:rsidRDefault="00304688" w:rsidP="00304688">
      <w:pPr>
        <w:pStyle w:val="Heading4"/>
      </w:pPr>
      <w:r w:rsidRPr="00B65F39">
        <w:t>Intelligence crucial to stop WMD prolif and use</w:t>
      </w:r>
    </w:p>
    <w:p w14:paraId="37FCED7F" w14:textId="77777777" w:rsidR="00304688" w:rsidRPr="00B65F39" w:rsidRDefault="00304688" w:rsidP="00304688">
      <w:pPr>
        <w:pStyle w:val="Citation"/>
      </w:pPr>
      <w:r w:rsidRPr="00B65F39">
        <w:t>Hansen and Graham 9</w:t>
      </w:r>
    </w:p>
    <w:p w14:paraId="7D2FFC79" w14:textId="77777777" w:rsidR="00304688" w:rsidRPr="00B65F39" w:rsidRDefault="00304688" w:rsidP="00304688">
      <w:r w:rsidRPr="00B65F39">
        <w:t>Preventing Catastrophe: The Use and Misuse of Intelligence in Efforts to Halt the Proliferation of Weapons of Mass Destruction (Stanford Security Studies)</w:t>
      </w:r>
    </w:p>
    <w:p w14:paraId="34F597E8" w14:textId="77777777" w:rsidR="00304688" w:rsidRPr="00B65F39" w:rsidRDefault="00304688" w:rsidP="00304688">
      <w:r w:rsidRPr="00B65F39">
        <w:t xml:space="preserve">Ambassador Thomas Graham Jr. is one of the world's leading experts in nuclear non-proliferation. He is a senior U.S. diplomat involved in the negotiation of every single international arms control and non-proliferation agreement from 1970 to 1997. This includes the Strategic Arms Limitation Talks (SALT Treaties), the Strategic Arms Reduction Treaties (START Treaties), the Anti-ballistic missile (ABM) Treaty, Intermediate-Range Nuclear Forces Treaty (INF) Treaty, Treaty on the Non-Proliferation of Nuclear Weapons Treaty (NPT), Treaty on Conventional Armed Forces in Europe (CFE) Treaty and Comprehensive Nuclear-Test-Ban Treaty (CTBT). In 1993, Ambassador Graham served as Acting Director of the Arms Control and Disarmament Agency (ACDA) from January to </w:t>
      </w:r>
      <w:proofErr w:type="gramStart"/>
      <w:r w:rsidRPr="00B65F39">
        <w:t>November,</w:t>
      </w:r>
      <w:proofErr w:type="gramEnd"/>
      <w:r w:rsidRPr="00B65F39">
        <w:t xml:space="preserve"> 1993 and Acting Deputy Director from November, 1993 to July, 1994. From 1994 through 1997, he was president Bill Clinton's special representative for Arms Control, Non-Proliferation, and Disarmament. Graham successfully led the U.S. government efforts to achieve the permanent extension of the NPT in 1995. Graham also served for 15 years as the general counsel of ACDA. Throughout his career, Thomas Graham has worked with six U.S. Presidents including Presidents Richard Nixon, Gerald Ford</w:t>
      </w:r>
      <w:proofErr w:type="gramStart"/>
      <w:r w:rsidRPr="00B65F39">
        <w:t>,Jimmy</w:t>
      </w:r>
      <w:proofErr w:type="gramEnd"/>
      <w:r w:rsidRPr="00B65F39">
        <w:t xml:space="preserve"> Carter, Ronald Reagan, George H. W. Bush, and Bill Clinton. [Book 1] Ambassador Graham worked on the negotiation of the Chemical Weapons Convention and the Biological Weapons Convention and managed the Senate approval of the ratification of the Geneva Protocol banning the use of chemical and biological weapons in war, as well as the Biological Weapons Convention. [Web 1][Book 2]</w:t>
      </w:r>
    </w:p>
    <w:p w14:paraId="4CD17320" w14:textId="77777777" w:rsidR="00304688" w:rsidRPr="00B65F39" w:rsidRDefault="00304688" w:rsidP="00304688"/>
    <w:p w14:paraId="1A3A7648" w14:textId="77777777" w:rsidR="00304688" w:rsidRPr="00B65F39" w:rsidRDefault="00304688" w:rsidP="00304688">
      <w:r w:rsidRPr="00B65F39">
        <w:t xml:space="preserve">As can be seen from these reports, </w:t>
      </w:r>
      <w:r w:rsidRPr="00B65F39">
        <w:rPr>
          <w:rStyle w:val="StyleUnderline"/>
        </w:rPr>
        <w:t>the threat of nuclear</w:t>
      </w:r>
      <w:r w:rsidRPr="00B65F39">
        <w:t xml:space="preserve"> or nuclear-related </w:t>
      </w:r>
      <w:r w:rsidRPr="00B65F39">
        <w:rPr>
          <w:rStyle w:val="StyleUnderline"/>
        </w:rPr>
        <w:t>programs in dangerous states continues</w:t>
      </w:r>
      <w:r w:rsidRPr="00B65F39">
        <w:t xml:space="preserve">. It was reported that the Obama administration planned to appoint a new White House official to coordinate efforts to prevent terrorists from obtaining nuclear or biological weapons (see Bryan Bender, “New Leadership Planned to Fight WMD Terrorism,” Boston Globe, December 3, 2008, p. 1). This White House appointment was apparently in response to the Report of the Commission on the Prevention of WMD Proliferation and Terrorism, “WORLD AT RISK,” released in early December 2008, which had been ordered by Congress in accordance with implementing recommendations of the 9/11 Commission Act of 2007 (P.L. 110-53). This sobering report </w:t>
      </w:r>
      <w:proofErr w:type="gramStart"/>
      <w:r w:rsidRPr="00B65F39">
        <w:t>concluded that</w:t>
      </w:r>
      <w:proofErr w:type="gramEnd"/>
      <w:r w:rsidRPr="00B65F39">
        <w:t xml:space="preserve"> “unless the world community acts decisively and with great urgency, it is more likely than not that a weapon of mass destruction will be used in a terrorist attack somewhere in the world by the end of 2013.” The Commission believed that </w:t>
      </w:r>
      <w:proofErr w:type="gramStart"/>
      <w:r w:rsidRPr="00B65F39">
        <w:rPr>
          <w:rStyle w:val="StyleUnderline"/>
        </w:rPr>
        <w:t>terrorists</w:t>
      </w:r>
      <w:proofErr w:type="gramEnd"/>
      <w:r w:rsidRPr="00B65F39">
        <w:rPr>
          <w:rStyle w:val="StyleUnderline"/>
        </w:rPr>
        <w:t xml:space="preserve"> arc more likely to obtain and use a biological weapon</w:t>
      </w:r>
      <w:r w:rsidRPr="00B65F39">
        <w:t xml:space="preserve"> than a nuclear weapon and criticized the US governments approach to bioterrorism for having placed too little emphasis on prevention. In addition to urging the appointment of a White House principal advisor for WMD proliferation and terrorism, the Commission issued a call for increased cooperation and international support, a halt to the Iranian and North Korean nuclear weapon programs, implementation of a comprehensive policy toward Pakistan including measures to secure nuclear and biological materials, more effective congressional oversight of intelligence and other efforts </w:t>
      </w:r>
      <w:r w:rsidRPr="00B65F39">
        <w:rPr>
          <w:rStyle w:val="BoldUnderline"/>
          <w:rFonts w:ascii="Calibri" w:hAnsi="Calibri"/>
        </w:rPr>
        <w:t>to prevent WMD proliferation and terrorism</w:t>
      </w:r>
      <w:r w:rsidRPr="00B65F39">
        <w:t xml:space="preserve">, and the adoption of a </w:t>
      </w:r>
      <w:r w:rsidRPr="00B65F39">
        <w:rPr>
          <w:rStyle w:val="StyleUnderline"/>
        </w:rPr>
        <w:lastRenderedPageBreak/>
        <w:t>counterterrorism strategy that effectively counters the ideology behind WMD terrorism.</w:t>
      </w:r>
      <w:r w:rsidRPr="00B65F39">
        <w:t xml:space="preserve"> On April 5, 2009, President Obama presented in a speech in Prague some details regarding his administrations arms control/nonproliferation policy for the future. Among other things, the President said: “I state clearly and with conviction America’s commitment to seek the peace and security of a world without nuclear weapons.... To reduce our warheads and stockpiles, we will negotiate a new Strategic Arms Reduction Treaty with the Russians this year. ... And this will set the stage for further cuts, and we will seek to include all nuclear weapons states in this endeavor. ... </w:t>
      </w:r>
      <w:proofErr w:type="gramStart"/>
      <w:r w:rsidRPr="00B65F39">
        <w:t>my</w:t>
      </w:r>
      <w:proofErr w:type="gramEnd"/>
      <w:r w:rsidRPr="00B65F39">
        <w:t xml:space="preserve"> administration will immediately and aggressively pursue U.S. ratification of the Comprehensive Test Ban Treaty.... the United States will seek a new treaty that vcrifiably ends the production of fissile materials intended for use in state nuclear weapons.... we will strengthen the Nuclear Non-Proliferation Treaty as a basis for cooperation. ... </w:t>
      </w:r>
      <w:proofErr w:type="gramStart"/>
      <w:r w:rsidRPr="00B65F39">
        <w:t>we</w:t>
      </w:r>
      <w:proofErr w:type="gramEnd"/>
      <w:r w:rsidRPr="00B65F39">
        <w:t xml:space="preserve"> should build a new framework for civil nuclear cooperation Just this morning, we were reminded again of why we need a new and more rigorous approach to address this [nuclear weapon proliferation] threat. North Korea broke the rules once again by testing a rocket that could be used for </w:t>
      </w:r>
      <w:proofErr w:type="gramStart"/>
      <w:r w:rsidRPr="00B65F39">
        <w:t>long range</w:t>
      </w:r>
      <w:proofErr w:type="gramEnd"/>
      <w:r w:rsidRPr="00B65F39">
        <w:t xml:space="preserve"> missiles Iran has yet to build a nuclear weapon— We believe in dialogue. But in that dialogue we will present a clear choice.... I</w:t>
      </w:r>
      <w:r w:rsidRPr="00B65F39">
        <w:rPr>
          <w:rStyle w:val="StyleUnderline"/>
        </w:rPr>
        <w:t>ran’s nuclear</w:t>
      </w:r>
      <w:r w:rsidRPr="00B65F39">
        <w:t xml:space="preserve"> and ballistic missile </w:t>
      </w:r>
      <w:r w:rsidRPr="00B65F39">
        <w:rPr>
          <w:rStyle w:val="StyleUnderline"/>
        </w:rPr>
        <w:t>activity poses a real threat</w:t>
      </w:r>
      <w:r w:rsidRPr="00B65F39">
        <w:t xml:space="preserve">, not just to the United States, but to Iran’s neighbors and our allies— Finally, </w:t>
      </w:r>
      <w:r w:rsidRPr="00B65F39">
        <w:rPr>
          <w:rStyle w:val="StyleUnderline"/>
        </w:rPr>
        <w:t>we must ensure that terrorists never acquire a nuclear weapon</w:t>
      </w:r>
      <w:proofErr w:type="gramStart"/>
      <w:r w:rsidRPr="00B65F39">
        <w:t>... .</w:t>
      </w:r>
      <w:proofErr w:type="gramEnd"/>
      <w:r w:rsidRPr="00B65F39">
        <w:t xml:space="preserve"> I am announcing a new international effort to secure all vulnerable nuclear material around the world within four years.” We support these initiatives and are eager to see how the Obama administration moves forward to implement them. We very much agree that </w:t>
      </w:r>
      <w:r w:rsidRPr="00B65F39">
        <w:rPr>
          <w:rStyle w:val="BoldUnderline"/>
          <w:rFonts w:ascii="Calibri" w:hAnsi="Calibri"/>
        </w:rPr>
        <w:t>a multifront, multitiered approach is required, but the first line of defense of the United States will remain an effective and capable Intelligence Community</w:t>
      </w:r>
      <w:r w:rsidRPr="00B65F39">
        <w:t xml:space="preserve"> supported by the Obama administration, Congress, and the American people.</w:t>
      </w:r>
    </w:p>
    <w:p w14:paraId="4FD871F6" w14:textId="77777777" w:rsidR="00304688" w:rsidRPr="00B65F39" w:rsidRDefault="00304688" w:rsidP="00304688">
      <w:pPr>
        <w:pStyle w:val="Heading4"/>
      </w:pPr>
      <w:r w:rsidRPr="00B65F39">
        <w:t>Intel to slow prolif key to national survival</w:t>
      </w:r>
    </w:p>
    <w:p w14:paraId="3D98C0FC" w14:textId="77777777" w:rsidR="00304688" w:rsidRPr="00B65F39" w:rsidRDefault="00304688" w:rsidP="00304688">
      <w:pPr>
        <w:pStyle w:val="Citation"/>
      </w:pPr>
      <w:r w:rsidRPr="00B65F39">
        <w:t>Hansen and Graham 9</w:t>
      </w:r>
    </w:p>
    <w:p w14:paraId="28305C7D" w14:textId="77777777" w:rsidR="00304688" w:rsidRPr="00B65F39" w:rsidRDefault="00304688" w:rsidP="00304688">
      <w:r w:rsidRPr="00B65F39">
        <w:t>Preventing Catastrophe: The Use and Misuse of Intelligence in Efforts to Halt the Proliferation of Weapons of Mass Destruction (Stanford Security Studies)</w:t>
      </w:r>
    </w:p>
    <w:p w14:paraId="6258F230" w14:textId="77777777" w:rsidR="00304688" w:rsidRPr="00B65F39" w:rsidRDefault="00304688" w:rsidP="00304688">
      <w:r w:rsidRPr="00B65F39">
        <w:t xml:space="preserve">Ambassador Thomas Graham Jr. is one of the world's leading experts in nuclear non-proliferation. He is a senior U.S. diplomat involved in the negotiation of every single international arms control and non-proliferation agreement from 1970 to 1997. This includes the Strategic Arms Limitation Talks (SALT Treaties), the Strategic Arms Reduction Treaties (START Treaties), the Anti-ballistic missile (ABM) Treaty, Intermediate-Range Nuclear Forces Treaty (INF) Treaty, Treaty on the Non-Proliferation of Nuclear Weapons Treaty (NPT), Treaty on Conventional Armed Forces in Europe (CFE) Treaty and Comprehensive Nuclear-Test-Ban Treaty (CTBT). In 1993, Ambassador Graham served as Acting Director of the Arms Control and Disarmament Agency (ACDA) from January to </w:t>
      </w:r>
      <w:proofErr w:type="gramStart"/>
      <w:r w:rsidRPr="00B65F39">
        <w:t>November,</w:t>
      </w:r>
      <w:proofErr w:type="gramEnd"/>
      <w:r w:rsidRPr="00B65F39">
        <w:t xml:space="preserve"> 1993 and Acting Deputy Director from November, 1993 to July, 1994. From 1994 through 1997, he was president Bill Clinton's special representative for Arms Control, Non-Proliferation, and Disarmament. Graham successfully led the U.S. government efforts to achieve the permanent extension of the NPT in 1995. Graham also served for 15 years as the general counsel of ACDA. Throughout his career, Thomas Graham has worked with six U.S. Presidents including Presidents Richard Nixon, Gerald Ford</w:t>
      </w:r>
      <w:proofErr w:type="gramStart"/>
      <w:r w:rsidRPr="00B65F39">
        <w:t>,Jimmy</w:t>
      </w:r>
      <w:proofErr w:type="gramEnd"/>
      <w:r w:rsidRPr="00B65F39">
        <w:t xml:space="preserve"> Carter, Ronald Reagan, George H. W. Bush, and Bill Clinton. [Book 1] Ambassador Graham worked on the negotiation of the Chemical Weapons Convention and the Biological Weapons Convention and managed the Senate approval of the ratification of the Geneva Protocol banning the use of chemical and biological weapons in war, as well as the Biological Weapons Convention. [Web 1][Book 2]</w:t>
      </w:r>
    </w:p>
    <w:p w14:paraId="094FFFEC" w14:textId="77777777" w:rsidR="00304688" w:rsidRPr="00B65F39" w:rsidRDefault="00304688" w:rsidP="00304688"/>
    <w:p w14:paraId="5D19A419" w14:textId="77777777" w:rsidR="00304688" w:rsidRPr="00B65F39" w:rsidRDefault="00304688" w:rsidP="00304688">
      <w:r w:rsidRPr="00B65F39">
        <w:rPr>
          <w:rStyle w:val="StyleUnderline"/>
        </w:rPr>
        <w:t>Limiting the proliferation of nuclear weapons and</w:t>
      </w:r>
      <w:r w:rsidRPr="00B65F39">
        <w:t xml:space="preserve"> other </w:t>
      </w:r>
      <w:r w:rsidRPr="00B65F39">
        <w:rPr>
          <w:rStyle w:val="StyleUnderline"/>
        </w:rPr>
        <w:t>w</w:t>
      </w:r>
      <w:r w:rsidRPr="00B65F39">
        <w:t xml:space="preserve">eapons of </w:t>
      </w:r>
      <w:r w:rsidRPr="00B65F39">
        <w:rPr>
          <w:rStyle w:val="StyleUnderline"/>
        </w:rPr>
        <w:t>m</w:t>
      </w:r>
      <w:r w:rsidRPr="00B65F39">
        <w:t xml:space="preserve">ass </w:t>
      </w:r>
      <w:r w:rsidRPr="00B65F39">
        <w:rPr>
          <w:rStyle w:val="StyleUnderline"/>
        </w:rPr>
        <w:t>d</w:t>
      </w:r>
      <w:r w:rsidRPr="00B65F39">
        <w:t xml:space="preserve">estruction </w:t>
      </w:r>
      <w:r w:rsidRPr="00B65F39">
        <w:rPr>
          <w:rStyle w:val="StyleUnderline"/>
        </w:rPr>
        <w:t>and preventing their use is a top priority for</w:t>
      </w:r>
      <w:r w:rsidRPr="00B65F39">
        <w:t xml:space="preserve"> the United States and the world community in the twenty-first century. With respect to nuclear weapons, this priority involves our national </w:t>
      </w:r>
      <w:r w:rsidRPr="00B65F39">
        <w:rPr>
          <w:rStyle w:val="BoldUnderline"/>
          <w:rFonts w:ascii="Calibri" w:hAnsi="Calibri"/>
        </w:rPr>
        <w:t xml:space="preserve">survival </w:t>
      </w:r>
      <w:r w:rsidRPr="00B65F39">
        <w:t xml:space="preserve">as surely as containing the Soviet nuclear threat did during the Cold War. </w:t>
      </w:r>
      <w:r w:rsidRPr="00B65F39">
        <w:rPr>
          <w:rStyle w:val="StyleUnderline"/>
        </w:rPr>
        <w:t xml:space="preserve">The urgency is </w:t>
      </w:r>
      <w:r w:rsidRPr="00B65F39">
        <w:t xml:space="preserve">apparent in the amount of US and international effort in dealing with India, Pakistan, Libya, North Korea, Iraq, and Iran in the post-Cold War world. However, the discussion of </w:t>
      </w:r>
      <w:r w:rsidRPr="00B65F39">
        <w:rPr>
          <w:rStyle w:val="BoldUnderline"/>
          <w:rFonts w:ascii="Calibri" w:hAnsi="Calibri"/>
        </w:rPr>
        <w:t>policy and intelligence interaction</w:t>
      </w:r>
      <w:r w:rsidRPr="00B65F39">
        <w:t xml:space="preserve"> concerning WMD proliferation and of understanding the weapons themselves is often confusing and misleading. First, </w:t>
      </w:r>
      <w:r w:rsidRPr="00B65F39">
        <w:rPr>
          <w:rStyle w:val="StyleUnderline"/>
        </w:rPr>
        <w:t>criticisms of the Intelligence Community often fail to take into account either the complex bureaucratic processes</w:t>
      </w:r>
      <w:r w:rsidRPr="00B65F39">
        <w:t xml:space="preserve"> within the Intelligence Community that are designed </w:t>
      </w:r>
      <w:r w:rsidRPr="00B65F39">
        <w:rPr>
          <w:rStyle w:val="StyleUnderline"/>
        </w:rPr>
        <w:t>to produce accurate and objective assessments</w:t>
      </w:r>
      <w:r w:rsidRPr="00B65F39">
        <w:t xml:space="preserve"> or the interactions between the Intelligence Community and policymakers, </w:t>
      </w:r>
      <w:r w:rsidRPr="00B65F39">
        <w:lastRenderedPageBreak/>
        <w:t xml:space="preserve">who are responsible for formulating appropriate actions. The dynamics of these interactions are critical to successful policy-making, and the distinction between policy and intelligence must be understood (see Chapter 4). The best summary of how this bureaucratic process should work is contained in Intelligence: From Secrets to Policy by Mark Lowenthal. We add our perspective in the present book on how the intelligence-policymaker relationship generally unfolds to clarify the important distinctions between the roles and responsibilities of intelligence and policy. Using the Iraqi WMD episode as a case study (Chapter 5), we explain what can happen when the lines become blurred and the bureaucratic processes are corrupted. Second, given the various types of weapons of mass destruction, important distinctions pertain to what is required for potential proliferators to develop, produce, acquire, and use them (for a discussion of the technical differences among WMD, see Appendix B). These distinctions complicate the challenges the United States and the international community face in monitoring and limiting proliferation. We hope to make clear the implications of these distinctions and describe the complexities in monitoring such weapons and limiting their proliferation, including within terrorist organizations. Suffice it to say here that it is </w:t>
      </w:r>
      <w:r w:rsidRPr="00B65F39">
        <w:rPr>
          <w:rStyle w:val="StyleUnderline"/>
        </w:rPr>
        <w:t>the threat from nuclear weapons</w:t>
      </w:r>
      <w:r w:rsidRPr="00B65F39">
        <w:t xml:space="preserve"> which rightly </w:t>
      </w:r>
      <w:r w:rsidRPr="00B65F39">
        <w:rPr>
          <w:rStyle w:val="StyleUnderline"/>
        </w:rPr>
        <w:t>instills the greatest concern,</w:t>
      </w:r>
      <w:r w:rsidRPr="00B65F39">
        <w:t xml:space="preserve"> as was evidenced in how US policymakers portrayed the potential threat of Iraqi WMD programs prior to March 2003 (see Chapter 5). At least seven factors play into an analysis of clandestine efforts to obtain weapons of mass destruction, especially nuclear weapons. First, historical context is important for understanding the aspirations and motives of a country (or a terrorist group) seeking such weapons. Has a country been the user, or victim, of such weapons in the past, or is there a prevailing desire to achieve a particular status within a region or in the world community, which the possession of the weapons will make possible? That India, Pakistan, Israel and, at least initially, South Africa refused to sign the Nuclear Non-Proliferation Treaty raised suspicions that each wanted to preserve the option to have nuclear weapons. All four eventually exercised that option. Second, what are the intentions of the leaders The US Intelligence Community was thus eventually able to establish a relatively accurate baseline understanding of Soviet military force capabilities. It is important to say “relatively” because the intelligence record during the Cold War was certainly not perfect. At times the Intelligence Community cither overestimated or underestimated the capabilities (the number of weapons or their technical qualities, such as ranges, accuracies, or lethality) of Soviet weapon systems, especially those of strategic bombers and intercontinental-range ballistic missiles. These episodes often resulted in, or fed, ongoing debates within the policy community or led to strife between parts of the policy community and the Intelligence Community. It was, of course, just as important to understand Moscow’s strategic intentions, and the difficulty of doing this often led to interagency battles among intelligence analysts and among policymakers regarding how to interpret Soviet behavior, statements, and at times their actual military capabilities. There were no crystal balls and, without good human source information, Soviet intentions could only be inferred. The resulting ambiguities and uncertainties, along with Soviet efforts to deceive and hide their intentions, actions, and capabilities, made accurate judgments a real challenge. The limitations of intelligence support to policymakers continue to the present. It should not be a surprise then to anyone when the Intelligence Community’s analyses and judgments do not always prove to be unanimous or accurate. </w:t>
      </w:r>
      <w:r w:rsidRPr="00B65F39">
        <w:rPr>
          <w:rStyle w:val="StyleUnderline"/>
        </w:rPr>
        <w:t>Monitoring WMD Proliferation</w:t>
      </w:r>
      <w:r w:rsidRPr="00B65F39">
        <w:t xml:space="preserve"> Even as the Intelligence Community was developing sophisticated and comprehensive capabilities to monitor increasingly capable Soviet military forces, some resources were also focused on proliferation issues. Proliferation, it turns out, posed a challenge of a different kind, </w:t>
      </w:r>
      <w:proofErr w:type="gramStart"/>
      <w:r w:rsidRPr="00B65F39">
        <w:t>for the clandestine nuclear weapon programs of smaller countries lacked the large infrastructure and signatures associated with the Soviet (and to some extent the Chinese) industrial enterprises and military forces</w:t>
      </w:r>
      <w:proofErr w:type="gramEnd"/>
      <w:r w:rsidRPr="00B65F39">
        <w:t xml:space="preserve">. Thus, some of the capabilities developed to monitor Soviet forces were less capable of monitoring small, clandestine nuclear weapon programs as well as other WMD programs. The fundamental difference was due to the factors described in Chapter 1: small, clandestine programs, especially those involving chemical or biological agents, are often hidden in dual-purpose facilities using dual-purpose equipment, and nuclear weapon programs can be masked by legitimate civilian nuclear programs and facilities. Further, proliferating countries generally do not deploy large WMD stockpiles requiring large infrastructures, which reduces the tip-offs of suspicious activity that technical collection systems, particularly imagery satellites, can normally provide. </w:t>
      </w:r>
      <w:proofErr w:type="gramStart"/>
      <w:r w:rsidRPr="00B65F39">
        <w:t>This challenge is compounded by the international sale and transfer of knowledge, technology, and equipment, much of which is legitimate but which can be rechanneled into clandestine activities</w:t>
      </w:r>
      <w:proofErr w:type="gramEnd"/>
      <w:r w:rsidRPr="00B65F39">
        <w:t xml:space="preserve"> (see Appendix F). Moreover, monitoring the technical and financial activities of some relatively developed countries, such as China, as well as countries such as North Korea, is no small task. And when clandestine transfers and activities involve non-state actors, such as the A. Q. Khan black-market nuclear proliferation network or international terrorists, the small signature and diffuse nature of the transactions increase </w:t>
      </w:r>
      <w:r w:rsidRPr="00B65F39">
        <w:lastRenderedPageBreak/>
        <w:t xml:space="preserve">the complexity of the monitoring task (for details on the A. Q. Khan network, see Chapter 3). The United States and other like-minded countries have had to devise unique methods of collecting intelligence against would-be proliferators. One means that has become increasingly available is commercial satellite imagery, such as from Google Earth. The US National Geospatial-Intelligence Agency (NGA), which is charged with analyzing imagery on behalf of the entire Intelligence Community, is using commercially available, high-definition satellite photos to supplement what can be collected by the more capable US government reconnaissance satellites. One report in 2008 indicated that NGA was helping to fund an advanced commercial satellite being launched by GeoEye. However, there is a downside to this new tool: countries have stepped up efforts to conceal sensitive facilities, and terrorists also can make good use of such imagery. For example, in August 2006, the Islamic Army in Iraq reportedly circulated an instructional video on how to aim rockets at US military sites using Google Earth. And images from Google Earth and other commercial sources have been found in safe houses used by al-Qaeda and other terrorist groups.2 Unfortunately, every disclosure, whether official or unofficial, of US monitoring capabilities gives proliferators new advantages in their efforts to deny information on their clandestine activities. This appears to have been the case with India’s nuclear test preparations in 1998 (see Chapter 3), and it certainly muddied the waters as intelligence organizations in the United States and other countries tried to sort out the status of Saddam Hussein’s WMD programs after 1998, when UN inspectors were denied further access (see Chapter 5). The Iraqis under the Saddam regime became experts in concealing their clandestine activities from both inspectors and remote technical collection systems. </w:t>
      </w:r>
      <w:proofErr w:type="gramStart"/>
      <w:r w:rsidRPr="00B65F39">
        <w:t>Clandestine Human Sources.</w:t>
      </w:r>
      <w:proofErr w:type="gramEnd"/>
      <w:r w:rsidRPr="00B65F39">
        <w:t xml:space="preserve"> </w:t>
      </w:r>
      <w:r w:rsidRPr="00B65F39">
        <w:rPr>
          <w:rStyle w:val="StyleUnderline"/>
        </w:rPr>
        <w:t>Because of the intrinsic limits on traditional technical collection systems,</w:t>
      </w:r>
      <w:r w:rsidRPr="00B65F39">
        <w:t xml:space="preserve"> the focus in targeting and collecting against </w:t>
      </w:r>
      <w:r w:rsidRPr="00B65F39">
        <w:rPr>
          <w:rStyle w:val="StyleUnderline"/>
        </w:rPr>
        <w:t>small, clandestine programs often comes back to human sources</w:t>
      </w:r>
      <w:r w:rsidRPr="00B65F39">
        <w:t xml:space="preserve">. In many proliferation situations, there are no external observables; </w:t>
      </w:r>
      <w:r w:rsidRPr="00B65F39">
        <w:rPr>
          <w:rStyle w:val="StyleUnderline"/>
        </w:rPr>
        <w:t>only human sources can gain access to people or facilities. Thus, an emphasis on clandestine human collection has recmergcd against countries</w:t>
      </w:r>
      <w:r w:rsidRPr="00B65F39">
        <w:t>—and their suppliers—</w:t>
      </w:r>
      <w:r w:rsidRPr="00B65F39">
        <w:rPr>
          <w:rStyle w:val="StyleUnderline"/>
        </w:rPr>
        <w:t>seeking nuclear weapons or other WMD capabilities.</w:t>
      </w:r>
    </w:p>
    <w:p w14:paraId="3BB94918" w14:textId="77777777" w:rsidR="00304688" w:rsidRPr="00B65F39" w:rsidRDefault="00304688" w:rsidP="00304688"/>
    <w:p w14:paraId="5B0B9795" w14:textId="77777777" w:rsidR="003B7404" w:rsidRDefault="003B7404" w:rsidP="003B7404">
      <w:pPr>
        <w:pStyle w:val="Heading4"/>
      </w:pPr>
      <w:r>
        <w:t>Timely intelligence key to prevent proliferation</w:t>
      </w:r>
    </w:p>
    <w:p w14:paraId="66C321FE" w14:textId="77777777" w:rsidR="003B7404" w:rsidRPr="008E023C" w:rsidRDefault="003B7404" w:rsidP="003B7404">
      <w:pPr>
        <w:rPr>
          <w:rStyle w:val="Style13ptBold"/>
          <w:b w:val="0"/>
          <w:sz w:val="20"/>
        </w:rPr>
      </w:pPr>
      <w:r>
        <w:rPr>
          <w:rStyle w:val="Style13ptBold"/>
        </w:rPr>
        <w:t xml:space="preserve">Zarate 2013 </w:t>
      </w:r>
      <w:r w:rsidRPr="00536F51">
        <w:rPr>
          <w:rStyle w:val="Style13ptBold"/>
          <w:b w:val="0"/>
          <w:sz w:val="20"/>
        </w:rPr>
        <w:t xml:space="preserve">(Robert </w:t>
      </w:r>
      <w:r>
        <w:rPr>
          <w:rStyle w:val="Style13ptBold"/>
          <w:b w:val="0"/>
          <w:sz w:val="20"/>
        </w:rPr>
        <w:t>Zarate is a Research Fellow at the Nonproliferation Policy Education Center; “The Non-Use and Abuse of Nuclear Proliferation Intelligence in the Cases of North Korea and Iran;” April 8; http://www.npolicy.org/article.php</w:t>
      </w:r>
      <w:proofErr w:type="gramStart"/>
      <w:r>
        <w:rPr>
          <w:rStyle w:val="Style13ptBold"/>
          <w:b w:val="0"/>
          <w:sz w:val="20"/>
        </w:rPr>
        <w:t>?aid</w:t>
      </w:r>
      <w:proofErr w:type="gramEnd"/>
      <w:r>
        <w:rPr>
          <w:rStyle w:val="Style13ptBold"/>
          <w:b w:val="0"/>
          <w:sz w:val="20"/>
        </w:rPr>
        <w:t>=1195&amp;rtid=2</w:t>
      </w:r>
      <w:r w:rsidRPr="00536F51">
        <w:rPr>
          <w:rStyle w:val="Style13ptBold"/>
          <w:b w:val="0"/>
          <w:sz w:val="20"/>
        </w:rPr>
        <w:t>)</w:t>
      </w:r>
    </w:p>
    <w:p w14:paraId="66FBF892" w14:textId="77777777" w:rsidR="003B7404" w:rsidRPr="00FC1306" w:rsidRDefault="003B7404" w:rsidP="003B7404">
      <w:pPr>
        <w:rPr>
          <w:sz w:val="16"/>
        </w:rPr>
      </w:pPr>
      <w:r w:rsidRPr="00FC1306">
        <w:rPr>
          <w:sz w:val="16"/>
        </w:rPr>
        <w:t xml:space="preserve">Over the last few decades, </w:t>
      </w:r>
      <w:r w:rsidRPr="00536F51">
        <w:rPr>
          <w:rStyle w:val="StyleUnderline"/>
        </w:rPr>
        <w:t>U.S. policymakers tried to use a mixture of policies short of military action</w:t>
      </w:r>
      <w:r w:rsidRPr="00FC1306">
        <w:rPr>
          <w:sz w:val="16"/>
        </w:rPr>
        <w:t>—including diplomatic negotiations, economic sanctions, interdictions, and covert actions—</w:t>
      </w:r>
      <w:r w:rsidRPr="00536F51">
        <w:rPr>
          <w:rStyle w:val="StyleUnderline"/>
        </w:rPr>
        <w:t>to deal with North Korean and Iranian efforts to develop nuclear weapons-making capabilities</w:t>
      </w:r>
      <w:r w:rsidRPr="00FC1306">
        <w:rPr>
          <w:sz w:val="16"/>
        </w:rPr>
        <w:t>. However</w:t>
      </w:r>
      <w:r w:rsidRPr="001127AA">
        <w:rPr>
          <w:rStyle w:val="StyleUnderline"/>
          <w:u w:val="none"/>
        </w:rPr>
        <w:t xml:space="preserve">, </w:t>
      </w:r>
      <w:r w:rsidRPr="00536F51">
        <w:rPr>
          <w:rStyle w:val="StyleUnderline"/>
        </w:rPr>
        <w:t>U.S. policies ultimately did not stop the DPRK from building its first nuclear explosive device</w:t>
      </w:r>
      <w:r w:rsidRPr="00FC1306">
        <w:rPr>
          <w:sz w:val="16"/>
        </w:rPr>
        <w:t xml:space="preserve">, and detonating it in October 2006. Observers today rightly worry whether Iran can be persuaded or prevented from following North Korea’s nuclear precedent. As this paper’s examination of the non-use and abuse of proliferation intelligence in the cases of Iran and North Korea suggests, despite a long tradition of official statements about how </w:t>
      </w:r>
      <w:r w:rsidRPr="00536F51">
        <w:rPr>
          <w:rStyle w:val="StyleUnderline"/>
        </w:rPr>
        <w:t>nuclear proliferation poses the gravest danger to the United States and its allies,</w:t>
      </w:r>
      <w:r w:rsidRPr="00FC1306">
        <w:rPr>
          <w:sz w:val="16"/>
        </w:rPr>
        <w:t xml:space="preserve"> U.S. policymakers in both Democratic and Republican presidential administrations sometimes have tended to subordinate nuclear nonproliferation policy to other international or domestic concerns—even in the face of proliferation intelligence that counseled otherwise. In turn, this tendency has served at times to frustrate, if not also undermine, the very aims of nuclear nonproliferation policy. What’s worrisome is that it was often when proliferation problems metastasized and became far less manageable that risks of subordinating nuclear nonproliferation policy came to be more fully appreciated. </w:t>
      </w:r>
      <w:r w:rsidRPr="00536F51">
        <w:rPr>
          <w:rStyle w:val="StyleUnderline"/>
        </w:rPr>
        <w:t>The failures of intelligence demand in the North Korean and Iranian nuclear proliferation cases raise a significant and thorny issue</w:t>
      </w:r>
      <w:r w:rsidRPr="00FC1306">
        <w:rPr>
          <w:sz w:val="16"/>
        </w:rPr>
        <w:t>—namely</w:t>
      </w:r>
      <w:r w:rsidRPr="00536F51">
        <w:rPr>
          <w:rStyle w:val="StyleUnderline"/>
        </w:rPr>
        <w:t>, if policymakers</w:t>
      </w:r>
      <w:r w:rsidRPr="00FC1306">
        <w:rPr>
          <w:sz w:val="16"/>
        </w:rPr>
        <w:t xml:space="preserve"> will not be more hardnosed and </w:t>
      </w:r>
      <w:r w:rsidRPr="00536F51">
        <w:rPr>
          <w:rStyle w:val="StyleUnderline"/>
        </w:rPr>
        <w:t>act on timely intelligence early on, when a proliferation case is still manageable and easier to respond to, then might they be even less likely to take meaningful yet more difficult actions later</w:t>
      </w:r>
      <w:r w:rsidRPr="00FC1306">
        <w:rPr>
          <w:sz w:val="16"/>
        </w:rPr>
        <w:t xml:space="preserve">, when the case becomes much less manageable and much more dangerous? The answer appears to a tentative and regrettable “yes.” However, there is ground for modest hope. Indeed, if policymakers in the Executive Branch, as well as lawmakers in Congress who oversee them and other interested parties, soberly examine and </w:t>
      </w:r>
      <w:r w:rsidRPr="00536F51">
        <w:rPr>
          <w:rStyle w:val="StyleUnderline"/>
        </w:rPr>
        <w:t>attempt to apply the “lessons learned”</w:t>
      </w:r>
      <w:r w:rsidRPr="00FC1306">
        <w:rPr>
          <w:sz w:val="16"/>
        </w:rPr>
        <w:t xml:space="preserve"> of these and other past instances when the “demand-side” problem </w:t>
      </w:r>
      <w:r w:rsidRPr="00536F51">
        <w:rPr>
          <w:rStyle w:val="StyleUnderline"/>
        </w:rPr>
        <w:t>of proliferation intelligence</w:t>
      </w:r>
      <w:r w:rsidRPr="00FC1306">
        <w:rPr>
          <w:sz w:val="16"/>
        </w:rPr>
        <w:t xml:space="preserve"> negatively affected U.S. policymaking, then they potentially </w:t>
      </w:r>
      <w:r w:rsidRPr="00536F51">
        <w:rPr>
          <w:rStyle w:val="StyleUnderline"/>
        </w:rPr>
        <w:t>can put themselves in a better a position to deal more effectively with current and future proliferation cases.</w:t>
      </w:r>
      <w:r w:rsidRPr="00FC1306">
        <w:rPr>
          <w:sz w:val="16"/>
        </w:rPr>
        <w:t xml:space="preserve"> </w:t>
      </w:r>
    </w:p>
    <w:p w14:paraId="6B7BD712" w14:textId="77777777" w:rsidR="003B7404" w:rsidRDefault="003B7404" w:rsidP="003B7404">
      <w:pPr>
        <w:pStyle w:val="Heading4"/>
        <w:rPr>
          <w:rStyle w:val="Style13ptBold"/>
          <w:b/>
          <w:bCs w:val="0"/>
          <w:sz w:val="26"/>
        </w:rPr>
      </w:pPr>
      <w:r>
        <w:rPr>
          <w:rStyle w:val="Style13ptBold"/>
          <w:b/>
          <w:bCs w:val="0"/>
          <w:sz w:val="26"/>
        </w:rPr>
        <w:lastRenderedPageBreak/>
        <w:t>Weakness in Intelligence Bad- Hard to find weapon facilities</w:t>
      </w:r>
    </w:p>
    <w:p w14:paraId="08F6CC2C" w14:textId="77777777" w:rsidR="003B7404" w:rsidRPr="00236257" w:rsidRDefault="003B7404" w:rsidP="003B7404">
      <w:pPr>
        <w:rPr>
          <w:rStyle w:val="Style13ptBold"/>
          <w:b w:val="0"/>
          <w:sz w:val="20"/>
        </w:rPr>
      </w:pPr>
      <w:r>
        <w:rPr>
          <w:rStyle w:val="Style13ptBold"/>
        </w:rPr>
        <w:t xml:space="preserve">Levi 2003 </w:t>
      </w:r>
      <w:r w:rsidRPr="00236257">
        <w:rPr>
          <w:rStyle w:val="Style13ptBold"/>
          <w:b w:val="0"/>
          <w:sz w:val="20"/>
        </w:rPr>
        <w:t>(Michael</w:t>
      </w:r>
      <w:r>
        <w:rPr>
          <w:rStyle w:val="Style13ptBold"/>
          <w:b w:val="0"/>
          <w:sz w:val="20"/>
        </w:rPr>
        <w:t>; Michael Levi was a Science and Technology Fellow in Foreign Policy Studies at the Brookings Institution; “Fallout;” February 17; http://web.a.ebscohost.com/ehost/pdfviewer/pdfviewer</w:t>
      </w:r>
      <w:proofErr w:type="gramStart"/>
      <w:r>
        <w:rPr>
          <w:rStyle w:val="Style13ptBold"/>
          <w:b w:val="0"/>
          <w:sz w:val="20"/>
        </w:rPr>
        <w:t>?sid</w:t>
      </w:r>
      <w:proofErr w:type="gramEnd"/>
      <w:r>
        <w:rPr>
          <w:rStyle w:val="Style13ptBold"/>
          <w:b w:val="0"/>
          <w:sz w:val="20"/>
        </w:rPr>
        <w:t>=4699f390-c92a-4455-92e2-ec46e203eced%40sessionmgr4005&amp;vid=14&amp;hid=4104</w:t>
      </w:r>
      <w:r w:rsidRPr="00236257">
        <w:rPr>
          <w:rStyle w:val="Style13ptBold"/>
          <w:b w:val="0"/>
          <w:sz w:val="20"/>
        </w:rPr>
        <w:t>)</w:t>
      </w:r>
    </w:p>
    <w:p w14:paraId="7F03668F" w14:textId="77777777" w:rsidR="003B7404" w:rsidRDefault="003B7404" w:rsidP="003B7404">
      <w:pPr>
        <w:rPr>
          <w:rStyle w:val="StyleUnderline"/>
        </w:rPr>
      </w:pPr>
      <w:r w:rsidRPr="00AA7EC0">
        <w:rPr>
          <w:sz w:val="16"/>
        </w:rPr>
        <w:t xml:space="preserve">Biological and chemical targets present a different challenge since a U.S. attack could spread deadly agents across the countryside. Indeed, a typical bomb detonated against a facility holding a substantial amount of anthrax could, depending on the conditions, kill as many people as a small nuclear weapon. But again, the apparent choices--incinerate the anthrax with a nuclear bomb but spread radioactive fallout, or spread live anthrax but avoid nuclear fallout--are not the only ones. The United States has developed thermobaric bombs that generate high temperatures in closed spaces, neutralizing exposed spores. Air Force laboratories are also developing potent payloads that chemically neutralize agents on contact. And, if chemical or biological agents are accidentally dispersed, American troops can defend themselves with protective gear. In contrast, special clothing cannot provide complete protection against the radioactive fallout from friendly nuclear fire. </w:t>
      </w:r>
      <w:r w:rsidRPr="007D65EC">
        <w:rPr>
          <w:rStyle w:val="StyleUnderline"/>
        </w:rPr>
        <w:t>America's greatest weakness is in intelligence, not explosive power</w:t>
      </w:r>
      <w:r w:rsidRPr="00AA7EC0">
        <w:rPr>
          <w:sz w:val="16"/>
        </w:rPr>
        <w:t xml:space="preserve">. </w:t>
      </w:r>
      <w:r w:rsidRPr="007D65EC">
        <w:rPr>
          <w:rStyle w:val="StyleUnderline"/>
        </w:rPr>
        <w:t>Osama bin Laden survived in Afghanistan</w:t>
      </w:r>
      <w:r w:rsidRPr="00AA7EC0">
        <w:rPr>
          <w:sz w:val="16"/>
        </w:rPr>
        <w:t xml:space="preserve"> not because our bombs were too small </w:t>
      </w:r>
      <w:r w:rsidRPr="007D65EC">
        <w:rPr>
          <w:rStyle w:val="StyleUnderline"/>
        </w:rPr>
        <w:t>but because we could not find him</w:t>
      </w:r>
      <w:r w:rsidRPr="00AA7EC0">
        <w:rPr>
          <w:sz w:val="16"/>
        </w:rPr>
        <w:t xml:space="preserve">. Most of </w:t>
      </w:r>
      <w:r w:rsidRPr="007D65EC">
        <w:rPr>
          <w:rStyle w:val="StyleUnderline"/>
        </w:rPr>
        <w:t>Saddam's bioweapons survived the Gulf war</w:t>
      </w:r>
      <w:r w:rsidRPr="00AA7EC0">
        <w:rPr>
          <w:sz w:val="16"/>
        </w:rPr>
        <w:t xml:space="preserve"> unscathed not because we feared collateral damage but </w:t>
      </w:r>
      <w:r w:rsidRPr="007D65EC">
        <w:rPr>
          <w:rStyle w:val="StyleUnderline"/>
        </w:rPr>
        <w:t>because we did not yet know Saddam's stockpiles existed</w:t>
      </w:r>
      <w:r w:rsidRPr="00AA7EC0">
        <w:rPr>
          <w:sz w:val="16"/>
        </w:rPr>
        <w:t xml:space="preserve">; even today, inspectors are unable to find Saddam's biological weapons. And, even </w:t>
      </w:r>
      <w:r w:rsidRPr="007D65EC">
        <w:rPr>
          <w:rStyle w:val="StyleUnderline"/>
        </w:rPr>
        <w:t>if we choose to attack North Korea's nuclear program, we will be unable to destroy its uranium-enrichment facilities, not for lack of weaponry but because we do not know where these sites are</w:t>
      </w:r>
      <w:r w:rsidRPr="00AA7EC0">
        <w:rPr>
          <w:sz w:val="16"/>
        </w:rPr>
        <w:t xml:space="preserve">. Political fallout from the use, or even threat, of nuclear weapons elevates this discussion beyond mere technical quibbling. The Bush administration seems oblivious to the irony in using nuclear weapons to fight a war against nuclear proliferation. Certainly, the nuclear taboo is not a panacea--Kim Jong Il and Saddam care little about international norms--but it is still valuable. </w:t>
      </w:r>
      <w:r w:rsidRPr="007D65EC">
        <w:rPr>
          <w:rStyle w:val="StyleUnderline"/>
        </w:rPr>
        <w:t>By needlessly claiming that we need nuclear weapons to fill military holes, we confirm all the worst international stereotypes about a trigger-happy Bush administration</w:t>
      </w:r>
      <w:r w:rsidRPr="00AA7EC0">
        <w:rPr>
          <w:sz w:val="16"/>
        </w:rPr>
        <w:t xml:space="preserve">, undermine our argument that others should forego them, and weaken our coalitions. </w:t>
      </w:r>
      <w:r w:rsidRPr="007D65EC">
        <w:rPr>
          <w:rStyle w:val="StyleUnderline"/>
        </w:rPr>
        <w:t>We weaken our coalitions by undermining global regimes, such as the Nuclear Nonproliferation Treaty, that our allies strongly support.</w:t>
      </w:r>
    </w:p>
    <w:p w14:paraId="40826D17" w14:textId="77777777" w:rsidR="003B7404" w:rsidRPr="005E2C04" w:rsidRDefault="003B7404" w:rsidP="003B7404">
      <w:pPr>
        <w:pStyle w:val="Heading4"/>
        <w:rPr>
          <w:rStyle w:val="StyleUnderline"/>
          <w:b w:val="0"/>
          <w:sz w:val="26"/>
          <w:szCs w:val="26"/>
          <w:u w:val="none"/>
        </w:rPr>
      </w:pPr>
      <w:r>
        <w:rPr>
          <w:rStyle w:val="StyleUnderline"/>
          <w:sz w:val="26"/>
          <w:szCs w:val="26"/>
          <w:u w:val="none"/>
        </w:rPr>
        <w:t>Better intelligence analysis key to fight proliferation</w:t>
      </w:r>
    </w:p>
    <w:p w14:paraId="669FEFFB" w14:textId="77777777" w:rsidR="003B7404" w:rsidRPr="00096CE0" w:rsidRDefault="003B7404" w:rsidP="003B7404">
      <w:pPr>
        <w:rPr>
          <w:rStyle w:val="Style13ptBold"/>
          <w:b w:val="0"/>
        </w:rPr>
      </w:pPr>
      <w:r>
        <w:rPr>
          <w:rStyle w:val="Style13ptBold"/>
        </w:rPr>
        <w:t xml:space="preserve">Sokolski 1996 </w:t>
      </w:r>
      <w:r w:rsidRPr="00096CE0">
        <w:rPr>
          <w:rStyle w:val="Style13ptBold"/>
          <w:b w:val="0"/>
          <w:sz w:val="20"/>
        </w:rPr>
        <w:t>(</w:t>
      </w:r>
      <w:r>
        <w:rPr>
          <w:rStyle w:val="Style13ptBold"/>
          <w:b w:val="0"/>
          <w:sz w:val="20"/>
        </w:rPr>
        <w:t>Henry D. Sokolski is the executive director of the Nonproliferation Policy Education Center and teaches graduate courses on proliferation at Boston University Institute of World Politics; “Fighting Proliferation with Intelligence;” January 1996;http://fas.org/irp/threat/fp/b19ch16.htm</w:t>
      </w:r>
      <w:r w:rsidRPr="00096CE0">
        <w:rPr>
          <w:rStyle w:val="Style13ptBold"/>
          <w:b w:val="0"/>
          <w:sz w:val="20"/>
        </w:rPr>
        <w:t>)</w:t>
      </w:r>
    </w:p>
    <w:p w14:paraId="20C66E37" w14:textId="77777777" w:rsidR="003B7404" w:rsidRDefault="003B7404" w:rsidP="003B7404">
      <w:pPr>
        <w:rPr>
          <w:rStyle w:val="StyleUnderline"/>
        </w:rPr>
      </w:pPr>
      <w:r w:rsidRPr="005E2C04">
        <w:rPr>
          <w:rStyle w:val="StyleUnderline"/>
        </w:rPr>
        <w:t>The effort to fight proliferation will require more than just new targets for collection; intelligence analysis will also have to change</w:t>
      </w:r>
      <w:r w:rsidRPr="00FC1306">
        <w:rPr>
          <w:sz w:val="16"/>
        </w:rPr>
        <w:t>. In particular</w:t>
      </w:r>
      <w:r w:rsidRPr="00096CE0">
        <w:rPr>
          <w:rStyle w:val="StyleUnderline"/>
        </w:rPr>
        <w:t>, to support policymakers looking for opportunities to disrupt, slow, or stop a proliferation program of another country, an increased need will exist for analysis that lays out the uncertainties and variables connected with a particular program.</w:t>
      </w:r>
      <w:r w:rsidRPr="00FC1306">
        <w:rPr>
          <w:sz w:val="16"/>
        </w:rPr>
        <w:t xml:space="preserve"> That is true not only in the technical arena (for example, what engineering bottlenecks remain for country X to complete project Y; and what are the range of possibilities for country X to master them?) but in political and economic affairs as well. Recently, we have seen how nuclear and missile programs in countries such as Argentina, South Africa, Taiwan, and Brazil have been either terminated or suspended because of political considerations or economic factors. The United States and its friends could have done more to reinforce some of these forces earlier, had more collection and analysis existed on what the various domestic constituencies for and against these programs were. Taiwan</w:t>
      </w:r>
      <w:r w:rsidRPr="00FC1306">
        <w:rPr>
          <w:rFonts w:ascii="Tahoma" w:hAnsi="Tahoma" w:cs="Tahoma"/>
          <w:sz w:val="16"/>
        </w:rPr>
        <w:t>’</w:t>
      </w:r>
      <w:r w:rsidRPr="00FC1306">
        <w:rPr>
          <w:sz w:val="16"/>
        </w:rPr>
        <w:t xml:space="preserve">s decision in 1991 not to develop a space-launch vehicle is a case in point. After considerable internal debate, Taiwan decided to focus its development efforts in the area of satellite technology rather than rocketry. Knowing who supported what, for what reasons, and what political and economic costs they were willing to pay to pursue their aims was critical for policymakers who wanted to move Taiwan along a more benign path of satellite development. Beyond this, it would also be helpful to have analyses of how each of these countries could better meet the peaceful goals they claimed they were pursuing by investing in these projects (for example, civilian nuclear and space-launch vehicles, large mainframe supercomputers, and so forth). </w:t>
      </w:r>
      <w:r w:rsidRPr="00096CE0">
        <w:rPr>
          <w:rStyle w:val="StyleUnderline"/>
        </w:rPr>
        <w:t>This analysis is especially useful if one is to mount effective public diplomacy efforts against proliferation developments. Also, one must do counterintelligence analysis on how incipient nuclear states are likely to hide their activities or how they plan to get around weaknesses in existing safeguard and inspection regimes and how they plan to avoid intelligence-collection efforts.</w:t>
      </w:r>
      <w:r w:rsidRPr="00FC1306">
        <w:rPr>
          <w:sz w:val="16"/>
        </w:rPr>
        <w:t xml:space="preserve"> Such analysis goes beyond uncertainty analysis into the realm of excursions. </w:t>
      </w:r>
      <w:proofErr w:type="gramStart"/>
      <w:r w:rsidRPr="00FC1306">
        <w:rPr>
          <w:sz w:val="16"/>
        </w:rPr>
        <w:t>This work need not be done by intelligence analysts alone</w:t>
      </w:r>
      <w:proofErr w:type="gramEnd"/>
      <w:r w:rsidRPr="00FC1306">
        <w:rPr>
          <w:sz w:val="16"/>
        </w:rPr>
        <w:t>; it can be contracted out. In any case</w:t>
      </w:r>
      <w:r w:rsidRPr="00230A55">
        <w:rPr>
          <w:rStyle w:val="StyleUnderline"/>
        </w:rPr>
        <w:t>, it is work that should be jointly managed by intelligence and policy officials who have a clear grasp of the facts and know what kind of analysis is needed</w:t>
      </w:r>
      <w:r w:rsidRPr="00FC1306">
        <w:rPr>
          <w:sz w:val="16"/>
        </w:rPr>
        <w:t xml:space="preserve">. This requirement for gaming, economic analysis, and operations research is even clearer </w:t>
      </w:r>
      <w:r w:rsidRPr="00230A55">
        <w:rPr>
          <w:rStyle w:val="StyleUnderline"/>
        </w:rPr>
        <w:t>in the case of developing military threat analyses</w:t>
      </w:r>
      <w:r w:rsidRPr="00FC1306">
        <w:rPr>
          <w:sz w:val="16"/>
        </w:rPr>
        <w:t xml:space="preserve">. Here, the involvement of the intelligence agencies, particularly those of the military services, is imperative. </w:t>
      </w:r>
      <w:r w:rsidRPr="00230A55">
        <w:rPr>
          <w:rStyle w:val="StyleUnderline"/>
        </w:rPr>
        <w:t xml:space="preserve">Without their involvement, no threat assessment no matter how correct is likely to alter defense requirements in the areas of weapons acquisition and development or service training </w:t>
      </w:r>
      <w:r w:rsidRPr="00230A55">
        <w:rPr>
          <w:rStyle w:val="StyleUnderline"/>
        </w:rPr>
        <w:lastRenderedPageBreak/>
        <w:t>or doctrine</w:t>
      </w:r>
      <w:r w:rsidRPr="00FC1306">
        <w:rPr>
          <w:sz w:val="16"/>
        </w:rPr>
        <w:t xml:space="preserve">. Again, such involvement does not come naturally. As one Defense Intelligence Agency analyst explained to me, </w:t>
      </w:r>
      <w:r w:rsidRPr="00FC1306">
        <w:rPr>
          <w:rFonts w:ascii="Tahoma" w:hAnsi="Tahoma" w:cs="Tahoma"/>
          <w:sz w:val="16"/>
        </w:rPr>
        <w:t>“</w:t>
      </w:r>
      <w:r w:rsidRPr="00FC1306">
        <w:rPr>
          <w:sz w:val="16"/>
        </w:rPr>
        <w:t>We don</w:t>
      </w:r>
      <w:r w:rsidRPr="00FC1306">
        <w:rPr>
          <w:rFonts w:ascii="Tahoma" w:hAnsi="Tahoma" w:cs="Tahoma"/>
          <w:sz w:val="16"/>
        </w:rPr>
        <w:t>’</w:t>
      </w:r>
      <w:r w:rsidRPr="00FC1306">
        <w:rPr>
          <w:sz w:val="16"/>
        </w:rPr>
        <w:t>t do excursions; they are too hypothetical.</w:t>
      </w:r>
      <w:r w:rsidRPr="00FC1306">
        <w:rPr>
          <w:rFonts w:ascii="Tahoma" w:hAnsi="Tahoma" w:cs="Tahoma"/>
          <w:sz w:val="16"/>
        </w:rPr>
        <w:t>”</w:t>
      </w:r>
      <w:r w:rsidRPr="00FC1306">
        <w:rPr>
          <w:sz w:val="16"/>
        </w:rPr>
        <w:t xml:space="preserve"> When analysts in the defense intelligence services attempt to do such work, moreover, it is often heavily edited and reduced to banality out of concern that it might upset the military services, who have a large stake invested in their five-year spending plans. They do not need or want any second-guessing</w:t>
      </w:r>
      <w:r w:rsidRPr="00FC1306">
        <w:rPr>
          <w:rFonts w:ascii="Tahoma" w:hAnsi="Tahoma" w:cs="Tahoma"/>
          <w:sz w:val="16"/>
        </w:rPr>
        <w:t xml:space="preserve"> </w:t>
      </w:r>
      <w:r w:rsidRPr="00FC1306">
        <w:rPr>
          <w:sz w:val="16"/>
        </w:rPr>
        <w:t>implicit or otherwise</w:t>
      </w:r>
      <w:r w:rsidRPr="00FC1306">
        <w:rPr>
          <w:rFonts w:ascii="Tahoma" w:hAnsi="Tahoma" w:cs="Tahoma"/>
          <w:sz w:val="16"/>
        </w:rPr>
        <w:t xml:space="preserve"> </w:t>
      </w:r>
      <w:r w:rsidRPr="00FC1306">
        <w:rPr>
          <w:sz w:val="16"/>
        </w:rPr>
        <w:t>generated by intelligence officials. Unfortunately, such a perspective can be literally self-defeating. One way to change that is to sponsor threat assessments by analysts from outside the government and arrange for the military commands or service staffs to participate in their production. The money is likely to be there: for fiscal year 1996 alone, the policy arm of the Department of Defense spent several million dollars on proliferation studies, and the Energy Department and the Central Intelligence Agency together spent orders of magnitude more on this same set of issues. Given this spending, it is important that a concerted effort be made to focus and manage the government</w:t>
      </w:r>
      <w:r w:rsidRPr="00FC1306">
        <w:rPr>
          <w:rFonts w:ascii="Tahoma" w:hAnsi="Tahoma" w:cs="Tahoma"/>
          <w:sz w:val="16"/>
        </w:rPr>
        <w:t>’</w:t>
      </w:r>
      <w:r w:rsidRPr="00FC1306">
        <w:rPr>
          <w:sz w:val="16"/>
        </w:rPr>
        <w:t xml:space="preserve">s study efforts. The National Intelligence Council or the Intelligence Community Management Staff might play a useful role in seeing that this money is used to develop the right kind of analyses. They have a solid bureaucratic interest in doing so, since these studies should have a direct impact on intelligence-collection requirements. At a minimum, some effort is needed to keep track of what </w:t>
      </w:r>
      <w:proofErr w:type="gramStart"/>
      <w:r w:rsidRPr="00FC1306">
        <w:rPr>
          <w:sz w:val="16"/>
        </w:rPr>
        <w:t>is being done by the government as a whole</w:t>
      </w:r>
      <w:proofErr w:type="gramEnd"/>
      <w:r w:rsidRPr="00FC1306">
        <w:rPr>
          <w:sz w:val="16"/>
        </w:rPr>
        <w:t xml:space="preserve">. </w:t>
      </w:r>
      <w:r w:rsidRPr="005E2C04">
        <w:rPr>
          <w:rStyle w:val="StyleUnderline"/>
        </w:rPr>
        <w:t>Without such monitoring, matching analysis on proliferation to the government’s nonproliferation strategy will be nearly impossible.</w:t>
      </w:r>
    </w:p>
    <w:p w14:paraId="4E35FAC7" w14:textId="77777777" w:rsidR="00304688" w:rsidRPr="00B65F39" w:rsidRDefault="00304688" w:rsidP="00304688"/>
    <w:p w14:paraId="71412F28" w14:textId="68D070A6" w:rsidR="001D760F" w:rsidRDefault="001D760F" w:rsidP="00304688">
      <w:pPr>
        <w:pStyle w:val="Heading3"/>
      </w:pPr>
      <w:proofErr w:type="gramStart"/>
      <w:r>
        <w:lastRenderedPageBreak/>
        <w:t>prolif</w:t>
      </w:r>
      <w:proofErr w:type="gramEnd"/>
      <w:r>
        <w:t xml:space="preserve"> impact</w:t>
      </w:r>
    </w:p>
    <w:p w14:paraId="63C299F9" w14:textId="77777777" w:rsidR="00DA5DDB" w:rsidRPr="00564DF0" w:rsidRDefault="00DA5DDB" w:rsidP="00DA5DDB">
      <w:pPr>
        <w:pStyle w:val="Heading4"/>
        <w:rPr>
          <w:rFonts w:cs="Times New Roman"/>
        </w:rPr>
      </w:pPr>
      <w:r w:rsidRPr="00564DF0">
        <w:rPr>
          <w:rFonts w:cs="Times New Roman"/>
        </w:rPr>
        <w:t xml:space="preserve">Proliferation causes extinction </w:t>
      </w:r>
    </w:p>
    <w:p w14:paraId="3B99CEA9" w14:textId="3E00929C" w:rsidR="00DA5DDB" w:rsidRPr="00DA5DDB" w:rsidRDefault="00DA5DDB" w:rsidP="00DA5DDB">
      <w:pPr>
        <w:rPr>
          <w:sz w:val="16"/>
        </w:rPr>
      </w:pPr>
      <w:r w:rsidRPr="00DA5DDB">
        <w:rPr>
          <w:rStyle w:val="Style13ptBold"/>
        </w:rPr>
        <w:t>Utgoff 2</w:t>
      </w:r>
      <w:r w:rsidRPr="00DA5DDB">
        <w:rPr>
          <w:sz w:val="16"/>
        </w:rPr>
        <w:t xml:space="preserve"> (Victor A, Deputy Director of Strategy, Forces, and Resources Division of Institute for Defense Analysis, Summer 2002, Survival, p.87-90)</w:t>
      </w:r>
    </w:p>
    <w:p w14:paraId="1699F4C6" w14:textId="77777777" w:rsidR="00DA5DDB" w:rsidRPr="00045EBF" w:rsidRDefault="00DA5DDB" w:rsidP="00DA5DDB">
      <w:pPr>
        <w:pStyle w:val="card"/>
        <w:ind w:left="0"/>
        <w:rPr>
          <w:rStyle w:val="underline"/>
          <w:rFonts w:ascii="Calibri" w:hAnsi="Calibri"/>
          <w:sz w:val="22"/>
          <w:szCs w:val="22"/>
        </w:rPr>
      </w:pPr>
      <w:r w:rsidRPr="00045EBF">
        <w:rPr>
          <w:rFonts w:ascii="Calibri" w:hAnsi="Calibri"/>
          <w:szCs w:val="22"/>
        </w:rPr>
        <w:t xml:space="preserve">In sum, widespread </w:t>
      </w:r>
      <w:r w:rsidRPr="00045EBF">
        <w:rPr>
          <w:rStyle w:val="underline"/>
          <w:rFonts w:ascii="Calibri" w:hAnsi="Calibri"/>
          <w:sz w:val="22"/>
          <w:szCs w:val="22"/>
        </w:rPr>
        <w:t>proliferation is likely to lead to an occasional shoot-out with nuclear</w:t>
      </w:r>
      <w:r w:rsidRPr="00045EBF">
        <w:rPr>
          <w:rFonts w:ascii="Calibri" w:hAnsi="Calibri"/>
          <w:szCs w:val="22"/>
        </w:rPr>
        <w:t xml:space="preserve"> </w:t>
      </w:r>
      <w:r w:rsidRPr="00045EBF">
        <w:rPr>
          <w:rStyle w:val="underline"/>
          <w:rFonts w:ascii="Calibri" w:hAnsi="Calibri"/>
          <w:sz w:val="22"/>
          <w:szCs w:val="22"/>
        </w:rPr>
        <w:t>weapons</w:t>
      </w:r>
      <w:r w:rsidRPr="00045EBF">
        <w:rPr>
          <w:rFonts w:ascii="Calibri" w:hAnsi="Calibri"/>
          <w:szCs w:val="22"/>
        </w:rPr>
        <w:t xml:space="preserve">, and that </w:t>
      </w:r>
      <w:r w:rsidRPr="00045EBF">
        <w:rPr>
          <w:rStyle w:val="underline"/>
          <w:rFonts w:ascii="Calibri" w:hAnsi="Calibri"/>
          <w:sz w:val="22"/>
          <w:szCs w:val="22"/>
        </w:rPr>
        <w:t xml:space="preserve">such </w:t>
      </w:r>
      <w:proofErr w:type="gramStart"/>
      <w:r w:rsidRPr="00045EBF">
        <w:rPr>
          <w:rStyle w:val="underline"/>
          <w:rFonts w:ascii="Calibri" w:hAnsi="Calibri"/>
          <w:sz w:val="22"/>
          <w:szCs w:val="22"/>
        </w:rPr>
        <w:t>shoot outs</w:t>
      </w:r>
      <w:proofErr w:type="gramEnd"/>
      <w:r w:rsidRPr="00045EBF">
        <w:rPr>
          <w:rStyle w:val="underline"/>
          <w:rFonts w:ascii="Calibri" w:hAnsi="Calibri"/>
          <w:sz w:val="22"/>
          <w:szCs w:val="22"/>
        </w:rPr>
        <w:t xml:space="preserve"> will have a substantial probability of escalating to the maximum destruction possible</w:t>
      </w:r>
      <w:r w:rsidRPr="00045EBF">
        <w:rPr>
          <w:rFonts w:ascii="Calibri" w:hAnsi="Calibri"/>
          <w:szCs w:val="22"/>
        </w:rPr>
        <w:t xml:space="preserve"> with the weapons at hand. </w:t>
      </w:r>
      <w:r w:rsidRPr="00045EBF">
        <w:rPr>
          <w:rStyle w:val="underline"/>
          <w:rFonts w:ascii="Calibri" w:hAnsi="Calibri"/>
          <w:sz w:val="22"/>
          <w:szCs w:val="22"/>
        </w:rPr>
        <w:t>Unless</w:t>
      </w:r>
      <w:r w:rsidRPr="00045EBF">
        <w:rPr>
          <w:rFonts w:ascii="Calibri" w:hAnsi="Calibri"/>
          <w:szCs w:val="22"/>
        </w:rPr>
        <w:t xml:space="preserve"> nuclear </w:t>
      </w:r>
      <w:r w:rsidRPr="00045EBF">
        <w:rPr>
          <w:rStyle w:val="underline"/>
          <w:rFonts w:ascii="Calibri" w:hAnsi="Calibri"/>
          <w:sz w:val="22"/>
          <w:szCs w:val="22"/>
        </w:rPr>
        <w:t>proliferation is stopped, we are headed towards a world that will mirror the American</w:t>
      </w:r>
      <w:r w:rsidRPr="00045EBF">
        <w:rPr>
          <w:rFonts w:ascii="Calibri" w:hAnsi="Calibri"/>
          <w:szCs w:val="22"/>
        </w:rPr>
        <w:t xml:space="preserve"> Wild </w:t>
      </w:r>
      <w:r w:rsidRPr="00045EBF">
        <w:rPr>
          <w:rStyle w:val="underline"/>
          <w:rFonts w:ascii="Calibri" w:hAnsi="Calibri"/>
          <w:sz w:val="22"/>
          <w:szCs w:val="22"/>
        </w:rPr>
        <w:t>West</w:t>
      </w:r>
      <w:r w:rsidRPr="00045EBF">
        <w:rPr>
          <w:rFonts w:ascii="Calibri" w:hAnsi="Calibri"/>
          <w:szCs w:val="22"/>
        </w:rPr>
        <w:t xml:space="preserve"> of the late 1800s. </w:t>
      </w:r>
      <w:r w:rsidRPr="00045EBF">
        <w:rPr>
          <w:rStyle w:val="underline"/>
          <w:rFonts w:ascii="Calibri" w:hAnsi="Calibri"/>
          <w:sz w:val="22"/>
          <w:szCs w:val="22"/>
        </w:rPr>
        <w:t>With most, if not all, nations wearing nuclear “six shooters</w:t>
      </w:r>
      <w:r w:rsidRPr="00045EBF">
        <w:rPr>
          <w:rFonts w:ascii="Calibri" w:hAnsi="Calibri"/>
          <w:szCs w:val="22"/>
        </w:rPr>
        <w:t xml:space="preserve">” on their hips, the world may even be a more polite place than it is today, but every once in a while </w:t>
      </w:r>
      <w:r w:rsidRPr="00045EBF">
        <w:rPr>
          <w:rStyle w:val="underline"/>
          <w:rFonts w:ascii="Calibri" w:hAnsi="Calibri"/>
          <w:sz w:val="22"/>
          <w:szCs w:val="22"/>
        </w:rPr>
        <w:t>we will all gather together on a hill to bury the bodies of dead cities or even whole nations.</w:t>
      </w:r>
    </w:p>
    <w:p w14:paraId="0221BFAA" w14:textId="77777777" w:rsidR="00DA5DDB" w:rsidRPr="00DA5DDB" w:rsidRDefault="00DA5DDB" w:rsidP="00DA5DDB"/>
    <w:p w14:paraId="07E29510" w14:textId="77777777" w:rsidR="00304688" w:rsidRPr="00B65F39" w:rsidRDefault="00304688" w:rsidP="00304688">
      <w:pPr>
        <w:pStyle w:val="Heading3"/>
      </w:pPr>
      <w:proofErr w:type="gramStart"/>
      <w:r w:rsidRPr="00B65F39">
        <w:lastRenderedPageBreak/>
        <w:t>at</w:t>
      </w:r>
      <w:proofErr w:type="gramEnd"/>
      <w:r w:rsidRPr="00B65F39">
        <w:t xml:space="preserve"> “iraq proves this is stupid”</w:t>
      </w:r>
    </w:p>
    <w:p w14:paraId="1A7D4874" w14:textId="77777777" w:rsidR="00304688" w:rsidRPr="00B65F39" w:rsidRDefault="00304688" w:rsidP="00304688"/>
    <w:p w14:paraId="5351421C" w14:textId="77777777" w:rsidR="00304688" w:rsidRPr="00B65F39" w:rsidRDefault="00304688" w:rsidP="00304688">
      <w:pPr>
        <w:pStyle w:val="Heading4"/>
      </w:pPr>
      <w:r w:rsidRPr="00B65F39">
        <w:t xml:space="preserve">Iraq proves bad policy not bad </w:t>
      </w:r>
      <w:proofErr w:type="gramStart"/>
      <w:r w:rsidRPr="00B65F39">
        <w:t>intel</w:t>
      </w:r>
      <w:proofErr w:type="gramEnd"/>
    </w:p>
    <w:p w14:paraId="6F62204F" w14:textId="77777777" w:rsidR="00304688" w:rsidRPr="00B65F39" w:rsidRDefault="00304688" w:rsidP="00304688">
      <w:pPr>
        <w:pStyle w:val="Citation"/>
      </w:pPr>
      <w:r w:rsidRPr="00B65F39">
        <w:t>Pillar 9</w:t>
      </w:r>
    </w:p>
    <w:p w14:paraId="227E655F" w14:textId="77777777" w:rsidR="00304688" w:rsidRPr="00B65F39" w:rsidRDefault="00304688" w:rsidP="00304688">
      <w:r w:rsidRPr="00B65F39">
        <w:t>Preventing Catastrophe: The Use and Misuse of Intelligence in Efforts to Halt the Proliferation of Weapons of Mass Destruction (Stanford Security Studies)</w:t>
      </w:r>
    </w:p>
    <w:p w14:paraId="6603ABED" w14:textId="77777777" w:rsidR="00304688" w:rsidRPr="00B65F39" w:rsidRDefault="00304688" w:rsidP="00304688">
      <w:r w:rsidRPr="00B65F39">
        <w:t>Paul R. Pillar is an academic and 28-year veteran of the Central Intelligence Agency (CIA), serving from 1977 to 2005</w:t>
      </w:r>
      <w:proofErr w:type="gramStart"/>
      <w:r w:rsidRPr="00B65F39">
        <w:t>.[</w:t>
      </w:r>
      <w:proofErr w:type="gramEnd"/>
      <w:r w:rsidRPr="00B65F39">
        <w:t>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2012.[1] He is a contributor to The National Interest.[1][3]</w:t>
      </w:r>
    </w:p>
    <w:p w14:paraId="35E788B4" w14:textId="77777777" w:rsidR="00304688" w:rsidRPr="00B65F39" w:rsidRDefault="00304688" w:rsidP="00304688"/>
    <w:p w14:paraId="0E74208F" w14:textId="77777777" w:rsidR="00304688" w:rsidRPr="00B65F39" w:rsidRDefault="00304688" w:rsidP="00304688">
      <w:r w:rsidRPr="00B65F39">
        <w:rPr>
          <w:rStyle w:val="StyleUnderline"/>
        </w:rPr>
        <w:t>The unhappy experience of</w:t>
      </w:r>
      <w:r w:rsidRPr="00B65F39">
        <w:t xml:space="preserve"> the George W. Bush administration’s war against </w:t>
      </w:r>
      <w:r w:rsidRPr="00B65F39">
        <w:rPr>
          <w:rStyle w:val="StyleUnderline"/>
        </w:rPr>
        <w:t xml:space="preserve">Iraq </w:t>
      </w:r>
      <w:r w:rsidRPr="00B65F39">
        <w:t xml:space="preserve">and how the issue of weapons of mass destruction played into the administration’s campaign to win support for the war unfortunately has </w:t>
      </w:r>
      <w:r w:rsidRPr="00B65F39">
        <w:rPr>
          <w:rStyle w:val="StyleUnderline"/>
        </w:rPr>
        <w:t>clouded these issues.</w:t>
      </w:r>
      <w:r w:rsidRPr="00B65F39">
        <w:t xml:space="preserve"> As confirmed by my own experience in leading other work on Iraq by the Intelligence Community during this period, the ideal—and widely assumed—model of intelligence playing directly into the making of policy often diverges greatly from the reality </w:t>
      </w:r>
      <w:r w:rsidRPr="00B65F39">
        <w:rPr>
          <w:rStyle w:val="StyleUnderline"/>
        </w:rPr>
        <w:t>In the case of Iraq, weapons of mass destruction had much more to do with selling than with motivating the US decision to launch the war</w:t>
      </w:r>
      <w:r w:rsidRPr="00B65F39">
        <w:t xml:space="preserve">. </w:t>
      </w:r>
      <w:r w:rsidRPr="00B65F39">
        <w:rPr>
          <w:rStyle w:val="StyleUnderline"/>
        </w:rPr>
        <w:t>Subsequent recriminations</w:t>
      </w:r>
      <w:r w:rsidRPr="00B65F39">
        <w:t xml:space="preserve"> over the war have further obscured the issues and too often </w:t>
      </w:r>
      <w:r w:rsidRPr="00B65F39">
        <w:rPr>
          <w:rStyle w:val="StyleUnderline"/>
        </w:rPr>
        <w:t>politicized the retrospective assessment of what intelligence did or did not do</w:t>
      </w:r>
      <w:r w:rsidRPr="00B65F39">
        <w:t>. In other cases, policies genuinely concerned with nonproliferation are driven largely by factors other than intelligence. This is neither surprising nor inappropriate, particularly because nonproliferation sometimes conflicts with other foreign policy objectives—a conflict that became apparent in controversy over a US-Indian nuclear cooperation agreement that after much delay became ready for signature in 2008. The statesman must weigh all national interests at stake, and not act solely in response to what intelligence may say about a particular weapon program.</w:t>
      </w:r>
    </w:p>
    <w:p w14:paraId="1811C626" w14:textId="77777777" w:rsidR="00304688" w:rsidRPr="00B65F39" w:rsidRDefault="00304688" w:rsidP="00304688"/>
    <w:p w14:paraId="7CEB5C1E" w14:textId="77777777" w:rsidR="00304688" w:rsidRPr="00B65F39" w:rsidRDefault="00304688" w:rsidP="00304688">
      <w:pPr>
        <w:pStyle w:val="Heading4"/>
      </w:pPr>
      <w:r w:rsidRPr="00B65F39">
        <w:t xml:space="preserve">Iraq is misleading – </w:t>
      </w:r>
      <w:proofErr w:type="gramStart"/>
      <w:r w:rsidRPr="00B65F39">
        <w:t>intel</w:t>
      </w:r>
      <w:proofErr w:type="gramEnd"/>
      <w:r w:rsidRPr="00B65F39">
        <w:t xml:space="preserve"> if great as long as resources aren’t diverted</w:t>
      </w:r>
    </w:p>
    <w:p w14:paraId="6C39F391" w14:textId="77777777" w:rsidR="00304688" w:rsidRPr="00B65F39" w:rsidRDefault="00304688" w:rsidP="00304688">
      <w:pPr>
        <w:pStyle w:val="Citation"/>
      </w:pPr>
      <w:r w:rsidRPr="00B65F39">
        <w:t>Hansen and Graham 9</w:t>
      </w:r>
    </w:p>
    <w:p w14:paraId="0641E782" w14:textId="77777777" w:rsidR="00304688" w:rsidRPr="00B65F39" w:rsidRDefault="00304688" w:rsidP="00304688">
      <w:r w:rsidRPr="00B65F39">
        <w:t>Preventing Catastrophe: The Use and Misuse of Intelligence in Efforts to Halt the Proliferation of Weapons of Mass Destruction (Stanford Security Studies)</w:t>
      </w:r>
    </w:p>
    <w:p w14:paraId="295B1402" w14:textId="77777777" w:rsidR="00304688" w:rsidRPr="00B65F39" w:rsidRDefault="00304688" w:rsidP="00304688">
      <w:r w:rsidRPr="00B65F39">
        <w:t xml:space="preserve">Ambassador Thomas Graham Jr. is one of the world's leading experts in nuclear non-proliferation. He is a senior U.S. diplomat involved in the negotiation of every single international arms control and non-proliferation agreement from 1970 to 1997. This includes the Strategic Arms Limitation Talks (SALT Treaties), the Strategic Arms Reduction Treaties (START Treaties), the Anti-ballistic missile (ABM) Treaty, Intermediate-Range Nuclear Forces Treaty (INF) Treaty, Treaty on the Non-Proliferation of Nuclear Weapons Treaty (NPT), Treaty on Conventional Armed Forces in Europe (CFE) Treaty and Comprehensive Nuclear-Test-Ban Treaty (CTBT). In 1993, Ambassador Graham served as Acting Director of the Arms Control and Disarmament Agency (ACDA) from January to </w:t>
      </w:r>
      <w:proofErr w:type="gramStart"/>
      <w:r w:rsidRPr="00B65F39">
        <w:t>November,</w:t>
      </w:r>
      <w:proofErr w:type="gramEnd"/>
      <w:r w:rsidRPr="00B65F39">
        <w:t xml:space="preserve"> 1993 and Acting Deputy Director from November, 1993 to July, 1994. From 1994 through 1997, he was president Bill Clinton's special representative for Arms Control, Non-Proliferation, and Disarmament. Graham successfully led the U.S. government efforts to achieve the permanent extension of the NPT in 1995. Graham also served for 15 years as the general counsel of ACDA. Throughout his career, Thomas Graham has worked with six U.S. Presidents including Presidents Richard Nixon, Gerald Ford</w:t>
      </w:r>
      <w:proofErr w:type="gramStart"/>
      <w:r w:rsidRPr="00B65F39">
        <w:t>,Jimmy</w:t>
      </w:r>
      <w:proofErr w:type="gramEnd"/>
      <w:r w:rsidRPr="00B65F39">
        <w:t xml:space="preserve"> Carter, Ronald Reagan, George H. W. Bush, and Bill Clinton. [Book 1] Ambassador Graham worked on the negotiation of the Chemical Weapons Convention and the Biological Weapons Convention and managed the Senate approval of the ratification of the Geneva Protocol banning the use of chemical and biological weapons in war, as well as the Biological Weapons Convention. [Web 1][Book </w:t>
      </w:r>
      <w:proofErr w:type="gramStart"/>
      <w:r w:rsidRPr="00B65F39">
        <w:t>2]bOver</w:t>
      </w:r>
      <w:proofErr w:type="gramEnd"/>
      <w:r w:rsidRPr="00B65F39">
        <w:t xml:space="preserve"> the past six years, </w:t>
      </w:r>
      <w:r w:rsidRPr="00B65F39">
        <w:rPr>
          <w:rStyle w:val="StyleUnderline"/>
        </w:rPr>
        <w:t>the public has been bombarded with articles about the failure of the US Intelligence Community, particularly the Central Intelligence Agency</w:t>
      </w:r>
      <w:r w:rsidRPr="00B65F39">
        <w:t xml:space="preserve">, to assess accurately the status of Saddam Hussein’s nuclear, chemical, and biological weapon programs. Some of this criticism is </w:t>
      </w:r>
      <w:r w:rsidRPr="00B65F39">
        <w:lastRenderedPageBreak/>
        <w:t xml:space="preserve">justified. (For an explanation of how this failure in Iraq came about, see Chapter 5.) </w:t>
      </w:r>
      <w:r w:rsidRPr="00B65F39">
        <w:rPr>
          <w:rStyle w:val="StyleUnderline"/>
        </w:rPr>
        <w:t>Overall,</w:t>
      </w:r>
      <w:r w:rsidRPr="00B65F39">
        <w:t xml:space="preserve"> however, </w:t>
      </w:r>
      <w:r w:rsidRPr="00B65F39">
        <w:rPr>
          <w:rStyle w:val="StyleUnderline"/>
        </w:rPr>
        <w:t>the performance of the US Intelligence Community</w:t>
      </w:r>
      <w:r w:rsidRPr="00B65F39">
        <w:t xml:space="preserve"> over the decades </w:t>
      </w:r>
      <w:r w:rsidRPr="00B65F39">
        <w:rPr>
          <w:rStyle w:val="StyleUnderline"/>
        </w:rPr>
        <w:t>has been on target</w:t>
      </w:r>
      <w:r w:rsidRPr="00B65F39">
        <w:t xml:space="preserve"> more often than not </w:t>
      </w:r>
      <w:r w:rsidRPr="00B65F39">
        <w:rPr>
          <w:rStyle w:val="StyleUnderline"/>
        </w:rPr>
        <w:t xml:space="preserve">in assessing </w:t>
      </w:r>
      <w:r w:rsidRPr="00B65F39">
        <w:t xml:space="preserve">the status of </w:t>
      </w:r>
      <w:r w:rsidRPr="00B65F39">
        <w:rPr>
          <w:rStyle w:val="StyleUnderline"/>
        </w:rPr>
        <w:t>clandestine nuclear weapon</w:t>
      </w:r>
      <w:r w:rsidRPr="00B65F39">
        <w:t xml:space="preserve"> programs in individual countries. The effort against nuclear proliferation has always had the highest priority, although special attention has been paid to some countries’ efforts to develop clandestine chemical or biological weapons programs. </w:t>
      </w:r>
    </w:p>
    <w:p w14:paraId="261B69E5" w14:textId="77777777" w:rsidR="00304688" w:rsidRPr="00B65F39" w:rsidRDefault="00304688" w:rsidP="00304688"/>
    <w:p w14:paraId="04BA2F84" w14:textId="77777777" w:rsidR="00304688" w:rsidRPr="00B65F39" w:rsidRDefault="00304688" w:rsidP="00304688">
      <w:pPr>
        <w:pStyle w:val="Heading3"/>
      </w:pPr>
      <w:proofErr w:type="gramStart"/>
      <w:r w:rsidRPr="00B65F39">
        <w:lastRenderedPageBreak/>
        <w:t>int</w:t>
      </w:r>
      <w:proofErr w:type="gramEnd"/>
      <w:r w:rsidRPr="00B65F39">
        <w:t xml:space="preserve"> l: signit key</w:t>
      </w:r>
    </w:p>
    <w:p w14:paraId="75BD8CB4" w14:textId="77777777" w:rsidR="00304688" w:rsidRPr="00B65F39" w:rsidRDefault="00304688" w:rsidP="00304688"/>
    <w:p w14:paraId="03CBC69C" w14:textId="77777777" w:rsidR="00304688" w:rsidRPr="00B65F39" w:rsidRDefault="00304688" w:rsidP="00304688">
      <w:pPr>
        <w:pStyle w:val="Heading4"/>
      </w:pPr>
      <w:r w:rsidRPr="00B65F39">
        <w:t>Signal intelligence key to counterterror</w:t>
      </w:r>
    </w:p>
    <w:p w14:paraId="3B8F13D5" w14:textId="77777777" w:rsidR="00304688" w:rsidRPr="00B65F39" w:rsidRDefault="00304688" w:rsidP="00304688">
      <w:pPr>
        <w:pStyle w:val="Citation"/>
      </w:pPr>
      <w:r w:rsidRPr="00B65F39">
        <w:t>Byman 13</w:t>
      </w:r>
    </w:p>
    <w:p w14:paraId="7AF89EF4" w14:textId="77777777" w:rsidR="00304688" w:rsidRPr="00B65F39" w:rsidRDefault="00304688" w:rsidP="00304688">
      <w:r w:rsidRPr="00B65F39">
        <w:t>Daniel Byman is a professor in the Security Studies Program in the School of Foreign Service at Georgetown University and a senior fellow at the Saban Center at Brookings.</w:t>
      </w:r>
    </w:p>
    <w:p w14:paraId="2EF6E8E8" w14:textId="77777777" w:rsidR="00304688" w:rsidRPr="00B65F39" w:rsidRDefault="00304688" w:rsidP="00304688">
      <w:r w:rsidRPr="00B65F39">
        <w:t>Article:  The Intelligence War on Terrorism Author:  Byman, Daniel Journal:  Intelligence and national security ISSN:  0268-</w:t>
      </w:r>
      <w:proofErr w:type="gramStart"/>
      <w:r w:rsidRPr="00B65F39">
        <w:t>4527  Date</w:t>
      </w:r>
      <w:proofErr w:type="gramEnd"/>
      <w:r w:rsidRPr="00B65F39">
        <w:t>:  12/2013 Page:  1 - 27 DOI:  10.1080/02684527.2013.851876</w:t>
      </w:r>
    </w:p>
    <w:p w14:paraId="5151E645" w14:textId="77777777" w:rsidR="00304688" w:rsidRPr="00B65F39" w:rsidRDefault="00304688" w:rsidP="00304688"/>
    <w:p w14:paraId="4DFBC4AD" w14:textId="77777777" w:rsidR="00304688" w:rsidRPr="00B65F39" w:rsidRDefault="00304688" w:rsidP="00304688">
      <w:r w:rsidRPr="00B65F39">
        <w:rPr>
          <w:rStyle w:val="StyleUnderline"/>
        </w:rPr>
        <w:t>The Vital Role of SIGINT</w:t>
      </w:r>
      <w:r w:rsidRPr="00B65F39">
        <w:t xml:space="preserve"> The need for HUMINT for successful counterterrorism is widely recognized, even if the diversity of its forms is not. </w:t>
      </w:r>
      <w:r w:rsidRPr="00B65F39">
        <w:rPr>
          <w:rStyle w:val="StyleUnderline"/>
        </w:rPr>
        <w:t>Signals intelligence,</w:t>
      </w:r>
      <w:r w:rsidRPr="00B65F39">
        <w:t xml:space="preserve"> however, is often ignored or neglected, but it </w:t>
      </w:r>
      <w:r w:rsidRPr="00B65F39">
        <w:rPr>
          <w:rStyle w:val="StyleUnderline"/>
        </w:rPr>
        <w:t>represents particularly important component of counterterrorism</w:t>
      </w:r>
      <w:r w:rsidRPr="00B65F39">
        <w:t xml:space="preserve">. 36 </w:t>
      </w:r>
      <w:r w:rsidRPr="00B65F39">
        <w:rPr>
          <w:rStyle w:val="StyleUnderline"/>
        </w:rPr>
        <w:t>SIGINT has always played a key role in counterterrorism:</w:t>
      </w:r>
      <w:r w:rsidRPr="00B65F39">
        <w:t xml:space="preserve"> in 1987, for example, SIGINTenabled the United States to identify Iran’s role in kidnapping an American journalist in Lebanon, and in 1992 SIGINT implicated Hizballah and Iran in the bombing of the Israeli embassy in Buenos Aires. Against Al Qaeda, SIGINT helped US intelligence determine Bin Ladin’s responsibility for the 1998 bombings of two US embassies in Africa that killed 224 people. 37 Beyond determining responsibility for actions that have already occurred, </w:t>
      </w:r>
      <w:r w:rsidRPr="00B65F39">
        <w:rPr>
          <w:rStyle w:val="StyleUnderline"/>
        </w:rPr>
        <w:t>SIGINT can provide information on attacks that are being planned, terrorist travel, and other vital operational information</w:t>
      </w:r>
      <w:r w:rsidRPr="00B65F39">
        <w:t xml:space="preserve"> </w:t>
      </w:r>
      <w:r w:rsidRPr="00B65F39">
        <w:rPr>
          <w:rStyle w:val="StyleUnderline"/>
        </w:rPr>
        <w:t>that allows</w:t>
      </w:r>
      <w:r w:rsidRPr="00B65F39">
        <w:t xml:space="preserve"> for the </w:t>
      </w:r>
      <w:r w:rsidRPr="00B65F39">
        <w:rPr>
          <w:rStyle w:val="StyleUnderline"/>
        </w:rPr>
        <w:t>disruption of attacks before they happen</w:t>
      </w:r>
      <w:r w:rsidRPr="00B65F39">
        <w:t xml:space="preserve">. SIGINTwould play a vital role in the arrest of suspected terrorists operating in Germany with support from Pakistan. 38 Press reporting indicates SIGINT was vital for disrupting Al Qaeda’s mos significant plot after 9/11: its plan to bomb seven transatlantic commercial flights from London America. </w:t>
      </w:r>
      <w:proofErr w:type="gramStart"/>
      <w:r w:rsidRPr="00B65F39">
        <w:t>SIGINTwas particularly important in tracking down the mastermind of 9/11, Khaled Sheikh Mohammad.</w:t>
      </w:r>
      <w:proofErr w:type="gramEnd"/>
      <w:r w:rsidRPr="00B65F39">
        <w:t xml:space="preserve"> 39 SIGINT on a well-placed individual can help disrupt a much broader network. If a terrorist operational leader in Pakistan calls or emails cell leaders in, say, Yemen, Iraq, and France to coordinate an attack, the identity of operatives in all of those countries may be revealed. Najibullah Zazi, an Afghan immigrant convicted of planning attacks in New York in 2009, was initially discovered when he sent an email from Colorado to terrorists in Pakistan who were being monitored. 40 As the use of drones to kill Al Qaeda members grew in importance, so too has the role of SIGINT. Although the drones can offer a picture of local activities, supplementing this information with SIGINT is vital. According to terrorism expert Peter Bergen, who cites intelligence officials, changes in the way that an Al Qaeda courier and his brother, both linked to Bin Ladin, communicated on his cell phone ‘suddenly opened up the possibility of the “geolocation” of both their phones’. Bergen goes on to report that a mix of SIGINT and HUMINT then allowed US intelligence to track the courier to Pakistan and then Bin Ladin’s base in Abbottabad. 41 SIGINT can confirm that the individuals in the drone’s sights are the right ones or, conversely, guide a drone to the accurate location for an attack. </w:t>
      </w:r>
      <w:r w:rsidRPr="00B65F39">
        <w:rPr>
          <w:rStyle w:val="StyleUnderline"/>
        </w:rPr>
        <w:t>Tracking terrorist financing,</w:t>
      </w:r>
      <w:r w:rsidRPr="00B65F39">
        <w:t xml:space="preserve"> </w:t>
      </w:r>
      <w:proofErr w:type="gramStart"/>
      <w:r w:rsidRPr="00B65F39">
        <w:t>which</w:t>
      </w:r>
      <w:proofErr w:type="gramEnd"/>
      <w:r w:rsidRPr="00B65F39">
        <w:t xml:space="preserve"> after 9/11 became an important instrument of US counterterrorism, also </w:t>
      </w:r>
      <w:r w:rsidRPr="00B65F39">
        <w:rPr>
          <w:rStyle w:val="StyleUnderline"/>
        </w:rPr>
        <w:t>is facilitated by SIGINT</w:t>
      </w:r>
      <w:r w:rsidRPr="00B65F39">
        <w:t xml:space="preserve">. 42 SIGINT can help determine volumes of financial support and the identity of supporters, thus </w:t>
      </w:r>
      <w:r w:rsidRPr="00B65F39">
        <w:rPr>
          <w:rStyle w:val="StyleUnderline"/>
        </w:rPr>
        <w:t>enabling financial countermeasures.</w:t>
      </w:r>
      <w:r w:rsidRPr="00B65F39">
        <w:t xml:space="preserve"> Monitoring of a key global banking database led to the mastermind of the 2002 Bali nightclub bombings. 43 </w:t>
      </w:r>
      <w:r w:rsidRPr="00B65F39">
        <w:rPr>
          <w:rStyle w:val="StyleUnderline"/>
        </w:rPr>
        <w:t>SIGINT often provides reach where HUMINT cannot</w:t>
      </w:r>
      <w:r w:rsidRPr="00B65F39">
        <w:t>: getting a spy to tribal parts of Pakistan, for example, is exceptionally difficult, but SIGINT is able to reach there. Not surprisingly, when interrogation information and DocEx were deficient before 9/11, reports claimed that SIGINTwas far more important to counterterrorism than HUMINT. 44</w:t>
      </w:r>
    </w:p>
    <w:p w14:paraId="4EB4F1FF" w14:textId="77777777" w:rsidR="00304688" w:rsidRPr="00B65F39" w:rsidRDefault="00304688" w:rsidP="009C5DF4"/>
    <w:p w14:paraId="0EB4929D" w14:textId="77777777" w:rsidR="009C5DF4" w:rsidRPr="00B65F39" w:rsidRDefault="009C5DF4" w:rsidP="00304688">
      <w:pPr>
        <w:pStyle w:val="Heading3"/>
      </w:pPr>
      <w:r w:rsidRPr="00B65F39">
        <w:lastRenderedPageBreak/>
        <w:t xml:space="preserve">Intel key to stop CBW </w:t>
      </w:r>
    </w:p>
    <w:p w14:paraId="406955BF" w14:textId="77777777" w:rsidR="009C5DF4" w:rsidRPr="00B65F39" w:rsidRDefault="009C5DF4" w:rsidP="009C5DF4"/>
    <w:p w14:paraId="240B4985" w14:textId="77777777" w:rsidR="009C5DF4" w:rsidRPr="00B65F39" w:rsidRDefault="009C5DF4" w:rsidP="009C5DF4">
      <w:pPr>
        <w:pStyle w:val="Heading4"/>
      </w:pPr>
      <w:r w:rsidRPr="00B65F39">
        <w:t>Intelligence failures result in asymmetric CBW use</w:t>
      </w:r>
    </w:p>
    <w:p w14:paraId="60103195" w14:textId="77777777" w:rsidR="009C5DF4" w:rsidRPr="00B65F39" w:rsidRDefault="009C5DF4" w:rsidP="009C5DF4">
      <w:r w:rsidRPr="00B65F39">
        <w:rPr>
          <w:rStyle w:val="Style13ptBold"/>
        </w:rPr>
        <w:t>Treverton 01</w:t>
      </w:r>
      <w:r w:rsidRPr="00B65F39">
        <w:t xml:space="preserve"> – (2001, Gregory,</w:t>
      </w:r>
      <w:r w:rsidRPr="00B65F39">
        <w:rPr>
          <w:rFonts w:cstheme="minorHAnsi"/>
        </w:rPr>
        <w:t xml:space="preserve"> PhD in economics and politics, Harvard, Director, RAND Center for Global Risk and Security,</w:t>
      </w:r>
      <w:r w:rsidRPr="00B65F39">
        <w:t xml:space="preserve"> “Reshaping national intelligence for an age of information,” p. 37-8)</w:t>
      </w:r>
    </w:p>
    <w:p w14:paraId="684AF8CB" w14:textId="77777777" w:rsidR="009C5DF4" w:rsidRPr="00B65F39" w:rsidRDefault="009C5DF4" w:rsidP="009C5DF4"/>
    <w:p w14:paraId="1F377185" w14:textId="77777777" w:rsidR="009C5DF4" w:rsidRPr="00B65F39" w:rsidRDefault="009C5DF4" w:rsidP="009C5DF4">
      <w:pPr>
        <w:rPr>
          <w:sz w:val="16"/>
        </w:rPr>
      </w:pPr>
      <w:r w:rsidRPr="00B65F39">
        <w:rPr>
          <w:highlight w:val="yellow"/>
          <w:u w:val="single"/>
        </w:rPr>
        <w:t>American</w:t>
      </w:r>
      <w:r w:rsidRPr="00B65F39">
        <w:rPr>
          <w:u w:val="single"/>
        </w:rPr>
        <w:t xml:space="preserve"> military </w:t>
      </w:r>
      <w:r w:rsidRPr="00B65F39">
        <w:rPr>
          <w:highlight w:val="yellow"/>
          <w:u w:val="single"/>
        </w:rPr>
        <w:t>predominance gives rise to a paradox</w:t>
      </w:r>
      <w:r w:rsidRPr="00B65F39">
        <w:rPr>
          <w:sz w:val="16"/>
        </w:rPr>
        <w:t xml:space="preserve">: </w:t>
      </w:r>
      <w:r w:rsidRPr="00B65F39">
        <w:rPr>
          <w:u w:val="single"/>
        </w:rPr>
        <w:t>Because the United States is so</w:t>
      </w:r>
      <w:r w:rsidRPr="00B65F39">
        <w:rPr>
          <w:sz w:val="16"/>
        </w:rPr>
        <w:t xml:space="preserve"> pre</w:t>
      </w:r>
      <w:r w:rsidRPr="00B65F39">
        <w:rPr>
          <w:u w:val="single"/>
        </w:rPr>
        <w:t>dominant</w:t>
      </w:r>
      <w:r w:rsidRPr="00B65F39">
        <w:rPr>
          <w:sz w:val="16"/>
        </w:rPr>
        <w:t xml:space="preserve"> in conventional war, </w:t>
      </w:r>
      <w:r w:rsidRPr="00B65F39">
        <w:rPr>
          <w:u w:val="single"/>
        </w:rPr>
        <w:t>it is not likely to fight</w:t>
      </w:r>
      <w:r w:rsidRPr="00B65F39">
        <w:rPr>
          <w:sz w:val="16"/>
        </w:rPr>
        <w:t xml:space="preserve"> another one. </w:t>
      </w:r>
      <w:r w:rsidRPr="00B65F39">
        <w:rPr>
          <w:u w:val="single"/>
        </w:rPr>
        <w:t>Only a fool, or a desperate man, would repeat</w:t>
      </w:r>
      <w:r w:rsidRPr="00B65F39">
        <w:rPr>
          <w:sz w:val="16"/>
        </w:rPr>
        <w:t xml:space="preserve"> Saddam </w:t>
      </w:r>
      <w:r w:rsidRPr="00B65F39">
        <w:rPr>
          <w:u w:val="single"/>
        </w:rPr>
        <w:t>Hussein’s mistake</w:t>
      </w:r>
      <w:r w:rsidRPr="00B65F39">
        <w:rPr>
          <w:sz w:val="16"/>
        </w:rPr>
        <w:t xml:space="preserve"> by taking on the United States where it is strong. </w:t>
      </w:r>
      <w:r w:rsidRPr="00B65F39">
        <w:rPr>
          <w:b/>
          <w:highlight w:val="yellow"/>
          <w:u w:val="single"/>
        </w:rPr>
        <w:t>Future foes will</w:t>
      </w:r>
      <w:r w:rsidRPr="00B65F39">
        <w:rPr>
          <w:b/>
          <w:u w:val="single"/>
        </w:rPr>
        <w:t xml:space="preserve"> try to </w:t>
      </w:r>
      <w:r w:rsidRPr="00B65F39">
        <w:rPr>
          <w:b/>
          <w:highlight w:val="yellow"/>
          <w:u w:val="single"/>
        </w:rPr>
        <w:t>find where the U</w:t>
      </w:r>
      <w:r w:rsidRPr="00B65F39">
        <w:rPr>
          <w:b/>
          <w:u w:val="single"/>
        </w:rPr>
        <w:t xml:space="preserve">nited </w:t>
      </w:r>
      <w:r w:rsidRPr="00B65F39">
        <w:rPr>
          <w:b/>
          <w:highlight w:val="yellow"/>
          <w:u w:val="single"/>
        </w:rPr>
        <w:t>S</w:t>
      </w:r>
      <w:r w:rsidRPr="00B65F39">
        <w:rPr>
          <w:b/>
          <w:u w:val="single"/>
        </w:rPr>
        <w:t xml:space="preserve">tates </w:t>
      </w:r>
      <w:r w:rsidRPr="00B65F39">
        <w:rPr>
          <w:b/>
          <w:highlight w:val="yellow"/>
          <w:u w:val="single"/>
        </w:rPr>
        <w:t>is weak.</w:t>
      </w:r>
      <w:r w:rsidRPr="00B65F39">
        <w:rPr>
          <w:sz w:val="16"/>
        </w:rPr>
        <w:t xml:space="preserve"> </w:t>
      </w:r>
      <w:r w:rsidRPr="00B65F39">
        <w:rPr>
          <w:highlight w:val="yellow"/>
          <w:u w:val="single"/>
        </w:rPr>
        <w:t>They will</w:t>
      </w:r>
      <w:r w:rsidRPr="00B65F39">
        <w:rPr>
          <w:u w:val="single"/>
        </w:rPr>
        <w:t xml:space="preserve"> not confront American power symmetrically</w:t>
      </w:r>
      <w:r w:rsidRPr="00B65F39">
        <w:rPr>
          <w:sz w:val="16"/>
        </w:rPr>
        <w:t xml:space="preserve">. Rather, </w:t>
      </w:r>
      <w:r w:rsidRPr="00B65F39">
        <w:rPr>
          <w:u w:val="single"/>
        </w:rPr>
        <w:t xml:space="preserve">they will </w:t>
      </w:r>
      <w:r w:rsidRPr="00B65F39">
        <w:rPr>
          <w:highlight w:val="yellow"/>
          <w:u w:val="single"/>
        </w:rPr>
        <w:t>reach for asymmetric strategies</w:t>
      </w:r>
      <w:r w:rsidRPr="00B65F39">
        <w:rPr>
          <w:u w:val="single"/>
        </w:rPr>
        <w:t xml:space="preserve"> and tactics</w:t>
      </w:r>
      <w:r w:rsidRPr="00B65F39">
        <w:rPr>
          <w:sz w:val="16"/>
        </w:rPr>
        <w:t xml:space="preserve">, </w:t>
      </w:r>
      <w:r w:rsidRPr="00B65F39">
        <w:rPr>
          <w:highlight w:val="yellow"/>
          <w:u w:val="single"/>
        </w:rPr>
        <w:t xml:space="preserve">in which </w:t>
      </w:r>
      <w:r w:rsidRPr="00B65F39">
        <w:rPr>
          <w:b/>
          <w:highlight w:val="yellow"/>
          <w:u w:val="single"/>
          <w:bdr w:val="single" w:sz="4" w:space="0" w:color="auto"/>
        </w:rPr>
        <w:t>weapons of mass destruction</w:t>
      </w:r>
      <w:r w:rsidRPr="00B65F39">
        <w:rPr>
          <w:highlight w:val="yellow"/>
          <w:u w:val="single"/>
        </w:rPr>
        <w:t>, especially chemical and biological</w:t>
      </w:r>
      <w:r w:rsidRPr="00B65F39">
        <w:rPr>
          <w:u w:val="single"/>
        </w:rPr>
        <w:t xml:space="preserve"> </w:t>
      </w:r>
      <w:proofErr w:type="gramStart"/>
      <w:r w:rsidRPr="00B65F39">
        <w:rPr>
          <w:u w:val="single"/>
        </w:rPr>
        <w:t>weapons</w:t>
      </w:r>
      <w:r w:rsidRPr="00B65F39">
        <w:rPr>
          <w:sz w:val="16"/>
        </w:rPr>
        <w:t>,</w:t>
      </w:r>
      <w:proofErr w:type="gramEnd"/>
      <w:r w:rsidRPr="00B65F39">
        <w:rPr>
          <w:sz w:val="16"/>
        </w:rPr>
        <w:t xml:space="preserve"> </w:t>
      </w:r>
      <w:r w:rsidRPr="00B65F39">
        <w:rPr>
          <w:highlight w:val="yellow"/>
          <w:u w:val="single"/>
        </w:rPr>
        <w:t>will loom</w:t>
      </w:r>
      <w:r w:rsidRPr="00B65F39">
        <w:rPr>
          <w:sz w:val="16"/>
        </w:rPr>
        <w:t xml:space="preserve"> large. </w:t>
      </w:r>
      <w:r w:rsidRPr="00B65F39">
        <w:rPr>
          <w:u w:val="single"/>
        </w:rPr>
        <w:t>Future regional conflicts will be fought under the shadow of such weapons</w:t>
      </w:r>
      <w:r w:rsidRPr="00B65F39">
        <w:rPr>
          <w:sz w:val="16"/>
        </w:rPr>
        <w:t xml:space="preserve"> and thus must be planned for under that shadow.21 </w:t>
      </w:r>
      <w:r w:rsidRPr="00B65F39">
        <w:rPr>
          <w:u w:val="single"/>
        </w:rPr>
        <w:t>Would-be foes will threaten</w:t>
      </w:r>
      <w:r w:rsidRPr="00B65F39">
        <w:rPr>
          <w:sz w:val="16"/>
        </w:rPr>
        <w:t xml:space="preserve"> to use </w:t>
      </w:r>
      <w:r w:rsidRPr="00B65F39">
        <w:rPr>
          <w:u w:val="single"/>
        </w:rPr>
        <w:t>such weapons</w:t>
      </w:r>
      <w:r w:rsidRPr="00B65F39">
        <w:rPr>
          <w:sz w:val="16"/>
        </w:rPr>
        <w:t xml:space="preserve"> against U.S. forces where they mass, or against the long lines of communication over which the United States must move forces.</w:t>
      </w:r>
    </w:p>
    <w:p w14:paraId="2D0AB2C4" w14:textId="77777777" w:rsidR="009C5DF4" w:rsidRPr="00B65F39" w:rsidRDefault="009C5DF4" w:rsidP="009C5DF4">
      <w:pPr>
        <w:rPr>
          <w:sz w:val="16"/>
        </w:rPr>
      </w:pPr>
      <w:r w:rsidRPr="00B65F39">
        <w:rPr>
          <w:u w:val="single"/>
        </w:rPr>
        <w:t>Foes will also pursue other asymmetric strategie</w:t>
      </w:r>
      <w:r w:rsidRPr="00B65F39">
        <w:rPr>
          <w:sz w:val="16"/>
        </w:rPr>
        <w:t xml:space="preserve">s. </w:t>
      </w:r>
      <w:r w:rsidRPr="00B65F39">
        <w:rPr>
          <w:u w:val="single"/>
        </w:rPr>
        <w:t>Desert Storm was the Cold War</w:t>
      </w:r>
      <w:r w:rsidRPr="00B65F39">
        <w:rPr>
          <w:sz w:val="16"/>
        </w:rPr>
        <w:t xml:space="preserve">’s European war </w:t>
      </w:r>
      <w:r w:rsidRPr="00B65F39">
        <w:rPr>
          <w:u w:val="single"/>
        </w:rPr>
        <w:t>transplanted to Arabia’s sands</w:t>
      </w:r>
      <w:r w:rsidRPr="00B65F39">
        <w:rPr>
          <w:sz w:val="16"/>
        </w:rPr>
        <w:t xml:space="preserve">; it was, on wide-open sand, the tank war for which the United States and NATO had prepared on the north German plain. </w:t>
      </w:r>
      <w:r w:rsidRPr="00B65F39">
        <w:rPr>
          <w:u w:val="single"/>
        </w:rPr>
        <w:t xml:space="preserve">No </w:t>
      </w:r>
      <w:r w:rsidRPr="00B65F39">
        <w:rPr>
          <w:sz w:val="16"/>
        </w:rPr>
        <w:t xml:space="preserve">serious </w:t>
      </w:r>
      <w:r w:rsidRPr="00B65F39">
        <w:rPr>
          <w:u w:val="single"/>
        </w:rPr>
        <w:t>adversary would try that again</w:t>
      </w:r>
      <w:r w:rsidRPr="00B65F39">
        <w:rPr>
          <w:sz w:val="16"/>
        </w:rPr>
        <w:t xml:space="preserve">. Rather, </w:t>
      </w:r>
      <w:r w:rsidRPr="00B65F39">
        <w:rPr>
          <w:u w:val="single"/>
        </w:rPr>
        <w:t>enemies might seek to draw the United States into messy, urban fighting</w:t>
      </w:r>
      <w:r w:rsidRPr="00B65F39">
        <w:rPr>
          <w:sz w:val="16"/>
        </w:rPr>
        <w:t>, where standoff weapons are much harder to bring to bear and the chances of U.S. casualties much greater. Those foes would hope to induce the American body politic to dismiss the conflict as far away and of little consequence.</w:t>
      </w:r>
    </w:p>
    <w:p w14:paraId="0E78CC91" w14:textId="77777777" w:rsidR="009C5DF4" w:rsidRPr="00B65F39" w:rsidRDefault="009C5DF4" w:rsidP="009C5DF4">
      <w:pPr>
        <w:rPr>
          <w:sz w:val="16"/>
        </w:rPr>
      </w:pPr>
      <w:r w:rsidRPr="00B65F39">
        <w:rPr>
          <w:sz w:val="16"/>
        </w:rPr>
        <w:t xml:space="preserve">The American mood at the new century’s beginning continues to prefer self-reliance to coalitions. At the same time, though, there is little inclination to pay the price of unilateral military endeavors in blood or treasure. </w:t>
      </w:r>
      <w:r w:rsidRPr="00B65F39">
        <w:rPr>
          <w:u w:val="single"/>
        </w:rPr>
        <w:t>When the United States sends forces abroad, it looks to others for company</w:t>
      </w:r>
      <w:r w:rsidRPr="00B65F39">
        <w:rPr>
          <w:sz w:val="16"/>
        </w:rPr>
        <w:t xml:space="preserve">, for help, as in former Yugoslavia, or for both help and money, as in Desert Storm. Little by little, defense planning will catch up with the facts of coalition warfare. However, </w:t>
      </w:r>
      <w:r w:rsidRPr="00B65F39">
        <w:rPr>
          <w:highlight w:val="yellow"/>
          <w:u w:val="single"/>
        </w:rPr>
        <w:t>because U.S. reliance on coalition partners will be apparent</w:t>
      </w:r>
      <w:r w:rsidRPr="00B65F39">
        <w:rPr>
          <w:u w:val="single"/>
        </w:rPr>
        <w:t xml:space="preserve"> to would-be foes, those </w:t>
      </w:r>
      <w:r w:rsidRPr="00B65F39">
        <w:rPr>
          <w:highlight w:val="yellow"/>
          <w:u w:val="single"/>
        </w:rPr>
        <w:t>foes will</w:t>
      </w:r>
      <w:r w:rsidRPr="00B65F39">
        <w:rPr>
          <w:u w:val="single"/>
        </w:rPr>
        <w:t xml:space="preserve"> also </w:t>
      </w:r>
      <w:r w:rsidRPr="00B65F39">
        <w:rPr>
          <w:highlight w:val="yellow"/>
          <w:u w:val="single"/>
        </w:rPr>
        <w:t>target</w:t>
      </w:r>
      <w:r w:rsidRPr="00B65F39">
        <w:rPr>
          <w:u w:val="single"/>
        </w:rPr>
        <w:t xml:space="preserve"> the </w:t>
      </w:r>
      <w:r w:rsidRPr="00B65F39">
        <w:rPr>
          <w:highlight w:val="yellow"/>
          <w:u w:val="single"/>
        </w:rPr>
        <w:t>coalitions</w:t>
      </w:r>
      <w:r w:rsidRPr="00B65F39">
        <w:rPr>
          <w:sz w:val="16"/>
        </w:rPr>
        <w:t xml:space="preserve">. </w:t>
      </w:r>
      <w:r w:rsidRPr="00B65F39">
        <w:rPr>
          <w:u w:val="single"/>
        </w:rPr>
        <w:t>They will probe for weak links</w:t>
      </w:r>
      <w:r w:rsidRPr="00B65F39">
        <w:rPr>
          <w:sz w:val="16"/>
        </w:rPr>
        <w:t>, seeking to deny the United States bases and ports of entry for its forces if they can, or they will try to deny the United States the moral high ground, for instance by forcing it to kill many civilians in order to attack military targets.</w:t>
      </w:r>
    </w:p>
    <w:p w14:paraId="4B4C9577" w14:textId="77777777" w:rsidR="009C5DF4" w:rsidRPr="00B65F39" w:rsidRDefault="009C5DF4" w:rsidP="009C5DF4">
      <w:pPr>
        <w:rPr>
          <w:sz w:val="16"/>
        </w:rPr>
      </w:pPr>
      <w:r w:rsidRPr="00B65F39">
        <w:rPr>
          <w:sz w:val="16"/>
        </w:rPr>
        <w:t xml:space="preserve">Or, those </w:t>
      </w:r>
      <w:r w:rsidRPr="00B65F39">
        <w:rPr>
          <w:u w:val="single"/>
        </w:rPr>
        <w:t>foes will pursue several kinds of asymmetric strategies at once.</w:t>
      </w:r>
      <w:r w:rsidRPr="00B65F39">
        <w:rPr>
          <w:sz w:val="16"/>
        </w:rPr>
        <w:t xml:space="preserve"> </w:t>
      </w:r>
      <w:r w:rsidRPr="00B65F39">
        <w:rPr>
          <w:u w:val="single"/>
        </w:rPr>
        <w:t>Not much more than intimations of</w:t>
      </w:r>
      <w:r w:rsidRPr="00B65F39">
        <w:rPr>
          <w:sz w:val="16"/>
        </w:rPr>
        <w:t xml:space="preserve"> a threat to use </w:t>
      </w:r>
      <w:r w:rsidRPr="00B65F39">
        <w:rPr>
          <w:u w:val="single"/>
        </w:rPr>
        <w:t>biological weapons</w:t>
      </w:r>
      <w:r w:rsidRPr="00B65F39">
        <w:rPr>
          <w:sz w:val="16"/>
        </w:rPr>
        <w:t xml:space="preserve"> </w:t>
      </w:r>
      <w:r w:rsidRPr="00B65F39">
        <w:rPr>
          <w:u w:val="single"/>
        </w:rPr>
        <w:t>against Saudi Arabia might be enough to detach it from a U.S.led coalition</w:t>
      </w:r>
      <w:r w:rsidRPr="00B65F39">
        <w:rPr>
          <w:sz w:val="16"/>
        </w:rPr>
        <w:t xml:space="preserve"> in the Gulf. </w:t>
      </w:r>
      <w:r w:rsidRPr="00B65F39">
        <w:rPr>
          <w:u w:val="single"/>
        </w:rPr>
        <w:t>Nor might it take much to detach Japan from a coalition in northeast Asia</w:t>
      </w:r>
      <w:r w:rsidRPr="00B65F39">
        <w:rPr>
          <w:sz w:val="16"/>
        </w:rPr>
        <w:t xml:space="preserve">, especially if the Korean contingency that gave rise to the coalition were ambiguous, perhaps internal disarray in North Korea more than a determined intent to attack the South. </w:t>
      </w:r>
      <w:r w:rsidRPr="00B65F39">
        <w:rPr>
          <w:u w:val="single"/>
        </w:rPr>
        <w:t>If allied governments held firm, their populations might no</w:t>
      </w:r>
      <w:r w:rsidRPr="00B65F39">
        <w:rPr>
          <w:sz w:val="16"/>
        </w:rPr>
        <w:t>t. The United States depends on local laborers to unload ships and planes at ports; it might not take much to induce them to stay home or to flee. In current circumstances, evacuating Americans and other foreign civilians from Korea is already a daunting planning task: Imagine if the evacuation had to be done under the shadow of chemical threats.</w:t>
      </w:r>
    </w:p>
    <w:p w14:paraId="540ED850" w14:textId="77777777" w:rsidR="009C5DF4" w:rsidRPr="00B65F39" w:rsidRDefault="009C5DF4" w:rsidP="009C5DF4">
      <w:pPr>
        <w:rPr>
          <w:sz w:val="16"/>
        </w:rPr>
      </w:pPr>
      <w:r w:rsidRPr="00B65F39">
        <w:rPr>
          <w:highlight w:val="yellow"/>
          <w:u w:val="single"/>
        </w:rPr>
        <w:t>The case for</w:t>
      </w:r>
      <w:r w:rsidRPr="00B65F39">
        <w:rPr>
          <w:u w:val="single"/>
        </w:rPr>
        <w:t xml:space="preserve"> an </w:t>
      </w:r>
      <w:r w:rsidRPr="00B65F39">
        <w:rPr>
          <w:b/>
          <w:highlight w:val="yellow"/>
          <w:u w:val="single"/>
        </w:rPr>
        <w:t>intelligence</w:t>
      </w:r>
      <w:r w:rsidRPr="00B65F39">
        <w:rPr>
          <w:b/>
          <w:u w:val="single"/>
        </w:rPr>
        <w:t xml:space="preserve"> role </w:t>
      </w:r>
      <w:r w:rsidRPr="00B65F39">
        <w:rPr>
          <w:b/>
          <w:highlight w:val="yellow"/>
          <w:u w:val="single"/>
        </w:rPr>
        <w:t>will be strongest</w:t>
      </w:r>
      <w:r w:rsidRPr="00B65F39">
        <w:rPr>
          <w:u w:val="single"/>
        </w:rPr>
        <w:t xml:space="preserve"> </w:t>
      </w:r>
      <w:r w:rsidRPr="00B65F39">
        <w:rPr>
          <w:highlight w:val="yellow"/>
          <w:u w:val="single"/>
        </w:rPr>
        <w:t>for</w:t>
      </w:r>
      <w:r w:rsidRPr="00B65F39">
        <w:rPr>
          <w:u w:val="single"/>
        </w:rPr>
        <w:t xml:space="preserve"> those </w:t>
      </w:r>
      <w:r w:rsidRPr="00B65F39">
        <w:rPr>
          <w:highlight w:val="yellow"/>
          <w:u w:val="single"/>
        </w:rPr>
        <w:t>states that are</w:t>
      </w:r>
      <w:r w:rsidRPr="00B65F39">
        <w:rPr>
          <w:u w:val="single"/>
        </w:rPr>
        <w:t xml:space="preserve"> most </w:t>
      </w:r>
      <w:r w:rsidRPr="00B65F39">
        <w:rPr>
          <w:highlight w:val="yellow"/>
          <w:u w:val="single"/>
        </w:rPr>
        <w:t>secretive and whose</w:t>
      </w:r>
      <w:r w:rsidRPr="00B65F39">
        <w:rPr>
          <w:u w:val="single"/>
        </w:rPr>
        <w:t xml:space="preserve"> future </w:t>
      </w:r>
      <w:r w:rsidRPr="00B65F39">
        <w:rPr>
          <w:highlight w:val="yellow"/>
          <w:u w:val="single"/>
        </w:rPr>
        <w:t>orientation</w:t>
      </w:r>
      <w:r w:rsidRPr="00B65F39">
        <w:rPr>
          <w:u w:val="single"/>
        </w:rPr>
        <w:t xml:space="preserve"> toward the United States i</w:t>
      </w:r>
      <w:r w:rsidRPr="00B65F39">
        <w:rPr>
          <w:highlight w:val="yellow"/>
          <w:u w:val="single"/>
        </w:rPr>
        <w:t>s most in doubt</w:t>
      </w:r>
      <w:r w:rsidRPr="00B65F39">
        <w:rPr>
          <w:sz w:val="16"/>
          <w:highlight w:val="yellow"/>
        </w:rPr>
        <w:t>.</w:t>
      </w:r>
      <w:r w:rsidRPr="00B65F39">
        <w:rPr>
          <w:sz w:val="16"/>
        </w:rPr>
        <w:t xml:space="preserve"> </w:t>
      </w:r>
      <w:r w:rsidRPr="00B65F39">
        <w:rPr>
          <w:highlight w:val="yellow"/>
          <w:u w:val="single"/>
        </w:rPr>
        <w:t>Some</w:t>
      </w:r>
      <w:r w:rsidRPr="00B65F39">
        <w:rPr>
          <w:u w:val="single"/>
        </w:rPr>
        <w:t xml:space="preserve"> of those </w:t>
      </w:r>
      <w:r w:rsidRPr="00B65F39">
        <w:rPr>
          <w:highlight w:val="yellow"/>
          <w:u w:val="single"/>
        </w:rPr>
        <w:t>will be rogues</w:t>
      </w:r>
      <w:r w:rsidRPr="00B65F39">
        <w:rPr>
          <w:sz w:val="16"/>
        </w:rPr>
        <w:t xml:space="preserve">, such as North Korea or Iraq, </w:t>
      </w:r>
      <w:r w:rsidRPr="00B65F39">
        <w:rPr>
          <w:u w:val="single"/>
        </w:rPr>
        <w:t xml:space="preserve">third-rate </w:t>
      </w:r>
      <w:r w:rsidRPr="00B65F39">
        <w:rPr>
          <w:highlight w:val="yellow"/>
          <w:u w:val="single"/>
        </w:rPr>
        <w:t>powers</w:t>
      </w:r>
      <w:r w:rsidRPr="00B65F39">
        <w:rPr>
          <w:sz w:val="16"/>
        </w:rPr>
        <w:t xml:space="preserve"> but secretive ones with the capacity to do the United States and its allies harm. The </w:t>
      </w:r>
      <w:r w:rsidRPr="00B65F39">
        <w:rPr>
          <w:u w:val="single"/>
        </w:rPr>
        <w:t xml:space="preserve">world beyond 2010 will also contain </w:t>
      </w:r>
      <w:r w:rsidRPr="00B65F39">
        <w:rPr>
          <w:highlight w:val="yellow"/>
          <w:u w:val="single"/>
        </w:rPr>
        <w:t>rogue pieces of stronger states</w:t>
      </w:r>
      <w:r w:rsidRPr="00B65F39">
        <w:rPr>
          <w:u w:val="single"/>
        </w:rPr>
        <w:t xml:space="preserve">, </w:t>
      </w:r>
      <w:r w:rsidRPr="00B65F39">
        <w:rPr>
          <w:highlight w:val="yellow"/>
          <w:u w:val="single"/>
        </w:rPr>
        <w:t xml:space="preserve">such as </w:t>
      </w:r>
      <w:r w:rsidRPr="00B65F39">
        <w:rPr>
          <w:b/>
          <w:highlight w:val="yellow"/>
          <w:u w:val="single"/>
        </w:rPr>
        <w:t>India’s nuclear program</w:t>
      </w:r>
      <w:r w:rsidRPr="00B65F39">
        <w:rPr>
          <w:sz w:val="16"/>
        </w:rPr>
        <w:t xml:space="preserve">, </w:t>
      </w:r>
      <w:r w:rsidRPr="00B65F39">
        <w:rPr>
          <w:highlight w:val="yellow"/>
          <w:u w:val="single"/>
        </w:rPr>
        <w:t>or</w:t>
      </w:r>
      <w:r w:rsidRPr="00B65F39">
        <w:rPr>
          <w:u w:val="single"/>
        </w:rPr>
        <w:t xml:space="preserve"> rogue behaviors by states that are not otherwise hostile</w:t>
      </w:r>
      <w:r w:rsidRPr="00B65F39">
        <w:rPr>
          <w:sz w:val="16"/>
        </w:rPr>
        <w:t xml:space="preserve">. </w:t>
      </w:r>
      <w:r w:rsidRPr="00B65F39">
        <w:rPr>
          <w:u w:val="single"/>
        </w:rPr>
        <w:t xml:space="preserve">The key question about </w:t>
      </w:r>
      <w:r w:rsidRPr="00B65F39">
        <w:rPr>
          <w:b/>
          <w:highlight w:val="yellow"/>
          <w:u w:val="single"/>
        </w:rPr>
        <w:t>Russia’s</w:t>
      </w:r>
      <w:r w:rsidRPr="00B65F39">
        <w:rPr>
          <w:b/>
          <w:u w:val="single"/>
        </w:rPr>
        <w:t xml:space="preserve"> rump </w:t>
      </w:r>
      <w:r w:rsidRPr="00B65F39">
        <w:rPr>
          <w:b/>
          <w:highlight w:val="yellow"/>
          <w:u w:val="single"/>
        </w:rPr>
        <w:t>biological weapons program</w:t>
      </w:r>
      <w:r w:rsidRPr="00B65F39">
        <w:rPr>
          <w:sz w:val="16"/>
        </w:rPr>
        <w:t xml:space="preserve">, for instance, </w:t>
      </w:r>
      <w:r w:rsidRPr="00B65F39">
        <w:rPr>
          <w:u w:val="single"/>
        </w:rPr>
        <w:t>was whether it was a rogue piece or a rogue behavior</w:t>
      </w:r>
      <w:r w:rsidRPr="00B65F39">
        <w:rPr>
          <w:sz w:val="16"/>
        </w:rPr>
        <w:t>, the answer turning on how much Moscow’s leaders were willing or able to control that program.</w:t>
      </w:r>
    </w:p>
    <w:p w14:paraId="588D45FC" w14:textId="77777777" w:rsidR="009C5DF4" w:rsidRPr="00B65F39" w:rsidRDefault="009C5DF4" w:rsidP="009C5DF4">
      <w:pPr>
        <w:rPr>
          <w:sz w:val="16"/>
        </w:rPr>
      </w:pPr>
      <w:r w:rsidRPr="00B65F39">
        <w:rPr>
          <w:u w:val="single"/>
        </w:rPr>
        <w:t xml:space="preserve">For these threats, </w:t>
      </w:r>
      <w:r w:rsidRPr="00B65F39">
        <w:rPr>
          <w:highlight w:val="yellow"/>
          <w:u w:val="single"/>
        </w:rPr>
        <w:t>intelligence’s secrets will</w:t>
      </w:r>
      <w:r w:rsidRPr="00B65F39">
        <w:rPr>
          <w:u w:val="single"/>
        </w:rPr>
        <w:t xml:space="preserve"> continue to </w:t>
      </w:r>
      <w:r w:rsidRPr="00B65F39">
        <w:rPr>
          <w:highlight w:val="yellow"/>
          <w:u w:val="single"/>
        </w:rPr>
        <w:t>matter</w:t>
      </w:r>
      <w:r w:rsidRPr="00B65F39">
        <w:rPr>
          <w:sz w:val="16"/>
        </w:rPr>
        <w:t xml:space="preserve">, as </w:t>
      </w:r>
      <w:r w:rsidRPr="00B65F39">
        <w:rPr>
          <w:u w:val="single"/>
        </w:rPr>
        <w:t>will the patient puzzle solving about armies and weapons</w:t>
      </w:r>
      <w:r w:rsidRPr="00B65F39">
        <w:rPr>
          <w:sz w:val="16"/>
        </w:rPr>
        <w:t xml:space="preserve"> that has been the hallmark of intelligence. As the United States approaches an armed conflict, </w:t>
      </w:r>
      <w:r w:rsidRPr="00B65F39">
        <w:rPr>
          <w:u w:val="single"/>
        </w:rPr>
        <w:t>the will and vulnerabilities of possible coalition partners will be critical questions</w:t>
      </w:r>
      <w:r w:rsidRPr="00B65F39">
        <w:rPr>
          <w:sz w:val="16"/>
        </w:rPr>
        <w:t xml:space="preserve"> whose answers will lie mostly, but not entirely, in the domain of information that is available openly.</w:t>
      </w:r>
    </w:p>
    <w:p w14:paraId="3EC2B4FB" w14:textId="77777777" w:rsidR="009C5DF4" w:rsidRPr="00B65F39" w:rsidRDefault="009C5DF4" w:rsidP="009C5DF4">
      <w:pPr>
        <w:rPr>
          <w:sz w:val="16"/>
        </w:rPr>
      </w:pPr>
      <w:r w:rsidRPr="00B65F39">
        <w:rPr>
          <w:u w:val="single"/>
        </w:rPr>
        <w:t>In assessing asymmetric threats</w:t>
      </w:r>
      <w:r w:rsidRPr="00B65F39">
        <w:rPr>
          <w:sz w:val="16"/>
        </w:rPr>
        <w:t xml:space="preserve"> from lesser military powers, </w:t>
      </w:r>
      <w:r w:rsidRPr="00B65F39">
        <w:rPr>
          <w:u w:val="single"/>
        </w:rPr>
        <w:t>the challenge will be to move beyond bean counting</w:t>
      </w:r>
      <w:r w:rsidRPr="00B65F39">
        <w:rPr>
          <w:sz w:val="16"/>
        </w:rPr>
        <w:t xml:space="preserve">. For all the talk of such threats, </w:t>
      </w:r>
      <w:r w:rsidRPr="00B65F39">
        <w:rPr>
          <w:u w:val="single"/>
        </w:rPr>
        <w:t>there has been little serious thinking about</w:t>
      </w:r>
      <w:r w:rsidRPr="00B65F39">
        <w:rPr>
          <w:sz w:val="16"/>
        </w:rPr>
        <w:t xml:space="preserve"> how, for instance, Saddam Hussein might actually use threats of </w:t>
      </w:r>
      <w:r w:rsidRPr="00B65F39">
        <w:rPr>
          <w:u w:val="single"/>
        </w:rPr>
        <w:t>chemical or biological weapons</w:t>
      </w:r>
      <w:r w:rsidRPr="00B65F39">
        <w:rPr>
          <w:sz w:val="16"/>
        </w:rPr>
        <w:t xml:space="preserve">. Much of what passes for analysis has been a simple toting of capabilities, with perhaps some mirror imaging of the sort that plagued U.S. analysis of India’s nuclear program: If we were Saddam, what would we do? A </w:t>
      </w:r>
      <w:r w:rsidRPr="00B65F39">
        <w:rPr>
          <w:u w:val="single"/>
        </w:rPr>
        <w:t>deeper understanding will require getting inside the heads and strategies of would-be foes</w:t>
      </w:r>
      <w:r w:rsidRPr="00B65F39">
        <w:rPr>
          <w:sz w:val="16"/>
        </w:rPr>
        <w:t xml:space="preserve">. For that purpose, insights from open sources, such as military writings, can help, as can what spies might learn about thinking inside militaries or what satellites might pick up about exercises. </w:t>
      </w:r>
      <w:r w:rsidRPr="00B65F39">
        <w:rPr>
          <w:b/>
          <w:highlight w:val="yellow"/>
          <w:u w:val="single"/>
        </w:rPr>
        <w:t>Intelligence can add value by</w:t>
      </w:r>
      <w:r w:rsidRPr="00B65F39">
        <w:rPr>
          <w:b/>
          <w:u w:val="single"/>
        </w:rPr>
        <w:t xml:space="preserve"> “red teaming,” </w:t>
      </w:r>
      <w:r w:rsidRPr="00B65F39">
        <w:rPr>
          <w:b/>
          <w:highlight w:val="yellow"/>
          <w:u w:val="single"/>
        </w:rPr>
        <w:t>simulating</w:t>
      </w:r>
      <w:r w:rsidRPr="00B65F39">
        <w:rPr>
          <w:b/>
          <w:u w:val="single"/>
        </w:rPr>
        <w:t xml:space="preserve"> potential </w:t>
      </w:r>
      <w:r w:rsidRPr="00B65F39">
        <w:rPr>
          <w:b/>
          <w:highlight w:val="yellow"/>
          <w:u w:val="single"/>
        </w:rPr>
        <w:t>foes</w:t>
      </w:r>
      <w:r w:rsidRPr="00B65F39">
        <w:rPr>
          <w:b/>
          <w:u w:val="single"/>
        </w:rPr>
        <w:t xml:space="preserve"> and </w:t>
      </w:r>
      <w:r w:rsidRPr="00B65F39">
        <w:rPr>
          <w:b/>
          <w:highlight w:val="yellow"/>
          <w:u w:val="single"/>
        </w:rPr>
        <w:t>how they</w:t>
      </w:r>
      <w:r w:rsidRPr="00B65F39">
        <w:rPr>
          <w:b/>
          <w:u w:val="single"/>
        </w:rPr>
        <w:t xml:space="preserve"> might </w:t>
      </w:r>
      <w:r w:rsidRPr="00B65F39">
        <w:rPr>
          <w:b/>
          <w:highlight w:val="yellow"/>
          <w:u w:val="single"/>
        </w:rPr>
        <w:t>threaten U.S. interests</w:t>
      </w:r>
      <w:r w:rsidRPr="00B65F39">
        <w:rPr>
          <w:b/>
          <w:u w:val="single"/>
        </w:rPr>
        <w:t xml:space="preserve"> or respond to U.S. moves against them</w:t>
      </w:r>
      <w:r w:rsidRPr="00B65F39">
        <w:rPr>
          <w:sz w:val="16"/>
        </w:rPr>
        <w:t>.</w:t>
      </w:r>
    </w:p>
    <w:p w14:paraId="4EA5D241" w14:textId="77777777" w:rsidR="009C5DF4" w:rsidRPr="00B65F39" w:rsidRDefault="009C5DF4" w:rsidP="009C5DF4">
      <w:pPr>
        <w:rPr>
          <w:sz w:val="16"/>
        </w:rPr>
      </w:pPr>
    </w:p>
    <w:p w14:paraId="4A7FF5FB" w14:textId="77777777" w:rsidR="009C5DF4" w:rsidRPr="00B65F39" w:rsidRDefault="009C5DF4" w:rsidP="009C5DF4">
      <w:pPr>
        <w:pStyle w:val="Heading4"/>
      </w:pPr>
      <w:r w:rsidRPr="00B65F39">
        <w:t>Bioweapons cause extinction</w:t>
      </w:r>
    </w:p>
    <w:p w14:paraId="2A0C8D61" w14:textId="77777777" w:rsidR="009C5DF4" w:rsidRPr="00B65F39" w:rsidRDefault="009C5DF4" w:rsidP="009C5DF4">
      <w:r w:rsidRPr="00B65F39">
        <w:rPr>
          <w:rStyle w:val="Style13ptBold"/>
        </w:rPr>
        <w:t>Baum and Wilson 13</w:t>
      </w:r>
      <w:r w:rsidRPr="00B65F39">
        <w:t xml:space="preserve"> – (6/28, Seth, PhD, Geography, Pennsylvania State University, Executive Director, Global Catastrophic Risk Institute, Research Scientist at the Blue Marble Space Institute of Science, former Visiting Scholar position at the Center for Research on Environmental Decisions at Columbia University, and Grant, JD, Deputy Director, GCRI, “The Ethics of Global Catastrophic Risk from Dual-Use Bioengineering,” Ethics in Biology, Engineering and Medicine, forthcoming, </w:t>
      </w:r>
      <w:hyperlink r:id="rId38" w:history="1">
        <w:r w:rsidRPr="00B65F39">
          <w:rPr>
            <w:rStyle w:val="Hyperlink"/>
          </w:rPr>
          <w:t>http://sethbaum.com/ac/fc_BioengineeringGCR.pdf</w:t>
        </w:r>
      </w:hyperlink>
      <w:r w:rsidRPr="00B65F39">
        <w:t>)</w:t>
      </w:r>
    </w:p>
    <w:p w14:paraId="3E988AFE" w14:textId="77777777" w:rsidR="009C5DF4" w:rsidRPr="00B65F39" w:rsidRDefault="009C5DF4" w:rsidP="009C5DF4">
      <w:pPr>
        <w:rPr>
          <w:sz w:val="16"/>
        </w:rPr>
      </w:pPr>
      <w:r w:rsidRPr="00B65F39">
        <w:rPr>
          <w:sz w:val="16"/>
        </w:rPr>
        <w:t>*GCR = Global Catastrophic Risk</w:t>
      </w:r>
    </w:p>
    <w:p w14:paraId="7D191A6C" w14:textId="77777777" w:rsidR="009C5DF4" w:rsidRPr="00B65F39" w:rsidRDefault="009C5DF4" w:rsidP="009C5DF4"/>
    <w:p w14:paraId="47178D81" w14:textId="77777777" w:rsidR="009C5DF4" w:rsidRPr="00B65F39" w:rsidRDefault="009C5DF4" w:rsidP="009C5DF4">
      <w:pPr>
        <w:rPr>
          <w:sz w:val="16"/>
        </w:rPr>
      </w:pPr>
      <w:r w:rsidRPr="00B65F39">
        <w:rPr>
          <w:sz w:val="16"/>
        </w:rPr>
        <w:t xml:space="preserve">While bioengineering has many benefits, </w:t>
      </w:r>
      <w:r w:rsidRPr="00B65F39">
        <w:rPr>
          <w:highlight w:val="yellow"/>
          <w:u w:val="single"/>
        </w:rPr>
        <w:t>bioengineering can</w:t>
      </w:r>
      <w:r w:rsidRPr="00B65F39">
        <w:rPr>
          <w:sz w:val="16"/>
        </w:rPr>
        <w:t xml:space="preserve"> also </w:t>
      </w:r>
      <w:r w:rsidRPr="00B65F39">
        <w:rPr>
          <w:highlight w:val="yellow"/>
          <w:u w:val="single"/>
        </w:rPr>
        <w:t>increase GCR</w:t>
      </w:r>
      <w:r w:rsidRPr="00B65F39">
        <w:rPr>
          <w:u w:val="single"/>
        </w:rPr>
        <w:t>.</w:t>
      </w:r>
      <w:r w:rsidRPr="00B65F39">
        <w:rPr>
          <w:sz w:val="16"/>
        </w:rPr>
        <w:t xml:space="preserve"> There are two general risks that arise from bioengineering: first, the risk of an accident involving a dangerous bioengineered organism (a biosafety issue), and second,</w:t>
      </w:r>
      <w:r w:rsidRPr="00B65F39">
        <w:rPr>
          <w:u w:val="single"/>
        </w:rPr>
        <w:t xml:space="preserve"> the risk of the purposeful release of a dangerous bioengineered organism</w:t>
      </w:r>
      <w:r w:rsidRPr="00B65F39">
        <w:rPr>
          <w:sz w:val="16"/>
        </w:rPr>
        <w:t xml:space="preserve"> (a bioweapons issue). Biosafety </w:t>
      </w:r>
      <w:r w:rsidRPr="00B65F39">
        <w:rPr>
          <w:u w:val="single"/>
        </w:rPr>
        <w:t>is a major concern across the globe</w:t>
      </w:r>
      <w:r w:rsidRPr="00B65F39">
        <w:rPr>
          <w:sz w:val="16"/>
        </w:rPr>
        <w:t>. Biosafety lapses resulted in the apparent accidental release of Foot and Mouth Disease from a leaky pipe in the UK in 2007 and several instances of SARS infections from laboratories in 2003.32 Meanwhile, scientists are now able to use bioengineering techniques to create incredibly deadly organisms, such as a genetically modified H5N1 virus (bird flu), which scientists engineered to be airborne. The natural H5N1 virus killed an alarming 60 percent of reported infected individuals</w:t>
      </w:r>
      <w:proofErr w:type="gramStart"/>
      <w:r w:rsidRPr="00B65F39">
        <w:rPr>
          <w:sz w:val="16"/>
        </w:rPr>
        <w:t>,33</w:t>
      </w:r>
      <w:proofErr w:type="gramEnd"/>
      <w:r w:rsidRPr="00B65F39">
        <w:rPr>
          <w:sz w:val="16"/>
        </w:rPr>
        <w:t xml:space="preserve"> which is a higher fatality rate than the 1918 influenza pandemic (Spanish flu).34 Although the airborne H5N1 virus never escaped from the lab, its accidental release, or the accidental release of a similarly dangerous virus, could cause a loss of life significant enough to qualify as a global catastrophe by its normal definition.</w:t>
      </w:r>
    </w:p>
    <w:p w14:paraId="6D9C79D5" w14:textId="77777777" w:rsidR="009C5DF4" w:rsidRPr="00B65F39" w:rsidRDefault="009C5DF4" w:rsidP="009C5DF4">
      <w:pPr>
        <w:rPr>
          <w:sz w:val="16"/>
        </w:rPr>
      </w:pPr>
      <w:r w:rsidRPr="00B65F39">
        <w:rPr>
          <w:highlight w:val="yellow"/>
          <w:u w:val="single"/>
        </w:rPr>
        <w:t>Bioweapons are</w:t>
      </w:r>
      <w:r w:rsidRPr="00B65F39">
        <w:rPr>
          <w:sz w:val="16"/>
        </w:rPr>
        <w:t xml:space="preserve"> also </w:t>
      </w:r>
      <w:r w:rsidRPr="00B65F39">
        <w:rPr>
          <w:u w:val="single"/>
        </w:rPr>
        <w:t xml:space="preserve">a growing threat. The technology to create dangerous bioengineered organisms is </w:t>
      </w:r>
      <w:r w:rsidRPr="00B65F39">
        <w:rPr>
          <w:b/>
          <w:highlight w:val="yellow"/>
          <w:u w:val="single"/>
          <w:bdr w:val="single" w:sz="4" w:space="0" w:color="auto"/>
        </w:rPr>
        <w:t>increasingly cheap and accessible</w:t>
      </w:r>
      <w:r w:rsidRPr="00B65F39">
        <w:rPr>
          <w:sz w:val="16"/>
        </w:rPr>
        <w:t xml:space="preserve">. </w:t>
      </w:r>
      <w:r w:rsidRPr="00B65F39">
        <w:rPr>
          <w:highlight w:val="yellow"/>
          <w:u w:val="single"/>
        </w:rPr>
        <w:t>Custom DNA</w:t>
      </w:r>
      <w:r w:rsidRPr="00B65F39">
        <w:rPr>
          <w:u w:val="single"/>
        </w:rPr>
        <w:t xml:space="preserve"> strands </w:t>
      </w:r>
      <w:r w:rsidRPr="00B65F39">
        <w:rPr>
          <w:highlight w:val="yellow"/>
          <w:u w:val="single"/>
        </w:rPr>
        <w:t>are available</w:t>
      </w:r>
      <w:r w:rsidRPr="00B65F39">
        <w:rPr>
          <w:u w:val="single"/>
        </w:rPr>
        <w:t xml:space="preserve"> for shipment online for several thousand dollars, and consumers can even purchase DNA synthesis machines online, which can “print” customized strands of DNA</w:t>
      </w:r>
      <w:r w:rsidRPr="00B65F39">
        <w:rPr>
          <w:sz w:val="16"/>
        </w:rPr>
        <w:t xml:space="preserve">.35 Individuals have also shown a willingness to engage in attacks using biological agents, such as the postal anthrax attacks of 2001, which killed 5 people in the United States. Furthermore, </w:t>
      </w:r>
      <w:r w:rsidRPr="00B65F39">
        <w:rPr>
          <w:highlight w:val="yellow"/>
          <w:u w:val="single"/>
        </w:rPr>
        <w:t>publicly available information on</w:t>
      </w:r>
      <w:r w:rsidRPr="00B65F39">
        <w:rPr>
          <w:u w:val="single"/>
        </w:rPr>
        <w:t xml:space="preserve"> how to bioengineer </w:t>
      </w:r>
      <w:r w:rsidRPr="00B65F39">
        <w:rPr>
          <w:highlight w:val="yellow"/>
          <w:u w:val="single"/>
        </w:rPr>
        <w:t>extremely deadly viruses</w:t>
      </w:r>
      <w:r w:rsidRPr="00B65F39">
        <w:rPr>
          <w:u w:val="single"/>
        </w:rPr>
        <w:t xml:space="preserve"> can be used as an instruction manual for individuals, organizations, or </w:t>
      </w:r>
      <w:r w:rsidRPr="00B65F39">
        <w:rPr>
          <w:highlight w:val="yellow"/>
          <w:u w:val="single"/>
        </w:rPr>
        <w:t>governments</w:t>
      </w:r>
      <w:r w:rsidRPr="00B65F39">
        <w:rPr>
          <w:u w:val="single"/>
        </w:rPr>
        <w:t xml:space="preserve"> to </w:t>
      </w:r>
      <w:r w:rsidRPr="00B65F39">
        <w:rPr>
          <w:highlight w:val="yellow"/>
          <w:u w:val="single"/>
        </w:rPr>
        <w:t>create extremely deadly bioweapons</w:t>
      </w:r>
      <w:r w:rsidRPr="00B65F39">
        <w:rPr>
          <w:sz w:val="16"/>
        </w:rPr>
        <w:t xml:space="preserve">.36 So with bioengineering technologies advancing, bioterrorists or other </w:t>
      </w:r>
      <w:r w:rsidRPr="00B65F39">
        <w:rPr>
          <w:highlight w:val="yellow"/>
          <w:u w:val="single"/>
        </w:rPr>
        <w:t>actors could create a</w:t>
      </w:r>
      <w:r w:rsidRPr="00B65F39">
        <w:rPr>
          <w:u w:val="single"/>
        </w:rPr>
        <w:t xml:space="preserve"> biological </w:t>
      </w:r>
      <w:r w:rsidRPr="00B65F39">
        <w:rPr>
          <w:highlight w:val="yellow"/>
          <w:u w:val="single"/>
        </w:rPr>
        <w:t>weapon</w:t>
      </w:r>
      <w:r w:rsidRPr="00B65F39">
        <w:rPr>
          <w:u w:val="single"/>
        </w:rPr>
        <w:t xml:space="preserve"> that is </w:t>
      </w:r>
      <w:r w:rsidRPr="00B65F39">
        <w:rPr>
          <w:highlight w:val="yellow"/>
          <w:u w:val="single"/>
        </w:rPr>
        <w:t xml:space="preserve">more </w:t>
      </w:r>
      <w:r w:rsidRPr="00B65F39">
        <w:rPr>
          <w:b/>
          <w:highlight w:val="yellow"/>
          <w:u w:val="single"/>
          <w:bdr w:val="single" w:sz="4" w:space="0" w:color="auto"/>
        </w:rPr>
        <w:t>deadly than anything</w:t>
      </w:r>
      <w:r w:rsidRPr="00B65F39">
        <w:rPr>
          <w:b/>
          <w:u w:val="single"/>
          <w:bdr w:val="single" w:sz="4" w:space="0" w:color="auto"/>
        </w:rPr>
        <w:t xml:space="preserve"> existing </w:t>
      </w:r>
      <w:r w:rsidRPr="00B65F39">
        <w:rPr>
          <w:b/>
          <w:highlight w:val="yellow"/>
          <w:u w:val="single"/>
          <w:bdr w:val="single" w:sz="4" w:space="0" w:color="auto"/>
        </w:rPr>
        <w:t>in the natural world</w:t>
      </w:r>
      <w:r w:rsidRPr="00B65F39">
        <w:rPr>
          <w:sz w:val="16"/>
        </w:rPr>
        <w:t>. Therefore, bioweapons that utilize bioengineered organisms pose a GCR.</w:t>
      </w:r>
    </w:p>
    <w:p w14:paraId="26FAD6C4" w14:textId="77777777" w:rsidR="009C5DF4" w:rsidRPr="00B65F39" w:rsidRDefault="009C5DF4" w:rsidP="009C5DF4"/>
    <w:p w14:paraId="000DF6BF" w14:textId="77777777" w:rsidR="009C5DF4" w:rsidRPr="00B65F39" w:rsidRDefault="009C5DF4" w:rsidP="009C5DF4">
      <w:pPr>
        <w:pStyle w:val="Heading4"/>
      </w:pPr>
      <w:r w:rsidRPr="00B65F39">
        <w:t>Chemical weapons use against US troops causes nuclear war.</w:t>
      </w:r>
    </w:p>
    <w:p w14:paraId="32BFB330" w14:textId="77777777" w:rsidR="009C5DF4" w:rsidRPr="00B65F39" w:rsidRDefault="009C5DF4" w:rsidP="009C5DF4">
      <w:pPr>
        <w:rPr>
          <w:b/>
        </w:rPr>
      </w:pPr>
      <w:r w:rsidRPr="00B65F39">
        <w:rPr>
          <w:rStyle w:val="Style13ptBold"/>
        </w:rPr>
        <w:t>Schneider 97</w:t>
      </w:r>
      <w:r w:rsidRPr="00B65F39">
        <w:rPr>
          <w:b/>
        </w:rPr>
        <w:t xml:space="preserve"> </w:t>
      </w:r>
      <w:r w:rsidRPr="00B65F39">
        <w:t>(Barry, Director of the USAF Counterproliferation Center at Air University, Maxwell AFB, Alabama, and an Associate Professor of International Relations in the Department of Future Conflict Studies at the U.S. Air War College</w:t>
      </w:r>
      <w:proofErr w:type="gramStart"/>
      <w:r w:rsidRPr="00B65F39">
        <w:t>.,</w:t>
      </w:r>
      <w:proofErr w:type="gramEnd"/>
      <w:r w:rsidRPr="00B65F39">
        <w:t xml:space="preserve"> Future War and Counterproliferation, 72-73</w:t>
      </w:r>
    </w:p>
    <w:p w14:paraId="7F49FBF2" w14:textId="77777777" w:rsidR="009C5DF4" w:rsidRPr="00B65F39" w:rsidRDefault="009C5DF4" w:rsidP="009C5DF4">
      <w:pPr>
        <w:rPr>
          <w:u w:val="single"/>
        </w:rPr>
      </w:pPr>
      <w:r w:rsidRPr="00B65F39">
        <w:rPr>
          <w:sz w:val="16"/>
        </w:rPr>
        <w:t xml:space="preserve">As a result, today, in the minds of many, the only legitimate use of U.S. nuclear weapons would be in response to a direct nuclear attack on the United States, its forces, its allies, or its vital interests.13 </w:t>
      </w:r>
      <w:r w:rsidRPr="00B65F39">
        <w:rPr>
          <w:highlight w:val="yellow"/>
          <w:u w:val="single"/>
        </w:rPr>
        <w:t>A U.S. nuclear response to</w:t>
      </w:r>
      <w:r w:rsidRPr="00B65F39">
        <w:rPr>
          <w:u w:val="single"/>
        </w:rPr>
        <w:t xml:space="preserve"> much </w:t>
      </w:r>
      <w:r w:rsidRPr="00B65F39">
        <w:rPr>
          <w:highlight w:val="yellow"/>
          <w:u w:val="single"/>
        </w:rPr>
        <w:t>less severe attacks</w:t>
      </w:r>
      <w:r w:rsidRPr="00B65F39">
        <w:rPr>
          <w:u w:val="single"/>
        </w:rPr>
        <w:t xml:space="preserve"> likely </w:t>
      </w:r>
      <w:r w:rsidRPr="00B65F39">
        <w:rPr>
          <w:highlight w:val="yellow"/>
          <w:u w:val="single"/>
        </w:rPr>
        <w:t>would be seen as</w:t>
      </w:r>
      <w:r w:rsidRPr="00B65F39">
        <w:rPr>
          <w:u w:val="single"/>
        </w:rPr>
        <w:t xml:space="preserve"> severely </w:t>
      </w:r>
      <w:r w:rsidRPr="00B65F39">
        <w:rPr>
          <w:highlight w:val="yellow"/>
          <w:u w:val="single"/>
        </w:rPr>
        <w:t>disproportionate</w:t>
      </w:r>
      <w:r w:rsidRPr="00B65F39">
        <w:rPr>
          <w:u w:val="single"/>
        </w:rPr>
        <w:t xml:space="preserve"> to the provocation, even if chemical</w:t>
      </w:r>
      <w:r w:rsidRPr="00B65F39">
        <w:rPr>
          <w:sz w:val="16"/>
        </w:rPr>
        <w:t xml:space="preserve"> or biological </w:t>
      </w:r>
      <w:r w:rsidRPr="00B65F39">
        <w:rPr>
          <w:u w:val="single"/>
        </w:rPr>
        <w:t>attacks were launched.</w:t>
      </w:r>
      <w:r w:rsidRPr="00B65F39">
        <w:rPr>
          <w:sz w:val="16"/>
        </w:rPr>
        <w:t xml:space="preserve"> </w:t>
      </w:r>
      <w:r w:rsidRPr="00B65F39">
        <w:rPr>
          <w:highlight w:val="yellow"/>
          <w:u w:val="single"/>
        </w:rPr>
        <w:t>However, if enemy CBW attacks</w:t>
      </w:r>
      <w:r w:rsidRPr="00B65F39">
        <w:rPr>
          <w:sz w:val="16"/>
        </w:rPr>
        <w:t xml:space="preserve"> were directed against important target~ in the American homeland, or if they </w:t>
      </w:r>
      <w:r w:rsidRPr="00B65F39">
        <w:rPr>
          <w:highlight w:val="yellow"/>
          <w:u w:val="single"/>
        </w:rPr>
        <w:t>caused</w:t>
      </w:r>
      <w:r w:rsidRPr="00B65F39">
        <w:rPr>
          <w:u w:val="single"/>
        </w:rPr>
        <w:t xml:space="preserve"> horrific numbers of </w:t>
      </w:r>
      <w:r w:rsidRPr="00B65F39">
        <w:rPr>
          <w:highlight w:val="yellow"/>
          <w:u w:val="single"/>
        </w:rPr>
        <w:t>U.S. and allied casualties in the field</w:t>
      </w:r>
      <w:r w:rsidRPr="00B65F39">
        <w:rPr>
          <w:u w:val="single"/>
        </w:rPr>
        <w:t xml:space="preserve">, it might well be that </w:t>
      </w:r>
      <w:r w:rsidRPr="00B65F39">
        <w:rPr>
          <w:highlight w:val="yellow"/>
          <w:u w:val="single"/>
        </w:rPr>
        <w:t>U.S. public</w:t>
      </w:r>
      <w:r w:rsidRPr="00B65F39">
        <w:rPr>
          <w:u w:val="single"/>
        </w:rPr>
        <w:t xml:space="preserve"> </w:t>
      </w:r>
      <w:r w:rsidRPr="00B65F39">
        <w:rPr>
          <w:highlight w:val="yellow"/>
          <w:u w:val="single"/>
        </w:rPr>
        <w:t>opinion</w:t>
      </w:r>
      <w:r w:rsidRPr="00B65F39">
        <w:rPr>
          <w:u w:val="single"/>
        </w:rPr>
        <w:t xml:space="preserve"> then </w:t>
      </w:r>
      <w:r w:rsidRPr="00B65F39">
        <w:rPr>
          <w:highlight w:val="yellow"/>
          <w:u w:val="single"/>
        </w:rPr>
        <w:t>would sanction</w:t>
      </w:r>
      <w:r w:rsidRPr="00B65F39">
        <w:rPr>
          <w:u w:val="single"/>
        </w:rPr>
        <w:t xml:space="preserve"> a U.S. </w:t>
      </w:r>
      <w:r w:rsidRPr="00B65F39">
        <w:rPr>
          <w:highlight w:val="yellow"/>
          <w:u w:val="single"/>
        </w:rPr>
        <w:t>nuclear retaliatory response</w:t>
      </w:r>
      <w:r w:rsidRPr="00B65F39">
        <w:rPr>
          <w:u w:val="single"/>
        </w:rPr>
        <w:t xml:space="preserve">. In that case, </w:t>
      </w:r>
      <w:r w:rsidRPr="00B65F39">
        <w:rPr>
          <w:highlight w:val="yellow"/>
          <w:u w:val="single"/>
        </w:rPr>
        <w:t>an aroused</w:t>
      </w:r>
      <w:r w:rsidRPr="00B65F39">
        <w:rPr>
          <w:u w:val="single"/>
        </w:rPr>
        <w:t xml:space="preserve"> American </w:t>
      </w:r>
      <w:r w:rsidRPr="00B65F39">
        <w:rPr>
          <w:highlight w:val="yellow"/>
          <w:u w:val="single"/>
        </w:rPr>
        <w:t>public might demand</w:t>
      </w:r>
      <w:r w:rsidRPr="00B65F39">
        <w:rPr>
          <w:u w:val="single"/>
        </w:rPr>
        <w:t xml:space="preserve"> harsh </w:t>
      </w:r>
      <w:r w:rsidRPr="00B65F39">
        <w:rPr>
          <w:highlight w:val="yellow"/>
          <w:u w:val="single"/>
        </w:rPr>
        <w:t>nuclear retribution</w:t>
      </w:r>
      <w:r w:rsidRPr="00B65F39">
        <w:rPr>
          <w:u w:val="single"/>
        </w:rPr>
        <w:t>.</w:t>
      </w:r>
    </w:p>
    <w:p w14:paraId="545373A4" w14:textId="77777777" w:rsidR="009C5DF4" w:rsidRPr="00B65F39" w:rsidRDefault="009C5DF4" w:rsidP="009C5DF4"/>
    <w:p w14:paraId="208836D1" w14:textId="77777777" w:rsidR="009C5DF4" w:rsidRPr="00B65F39" w:rsidRDefault="009C5DF4" w:rsidP="009C5DF4">
      <w:pPr>
        <w:rPr>
          <w:sz w:val="16"/>
        </w:rPr>
      </w:pPr>
    </w:p>
    <w:p w14:paraId="24ABBA68" w14:textId="77777777" w:rsidR="009C5DF4" w:rsidRPr="00B65F39" w:rsidRDefault="009C5DF4" w:rsidP="009C5DF4"/>
    <w:p w14:paraId="6B1AF062" w14:textId="77777777" w:rsidR="002F6C92" w:rsidRPr="00B65F39" w:rsidRDefault="002F6C92" w:rsidP="002F6C92">
      <w:pPr>
        <w:pStyle w:val="Heading2"/>
      </w:pPr>
      <w:r w:rsidRPr="00B65F39">
        <w:lastRenderedPageBreak/>
        <w:t xml:space="preserve">Intel Good: Terrorism </w:t>
      </w:r>
    </w:p>
    <w:p w14:paraId="7996C28D" w14:textId="27B2A325" w:rsidR="007E5421" w:rsidRPr="007E5421" w:rsidRDefault="00304688" w:rsidP="007E5421">
      <w:pPr>
        <w:pStyle w:val="Heading3"/>
      </w:pPr>
      <w:proofErr w:type="gramStart"/>
      <w:r w:rsidRPr="00B65F39">
        <w:lastRenderedPageBreak/>
        <w:t>intel</w:t>
      </w:r>
      <w:proofErr w:type="gramEnd"/>
      <w:r w:rsidRPr="00B65F39">
        <w:t xml:space="preserve"> key to stop terror</w:t>
      </w:r>
    </w:p>
    <w:p w14:paraId="5A756D11" w14:textId="77777777" w:rsidR="00304688" w:rsidRPr="00B65F39" w:rsidRDefault="00304688" w:rsidP="00304688">
      <w:pPr>
        <w:pStyle w:val="Heading4"/>
      </w:pPr>
      <w:r w:rsidRPr="00B65F39">
        <w:t>Only intelligence can stop nuclear terrorist attacks</w:t>
      </w:r>
    </w:p>
    <w:p w14:paraId="65E61BA3" w14:textId="77777777" w:rsidR="00304688" w:rsidRPr="00B65F39" w:rsidRDefault="00304688" w:rsidP="00304688">
      <w:pPr>
        <w:pStyle w:val="Citation"/>
      </w:pPr>
      <w:r w:rsidRPr="00B65F39">
        <w:t>Wampler 5/21/10</w:t>
      </w:r>
    </w:p>
    <w:p w14:paraId="47BF1CB9" w14:textId="77777777" w:rsidR="00304688" w:rsidRPr="00B65F39" w:rsidRDefault="006A49BA" w:rsidP="00304688">
      <w:hyperlink r:id="rId39" w:history="1">
        <w:r w:rsidR="00304688" w:rsidRPr="00B65F39">
          <w:rPr>
            <w:rStyle w:val="Hyperlink"/>
          </w:rPr>
          <w:t>https://newsline.llnl.gov/_rev02/articles/2010/may/05.21.10-olson.php</w:t>
        </w:r>
      </w:hyperlink>
    </w:p>
    <w:p w14:paraId="09BDBD40" w14:textId="77777777" w:rsidR="00304688" w:rsidRPr="00B65F39" w:rsidRDefault="00304688" w:rsidP="00304688">
      <w:r w:rsidRPr="00B65F39">
        <w:t>Newsline staff writer</w:t>
      </w:r>
    </w:p>
    <w:p w14:paraId="4F120422" w14:textId="77777777" w:rsidR="00304688" w:rsidRPr="00B65F39" w:rsidRDefault="00304688" w:rsidP="00304688"/>
    <w:p w14:paraId="01357BED" w14:textId="77777777" w:rsidR="00304688" w:rsidRPr="00B65F39" w:rsidRDefault="00304688" w:rsidP="00304688">
      <w:r w:rsidRPr="00B65F39">
        <w:t xml:space="preserve">A former Central Intelligence Agency (CIA) chief of counterintelligence recently warned LLNL employees that the United States’ </w:t>
      </w:r>
      <w:r w:rsidRPr="00B65F39">
        <w:rPr>
          <w:rStyle w:val="BoldUnderline"/>
          <w:rFonts w:ascii="Calibri" w:hAnsi="Calibri"/>
        </w:rPr>
        <w:t>national security is facing grave threats.</w:t>
      </w:r>
      <w:r w:rsidRPr="00B65F39">
        <w:t xml:space="preserve"> James Olson “</w:t>
      </w:r>
      <w:r w:rsidRPr="00B65F39">
        <w:rPr>
          <w:rStyle w:val="StyleUnderline"/>
        </w:rPr>
        <w:t>Never i</w:t>
      </w:r>
      <w:r w:rsidRPr="00B65F39">
        <w:t xml:space="preserve">n my memory </w:t>
      </w:r>
      <w:r w:rsidRPr="00B65F39">
        <w:rPr>
          <w:rStyle w:val="StyleUnderline"/>
        </w:rPr>
        <w:t>have we been more at peril</w:t>
      </w:r>
      <w:r w:rsidRPr="00B65F39">
        <w:t xml:space="preserve"> at home than we are now,” said James Olson, an intelligence professional for more than 30 years and a senior lecturer at the Bush School of Government at Texas A&amp;M University. The threat, laid out in Olson’s April 29 talk sponsored by the Science and Technology and Global Security principal directorates, is two-pronged – from international terrorism and from foreign espionage and covert action. “</w:t>
      </w:r>
      <w:r w:rsidRPr="00B65F39">
        <w:rPr>
          <w:rStyle w:val="StyleUnderline"/>
        </w:rPr>
        <w:t>We will be hit again (by terrorists</w:t>
      </w:r>
      <w:r w:rsidRPr="00B65F39">
        <w:t xml:space="preserve">),” Olson believes. “It will be inside our own borders. It will be </w:t>
      </w:r>
      <w:r w:rsidRPr="00B65F39">
        <w:rPr>
          <w:rStyle w:val="StyleUnderline"/>
        </w:rPr>
        <w:t>a weapon of mass destruction.</w:t>
      </w:r>
      <w:r w:rsidRPr="00B65F39">
        <w:t xml:space="preserve"> And it will be horrible.” </w:t>
      </w:r>
      <w:r w:rsidRPr="00B65F39">
        <w:rPr>
          <w:rStyle w:val="BoldUnderline"/>
          <w:rFonts w:ascii="Calibri" w:hAnsi="Calibri"/>
        </w:rPr>
        <w:t>Whether America wins or loses the war on terrorism depends in large measure on how good the nation’s intelligence turns out to be</w:t>
      </w:r>
      <w:r w:rsidRPr="00B65F39">
        <w:t>, Olson told Lab employees.</w:t>
      </w:r>
    </w:p>
    <w:p w14:paraId="7BDFD1F7" w14:textId="77777777" w:rsidR="00304688" w:rsidRPr="00B65F39" w:rsidRDefault="00304688" w:rsidP="00304688"/>
    <w:p w14:paraId="5486EAA4" w14:textId="77777777" w:rsidR="00304688" w:rsidRPr="00B65F39" w:rsidRDefault="00304688" w:rsidP="00304688">
      <w:pPr>
        <w:pStyle w:val="Heading4"/>
      </w:pPr>
      <w:r w:rsidRPr="00B65F39">
        <w:t>Intel most important to prevent terror attacks</w:t>
      </w:r>
    </w:p>
    <w:p w14:paraId="56E468F9" w14:textId="77777777" w:rsidR="00304688" w:rsidRPr="00B65F39" w:rsidRDefault="00304688" w:rsidP="00304688">
      <w:pPr>
        <w:pStyle w:val="Citation"/>
      </w:pPr>
      <w:r w:rsidRPr="00B65F39">
        <w:t>Dickey 4/13/13</w:t>
      </w:r>
    </w:p>
    <w:p w14:paraId="139BF8AB" w14:textId="77777777" w:rsidR="00304688" w:rsidRPr="00B65F39" w:rsidRDefault="006A49BA" w:rsidP="00304688">
      <w:hyperlink r:id="rId40" w:history="1">
        <w:r w:rsidR="00304688" w:rsidRPr="00B65F39">
          <w:rPr>
            <w:rStyle w:val="Hyperlink"/>
          </w:rPr>
          <w:t>http://www.thedailybeast.com/articles/2013/04/16/the-boston-bombing-intelligence-failure.html</w:t>
        </w:r>
      </w:hyperlink>
    </w:p>
    <w:p w14:paraId="619F7449" w14:textId="77777777" w:rsidR="00304688" w:rsidRPr="00B65F39" w:rsidRDefault="00304688" w:rsidP="00304688">
      <w:r w:rsidRPr="00B65F39">
        <w:t xml:space="preserve">Christopher Dickey is the Paris bureau chief and Middle East editor for The Daily Beast. He is the author of six books, including Summer of Deliverance and, most recently, </w:t>
      </w:r>
      <w:proofErr w:type="gramStart"/>
      <w:r w:rsidRPr="00B65F39">
        <w:t>Securing</w:t>
      </w:r>
      <w:proofErr w:type="gramEnd"/>
      <w:r w:rsidRPr="00B65F39">
        <w:t xml:space="preserve"> the City: Inside America’s Best Counterterror Force—the NYPD.</w:t>
      </w:r>
    </w:p>
    <w:p w14:paraId="3D3D0F41" w14:textId="77777777" w:rsidR="00304688" w:rsidRPr="00B65F39" w:rsidRDefault="00304688" w:rsidP="00304688"/>
    <w:p w14:paraId="6A7EF851" w14:textId="77777777" w:rsidR="00304688" w:rsidRPr="00B65F39" w:rsidRDefault="00304688" w:rsidP="00304688">
      <w:r w:rsidRPr="00B65F39">
        <w:t xml:space="preserve">For years a simple message has been posted, in one form or another, all over public transport in Boston: “See Something. Say Something … Instincts tell you to do something? Do something. Call this number …” One sees much the same slogan in New York, in Washington, or for that matter in Paris and London. Public vigilance is an important part of preventing terrorist attacks. And if bystanders on Boylston Street in Boston near the marathon finish line on Monday had seen a couple of stray backpacks, or someone dumping too-large packages into garbage cans, and said “something,” maybe—just maybe—three people would be alive today and more than a hundred could have been saved from injury. But </w:t>
      </w:r>
      <w:r w:rsidRPr="00B65F39">
        <w:rPr>
          <w:rStyle w:val="StyleUnderline"/>
        </w:rPr>
        <w:t>the first, most important line of defense against terrorist attack is not</w:t>
      </w:r>
      <w:r w:rsidRPr="00B65F39">
        <w:t xml:space="preserve"> the public, and it’s not even the </w:t>
      </w:r>
      <w:r w:rsidRPr="00B65F39">
        <w:rPr>
          <w:rStyle w:val="StyleUnderline"/>
        </w:rPr>
        <w:t>cops</w:t>
      </w:r>
      <w:r w:rsidRPr="00B65F39">
        <w:t xml:space="preserve">. It’s not metal detectors </w:t>
      </w:r>
      <w:r w:rsidRPr="00B65F39">
        <w:rPr>
          <w:rStyle w:val="StyleUnderline"/>
        </w:rPr>
        <w:t>or high</w:t>
      </w:r>
      <w:r w:rsidRPr="00B65F39">
        <w:t>-</w:t>
      </w:r>
      <w:r w:rsidRPr="00B65F39">
        <w:rPr>
          <w:rStyle w:val="StyleUnderline"/>
        </w:rPr>
        <w:t>tech aerial surveillance</w:t>
      </w:r>
      <w:r w:rsidRPr="00B65F39">
        <w:t xml:space="preserve">. And it’s certainly not the threat of after-the-fact jail time for the bombers in this age of suicidal terrorism. </w:t>
      </w:r>
      <w:r w:rsidRPr="00B65F39">
        <w:rPr>
          <w:rStyle w:val="StyleUnderline"/>
        </w:rPr>
        <w:t>The best and most important defense is detailed, real-time intelligence</w:t>
      </w:r>
      <w:r w:rsidRPr="00B65F39">
        <w:t xml:space="preserve"> about the fanatics and lunatics who may intend to carry out such attacks, and the means that they may use to slaughter innocents.</w:t>
      </w:r>
    </w:p>
    <w:p w14:paraId="2409351D" w14:textId="77777777" w:rsidR="00304688" w:rsidRPr="00B65F39" w:rsidRDefault="00304688" w:rsidP="00304688"/>
    <w:p w14:paraId="10474C6A" w14:textId="77777777" w:rsidR="00304688" w:rsidRPr="00B65F39" w:rsidRDefault="00304688" w:rsidP="00304688">
      <w:pPr>
        <w:pStyle w:val="Heading4"/>
      </w:pPr>
      <w:r w:rsidRPr="00B65F39">
        <w:t>Intel key to solve terrorism – swamps all other factors</w:t>
      </w:r>
    </w:p>
    <w:p w14:paraId="1A4B3ECD" w14:textId="77777777" w:rsidR="00304688" w:rsidRPr="00B65F39" w:rsidRDefault="00304688" w:rsidP="00304688">
      <w:pPr>
        <w:pStyle w:val="Citation"/>
      </w:pPr>
      <w:r w:rsidRPr="00B65F39">
        <w:t>Byman 13</w:t>
      </w:r>
    </w:p>
    <w:p w14:paraId="53B4EC1A" w14:textId="77777777" w:rsidR="00304688" w:rsidRPr="00B65F39" w:rsidRDefault="00304688" w:rsidP="00304688">
      <w:r w:rsidRPr="00B65F39">
        <w:t>Daniel Byman is a professor in the Security Studies Program in the School of Foreign Service at Georgetown University and a senior fellow at the Saban Center at Brookings.</w:t>
      </w:r>
    </w:p>
    <w:p w14:paraId="5ED29309" w14:textId="77777777" w:rsidR="00304688" w:rsidRPr="00B65F39" w:rsidRDefault="00304688" w:rsidP="00304688">
      <w:r w:rsidRPr="00B65F39">
        <w:t>Article:  The Intelligence War on Terrorism Author:  Byman, Daniel Journal:  Intelligence and national security ISSN:  0268-</w:t>
      </w:r>
      <w:proofErr w:type="gramStart"/>
      <w:r w:rsidRPr="00B65F39">
        <w:t>4527  Date</w:t>
      </w:r>
      <w:proofErr w:type="gramEnd"/>
      <w:r w:rsidRPr="00B65F39">
        <w:t>:  12/2013 Page:  1 - 27 DOI:  10.1080/02684527.2013.851876</w:t>
      </w:r>
    </w:p>
    <w:p w14:paraId="4F5FA832" w14:textId="77777777" w:rsidR="00304688" w:rsidRPr="00B65F39" w:rsidRDefault="00304688" w:rsidP="00304688"/>
    <w:p w14:paraId="23C45D88" w14:textId="77777777" w:rsidR="00304688" w:rsidRPr="00B65F39" w:rsidRDefault="00304688" w:rsidP="00304688">
      <w:r w:rsidRPr="00B65F39">
        <w:rPr>
          <w:rStyle w:val="StyleUnderline"/>
        </w:rPr>
        <w:t>What is the role of intelligence for counterterrorism</w:t>
      </w:r>
      <w:r w:rsidRPr="00B65F39">
        <w:t xml:space="preserve">? Most studies of counterterrorism ignore the vital role of intelligence, focus only on its most controversial aspects, or fail to recognize how counterterrorism intelligence differs from traditional intelligence issues. This article argues that many of the </w:t>
      </w:r>
      <w:r w:rsidRPr="00B65F39">
        <w:rPr>
          <w:rStyle w:val="StyleUnderline"/>
        </w:rPr>
        <w:t xml:space="preserve">common criticisms of the CIA </w:t>
      </w:r>
      <w:r w:rsidRPr="00B65F39">
        <w:t xml:space="preserve">and other agencies </w:t>
      </w:r>
      <w:r w:rsidRPr="00B65F39">
        <w:rPr>
          <w:rStyle w:val="StyleUnderline"/>
        </w:rPr>
        <w:t>misunderstand counterterrorism intelligence</w:t>
      </w:r>
      <w:r w:rsidRPr="00B65F39">
        <w:t xml:space="preserve"> and what is realistic for gaining information on terrorist groups. In particular, the important role of </w:t>
      </w:r>
      <w:r w:rsidRPr="00B65F39">
        <w:rPr>
          <w:rStyle w:val="StyleUnderline"/>
        </w:rPr>
        <w:t xml:space="preserve">signals intelligence, liaison relationships, document </w:t>
      </w:r>
      <w:r w:rsidRPr="00B65F39">
        <w:rPr>
          <w:rStyle w:val="StyleUnderline"/>
        </w:rPr>
        <w:lastRenderedPageBreak/>
        <w:t>exploitation, and interrogation</w:t>
      </w:r>
      <w:r w:rsidRPr="00B65F39">
        <w:t xml:space="preserve"> are overlooked. In addition, intelligence analysis and the relationship with the policymaker differ fundamentally for counterterrorism. This article emphasizes the need to recognize these differences when evaluating counterterrorism and calls for being cautious with </w:t>
      </w:r>
      <w:proofErr w:type="gramStart"/>
      <w:r w:rsidRPr="00B65F39">
        <w:t>intelligencereform.Inaddition,itarguesforchangingUSdetentionpolicyandmakingthe</w:t>
      </w:r>
      <w:proofErr w:type="gramEnd"/>
      <w:r w:rsidRPr="00B65F39">
        <w:t xml:space="preserve"> public more aware of the inevitable gaps related to counterterrorism intelligence. Speaking to a nation reeling from the worst terrorist attack in history, President George W. Bush famously declared on 20 September 2001 the advent of a global war on terrorism. In the same speech, he noted that this would involve a range of US instruments, embracing ‘every tool of intelligence’ and that the struggle ‘may include dramatic strikes, visible on TV, and covert operations, secret even in success’. 1 Almost 10 years later, addressing the nation to announce the killing of Usama Bin Ladin on 1 May 2011, President Barack Obama declared: ‘Tonight, we give thanks to the countless intelligence and counterterrorism professionals who’ve worked tirelessly to achieve this outcome. The American people do not see their work, nor know their names. But tonight, they feel the satisfaction of their work and the result of their pursuit of justice’. 2 To fight Al Qaeda, US leaders invaded Afghanistan and, more controversially, Iraq, waged bitter counterinsurgencies in both countries, altered the US legal system, and developed </w:t>
      </w:r>
      <w:proofErr w:type="gramStart"/>
      <w:r w:rsidRPr="00B65F39">
        <w:t>a massive</w:t>
      </w:r>
      <w:proofErr w:type="gramEnd"/>
      <w:r w:rsidRPr="00B65F39">
        <w:t xml:space="preserve"> and expensive homeland security architecture. Although all of these efforts attract considerable, and deserved, attention and debate, perhaps </w:t>
      </w:r>
      <w:r w:rsidRPr="00B65F39">
        <w:rPr>
          <w:rStyle w:val="StyleUnderline"/>
        </w:rPr>
        <w:t>the most important and enduring counterterrorism instrument – the use of intelligence – remains neglected</w:t>
      </w:r>
      <w:r w:rsidRPr="00B65F39">
        <w:t>. 3 Much of the work published on intelligence addresses the issue of surprise attack and the related question of intelligence failure, while others describe how the different aspects of intelligence influence national security issues and theroleofoversightandintelligencereform – allvitalissues</w:t>
      </w:r>
      <w:proofErr w:type="gramStart"/>
      <w:r w:rsidRPr="00B65F39">
        <w:t>,butonesthatpay</w:t>
      </w:r>
      <w:proofErr w:type="gramEnd"/>
      <w:r w:rsidRPr="00B65F39">
        <w:t xml:space="preserve"> less attention to the day-to-day use of intelligence in counterterrorism. 4 Yet US government counterterrorism intelligence efforts have grown by leaps and bounds – US$80 billion according to one recent work, with one CIA official describing the increase as ‘a flood of money’ 5 – but the academic and public understanding of these changes has not kept pace. This limited attention is tragic because, as former senior intelligence official Gregory Treverton points out, </w:t>
      </w:r>
      <w:r w:rsidRPr="00B65F39">
        <w:rPr>
          <w:rStyle w:val="BoldUnderline"/>
          <w:rFonts w:ascii="Calibri" w:hAnsi="Calibri"/>
        </w:rPr>
        <w:t>successful counterterrorism requires identifying and stopping a threat before it materializes, both of which demand superb intelligence</w:t>
      </w:r>
      <w:r w:rsidRPr="00B65F39">
        <w:t>. 6</w:t>
      </w:r>
    </w:p>
    <w:p w14:paraId="3F44FC4E" w14:textId="77777777" w:rsidR="00304688" w:rsidRPr="00B65F39" w:rsidRDefault="00304688" w:rsidP="00304688"/>
    <w:p w14:paraId="5CBAA5C6" w14:textId="77777777" w:rsidR="003B7404" w:rsidRDefault="003B7404" w:rsidP="003B7404">
      <w:pPr>
        <w:pStyle w:val="Heading4"/>
      </w:pPr>
      <w:r>
        <w:t xml:space="preserve">Intelligence has empirically proven useful in fighting wars and is crucial to the ever changing technological world </w:t>
      </w:r>
    </w:p>
    <w:p w14:paraId="7F7689B9" w14:textId="77777777" w:rsidR="003B7404" w:rsidRPr="00F62E9F" w:rsidRDefault="003B7404" w:rsidP="003B7404">
      <w:r w:rsidRPr="00D777CD">
        <w:rPr>
          <w:rStyle w:val="Style13ptBold"/>
        </w:rPr>
        <w:t>Hughbank and Githens 10</w:t>
      </w:r>
      <w:r w:rsidRPr="00D777CD">
        <w:t xml:space="preserve"> </w:t>
      </w:r>
      <w:r w:rsidRPr="00F72D92">
        <w:rPr>
          <w:sz w:val="16"/>
          <w:szCs w:val="16"/>
        </w:rPr>
        <w:t>(</w:t>
      </w:r>
      <w:proofErr w:type="gramStart"/>
      <w:r w:rsidRPr="00F72D92">
        <w:rPr>
          <w:sz w:val="16"/>
          <w:szCs w:val="16"/>
        </w:rPr>
        <w:t>Richard  senior</w:t>
      </w:r>
      <w:proofErr w:type="gramEnd"/>
      <w:r w:rsidRPr="00F72D92">
        <w:rPr>
          <w:sz w:val="16"/>
          <w:szCs w:val="16"/>
        </w:rPr>
        <w:t xml:space="preserve"> trainer with HALO Corporation and a Military Police officer in the U.S. Army with over twenty-one years experience. He is an adjunct for the Center for Homeland Security at the University of Colorado at Colorado Springs as a graduate course instructor in terrorism studies and homeland defense. Richard also chairs the Terrorism Studies and Standards committee for the Anti Terrorism Accreditation Board, is a Diplomate of the American Academy of Experts in Traumatic Stress, and a member of the National Center for Crisis Management. His graduate studies are in security management, counseling, and terrorism studies, and is a doctoral candidate in Strategic Security, Don Captain in the U.S. Air Force with nine years experience as an Intelligence Officer and Analyst. He is earning a graduate certificate in Homeland Security studies at the University of Colorado at Colorado Springs, 3/1/10, “Intelligence and Its Role in Protecting Against Terrorism”, http://scholarcommons.usf.edu/cgi/viewcontent.cgi</w:t>
      </w:r>
      <w:proofErr w:type="gramStart"/>
      <w:r w:rsidRPr="00F72D92">
        <w:rPr>
          <w:sz w:val="16"/>
          <w:szCs w:val="16"/>
        </w:rPr>
        <w:t>?article</w:t>
      </w:r>
      <w:proofErr w:type="gramEnd"/>
      <w:r w:rsidRPr="00F72D92">
        <w:rPr>
          <w:sz w:val="16"/>
          <w:szCs w:val="16"/>
        </w:rPr>
        <w:t>=1020&amp;context=jss)TT</w:t>
      </w:r>
    </w:p>
    <w:p w14:paraId="018E7486" w14:textId="77777777" w:rsidR="003B7404" w:rsidRPr="000D5C8D" w:rsidRDefault="003B7404" w:rsidP="003B7404">
      <w:pPr>
        <w:rPr>
          <w:b/>
          <w:sz w:val="16"/>
        </w:rPr>
      </w:pPr>
      <w:r w:rsidRPr="00F62E9F">
        <w:rPr>
          <w:u w:val="single"/>
        </w:rPr>
        <w:t>Intelligence is both a process and a product and has played an important role in diplomacy and warfare throughout history. In the information age, intelligence has taken on an even greater importance</w:t>
      </w:r>
      <w:r w:rsidRPr="000D5C8D">
        <w:rPr>
          <w:sz w:val="16"/>
        </w:rPr>
        <w:t xml:space="preserve">. But in the popular media, the role, means, and purpose of intelligence is very often misrepresented at best. Only a tiny fraction of intelligence officers perform clandestine intelligence gathering. They don't assassinate people, carry weapons or even wear trench coats. The vast majority of the intelligence community carries out its mundane tasks at a computer terminal and, while intelligence alone cannot stop the next terrorist attack, it is the critical first step in identifying and possibly preventing one. The art and science of gathering critical operational intelligence has been defined in many ways and is beyond our needs for this writing. </w:t>
      </w:r>
      <w:r w:rsidRPr="00F62E9F">
        <w:rPr>
          <w:b/>
          <w:u w:val="single"/>
        </w:rPr>
        <w:t>Throughout the course of history, many wars have been fought depending heavily on various forms of intelligence. During our most recent actions in the War on Terror, intelligence analysis has played a critical role in both offensive and defensive operations in Iraq and Afghanistan.</w:t>
      </w:r>
      <w:r w:rsidRPr="000D5C8D">
        <w:rPr>
          <w:sz w:val="16"/>
        </w:rPr>
        <w:t xml:space="preserve"> With such varying fact-finding techniques available and utilized in the defense of our country, </w:t>
      </w:r>
      <w:r w:rsidRPr="00F62E9F">
        <w:rPr>
          <w:b/>
          <w:u w:val="single"/>
        </w:rPr>
        <w:t>it has become an arduous task to collect, decipher, package, prioritize, disseminate, and act upon everything that comes down the pipe. Intelligence is even more important in homeland defense and security</w:t>
      </w:r>
      <w:r w:rsidRPr="00F62E9F">
        <w:rPr>
          <w:u w:val="single"/>
        </w:rPr>
        <w:t xml:space="preserve">. Our society is suspicious of intrusions on personal liberties. Mandated identity cards, restricted vehicle access and random searches of airline passengers are generally not well received. </w:t>
      </w:r>
      <w:r w:rsidRPr="00F62E9F">
        <w:rPr>
          <w:b/>
          <w:u w:val="single"/>
        </w:rPr>
        <w:t>That makes it especially important to prevent terrorist attacks by interdicting the terrorists and their resources before they can reach their targets.</w:t>
      </w:r>
    </w:p>
    <w:p w14:paraId="5118E4F6" w14:textId="77777777" w:rsidR="003B7404" w:rsidRPr="00D777CD" w:rsidRDefault="003B7404" w:rsidP="003B7404"/>
    <w:p w14:paraId="4314989F" w14:textId="77777777" w:rsidR="003B7404" w:rsidRPr="00D777CD" w:rsidRDefault="003B7404" w:rsidP="003B7404">
      <w:pPr>
        <w:pStyle w:val="Heading4"/>
        <w:rPr>
          <w:sz w:val="28"/>
        </w:rPr>
      </w:pPr>
      <w:r w:rsidRPr="00D777CD">
        <w:rPr>
          <w:sz w:val="28"/>
        </w:rPr>
        <w:lastRenderedPageBreak/>
        <w:t xml:space="preserve">Intelligence cooperation with law enforcement helps fight terrorism </w:t>
      </w:r>
    </w:p>
    <w:p w14:paraId="082FD63F" w14:textId="77777777" w:rsidR="003B7404" w:rsidRPr="00D777CD" w:rsidRDefault="003B7404" w:rsidP="003B7404">
      <w:r w:rsidRPr="00D777CD">
        <w:rPr>
          <w:rStyle w:val="Style13ptBold"/>
        </w:rPr>
        <w:t>Hughbank and Githens 10</w:t>
      </w:r>
      <w:r w:rsidRPr="00D777CD">
        <w:t xml:space="preserve"> </w:t>
      </w:r>
      <w:r w:rsidRPr="00F72D92">
        <w:rPr>
          <w:sz w:val="16"/>
          <w:szCs w:val="16"/>
        </w:rPr>
        <w:t>(</w:t>
      </w:r>
      <w:proofErr w:type="gramStart"/>
      <w:r w:rsidRPr="00F72D92">
        <w:rPr>
          <w:sz w:val="16"/>
          <w:szCs w:val="16"/>
        </w:rPr>
        <w:t>Richard  senior</w:t>
      </w:r>
      <w:proofErr w:type="gramEnd"/>
      <w:r w:rsidRPr="00F72D92">
        <w:rPr>
          <w:sz w:val="16"/>
          <w:szCs w:val="16"/>
        </w:rPr>
        <w:t xml:space="preserve"> trainer with HALO Corporation and a Military Police officer in the U.S. Army with over twenty-one years experience. He is an adjunct for the Center for Homeland Security at the University of Colorado at Colorado Springs as a graduate course instructor in terrorism studies and homeland defense. Richard also chairs the Terrorism Studies and Standards committee for the Anti Terrorism Accreditation Board, is a Diplomate of the American Academy of Experts in Traumatic Stress, and a member of the National Center for Crisis Management. His graduate studies are in security management, counseling, and terrorism studies, and is a doctoral candidate in Strategic Security, Don Captain in the U.S. Air Force with nine years experience as an Intelligence Officer and Analyst. He is earning a graduate certificate in Homeland Security studies at the University of Colorado at Colorado Springs, 3/1/10, “Intelligence and Its Role in Protecting Against Terrorism”, http://scholarcommons.usf.edu/cgi/viewcontent.cgi</w:t>
      </w:r>
      <w:proofErr w:type="gramStart"/>
      <w:r w:rsidRPr="00F72D92">
        <w:rPr>
          <w:sz w:val="16"/>
          <w:szCs w:val="16"/>
        </w:rPr>
        <w:t>?article</w:t>
      </w:r>
      <w:proofErr w:type="gramEnd"/>
      <w:r w:rsidRPr="00F72D92">
        <w:rPr>
          <w:sz w:val="16"/>
          <w:szCs w:val="16"/>
        </w:rPr>
        <w:t>=1020&amp;context=jss)TT</w:t>
      </w:r>
    </w:p>
    <w:p w14:paraId="2E3AD121" w14:textId="77777777" w:rsidR="003B7404" w:rsidRPr="000D5C8D" w:rsidRDefault="003B7404" w:rsidP="003B7404">
      <w:pPr>
        <w:rPr>
          <w:sz w:val="16"/>
        </w:rPr>
      </w:pPr>
      <w:r w:rsidRPr="00D777CD">
        <w:rPr>
          <w:u w:val="single"/>
        </w:rPr>
        <w:t>Intelligence support can be a valuable tool to assist law enforcement agencies</w:t>
      </w:r>
      <w:r w:rsidRPr="000D5C8D">
        <w:rPr>
          <w:sz w:val="16"/>
        </w:rPr>
        <w:t xml:space="preserve"> in the performance of their daily duties. </w:t>
      </w:r>
      <w:r w:rsidRPr="00D777CD">
        <w:rPr>
          <w:u w:val="single"/>
        </w:rPr>
        <w:t>It's especially relevant in counterterrorism investigations and operations. Terrorist organizations rely heavily on secrecy and anonymity to carry out their religious and politically driven agendas, and intelligence gathering and exploitation is best suited to stripping away this critical layer of protection and making them more vulnerable to infiltration, investigation and arrest</w:t>
      </w:r>
      <w:r w:rsidRPr="000D5C8D">
        <w:rPr>
          <w:sz w:val="16"/>
        </w:rPr>
        <w:t xml:space="preserve">. Intelligence work is a discipline in and of itself, just like police work, and carries its own language, rules, and culture. At times, it can be in direct conflict with law enforcement, but the goal of both remains the same; the protection of every American citizen and our way of life; our very culture, if you will. </w:t>
      </w:r>
      <w:r w:rsidRPr="00D777CD">
        <w:rPr>
          <w:u w:val="single"/>
        </w:rPr>
        <w:t>As terrorism continues to plague the world through the global Salafi jihad movement</w:t>
      </w:r>
      <w:r w:rsidRPr="000D5C8D">
        <w:rPr>
          <w:sz w:val="16"/>
        </w:rPr>
        <w:t xml:space="preserve">, the United States will forever serve as a critical target for various organizations </w:t>
      </w:r>
      <w:proofErr w:type="gramStart"/>
      <w:r w:rsidRPr="000D5C8D">
        <w:rPr>
          <w:sz w:val="16"/>
        </w:rPr>
        <w:t>who</w:t>
      </w:r>
      <w:proofErr w:type="gramEnd"/>
      <w:r w:rsidRPr="000D5C8D">
        <w:rPr>
          <w:sz w:val="16"/>
        </w:rPr>
        <w:t xml:space="preserve"> seek to spread "pure" Islam. Through patience and vigilance, </w:t>
      </w:r>
      <w:r w:rsidRPr="00D777CD">
        <w:rPr>
          <w:u w:val="single"/>
        </w:rPr>
        <w:t>our enemies continue to further their cause through the understanding of our society. Thus, it becomes imperative we do the same</w:t>
      </w:r>
      <w:r w:rsidRPr="000D5C8D">
        <w:rPr>
          <w:sz w:val="16"/>
        </w:rPr>
        <w:t xml:space="preserve">. It is imperative we continue to learn about those who choose to attack our freedoms and way of life, and our law enforcement agencies will have to take the lead in this ongoing war. Indeed, the law enforcement community must develop transparent communication and intelligence links. While the days of fighting conventional crime are still at the forefront, our modern foes have defiantly presented us with a challenge that must be met with extreme prejudice if we are to successfully protect our nation and its citizens. </w:t>
      </w:r>
      <w:r w:rsidRPr="00D777CD">
        <w:rPr>
          <w:b/>
          <w:u w:val="single"/>
        </w:rPr>
        <w:t>The collection of intelligence will prove invaluable in this success</w:t>
      </w:r>
      <w:r w:rsidRPr="000D5C8D">
        <w:rPr>
          <w:sz w:val="16"/>
        </w:rPr>
        <w:t>, but we must learn to properly use this important tool at the strategic, operational, and tactical levels and it starts with training and utilizing every facet of our law enforcement agencies as they continue to patrol and protect our neighborhoods.</w:t>
      </w:r>
    </w:p>
    <w:p w14:paraId="54900444" w14:textId="77777777" w:rsidR="00304688" w:rsidRDefault="00304688" w:rsidP="00304688"/>
    <w:p w14:paraId="1147BA6D" w14:textId="77777777" w:rsidR="007E5D7E" w:rsidRPr="007E5D7E" w:rsidRDefault="007E5D7E" w:rsidP="007E5D7E">
      <w:pPr>
        <w:pStyle w:val="Heading4"/>
      </w:pPr>
      <w:r w:rsidRPr="007E5D7E">
        <w:t xml:space="preserve">There is no other alternative to data collection that is efficient at stopping terrorism as it is right now. </w:t>
      </w:r>
    </w:p>
    <w:p w14:paraId="07C7AE2F" w14:textId="77777777" w:rsidR="007E5D7E" w:rsidRPr="007E5D7E" w:rsidRDefault="007E5D7E" w:rsidP="007E5D7E">
      <w:pPr>
        <w:rPr>
          <w:sz w:val="16"/>
        </w:rPr>
      </w:pPr>
      <w:r w:rsidRPr="007E5D7E">
        <w:rPr>
          <w:rStyle w:val="Style13ptBold"/>
        </w:rPr>
        <w:t>SANGER 2015</w:t>
      </w:r>
      <w:r w:rsidRPr="007E5D7E">
        <w:rPr>
          <w:sz w:val="16"/>
        </w:rPr>
        <w:t xml:space="preserve"> David chief Washington correspondent of The New York Times &lt;http://www.nytimes.com/2015/01/16/us/politics/report-finds-no-alternative-to-bulk-collection-of-phone-data.html</w:t>
      </w:r>
      <w:proofErr w:type="gramStart"/>
      <w:r w:rsidRPr="007E5D7E">
        <w:rPr>
          <w:sz w:val="16"/>
        </w:rPr>
        <w:t>?_</w:t>
      </w:r>
      <w:proofErr w:type="gramEnd"/>
      <w:r w:rsidRPr="007E5D7E">
        <w:rPr>
          <w:sz w:val="16"/>
        </w:rPr>
        <w:t>r=0&gt;</w:t>
      </w:r>
    </w:p>
    <w:p w14:paraId="1271F899" w14:textId="77777777" w:rsidR="007E5D7E" w:rsidRPr="007E5D7E" w:rsidRDefault="007E5D7E" w:rsidP="007E5D7E">
      <w:pPr>
        <w:rPr>
          <w:rStyle w:val="StyleUnderline"/>
          <w:b/>
        </w:rPr>
      </w:pPr>
      <w:r w:rsidRPr="007E5D7E">
        <w:rPr>
          <w:sz w:val="14"/>
        </w:rPr>
        <w:t xml:space="preserve">WASHINGTON — A </w:t>
      </w:r>
      <w:r w:rsidRPr="007E5D7E">
        <w:rPr>
          <w:rStyle w:val="StyleUnderline"/>
          <w:b/>
        </w:rPr>
        <w:t>federal study</w:t>
      </w:r>
      <w:r w:rsidRPr="007E5D7E">
        <w:rPr>
          <w:sz w:val="14"/>
        </w:rPr>
        <w:t xml:space="preserve"> released on Thursday concluded </w:t>
      </w:r>
      <w:r w:rsidRPr="007E5D7E">
        <w:rPr>
          <w:rStyle w:val="StyleUnderline"/>
          <w:b/>
        </w:rPr>
        <w:t>that there was no effective alternative to the government’s “bulk collection” of basic information about every telephone call made in the United States</w:t>
      </w:r>
      <w:r w:rsidRPr="007E5D7E">
        <w:rPr>
          <w:b/>
          <w:sz w:val="14"/>
        </w:rPr>
        <w:t>,</w:t>
      </w:r>
      <w:r w:rsidRPr="007E5D7E">
        <w:rPr>
          <w:sz w:val="14"/>
        </w:rPr>
        <w:t xml:space="preserve"> a practice that civil rights advocates call overly intrusive. Last year, after the former intelligence contractor Edward J. Snowden revealed details of the government’s vast data-collection enterprise, President Obama asked intelligence agencies to assess whether there was a way to get at the communications of terrorism suspects without sweeping up records of all calls made and received inside the United States, including their length and other identifying information. On Thursday, the National Academy of Sciences, in a detailed report that brought together communications and cybersecurity experts and former senior intelligence officials, </w:t>
      </w:r>
      <w:proofErr w:type="gramStart"/>
      <w:r w:rsidRPr="007E5D7E">
        <w:rPr>
          <w:sz w:val="14"/>
        </w:rPr>
        <w:t>said that</w:t>
      </w:r>
      <w:proofErr w:type="gramEnd"/>
      <w:r w:rsidRPr="007E5D7E">
        <w:rPr>
          <w:sz w:val="14"/>
        </w:rPr>
        <w:t xml:space="preserve"> “</w:t>
      </w:r>
      <w:r w:rsidRPr="007E5D7E">
        <w:rPr>
          <w:rStyle w:val="StyleUnderline"/>
          <w:b/>
        </w:rPr>
        <w:t>no software-based technique can fully replace the bulk collection of signals intelligence</w:t>
      </w:r>
      <w:r w:rsidRPr="007E5D7E">
        <w:rPr>
          <w:b/>
          <w:sz w:val="14"/>
        </w:rPr>
        <w:t xml:space="preserve">.” </w:t>
      </w:r>
      <w:r w:rsidRPr="007E5D7E">
        <w:rPr>
          <w:sz w:val="14"/>
        </w:rPr>
        <w:t xml:space="preserve">But it also concluded that there were ways to “control the usage of collected data” and to make sure that once it is in the government’s hands, there are stronger privacy protections. The findings came a year after Mr. Obama announced modest reforms to practices of the National Security Agency that had been revealed by Mr. Snowden, including doing away with a huge government-run database of phone records and instead relying on separate databases managed by phone companies. Eventually, </w:t>
      </w:r>
      <w:proofErr w:type="gramStart"/>
      <w:r w:rsidRPr="007E5D7E">
        <w:rPr>
          <w:sz w:val="14"/>
        </w:rPr>
        <w:t>those records will be held only by providers like AT&amp;T and Verizon</w:t>
      </w:r>
      <w:proofErr w:type="gramEnd"/>
      <w:r w:rsidRPr="007E5D7E">
        <w:rPr>
          <w:sz w:val="14"/>
        </w:rPr>
        <w:t>. But the change has not happened yet, as officials try to figure out how they would search, with court orders, information they do not have on their own computer systems. Government officials have been clear that the transition will take considerable time. Mr. Obama’s hope was that technology would solve the problem — that new search technologies would make it possible to “target” the collection of the phone data, which does not include the conversations themselves. But the researchers could not find a way. “</w:t>
      </w:r>
      <w:r w:rsidRPr="007E5D7E">
        <w:rPr>
          <w:rStyle w:val="StyleUnderline"/>
          <w:b/>
        </w:rPr>
        <w:t>From a technological standpoint, curtailing bulk data collection means analysts will be deprived of some information</w:t>
      </w:r>
      <w:r w:rsidRPr="007E5D7E">
        <w:rPr>
          <w:sz w:val="14"/>
        </w:rPr>
        <w:t xml:space="preserve">,” said Robert F. Sproull, the chairman of the committee that examined the problem and a former director of Oracle’s Sun Labs. But, he said, that “does not necessarily mean that current bulk collection must continue. Since the uproar over Mr. Snowden’s revelations and the program’s effect on Americans’ privacy, the politics of mass data collection have shifted. </w:t>
      </w:r>
      <w:r w:rsidRPr="007E5D7E">
        <w:rPr>
          <w:rStyle w:val="StyleUnderline"/>
          <w:b/>
        </w:rPr>
        <w:t>Terrorist attacks like the ones that killed 17 people in Paris last week, along with the rise of the Islamic State, have led to calls for more vigilance by intelligence agencies, swinging the pendulum back.</w:t>
      </w:r>
    </w:p>
    <w:p w14:paraId="2BD12366" w14:textId="77777777" w:rsidR="007E5D7E" w:rsidRDefault="007E5D7E" w:rsidP="00304688"/>
    <w:p w14:paraId="22A273EB" w14:textId="2AAD0200" w:rsidR="00DA5DDB" w:rsidRDefault="00DA5DDB" w:rsidP="00DA5DDB">
      <w:pPr>
        <w:pStyle w:val="Heading3"/>
      </w:pPr>
      <w:proofErr w:type="gramStart"/>
      <w:r>
        <w:lastRenderedPageBreak/>
        <w:t>terrorism</w:t>
      </w:r>
      <w:proofErr w:type="gramEnd"/>
      <w:r>
        <w:t xml:space="preserve"> impact</w:t>
      </w:r>
    </w:p>
    <w:p w14:paraId="19E96AA5" w14:textId="77777777" w:rsidR="00DA5DDB" w:rsidRDefault="00DA5DDB" w:rsidP="00DA5DDB"/>
    <w:p w14:paraId="106A1BC6" w14:textId="77777777" w:rsidR="00DA5DDB" w:rsidRPr="002F2FD7" w:rsidRDefault="00DA5DDB" w:rsidP="00DA5DDB">
      <w:pPr>
        <w:pStyle w:val="Heading4"/>
        <w:rPr>
          <w:rFonts w:cs="Arial"/>
        </w:rPr>
      </w:pPr>
      <w:r w:rsidRPr="002F2FD7">
        <w:rPr>
          <w:rFonts w:cs="Arial"/>
        </w:rPr>
        <w:t>Nuclear terrorism causes extinction</w:t>
      </w:r>
    </w:p>
    <w:p w14:paraId="51B832FA" w14:textId="77777777" w:rsidR="00DA5DDB" w:rsidRPr="00DA5DDB" w:rsidRDefault="00DA5DDB" w:rsidP="00DA5DDB">
      <w:pPr>
        <w:rPr>
          <w:sz w:val="16"/>
        </w:rPr>
      </w:pPr>
      <w:r w:rsidRPr="00DA5DDB">
        <w:rPr>
          <w:rStyle w:val="Style13ptBold"/>
        </w:rPr>
        <w:t>Hellman 8</w:t>
      </w:r>
      <w:r w:rsidRPr="00DA5DDB">
        <w:rPr>
          <w:sz w:val="16"/>
        </w:rPr>
        <w:t xml:space="preserve"> (Martin E. Hellman, emeritus prof of engineering @ Stanford, “Risk Analysis of Nuclear Deterrence” SPRING 2008 THE BENT OF TAU BETA PI, </w:t>
      </w:r>
      <w:hyperlink r:id="rId41" w:history="1">
        <w:r w:rsidRPr="00DA5DDB">
          <w:rPr>
            <w:sz w:val="16"/>
          </w:rPr>
          <w:t>http://www.nuclearrisk.org/paper.pdf</w:t>
        </w:r>
      </w:hyperlink>
      <w:r w:rsidRPr="00DA5DDB">
        <w:rPr>
          <w:sz w:val="16"/>
        </w:rPr>
        <w:t>)</w:t>
      </w:r>
    </w:p>
    <w:p w14:paraId="22887591" w14:textId="77777777" w:rsidR="00DA5DDB" w:rsidRPr="002F2FD7" w:rsidRDefault="00DA5DDB" w:rsidP="00DA5DDB">
      <w:pPr>
        <w:rPr>
          <w:sz w:val="12"/>
          <w:szCs w:val="20"/>
        </w:rPr>
      </w:pPr>
      <w:r w:rsidRPr="00DA5DDB">
        <w:rPr>
          <w:szCs w:val="20"/>
          <w:u w:val="single"/>
        </w:rPr>
        <w:t>The threat of nuclear terrorism looms</w:t>
      </w:r>
      <w:r w:rsidRPr="00DA5DDB">
        <w:rPr>
          <w:sz w:val="12"/>
          <w:szCs w:val="20"/>
        </w:rPr>
        <w:t xml:space="preserve"> much larger in the public’s mind than the threat of a full-scale nuclear war, yet this article focuses primarily on the latter. An explanation is therefore in order before proceeding. </w:t>
      </w:r>
      <w:r w:rsidRPr="00DA5DDB">
        <w:rPr>
          <w:szCs w:val="20"/>
          <w:u w:val="single"/>
        </w:rPr>
        <w:t>A terrorist attack involving a nuclear weapon would be a catastrophe of immense proportions</w:t>
      </w:r>
      <w:r w:rsidRPr="00DA5DDB">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DA5DDB">
        <w:rPr>
          <w:sz w:val="12"/>
          <w:szCs w:val="20"/>
        </w:rPr>
        <w:t>[Bunn 2003, pages viii-ix].</w:t>
      </w:r>
      <w:proofErr w:type="gramEnd"/>
      <w:r w:rsidRPr="00DA5DDB">
        <w:rPr>
          <w:sz w:val="12"/>
          <w:szCs w:val="20"/>
        </w:rPr>
        <w:t xml:space="preserve"> </w:t>
      </w:r>
      <w:r w:rsidRPr="00DA5DDB">
        <w:rPr>
          <w:szCs w:val="20"/>
          <w:u w:val="single"/>
        </w:rPr>
        <w:t>The likelihood of such an attack is also significant</w:t>
      </w:r>
      <w:r w:rsidRPr="00DA5DDB">
        <w:rPr>
          <w:sz w:val="12"/>
          <w:szCs w:val="20"/>
        </w:rPr>
        <w:t xml:space="preserve">. Former Secretary of Defense William </w:t>
      </w:r>
      <w:r w:rsidRPr="00DA5DDB">
        <w:rPr>
          <w:szCs w:val="20"/>
          <w:u w:val="single"/>
        </w:rPr>
        <w:t>Perry</w:t>
      </w:r>
      <w:r w:rsidRPr="00DA5DDB">
        <w:rPr>
          <w:sz w:val="12"/>
          <w:szCs w:val="20"/>
        </w:rPr>
        <w:t xml:space="preserve"> has </w:t>
      </w:r>
      <w:r w:rsidRPr="00DA5DDB">
        <w:rPr>
          <w:szCs w:val="20"/>
          <w:u w:val="single"/>
        </w:rPr>
        <w:t>estimated the chance of a nuclear terrorist incident</w:t>
      </w:r>
      <w:r w:rsidRPr="00DA5DDB">
        <w:rPr>
          <w:sz w:val="12"/>
          <w:szCs w:val="20"/>
        </w:rPr>
        <w:t xml:space="preserve"> within the next decade </w:t>
      </w:r>
      <w:r w:rsidRPr="00DA5DDB">
        <w:rPr>
          <w:szCs w:val="20"/>
          <w:u w:val="single"/>
        </w:rPr>
        <w:t>to be roughly 50 percent</w:t>
      </w:r>
      <w:r w:rsidRPr="00DA5DDB">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DA5DDB">
        <w:rPr>
          <w:sz w:val="12"/>
          <w:szCs w:val="20"/>
        </w:rPr>
        <w:t>% ....</w:t>
      </w:r>
      <w:proofErr w:type="gramEnd"/>
      <w:r w:rsidRPr="00DA5DDB">
        <w:rPr>
          <w:sz w:val="12"/>
          <w:szCs w:val="20"/>
        </w:rPr>
        <w:t xml:space="preserve"> A nuclear terrorism attack is a low-probability event, but we can’t live in a world where it’s anything but extremely low-probability.” </w:t>
      </w:r>
      <w:proofErr w:type="gramStart"/>
      <w:r w:rsidRPr="00DA5DDB">
        <w:rPr>
          <w:sz w:val="12"/>
          <w:szCs w:val="20"/>
        </w:rPr>
        <w:t>[Hegland 2005].</w:t>
      </w:r>
      <w:proofErr w:type="gramEnd"/>
      <w:r w:rsidRPr="00DA5DDB">
        <w:rPr>
          <w:sz w:val="12"/>
          <w:szCs w:val="20"/>
        </w:rPr>
        <w:t xml:space="preserve"> </w:t>
      </w:r>
      <w:r w:rsidRPr="00DA5DDB">
        <w:rPr>
          <w:szCs w:val="20"/>
          <w:u w:val="single"/>
        </w:rPr>
        <w:t xml:space="preserve">In a survey of 85 national security experts, Senator Richard Lugar found </w:t>
      </w:r>
      <w:r w:rsidRPr="00DA5DDB">
        <w:rPr>
          <w:sz w:val="12"/>
          <w:szCs w:val="20"/>
        </w:rPr>
        <w:t>a median estimate of 20 percent for the “probability of</w:t>
      </w:r>
      <w:r w:rsidRPr="00DA5DDB">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DA5DDB">
        <w:rPr>
          <w:sz w:val="12"/>
          <w:szCs w:val="20"/>
        </w:rPr>
        <w:t xml:space="preserve">[Lugar 2005, pp. 14-15]. I support increased efforts to reduce the threat of nuclear terrorism, but that is not inconsistent with the approach of this article. Because </w:t>
      </w:r>
      <w:r w:rsidRPr="00DA5DDB">
        <w:rPr>
          <w:szCs w:val="20"/>
          <w:u w:val="single"/>
        </w:rPr>
        <w:t>terrorism is</w:t>
      </w:r>
      <w:r w:rsidRPr="00DA5DDB">
        <w:rPr>
          <w:sz w:val="12"/>
          <w:szCs w:val="20"/>
        </w:rPr>
        <w:t xml:space="preserve"> one of </w:t>
      </w:r>
      <w:r w:rsidRPr="00DA5DDB">
        <w:rPr>
          <w:szCs w:val="20"/>
          <w:u w:val="single"/>
        </w:rPr>
        <w:t>the</w:t>
      </w:r>
      <w:r w:rsidRPr="00DA5DDB">
        <w:rPr>
          <w:sz w:val="12"/>
          <w:szCs w:val="20"/>
        </w:rPr>
        <w:t xml:space="preserve"> potential </w:t>
      </w:r>
      <w:r w:rsidRPr="00DA5DDB">
        <w:rPr>
          <w:szCs w:val="20"/>
          <w:u w:val="single"/>
        </w:rPr>
        <w:t>trigger mechanism</w:t>
      </w:r>
      <w:r w:rsidRPr="00DA5DDB">
        <w:rPr>
          <w:sz w:val="12"/>
          <w:szCs w:val="20"/>
        </w:rPr>
        <w:t xml:space="preserve">s </w:t>
      </w:r>
      <w:r w:rsidRPr="00DA5DDB">
        <w:rPr>
          <w:szCs w:val="20"/>
          <w:u w:val="single"/>
        </w:rPr>
        <w:t>for a full-scale nuclear war</w:t>
      </w:r>
      <w:r w:rsidRPr="00DA5DDB">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DA5DDB">
        <w:rPr>
          <w:sz w:val="12"/>
          <w:szCs w:val="20"/>
        </w:rPr>
        <w:t>his</w:t>
      </w:r>
      <w:proofErr w:type="gramEnd"/>
      <w:r w:rsidRPr="00DA5DDB">
        <w:rPr>
          <w:sz w:val="12"/>
          <w:szCs w:val="20"/>
        </w:rPr>
        <w:t xml:space="preserve"> article would be incomplete if it only dealt with the threat of nuclear terrorism and neglected the threat of full- scale nuclear war. If both risks </w:t>
      </w:r>
      <w:proofErr w:type="gramStart"/>
      <w:r w:rsidRPr="00DA5DDB">
        <w:rPr>
          <w:sz w:val="12"/>
          <w:szCs w:val="20"/>
        </w:rPr>
        <w:t>are</w:t>
      </w:r>
      <w:proofErr w:type="gramEnd"/>
      <w:r w:rsidRPr="00DA5DDB">
        <w:rPr>
          <w:sz w:val="12"/>
          <w:szCs w:val="20"/>
        </w:rPr>
        <w:t xml:space="preserve"> unacceptable, an effort to reduce only the terrorist component would leave humanity in great peril. In fact, </w:t>
      </w:r>
      <w:r w:rsidRPr="00DA5DDB">
        <w:rPr>
          <w:bCs/>
          <w:szCs w:val="20"/>
          <w:u w:val="single"/>
        </w:rPr>
        <w:t>society’s almost total neglect of the threat of full-scale nuclear war makes studying that risk all the more important</w:t>
      </w:r>
      <w:r w:rsidRPr="00DA5DDB">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DA5DDB">
        <w:rPr>
          <w:sz w:val="12"/>
          <w:szCs w:val="20"/>
        </w:rPr>
        <w:t>first</w:t>
      </w:r>
      <w:proofErr w:type="gramEnd"/>
      <w:r w:rsidRPr="00DA5DDB">
        <w:rPr>
          <w:sz w:val="12"/>
          <w:szCs w:val="20"/>
        </w:rPr>
        <w:t xml:space="preserve">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DA5DDB">
        <w:rPr>
          <w:bCs/>
          <w:szCs w:val="20"/>
          <w:u w:val="single"/>
        </w:rPr>
        <w:t>No longer does it possess even the chance of the winner of a duel. It contains now only the germs of double suicide</w:t>
      </w:r>
      <w:r w:rsidRPr="00DA5DDB">
        <w:rPr>
          <w:sz w:val="12"/>
          <w:szCs w:val="20"/>
        </w:rPr>
        <w:t xml:space="preserve">.” Former Secretary of Defense Robert McNamara ex- pressed a similar view: “If deterrence fails and conflict develops, the present U.S. and NATO strategy carries with it a high risk that </w:t>
      </w:r>
      <w:r w:rsidRPr="00DA5DDB">
        <w:rPr>
          <w:szCs w:val="20"/>
          <w:u w:val="single"/>
        </w:rPr>
        <w:t>Western civilization will be destroyed</w:t>
      </w:r>
      <w:r w:rsidRPr="00DA5DDB">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DA5DDB">
        <w:rPr>
          <w:szCs w:val="20"/>
          <w:u w:val="single"/>
        </w:rPr>
        <w:t>The resulting deaths would be far beyond any precedent</w:t>
      </w:r>
      <w:r w:rsidRPr="00DA5DDB">
        <w:rPr>
          <w:sz w:val="12"/>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DA5DDB">
        <w:rPr>
          <w:sz w:val="12"/>
          <w:szCs w:val="20"/>
        </w:rPr>
        <w:t>side ....</w:t>
      </w:r>
      <w:proofErr w:type="gramEnd"/>
      <w:r w:rsidRPr="00DA5DDB">
        <w:rPr>
          <w:sz w:val="12"/>
          <w:szCs w:val="20"/>
        </w:rPr>
        <w:t xml:space="preserve">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w:t>
      </w:r>
      <w:proofErr w:type="gramStart"/>
      <w:r w:rsidRPr="00DA5DDB">
        <w:rPr>
          <w:sz w:val="12"/>
          <w:szCs w:val="20"/>
        </w:rPr>
        <w:t>further</w:t>
      </w:r>
      <w:proofErr w:type="gramEnd"/>
      <w:r w:rsidRPr="00DA5DDB">
        <w:rPr>
          <w:sz w:val="12"/>
          <w:szCs w:val="20"/>
        </w:rPr>
        <w:t xml:space="preserve">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DA5DDB">
        <w:rPr>
          <w:szCs w:val="20"/>
          <w:u w:val="single"/>
        </w:rPr>
        <w:t>nuclear explosions</w:t>
      </w:r>
      <w:r w:rsidRPr="00DA5DDB">
        <w:rPr>
          <w:sz w:val="12"/>
          <w:szCs w:val="20"/>
        </w:rPr>
        <w:t xml:space="preserve"> and their resultant fire- storms </w:t>
      </w:r>
      <w:r w:rsidRPr="00DA5DDB">
        <w:rPr>
          <w:szCs w:val="20"/>
          <w:u w:val="single"/>
        </w:rPr>
        <w:t>could usher in a nuclear winter that might erase homo sapiens from the face of the earth</w:t>
      </w:r>
      <w:r w:rsidRPr="00DA5DDB">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DA5DDB">
        <w:rPr>
          <w:szCs w:val="20"/>
          <w:u w:val="single"/>
        </w:rPr>
        <w:t>even a limited nuclear exchange</w:t>
      </w:r>
      <w:r w:rsidRPr="00DA5DDB">
        <w:rPr>
          <w:sz w:val="12"/>
          <w:szCs w:val="20"/>
        </w:rPr>
        <w:t xml:space="preserve"> or one between newer nuclear-weapon states, such as India and Pakistan, </w:t>
      </w:r>
      <w:r w:rsidRPr="00DA5DDB">
        <w:rPr>
          <w:szCs w:val="20"/>
          <w:u w:val="single"/>
        </w:rPr>
        <w:t>could have devastating long-lasting climatic consequences</w:t>
      </w:r>
      <w:r w:rsidRPr="00DA5DDB">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DA5DDB">
        <w:rPr>
          <w:szCs w:val="20"/>
          <w:u w:val="single"/>
        </w:rPr>
        <w:t>preventing World War III is a necessity—not an option</w:t>
      </w:r>
      <w:r w:rsidRPr="00DA5DDB">
        <w:rPr>
          <w:sz w:val="12"/>
          <w:szCs w:val="20"/>
        </w:rPr>
        <w:t>.</w:t>
      </w:r>
      <w:r w:rsidRPr="002F2FD7">
        <w:rPr>
          <w:sz w:val="12"/>
          <w:szCs w:val="20"/>
        </w:rPr>
        <w:t xml:space="preserve"> </w:t>
      </w:r>
    </w:p>
    <w:p w14:paraId="4A328D78" w14:textId="77777777" w:rsidR="00DA5DDB" w:rsidRPr="00DA5DDB" w:rsidRDefault="00DA5DDB" w:rsidP="00DA5DDB"/>
    <w:p w14:paraId="34008CEE" w14:textId="77777777" w:rsidR="00304688" w:rsidRPr="00B65F39" w:rsidRDefault="00304688" w:rsidP="00304688">
      <w:pPr>
        <w:pStyle w:val="Heading3"/>
      </w:pPr>
      <w:proofErr w:type="gramStart"/>
      <w:r w:rsidRPr="00B65F39">
        <w:lastRenderedPageBreak/>
        <w:t>intel</w:t>
      </w:r>
      <w:proofErr w:type="gramEnd"/>
      <w:r w:rsidRPr="00B65F39">
        <w:t xml:space="preserve"> key to stop bioterror</w:t>
      </w:r>
    </w:p>
    <w:p w14:paraId="142B5357" w14:textId="77777777" w:rsidR="00304688" w:rsidRPr="00B65F39" w:rsidRDefault="00304688" w:rsidP="00304688"/>
    <w:p w14:paraId="5D28F204" w14:textId="77777777" w:rsidR="00304688" w:rsidRPr="00B65F39" w:rsidRDefault="00304688" w:rsidP="00304688">
      <w:pPr>
        <w:pStyle w:val="Heading4"/>
      </w:pPr>
      <w:r w:rsidRPr="00B65F39">
        <w:t>Only intelligence can prevent bioterror attacks</w:t>
      </w:r>
    </w:p>
    <w:p w14:paraId="06D97340" w14:textId="77777777" w:rsidR="00304688" w:rsidRPr="00B65F39" w:rsidRDefault="00304688" w:rsidP="00304688">
      <w:pPr>
        <w:pStyle w:val="Citation"/>
      </w:pPr>
      <w:r w:rsidRPr="00B65F39">
        <w:t>Parker 13</w:t>
      </w:r>
    </w:p>
    <w:p w14:paraId="5F271206" w14:textId="77777777" w:rsidR="00304688" w:rsidRPr="00B65F39" w:rsidRDefault="006A49BA" w:rsidP="00304688">
      <w:hyperlink r:id="rId42" w:history="1">
        <w:r w:rsidR="00304688" w:rsidRPr="00B65F39">
          <w:rPr>
            <w:rStyle w:val="Hyperlink"/>
          </w:rPr>
          <w:t>http://globalsecuritystudies.com/Parker%20Bio%20Intel-AG.pdf</w:t>
        </w:r>
      </w:hyperlink>
    </w:p>
    <w:p w14:paraId="78EB5DB9" w14:textId="77777777" w:rsidR="00304688" w:rsidRPr="00B65F39" w:rsidRDefault="00304688" w:rsidP="00304688">
      <w:r w:rsidRPr="00B65F39">
        <w:t>Campbell Univeristy, Global Security Studies, Summer 2013, Volume 4, Issue 3</w:t>
      </w:r>
    </w:p>
    <w:p w14:paraId="78777179" w14:textId="77777777" w:rsidR="00304688" w:rsidRPr="00B65F39" w:rsidRDefault="00304688" w:rsidP="00304688"/>
    <w:p w14:paraId="1949251F" w14:textId="77777777" w:rsidR="00304688" w:rsidRPr="00B65F39" w:rsidRDefault="00304688" w:rsidP="00304688">
      <w:r w:rsidRPr="00B65F39">
        <w:rPr>
          <w:rStyle w:val="StyleUnderline"/>
        </w:rPr>
        <w:t>Questions persist on the likelihood of producing a necessary worl dwide preventative method</w:t>
      </w:r>
      <w:r w:rsidRPr="00B65F39">
        <w:t xml:space="preserve"> or whether the United States is prepared for a biological attack. Common knowledge among the intelligence community is the degree of hate relished by terrorist </w:t>
      </w:r>
      <w:proofErr w:type="gramStart"/>
      <w:r w:rsidRPr="00B65F39">
        <w:t>groups ,</w:t>
      </w:r>
      <w:proofErr w:type="gramEnd"/>
      <w:r w:rsidRPr="00B65F39">
        <w:t xml:space="preserve"> su ch as al Q a e da , towards the United States. Some extreme religious groups encourage mass attacks towards populations opposing their viewpoints. Former Secretary of Defense William Cohen summarized the t endency of terrorists to attack with weapons of mass destruction stating, “The question is no longer if this will happen, but when” (</w:t>
      </w:r>
      <w:proofErr w:type="gramStart"/>
      <w:r w:rsidRPr="00B65F39">
        <w:t>Intriligator ,</w:t>
      </w:r>
      <w:proofErr w:type="gramEnd"/>
      <w:r w:rsidRPr="00B65F39">
        <w:t xml:space="preserve"> 2010 , 8 ). </w:t>
      </w:r>
      <w:r w:rsidRPr="00B65F39">
        <w:rPr>
          <w:rStyle w:val="StyleUnderline"/>
        </w:rPr>
        <w:t xml:space="preserve">Terrorists will attack, either using weapons of mass destruction or chemical and biological </w:t>
      </w:r>
      <w:proofErr w:type="gramStart"/>
      <w:r w:rsidRPr="00B65F39">
        <w:rPr>
          <w:rStyle w:val="StyleUnderline"/>
        </w:rPr>
        <w:t>weapons .</w:t>
      </w:r>
      <w:proofErr w:type="gramEnd"/>
      <w:r w:rsidRPr="00B65F39">
        <w:t xml:space="preserve"> </w:t>
      </w:r>
      <w:r w:rsidRPr="00B65F39">
        <w:rPr>
          <w:rStyle w:val="StyleUnderline"/>
        </w:rPr>
        <w:t>Scholars present multiple preven ta tive and responsive methods towards bioterrorism</w:t>
      </w:r>
      <w:r w:rsidRPr="00B65F39">
        <w:t xml:space="preserve"> on a worldwide or localized scale. </w:t>
      </w:r>
      <w:r w:rsidRPr="00B65F39">
        <w:rPr>
          <w:rStyle w:val="BoldUnderline"/>
          <w:rFonts w:ascii="Calibri" w:hAnsi="Calibri"/>
        </w:rPr>
        <w:t>Each method stems from knowledge of the terrorists’ mindset</w:t>
      </w:r>
      <w:r w:rsidRPr="00B65F39">
        <w:t xml:space="preserve"> with either generalized or specific motives. </w:t>
      </w:r>
      <w:r w:rsidRPr="00B65F39">
        <w:rPr>
          <w:rStyle w:val="BoldUnderline"/>
          <w:rFonts w:ascii="Calibri" w:hAnsi="Calibri"/>
        </w:rPr>
        <w:t xml:space="preserve">It </w:t>
      </w:r>
      <w:r w:rsidRPr="00B65F39">
        <w:t xml:space="preserve">also </w:t>
      </w:r>
      <w:r w:rsidRPr="00B65F39">
        <w:rPr>
          <w:rStyle w:val="BoldUnderline"/>
          <w:rFonts w:ascii="Calibri" w:hAnsi="Calibri"/>
        </w:rPr>
        <w:t>requires extensive intelligence o</w:t>
      </w:r>
      <w:r w:rsidRPr="00B65F39">
        <w:t xml:space="preserve">f available, k ey </w:t>
      </w:r>
      <w:r w:rsidRPr="00B65F39">
        <w:rPr>
          <w:rStyle w:val="BoldUnderline"/>
          <w:rFonts w:ascii="Calibri" w:hAnsi="Calibri"/>
        </w:rPr>
        <w:t>bioweapons</w:t>
      </w:r>
      <w:r w:rsidRPr="00B65F39">
        <w:t xml:space="preserve"> and their location, symptoms, damage, and vaccine </w:t>
      </w:r>
      <w:proofErr w:type="gramStart"/>
      <w:r w:rsidRPr="00B65F39">
        <w:t>s .</w:t>
      </w:r>
      <w:proofErr w:type="gramEnd"/>
      <w:r w:rsidRPr="00B65F39">
        <w:t xml:space="preserve"> P reparing for a terrorist attack also involves the ethics reflected in multiple categories relating to biodefense strategies. These ethics lead to differing appro aches to the aforementioned prevention models and are determined at a governmental level. The President and other agenc ies responsible for handling an international prevention of bioterrorism develop an ethic s code initiated in times of peace and </w:t>
      </w:r>
      <w:proofErr w:type="gramStart"/>
      <w:r w:rsidRPr="00B65F39">
        <w:t>war ;</w:t>
      </w:r>
      <w:proofErr w:type="gramEnd"/>
      <w:r w:rsidRPr="00B65F39">
        <w:t xml:space="preserve"> this code permeates the intelligence community and is reflect ed in foreign policy and national responses to terrorism. </w:t>
      </w:r>
      <w:r w:rsidRPr="00B65F39">
        <w:rPr>
          <w:rStyle w:val="BoldUnderline"/>
          <w:rFonts w:ascii="Calibri" w:hAnsi="Calibri"/>
        </w:rPr>
        <w:t>I ntelligence remains the backbone of ethics, scholarly prevention models, foreign policy, and post 9/11 advancements</w:t>
      </w:r>
      <w:r w:rsidRPr="00B65F39">
        <w:t xml:space="preserve">. </w:t>
      </w:r>
      <w:r w:rsidRPr="00B65F39">
        <w:rPr>
          <w:rStyle w:val="StyleUnderline"/>
        </w:rPr>
        <w:t>An in depth study of t</w:t>
      </w:r>
      <w:r w:rsidRPr="00B65F39">
        <w:t xml:space="preserve">h e historical background, </w:t>
      </w:r>
      <w:r w:rsidRPr="00B65F39">
        <w:rPr>
          <w:rStyle w:val="StyleUnderline"/>
        </w:rPr>
        <w:t xml:space="preserve">biological </w:t>
      </w:r>
      <w:proofErr w:type="gramStart"/>
      <w:r w:rsidRPr="00B65F39">
        <w:rPr>
          <w:rStyle w:val="StyleUnderline"/>
        </w:rPr>
        <w:t>agents ,</w:t>
      </w:r>
      <w:proofErr w:type="gramEnd"/>
      <w:r w:rsidRPr="00B65F39">
        <w:rPr>
          <w:rStyle w:val="StyleUnderline"/>
        </w:rPr>
        <w:t xml:space="preserve"> and terrorist goals reveals t he</w:t>
      </w:r>
      <w:r w:rsidRPr="00B65F39">
        <w:t xml:space="preserve"> application and </w:t>
      </w:r>
      <w:r w:rsidRPr="00B65F39">
        <w:rPr>
          <w:rStyle w:val="BoldUnderline"/>
          <w:rFonts w:ascii="Calibri" w:hAnsi="Calibri"/>
        </w:rPr>
        <w:t>necessity of intelligence to prepare and combat bioterrorism</w:t>
      </w:r>
      <w:r w:rsidRPr="00B65F39">
        <w:t xml:space="preserve"> in local, national, and global efforts.</w:t>
      </w:r>
    </w:p>
    <w:p w14:paraId="2621DAF9" w14:textId="77777777" w:rsidR="00304688" w:rsidRPr="00B65F39" w:rsidRDefault="00304688" w:rsidP="00304688"/>
    <w:p w14:paraId="7BDA4B95" w14:textId="4282303E" w:rsidR="00304688" w:rsidRDefault="00DA5DDB" w:rsidP="00DA5DDB">
      <w:pPr>
        <w:pStyle w:val="Heading3"/>
      </w:pPr>
      <w:proofErr w:type="gramStart"/>
      <w:r>
        <w:lastRenderedPageBreak/>
        <w:t>bioterror</w:t>
      </w:r>
      <w:proofErr w:type="gramEnd"/>
      <w:r>
        <w:t xml:space="preserve"> impact</w:t>
      </w:r>
    </w:p>
    <w:p w14:paraId="26871CAA" w14:textId="6DDBA61F" w:rsidR="00DA5DDB" w:rsidRDefault="00DA5DDB" w:rsidP="00DA5DDB">
      <w:pPr>
        <w:pStyle w:val="Heading4"/>
        <w:rPr>
          <w:rFonts w:cs="Arial"/>
        </w:rPr>
      </w:pPr>
      <w:r>
        <w:rPr>
          <w:rFonts w:cs="Arial"/>
        </w:rPr>
        <w:t>Pathogen release causes extinction</w:t>
      </w:r>
    </w:p>
    <w:p w14:paraId="068E4288" w14:textId="5F1DFA20" w:rsidR="00DA5DDB" w:rsidRPr="00DA5DDB" w:rsidRDefault="00DA5DDB" w:rsidP="00DA5DDB">
      <w:pPr>
        <w:rPr>
          <w:sz w:val="16"/>
        </w:rPr>
      </w:pPr>
      <w:r w:rsidRPr="00DA5DDB">
        <w:rPr>
          <w:rStyle w:val="Style13ptBold"/>
        </w:rPr>
        <w:t>Steinbrenner 97</w:t>
      </w:r>
      <w:r w:rsidRPr="00DA5DDB">
        <w:rPr>
          <w:sz w:val="16"/>
        </w:rPr>
        <w:t xml:space="preserve"> (John Steinbrenner, Senior Fellow – Brookings, Foreign Policy, 12-22-1997, Lexis)</w:t>
      </w:r>
    </w:p>
    <w:p w14:paraId="1A9B1D59" w14:textId="77777777" w:rsidR="00DA5DDB" w:rsidRDefault="00DA5DDB" w:rsidP="00DA5DDB">
      <w:pPr>
        <w:rPr>
          <w:rStyle w:val="StyleUnderline"/>
        </w:rPr>
      </w:pPr>
      <w:r w:rsidRPr="00CF34F1">
        <w:rPr>
          <w:sz w:val="16"/>
        </w:rPr>
        <w:br/>
      </w:r>
      <w:r w:rsidRPr="00DA5DDB">
        <w:rPr>
          <w:rStyle w:val="StyleUnderline"/>
        </w:rPr>
        <w:t>Although human pathogens are often lumped with nuclear explosives</w:t>
      </w:r>
      <w:r w:rsidRPr="00DA5DDB">
        <w:rPr>
          <w:sz w:val="16"/>
        </w:rPr>
        <w:t xml:space="preserve"> and lethal chemicals as potential weapons of mass destruction, </w:t>
      </w:r>
      <w:r w:rsidRPr="00DA5DDB">
        <w:rPr>
          <w:rStyle w:val="StyleUnderline"/>
        </w:rPr>
        <w:t>there is an obvious, fundamentally important difference: Pathogens are alive</w:t>
      </w:r>
      <w:r w:rsidRPr="00DA5DDB">
        <w:rPr>
          <w:sz w:val="16"/>
        </w:rPr>
        <w:t xml:space="preserve">, weapons are not. </w:t>
      </w:r>
      <w:r w:rsidRPr="00DA5DDB">
        <w:rPr>
          <w:rStyle w:val="StyleUnderline"/>
        </w:rPr>
        <w:t>Nuclear and chemical weapons do not reproduce themselves and do not independently engage in adaptive behavior; pathogens do both</w:t>
      </w:r>
      <w:r w:rsidRPr="00DA5DDB">
        <w:rPr>
          <w:sz w:val="16"/>
        </w:rPr>
        <w:t xml:space="preserve"> of these things. That deceptively simple observation has immense implications. </w:t>
      </w:r>
      <w:r w:rsidRPr="00DA5DDB">
        <w:rPr>
          <w:rStyle w:val="StyleUnderline"/>
        </w:rPr>
        <w:t>The use of a manufactured weapon is a singular event</w:t>
      </w:r>
      <w:r w:rsidRPr="00DA5DDB">
        <w:rPr>
          <w:sz w:val="16"/>
        </w:rPr>
        <w:t xml:space="preserve">. Most of the damage occurs immediately. The aftereffects, whatever they may be, decay rapidly over time and distance in a reasonably predictable manner. </w:t>
      </w:r>
      <w:r w:rsidRPr="00DA5DDB">
        <w:rPr>
          <w:rStyle w:val="StyleUnderline"/>
        </w:rPr>
        <w:t>Even before a nuclear warhead is detonated</w:t>
      </w:r>
      <w:r w:rsidRPr="00DA5DDB">
        <w:rPr>
          <w:sz w:val="16"/>
        </w:rPr>
        <w:t>, for instance</w:t>
      </w:r>
      <w:r w:rsidRPr="00DA5DDB">
        <w:rPr>
          <w:rStyle w:val="StyleUnderline"/>
        </w:rPr>
        <w:t>, it is possible to estimate the extent of the subsequent damage</w:t>
      </w:r>
      <w:r w:rsidRPr="00DA5DDB">
        <w:rPr>
          <w:sz w:val="16"/>
        </w:rPr>
        <w:t xml:space="preserve"> and the likely level of radioactive fallout. Such predictability is an essential component for tactical military planning. </w:t>
      </w:r>
      <w:r w:rsidRPr="00DA5DDB">
        <w:rPr>
          <w:rStyle w:val="StyleUnderline"/>
        </w:rPr>
        <w:t>The use of a pathogen</w:t>
      </w:r>
      <w:r w:rsidRPr="00DA5DDB">
        <w:rPr>
          <w:sz w:val="16"/>
        </w:rPr>
        <w:t xml:space="preserve">, by contrast, </w:t>
      </w:r>
      <w:r w:rsidRPr="00DA5DDB">
        <w:rPr>
          <w:rStyle w:val="StyleUnderline"/>
        </w:rPr>
        <w:t>is an extended process whose scope and timing cannot be precisely controlled</w:t>
      </w:r>
      <w:r w:rsidRPr="00DA5DDB">
        <w:rPr>
          <w:sz w:val="16"/>
        </w:rPr>
        <w:t xml:space="preserve">. For most potential biological agents, the predominant drawback is that they would not act swiftly or decisively enough to be an effective weapon. </w:t>
      </w:r>
      <w:r w:rsidRPr="00DA5DDB">
        <w:rPr>
          <w:rStyle w:val="StyleUnderline"/>
        </w:rPr>
        <w:t>But for a few pathogens - ones</w:t>
      </w:r>
      <w:r w:rsidRPr="00DA5DDB">
        <w:rPr>
          <w:sz w:val="16"/>
        </w:rPr>
        <w:t xml:space="preserve"> </w:t>
      </w:r>
      <w:r w:rsidRPr="00DA5DDB">
        <w:rPr>
          <w:rStyle w:val="StyleUnderlin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DA5DDB">
        <w:rPr>
          <w:sz w:val="16"/>
        </w:rPr>
        <w:t xml:space="preserve">. </w:t>
      </w:r>
      <w:r w:rsidRPr="00DA5DDB">
        <w:rPr>
          <w:rStyle w:val="StyleUnderline"/>
        </w:rPr>
        <w:t>The 1918 influenza epidemic demonstrated the potential for a global contagion</w:t>
      </w:r>
      <w:r w:rsidRPr="00DA5DDB">
        <w:rPr>
          <w:sz w:val="16"/>
        </w:rPr>
        <w:t xml:space="preserve"> of this sort </w:t>
      </w:r>
      <w:r w:rsidRPr="00DA5DDB">
        <w:rPr>
          <w:rStyle w:val="StyleUnderline"/>
        </w:rPr>
        <w:t>but not necessarily its outer limit.</w:t>
      </w:r>
    </w:p>
    <w:p w14:paraId="6093F0BB" w14:textId="77777777" w:rsidR="00DA5DDB" w:rsidRPr="00B65F39" w:rsidRDefault="00DA5DDB" w:rsidP="00304688"/>
    <w:p w14:paraId="00929E20" w14:textId="77777777" w:rsidR="00304688" w:rsidRPr="00B65F39" w:rsidRDefault="00304688" w:rsidP="00304688">
      <w:pPr>
        <w:pStyle w:val="Heading3"/>
      </w:pPr>
      <w:proofErr w:type="gramStart"/>
      <w:r w:rsidRPr="00B65F39">
        <w:lastRenderedPageBreak/>
        <w:t>intel</w:t>
      </w:r>
      <w:proofErr w:type="gramEnd"/>
      <w:r w:rsidRPr="00B65F39">
        <w:t xml:space="preserve"> key to stop cyber terror</w:t>
      </w:r>
    </w:p>
    <w:p w14:paraId="13C8E301" w14:textId="77777777" w:rsidR="00304688" w:rsidRPr="00B65F39" w:rsidRDefault="00304688" w:rsidP="00304688"/>
    <w:p w14:paraId="1CB96BBE" w14:textId="77777777" w:rsidR="00304688" w:rsidRPr="00B65F39" w:rsidRDefault="00304688" w:rsidP="00304688">
      <w:pPr>
        <w:pStyle w:val="Heading4"/>
      </w:pPr>
      <w:r w:rsidRPr="00B65F39">
        <w:t>Intelligence capacity key to stop cyberterrorism – only proactive approach solves</w:t>
      </w:r>
    </w:p>
    <w:p w14:paraId="2165BED0" w14:textId="7ECF1EE2" w:rsidR="00304688" w:rsidRPr="007E5D7E" w:rsidRDefault="00304688" w:rsidP="007E5D7E">
      <w:pPr>
        <w:rPr>
          <w:sz w:val="16"/>
        </w:rPr>
      </w:pPr>
      <w:r w:rsidRPr="007E5D7E">
        <w:rPr>
          <w:rStyle w:val="Style13ptBold"/>
        </w:rPr>
        <w:t>Rudner 13</w:t>
      </w:r>
      <w:r w:rsidR="007E5D7E" w:rsidRPr="007E5D7E">
        <w:rPr>
          <w:sz w:val="16"/>
        </w:rPr>
        <w:t xml:space="preserve"> </w:t>
      </w:r>
      <w:r w:rsidRPr="007E5D7E">
        <w:rPr>
          <w:sz w:val="16"/>
        </w:rPr>
        <w:t>Martin Rudner (2013) Cyber-Threats to Critical National Infrastructure: An</w:t>
      </w:r>
      <w:r w:rsidR="007E5D7E" w:rsidRPr="007E5D7E">
        <w:rPr>
          <w:sz w:val="16"/>
        </w:rPr>
        <w:t xml:space="preserve"> </w:t>
      </w:r>
      <w:r w:rsidRPr="007E5D7E">
        <w:rPr>
          <w:sz w:val="16"/>
        </w:rPr>
        <w:t>Intelligence Challenge, International Journal of Intelligence and CounterIntelligence, 26:3, 453-481, DOI: 10.1080/08850607.2013.78055 Martin Rudner is Distinguished Resea rch Professor Emeritus at Carleton University, Ottawa, Canada. This study formed part of a larger research project he undertook with Angela Gendron on Assessing Cyber Threats to Canadian Infrastructure for the Canadian Security Intelligence Service (CSIS) and completed in March 2012.</w:t>
      </w:r>
    </w:p>
    <w:p w14:paraId="5755EBDB" w14:textId="77777777" w:rsidR="00304688" w:rsidRPr="00B65F39" w:rsidRDefault="00304688" w:rsidP="00304688"/>
    <w:p w14:paraId="1646168A" w14:textId="77777777" w:rsidR="00304688" w:rsidRPr="007E5D7E" w:rsidRDefault="00304688" w:rsidP="00304688">
      <w:pPr>
        <w:rPr>
          <w:sz w:val="14"/>
        </w:rPr>
      </w:pPr>
      <w:r w:rsidRPr="00B65F39">
        <w:rPr>
          <w:rStyle w:val="BoldUnderline"/>
          <w:rFonts w:ascii="Calibri" w:hAnsi="Calibri"/>
        </w:rPr>
        <w:t>COUNTERING CYBER-THREATS THROUGH INTELLIGENCE</w:t>
      </w:r>
      <w:r w:rsidRPr="007E5D7E">
        <w:rPr>
          <w:sz w:val="14"/>
        </w:rPr>
        <w:t xml:space="preserve"> Cyber-security is typically perceived as an essentially defensive means of protecting digital assets, with the emphasis placed on technical solutions. A defensive posture, being procedurally passive and reactive, will always trail behind emergent threats. The initiative remains with the adversaries. Yet, the </w:t>
      </w:r>
      <w:r w:rsidRPr="00B65F39">
        <w:rPr>
          <w:rStyle w:val="StyleUnderline"/>
        </w:rPr>
        <w:t>protection of critical infrastructures</w:t>
      </w:r>
      <w:r w:rsidRPr="007E5D7E">
        <w:rPr>
          <w:sz w:val="14"/>
        </w:rPr>
        <w:t xml:space="preserve"> and information systems </w:t>
      </w:r>
      <w:r w:rsidRPr="00B65F39">
        <w:rPr>
          <w:rStyle w:val="StyleUnderline"/>
        </w:rPr>
        <w:t xml:space="preserve">against cyber-threats is </w:t>
      </w:r>
      <w:r w:rsidRPr="007E5D7E">
        <w:rPr>
          <w:sz w:val="14"/>
        </w:rPr>
        <w:t xml:space="preserve">now rapidly being re-conceptualized as constituting the </w:t>
      </w:r>
      <w:r w:rsidRPr="00B65F39">
        <w:rPr>
          <w:rStyle w:val="StyleUnderline"/>
        </w:rPr>
        <w:t>defense of an information-based society as a whole</w:t>
      </w:r>
      <w:r w:rsidRPr="007E5D7E">
        <w:rPr>
          <w:sz w:val="14"/>
        </w:rPr>
        <w:t xml:space="preserve">—a national security consideration. And, in national security as in war, </w:t>
      </w:r>
      <w:r w:rsidRPr="00B65F39">
        <w:rPr>
          <w:rStyle w:val="StyleUnderline"/>
        </w:rPr>
        <w:t>the best defense is predicated on a robust offense</w:t>
      </w:r>
      <w:r w:rsidRPr="007E5D7E">
        <w:rPr>
          <w:sz w:val="14"/>
        </w:rPr>
        <w:t xml:space="preserve">. In going beyond merely defensive technical solutions, </w:t>
      </w:r>
      <w:proofErr w:type="gramStart"/>
      <w:r w:rsidRPr="00B65F39">
        <w:rPr>
          <w:rStyle w:val="BoldUnderline"/>
          <w:rFonts w:ascii="Calibri" w:hAnsi="Calibri"/>
        </w:rPr>
        <w:t>a proactive approach</w:t>
      </w:r>
      <w:r w:rsidRPr="007E5D7E">
        <w:rPr>
          <w:sz w:val="14"/>
        </w:rPr>
        <w:t xml:space="preserve"> to the protection of critical infrastructure against cyber-threats </w:t>
      </w:r>
      <w:r w:rsidRPr="00B65F39">
        <w:rPr>
          <w:rStyle w:val="BoldUnderline"/>
          <w:rFonts w:ascii="Calibri" w:hAnsi="Calibri"/>
        </w:rPr>
        <w:t>m ust utilize</w:t>
      </w:r>
      <w:proofErr w:type="gramEnd"/>
      <w:r w:rsidRPr="00B65F39">
        <w:rPr>
          <w:rStyle w:val="BoldUnderline"/>
          <w:rFonts w:ascii="Calibri" w:hAnsi="Calibri"/>
        </w:rPr>
        <w:t xml:space="preserve"> intelligence capabilities and assets to prevent attacks</w:t>
      </w:r>
      <w:r w:rsidRPr="007E5D7E">
        <w:rPr>
          <w:sz w:val="14"/>
        </w:rPr>
        <w:t xml:space="preserve"> by identifying and forestalling prospective threats. A major consideration for owners and operators of critical infrastructures is the financial cost of ensuring the security of their critical infrastructure assets against cyber-threats. This fi nancial burden can include expenses incurred for built-in redundancies, hardware and software solutions, specialist staffing, and professional training, as well as contingency planning. Corporate management, for the most part, tends to treat security as a troublesome and unwelcome cost of doing business. According to an international survey, complacency, if not apathy, typically prevails in many executive suites, especially as regards cyber- and terrorist threats. 83 While the onus for protection against criminal threats falls clearly on the owners = operators themselves, cyber-threats can have ramifications beyond the private domain that may impact adversely on the broader public well-being, especially when critical infrastructures are affected. Cyber-security then becomes a national security matter. Closing the Gaps Stakeholders in these key sectors widely acknowledged that weaknesses and gaps exist in their cyber defenses against current threats. A more holistic, </w:t>
      </w:r>
      <w:proofErr w:type="gramStart"/>
      <w:r w:rsidRPr="007E5D7E">
        <w:rPr>
          <w:sz w:val="14"/>
        </w:rPr>
        <w:t>finely-tuned</w:t>
      </w:r>
      <w:proofErr w:type="gramEnd"/>
      <w:r w:rsidRPr="007E5D7E">
        <w:rPr>
          <w:sz w:val="14"/>
        </w:rPr>
        <w:t xml:space="preserve"> partners hip approach between the private sector and the security and intelligence communities is warranted to help stakeholders, as well as local authorities. It could help to offset these vulnerabilities, mitigate any potential damage, and pr e-plan resilience. The information sharing that already takes place with and among critical infrastructure stakeholders, as and when appropriate, can be reinforced by promoting effective public = private partnership and colla boration in cyber-security. </w:t>
      </w:r>
      <w:r w:rsidRPr="00B65F39">
        <w:rPr>
          <w:rStyle w:val="StyleUnderline"/>
        </w:rPr>
        <w:t>Intelligence services could provide significant support</w:t>
      </w:r>
      <w:r w:rsidRPr="007E5D7E">
        <w:rPr>
          <w:sz w:val="14"/>
        </w:rPr>
        <w:t xml:space="preserve"> for such initiatives </w:t>
      </w:r>
      <w:r w:rsidRPr="00B65F39">
        <w:rPr>
          <w:rStyle w:val="StyleUnderline"/>
        </w:rPr>
        <w:t>by</w:t>
      </w:r>
      <w:r w:rsidRPr="007E5D7E">
        <w:rPr>
          <w:sz w:val="14"/>
        </w:rPr>
        <w:t xml:space="preserve"> virtue of their </w:t>
      </w:r>
      <w:r w:rsidRPr="00B65F39">
        <w:rPr>
          <w:rStyle w:val="StyleUnderline"/>
        </w:rPr>
        <w:t>access to threat information, technical and analytic expertise, and investigative experience</w:t>
      </w:r>
      <w:r w:rsidRPr="007E5D7E">
        <w:rPr>
          <w:sz w:val="14"/>
        </w:rPr>
        <w:t xml:space="preserve">. The </w:t>
      </w:r>
      <w:r w:rsidRPr="00B65F39">
        <w:rPr>
          <w:rStyle w:val="StyleUnderline"/>
        </w:rPr>
        <w:t>challenges confronting cyber-security cannot be dealt with solely at a technical-operational level but requ ire</w:t>
      </w:r>
      <w:r w:rsidRPr="007E5D7E">
        <w:rPr>
          <w:sz w:val="14"/>
        </w:rPr>
        <w:t xml:space="preserve"> a more inclusive approach at </w:t>
      </w:r>
      <w:r w:rsidRPr="00B65F39">
        <w:rPr>
          <w:rStyle w:val="StyleUnderline"/>
        </w:rPr>
        <w:t>the national level</w:t>
      </w:r>
      <w:r w:rsidRPr="007E5D7E">
        <w:rPr>
          <w:sz w:val="14"/>
        </w:rPr>
        <w:t xml:space="preserve">. The essential need is to protect an information-based society as a whole rather than merely the protection of cyber-based infrastructures. Apart from stimulating investment in defensive technologies, this approach would entail a proactive cyber-security initiative on the part of intelligence services to prevent attacks rather than merely react to them. 84 Greater emphasis must also be directed at combating cyber exploitations which target government and business </w:t>
      </w:r>
      <w:proofErr w:type="gramStart"/>
      <w:r w:rsidRPr="007E5D7E">
        <w:rPr>
          <w:sz w:val="14"/>
        </w:rPr>
        <w:t>secrets .</w:t>
      </w:r>
      <w:proofErr w:type="gramEnd"/>
      <w:r w:rsidRPr="007E5D7E">
        <w:rPr>
          <w:sz w:val="14"/>
        </w:rPr>
        <w:t xml:space="preserve"> </w:t>
      </w:r>
      <w:r w:rsidRPr="00B65F39">
        <w:rPr>
          <w:rStyle w:val="StyleUnderline"/>
        </w:rPr>
        <w:t>Forestalling cyber-espionage</w:t>
      </w:r>
      <w:r w:rsidRPr="007E5D7E">
        <w:rPr>
          <w:sz w:val="14"/>
        </w:rPr>
        <w:t xml:space="preserve"> and the theft of intellectual property and sensitive information </w:t>
      </w:r>
      <w:r w:rsidRPr="00B65F39">
        <w:rPr>
          <w:rStyle w:val="BoldUnderline"/>
          <w:rFonts w:ascii="Calibri" w:hAnsi="Calibri"/>
        </w:rPr>
        <w:t>is becoming a key objective of U.S. cyber strategy</w:t>
      </w:r>
      <w:r w:rsidRPr="007E5D7E">
        <w:rPr>
          <w:sz w:val="14"/>
        </w:rPr>
        <w:t xml:space="preserve">, and is likewise emerging as a core responsibility of the security and int elligence communities of most other countries as well. Retired Admiral Mike McConnell, the former Director of U.S. National Intelligence, has discussed </w:t>
      </w:r>
      <w:r w:rsidRPr="00B65F39">
        <w:rPr>
          <w:rStyle w:val="StyleUnderline"/>
        </w:rPr>
        <w:t xml:space="preserve">the uniqu e capabilities of U.S. intelligence </w:t>
      </w:r>
      <w:proofErr w:type="gramStart"/>
      <w:r w:rsidRPr="00B65F39">
        <w:rPr>
          <w:rStyle w:val="StyleUnderline"/>
        </w:rPr>
        <w:t>agencies which could be enlisted</w:t>
      </w:r>
      <w:proofErr w:type="gramEnd"/>
      <w:r w:rsidRPr="00B65F39">
        <w:rPr>
          <w:rStyle w:val="StyleUnderline"/>
        </w:rPr>
        <w:t xml:space="preserve"> to help protect American companies from cyber-espionage and attac</w:t>
      </w:r>
      <w:r w:rsidRPr="007E5D7E">
        <w:rPr>
          <w:sz w:val="14"/>
        </w:rPr>
        <w:t xml:space="preserve">k. 85 The key question is how that capability can be harnessed and made available to the private sector so that critical infrastructure can be better protected. Government Effects at Prevention Although the U.S. is developing more robust and proactive cyber-security capabilities, the main priority, ac cording to McConnell, should be </w:t>
      </w:r>
      <w:r w:rsidRPr="00B65F39">
        <w:rPr>
          <w:rStyle w:val="StyleUnderline"/>
        </w:rPr>
        <w:t>to protect America’s critical infrastructure, such as the financial sector, the electric power grid, and transportat ion</w:t>
      </w:r>
      <w:r w:rsidRPr="007E5D7E">
        <w:rPr>
          <w:sz w:val="14"/>
        </w:rPr>
        <w:t xml:space="preserve"> from cyber-attack, and to stop the theft of intellectual property through cyber-espionage The United States’s Cyberspace Strategic Plan aims to improve cyber security resiliency with technology that enables secure software development; to introduce economic incentives like market-based , legal, regulatory, or institutional interventions,aswellasstrategie s to help security professionals make infringements more costly and difficult for attackers. 86 Efforts by the American government to enact legislation authorizing a more robust and proactive cyber-security plan involving the Intelligence Community and private sector stakeholders failed to gain Senate approval and lapsed by mid-2012. But, shortly before the November 2012 presidential election, President Barack </w:t>
      </w:r>
      <w:r w:rsidRPr="00B65F39">
        <w:rPr>
          <w:rStyle w:val="StyleUnderline"/>
        </w:rPr>
        <w:t xml:space="preserve">Obama issued </w:t>
      </w:r>
      <w:r w:rsidRPr="007E5D7E">
        <w:rPr>
          <w:sz w:val="14"/>
        </w:rPr>
        <w:t xml:space="preserve">the classified Presidential Policy Directive 20 setting </w:t>
      </w:r>
      <w:r w:rsidRPr="00B65F39">
        <w:rPr>
          <w:rStyle w:val="StyleUnderline"/>
        </w:rPr>
        <w:t>out guidelines authorizing proactive measures to thwart cyber attacks</w:t>
      </w:r>
      <w:r w:rsidRPr="007E5D7E">
        <w:rPr>
          <w:sz w:val="14"/>
        </w:rPr>
        <w:t xml:space="preserve"> on the U.S. government and private computer networks. 87</w:t>
      </w:r>
    </w:p>
    <w:p w14:paraId="19DB67C7" w14:textId="77777777" w:rsidR="00304688" w:rsidRPr="00B65F39" w:rsidRDefault="00304688" w:rsidP="00304688"/>
    <w:p w14:paraId="11290740" w14:textId="77777777" w:rsidR="00304688" w:rsidRPr="00B65F39" w:rsidRDefault="00304688" w:rsidP="00304688">
      <w:pPr>
        <w:pStyle w:val="Heading4"/>
      </w:pPr>
      <w:r w:rsidRPr="00B65F39">
        <w:t>Intelligecne based response key to prevention</w:t>
      </w:r>
    </w:p>
    <w:p w14:paraId="6E07E070" w14:textId="77777777" w:rsidR="00304688" w:rsidRPr="00B65F39" w:rsidRDefault="00304688" w:rsidP="00304688">
      <w:pPr>
        <w:pStyle w:val="Citation"/>
      </w:pPr>
      <w:r w:rsidRPr="00B65F39">
        <w:t>Rudner 13</w:t>
      </w:r>
    </w:p>
    <w:p w14:paraId="3F3A1FC0" w14:textId="77777777" w:rsidR="00304688" w:rsidRPr="00B65F39" w:rsidRDefault="00304688" w:rsidP="00304688">
      <w:r w:rsidRPr="00B65F39">
        <w:t>Martin Rudner (2013) Cyber-Threats to Critical National Infrastructure: An</w:t>
      </w:r>
    </w:p>
    <w:p w14:paraId="33E0D45B" w14:textId="77777777" w:rsidR="00304688" w:rsidRPr="00B65F39" w:rsidRDefault="00304688" w:rsidP="00304688">
      <w:r w:rsidRPr="00B65F39">
        <w:t>Intelligence Challenge, International Journal of Intelligence and CounterIntelligence, 26:3, 453-481, DOI: 10.1080/08850607.2013.78055 Martin Rudner is Distinguished Resea rch Professor Emeritus at Carleton University, Ottawa, Canada. This study formed part of a larger research project he undertook with Angela Gendron on Assessing Cyber Threats to Canadian Infrastructure for the Canadian Security Intelligence Service (CSIS) and completed in March 2012.</w:t>
      </w:r>
    </w:p>
    <w:p w14:paraId="533F6519" w14:textId="77777777" w:rsidR="00304688" w:rsidRPr="00B65F39" w:rsidRDefault="00304688" w:rsidP="00304688"/>
    <w:p w14:paraId="42165935" w14:textId="77777777" w:rsidR="00304688" w:rsidRDefault="00304688" w:rsidP="00304688">
      <w:pPr>
        <w:rPr>
          <w:rStyle w:val="StyleUnderline"/>
        </w:rPr>
      </w:pPr>
      <w:r w:rsidRPr="00B65F39">
        <w:t xml:space="preserve">Whether </w:t>
      </w:r>
      <w:r w:rsidRPr="00B65F39">
        <w:rPr>
          <w:rStyle w:val="StyleUnderline"/>
        </w:rPr>
        <w:t>cyber-threats</w:t>
      </w:r>
      <w:r w:rsidRPr="00B65F39">
        <w:t xml:space="preserve"> arise from international terrorism, state-sponsored espionage, single interest movements, or malicious hacktivists, any </w:t>
      </w:r>
      <w:r w:rsidRPr="00B65F39">
        <w:rPr>
          <w:rStyle w:val="StyleUnderline"/>
        </w:rPr>
        <w:t xml:space="preserve">targeting of critical infrastructure c an represent a potential threat </w:t>
      </w:r>
      <w:r w:rsidRPr="00B65F39">
        <w:t xml:space="preserve">to the national security and public safety of citizens. </w:t>
      </w:r>
      <w:r w:rsidRPr="00B65F39">
        <w:rPr>
          <w:rStyle w:val="StyleUnderline"/>
        </w:rPr>
        <w:t>Intelligence capabilities should be deployed to detect and prevent the targeting of critical infrastructure</w:t>
      </w:r>
      <w:r w:rsidRPr="00B65F39">
        <w:t xml:space="preserve"> and the pursuit and prosecution of the perpetrators. A coordinated, </w:t>
      </w:r>
      <w:r w:rsidRPr="00B65F39">
        <w:rPr>
          <w:rStyle w:val="StyleUnderline"/>
        </w:rPr>
        <w:t>intelligence-based response to cyber-threats could prevent intrusions</w:t>
      </w:r>
      <w:r w:rsidRPr="00B65F39">
        <w:t xml:space="preserve"> into sensitive facilities and ICT systems, </w:t>
      </w:r>
      <w:r w:rsidRPr="00B65F39">
        <w:rPr>
          <w:rStyle w:val="StyleUnderline"/>
        </w:rPr>
        <w:t>and mitigate any residual damage.</w:t>
      </w:r>
      <w:r w:rsidRPr="00B65F39">
        <w:t xml:space="preserve"> A proactive, intelligence approac h to cyber-security for critical infrastructure should demonstrate the following attributes</w:t>
      </w:r>
      <w:proofErr w:type="gramStart"/>
      <w:r w:rsidRPr="00B65F39">
        <w:t>: .</w:t>
      </w:r>
      <w:proofErr w:type="gramEnd"/>
      <w:r w:rsidRPr="00B65F39">
        <w:t xml:space="preserve"> </w:t>
      </w:r>
      <w:proofErr w:type="gramStart"/>
      <w:r w:rsidRPr="00B65F39">
        <w:t>The operational objectives to detect and forestall cyber-threats to critical national infrastructure and public safety.</w:t>
      </w:r>
      <w:proofErr w:type="gramEnd"/>
      <w:r w:rsidRPr="00B65F39">
        <w:t xml:space="preserve"> . </w:t>
      </w:r>
      <w:proofErr w:type="gramStart"/>
      <w:r w:rsidRPr="00B65F39">
        <w:t>Cyber-security activities geared to the identification and systematic collection, analysis, and reporting of threats to critical infrastructures.</w:t>
      </w:r>
      <w:proofErr w:type="gramEnd"/>
      <w:r w:rsidRPr="00B65F39">
        <w:t xml:space="preserve"> . </w:t>
      </w:r>
      <w:proofErr w:type="gramStart"/>
      <w:r w:rsidRPr="00B65F39">
        <w:t>Intelligence information to be availa ble on a ‘‘need to share’’ basis among partners in the secur ity, intelligence and law-enforcement communities.</w:t>
      </w:r>
      <w:proofErr w:type="gramEnd"/>
      <w:r w:rsidRPr="00B65F39">
        <w:t xml:space="preserve"> Private sector owners = operators of critical infrastru ctureassetswouldbeexpectedto share their own assessments of vulner abilities and threats with intelligence services and security authorities, as well as report any compromise of their networks. This information would be protected on a classified basis. . </w:t>
      </w:r>
      <w:proofErr w:type="gramStart"/>
      <w:r w:rsidRPr="00B65F39">
        <w:t>‘‘Actionable</w:t>
      </w:r>
      <w:proofErr w:type="gramEnd"/>
      <w:r w:rsidRPr="00B65F39">
        <w:t xml:space="preserve">’’ threat intelligence on cyber-threats to critical national infrastructure to be disseminated to security-cleared personnel in targeted private sector facilities. . A rapid reaction capability to mitigate a ttacks, prevent escalation and derive lessons learned in order to advance best practices </w:t>
      </w:r>
      <w:r w:rsidRPr="00B65F39">
        <w:rPr>
          <w:rStyle w:val="StyleUnderline"/>
        </w:rPr>
        <w:t>Intelligence represents a key comp onent of tactical and strategic decisionmaking</w:t>
      </w:r>
      <w:r w:rsidRPr="00B65F39">
        <w:t xml:space="preserve">. In the cyber arena, </w:t>
      </w:r>
      <w:r w:rsidRPr="00B65F39">
        <w:rPr>
          <w:rStyle w:val="StyleUnderline"/>
        </w:rPr>
        <w:t>intelligence can enhance the ability of governments and stakeholders to</w:t>
      </w:r>
      <w:r w:rsidRPr="00B65F39">
        <w:t xml:space="preserve"> assess the effects of cyber attacks, </w:t>
      </w:r>
      <w:r w:rsidRPr="00B65F39">
        <w:rPr>
          <w:rStyle w:val="StyleUnderline"/>
        </w:rPr>
        <w:t xml:space="preserve">mitigate the risks, and streamline </w:t>
      </w:r>
      <w:proofErr w:type="gramStart"/>
      <w:r w:rsidRPr="00B65F39">
        <w:rPr>
          <w:rStyle w:val="StyleUnderline"/>
        </w:rPr>
        <w:t>cy</w:t>
      </w:r>
      <w:proofErr w:type="gramEnd"/>
      <w:r w:rsidRPr="00B65F39">
        <w:rPr>
          <w:rStyle w:val="StyleUnderline"/>
        </w:rPr>
        <w:t xml:space="preserve"> ber-security</w:t>
      </w:r>
      <w:r w:rsidRPr="00B65F39">
        <w:t xml:space="preserve"> into an efficient and cost-effective process based on well-informed decisions. A 2011 report issued by the Cyber Council of the Intelligence and National Security Alliance (INSA), Cyber Intelligence: Setting the Landscape for an Emerging Discipline, began with the proposition that ‘‘While quantifiable assessments of the net impact of cyber attacks are difficult to discern, the cost is great enough to warrant the need for a cyber-security apparatus supported by sophisticated cyber intelligence.’’ 97 </w:t>
      </w:r>
      <w:r w:rsidRPr="00B65F39">
        <w:rPr>
          <w:rStyle w:val="StyleUnderline"/>
        </w:rPr>
        <w:t>Intelligence support for cyber securit</w:t>
      </w:r>
      <w:r w:rsidRPr="00B65F39">
        <w:t xml:space="preserve">y within and among critical infrastructures </w:t>
      </w:r>
      <w:r w:rsidRPr="00B65F39">
        <w:rPr>
          <w:rStyle w:val="StyleUnderline"/>
        </w:rPr>
        <w:t>should aim to ensure</w:t>
      </w:r>
      <w:r w:rsidRPr="00B65F39">
        <w:t xml:space="preserve"> that the cost to adversaries of trying to exploit systemic vulnerabilities is high, that the </w:t>
      </w:r>
      <w:r w:rsidRPr="00B65F39">
        <w:rPr>
          <w:rStyle w:val="StyleUnderline"/>
        </w:rPr>
        <w:t>prospects of success are minimal</w:t>
      </w:r>
      <w:r w:rsidRPr="00B65F39">
        <w:t xml:space="preserve">, the probable </w:t>
      </w:r>
      <w:r w:rsidRPr="00B65F39">
        <w:rPr>
          <w:rStyle w:val="StyleUnderline"/>
        </w:rPr>
        <w:t>consequential damages are mitigated, and that industry and society are properly prepared for resilience.</w:t>
      </w:r>
    </w:p>
    <w:p w14:paraId="0A6BA515" w14:textId="77777777" w:rsidR="006B301E" w:rsidRDefault="006B301E" w:rsidP="00304688">
      <w:pPr>
        <w:rPr>
          <w:rStyle w:val="StyleUnderline"/>
        </w:rPr>
      </w:pPr>
    </w:p>
    <w:p w14:paraId="04D65B07" w14:textId="77777777" w:rsidR="006B301E" w:rsidRDefault="006B301E" w:rsidP="006B301E">
      <w:pPr>
        <w:pStyle w:val="Heading4"/>
      </w:pPr>
      <w:r>
        <w:t xml:space="preserve">NSA leads the fight against cyber terror – Sony proves </w:t>
      </w:r>
    </w:p>
    <w:p w14:paraId="2E6ED191" w14:textId="77777777" w:rsidR="006B301E" w:rsidRPr="00213B71" w:rsidRDefault="006B301E" w:rsidP="006B301E">
      <w:r w:rsidRPr="00213B71">
        <w:rPr>
          <w:rStyle w:val="Style13ptBold"/>
        </w:rPr>
        <w:t>Bruer 1/8/15</w:t>
      </w:r>
      <w:r>
        <w:t xml:space="preserve"> (</w:t>
      </w:r>
      <w:r w:rsidRPr="00213B71">
        <w:t>Wesley Bruer, staff writer for CNN, "Official: NSA will lead fight against future hacks," www.cnn.com/2015/01/08/politics/sony-north-korea-hacks-nsa-role/</w:t>
      </w:r>
      <w:r>
        <w:t>)</w:t>
      </w:r>
    </w:p>
    <w:p w14:paraId="6C6A8017" w14:textId="77777777" w:rsidR="006B301E" w:rsidRPr="00213B71" w:rsidRDefault="006B301E" w:rsidP="006B301E">
      <w:r>
        <w:t xml:space="preserve">A top U.S. official on Thursday called </w:t>
      </w:r>
      <w:r w:rsidRPr="00213B71">
        <w:rPr>
          <w:rStyle w:val="StyleUnderline"/>
        </w:rPr>
        <w:t>the recent hack of Sony by North Korea a ground-breaking event in cyberwarfare and outlined the role of the National Security Agency in the investigation.</w:t>
      </w:r>
      <w:r>
        <w:t xml:space="preserve"> The head of U.S. Cyber Command, Admiral Mike Rogers, speaking at the International Cyber Security Conference in New York City hosted by Fordham University, said the U.S., for the first time, was the victim of a "malicious act by a nation-state specifically designed to achieve a coercive effect" in the cyber-arena. Rogers said in this case the act came in the form of an effort to "stop the release of a film with a particular viewpoint and the characterization of a leader," in reference to the recent hacking of Sony by North Korea. He said </w:t>
      </w:r>
      <w:r w:rsidRPr="00213B71">
        <w:rPr>
          <w:rStyle w:val="StyleUnderline"/>
        </w:rPr>
        <w:t>the NSA's role in the investigation as "providing technical assistance</w:t>
      </w:r>
      <w:r>
        <w:t xml:space="preserve">," which included investigating the malware used in the hack, as well as the data generated from Sony to compare with other hacking activity. </w:t>
      </w:r>
      <w:r w:rsidRPr="00213B71">
        <w:rPr>
          <w:rStyle w:val="StyleUnderline"/>
        </w:rPr>
        <w:t>The NSA is also taking a lead role in combating future large-scale hacks on private companies carried out by nation-states, such as developing counter-measures to major viruses</w:t>
      </w:r>
      <w:r>
        <w:t>, Rogers said. "If it's a specific malware, for example, that we saw used in the Sony scenario, we partner with others using our technological expertise to write the programs that will counteract the malware," he said</w:t>
      </w:r>
      <w:r w:rsidRPr="00213B71">
        <w:rPr>
          <w:rStyle w:val="StyleUnderline"/>
        </w:rPr>
        <w:t>. The other major challenge facing America in the cyber-world is balancing privacy with security in an environment where both good and bad actors are "using the same communication path, the same software and the same social media</w:t>
      </w:r>
      <w:r>
        <w:t>," according to Rogers.</w:t>
      </w:r>
    </w:p>
    <w:p w14:paraId="5EA8DC03" w14:textId="77777777" w:rsidR="006B301E" w:rsidRDefault="006B301E" w:rsidP="006B301E"/>
    <w:p w14:paraId="7099AD82" w14:textId="77777777" w:rsidR="007E5D7E" w:rsidRDefault="007E5D7E" w:rsidP="006B301E"/>
    <w:p w14:paraId="34D65C71" w14:textId="77777777" w:rsidR="007E5D7E" w:rsidRDefault="007E5D7E" w:rsidP="007E5D7E">
      <w:pPr>
        <w:pStyle w:val="Heading4"/>
      </w:pPr>
      <w:r>
        <w:lastRenderedPageBreak/>
        <w:t>Intelligence solves cyber- Allows for information of cyber attacks</w:t>
      </w:r>
    </w:p>
    <w:p w14:paraId="1EA5236F" w14:textId="77777777" w:rsidR="007E5D7E" w:rsidRPr="007B5305" w:rsidRDefault="007E5D7E" w:rsidP="007E5D7E">
      <w:pPr>
        <w:rPr>
          <w:rStyle w:val="Style13ptBold"/>
          <w:b w:val="0"/>
        </w:rPr>
      </w:pPr>
      <w:r>
        <w:rPr>
          <w:rStyle w:val="Style13ptBold"/>
        </w:rPr>
        <w:t xml:space="preserve">Goldsmith 2013 </w:t>
      </w:r>
      <w:r w:rsidRPr="007B5305">
        <w:rPr>
          <w:rStyle w:val="Style13ptBold"/>
          <w:b w:val="0"/>
          <w:sz w:val="20"/>
        </w:rPr>
        <w:t>(</w:t>
      </w:r>
      <w:r>
        <w:rPr>
          <w:rStyle w:val="Style13ptBold"/>
          <w:b w:val="0"/>
          <w:sz w:val="20"/>
        </w:rPr>
        <w:t>Jack Goldsmith served as a Special Counsel to the Department of Defense; “We Need an Invasive NSA;” October 10; http://www.newrepublic.com/article/115002/invasive-nsa-will-protect-us-cyber-attacks</w:t>
      </w:r>
      <w:r w:rsidRPr="007B5305">
        <w:rPr>
          <w:rStyle w:val="Style13ptBold"/>
          <w:b w:val="0"/>
          <w:sz w:val="20"/>
        </w:rPr>
        <w:t>)</w:t>
      </w:r>
    </w:p>
    <w:p w14:paraId="404D1EA2" w14:textId="77777777" w:rsidR="007E5D7E" w:rsidRPr="007B5305" w:rsidRDefault="007E5D7E" w:rsidP="007E5D7E">
      <w:pPr>
        <w:rPr>
          <w:rStyle w:val="StyleUnderline"/>
        </w:rPr>
      </w:pPr>
      <w:r>
        <w:t xml:space="preserve">Telecommunication networks are the channels through which malware typically travels, often anonymized or encrypted, and buried in the billions of communications that traverse the globe each day. </w:t>
      </w:r>
      <w:r w:rsidRPr="007B5305">
        <w:rPr>
          <w:rStyle w:val="StyleUnderline"/>
        </w:rPr>
        <w:t>The targets are the communications networks themselves as well as the computers they connect</w:t>
      </w:r>
      <w:r>
        <w:t xml:space="preserve">—things like the Times’ servers, the computer systems that monitor nuclear plants, classified documents on computers in the Pentagon, the Nasdaq exchange, your local bank, and your social-network providers. To keep these computers and networks secure, </w:t>
      </w:r>
      <w:r w:rsidRPr="007B5305">
        <w:rPr>
          <w:rStyle w:val="StyleUnderline"/>
        </w:rPr>
        <w:t>the government needs powerful intelligence capabilities abroad so that it can learn about planned cyber-intrusions</w:t>
      </w:r>
      <w:r>
        <w:t xml:space="preserve">. It also needs to raise defenses at home. An important first step is to correct the market failures that plague cybersecurity. Through law or regulation, </w:t>
      </w:r>
      <w:r w:rsidRPr="007B5305">
        <w:rPr>
          <w:rStyle w:val="StyleUnderline"/>
        </w:rPr>
        <w:t>the government must improve incentives for individuals to use security software, for private firms to harden their defenses and share information with one another</w:t>
      </w:r>
      <w:r>
        <w:t>, and for Internet service providers to crack down on the botnets—networks of compromised zombie computers—that underlie many cyber-attacks</w:t>
      </w:r>
      <w:r w:rsidRPr="007B5305">
        <w:rPr>
          <w:rStyle w:val="StyleUnderline"/>
        </w:rPr>
        <w:t>. More</w:t>
      </w:r>
      <w:r>
        <w:t xml:space="preserve">, too, </w:t>
      </w:r>
      <w:r w:rsidRPr="007B5305">
        <w:rPr>
          <w:rStyle w:val="StyleUnderline"/>
        </w:rPr>
        <w:t>must be done to prevent insider threats like Edward Snowden’s, and to control</w:t>
      </w:r>
      <w:r>
        <w:t xml:space="preserve"> the stealth introduction of vulnerabilities during the manufacture of computer components—</w:t>
      </w:r>
      <w:r w:rsidRPr="007B5305">
        <w:rPr>
          <w:rStyle w:val="StyleUnderline"/>
        </w:rPr>
        <w:t>vulnerabilities that can later be used as windows for cyber-attacks</w:t>
      </w:r>
      <w:r>
        <w:rPr>
          <w:rStyle w:val="StyleUnderline"/>
        </w:rPr>
        <w:t>.</w:t>
      </w:r>
    </w:p>
    <w:p w14:paraId="52A23BA0" w14:textId="77777777" w:rsidR="007E5D7E" w:rsidRPr="006B301E" w:rsidRDefault="007E5D7E" w:rsidP="006B301E"/>
    <w:p w14:paraId="231A4866" w14:textId="7219B6A6" w:rsidR="00DA5DDB" w:rsidRDefault="00DA5DDB" w:rsidP="00304688">
      <w:pPr>
        <w:pStyle w:val="Heading3"/>
      </w:pPr>
      <w:proofErr w:type="gramStart"/>
      <w:r>
        <w:lastRenderedPageBreak/>
        <w:t>cyber</w:t>
      </w:r>
      <w:proofErr w:type="gramEnd"/>
      <w:r>
        <w:t xml:space="preserve"> terror impact</w:t>
      </w:r>
    </w:p>
    <w:p w14:paraId="24F8A68A" w14:textId="77777777" w:rsidR="00DA5DDB" w:rsidRDefault="00DA5DDB" w:rsidP="00DA5DDB"/>
    <w:p w14:paraId="71E47C14" w14:textId="77777777" w:rsidR="00DA5DDB" w:rsidRPr="00D2752B" w:rsidRDefault="00DA5DDB" w:rsidP="00DA5DDB">
      <w:pPr>
        <w:pStyle w:val="Heading4"/>
      </w:pPr>
      <w:r w:rsidRPr="00D2752B">
        <w:t xml:space="preserve">Backdoors in military communications are prime targets for cyber </w:t>
      </w:r>
      <w:proofErr w:type="gramStart"/>
      <w:r w:rsidRPr="00D2752B">
        <w:t>terrorism which</w:t>
      </w:r>
      <w:proofErr w:type="gramEnd"/>
      <w:r w:rsidRPr="00D2752B">
        <w:t xml:space="preserve"> can trigger nuclear conflict.</w:t>
      </w:r>
    </w:p>
    <w:p w14:paraId="6578FCB5" w14:textId="77777777" w:rsidR="00DA5DDB" w:rsidRPr="00D2752B" w:rsidRDefault="00DA5DDB" w:rsidP="00DA5DDB">
      <w:r w:rsidRPr="00D2752B">
        <w:rPr>
          <w:b/>
          <w:bCs/>
          <w:sz w:val="26"/>
        </w:rPr>
        <w:t>Fritz 9</w:t>
      </w:r>
      <w:r w:rsidRPr="00D2752B">
        <w:t xml:space="preserve">, Former Captain of the U.S. Army, Jason, July, Hacking Nuclear Command and Control, </w:t>
      </w:r>
      <w:hyperlink r:id="rId43" w:history="1">
        <w:r w:rsidRPr="00D2752B">
          <w:rPr>
            <w:rStyle w:val="Hyperlink"/>
          </w:rPr>
          <w:t>www.icnnd.org/Documents/Jason_Fritz_Hacking_NC2.doc</w:t>
        </w:r>
      </w:hyperlink>
    </w:p>
    <w:p w14:paraId="6D8385E4" w14:textId="77777777" w:rsidR="00DA5DDB" w:rsidRPr="00D2752B" w:rsidRDefault="00DA5DDB" w:rsidP="00DA5DDB"/>
    <w:p w14:paraId="69B4695F" w14:textId="77777777" w:rsidR="00DA5DDB" w:rsidRDefault="00DA5DDB" w:rsidP="00DA5DDB">
      <w:r w:rsidRPr="00D2752B">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a Pentagon review, which showed </w:t>
      </w:r>
      <w:r w:rsidRPr="00D2752B">
        <w:rPr>
          <w:rStyle w:val="StyleUnderline"/>
        </w:rPr>
        <w:t>a potential “electronic back door into the US Navy’s system for broadcasting nuclear launch orders</w:t>
      </w:r>
      <w:r w:rsidRPr="00D2752B">
        <w:t xml:space="preserve"> to Trident submarines” (Peterson 2004). The investigation </w:t>
      </w:r>
      <w:r w:rsidRPr="00D2752B">
        <w:rPr>
          <w:rStyle w:val="StyleUnderline"/>
        </w:rPr>
        <w:t>showed that cyber terrorists could</w:t>
      </w:r>
      <w:r w:rsidRPr="00D2752B">
        <w:t xml:space="preserve"> potentially </w:t>
      </w:r>
      <w:r w:rsidRPr="00D2752B">
        <w:rPr>
          <w:rStyle w:val="StyleUnderline"/>
        </w:rPr>
        <w:t>infiltrate this network and insert false orders for launch.</w:t>
      </w:r>
      <w:r w:rsidRPr="00D2752B">
        <w:t xml:space="preserve"> The investigation led to “elaborate new instructions for validating launch orders” (Blair 2003). Adding further to the concern of cyber terrorists seizing control over submarine launched nuclear missiles; </w:t>
      </w:r>
      <w:r w:rsidRPr="00D2752B">
        <w:rPr>
          <w:rStyle w:val="StyleUnderline"/>
        </w:rPr>
        <w:t>The Royal Navy announced in 2008 that it would be installing a Microsoft Windows operating system on its nuclear submarines</w:t>
      </w:r>
      <w:r w:rsidRPr="00D2752B">
        <w:t xml:space="preserve"> (Page 2008). The choice of operating system, apparently based on Windows XP, is not as alarming as the advertising of such a system is. </w:t>
      </w:r>
      <w:r w:rsidRPr="00D2752B">
        <w:rPr>
          <w:rStyle w:val="StyleUnderline"/>
        </w:rPr>
        <w:t>This may attract hackers and narrow the necessary reconnaissance to learning its details and potential exploits.</w:t>
      </w:r>
      <w:r w:rsidRPr="00D2752B">
        <w:t xml:space="preserve"> It is unlikely that the operating system would play a direct role in the signal to launch, although this is far from certain. </w:t>
      </w:r>
      <w:r w:rsidRPr="00D2752B">
        <w:rPr>
          <w:rStyle w:val="StyleUnderline"/>
        </w:rPr>
        <w:t>Knowledge of the operating system may lead to the insertion of malicious code, which could be used to gain accelerating privileges, tracking, valuable information, and deception that could subsequently be used to initiate a launch</w:t>
      </w:r>
      <w:r w:rsidRPr="00D2752B">
        <w:t xml:space="preserve">. Remember from Chapter 2 that the UK’s nuclear submarines have the authority to launch if they believe the central command has been destroyed. </w:t>
      </w:r>
      <w:r w:rsidRPr="00D2752B">
        <w:rPr>
          <w:rStyle w:val="StyleUnderline"/>
        </w:rPr>
        <w:t>Attempts by cyber terrorists to create the illusion of a</w:t>
      </w:r>
      <w:r w:rsidRPr="00D2752B">
        <w:t xml:space="preserve"> decapitating strike </w:t>
      </w:r>
      <w:r w:rsidRPr="00D2752B">
        <w:rPr>
          <w:rStyle w:val="StyleUnderline"/>
        </w:rPr>
        <w:t>could also be used to engage fail-deadly systems</w:t>
      </w:r>
      <w:r w:rsidRPr="00D2752B">
        <w:t xml:space="preserve">. Open source knowledge is scarce as to whether Russia continues to operate such a system. However evidence suggests that they have in the past. Perimetr, also known as Dead Hand, was an automated system set </w:t>
      </w:r>
      <w:r w:rsidRPr="00D2752B">
        <w:rPr>
          <w:rStyle w:val="StyleUnderline"/>
        </w:rPr>
        <w:t>to launch a mass scale nuclear attack</w:t>
      </w:r>
      <w:r w:rsidRPr="00D2752B">
        <w:t xml:space="preserve">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w:t>
      </w:r>
      <w:r w:rsidRPr="00D2752B">
        <w:lastRenderedPageBreak/>
        <w:t xml:space="preserve">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w:t>
      </w:r>
      <w:proofErr w:type="gramStart"/>
      <w:r w:rsidRPr="00D2752B">
        <w:t>systems</w:t>
      </w:r>
      <w:proofErr w:type="gramEnd"/>
      <w:r w:rsidRPr="00D2752B">
        <w:t xml:space="preserve"> as they are most likely on a closed network. However, if they are transmitting wirelessly, that may provide an entry point, and information gained through the </w:t>
      </w:r>
      <w:proofErr w:type="gramStart"/>
      <w:r w:rsidRPr="00D2752B">
        <w:t>internet</w:t>
      </w:r>
      <w:proofErr w:type="gramEnd"/>
      <w:r w:rsidRPr="00D2752B">
        <w:t xml:space="preserve"> may reveal the </w:t>
      </w:r>
      <w:r w:rsidRPr="00D2752B">
        <w:rPr>
          <w:rStyle w:val="StyleUnderline"/>
        </w:rPr>
        <w:t>details, such as passwords and software, for gaining entrance to the closed network. If access was obtained, a false alarm could be followed by something like a DDoS attack, so the operators believe an attack may be imminent, yet they can no longer verify it. This could add pressure to the decision making process, and if coordinated precisely, could appear as a first round EMP burst. Terrorist groups could</w:t>
      </w:r>
      <w:r w:rsidRPr="00D2752B">
        <w:t xml:space="preserve"> also attempt to </w:t>
      </w:r>
      <w:r w:rsidRPr="00D2752B">
        <w:rPr>
          <w:rStyle w:val="StyleUnderline"/>
        </w:rPr>
        <w:t>launch a non-nuclear missile,</w:t>
      </w:r>
      <w:r w:rsidRPr="00D2752B">
        <w:t xml:space="preserve"> such as the one used by Norway, </w:t>
      </w:r>
      <w:r w:rsidRPr="00D2752B">
        <w:rPr>
          <w:rStyle w:val="StyleUnderline"/>
        </w:rPr>
        <w:t>in an attempt to fool the system</w:t>
      </w:r>
      <w:r w:rsidRPr="00D2752B">
        <w:t xml:space="preserve">. The number of states who possess such technology is far greater than the number of states who possess nuclear weapons. </w:t>
      </w:r>
      <w:r w:rsidRPr="00D2752B">
        <w:rPr>
          <w:rStyle w:val="StyleUnderline"/>
        </w:rPr>
        <w:t>Obtaining them would be considerably easier, especially when enhancing operations through computer network operations. Combining traditional terrorist methods with cyber techniques opens opportunities neither could accomplish on their own</w:t>
      </w:r>
      <w:r w:rsidRPr="00D2752B">
        <w:t xml:space="preserve">. For example, radar stations might be more vulnerable to a computer </w:t>
      </w:r>
      <w:proofErr w:type="gramStart"/>
      <w:r w:rsidRPr="00D2752B">
        <w:t>attack,</w:t>
      </w:r>
      <w:proofErr w:type="gramEnd"/>
      <w:r w:rsidRPr="00D2752B">
        <w:t xml:space="preserve"> while satellites are more vulnerable to jamming from a laser beam, thus together they deny dual phenomenology. </w:t>
      </w:r>
      <w:r w:rsidRPr="00D2752B">
        <w:rPr>
          <w:rStyle w:val="StyleUnderline"/>
        </w:rPr>
        <w:t xml:space="preserve">Mapping communications networks through cyber reconnaissance may expose weaknesses, and automated scanning devices created by more experienced hackers can be readily found on the </w:t>
      </w:r>
      <w:proofErr w:type="gramStart"/>
      <w:r w:rsidRPr="00D2752B">
        <w:rPr>
          <w:rStyle w:val="StyleUnderline"/>
        </w:rPr>
        <w:t>internet</w:t>
      </w:r>
      <w:proofErr w:type="gramEnd"/>
      <w:r w:rsidRPr="00D2752B">
        <w:rPr>
          <w:rStyle w:val="StyleUnderline"/>
        </w:rPr>
        <w:t>.</w:t>
      </w:r>
      <w:r w:rsidRPr="00D2752B">
        <w:t xml:space="preserve"> Intercepting or spoofing communications is a highly complex science. </w:t>
      </w:r>
      <w:r w:rsidRPr="00D2752B">
        <w:rPr>
          <w:rStyle w:val="StyleUnderline"/>
        </w:rPr>
        <w:t xml:space="preserve">These systems are designed to protect against the world’s most powerful and </w:t>
      </w:r>
      <w:proofErr w:type="gramStart"/>
      <w:r w:rsidRPr="00D2752B">
        <w:rPr>
          <w:rStyle w:val="StyleUnderline"/>
        </w:rPr>
        <w:t>well funded</w:t>
      </w:r>
      <w:proofErr w:type="gramEnd"/>
      <w:r w:rsidRPr="00D2752B">
        <w:rPr>
          <w:rStyle w:val="StyleUnderline"/>
        </w:rPr>
        <w:t xml:space="preserve"> militaries. Yet, there are recurring gaffes, and the very nature of asymmetric warfare is to bypass complexities by finding simple loopholes</w:t>
      </w:r>
      <w:r w:rsidRPr="00D2752B">
        <w:t xml:space="preserve">.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D2752B">
        <w:rPr>
          <w:rStyle w:val="StyleUnderline"/>
        </w:rPr>
        <w:t xml:space="preserve">Spoofing could also be used to escalate a volatile situation in the hopes of starting a nuclear war. </w:t>
      </w:r>
      <w:r w:rsidRPr="00D2752B">
        <w:t xml:space="preserve">“In June 1998, a group of international hackers calling themselves Milw0rm hacked the web site of India’s Bhabha Atomic Research Center (BARC) and put up a spoofed web page showing a mushroom cloud and the text “If a nuclear war does start, you will be the first to scream” (Denning 1999). Hacker web-page defacements like these are often derided by critics of cyber terrorism as simply being a </w:t>
      </w:r>
      <w:proofErr w:type="gramStart"/>
      <w:r w:rsidRPr="00D2752B">
        <w:t>nuisance which</w:t>
      </w:r>
      <w:proofErr w:type="gramEnd"/>
      <w:r w:rsidRPr="00D2752B">
        <w:t xml:space="preserve">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p>
    <w:p w14:paraId="493B50EE" w14:textId="77777777" w:rsidR="00DA5DDB" w:rsidRDefault="00DA5DDB" w:rsidP="00DA5DDB"/>
    <w:p w14:paraId="5F80F92F" w14:textId="77777777" w:rsidR="00DA5DDB" w:rsidRPr="00DA5DDB" w:rsidRDefault="00DA5DDB" w:rsidP="00DA5DDB"/>
    <w:p w14:paraId="6E691A05" w14:textId="77777777" w:rsidR="00304688" w:rsidRPr="00B65F39" w:rsidRDefault="00304688" w:rsidP="00304688">
      <w:pPr>
        <w:pStyle w:val="Heading3"/>
      </w:pPr>
      <w:r w:rsidRPr="00B65F39">
        <w:lastRenderedPageBreak/>
        <w:t>AT “alt caus – counterterror bad”</w:t>
      </w:r>
    </w:p>
    <w:p w14:paraId="511834DE" w14:textId="77777777" w:rsidR="00304688" w:rsidRPr="00B65F39" w:rsidRDefault="00304688" w:rsidP="00304688">
      <w:pPr>
        <w:pStyle w:val="Heading4"/>
      </w:pPr>
      <w:r w:rsidRPr="00B65F39">
        <w:t>Counnterterror intl good now</w:t>
      </w:r>
    </w:p>
    <w:p w14:paraId="28B0F6A7" w14:textId="77777777" w:rsidR="00304688" w:rsidRPr="00B65F39" w:rsidRDefault="00304688" w:rsidP="00304688">
      <w:pPr>
        <w:pStyle w:val="Citation"/>
      </w:pPr>
      <w:r w:rsidRPr="00B65F39">
        <w:t>Byman 13</w:t>
      </w:r>
    </w:p>
    <w:p w14:paraId="27F31B84" w14:textId="77777777" w:rsidR="00304688" w:rsidRPr="00B65F39" w:rsidRDefault="00304688" w:rsidP="00304688">
      <w:r w:rsidRPr="00B65F39">
        <w:t>Daniel Byman is a professor in the Security Studies Program in the School of Foreign Service at Georgetown University and a senior fellow at the Saban Center at Brookings.</w:t>
      </w:r>
    </w:p>
    <w:p w14:paraId="34736F4B" w14:textId="77777777" w:rsidR="00304688" w:rsidRPr="00B65F39" w:rsidRDefault="00304688" w:rsidP="00304688">
      <w:r w:rsidRPr="00B65F39">
        <w:t>Article:  The Intelligence War on Terrorism Author:  Byman, Daniel Journal:  Intelligence and national security ISSN:  0268-</w:t>
      </w:r>
      <w:proofErr w:type="gramStart"/>
      <w:r w:rsidRPr="00B65F39">
        <w:t>4527  Date</w:t>
      </w:r>
      <w:proofErr w:type="gramEnd"/>
      <w:r w:rsidRPr="00B65F39">
        <w:t>:  12/2013 Page:  1 - 27 DOI:  10.1080/02684527.2013.851876</w:t>
      </w:r>
    </w:p>
    <w:p w14:paraId="4B817001" w14:textId="77777777" w:rsidR="00304688" w:rsidRPr="00B65F39" w:rsidRDefault="00304688" w:rsidP="00304688"/>
    <w:p w14:paraId="3FB2B573" w14:textId="77777777" w:rsidR="00304688" w:rsidRPr="00B65F39" w:rsidRDefault="00304688" w:rsidP="00304688">
      <w:r w:rsidRPr="00B65F39">
        <w:rPr>
          <w:rStyle w:val="StyleUnderline"/>
        </w:rPr>
        <w:t>Counterterrorism intelligence has done well in the decade after 9/11</w:t>
      </w:r>
      <w:r w:rsidRPr="00B65F39">
        <w:t xml:space="preserve">. There has been </w:t>
      </w:r>
      <w:r w:rsidRPr="00B65F39">
        <w:rPr>
          <w:rStyle w:val="StyleUnderline"/>
        </w:rPr>
        <w:t xml:space="preserve">no major attack on US soil, </w:t>
      </w:r>
      <w:r w:rsidRPr="00B65F39">
        <w:t xml:space="preserve">and </w:t>
      </w:r>
      <w:r w:rsidRPr="00B65F39">
        <w:rPr>
          <w:rStyle w:val="StyleUnderline"/>
        </w:rPr>
        <w:t>Al Qaeda</w:t>
      </w:r>
      <w:r w:rsidRPr="00B65F39">
        <w:t xml:space="preserve"> is in </w:t>
      </w:r>
      <w:r w:rsidRPr="00B65F39">
        <w:rPr>
          <w:rStyle w:val="StyleUnderline"/>
        </w:rPr>
        <w:t>disarray</w:t>
      </w:r>
      <w:r w:rsidRPr="00B65F39">
        <w:t xml:space="preserve">. 101 The impressive intelligence gathering and its integration with operations required for the success of </w:t>
      </w:r>
      <w:r w:rsidRPr="00B65F39">
        <w:rPr>
          <w:rStyle w:val="StyleUnderline"/>
        </w:rPr>
        <w:t>the Bin Ladin raid</w:t>
      </w:r>
      <w:r w:rsidRPr="00B65F39">
        <w:t xml:space="preserve"> highlight how impressive US capabilities are.</w:t>
      </w:r>
    </w:p>
    <w:p w14:paraId="45E7C382" w14:textId="77777777" w:rsidR="00304688" w:rsidRPr="00B65F39" w:rsidRDefault="00304688" w:rsidP="00304688"/>
    <w:p w14:paraId="67443E0C" w14:textId="77777777" w:rsidR="00304688" w:rsidRPr="00B65F39" w:rsidRDefault="00304688" w:rsidP="00304688">
      <w:pPr>
        <w:pStyle w:val="Heading4"/>
      </w:pPr>
      <w:r w:rsidRPr="00B65F39">
        <w:t xml:space="preserve">Critiques of </w:t>
      </w:r>
      <w:proofErr w:type="gramStart"/>
      <w:r w:rsidRPr="00B65F39">
        <w:t>intel</w:t>
      </w:r>
      <w:proofErr w:type="gramEnd"/>
      <w:r w:rsidRPr="00B65F39">
        <w:t xml:space="preserve"> misguided – structure is great</w:t>
      </w:r>
    </w:p>
    <w:p w14:paraId="400D3ACF" w14:textId="77777777" w:rsidR="00304688" w:rsidRPr="00B65F39" w:rsidRDefault="00304688" w:rsidP="00304688">
      <w:pPr>
        <w:pStyle w:val="Citation"/>
      </w:pPr>
      <w:r w:rsidRPr="00B65F39">
        <w:t>Byman 13</w:t>
      </w:r>
    </w:p>
    <w:p w14:paraId="5695F8FB" w14:textId="77777777" w:rsidR="00304688" w:rsidRPr="00B65F39" w:rsidRDefault="00304688" w:rsidP="00304688">
      <w:r w:rsidRPr="00B65F39">
        <w:t>Daniel Byman is a professor in the Security Studies Program in the School of Foreign Service at Georgetown University and a senior fellow at the Saban Center at Brookings.</w:t>
      </w:r>
    </w:p>
    <w:p w14:paraId="527D9098" w14:textId="77777777" w:rsidR="00304688" w:rsidRPr="00B65F39" w:rsidRDefault="00304688" w:rsidP="00304688">
      <w:r w:rsidRPr="00B65F39">
        <w:t>Article:  The Intelligence War on Terrorism Author:  Byman, Daniel Journal:  Intelligence and national security ISSN:  0268-</w:t>
      </w:r>
      <w:proofErr w:type="gramStart"/>
      <w:r w:rsidRPr="00B65F39">
        <w:t>4527  Date</w:t>
      </w:r>
      <w:proofErr w:type="gramEnd"/>
      <w:r w:rsidRPr="00B65F39">
        <w:t>:  12/2013 Page:  1 - 27 DOI:  10.1080/02684527.2013.851876</w:t>
      </w:r>
    </w:p>
    <w:p w14:paraId="36210823" w14:textId="77777777" w:rsidR="00304688" w:rsidRPr="00B65F39" w:rsidRDefault="00304688" w:rsidP="00304688"/>
    <w:p w14:paraId="2C41F64A" w14:textId="77777777" w:rsidR="00304688" w:rsidRPr="00B65F39" w:rsidRDefault="00304688" w:rsidP="00304688">
      <w:pPr>
        <w:rPr>
          <w:rStyle w:val="StyleUnderline"/>
        </w:rPr>
      </w:pPr>
      <w:r w:rsidRPr="00B65F39">
        <w:rPr>
          <w:rStyle w:val="StyleUnderline"/>
        </w:rPr>
        <w:t>Don’t Fix What Ain’t Broken</w:t>
      </w:r>
    </w:p>
    <w:p w14:paraId="79924AF9" w14:textId="77777777" w:rsidR="00304688" w:rsidRPr="00B65F39" w:rsidRDefault="00304688" w:rsidP="00304688">
      <w:pPr>
        <w:rPr>
          <w:rStyle w:val="StyleUnderline"/>
        </w:rPr>
      </w:pPr>
      <w:r w:rsidRPr="00B65F39">
        <w:t xml:space="preserve">Although many challenges remain, any suggestions for changing counterterrorism intelligence should first recognize that </w:t>
      </w:r>
      <w:r w:rsidRPr="00B65F39">
        <w:rPr>
          <w:rStyle w:val="StyleUnderline"/>
        </w:rPr>
        <w:t>the current mix of liaiso</w:t>
      </w:r>
      <w:r w:rsidRPr="00B65F39">
        <w:t xml:space="preserve">n </w:t>
      </w:r>
      <w:r w:rsidRPr="00B65F39">
        <w:rPr>
          <w:rStyle w:val="StyleUnderline"/>
        </w:rPr>
        <w:t>relationships, SIGINT, document exploitation, and other intelligence sources has worked wel</w:t>
      </w:r>
      <w:r w:rsidRPr="00B65F39">
        <w:t xml:space="preserve">l. Perhaps surprisingly given the US track record in the last 10 years, there are regular criticisms of the intelligence community for being stuck in a Cold War mindset and otherwise not adapting to the challenges of the post-9/11 world. For example, Amy Zegart contends that the US intelligence community often fails to make necessary changes in response to the threat of terrorism. 102 Such </w:t>
      </w:r>
      <w:r w:rsidRPr="00B65F39">
        <w:rPr>
          <w:rStyle w:val="StyleUnderline"/>
        </w:rPr>
        <w:t xml:space="preserve">criticisms are common </w:t>
      </w:r>
      <w:r w:rsidRPr="00B65F39">
        <w:t xml:space="preserve">in part </w:t>
      </w:r>
      <w:r w:rsidRPr="00B65F39">
        <w:rPr>
          <w:rStyle w:val="StyleUnderline"/>
        </w:rPr>
        <w:t>because</w:t>
      </w:r>
      <w:r w:rsidRPr="00B65F39">
        <w:t xml:space="preserve"> the sources of the </w:t>
      </w:r>
      <w:r w:rsidRPr="00B65F39">
        <w:rPr>
          <w:rStyle w:val="StyleUnderline"/>
        </w:rPr>
        <w:t>post-9/11 intelligence successes are often not properly understood.</w:t>
      </w:r>
      <w:r w:rsidRPr="00B65F39">
        <w:t xml:space="preserve"> A common criticism is that the CIA does not have enough HUMINT and that it should develop more of it – a recommendation made before 9/11 and still made today. 103 As one former CIA officer colorfully put it, the CIA lacks ‘a single truly qualified Arabic-speaking officer of Middle Eastern background who can play a believable Muslim fundamentalist who would volunteer to spend years of his life with shitty food and no women in the mountains of Afghanistan’. 104 Gaining access to information through the humans who know it is vital for counterterrorism, but the most effective, or more accurately the most realistic, form of HUMINT is rarely the spy in the inner circle of a terrorist group. As Pillar contends: ‘Living where the water is bad, by itself, is apt to yield more stomach ailments than insights about terrorism – insights that are at least as likely to be gleaned in the papers being pushed at Langley’. 105 As discussed above, </w:t>
      </w:r>
      <w:r w:rsidRPr="00B65F39">
        <w:rPr>
          <w:rStyle w:val="StyleUnderline"/>
        </w:rPr>
        <w:t>interrogation, document exploitation, and SIGINT often play a far more prominent role in counterterrorism than that of the stereotypical spy.</w:t>
      </w:r>
    </w:p>
    <w:p w14:paraId="7C532758" w14:textId="77777777" w:rsidR="00304688" w:rsidRPr="00B65F39" w:rsidRDefault="00304688" w:rsidP="00304688">
      <w:pPr>
        <w:rPr>
          <w:rStyle w:val="StyleUnderline"/>
        </w:rPr>
      </w:pPr>
    </w:p>
    <w:p w14:paraId="1D194299" w14:textId="77777777" w:rsidR="002F6C92" w:rsidRPr="00B65F39" w:rsidRDefault="002F6C92" w:rsidP="002F6C92">
      <w:pPr>
        <w:pStyle w:val="Heading2"/>
      </w:pPr>
      <w:r w:rsidRPr="00B65F39">
        <w:lastRenderedPageBreak/>
        <w:t>Intel Good: Crime</w:t>
      </w:r>
    </w:p>
    <w:p w14:paraId="6D1CA326" w14:textId="77777777" w:rsidR="002F6C92" w:rsidRPr="00B65F39" w:rsidRDefault="002F6C92" w:rsidP="002F6C92"/>
    <w:p w14:paraId="7EABD226" w14:textId="77777777" w:rsidR="002F6C92" w:rsidRPr="00B65F39" w:rsidRDefault="002F6C92" w:rsidP="002F6C92">
      <w:pPr>
        <w:pStyle w:val="Heading3"/>
      </w:pPr>
      <w:r w:rsidRPr="00B65F39">
        <w:lastRenderedPageBreak/>
        <w:t>Crime Links</w:t>
      </w:r>
    </w:p>
    <w:p w14:paraId="20AA0AFF" w14:textId="77777777" w:rsidR="002F6C92" w:rsidRPr="00B65F39" w:rsidRDefault="002F6C92" w:rsidP="002F6C92">
      <w:pPr>
        <w:rPr>
          <w:rFonts w:cs="Calibri"/>
          <w:bdr w:val="single" w:sz="4" w:space="0" w:color="auto"/>
        </w:rPr>
      </w:pPr>
    </w:p>
    <w:p w14:paraId="3674909C" w14:textId="77777777" w:rsidR="002F6C92" w:rsidRPr="00B65F39" w:rsidRDefault="002F6C92" w:rsidP="002F6C92">
      <w:pPr>
        <w:pStyle w:val="Heading4"/>
      </w:pPr>
      <w:r w:rsidRPr="00B65F39">
        <w:t>Intelligence led operations key to fight transnational crime</w:t>
      </w:r>
    </w:p>
    <w:p w14:paraId="30DC7E73" w14:textId="77777777" w:rsidR="002F6C92" w:rsidRPr="00B65F39" w:rsidRDefault="002F6C92" w:rsidP="002F6C92">
      <w:pPr>
        <w:rPr>
          <w:rFonts w:cstheme="minorHAnsi"/>
        </w:rPr>
      </w:pPr>
      <w:r w:rsidRPr="00B65F39">
        <w:rPr>
          <w:rStyle w:val="Style13ptBold"/>
        </w:rPr>
        <w:t>Schreier 09</w:t>
      </w:r>
      <w:r w:rsidRPr="00B65F39">
        <w:rPr>
          <w:rFonts w:cstheme="minorHAnsi"/>
        </w:rPr>
        <w:t xml:space="preserve"> – (2009, Fred, Consultant, Geneva Centre for the Democratic Control of Armed Forces, former colonel and general staff member, Swiss Ministry of Defense, Master of Arts in Law and Diplomacy, Fletcher School, Tufts, “Fighting the Pre-eminent Threats with Intelligence-led Operations,” Geneva Centre for the Democratic Control of Armed Forces (DCAF) Occasional Paper – №16)</w:t>
      </w:r>
    </w:p>
    <w:p w14:paraId="15EBCA16" w14:textId="77777777" w:rsidR="002F6C92" w:rsidRPr="00B65F39" w:rsidRDefault="002F6C92" w:rsidP="002F6C92">
      <w:pPr>
        <w:rPr>
          <w:rFonts w:cstheme="minorHAnsi"/>
        </w:rPr>
      </w:pPr>
    </w:p>
    <w:p w14:paraId="11B46C56" w14:textId="77777777" w:rsidR="002F6C92" w:rsidRPr="00B65F39" w:rsidRDefault="002F6C92" w:rsidP="002F6C92">
      <w:pPr>
        <w:rPr>
          <w:rFonts w:cstheme="minorHAnsi"/>
          <w:u w:val="single"/>
        </w:rPr>
      </w:pPr>
      <w:r w:rsidRPr="00B65F39">
        <w:rPr>
          <w:rFonts w:cstheme="minorHAnsi"/>
          <w:u w:val="single"/>
        </w:rPr>
        <w:t xml:space="preserve">The </w:t>
      </w:r>
      <w:r w:rsidRPr="00B65F39">
        <w:rPr>
          <w:rFonts w:cstheme="minorHAnsi"/>
          <w:sz w:val="16"/>
        </w:rPr>
        <w:t xml:space="preserve">increasing </w:t>
      </w:r>
      <w:r w:rsidRPr="00B65F39">
        <w:rPr>
          <w:rFonts w:cstheme="minorHAnsi"/>
          <w:u w:val="single"/>
        </w:rPr>
        <w:t>sophistication of TOC</w:t>
      </w:r>
      <w:r w:rsidRPr="00B65F39">
        <w:rPr>
          <w:rFonts w:cstheme="minorHAnsi"/>
          <w:sz w:val="16"/>
        </w:rPr>
        <w:t xml:space="preserve"> </w:t>
      </w:r>
      <w:r w:rsidRPr="00B65F39">
        <w:rPr>
          <w:rFonts w:cstheme="minorHAnsi"/>
          <w:u w:val="single"/>
        </w:rPr>
        <w:t>makes it imperative to disrupt and demolish network structures</w:t>
      </w:r>
      <w:r w:rsidRPr="00B65F39">
        <w:rPr>
          <w:rFonts w:cstheme="minorHAnsi"/>
          <w:sz w:val="16"/>
        </w:rPr>
        <w:t xml:space="preserve"> </w:t>
      </w:r>
      <w:r w:rsidRPr="00B65F39">
        <w:rPr>
          <w:rFonts w:cstheme="minorHAnsi"/>
          <w:u w:val="single"/>
        </w:rPr>
        <w:t>instead of merely arresting individual criminals</w:t>
      </w:r>
      <w:r w:rsidRPr="00B65F39">
        <w:rPr>
          <w:rFonts w:cstheme="minorHAnsi"/>
          <w:sz w:val="16"/>
        </w:rPr>
        <w:t xml:space="preserve">. But </w:t>
      </w:r>
      <w:r w:rsidRPr="00B65F39">
        <w:rPr>
          <w:rFonts w:cstheme="minorHAnsi"/>
          <w:u w:val="single"/>
        </w:rPr>
        <w:t>attempts to break up criminal networks will never be effective until all available information is developed and transformed into intelligence</w:t>
      </w:r>
      <w:r w:rsidRPr="00B65F39">
        <w:rPr>
          <w:rFonts w:cstheme="minorHAnsi"/>
          <w:sz w:val="16"/>
        </w:rPr>
        <w:t xml:space="preserve"> </w:t>
      </w:r>
      <w:r w:rsidRPr="00B65F39">
        <w:rPr>
          <w:rFonts w:cstheme="minorHAnsi"/>
          <w:u w:val="single"/>
        </w:rPr>
        <w:t>for use by all</w:t>
      </w:r>
      <w:r w:rsidRPr="00B65F39">
        <w:rPr>
          <w:rFonts w:cstheme="minorHAnsi"/>
          <w:sz w:val="16"/>
        </w:rPr>
        <w:t xml:space="preserve"> government agencies involved in countering TOC. In short, </w:t>
      </w:r>
      <w:r w:rsidRPr="00B65F39">
        <w:rPr>
          <w:rFonts w:cstheme="minorHAnsi"/>
          <w:u w:val="single"/>
        </w:rPr>
        <w:t>intelligence-led operations are needed for the improvement and expansion of the fight against TOC in a more tailored and more effective way.</w:t>
      </w:r>
    </w:p>
    <w:p w14:paraId="51ACD783" w14:textId="77777777" w:rsidR="002F6C92" w:rsidRPr="00B65F39" w:rsidRDefault="002F6C92" w:rsidP="002F6C92">
      <w:pPr>
        <w:rPr>
          <w:rFonts w:cstheme="minorHAnsi"/>
          <w:sz w:val="16"/>
        </w:rPr>
      </w:pPr>
      <w:r w:rsidRPr="00B65F39">
        <w:rPr>
          <w:rFonts w:cstheme="minorHAnsi"/>
          <w:u w:val="single"/>
        </w:rPr>
        <w:t>Although it is within the policing of organised crime that intelligence-led methods have been developed in the first place, all law enforcement agencies have to shift</w:t>
      </w:r>
      <w:r w:rsidRPr="00B65F39">
        <w:rPr>
          <w:rFonts w:cstheme="minorHAnsi"/>
          <w:sz w:val="16"/>
        </w:rPr>
        <w:t xml:space="preserve"> their basic modus operandi </w:t>
      </w:r>
      <w:r w:rsidRPr="00B65F39">
        <w:rPr>
          <w:rFonts w:cstheme="minorHAnsi"/>
          <w:u w:val="single"/>
        </w:rPr>
        <w:t>to intelligence-led policing.</w:t>
      </w:r>
      <w:r w:rsidRPr="00B65F39">
        <w:rPr>
          <w:rFonts w:cstheme="minorHAnsi"/>
          <w:sz w:val="16"/>
        </w:rPr>
        <w:t xml:space="preserve"> The same approach also redefines the intelligence functions as they exist or must be developed in other ministries and agencies: </w:t>
      </w:r>
      <w:r w:rsidRPr="00B65F39">
        <w:rPr>
          <w:rFonts w:cstheme="minorHAnsi"/>
          <w:u w:val="single"/>
        </w:rPr>
        <w:t>the border guard, coast guard and customs services</w:t>
      </w:r>
      <w:r w:rsidRPr="00B65F39">
        <w:rPr>
          <w:rFonts w:cstheme="minorHAnsi"/>
          <w:sz w:val="16"/>
        </w:rPr>
        <w:t xml:space="preserve">. They </w:t>
      </w:r>
      <w:r w:rsidRPr="00B65F39">
        <w:rPr>
          <w:rFonts w:cstheme="minorHAnsi"/>
          <w:u w:val="single"/>
        </w:rPr>
        <w:t>cannot function effectively without intimate cooperation, information and intelligence exchange</w:t>
      </w:r>
      <w:r w:rsidRPr="00B65F39">
        <w:rPr>
          <w:rFonts w:cstheme="minorHAnsi"/>
          <w:sz w:val="16"/>
        </w:rPr>
        <w:t xml:space="preserve"> with passport, consular and visa, immigration and naturalisation, migration and health services; export-import, money laundering and financial controls; agencies of the ministries of communications and transport, air traffic control and others, including some private sector enterprises.</w:t>
      </w:r>
    </w:p>
    <w:p w14:paraId="6ED4A63C" w14:textId="77777777" w:rsidR="002F6C92" w:rsidRPr="00B65F39" w:rsidRDefault="002F6C92" w:rsidP="002F6C92">
      <w:pPr>
        <w:rPr>
          <w:rFonts w:cstheme="minorHAnsi"/>
        </w:rPr>
      </w:pPr>
    </w:p>
    <w:p w14:paraId="6EFA5058" w14:textId="77777777" w:rsidR="002F6C92" w:rsidRPr="00B65F39" w:rsidRDefault="002F6C92" w:rsidP="002F6C92">
      <w:pPr>
        <w:rPr>
          <w:rFonts w:cstheme="minorHAnsi"/>
        </w:rPr>
      </w:pPr>
    </w:p>
    <w:p w14:paraId="13E92640" w14:textId="77777777" w:rsidR="002F6C92" w:rsidRPr="00B65F39" w:rsidRDefault="002F6C92" w:rsidP="002F6C92">
      <w:pPr>
        <w:pStyle w:val="Heading4"/>
      </w:pPr>
      <w:r w:rsidRPr="00B65F39">
        <w:t>Solves crime – gap between norms and enforcement</w:t>
      </w:r>
    </w:p>
    <w:p w14:paraId="726D167A" w14:textId="77777777" w:rsidR="002F6C92" w:rsidRPr="00B65F39" w:rsidRDefault="002F6C92" w:rsidP="002F6C92">
      <w:r w:rsidRPr="00B65F39">
        <w:rPr>
          <w:rStyle w:val="Style13ptBold"/>
        </w:rPr>
        <w:t>Treverton 01</w:t>
      </w:r>
      <w:r w:rsidRPr="00B65F39">
        <w:t xml:space="preserve"> – (2001, Gregory,</w:t>
      </w:r>
      <w:r w:rsidRPr="00B65F39">
        <w:rPr>
          <w:rFonts w:cstheme="minorHAnsi"/>
        </w:rPr>
        <w:t xml:space="preserve"> PhD in economics and politics, Harvard, Director, RAND Center for Global Risk and Security,</w:t>
      </w:r>
      <w:r w:rsidRPr="00B65F39">
        <w:t xml:space="preserve"> “Reshaping national intelligence for an age of information,” p. 54-6)</w:t>
      </w:r>
    </w:p>
    <w:p w14:paraId="5E042D1F" w14:textId="77777777" w:rsidR="002F6C92" w:rsidRPr="00B65F39" w:rsidRDefault="002F6C92" w:rsidP="002F6C92">
      <w:pPr>
        <w:rPr>
          <w:rFonts w:cstheme="minorHAnsi"/>
        </w:rPr>
      </w:pPr>
    </w:p>
    <w:p w14:paraId="6143E031" w14:textId="77777777" w:rsidR="002F6C92" w:rsidRPr="00B65F39" w:rsidRDefault="002F6C92" w:rsidP="002F6C92">
      <w:pPr>
        <w:rPr>
          <w:rFonts w:cstheme="minorHAnsi"/>
          <w:sz w:val="16"/>
        </w:rPr>
      </w:pPr>
      <w:r w:rsidRPr="00B65F39">
        <w:rPr>
          <w:rFonts w:cstheme="minorHAnsi"/>
          <w:u w:val="single"/>
        </w:rPr>
        <w:t>The plainest implication for the intelligence of the market state is that the agenda for American policy-makers, and thus for intelligence, will be more dispersed</w:t>
      </w:r>
      <w:r w:rsidRPr="00B65F39">
        <w:rPr>
          <w:rFonts w:cstheme="minorHAnsi"/>
          <w:sz w:val="16"/>
        </w:rPr>
        <w:t xml:space="preserve">. Nations of not much interest will rush to the top of the agenda when humanitarian crises cannot be overlooked. Economic matters and private groups will claim attention. </w:t>
      </w:r>
      <w:r w:rsidRPr="00B65F39">
        <w:rPr>
          <w:rFonts w:cstheme="minorHAnsi"/>
          <w:u w:val="single"/>
        </w:rPr>
        <w:t>Absent the Soviet Union as both focal point and overarching threat, there is no immediate measure by which to reckon events.</w:t>
      </w:r>
      <w:r w:rsidRPr="00B65F39">
        <w:rPr>
          <w:rFonts w:cstheme="minorHAnsi"/>
          <w:sz w:val="16"/>
        </w:rPr>
        <w:t xml:space="preserve"> </w:t>
      </w:r>
      <w:r w:rsidRPr="00B65F39">
        <w:rPr>
          <w:rFonts w:cstheme="minorHAnsi"/>
          <w:u w:val="single"/>
        </w:rPr>
        <w:t>The meaning and import of those events is up for grabs, and none can be immediately dismissed or downgraded</w:t>
      </w:r>
      <w:r w:rsidRPr="00B65F39">
        <w:rPr>
          <w:rFonts w:cstheme="minorHAnsi"/>
          <w:sz w:val="16"/>
        </w:rPr>
        <w:t xml:space="preserve"> because it is isolated from the Soviet threat. </w:t>
      </w:r>
      <w:r w:rsidRPr="00B65F39">
        <w:rPr>
          <w:rFonts w:cstheme="minorHAnsi"/>
          <w:u w:val="single"/>
        </w:rPr>
        <w:t xml:space="preserve">Policy-makers have to deal with them all — </w:t>
      </w:r>
      <w:r w:rsidRPr="00B65F39">
        <w:rPr>
          <w:rFonts w:cstheme="minorHAnsi"/>
          <w:b/>
          <w:u w:val="single"/>
        </w:rPr>
        <w:t>a large number of snakes, if no big dragon</w:t>
      </w:r>
      <w:r w:rsidRPr="00B65F39">
        <w:rPr>
          <w:rFonts w:cstheme="minorHAnsi"/>
          <w:sz w:val="16"/>
        </w:rPr>
        <w:t>, in former DCI R. James Woolsey’s metaphor.</w:t>
      </w:r>
    </w:p>
    <w:p w14:paraId="03FCA127" w14:textId="77777777" w:rsidR="002F6C92" w:rsidRPr="00B65F39" w:rsidRDefault="002F6C92" w:rsidP="002F6C92">
      <w:pPr>
        <w:rPr>
          <w:rFonts w:cstheme="minorHAnsi"/>
          <w:sz w:val="16"/>
        </w:rPr>
      </w:pPr>
      <w:r w:rsidRPr="00B65F39">
        <w:rPr>
          <w:rFonts w:cstheme="minorHAnsi"/>
          <w:sz w:val="16"/>
        </w:rPr>
        <w:t xml:space="preserve">In the confusing world ahead, </w:t>
      </w:r>
      <w:r w:rsidRPr="00B65F39">
        <w:rPr>
          <w:rFonts w:cstheme="minorHAnsi"/>
          <w:u w:val="single"/>
        </w:rPr>
        <w:t>sorting out the link between events abroad and American interests will become more challenging</w:t>
      </w:r>
      <w:r w:rsidRPr="00B65F39">
        <w:rPr>
          <w:rFonts w:cstheme="minorHAnsi"/>
          <w:sz w:val="16"/>
        </w:rPr>
        <w:t xml:space="preserve">. </w:t>
      </w:r>
      <w:r w:rsidRPr="00B65F39">
        <w:rPr>
          <w:rFonts w:cstheme="minorHAnsi"/>
          <w:u w:val="single"/>
        </w:rPr>
        <w:t>Intelligence’s role in that sorting will be critical,</w:t>
      </w:r>
      <w:r w:rsidRPr="00B65F39">
        <w:rPr>
          <w:rFonts w:cstheme="minorHAnsi"/>
          <w:sz w:val="16"/>
        </w:rPr>
        <w:t xml:space="preserve"> for understanding what is going on over there is the first step in apprehending whether and why it matters to the United States. </w:t>
      </w:r>
      <w:r w:rsidRPr="00B65F39">
        <w:rPr>
          <w:rFonts w:cstheme="minorHAnsi"/>
          <w:u w:val="single"/>
        </w:rPr>
        <w:t>In Somalia</w:t>
      </w:r>
      <w:r w:rsidRPr="00B65F39">
        <w:rPr>
          <w:rFonts w:cstheme="minorHAnsi"/>
          <w:sz w:val="16"/>
        </w:rPr>
        <w:t xml:space="preserve">, for instance, </w:t>
      </w:r>
      <w:r w:rsidRPr="00B65F39">
        <w:rPr>
          <w:rFonts w:cstheme="minorHAnsi"/>
          <w:u w:val="single"/>
        </w:rPr>
        <w:t>the United States first thought it was feeding hungry people</w:t>
      </w:r>
      <w:r w:rsidRPr="00B65F39">
        <w:rPr>
          <w:rFonts w:cstheme="minorHAnsi"/>
          <w:sz w:val="16"/>
        </w:rPr>
        <w:t xml:space="preserve">. </w:t>
      </w:r>
      <w:r w:rsidRPr="00B65F39">
        <w:rPr>
          <w:rFonts w:cstheme="minorHAnsi"/>
          <w:u w:val="single"/>
        </w:rPr>
        <w:t>Only later did it understand that food was but a weapon in a long-standing power struggle</w:t>
      </w:r>
      <w:r w:rsidRPr="00B65F39">
        <w:rPr>
          <w:rFonts w:cstheme="minorHAnsi"/>
          <w:sz w:val="16"/>
        </w:rPr>
        <w:t xml:space="preserve">. </w:t>
      </w:r>
      <w:r w:rsidRPr="00B65F39">
        <w:rPr>
          <w:rFonts w:cstheme="minorHAnsi"/>
          <w:u w:val="single"/>
        </w:rPr>
        <w:t>In Bosnia, the United States couldn’t decide whether it was containing an inevitable war, succoring innocent victims, or punishing an evil aggressor</w:t>
      </w:r>
      <w:r w:rsidRPr="00B65F39">
        <w:rPr>
          <w:rFonts w:cstheme="minorHAnsi"/>
          <w:sz w:val="16"/>
        </w:rPr>
        <w:t>. It did some of all of those, but the confusion of purposes, while perhaps understandable, still bordered on the tragic.</w:t>
      </w:r>
    </w:p>
    <w:p w14:paraId="0DBF177C" w14:textId="77777777" w:rsidR="002F6C92" w:rsidRPr="00B65F39" w:rsidRDefault="002F6C92" w:rsidP="002F6C92">
      <w:pPr>
        <w:rPr>
          <w:rFonts w:cstheme="minorHAnsi"/>
          <w:sz w:val="16"/>
        </w:rPr>
      </w:pPr>
      <w:proofErr w:type="gramStart"/>
      <w:r w:rsidRPr="00B65F39">
        <w:rPr>
          <w:rFonts w:cstheme="minorHAnsi"/>
          <w:u w:val="single"/>
        </w:rPr>
        <w:t>will</w:t>
      </w:r>
      <w:proofErr w:type="gramEnd"/>
      <w:r w:rsidRPr="00B65F39">
        <w:rPr>
          <w:rFonts w:cstheme="minorHAnsi"/>
          <w:u w:val="single"/>
        </w:rPr>
        <w:t xml:space="preserve"> pose hard issues for intelligence because international concern over organized crime is likely to grow just as international capacity to deal with it diminishes</w:t>
      </w:r>
      <w:r w:rsidRPr="00B65F39">
        <w:rPr>
          <w:rFonts w:cstheme="minorHAnsi"/>
          <w:sz w:val="16"/>
        </w:rPr>
        <w:t xml:space="preserve">. </w:t>
      </w:r>
      <w:r w:rsidRPr="00B65F39">
        <w:rPr>
          <w:rFonts w:cstheme="minorHAnsi"/>
          <w:u w:val="single"/>
        </w:rPr>
        <w:t xml:space="preserve">Law enforcement is rooted in the authority </w:t>
      </w:r>
      <w:r w:rsidRPr="00B65F39">
        <w:rPr>
          <w:rFonts w:cstheme="minorHAnsi"/>
          <w:b/>
          <w:u w:val="single"/>
        </w:rPr>
        <w:t>Drug trafficking and international crime</w:t>
      </w:r>
      <w:r w:rsidRPr="00B65F39">
        <w:rPr>
          <w:rFonts w:cstheme="minorHAnsi"/>
          <w:u w:val="single"/>
        </w:rPr>
        <w:t xml:space="preserve"> of the state and generally defined by geographic units</w:t>
      </w:r>
      <w:r w:rsidRPr="00B65F39">
        <w:rPr>
          <w:rFonts w:cstheme="minorHAnsi"/>
          <w:sz w:val="16"/>
        </w:rPr>
        <w:t xml:space="preserve">; as a result, international institutions always have been weak. </w:t>
      </w:r>
      <w:r w:rsidRPr="00B65F39">
        <w:rPr>
          <w:rFonts w:cstheme="minorHAnsi"/>
          <w:u w:val="single"/>
        </w:rPr>
        <w:t>Crime will offend the pocketbooks and values of more and more of the planet’s citizens, but for a time</w:t>
      </w:r>
      <w:r w:rsidRPr="00B65F39">
        <w:rPr>
          <w:rFonts w:cstheme="minorHAnsi"/>
          <w:sz w:val="16"/>
        </w:rPr>
        <w:t xml:space="preserve"> at </w:t>
      </w:r>
      <w:proofErr w:type="gramStart"/>
      <w:r w:rsidRPr="00B65F39">
        <w:rPr>
          <w:rFonts w:cstheme="minorHAnsi"/>
          <w:sz w:val="16"/>
        </w:rPr>
        <w:t>least,</w:t>
      </w:r>
      <w:proofErr w:type="gramEnd"/>
      <w:r w:rsidRPr="00B65F39">
        <w:rPr>
          <w:rFonts w:cstheme="minorHAnsi"/>
          <w:sz w:val="16"/>
        </w:rPr>
        <w:t xml:space="preserve"> </w:t>
      </w:r>
      <w:r w:rsidRPr="00B65F39">
        <w:rPr>
          <w:rFonts w:cstheme="minorHAnsi"/>
          <w:u w:val="single"/>
        </w:rPr>
        <w:t>national and international institutions for dealing with it will be devalued</w:t>
      </w:r>
      <w:r w:rsidRPr="00B65F39">
        <w:rPr>
          <w:rFonts w:cstheme="minorHAnsi"/>
          <w:sz w:val="16"/>
        </w:rPr>
        <w:t>. For instance, there seems to be growing awareness that bribery in pursuit of international contracts is ultimately bad even for the nations whose officials are bribed, so it is possible to imagine something like the U.S. Foreign Corrupt Practices Act becoming a norm for international commerce. Yet acceptance of the norm is likely to run ahead of the capacity to enforce it, which will remain in both national and international institutions that are parts of the nation-state order.</w:t>
      </w:r>
    </w:p>
    <w:p w14:paraId="76F49A01" w14:textId="77777777" w:rsidR="002F6C92" w:rsidRPr="00B65F39" w:rsidRDefault="002F6C92" w:rsidP="002F6C92">
      <w:pPr>
        <w:rPr>
          <w:rFonts w:cstheme="minorHAnsi"/>
          <w:sz w:val="16"/>
        </w:rPr>
      </w:pPr>
      <w:r w:rsidRPr="00B65F39">
        <w:rPr>
          <w:rFonts w:cstheme="minorHAnsi"/>
          <w:sz w:val="16"/>
        </w:rPr>
        <w:t xml:space="preserve">That might change, and </w:t>
      </w:r>
      <w:r w:rsidRPr="00B65F39">
        <w:rPr>
          <w:rFonts w:cstheme="minorHAnsi"/>
          <w:b/>
          <w:u w:val="single"/>
        </w:rPr>
        <w:t>U.S. intelligence might</w:t>
      </w:r>
      <w:r w:rsidRPr="00B65F39">
        <w:rPr>
          <w:rFonts w:cstheme="minorHAnsi"/>
          <w:sz w:val="16"/>
        </w:rPr>
        <w:t xml:space="preserve">, in effect, </w:t>
      </w:r>
      <w:r w:rsidRPr="00B65F39">
        <w:rPr>
          <w:rFonts w:cstheme="minorHAnsi"/>
          <w:b/>
          <w:u w:val="single"/>
        </w:rPr>
        <w:t>fill the gap between international norms and the international capacity to enforce them</w:t>
      </w:r>
      <w:r w:rsidRPr="00B65F39">
        <w:rPr>
          <w:rFonts w:cstheme="minorHAnsi"/>
          <w:sz w:val="16"/>
        </w:rPr>
        <w:t xml:space="preserve">. </w:t>
      </w:r>
      <w:r w:rsidRPr="00B65F39">
        <w:rPr>
          <w:rFonts w:cstheme="minorHAnsi"/>
          <w:u w:val="single"/>
        </w:rPr>
        <w:t xml:space="preserve">When the United States seeks to “level the international economic playing field,” that </w:t>
      </w:r>
      <w:r w:rsidRPr="00B65F39">
        <w:rPr>
          <w:rFonts w:cstheme="minorHAnsi"/>
          <w:u w:val="single"/>
        </w:rPr>
        <w:lastRenderedPageBreak/>
        <w:t>involves secrets, for nations do not advertise</w:t>
      </w:r>
      <w:r w:rsidRPr="00B65F39">
        <w:rPr>
          <w:rFonts w:cstheme="minorHAnsi"/>
          <w:sz w:val="16"/>
        </w:rPr>
        <w:t xml:space="preserve"> the </w:t>
      </w:r>
      <w:r w:rsidRPr="00B65F39">
        <w:rPr>
          <w:rFonts w:cstheme="minorHAnsi"/>
          <w:u w:val="single"/>
        </w:rPr>
        <w:t>bribes or side payments</w:t>
      </w:r>
      <w:r w:rsidRPr="00B65F39">
        <w:rPr>
          <w:rFonts w:cstheme="minorHAnsi"/>
          <w:sz w:val="16"/>
        </w:rPr>
        <w:t xml:space="preserve"> they make in trying to capture large foreign contracts for “their” firms. Now, the United States looks to the world as if it is trying to enforce the Foreign Corrupt Practices Act unilaterally, but as attitudes change, what is now a pure intelligence task, based on secrets, might come to be more accepted internationally.</w:t>
      </w:r>
    </w:p>
    <w:p w14:paraId="20C50DC7" w14:textId="77777777" w:rsidR="002F6C92" w:rsidRPr="00B65F39" w:rsidRDefault="002F6C92" w:rsidP="002F6C92">
      <w:pPr>
        <w:rPr>
          <w:rFonts w:cstheme="minorHAnsi"/>
        </w:rPr>
      </w:pPr>
    </w:p>
    <w:p w14:paraId="42AE570C" w14:textId="77777777" w:rsidR="002F6C92" w:rsidRPr="00B65F39" w:rsidRDefault="002F6C92" w:rsidP="002F6C92">
      <w:pPr>
        <w:pStyle w:val="Heading4"/>
      </w:pPr>
      <w:r w:rsidRPr="00B65F39">
        <w:t>Intelligence driven operations are key to solve transnational organized crime and terrorism.</w:t>
      </w:r>
    </w:p>
    <w:p w14:paraId="354E3356" w14:textId="77777777" w:rsidR="002F6C92" w:rsidRPr="00B65F39" w:rsidRDefault="002F6C92" w:rsidP="002F6C92">
      <w:pPr>
        <w:rPr>
          <w:rFonts w:cstheme="minorHAnsi"/>
        </w:rPr>
      </w:pPr>
      <w:r w:rsidRPr="00B65F39">
        <w:rPr>
          <w:rStyle w:val="Style13ptBold"/>
        </w:rPr>
        <w:t>Sullivan 08</w:t>
      </w:r>
      <w:r w:rsidRPr="00B65F39">
        <w:rPr>
          <w:rFonts w:cstheme="minorHAnsi"/>
          <w:b/>
        </w:rPr>
        <w:t xml:space="preserve"> </w:t>
      </w:r>
      <w:r w:rsidRPr="00B65F39">
        <w:rPr>
          <w:rFonts w:cstheme="minorHAnsi"/>
        </w:rPr>
        <w:t>– (8/22, John, Adjunct Researcher at the Vortex Foundation, Senior Research Fellow at the Center for Advanced Studies on Terrorism, Senior Fellow at Small Wars Journal-El Centro, lieutenant with the Los Angeles Sheriff’s Department, co-founder of the Los Angeles Terrorism Early Warning (TEW) Group, co-editor of Countering Terrorism and WMD: Creating a global counter-terrorism network, “The Frontiers of Global Security Intelligence: Analytical Tradecraft and Education as Drivers for Intelligence Reform,” Small Wars Journal)</w:t>
      </w:r>
    </w:p>
    <w:p w14:paraId="14144B21" w14:textId="77777777" w:rsidR="002F6C92" w:rsidRPr="00B65F39" w:rsidRDefault="002F6C92" w:rsidP="002F6C92">
      <w:pPr>
        <w:rPr>
          <w:rFonts w:cstheme="minorHAnsi"/>
        </w:rPr>
      </w:pPr>
    </w:p>
    <w:p w14:paraId="6992DF24" w14:textId="77777777" w:rsidR="002F6C92" w:rsidRPr="00B65F39" w:rsidRDefault="002F6C92" w:rsidP="002F6C92">
      <w:pPr>
        <w:rPr>
          <w:rFonts w:cstheme="minorHAnsi"/>
          <w:u w:val="single"/>
        </w:rPr>
      </w:pPr>
      <w:r w:rsidRPr="00B65F39">
        <w:rPr>
          <w:rFonts w:cstheme="minorHAnsi"/>
          <w:b/>
          <w:u w:val="single"/>
        </w:rPr>
        <w:t>Virtually all agree that timely, accurate, reliable and actionable intelligence is essential.</w:t>
      </w:r>
      <w:r w:rsidRPr="00B65F39">
        <w:rPr>
          <w:rFonts w:cstheme="minorHAnsi"/>
          <w:sz w:val="16"/>
        </w:rPr>
        <w:t xml:space="preserve"> To achieve that charge is often extremely complicated. Essentially, </w:t>
      </w:r>
      <w:r w:rsidRPr="00B65F39">
        <w:rPr>
          <w:rFonts w:cstheme="minorHAnsi"/>
          <w:u w:val="single"/>
        </w:rPr>
        <w:t>intelligence provides understanding</w:t>
      </w:r>
      <w:r w:rsidRPr="00B65F39">
        <w:rPr>
          <w:rFonts w:cstheme="minorHAnsi"/>
          <w:sz w:val="16"/>
        </w:rPr>
        <w:t xml:space="preserve">. Sherman </w:t>
      </w:r>
      <w:r w:rsidRPr="00B65F39">
        <w:rPr>
          <w:rFonts w:cstheme="minorHAnsi"/>
          <w:u w:val="single"/>
        </w:rPr>
        <w:t xml:space="preserve">Kent, the </w:t>
      </w:r>
      <w:r w:rsidRPr="00B65F39">
        <w:rPr>
          <w:rFonts w:cstheme="minorHAnsi"/>
          <w:sz w:val="16"/>
        </w:rPr>
        <w:t xml:space="preserve">Yale-educated </w:t>
      </w:r>
      <w:r w:rsidRPr="00B65F39">
        <w:rPr>
          <w:rFonts w:cstheme="minorHAnsi"/>
          <w:u w:val="single"/>
        </w:rPr>
        <w:t>theoretician and practitioner of</w:t>
      </w:r>
      <w:r w:rsidRPr="00B65F39">
        <w:rPr>
          <w:rFonts w:cstheme="minorHAnsi"/>
          <w:sz w:val="16"/>
        </w:rPr>
        <w:t xml:space="preserve"> the early </w:t>
      </w:r>
      <w:r w:rsidRPr="00B65F39">
        <w:rPr>
          <w:rFonts w:cstheme="minorHAnsi"/>
          <w:u w:val="single"/>
        </w:rPr>
        <w:t>US intelligence</w:t>
      </w:r>
      <w:r w:rsidRPr="00B65F39">
        <w:rPr>
          <w:rFonts w:cstheme="minorHAnsi"/>
          <w:sz w:val="16"/>
        </w:rPr>
        <w:t xml:space="preserve"> community, would have termed this ‘knowledge,’ a knowledge based on an effective relationship between intelligence and its users. As Kent (</w:t>
      </w:r>
      <w:r w:rsidRPr="00B65F39">
        <w:rPr>
          <w:rFonts w:cstheme="minorHAnsi"/>
          <w:u w:val="single"/>
        </w:rPr>
        <w:t>an OSS veteran who shaped the early CIA and Cold War intelligence practices</w:t>
      </w:r>
      <w:r w:rsidRPr="00B65F39">
        <w:rPr>
          <w:rFonts w:cstheme="minorHAnsi"/>
          <w:sz w:val="16"/>
        </w:rPr>
        <w:t xml:space="preserve">) noted, there is a need to evolve an understanding of intelligence.xvii Kent </w:t>
      </w:r>
      <w:r w:rsidRPr="00B65F39">
        <w:rPr>
          <w:rFonts w:cstheme="minorHAnsi"/>
          <w:u w:val="single"/>
        </w:rPr>
        <w:t>viewed intelligence as an analytical discipline that resulted in ‘all-source’ analysis.</w:t>
      </w:r>
      <w:r w:rsidRPr="00B65F39">
        <w:rPr>
          <w:rFonts w:cstheme="minorHAnsi"/>
          <w:sz w:val="16"/>
        </w:rPr>
        <w:t xml:space="preserve"> As a consequence, </w:t>
      </w:r>
      <w:r w:rsidRPr="00B65F39">
        <w:rPr>
          <w:rFonts w:cstheme="minorHAnsi"/>
          <w:u w:val="single"/>
        </w:rPr>
        <w:t>collection and all source assessment led to a finished product that supports decision-makers</w:t>
      </w:r>
      <w:r w:rsidRPr="00B65F39">
        <w:rPr>
          <w:rFonts w:cstheme="minorHAnsi"/>
          <w:sz w:val="16"/>
        </w:rPr>
        <w:t xml:space="preserve">. In his view, </w:t>
      </w:r>
      <w:r w:rsidRPr="00B65F39">
        <w:rPr>
          <w:rFonts w:cstheme="minorHAnsi"/>
          <w:u w:val="single"/>
        </w:rPr>
        <w:t xml:space="preserve">intelligence </w:t>
      </w:r>
      <w:r w:rsidRPr="00B65F39">
        <w:rPr>
          <w:rFonts w:cstheme="minorHAnsi"/>
          <w:sz w:val="16"/>
        </w:rPr>
        <w:t xml:space="preserve">production </w:t>
      </w:r>
      <w:r w:rsidRPr="00B65F39">
        <w:rPr>
          <w:rFonts w:cstheme="minorHAnsi"/>
          <w:u w:val="single"/>
        </w:rPr>
        <w:t>was more than raw collection, but included the collection, evaluation, analysis, integration and interpretation</w:t>
      </w:r>
      <w:r w:rsidRPr="00B65F39">
        <w:rPr>
          <w:rFonts w:cstheme="minorHAnsi"/>
          <w:sz w:val="16"/>
        </w:rPr>
        <w:t xml:space="preserve"> of all available information to support planning and operations. His view serves as good guidance for negotiating current and future threats. </w:t>
      </w:r>
      <w:r w:rsidRPr="00B65F39">
        <w:rPr>
          <w:rFonts w:cstheme="minorHAnsi"/>
          <w:u w:val="single"/>
        </w:rPr>
        <w:t xml:space="preserve">We must also remember that classical human intelligence is a vital piece of this puzzle, </w:t>
      </w:r>
      <w:r w:rsidRPr="00B65F39">
        <w:rPr>
          <w:rFonts w:cstheme="minorHAnsi"/>
          <w:b/>
          <w:u w:val="single"/>
          <w:bdr w:val="single" w:sz="4" w:space="0" w:color="auto"/>
        </w:rPr>
        <w:t>one that can’t be purged in favor of technical means,</w:t>
      </w:r>
      <w:r w:rsidRPr="00B65F39">
        <w:rPr>
          <w:rFonts w:cstheme="minorHAnsi"/>
          <w:u w:val="single"/>
        </w:rPr>
        <w:t xml:space="preserve"> however attractive and risk neutral they may initially appear.</w:t>
      </w:r>
    </w:p>
    <w:p w14:paraId="42876416" w14:textId="77777777" w:rsidR="002F6C92" w:rsidRPr="00B65F39" w:rsidRDefault="002F6C92" w:rsidP="002F6C92">
      <w:pPr>
        <w:rPr>
          <w:rFonts w:cstheme="minorHAnsi"/>
          <w:sz w:val="16"/>
        </w:rPr>
      </w:pPr>
      <w:r w:rsidRPr="00B65F39">
        <w:rPr>
          <w:rFonts w:cstheme="minorHAnsi"/>
          <w:u w:val="single"/>
        </w:rPr>
        <w:t>As we addressed the Cold War Threat, an understanding</w:t>
      </w:r>
      <w:r w:rsidRPr="00B65F39">
        <w:rPr>
          <w:rFonts w:cstheme="minorHAnsi"/>
          <w:sz w:val="16"/>
        </w:rPr>
        <w:t xml:space="preserve"> of the capabilities and intentions of our adversaries </w:t>
      </w:r>
      <w:r w:rsidRPr="00B65F39">
        <w:rPr>
          <w:rFonts w:cstheme="minorHAnsi"/>
          <w:u w:val="single"/>
        </w:rPr>
        <w:t>was pursued and</w:t>
      </w:r>
      <w:r w:rsidRPr="00B65F39">
        <w:rPr>
          <w:rFonts w:cstheme="minorHAnsi"/>
          <w:sz w:val="16"/>
        </w:rPr>
        <w:t xml:space="preserve">, largely if sometimes imperfectly, </w:t>
      </w:r>
      <w:r w:rsidRPr="00B65F39">
        <w:rPr>
          <w:rFonts w:cstheme="minorHAnsi"/>
          <w:u w:val="single"/>
        </w:rPr>
        <w:t>gained</w:t>
      </w:r>
      <w:r w:rsidRPr="00B65F39">
        <w:rPr>
          <w:rFonts w:cstheme="minorHAnsi"/>
          <w:sz w:val="16"/>
        </w:rPr>
        <w:t xml:space="preserve">. </w:t>
      </w:r>
      <w:r w:rsidRPr="00B65F39">
        <w:rPr>
          <w:rFonts w:cstheme="minorHAnsi"/>
          <w:u w:val="single"/>
        </w:rPr>
        <w:t>Yet during the Cold War, Soviet ‘capabilities’ not ‘intentions’ were decisive</w:t>
      </w:r>
      <w:r w:rsidRPr="00B65F39">
        <w:rPr>
          <w:rFonts w:cstheme="minorHAnsi"/>
          <w:sz w:val="16"/>
        </w:rPr>
        <w:t xml:space="preserve"> to Western understanding of the threat. </w:t>
      </w:r>
      <w:r w:rsidRPr="00B65F39">
        <w:rPr>
          <w:rFonts w:cstheme="minorHAnsi"/>
          <w:u w:val="single"/>
        </w:rPr>
        <w:t>As we enter</w:t>
      </w:r>
      <w:r w:rsidRPr="00B65F39">
        <w:rPr>
          <w:rFonts w:cstheme="minorHAnsi"/>
          <w:sz w:val="16"/>
        </w:rPr>
        <w:t xml:space="preserve"> into what appears to be </w:t>
      </w:r>
      <w:r w:rsidRPr="00B65F39">
        <w:rPr>
          <w:rFonts w:cstheme="minorHAnsi"/>
          <w:u w:val="single"/>
        </w:rPr>
        <w:t>the decisive conflict of the twenty-first century</w:t>
      </w:r>
      <w:r w:rsidRPr="00B65F39">
        <w:rPr>
          <w:rFonts w:cstheme="minorHAnsi"/>
          <w:sz w:val="16"/>
        </w:rPr>
        <w:t xml:space="preserve">, a conflict against terrorists and networked global insurgents, </w:t>
      </w:r>
      <w:r w:rsidRPr="00B65F39">
        <w:rPr>
          <w:rFonts w:cstheme="minorHAnsi"/>
          <w:u w:val="single"/>
        </w:rPr>
        <w:t>we find a pressing need to understand</w:t>
      </w:r>
      <w:r w:rsidRPr="00B65F39">
        <w:rPr>
          <w:rFonts w:cstheme="minorHAnsi"/>
          <w:sz w:val="16"/>
        </w:rPr>
        <w:t xml:space="preserve"> Jihadi </w:t>
      </w:r>
      <w:r w:rsidRPr="00B65F39">
        <w:rPr>
          <w:rFonts w:cstheme="minorHAnsi"/>
          <w:u w:val="single"/>
        </w:rPr>
        <w:t>‘intentions’</w:t>
      </w:r>
      <w:r w:rsidRPr="00B65F39">
        <w:rPr>
          <w:rFonts w:cstheme="minorHAnsi"/>
          <w:sz w:val="16"/>
        </w:rPr>
        <w:t>—a sharp contrast to the frequently predictable adversary of the past.</w:t>
      </w:r>
    </w:p>
    <w:p w14:paraId="5F176B12" w14:textId="77777777" w:rsidR="002F6C92" w:rsidRPr="00B65F39" w:rsidRDefault="002F6C92" w:rsidP="002F6C92">
      <w:pPr>
        <w:rPr>
          <w:rFonts w:cstheme="minorHAnsi"/>
          <w:sz w:val="16"/>
        </w:rPr>
      </w:pPr>
      <w:r w:rsidRPr="00B65F39">
        <w:rPr>
          <w:rFonts w:cstheme="minorHAnsi"/>
          <w:u w:val="single"/>
        </w:rPr>
        <w:t>Combating</w:t>
      </w:r>
      <w:r w:rsidRPr="00B65F39">
        <w:rPr>
          <w:rFonts w:cstheme="minorHAnsi"/>
          <w:sz w:val="16"/>
        </w:rPr>
        <w:t xml:space="preserve"> terrorism and </w:t>
      </w:r>
      <w:r w:rsidRPr="00B65F39">
        <w:rPr>
          <w:rFonts w:cstheme="minorHAnsi"/>
          <w:b/>
          <w:u w:val="single"/>
          <w:bdr w:val="single" w:sz="4" w:space="0" w:color="auto"/>
        </w:rPr>
        <w:t>strategic crime</w:t>
      </w:r>
      <w:r w:rsidRPr="00B65F39">
        <w:rPr>
          <w:rFonts w:cstheme="minorHAnsi"/>
          <w:u w:val="single"/>
        </w:rPr>
        <w:t xml:space="preserve"> is the decisive conflict of our time.</w:t>
      </w:r>
      <w:r w:rsidRPr="00B65F39">
        <w:rPr>
          <w:rFonts w:cstheme="minorHAnsi"/>
          <w:sz w:val="16"/>
        </w:rPr>
        <w:t xml:space="preserve"> </w:t>
      </w:r>
      <w:r w:rsidRPr="00B65F39">
        <w:rPr>
          <w:rFonts w:cstheme="minorHAnsi"/>
          <w:b/>
          <w:u w:val="single"/>
          <w:bdr w:val="single" w:sz="4" w:space="0" w:color="auto"/>
        </w:rPr>
        <w:t>To succeed we will need to recognize that this conflict is largely an intelligence war.</w:t>
      </w:r>
      <w:r w:rsidRPr="00B65F39">
        <w:rPr>
          <w:rFonts w:cstheme="minorHAnsi"/>
          <w:sz w:val="16"/>
        </w:rPr>
        <w:t xml:space="preserve"> </w:t>
      </w:r>
      <w:r w:rsidRPr="00B65F39">
        <w:rPr>
          <w:rFonts w:cstheme="minorHAnsi"/>
          <w:u w:val="single"/>
        </w:rPr>
        <w:t>Clandestine and covert services working together with other elements of government such as the military and police will likely be at the cutting edge of domestic and international efforts</w:t>
      </w:r>
      <w:r w:rsidRPr="00B65F39">
        <w:rPr>
          <w:rFonts w:cstheme="minorHAnsi"/>
          <w:sz w:val="16"/>
        </w:rPr>
        <w:t xml:space="preserve"> to contain terrorism and forge domestic and foreign policy and response. To do so, many factors must be balanced. These include balancing foreign and domestic, the ‘push’ and ‘pull’ of intelligence to users, the demand for an immediate ‘scoop’ vs. strategically relevant product, the tension between criminal and intelligence investigations, the balance between sharing and security and, finally, the most important element: the balance between intrusive protection and liberty.</w:t>
      </w:r>
    </w:p>
    <w:p w14:paraId="20736B88" w14:textId="77777777" w:rsidR="002F6C92" w:rsidRPr="00B65F39" w:rsidRDefault="002F6C92" w:rsidP="002F6C92">
      <w:pPr>
        <w:rPr>
          <w:rFonts w:cstheme="minorHAnsi"/>
          <w:sz w:val="16"/>
        </w:rPr>
      </w:pPr>
      <w:r w:rsidRPr="00B65F39">
        <w:rPr>
          <w:rFonts w:cstheme="minorHAnsi"/>
          <w:u w:val="single"/>
        </w:rPr>
        <w:t>We are at the frontier of this intelligence war.</w:t>
      </w:r>
      <w:r w:rsidRPr="00B65F39">
        <w:rPr>
          <w:rFonts w:cstheme="minorHAnsi"/>
          <w:sz w:val="16"/>
        </w:rPr>
        <w:t xml:space="preserve"> Like Sherman Kent at the formation of the US intelligence community, </w:t>
      </w:r>
      <w:r w:rsidRPr="00B65F39">
        <w:rPr>
          <w:rFonts w:cstheme="minorHAnsi"/>
          <w:u w:val="single"/>
        </w:rPr>
        <w:t>we must start the dialog to build the craft, discipline and knowledge necessary to evolve an understanding of intelligence for the conflict of our time.</w:t>
      </w:r>
      <w:r w:rsidRPr="00B65F39">
        <w:rPr>
          <w:rFonts w:cstheme="minorHAnsi"/>
          <w:sz w:val="16"/>
        </w:rPr>
        <w:t xml:space="preserve"> </w:t>
      </w:r>
      <w:r w:rsidRPr="00B65F39">
        <w:rPr>
          <w:rFonts w:cstheme="minorHAnsi"/>
          <w:u w:val="single"/>
        </w:rPr>
        <w:t>The sooner we resolve these issues and define intelligence for combating post-modern, networked adversaries, the sooner we can thwart the threat</w:t>
      </w:r>
      <w:r w:rsidRPr="00B65F39">
        <w:rPr>
          <w:rFonts w:cstheme="minorHAnsi"/>
          <w:sz w:val="16"/>
        </w:rPr>
        <w:t xml:space="preserve"> and preserve the liberties of Americans and other persons of good will worldwide.</w:t>
      </w:r>
    </w:p>
    <w:p w14:paraId="06F0F9A8" w14:textId="77777777" w:rsidR="002F6C92" w:rsidRPr="00B65F39" w:rsidRDefault="002F6C92" w:rsidP="002F6C92"/>
    <w:p w14:paraId="65A64CD0" w14:textId="77777777" w:rsidR="002F6C92" w:rsidRPr="00B65F39" w:rsidRDefault="002F6C92" w:rsidP="002F6C92">
      <w:pPr>
        <w:pStyle w:val="Heading2"/>
      </w:pPr>
      <w:r w:rsidRPr="00B65F39">
        <w:lastRenderedPageBreak/>
        <w:t>Intel Good: Counterintel</w:t>
      </w:r>
    </w:p>
    <w:p w14:paraId="37DDBCE7" w14:textId="77777777" w:rsidR="009C5DF4" w:rsidRPr="00B65F39" w:rsidRDefault="009C5DF4" w:rsidP="009C5DF4">
      <w:pPr>
        <w:pStyle w:val="Heading3"/>
      </w:pPr>
      <w:proofErr w:type="gramStart"/>
      <w:r w:rsidRPr="00B65F39">
        <w:lastRenderedPageBreak/>
        <w:t>counterintel</w:t>
      </w:r>
      <w:proofErr w:type="gramEnd"/>
      <w:r w:rsidRPr="00B65F39">
        <w:t xml:space="preserve"> k2 heg</w:t>
      </w:r>
    </w:p>
    <w:p w14:paraId="50A4AEA0" w14:textId="77777777" w:rsidR="009C5DF4" w:rsidRPr="00B65F39" w:rsidRDefault="009C5DF4" w:rsidP="009C5DF4"/>
    <w:p w14:paraId="58CC1F9E" w14:textId="77777777" w:rsidR="009C5DF4" w:rsidRPr="00B65F39" w:rsidRDefault="009C5DF4" w:rsidP="009C5DF4">
      <w:pPr>
        <w:pStyle w:val="Heading4"/>
      </w:pPr>
      <w:r w:rsidRPr="00B65F39">
        <w:t>Counterintelligence key to all US interests</w:t>
      </w:r>
    </w:p>
    <w:p w14:paraId="29E5D507" w14:textId="77777777" w:rsidR="009C5DF4" w:rsidRPr="00B65F39" w:rsidRDefault="009C5DF4" w:rsidP="009C5DF4">
      <w:r w:rsidRPr="00B65F39">
        <w:rPr>
          <w:rStyle w:val="Style13ptBold"/>
        </w:rPr>
        <w:t>Van Cleave 9</w:t>
      </w:r>
      <w:r w:rsidR="002F6C92" w:rsidRPr="00B65F39">
        <w:t xml:space="preserve"> </w:t>
      </w:r>
      <w:hyperlink r:id="rId44" w:history="1">
        <w:r w:rsidRPr="00B65F39">
          <w:rPr>
            <w:rStyle w:val="Hyperlink"/>
          </w:rPr>
          <w:t>http://www.washingtonpost.com/wp-dyn/content/article/2009/02/06/AR2009020603498.html</w:t>
        </w:r>
      </w:hyperlink>
      <w:r w:rsidR="002F6C92" w:rsidRPr="00B65F39">
        <w:t xml:space="preserve"> </w:t>
      </w:r>
      <w:r w:rsidRPr="00B65F39">
        <w:t>Michelle Van Cleave, former National Counterintelligence Executive; former Staff Director, Senate Judiciary Subcommittee</w:t>
      </w:r>
    </w:p>
    <w:p w14:paraId="712A4535" w14:textId="77777777" w:rsidR="009C5DF4" w:rsidRPr="00B65F39" w:rsidRDefault="009C5DF4" w:rsidP="009C5DF4"/>
    <w:p w14:paraId="7DADF005" w14:textId="77777777" w:rsidR="009C5DF4" w:rsidRPr="00B65F39" w:rsidRDefault="009C5DF4" w:rsidP="009C5DF4">
      <w:pPr>
        <w:rPr>
          <w:rStyle w:val="BoldUnderline"/>
          <w:rFonts w:ascii="Calibri" w:hAnsi="Calibri"/>
        </w:rPr>
      </w:pPr>
      <w:r w:rsidRPr="00B65F39">
        <w:t xml:space="preserve">But today, </w:t>
      </w:r>
      <w:r w:rsidRPr="00B65F39">
        <w:rPr>
          <w:rStyle w:val="BoldUnderline"/>
          <w:rFonts w:ascii="Calibri" w:hAnsi="Calibri"/>
        </w:rPr>
        <w:t>this vital national security mission is on life support</w:t>
      </w:r>
      <w:r w:rsidRPr="00B65F39">
        <w:t xml:space="preserve">. </w:t>
      </w:r>
      <w:proofErr w:type="gramStart"/>
      <w:r w:rsidRPr="00B65F39">
        <w:t>ad</w:t>
      </w:r>
      <w:proofErr w:type="gramEnd"/>
      <w:r w:rsidRPr="00B65F39">
        <w:t xml:space="preserve">_icon </w:t>
      </w:r>
      <w:r w:rsidRPr="00B65F39">
        <w:rPr>
          <w:rStyle w:val="StyleUnderline"/>
        </w:rPr>
        <w:t>Think this isn't a big deal? Think again</w:t>
      </w:r>
      <w:r w:rsidRPr="00B65F39">
        <w:t xml:space="preserve">. Most Americans would be astonished to learn how successful foreign intelligence services have been at stealing our national security secrets and threatening our vital interests. </w:t>
      </w:r>
      <w:r w:rsidRPr="00B65F39">
        <w:rPr>
          <w:rStyle w:val="StyleUnderline"/>
        </w:rPr>
        <w:t>The Chinese stole the design secrets to all</w:t>
      </w:r>
      <w:r w:rsidRPr="00B65F39">
        <w:t xml:space="preserve"> -- repeat, all -- </w:t>
      </w:r>
      <w:r w:rsidRPr="00B65F39">
        <w:rPr>
          <w:rStyle w:val="StyleUnderline"/>
        </w:rPr>
        <w:t>U.S. nuclear weapons</w:t>
      </w:r>
      <w:r w:rsidRPr="00B65F39">
        <w:t xml:space="preserve">, enabling them to leapfrog generations of technology development </w:t>
      </w:r>
      <w:r w:rsidRPr="00B65F39">
        <w:rPr>
          <w:rStyle w:val="BoldUnderline"/>
          <w:rFonts w:ascii="Calibri" w:hAnsi="Calibri"/>
        </w:rPr>
        <w:t>and put our nuclear arsenal, t</w:t>
      </w:r>
      <w:r w:rsidRPr="00B65F39">
        <w:t xml:space="preserve">he country's last line of defense, </w:t>
      </w:r>
      <w:r w:rsidRPr="00B65F39">
        <w:rPr>
          <w:rStyle w:val="BoldUnderline"/>
          <w:rFonts w:ascii="Calibri" w:hAnsi="Calibri"/>
        </w:rPr>
        <w:t>at risk.</w:t>
      </w:r>
      <w:r w:rsidRPr="00B65F39">
        <w:t xml:space="preserve"> To this day, we don't know quite when or how they did it, but we do know that Chinese intelligence operatives are still at work, systematically targeting not only America's defense secrets </w:t>
      </w:r>
      <w:proofErr w:type="gramStart"/>
      <w:r w:rsidRPr="00B65F39">
        <w:t>but</w:t>
      </w:r>
      <w:proofErr w:type="gramEnd"/>
      <w:r w:rsidRPr="00B65F39">
        <w:t xml:space="preserve"> our industries' valuable proprietary information. The Soviets, of course, were especially aggressive at spying -- a tradition that has roared back to life in Vladimir Putin's Russia. It was bad enough that the KGB learned so much about U.S. vulnerabilities, but scores of hostile intelligence services and terrorist groups have also been schooled in the tradecraft that the Soviets perfected. </w:t>
      </w:r>
      <w:r w:rsidRPr="00B65F39">
        <w:rPr>
          <w:rStyle w:val="BoldUnderline"/>
          <w:rFonts w:ascii="Calibri" w:hAnsi="Calibri"/>
        </w:rPr>
        <w:t>If left unanswered, these growing foreign intelligence threats could endanger U.S. operations, military and intelligence personnel and even Americans at home.</w:t>
      </w:r>
    </w:p>
    <w:p w14:paraId="14DDF411" w14:textId="77777777" w:rsidR="009C5DF4" w:rsidRPr="00B65F39" w:rsidRDefault="009C5DF4" w:rsidP="009C5DF4">
      <w:pPr>
        <w:rPr>
          <w:rStyle w:val="BoldUnderline"/>
          <w:rFonts w:ascii="Calibri" w:hAnsi="Calibri"/>
        </w:rPr>
      </w:pPr>
    </w:p>
    <w:p w14:paraId="21E8FA95" w14:textId="77777777" w:rsidR="009C5DF4" w:rsidRPr="00B65F39" w:rsidRDefault="009C5DF4" w:rsidP="009C5DF4">
      <w:pPr>
        <w:pStyle w:val="Heading4"/>
      </w:pPr>
      <w:r w:rsidRPr="00B65F39">
        <w:t>Counterintelligence key to defense of US interests</w:t>
      </w:r>
    </w:p>
    <w:p w14:paraId="01E1E7C5" w14:textId="77777777" w:rsidR="009C5DF4" w:rsidRPr="00B65F39" w:rsidRDefault="009C5DF4" w:rsidP="009C5DF4">
      <w:r w:rsidRPr="00B65F39">
        <w:rPr>
          <w:rStyle w:val="Style13ptBold"/>
        </w:rPr>
        <w:t>Schindler 11/29/11</w:t>
      </w:r>
      <w:r w:rsidR="002F6C92" w:rsidRPr="00B65F39">
        <w:t xml:space="preserve"> </w:t>
      </w:r>
      <w:hyperlink r:id="rId45" w:history="1">
        <w:r w:rsidRPr="00B65F39">
          <w:rPr>
            <w:rStyle w:val="Hyperlink"/>
          </w:rPr>
          <w:t>http://nationalinterest.org/commentary/the-counterintelligence-imperative-6195</w:t>
        </w:r>
      </w:hyperlink>
      <w:r w:rsidR="002F6C92" w:rsidRPr="00B65F39">
        <w:t xml:space="preserve"> </w:t>
      </w:r>
      <w:r w:rsidRPr="00B65F39">
        <w:t>John R. Schindler is professor of National Security Affairs at the U.S. Naval War College in Newport, RI, and a former National Security Agency expert in counterespionage and counterterrorism. The opinions expressed here are entirely his own</w:t>
      </w:r>
    </w:p>
    <w:p w14:paraId="52852889" w14:textId="77777777" w:rsidR="009C5DF4" w:rsidRPr="00B65F39" w:rsidRDefault="009C5DF4" w:rsidP="009C5DF4"/>
    <w:p w14:paraId="597103E9" w14:textId="77777777" w:rsidR="009C5DF4" w:rsidRPr="00B65F39" w:rsidRDefault="009C5DF4" w:rsidP="009C5DF4">
      <w:r w:rsidRPr="00B65F39">
        <w:t xml:space="preserve">Moreover, </w:t>
      </w:r>
      <w:r w:rsidRPr="00B65F39">
        <w:rPr>
          <w:rStyle w:val="StyleUnderline"/>
        </w:rPr>
        <w:t>developing a cadre of effective CI officers takes time and talent</w:t>
      </w:r>
      <w:r w:rsidRPr="00B65F39">
        <w:t xml:space="preserve">, as a good counterintelligence officer must be a genuine expert in his or her particular region of interest, and he or she must have a detailed, and preferably encyclopedic, knowledge of the opposing service's operations and tactics going back years or decades. Yet </w:t>
      </w:r>
      <w:r w:rsidRPr="00B65F39">
        <w:rPr>
          <w:rStyle w:val="BoldUnderline"/>
          <w:rFonts w:ascii="Calibri" w:hAnsi="Calibri"/>
        </w:rPr>
        <w:t xml:space="preserve">the United States must get serious about counterintelligence if it wants to protect its interests </w:t>
      </w:r>
      <w:r w:rsidRPr="00B65F39">
        <w:t xml:space="preserve">in a dangerous world. During my time in the intelligence community, I worked with CI officers from many agencies, including the talented staff of the CIA's Counterintelligence Center. These people sometimes find it difficult to make CI work because of the pervasive bias against counterintelligence at Langley. </w:t>
      </w:r>
      <w:proofErr w:type="gramStart"/>
      <w:r w:rsidRPr="00B65F39">
        <w:rPr>
          <w:rStyle w:val="StyleUnderline"/>
        </w:rPr>
        <w:t>Let it be hoped that this latest counterspy debacle will force the CIA</w:t>
      </w:r>
      <w:r w:rsidRPr="00B65F39">
        <w:t xml:space="preserve">, and all of our intelligence agencies, </w:t>
      </w:r>
      <w:r w:rsidRPr="00B65F39">
        <w:rPr>
          <w:rStyle w:val="StyleUnderline"/>
        </w:rPr>
        <w:t>to finally get serious about counterintelligence</w:t>
      </w:r>
      <w:r w:rsidRPr="00B65F39">
        <w:t>.</w:t>
      </w:r>
      <w:proofErr w:type="gramEnd"/>
      <w:r w:rsidRPr="00B65F39">
        <w:t xml:space="preserve"> This is the real world, not merely a thriller spy movie.</w:t>
      </w:r>
    </w:p>
    <w:p w14:paraId="5FAFE0F4" w14:textId="77777777" w:rsidR="009C5DF4" w:rsidRPr="00B65F39" w:rsidRDefault="009C5DF4" w:rsidP="009C5DF4"/>
    <w:p w14:paraId="7955CC46" w14:textId="77777777" w:rsidR="009C5DF4" w:rsidRPr="00B65F39" w:rsidRDefault="009C5DF4" w:rsidP="009C5DF4">
      <w:pPr>
        <w:pStyle w:val="Heading3"/>
      </w:pPr>
      <w:proofErr w:type="gramStart"/>
      <w:r w:rsidRPr="00B65F39">
        <w:lastRenderedPageBreak/>
        <w:t>counterintel</w:t>
      </w:r>
      <w:proofErr w:type="gramEnd"/>
      <w:r w:rsidRPr="00B65F39">
        <w:t xml:space="preserve"> k2 contest china</w:t>
      </w:r>
    </w:p>
    <w:p w14:paraId="6B8A9F40" w14:textId="77777777" w:rsidR="009C5DF4" w:rsidRPr="00B65F39" w:rsidRDefault="009C5DF4" w:rsidP="009C5DF4"/>
    <w:p w14:paraId="400C43F9" w14:textId="77777777" w:rsidR="009C5DF4" w:rsidRPr="00B65F39" w:rsidRDefault="009C5DF4" w:rsidP="009C5DF4"/>
    <w:p w14:paraId="31988CB0" w14:textId="77777777" w:rsidR="009C5DF4" w:rsidRPr="00B65F39" w:rsidRDefault="009C5DF4" w:rsidP="009C5DF4">
      <w:pPr>
        <w:pStyle w:val="Heading4"/>
      </w:pPr>
      <w:r w:rsidRPr="00B65F39">
        <w:t>Counterintelligence key to foil Chinese espionage</w:t>
      </w:r>
    </w:p>
    <w:p w14:paraId="4459FEA0" w14:textId="77777777" w:rsidR="009C5DF4" w:rsidRPr="00B65F39" w:rsidRDefault="009C5DF4" w:rsidP="009C5DF4">
      <w:r w:rsidRPr="00B65F39">
        <w:rPr>
          <w:rStyle w:val="Style13ptBold"/>
        </w:rPr>
        <w:t>Wise 12/10/11</w:t>
      </w:r>
      <w:r w:rsidR="002F6C92" w:rsidRPr="00B65F39">
        <w:rPr>
          <w:rStyle w:val="Style13ptBold"/>
        </w:rPr>
        <w:t xml:space="preserve"> </w:t>
      </w:r>
      <w:hyperlink r:id="rId46" w:history="1">
        <w:r w:rsidRPr="00B65F39">
          <w:rPr>
            <w:rStyle w:val="Hyperlink"/>
          </w:rPr>
          <w:t>http://www.nytimes.com/2011/12/11/opinion/sunday/chinas-spies-are-catching-up.html?_r=0</w:t>
        </w:r>
      </w:hyperlink>
      <w:r w:rsidR="002F6C92" w:rsidRPr="00B65F39">
        <w:t xml:space="preserve"> </w:t>
      </w:r>
      <w:r w:rsidRPr="00B65F39">
        <w:t>David Wise is a writer and historian of intelligence and espionage. His most recent book is “Tiger Trap: America’s Secret Spy War with China.”</w:t>
      </w:r>
      <w:r w:rsidR="002F6C92" w:rsidRPr="00B65F39">
        <w:t xml:space="preserve"> </w:t>
      </w:r>
      <w:r w:rsidRPr="00B65F39">
        <w:t>Popular Mechanics contributing editor Simon Cooper</w:t>
      </w:r>
    </w:p>
    <w:p w14:paraId="4B8A0CED" w14:textId="77777777" w:rsidR="009C5DF4" w:rsidRPr="00B65F39" w:rsidRDefault="009C5DF4" w:rsidP="009C5DF4"/>
    <w:p w14:paraId="0A1EC0E9" w14:textId="77777777" w:rsidR="009C5DF4" w:rsidRPr="00B65F39" w:rsidRDefault="009C5DF4" w:rsidP="009C5DF4">
      <w:pPr>
        <w:rPr>
          <w:rStyle w:val="BoldUnderline"/>
          <w:rFonts w:ascii="Calibri" w:hAnsi="Calibri"/>
        </w:rPr>
      </w:pPr>
      <w:r w:rsidRPr="00B65F39">
        <w:t xml:space="preserve">Later that month, an engineer who worked on the B-2 stealth bomber for Northrop Grumman was sentenced to 32 years in prison for passing defense secrets to China. In exchange for more than $100,000, he had helped design a stealth exhaust system for China’s cruise missiles to make it difficult to detect and destroy them. And in August, reports attributed to American intelligence officials asserted that Pakistan had allowed Chinese experts to inspect the remains of the stealth helicopter that crashed during the May mission to kill Osama bin Laden. Although Pakistan and China denied the reports, Beijing would have a great interest in examining the tail of the Black Hawk helicopter, the part of the aircraft that was not destroyed by the Navy Seals team, to learn more secret details of American stealth technology. Meanwhile, the mystery of the leaked W-88 warhead design remains unsolved. At first, the American government suspected that Wen Ho Lee, a Los Alamos nuclear scientist, had leaked the W-88, but it produced no evidence that he had done so. He was held in solitary confinement for nine months, eventually pleaded guilty to one count of mishandling classified information and won an extraordinary apology from the federal judge who presided over the case. Misled by the Energy Department, the F.B.I. had chased the wrong person for three years. Finally, in 1999, Robert Bryant, then the bureau’s deputy director, enlisted Stephen Dillard, a veteran counterintelligence agent, to head a major investigation of how China had acquired the design of the W-88. The inquiry was led by the F.B.I. and run by a task force of 300 investigators from 11 federal agencies, including the Defense Department, the C.I.A., the National Security Agency and the Defense Intelligence Agency. On Sept. 11, 2001, some of the investigators were killed when </w:t>
      </w:r>
      <w:proofErr w:type="gramStart"/>
      <w:r w:rsidRPr="00B65F39">
        <w:t>American Airlines Flight 77 was flown by terrorists</w:t>
      </w:r>
      <w:proofErr w:type="gramEnd"/>
      <w:r w:rsidRPr="00B65F39">
        <w:t xml:space="preserve"> into the Pentagon. But the investigation went on. Mr. Dillard’s task force, operating out of public view, looked at the nuclear weapons laboratories, government agencies and defense contractors in California and several other states who had manufactured parts of the warhead. The F.B.I. interviewed the walk-in, who was by now living in the United States, but he could shed no light on the source of the document. Finally, after four years, the investigation ended with American intelligence agencies no closer to knowing how China obtained the secret design of the nuclear warhead. The answer remains locked up in Beijing. More than a decade later, </w:t>
      </w:r>
      <w:r w:rsidRPr="00B65F39">
        <w:rPr>
          <w:rStyle w:val="StyleUnderline"/>
        </w:rPr>
        <w:t>China’s spies continue to conduct espionage against military targets</w:t>
      </w:r>
      <w:r w:rsidRPr="00B65F39">
        <w:t xml:space="preserve">. Last year, a Pentagon official was sentenced to prison, the last of 10 people rounded up by the F.B.I., all members of a loosely connected Chinese spy network on the West and East Coasts that was run by Lin Hong, a spymaster in Beijing. The data that made its way to China included information on the Navy’s Quiet Electric Drive, designed to make submarines harder to detect, the B-1 bomber and projected American arms sales to Taiwan. China has even penetrated the F.B.I. In 2003, Katrina Leung, an F.B.I. informant for two decades, was found to be working as a double agent for Beijing. Astonishingly, the two top F.B.I. agents in California responsible for Chinese counterintelligence were having affairs with Ms. Leung at the same time, allowing her to help herself to classified documents that were brought to her home by one of the agents. </w:t>
      </w:r>
      <w:r w:rsidRPr="00B65F39">
        <w:rPr>
          <w:rStyle w:val="StyleUnderline"/>
        </w:rPr>
        <w:t>China’s success in stealing American secrets will provide a continuing challenge to the spy catchers</w:t>
      </w:r>
      <w:r w:rsidRPr="00B65F39">
        <w:t xml:space="preserve">. And </w:t>
      </w:r>
      <w:r w:rsidRPr="00B65F39">
        <w:rPr>
          <w:rStyle w:val="StyleUnderline"/>
        </w:rPr>
        <w:t>Washington’s counterintelligence agents,</w:t>
      </w:r>
      <w:r w:rsidRPr="00B65F39">
        <w:t xml:space="preserve"> accustomed to the comfortable parameters of the cold war and more recent battles against Al Qaeda, </w:t>
      </w:r>
      <w:r w:rsidRPr="00B65F39">
        <w:rPr>
          <w:rStyle w:val="StyleUnderline"/>
        </w:rPr>
        <w:t>must rethink their priorities and shift their focus, resources and energy eastward to counter China’s spies</w:t>
      </w:r>
      <w:r w:rsidRPr="00B65F39">
        <w:t xml:space="preserve">. </w:t>
      </w:r>
      <w:r w:rsidRPr="00B65F39">
        <w:rPr>
          <w:rStyle w:val="BoldUnderline"/>
          <w:rFonts w:ascii="Calibri" w:hAnsi="Calibri"/>
        </w:rPr>
        <w:t>If not, more secrets like the W-88 nuclear warhead will continue to find their way to Beijing.</w:t>
      </w:r>
    </w:p>
    <w:p w14:paraId="58DB51D5" w14:textId="77777777" w:rsidR="009C5DF4" w:rsidRPr="00B65F39" w:rsidRDefault="009C5DF4" w:rsidP="009C5DF4"/>
    <w:p w14:paraId="70DF3224" w14:textId="77777777" w:rsidR="009C5DF4" w:rsidRPr="00B65F39" w:rsidRDefault="009C5DF4" w:rsidP="009C5DF4">
      <w:pPr>
        <w:pStyle w:val="Heading4"/>
      </w:pPr>
      <w:r w:rsidRPr="00B65F39">
        <w:t>Counterinterlligence capabilities key to stop Chinese stealing</w:t>
      </w:r>
    </w:p>
    <w:p w14:paraId="3D938025" w14:textId="77777777" w:rsidR="009C5DF4" w:rsidRPr="00B65F39" w:rsidRDefault="009C5DF4" w:rsidP="009C5DF4">
      <w:r w:rsidRPr="00B65F39">
        <w:rPr>
          <w:rStyle w:val="Style13ptBold"/>
        </w:rPr>
        <w:t>Mahadevan 10</w:t>
      </w:r>
      <w:r w:rsidR="002F6C92" w:rsidRPr="00B65F39">
        <w:t xml:space="preserve"> </w:t>
      </w:r>
      <w:r w:rsidRPr="00B65F39">
        <w:t xml:space="preserve">Dr Prem Mahadevan is a Senior Researcher at the Center for Security Studies in Zurich, Switzerland. He completed a BA in War Studies and an MA in Intelligence Studies from King's College London, </w:t>
      </w:r>
      <w:r w:rsidRPr="00B65F39">
        <w:lastRenderedPageBreak/>
        <w:t>before completing a doctorate on Indian counter-terrorism intelligence. He has written numerous journal articles on security affairs and is the author of a short monograph on linkages between jihadist groups and the Pakistani intelligence service ISI. His responsibilities at the CSS include the study of sub-state conflicts and organised crime</w:t>
      </w:r>
      <w:r w:rsidR="002F6C92" w:rsidRPr="00B65F39">
        <w:t xml:space="preserve"> </w:t>
      </w:r>
      <w:r w:rsidRPr="00B65F39">
        <w:t>The RUSI Journal</w:t>
      </w:r>
      <w:r w:rsidR="002F6C92" w:rsidRPr="00B65F39">
        <w:t xml:space="preserve"> </w:t>
      </w:r>
      <w:r w:rsidRPr="00B65F39">
        <w:t>Volume 155, Issue 5, 2010</w:t>
      </w:r>
    </w:p>
    <w:p w14:paraId="5EA7E906" w14:textId="77777777" w:rsidR="009C5DF4" w:rsidRPr="00B65F39" w:rsidRDefault="009C5DF4" w:rsidP="009C5DF4"/>
    <w:p w14:paraId="6AA3865C" w14:textId="77777777" w:rsidR="009C5DF4" w:rsidRPr="00B65F39" w:rsidRDefault="009C5DF4" w:rsidP="009C5DF4">
      <w:r w:rsidRPr="00B65F39">
        <w:t xml:space="preserve">As Western intelligence agencies move into the 2010s, they face a more nebulous threat environment.7 </w:t>
      </w:r>
      <w:proofErr w:type="gramStart"/>
      <w:r w:rsidRPr="00B65F39">
        <w:t>This</w:t>
      </w:r>
      <w:proofErr w:type="gramEnd"/>
      <w:r w:rsidRPr="00B65F39">
        <w:t xml:space="preserve"> article discusses three </w:t>
      </w:r>
      <w:r w:rsidRPr="00B65F39">
        <w:rPr>
          <w:rStyle w:val="StyleUnderline"/>
        </w:rPr>
        <w:t>likely challenges to Western counter-intelligence</w:t>
      </w:r>
      <w:r w:rsidRPr="00B65F39">
        <w:t xml:space="preserve"> in the next decade: espionage from rising autocratic states, proxy warfare and collaboration between terrorists and organised crime. Between them, these </w:t>
      </w:r>
      <w:r w:rsidRPr="00B65F39">
        <w:rPr>
          <w:rStyle w:val="StyleUnderline"/>
        </w:rPr>
        <w:t>have the potential to burden counter-intelligence resources to the point where egregious security breaches can occur</w:t>
      </w:r>
      <w:r w:rsidRPr="00B65F39">
        <w:t xml:space="preserve">. None of these challenges are particularly new to Western security agencies. However, their combined effect will exert strong covert pressures on the United States and its allies. </w:t>
      </w:r>
      <w:r w:rsidRPr="00B65F39">
        <w:rPr>
          <w:rStyle w:val="BoldUnderline"/>
          <w:rFonts w:ascii="Calibri" w:hAnsi="Calibri"/>
        </w:rPr>
        <w:t>Resisting these urgently requires the upgrade of counter-intelligence</w:t>
      </w:r>
      <w:r w:rsidRPr="00B65F39">
        <w:t xml:space="preserve"> capabilities and the preparation of long-term forecasts of how the pressures will interact. Western intelligence agencies need to anticipate scenarios where subversive threats converge and create amorphous 'grey area phenomena'. Counter-terrorism should be balanced with counterespionage, both domestically and abroad. Six countries of particular counterintelligence interest are examined here: Russia, China, Iran, Afghanistan, Pakistan and Mexico</w:t>
      </w:r>
      <w:proofErr w:type="gramStart"/>
      <w:r w:rsidRPr="00B65F39">
        <w:t>.*</w:t>
      </w:r>
      <w:proofErr w:type="gramEnd"/>
      <w:r w:rsidRPr="00B65F39">
        <w:t xml:space="preserve"> The Russian Intelligence State The June 2010 arrest of ten alleged Russian agents in the United States demonstrates that, notwithstanding improved bilateral relations, Cold War-style espionage continues.4 Few can be surprised at this. Ever since the disintegration of the Soviet Union, Russia has viewed intelligence as the key to regaining its global influence. It has also been alarmed by the eastward expansion of NATO to include former member states of the Warsaw Pact, seeing this as encroachment within its traditional sphere of influence, and has devoted considerable resources to monitoring it. Spy scandals in Estonia and the Czech Republic during 2008-10 indicate that the Russian foreign intelligence service is actively recruiting high-level Eastern European sources.s Its operations have been aided by lower levels of vigilance on the part of host security services, compared to their Western European counterparts.6 In addition to embassy-based networks, Russian espionage is characterised by extensive use of unofficial operatives working under commercial cover. The logic, which has also been used by Western intelligence agencies, is that business contacts are likely to be less nationalistic and more willing to overlook political differences.7 Such cover also helps in collecting economic intelligence, particularly on the European energy sector, which is of immense importance to Russia. Under the guidance of Vladimir Putin, Russian intelligence has adapted well to the post-Cold War international system, remaining an instrument of national power. Moreover, not long ago, British diplomats were embroiled in a spy scandal in Russia, suggesting that former Cold War belligerents will continue snooping on each other, even when relations are cordial</w:t>
      </w:r>
      <w:proofErr w:type="gramStart"/>
      <w:r w:rsidRPr="00B65F39">
        <w:t>.*</w:t>
      </w:r>
      <w:proofErr w:type="gramEnd"/>
      <w:r w:rsidRPr="00B65F39">
        <w:t xml:space="preserve"> Chinese Espionage Less prominent than the Russians, but equally active in the West, are the Chinese. According to the British Security Service (MI5), the Chinese and Russians top the list of around twenty foreign intelligence organisations that actively target British interests’ Nevertheless, there is a qualitative difference between the nature of the intelligence threat posed by Russia and </w:t>
      </w:r>
      <w:r w:rsidRPr="00B65F39">
        <w:rPr>
          <w:rStyle w:val="StyleUnderline"/>
        </w:rPr>
        <w:t>Chin</w:t>
      </w:r>
      <w:r w:rsidRPr="00B65F39">
        <w:t xml:space="preserve">a: the latter </w:t>
      </w:r>
      <w:r w:rsidRPr="00B65F39">
        <w:rPr>
          <w:rStyle w:val="StyleUnderline"/>
        </w:rPr>
        <w:t>appears to define the American-led West as its adversary in a bipolar competition for international influence</w:t>
      </w:r>
      <w:r w:rsidRPr="00B65F39">
        <w:t xml:space="preserve">.10 </w:t>
      </w:r>
      <w:r w:rsidRPr="00B65F39">
        <w:rPr>
          <w:rStyle w:val="StyleUnderline"/>
        </w:rPr>
        <w:t xml:space="preserve">Its intelligence operations are </w:t>
      </w:r>
      <w:r w:rsidRPr="00B65F39">
        <w:t xml:space="preserve">aimed less at safeguarding traditional security interests than at promoting new ones in line with Beijing's rising power. They are </w:t>
      </w:r>
      <w:r w:rsidRPr="00B65F39">
        <w:rPr>
          <w:rStyle w:val="StyleUnderline"/>
        </w:rPr>
        <w:t>thus more ambitious.</w:t>
      </w:r>
    </w:p>
    <w:p w14:paraId="1E6668F1" w14:textId="77777777" w:rsidR="009C5DF4" w:rsidRPr="00B65F39" w:rsidRDefault="009C5DF4" w:rsidP="009C5DF4"/>
    <w:p w14:paraId="59D4A025" w14:textId="77777777" w:rsidR="009C5DF4" w:rsidRPr="00B65F39" w:rsidRDefault="009C5DF4" w:rsidP="009C5DF4">
      <w:pPr>
        <w:pStyle w:val="Heading3"/>
      </w:pPr>
      <w:r w:rsidRPr="00B65F39">
        <w:lastRenderedPageBreak/>
        <w:t xml:space="preserve">China tech stealing </w:t>
      </w:r>
      <w:proofErr w:type="gramStart"/>
      <w:r w:rsidRPr="00B65F39">
        <w:t>k2</w:t>
      </w:r>
      <w:proofErr w:type="gramEnd"/>
      <w:r w:rsidRPr="00B65F39">
        <w:t xml:space="preserve"> modernization</w:t>
      </w:r>
    </w:p>
    <w:p w14:paraId="4D1086EE" w14:textId="77777777" w:rsidR="009C5DF4" w:rsidRPr="00B65F39" w:rsidRDefault="009C5DF4" w:rsidP="009C5DF4"/>
    <w:p w14:paraId="0E1529FC" w14:textId="77777777" w:rsidR="009C5DF4" w:rsidRPr="00B65F39" w:rsidRDefault="009C5DF4" w:rsidP="009C5DF4">
      <w:pPr>
        <w:pStyle w:val="Heading4"/>
      </w:pPr>
      <w:r w:rsidRPr="00B65F39">
        <w:t>Chinese tech stealing key to offensive military modernization and Taiwan invasion– counterintel key to check</w:t>
      </w:r>
    </w:p>
    <w:p w14:paraId="5CF87400" w14:textId="77777777" w:rsidR="009C5DF4" w:rsidRPr="00B65F39" w:rsidRDefault="009C5DF4" w:rsidP="009C5DF4">
      <w:r w:rsidRPr="00B65F39">
        <w:rPr>
          <w:rStyle w:val="Style13ptBold"/>
        </w:rPr>
        <w:t>Cooper 9</w:t>
      </w:r>
      <w:r w:rsidR="002F6C92" w:rsidRPr="00B65F39">
        <w:rPr>
          <w:rStyle w:val="Style13ptBold"/>
        </w:rPr>
        <w:t xml:space="preserve"> </w:t>
      </w:r>
      <w:hyperlink r:id="rId47" w:history="1">
        <w:r w:rsidRPr="00B65F39">
          <w:rPr>
            <w:rStyle w:val="Hyperlink"/>
          </w:rPr>
          <w:t>http://www.popularmechanics.com/technology/military/news/3319656</w:t>
        </w:r>
      </w:hyperlink>
      <w:r w:rsidR="002F6C92" w:rsidRPr="00B65F39">
        <w:t xml:space="preserve"> </w:t>
      </w:r>
      <w:r w:rsidRPr="00B65F39">
        <w:t xml:space="preserve">staff, popular mechanics </w:t>
      </w:r>
    </w:p>
    <w:p w14:paraId="4286FA78" w14:textId="77777777" w:rsidR="009C5DF4" w:rsidRPr="00B65F39" w:rsidRDefault="009C5DF4" w:rsidP="009C5DF4"/>
    <w:p w14:paraId="4F439899" w14:textId="77777777" w:rsidR="009C5DF4" w:rsidRPr="00B65F39" w:rsidRDefault="009C5DF4" w:rsidP="009C5DF4">
      <w:pPr>
        <w:pStyle w:val="Citation"/>
        <w:rPr>
          <w:rStyle w:val="BoldUnderline"/>
          <w:rFonts w:ascii="Calibri" w:hAnsi="Calibri"/>
          <w:u w:val="none"/>
        </w:rPr>
      </w:pPr>
      <w:r w:rsidRPr="00B65F39">
        <w:rPr>
          <w:rStyle w:val="BoldUnderline"/>
          <w:rFonts w:ascii="Calibri" w:hAnsi="Calibri"/>
          <w:u w:val="none"/>
        </w:rPr>
        <w:t>Scouring the Globe</w:t>
      </w:r>
    </w:p>
    <w:p w14:paraId="6F41F89A" w14:textId="77777777" w:rsidR="009C5DF4" w:rsidRPr="00B65F39" w:rsidRDefault="009C5DF4" w:rsidP="009C5DF4">
      <w:r w:rsidRPr="00B65F39">
        <w:t>According to U.S. counterintelligence agents, Bill Moo was one player in a sprawling, decentralized network. "</w:t>
      </w:r>
      <w:r w:rsidRPr="00B65F39">
        <w:rPr>
          <w:rStyle w:val="StyleUnderline"/>
        </w:rPr>
        <w:t xml:space="preserve">They are </w:t>
      </w:r>
      <w:r w:rsidRPr="00B65F39">
        <w:t xml:space="preserve">scouring the globe on behalf of the Chinese government, </w:t>
      </w:r>
      <w:r w:rsidRPr="00B65F39">
        <w:rPr>
          <w:rStyle w:val="StyleUnderline"/>
        </w:rPr>
        <w:t>vacuuming up every shred of technology information or hardware</w:t>
      </w:r>
      <w:r w:rsidRPr="00B65F39">
        <w:t xml:space="preserve"> they can get their hands on," says former FBI officer Ed Appel. A press officer at the Chinese embassy in Washington, D.C., calls that accusation "groundless," </w:t>
      </w:r>
      <w:proofErr w:type="gramStart"/>
      <w:r w:rsidRPr="00B65F39">
        <w:t>saying that</w:t>
      </w:r>
      <w:proofErr w:type="gramEnd"/>
      <w:r w:rsidRPr="00B65F39">
        <w:t xml:space="preserve"> "the Chinese government does not have activities in espionage in the United States." However, Appel and others say that extensive Chinese spying is indicated by a sampling of cases that have recently come to light in the United States. South Korean arms dealer Kwonhwan Park was sentenced in August 2005 for exporting Black Hawk helicopter engines and night vision equipment to China. Ting-Ih Hsu, a naturalized U.S. citizen, and Hai Lin Nee, a Chinese citizen, illegally exported 25 low-noise amplifier chips that have applications in the Hellfire air-to-ground missiles carried by Apache and Cobra helicopters. New Jersey firms Manten Electronics and Universal Technologies sold China millions of dollars' worth of restricted computer chips. Eugene You-Tsai Hsu, a retiree living in Blue Springs, Mo., tried to buy a critical encryption device tightly controlled by the National Security Agency. Additional accused Chinese operatives have been sent to prison in cases involving Generation III night vision equipment and computer chips used in advanced radar and navigation systems. None of the spies acted in concert, according to U.S. counterintelligence sources. Like Moo, they were freelancers, operating at what Appel calls a "deniable distance" from their Beijing bosses. However, they did share much of their quarry--items on shopping lists that included some of America's most sophisticated weaponry. </w:t>
      </w:r>
      <w:r w:rsidRPr="00B65F39">
        <w:rPr>
          <w:rStyle w:val="Emphasis"/>
        </w:rPr>
        <w:t>Sights on Taiwan</w:t>
      </w:r>
      <w:r w:rsidRPr="00B65F39">
        <w:rPr>
          <w:rStyle w:val="BoldUnderline"/>
          <w:rFonts w:ascii="Calibri" w:hAnsi="Calibri"/>
        </w:rPr>
        <w:t xml:space="preserve"> </w:t>
      </w:r>
      <w:r w:rsidRPr="00B65F39">
        <w:t xml:space="preserve">On Feb. 28, 1991, the United States and its allies called a halt to combat operations in the Persian Gulf War, just four days after U.S. tanks started to roll across the desert, and a few weeks after launching an air campaign. "The Chinese watched with dismay the ease of the U.S. victory over Iraq," says Toshi Yoshihara, visiting professor at the Air War College in Montgomery, Ala. In response, he says, </w:t>
      </w:r>
      <w:r w:rsidRPr="00B65F39">
        <w:rPr>
          <w:rStyle w:val="Emphasis"/>
        </w:rPr>
        <w:t>modernizing the country's vast but primitive arsenal became a top priority for Chinese officials</w:t>
      </w:r>
      <w:r w:rsidRPr="00B65F39">
        <w:t xml:space="preserve">. According to U.S. deputy undersecretary of defense Richard Lawless, China's sense of urgency stems partly from concern over the future of Taiwan. In testimony before the Senate Foreign Relations Committee, Lawless said that </w:t>
      </w:r>
      <w:r w:rsidRPr="00B65F39">
        <w:rPr>
          <w:rStyle w:val="StyleUnderline"/>
        </w:rPr>
        <w:t>China wants "a variety of credible military options to</w:t>
      </w:r>
      <w:r w:rsidRPr="00B65F39">
        <w:t xml:space="preserve"> deter moves by Taiwan toward permanent separation or, if required, to compel by </w:t>
      </w:r>
      <w:r w:rsidRPr="00B65F39">
        <w:rPr>
          <w:rStyle w:val="Emphasis"/>
        </w:rPr>
        <w:t>force the integration of Taiwan</w:t>
      </w:r>
      <w:r w:rsidRPr="00B65F39">
        <w:t xml:space="preserve">" with the mainland. Since the United States has pledged to defend Taiwan, </w:t>
      </w:r>
      <w:r w:rsidRPr="00B65F39">
        <w:rPr>
          <w:rStyle w:val="Emphasis"/>
        </w:rPr>
        <w:t>that means China is seeking the ability to go toe-to-toe against America's best weaponry</w:t>
      </w:r>
      <w:r w:rsidRPr="00B65F39">
        <w:t xml:space="preserve">. Some U.S. officials argue that </w:t>
      </w:r>
      <w:r w:rsidRPr="00B65F39">
        <w:rPr>
          <w:rStyle w:val="StyleUnderline"/>
        </w:rPr>
        <w:t>China's ambitions go beyond Taiwan to encompass the global stage.</w:t>
      </w:r>
      <w:r w:rsidRPr="00B65F39">
        <w:t xml:space="preserve"> Rather than trying to address all its military shortcomings at once, Yoshihara says, the Chinese government focused on obtaining "leap ahead" technologies already in use by the United States. Former Chinese leader Jiang Zemin called these technologies "shashoujian," translated variously as "assassin's mace" or "silver bullet." They ranged from advanced communications equipment to long-range missile systems. </w:t>
      </w:r>
      <w:r w:rsidRPr="00B65F39">
        <w:rPr>
          <w:rStyle w:val="Emphasis"/>
        </w:rPr>
        <w:t xml:space="preserve">A Credible Threat </w:t>
      </w:r>
      <w:r w:rsidRPr="00B65F39">
        <w:t>The result of China's 15-year effort has been "</w:t>
      </w:r>
      <w:r w:rsidRPr="00B65F39">
        <w:rPr>
          <w:rStyle w:val="StyleUnderline"/>
        </w:rPr>
        <w:t>the largest military buildup the world has witnessed</w:t>
      </w:r>
      <w:r w:rsidRPr="00B65F39">
        <w:t xml:space="preserve"> since the end of the Cold War," says Richard Fisher, a China specialist for the International Assessment and Strategy Center (IASC), a Virginia-based think tank. China is now termed a "credible threat to other modern militaries operating in the region" by the Department of Defense, despite languishing perhaps 25 years behind the States in a number of areas. By next year, Chinese nuclear missiles could have the capability to hit any target in the United States from launch sites on </w:t>
      </w:r>
      <w:proofErr w:type="gramStart"/>
      <w:r w:rsidRPr="00B65F39">
        <w:t>mainland</w:t>
      </w:r>
      <w:proofErr w:type="gramEnd"/>
      <w:r w:rsidRPr="00B65F39">
        <w:t xml:space="preserve"> China. By 2008, the country is expected to possess submarine-launched nuclear missiles, giving it global strike capabilities. </w:t>
      </w:r>
      <w:proofErr w:type="gramStart"/>
      <w:r w:rsidRPr="00B65F39">
        <w:t>Th</w:t>
      </w:r>
      <w:r w:rsidRPr="00B65F39">
        <w:rPr>
          <w:rStyle w:val="StyleUnderline"/>
        </w:rPr>
        <w:t>e nuclear arsenal is backed by an increasingly sophisticated navy and air force</w:t>
      </w:r>
      <w:proofErr w:type="gramEnd"/>
      <w:r w:rsidRPr="00B65F39">
        <w:t xml:space="preserve">. Currently on Chinese military drawing boards are plans for combat aircraft, the </w:t>
      </w:r>
      <w:r w:rsidRPr="00B65F39">
        <w:lastRenderedPageBreak/>
        <w:t xml:space="preserve">Chengdu J-10 and Xian JH-7A fighter jets; a combat helicopter, the Z-10; advanced warships; and even space-based weapons designed to knock out communications satellites. U.S. observers fear that much of this will be made possible by espionage. In June 2005, China began sea trials of its new Luyang II guided-missile destroyers. </w:t>
      </w:r>
      <w:proofErr w:type="gramStart"/>
      <w:r w:rsidRPr="00B65F39">
        <w:t>When the armaments were unveiled, jaws clenched in the Pentagon.</w:t>
      </w:r>
      <w:proofErr w:type="gramEnd"/>
      <w:r w:rsidRPr="00B65F39">
        <w:t xml:space="preserve"> The ships were equipped with a knockoff of the latest version of the U.S. Navy's Aegis battle management system, a critical command-and-control technology. The technology enables U.S.--and now Chinese--forces to simultaneously attack land targets, submarines and surface ships. It also runs fleet defense tactics to protect against hostile planes and missiles. Federal sources insist that the only way the relatively backward Chinese military could have developed such a system was by copying it. Into the Arms Bazaar Anthony Mangione is a quiet-spoken man in his mid-40s whose office in Fort Lauderdale's federal courthouse is decorated with old newspaper cuttings celebrating the D-Day landings, two fish tanks (one full, one empty) and a door covered with dozens of curling Post-it notes. As the assistant special agent in charge of the Fort Lauderdale department of Immigration and Customs Enforcement (ICE), Mangione heads a team of undercover agents who have spent years infiltrating what he terms a global "arms bazaar." The agents are assigned to ICE's Arms and Strategic Technology Investigations (ASTI) unit, which has operations in 43 countries as well as in the United States. Last year, ASTI agents conducted more than 2500 investigations worldwide, many of them involving China. The Moo case got under way after two arms dealers, who also work as paid informants, introduced some of Mangione's undercover agents to a French middleman, Maurice Serge Voros. During a phone call on Feb. 26, 2004, Voros asked the agents, who were posing as arms dealers, for help obtaining engines used in the U.S. Black Hawk combat helicopter. The engines, manufactured by General Electric, are on the U.S. Munitions List, a catalog of restricted arms and technology administered by the State Department's Bureau of Political-Military Affairs. It is illegal to export Munitions List items without a special government license. Over the following year, ASTI learned that Voros represented Moo, and that Moo in turn was working for the People's Liberation Army. In a Dec. 4, 2004, e-mail, Moo wrote that China did not want its name on any of the contracts. "These cases take a long time," says Mangione. "It can be frustrating. But you have to let the game play." In March 2005, Voros told the undercover agents that Moo had now shifted priorities. His new top goal was to buy an F-16 engine--and, said Voros, Moo had been given "the green light" to make a deal. Lethal Shopping Lists Moo's destination last November was Shenyang Aircraft Corp., which lies a few miles from Taoxian International Airport. It's the site where, in cooperation with Russia, China developed its first homegrown fighter engine, the Lyulka AL-31 turbofan engine. But the Lyulka provides a Pontiac Firebird level of performance compared to the Formula One-worthy engine that Moo was set to deliver. U.S. officials believe that China planned to copy the F-16 engine for its own prototype fighter. China has managed to "reverse-engineer some of [America's] most modern rifles, cannons and guns and produce them domestically," says Larry Wortzel, chairman of the U.S.-China Economic and Security Review Commission, which reports to Congress. However, Chinese expertise in engine manufacturing has lagged, according to Wortzel, who spent 25 years working in military intelligence. "This is one of their biggest espionage targets," he says. "There are characters out there with laundry lists of stuff like this," says Mangione. Moo's list included nuclear missiles and jet engines, and also called for the "urgent procurement" of "2 to 4 sets" of a "Nuclear Submarine (nuclear reactor should be one unit, no noise) including ALL nuclear weapon systems." Acquiring an entire submarine might be a long shot, Mangione says, but "any specs, any photos, any anything they can get is more than they had before." Ch</w:t>
      </w:r>
      <w:r w:rsidRPr="00B65F39">
        <w:rPr>
          <w:rStyle w:val="StyleUnderline"/>
        </w:rPr>
        <w:t>ina's efforts amount to a worldwide "market intelligence program</w:t>
      </w:r>
      <w:r w:rsidRPr="00B65F39">
        <w:t xml:space="preserve">," says former FBI analyst Paul D. Moore. "The reality is that China does not practice intelligence the way God intended," he jokes. America's intelligence structure arose during the Cold War to contain the Soviet Union. "In our model, professional intelligence officers go out and do the job," Moore says. "In China's model, anyone and everyone is a potential intelligence asset." The system is chaotic and inefficient but also highly effective. According to Moore and others, it relies on "guanxi," a system of social networking with deep cultural significance. "The process for finding the best restaurant in Seattle is exactly the same as finding out what nuclear technology America has," Moore says. "You ask your friends. Eventually, you're introduced to someone who can help." Guanxi could explain why Chi Mak, a naturalized American citizen who spent years as a naval engineer for U.S. defense contractors, finds himself in jail, accused of secretly working for the Chinese government. "When someone reaches out to you," Moore says, "it can be very hard to say no." According to a 42-page FBI affidavit, Mak was the lead engineer on a highly sensitive U.S. naval project: the Quiet Electric Drive. The FBI says it recorded Mak copying Navy secrets, and later found Chinese-language wish lists in his home that included propulsion and command-and-control technology. According to his lawyer, Ronald Kaye, Mak acknowledges "engaging in a technology exchange" with China. But, Kaye says, none of </w:t>
      </w:r>
      <w:r w:rsidRPr="00B65F39">
        <w:lastRenderedPageBreak/>
        <w:t xml:space="preserve">the material was classified. "It's unfortunate that so quickly people came to perceive something criminal." A trial is set for this November. The Endgame After a series of meetings in London and Orlando, Fla., Bill Moo, Voros and the ASTI agents agreed on a price of $3.9 million for one F-16 engine. On Oct. 5, 2005, Moo transferred the money into a Swiss bank account he controlled. One month later, he flew from Taipei to San Francisco and then to Miami. By now, </w:t>
      </w:r>
      <w:proofErr w:type="gramStart"/>
      <w:r w:rsidRPr="00B65F39">
        <w:t>he was being shadowed by ASTI investigators</w:t>
      </w:r>
      <w:proofErr w:type="gramEnd"/>
      <w:r w:rsidRPr="00B65F39">
        <w:t xml:space="preserve">. On Nov. 8, Moo was driven to a quiet hangar in Homestead and shown his prize, an F-16 engine. He had already wired $140,000 from a bank account in Singapore to an account run by an ASTI front company to cover shipping costs to China. Moo asked to photograph the engine but was rebuffed. Nevertheless, he now authorized payment of the $3.9 million. According to an ICE official, Moo told the undercover agents that after he returned to China he would want to buy an entire aircraft. "Then [the] customer [will] have a confidence on you, okay? So they will be planning [to buy] the two-seat F-16." Moo also said he would want to purchase cruise missiles. Mangione decided it was time to bring the operation to an end. "People like Moo don't have their lists out to one person," he says. "If he's dealing with us he's dealing with 10 other people. We couldn't take the risk that one of these other sellers might give him what he was after." Agents moved in and arrested Moo in his hotel room on Nov. 9. After six months in jail--during which he tried to bribe both an assistant U.S. attorney and a federal judge to let him go--he pleaded guilty to multiple offenses; a sentencing hearing was set for this summer. Voros is still at large, the </w:t>
      </w:r>
      <w:proofErr w:type="gramStart"/>
      <w:r w:rsidRPr="00B65F39">
        <w:t>subject of an international arrest warrant</w:t>
      </w:r>
      <w:proofErr w:type="gramEnd"/>
      <w:r w:rsidRPr="00B65F39">
        <w:t xml:space="preserve">. Modern Smuggling </w:t>
      </w:r>
      <w:r w:rsidRPr="00B65F39">
        <w:rPr>
          <w:rStyle w:val="StyleUnderline"/>
        </w:rPr>
        <w:t>Technology espionage can be difficult to prevent.</w:t>
      </w:r>
      <w:r w:rsidRPr="00B65F39">
        <w:t xml:space="preserve"> As Lockheed Martin's representative in Taiwan, Moo had successfully passed a "rigorous" vetting procedure dictated by U.S. government rules, according to company spokesman Jeff Adams. Yet, U.S. officials say he may have transferred restricted technology to China before the investigation began. More typical cases are even harder to detect. ASTI agents often navigate the murky area of dual-use technologies, where pressure sensors could be used either for bombs or for washing machines, where computer chips with missile applications might actually be destined for in-car navigation systems. Furthermore, thousands of items prohibited for export can be bought over the Internet, shipped to a U.S. address, </w:t>
      </w:r>
      <w:proofErr w:type="gramStart"/>
      <w:r w:rsidRPr="00B65F39">
        <w:t>then</w:t>
      </w:r>
      <w:proofErr w:type="gramEnd"/>
      <w:r w:rsidRPr="00B65F39">
        <w:t xml:space="preserve"> simply mailed to China in a padded envelope. Such materials supply the building blocks needed for complex armaments. In other cases, technology is smuggled out to an approved country using fake end-user certificates. For instance, Kwonhwan Park shipped his Black Hawk engines to Malaysia before sending them on to China. And, advanced technology such as the F-16 fighter has been sold to countries from Bahrain to Venezuela where controls may be less stringent than in the United States. The situation outrages U.S. Rep. Frank Wolf (R-Va.), who successfully fought recent plans by the State Department to use Chinese-built computers for classified material. He says too little attention is paid to China's "aggressive spying program against the U.S." The legal deterrents to espionage are weak, says Wolf, who chairs a subcommittee overseeing security and technology. "In the Cold War people went to jail for a long time" for spying, he says, but today's "negligible penalties" are more appropriate to low-level embezzlement than military spying. Park was unusual in receiving a 32-month prison term and a deportation order; in contrast, Ting-Ih Hsu and Hai Lin Nee were each sentenced to three years of probation. Meanwhile, says the IASC's Richard Fisher, a </w:t>
      </w:r>
      <w:r w:rsidRPr="00B65F39">
        <w:rPr>
          <w:rStyle w:val="BoldUnderline"/>
          <w:rFonts w:ascii="Calibri" w:hAnsi="Calibri"/>
        </w:rPr>
        <w:t>"</w:t>
      </w:r>
      <w:r w:rsidRPr="00B65F39">
        <w:rPr>
          <w:rStyle w:val="Emphasis"/>
        </w:rPr>
        <w:t xml:space="preserve">battle is being waged. </w:t>
      </w:r>
      <w:r w:rsidRPr="00B65F39">
        <w:t xml:space="preserve">The Chinese have established a vast collection system that by the end of the decade will have helped them to become a global military power." While concern grows among policy-makers and wonks, </w:t>
      </w:r>
      <w:r w:rsidRPr="00B65F39">
        <w:rPr>
          <w:rStyle w:val="Emphasis"/>
        </w:rPr>
        <w:t xml:space="preserve">Mangione and his team still </w:t>
      </w:r>
      <w:r w:rsidRPr="00B65F39">
        <w:t xml:space="preserve">labor in the shadows of the worldwide arms bazaar. They </w:t>
      </w:r>
      <w:r w:rsidRPr="00B65F39">
        <w:rPr>
          <w:rStyle w:val="Emphasis"/>
        </w:rPr>
        <w:t>hope to prevent the day when U.S. troops could find themselves staring down the barrel of a high-tech weapon marked "Made in America</w:t>
      </w:r>
      <w:r w:rsidRPr="00B65F39">
        <w:t>."</w:t>
      </w:r>
    </w:p>
    <w:p w14:paraId="50EB0FAD" w14:textId="77777777" w:rsidR="009C5DF4" w:rsidRPr="00B65F39" w:rsidRDefault="009C5DF4" w:rsidP="009C5DF4"/>
    <w:p w14:paraId="64C530B2" w14:textId="77777777" w:rsidR="009C5DF4" w:rsidRPr="00B65F39" w:rsidRDefault="009C5DF4" w:rsidP="009C5DF4">
      <w:r w:rsidRPr="00B65F39">
        <w:t>Read more: How China Steals U.S. Military Secrets - Popular Mechanics</w:t>
      </w:r>
    </w:p>
    <w:p w14:paraId="7BE9F620" w14:textId="77777777" w:rsidR="009C5DF4" w:rsidRPr="00B65F39" w:rsidRDefault="009C5DF4" w:rsidP="009C5DF4">
      <w:r w:rsidRPr="00B65F39">
        <w:t>Follow us: @PopMech on Twitter | popularmechanics on Facebook</w:t>
      </w:r>
    </w:p>
    <w:p w14:paraId="5994252E" w14:textId="77777777" w:rsidR="009C5DF4" w:rsidRPr="00B65F39" w:rsidRDefault="009C5DF4" w:rsidP="009C5DF4">
      <w:r w:rsidRPr="00B65F39">
        <w:t>Visit us at PopularMechanics.com</w:t>
      </w:r>
    </w:p>
    <w:p w14:paraId="236343C8" w14:textId="77777777" w:rsidR="009C5DF4" w:rsidRPr="00B65F39" w:rsidRDefault="009C5DF4" w:rsidP="009C5DF4"/>
    <w:p w14:paraId="322C22FA" w14:textId="77777777" w:rsidR="009C5DF4" w:rsidRPr="00B65F39" w:rsidRDefault="009C5DF4" w:rsidP="009C5DF4">
      <w:pPr>
        <w:pStyle w:val="Heading4"/>
      </w:pPr>
      <w:r w:rsidRPr="00B65F39">
        <w:t>Chinese spying key to military modernization</w:t>
      </w:r>
    </w:p>
    <w:p w14:paraId="6246AA0F" w14:textId="77777777" w:rsidR="009C5DF4" w:rsidRPr="00B65F39" w:rsidRDefault="009C5DF4" w:rsidP="009C5DF4">
      <w:r w:rsidRPr="00B65F39">
        <w:rPr>
          <w:rStyle w:val="Style13ptBold"/>
        </w:rPr>
        <w:t>Arrillaga 11</w:t>
      </w:r>
      <w:r w:rsidR="002F6C92" w:rsidRPr="00B65F39">
        <w:t xml:space="preserve"> </w:t>
      </w:r>
      <w:hyperlink r:id="rId48" w:history="1">
        <w:r w:rsidRPr="00B65F39">
          <w:rPr>
            <w:rStyle w:val="Hyperlink"/>
          </w:rPr>
          <w:t>http://www.newsmax.com/Newsfront/StealingforChina/2011/05/07/id/395537</w:t>
        </w:r>
      </w:hyperlink>
      <w:r w:rsidR="002F6C92" w:rsidRPr="00B65F39">
        <w:t xml:space="preserve"> </w:t>
      </w:r>
      <w:r w:rsidRPr="00B65F39">
        <w:t>a Phoenix-based national writer for The Associated Press</w:t>
      </w:r>
    </w:p>
    <w:p w14:paraId="4BF6E81A" w14:textId="77777777" w:rsidR="009C5DF4" w:rsidRPr="00B65F39" w:rsidRDefault="009C5DF4" w:rsidP="009C5DF4"/>
    <w:p w14:paraId="5A330170" w14:textId="77777777" w:rsidR="009C5DF4" w:rsidRPr="00B65F39" w:rsidRDefault="009C5DF4" w:rsidP="009C5DF4"/>
    <w:p w14:paraId="71CB1747" w14:textId="77777777" w:rsidR="009C5DF4" w:rsidRPr="00B65F39" w:rsidRDefault="009C5DF4" w:rsidP="009C5DF4">
      <w:r w:rsidRPr="00B65F39">
        <w:lastRenderedPageBreak/>
        <w:t xml:space="preserve">For years, U.S. </w:t>
      </w:r>
      <w:r w:rsidRPr="00B65F39">
        <w:rPr>
          <w:rStyle w:val="StyleUnderline"/>
        </w:rPr>
        <w:t>counterintelligence experts have cited a growing espionage threat from China,</w:t>
      </w:r>
      <w:r w:rsidRPr="00B65F39">
        <w:t xml:space="preserve"> the product of an ever-more competitive world in which technology is as vital as political intelligence — but a sign, too, of China's increasing prosperity, persistence and patience. Recent cases reveal not only a high level of activity but also signs of changing tactics and emboldened efforts. In one case, a convicted spy managed to convince not one but two U.S. government officials to pass him secret information, telling them it was going to Taiwan when he instead passed it to a Chinese official. The recruitment of more non-Chinese, such as Shriver and Gowadia (an India-born, naturalized U.S. citizen), also represents a shift, said Larry Wortzel, a former Army intelligence officer who serves on the U.S.-China Economic and Security Review Commission. In the past, said Wortzel, China preferred to deal with those "assessed as sympathetic to China or with ethnic Chinese." And then there are the so-called "espionage entrepreneurs," motivated simply by money. When asked about the recent cases, the Chinese Foreign Ministry questioned the statistics, responding in a faxed statement: "To speak of the Chinese side's so-called 'espionage activities' in the United States is pure nonsense with ulterior motives." However, Joel Brenner, who served as the U.S. National Counterintelligence Executive from 2006 to 2009, said: "</w:t>
      </w:r>
      <w:r w:rsidRPr="00B65F39">
        <w:rPr>
          <w:rStyle w:val="StyleUnderline"/>
        </w:rPr>
        <w:t>The Chinese espionage threat has been relentless recently ... we've never seen anything like it.</w:t>
      </w:r>
      <w:r w:rsidRPr="00B65F39">
        <w:t xml:space="preserve"> Some of it's public. Some of it's private. And some of it lies in that ambiguous area in between." T</w:t>
      </w:r>
      <w:r w:rsidRPr="00B65F39">
        <w:rPr>
          <w:rStyle w:val="StyleUnderline"/>
        </w:rPr>
        <w:t>oday's "agents" are professors and engineers,</w:t>
      </w:r>
      <w:r w:rsidRPr="00B65F39">
        <w:t xml:space="preserve"> businessmen exporting legitimate products while also shipping restricted technology and munitions, criminal capitalists who see only dollar signs. While some may be acting at the direction of a government handler, others supply information to firms for either private enterprise or state-sponsored research — or both. </w:t>
      </w:r>
      <w:r w:rsidRPr="00B65F39">
        <w:rPr>
          <w:rStyle w:val="BoldUnderline"/>
          <w:rFonts w:ascii="Calibri" w:hAnsi="Calibri"/>
        </w:rPr>
        <w:t>Driving all of this</w:t>
      </w:r>
      <w:r w:rsidRPr="00B65F39">
        <w:t xml:space="preserve">, U.S. officials said, </w:t>
      </w:r>
      <w:proofErr w:type="gramStart"/>
      <w:r w:rsidRPr="00B65F39">
        <w:rPr>
          <w:rStyle w:val="BoldUnderline"/>
          <w:rFonts w:ascii="Calibri" w:hAnsi="Calibri"/>
        </w:rPr>
        <w:t>are</w:t>
      </w:r>
      <w:proofErr w:type="gramEnd"/>
      <w:r w:rsidRPr="00B65F39">
        <w:rPr>
          <w:rStyle w:val="BoldUnderline"/>
          <w:rFonts w:ascii="Calibri" w:hAnsi="Calibri"/>
        </w:rPr>
        <w:t xml:space="preserve"> China's desire to develop a modernized military and its burgeoning wealth</w:t>
      </w:r>
      <w:r w:rsidRPr="00B65F39">
        <w:t>; last year China surpassed Japan as the world's second-largest economy, behind only the United States.</w:t>
      </w:r>
    </w:p>
    <w:p w14:paraId="1748E6B9" w14:textId="77777777" w:rsidR="009C5DF4" w:rsidRPr="00B65F39" w:rsidRDefault="009C5DF4" w:rsidP="009C5DF4"/>
    <w:p w14:paraId="62C7F849" w14:textId="77777777" w:rsidR="009C5DF4" w:rsidRPr="00B65F39" w:rsidRDefault="009C5DF4" w:rsidP="009C5DF4">
      <w:r w:rsidRPr="00B65F39">
        <w:t>Read Latest Breaking News from Newsmax.com http://www.newsmax.com/Newsfront/StealingforChina/2011/05/07/id/395537#ixzz2sbqnJRSI</w:t>
      </w:r>
    </w:p>
    <w:p w14:paraId="2C8CE163" w14:textId="77777777" w:rsidR="009C5DF4" w:rsidRPr="00B65F39" w:rsidRDefault="009C5DF4" w:rsidP="009C5DF4">
      <w:r w:rsidRPr="00B65F39">
        <w:t>Urgent: Should Obamacare Be Repealed? Vote Here Now!</w:t>
      </w:r>
    </w:p>
    <w:p w14:paraId="33AF56C7" w14:textId="77777777" w:rsidR="009C5DF4" w:rsidRPr="00B65F39" w:rsidRDefault="009C5DF4" w:rsidP="009C5DF4"/>
    <w:p w14:paraId="68A0D287" w14:textId="77777777" w:rsidR="009C5DF4" w:rsidRPr="00B65F39" w:rsidRDefault="009C5DF4" w:rsidP="009C5DF4"/>
    <w:p w14:paraId="7CB974C2" w14:textId="77777777" w:rsidR="009C5DF4" w:rsidRPr="00B65F39" w:rsidRDefault="009C5DF4" w:rsidP="009C5DF4">
      <w:pPr>
        <w:pStyle w:val="Heading4"/>
      </w:pPr>
      <w:r w:rsidRPr="00B65F39">
        <w:t>Chinese espionage key to Chinese power projection</w:t>
      </w:r>
    </w:p>
    <w:p w14:paraId="71C13002" w14:textId="77777777" w:rsidR="009C5DF4" w:rsidRPr="00B65F39" w:rsidRDefault="009C5DF4" w:rsidP="009C5DF4">
      <w:r w:rsidRPr="00B65F39">
        <w:rPr>
          <w:rStyle w:val="Style13ptBold"/>
        </w:rPr>
        <w:t>Alexander and Stewart 5/7/13</w:t>
      </w:r>
      <w:r w:rsidR="002F6C92" w:rsidRPr="00B65F39">
        <w:rPr>
          <w:rStyle w:val="Style13ptBold"/>
        </w:rPr>
        <w:t xml:space="preserve"> </w:t>
      </w:r>
      <w:hyperlink r:id="rId49" w:history="1">
        <w:r w:rsidRPr="00B65F39">
          <w:rPr>
            <w:rStyle w:val="Hyperlink"/>
          </w:rPr>
          <w:t>http://www.cnbc.com/id/48099539</w:t>
        </w:r>
      </w:hyperlink>
      <w:r w:rsidR="002F6C92" w:rsidRPr="00B65F39">
        <w:t xml:space="preserve"> </w:t>
      </w:r>
      <w:r w:rsidRPr="00B65F39">
        <w:t>Reuteres corresppondants</w:t>
      </w:r>
    </w:p>
    <w:p w14:paraId="1B5BAE8C" w14:textId="77777777" w:rsidR="009C5DF4" w:rsidRPr="00B65F39" w:rsidRDefault="009C5DF4" w:rsidP="009C5DF4"/>
    <w:p w14:paraId="2743E10A" w14:textId="77777777" w:rsidR="009C5DF4" w:rsidRPr="00B65F39" w:rsidRDefault="009C5DF4" w:rsidP="009C5DF4">
      <w:r w:rsidRPr="00B65F39">
        <w:rPr>
          <w:rStyle w:val="StyleUnderline"/>
        </w:rPr>
        <w:t>China is using espionage to acquire technology to fuel its military modernization</w:t>
      </w:r>
      <w:r w:rsidRPr="00B65F39">
        <w:t xml:space="preserve">, the Pentagon said on Monday, for the first time accusing the Chinese of trying to break into U.S. defense computer networks and prompting a firm denial from Beijing. In its 83-page annual report to Congress on Chinese military developments, </w:t>
      </w:r>
      <w:r w:rsidRPr="00B65F39">
        <w:rPr>
          <w:rStyle w:val="StyleUnderline"/>
        </w:rPr>
        <w:t xml:space="preserve">the Pentagon also cited progress in Beijing's effort to develop advanced-technology stealth aircraft and build an aircraft carrier fleet to project power further offshore. </w:t>
      </w:r>
      <w:r w:rsidRPr="00B65F39">
        <w:t>The report said China's cyber snooping was a "serious concern" that pointed to an even greater threat because the "skills required for these intrusions are similar to those necessary to conduct computer network attacks." "</w:t>
      </w:r>
      <w:r w:rsidRPr="00B65F39">
        <w:rPr>
          <w:rStyle w:val="StyleUnderline"/>
        </w:rPr>
        <w:t>The U.S. government continued to be targeted</w:t>
      </w:r>
      <w:r w:rsidRPr="00B65F39">
        <w:t xml:space="preserve"> for (cyber) intrusions, some of which appear to be attributable directly to the Chinese government and military," it said, adding </w:t>
      </w:r>
      <w:r w:rsidRPr="00B65F39">
        <w:rPr>
          <w:rStyle w:val="StyleUnderline"/>
        </w:rPr>
        <w:t>the main purpose of the hacking was to gain information to benefit defense industries, military planners and government leaders</w:t>
      </w:r>
      <w:r w:rsidRPr="00B65F39">
        <w:t>.</w:t>
      </w:r>
    </w:p>
    <w:p w14:paraId="721D0E9A" w14:textId="77777777" w:rsidR="009C5DF4" w:rsidRPr="00B65F39" w:rsidRDefault="009C5DF4" w:rsidP="009C5DF4"/>
    <w:p w14:paraId="5FC61F35" w14:textId="77777777" w:rsidR="009C5DF4" w:rsidRPr="00B65F39" w:rsidRDefault="009C5DF4" w:rsidP="009C5DF4">
      <w:pPr>
        <w:pStyle w:val="Heading4"/>
      </w:pPr>
      <w:r w:rsidRPr="00B65F39">
        <w:t>Espionage fuelled modernization key to Chinese regional expansionism and destabilization</w:t>
      </w:r>
    </w:p>
    <w:p w14:paraId="4EA8186F" w14:textId="77777777" w:rsidR="009C5DF4" w:rsidRPr="00B65F39" w:rsidRDefault="009C5DF4" w:rsidP="009C5DF4">
      <w:r w:rsidRPr="00B65F39">
        <w:rPr>
          <w:rStyle w:val="Style13ptBold"/>
        </w:rPr>
        <w:t>Alexander and Stewart 5/7/13</w:t>
      </w:r>
      <w:r w:rsidR="002F6C92" w:rsidRPr="00B65F39">
        <w:t xml:space="preserve"> </w:t>
      </w:r>
      <w:hyperlink r:id="rId50" w:history="1">
        <w:r w:rsidRPr="00B65F39">
          <w:rPr>
            <w:rStyle w:val="Hyperlink"/>
          </w:rPr>
          <w:t>http://www.cnbc.com/id/48099539</w:t>
        </w:r>
      </w:hyperlink>
      <w:r w:rsidR="002F6C92" w:rsidRPr="00B65F39">
        <w:t xml:space="preserve"> </w:t>
      </w:r>
      <w:r w:rsidRPr="00B65F39">
        <w:t>Reuteres corresppondants</w:t>
      </w:r>
    </w:p>
    <w:p w14:paraId="21BE2E8C" w14:textId="77777777" w:rsidR="009C5DF4" w:rsidRPr="00B65F39" w:rsidRDefault="009C5DF4" w:rsidP="009C5DF4"/>
    <w:p w14:paraId="180C6AA2" w14:textId="77777777" w:rsidR="009C5DF4" w:rsidRPr="00B65F39" w:rsidRDefault="009C5DF4" w:rsidP="009C5DF4">
      <w:r w:rsidRPr="00B65F39">
        <w:t xml:space="preserve">"What concerns me is the extent to which </w:t>
      </w:r>
      <w:r w:rsidRPr="00B65F39">
        <w:rPr>
          <w:rStyle w:val="StyleUnderline"/>
        </w:rPr>
        <w:t>China's military modernization occurs in the absence of</w:t>
      </w:r>
      <w:r w:rsidRPr="00B65F39">
        <w:t xml:space="preserve"> the type of </w:t>
      </w:r>
      <w:r w:rsidRPr="00B65F39">
        <w:rPr>
          <w:rStyle w:val="StyleUnderline"/>
        </w:rPr>
        <w:t>openness and transparency</w:t>
      </w:r>
      <w:r w:rsidRPr="00B65F39">
        <w:t xml:space="preserve"> that others are certainly asking of China," David Helvey, deputy assistant secretary of defense for East Asia, told a Pentagon briefing on the report. He </w:t>
      </w:r>
      <w:r w:rsidRPr="00B65F39">
        <w:rPr>
          <w:rStyle w:val="Emphasis"/>
        </w:rPr>
        <w:t>warned of the "potential implications and consequences of that lack of transparency on the security calculations of others in the region."</w:t>
      </w:r>
      <w:r w:rsidRPr="00B65F39">
        <w:t xml:space="preserve"> The annual China report, which Congress began requesting in 2000, comes amid ongoing tensions in the region </w:t>
      </w:r>
      <w:r w:rsidRPr="00B65F39">
        <w:lastRenderedPageBreak/>
        <w:t xml:space="preserve">due to China's military assertiveness and expansive claims of sovereignty over disputed islands and shoals. Beijing has ongoing territorial disputes with the Philippines, Japan and other neighbors. Beijing's publicly announced defense spending has grown at an inflation-adjusted pace of nearly 10 percent annually over the past decade, but Helvey said China's actual outlays were thought to be higher. China announced a 10.7 percent increase in military spending to $114 billion in March, the Pentagon report said. Publicly announced defense spending for 2012 was $106 billion, but actual spending for 2012 could range between $135 billion and $215 billion, it said. U.S. defense spending is more than double that, at more than $500 billion. </w:t>
      </w:r>
      <w:r w:rsidRPr="00B65F39">
        <w:rPr>
          <w:rStyle w:val="StyleUnderline"/>
        </w:rPr>
        <w:t>The report highlighted China's continuing efforts to gain access to sophisticated military technology to fuel its modernization program.</w:t>
      </w:r>
      <w:r w:rsidRPr="00B65F39">
        <w:t xml:space="preserve"> It cited a laundry list of methods, including "state-sponsored industrial and technical </w:t>
      </w:r>
      <w:r w:rsidRPr="00B65F39">
        <w:rPr>
          <w:rStyle w:val="Emphasis"/>
        </w:rPr>
        <w:t>espionage to increase the level of technologies</w:t>
      </w:r>
      <w:r w:rsidRPr="00B65F39">
        <w:t xml:space="preserve"> and expertise available to support military research, development and acquisition." Dean Cheng, an analyst at the conservative Heritage Foundation think tank, said he was surprised by the number of cases of human espionage cited in the report. "This is a PLA (People's Liberation Army) that is extensively, comprehensively modernizing," Cheng said. "...</w:t>
      </w:r>
      <w:r w:rsidRPr="00B65F39">
        <w:rPr>
          <w:rStyle w:val="Emphasis"/>
        </w:rPr>
        <w:t>China is</w:t>
      </w:r>
      <w:r w:rsidRPr="00B65F39">
        <w:t xml:space="preserve"> also </w:t>
      </w:r>
      <w:r w:rsidRPr="00B65F39">
        <w:rPr>
          <w:rStyle w:val="Emphasis"/>
        </w:rPr>
        <w:t>comprehensively engaging in espionage.</w:t>
      </w:r>
      <w:r w:rsidRPr="00B65F39">
        <w:t>" China tested its second advanced stealth fighter in as many years in October 2012, highlighting its "continued ambition to produce advanced fifth-generation fighter aircraft," the report said. Neither aircraft of its stealth aircraft was expected to achieve effective operational capability before 2018, it said. Last year also saw China commission its first domestically produced aircraft carrier. China currently has one aircraft carrier bought abroad and conducted its first takeoff and landing from the ship in November.</w:t>
      </w:r>
    </w:p>
    <w:p w14:paraId="2F637E0D" w14:textId="77777777" w:rsidR="009C5DF4" w:rsidRPr="00B65F39" w:rsidRDefault="009C5DF4" w:rsidP="009C5DF4"/>
    <w:p w14:paraId="16E79137" w14:textId="77777777" w:rsidR="009C5DF4" w:rsidRPr="00B65F39" w:rsidRDefault="009C5DF4" w:rsidP="009C5DF4"/>
    <w:p w14:paraId="4CBAB250" w14:textId="77777777" w:rsidR="009C5DF4" w:rsidRPr="00B65F39" w:rsidRDefault="009C5DF4" w:rsidP="009C5DF4"/>
    <w:p w14:paraId="31577DE8" w14:textId="77777777" w:rsidR="009C5DF4" w:rsidRPr="00B65F39" w:rsidRDefault="009C5DF4" w:rsidP="009C5DF4">
      <w:pPr>
        <w:pStyle w:val="Heading3"/>
      </w:pPr>
      <w:proofErr w:type="gramStart"/>
      <w:r w:rsidRPr="00B65F39">
        <w:lastRenderedPageBreak/>
        <w:t>modern</w:t>
      </w:r>
      <w:proofErr w:type="gramEnd"/>
      <w:r w:rsidRPr="00B65F39">
        <w:t xml:space="preserve"> bad (RATE)</w:t>
      </w:r>
    </w:p>
    <w:p w14:paraId="0485F4C4" w14:textId="77777777" w:rsidR="009C5DF4" w:rsidRPr="00B65F39" w:rsidRDefault="009C5DF4" w:rsidP="009C5DF4"/>
    <w:p w14:paraId="220BC19F" w14:textId="77777777" w:rsidR="009C5DF4" w:rsidRPr="00B65F39" w:rsidRDefault="009C5DF4" w:rsidP="009C5DF4">
      <w:pPr>
        <w:pStyle w:val="Heading4"/>
      </w:pPr>
      <w:r w:rsidRPr="00B65F39">
        <w:t>Modernization destabilizing effects if it’s TOO FAST – RATE is key</w:t>
      </w:r>
    </w:p>
    <w:p w14:paraId="380FB001" w14:textId="77777777" w:rsidR="009C5DF4" w:rsidRPr="00B65F39" w:rsidRDefault="009C5DF4" w:rsidP="009C5DF4">
      <w:r w:rsidRPr="00B65F39">
        <w:rPr>
          <w:rStyle w:val="Style13ptBold"/>
        </w:rPr>
        <w:t>Bennett 8/24/11</w:t>
      </w:r>
      <w:r w:rsidR="002F6C92" w:rsidRPr="00B65F39">
        <w:t xml:space="preserve"> </w:t>
      </w:r>
      <w:hyperlink r:id="rId51" w:history="1">
        <w:r w:rsidRPr="00B65F39">
          <w:rPr>
            <w:rStyle w:val="Hyperlink"/>
          </w:rPr>
          <w:t>http://thehill.com/news-by-subject/defense-homeland-security/178069-pentagon-china-progressing-in-quest-to-become-world-class-military-power</w:t>
        </w:r>
      </w:hyperlink>
      <w:r w:rsidR="002F6C92" w:rsidRPr="00B65F39">
        <w:t xml:space="preserve"> </w:t>
      </w:r>
      <w:r w:rsidRPr="00B65F39">
        <w:t>staff writer, The Hill</w:t>
      </w:r>
    </w:p>
    <w:p w14:paraId="4CDFD587" w14:textId="77777777" w:rsidR="009C5DF4" w:rsidRPr="00B65F39" w:rsidRDefault="009C5DF4" w:rsidP="009C5DF4"/>
    <w:p w14:paraId="420F7A9A" w14:textId="77777777" w:rsidR="009C5DF4" w:rsidRPr="00B65F39" w:rsidRDefault="009C5DF4" w:rsidP="009C5DF4">
      <w:r w:rsidRPr="00B65F39">
        <w:t xml:space="preserve">Deputy Assistant Secretary of Defense for East Asia Michael Schiffer said Wednesday that </w:t>
      </w:r>
      <w:r w:rsidRPr="00B65F39">
        <w:rPr>
          <w:rStyle w:val="StyleUnderline"/>
        </w:rPr>
        <w:t xml:space="preserve">China </w:t>
      </w:r>
      <w:r w:rsidRPr="00B65F39">
        <w:t xml:space="preserve">this year </w:t>
      </w:r>
      <w:r w:rsidRPr="00B65F39">
        <w:rPr>
          <w:rStyle w:val="StyleUnderline"/>
        </w:rPr>
        <w:t>will continue a long trend of annually increasing its military spending</w:t>
      </w:r>
      <w:r w:rsidRPr="00B65F39">
        <w:t xml:space="preserve">, this time by 12.7 percent over the 2010 level. </w:t>
      </w:r>
      <w:r w:rsidRPr="00B65F39">
        <w:rPr>
          <w:rStyle w:val="StyleUnderline"/>
        </w:rPr>
        <w:t xml:space="preserve">U.S. officials are not concerned about any </w:t>
      </w:r>
      <w:r w:rsidRPr="00B65F39">
        <w:rPr>
          <w:rStyle w:val="Emphasis"/>
        </w:rPr>
        <w:t>single weapon system</w:t>
      </w:r>
      <w:r w:rsidRPr="00B65F39">
        <w:t xml:space="preserve"> China is developing, Schiffer said. </w:t>
      </w:r>
      <w:r w:rsidRPr="00B65F39">
        <w:rPr>
          <w:rStyle w:val="Emphasis"/>
        </w:rPr>
        <w:t>Rather, they are alarmed by the scope and track of the military buildup</w:t>
      </w:r>
      <w:r w:rsidRPr="00B65F39">
        <w:t xml:space="preserve">, Schiffer told reporters during a Pentagon briefing. The buildup could end up being </w:t>
      </w:r>
      <w:r w:rsidRPr="00B65F39">
        <w:rPr>
          <w:rStyle w:val="Emphasis"/>
        </w:rPr>
        <w:t>a “destabilizing” force in the</w:t>
      </w:r>
      <w:r w:rsidRPr="00B65F39">
        <w:t xml:space="preserve"> Asia-Pacific </w:t>
      </w:r>
      <w:r w:rsidRPr="00B65F39">
        <w:rPr>
          <w:rStyle w:val="Emphasis"/>
        </w:rPr>
        <w:t>region</w:t>
      </w:r>
      <w:r w:rsidRPr="00B65F39">
        <w:rPr>
          <w:rStyle w:val="BoldUnderline"/>
          <w:rFonts w:ascii="Calibri" w:hAnsi="Calibri"/>
        </w:rPr>
        <w:t>,</w:t>
      </w:r>
      <w:r w:rsidRPr="00B65F39">
        <w:t xml:space="preserve"> he said. Beijing, over the next decade, will field a number of combat systems that are “on par with” or will “exceed global standards,” Schiffer said. The Pentagon report noted China’s People’s Liberation Army (PLA) has some “gaps in some key areas” — such as a large amount of “antiquated hardware” and an overall lack of operational experience — but said the modernization of its military is progressing. “Militarily, China’s sustained modernization program is paying visible dividends,” the report states. “During 2010, China made strides toward fielding an operational anti-ship ballistic missile, continued work on its aircraft carrier program, and finalized the prototype of its first stealth aircraft.” Schiffer said Pentagon analysts believe </w:t>
      </w:r>
      <w:r w:rsidRPr="00B65F39">
        <w:rPr>
          <w:rStyle w:val="StyleUnderline"/>
        </w:rPr>
        <w:t>China’s goal is to build “a regionally focused military by 2020</w:t>
      </w:r>
      <w:r w:rsidRPr="00B65F39">
        <w:t>,” adding the Asian behemoth is “on track” to achieve that.</w:t>
      </w:r>
    </w:p>
    <w:p w14:paraId="66DF48A0" w14:textId="77777777" w:rsidR="009C5DF4" w:rsidRPr="00B65F39" w:rsidRDefault="009C5DF4" w:rsidP="009C5DF4"/>
    <w:p w14:paraId="1EF2046F" w14:textId="77777777" w:rsidR="009C5DF4" w:rsidRPr="00B65F39" w:rsidRDefault="009C5DF4" w:rsidP="009C5DF4">
      <w:pPr>
        <w:pStyle w:val="Heading3"/>
      </w:pPr>
      <w:proofErr w:type="gramStart"/>
      <w:r w:rsidRPr="00B65F39">
        <w:lastRenderedPageBreak/>
        <w:t>modern</w:t>
      </w:r>
      <w:proofErr w:type="gramEnd"/>
      <w:r w:rsidRPr="00B65F39">
        <w:t xml:space="preserve"> = adventurism (senkaku, SCHINA sea)</w:t>
      </w:r>
    </w:p>
    <w:p w14:paraId="45A0D5CA" w14:textId="77777777" w:rsidR="009C5DF4" w:rsidRPr="00B65F39" w:rsidRDefault="009C5DF4" w:rsidP="009C5DF4"/>
    <w:p w14:paraId="46367A74" w14:textId="77777777" w:rsidR="009C5DF4" w:rsidRPr="00B65F39" w:rsidRDefault="009C5DF4" w:rsidP="009C5DF4">
      <w:pPr>
        <w:pStyle w:val="Heading4"/>
      </w:pPr>
      <w:r w:rsidRPr="00B65F39">
        <w:t>Rapid modernization = Chinese regional aggression, sparking conflict with US.  Only maintaining our edge forestalls regional conflict</w:t>
      </w:r>
    </w:p>
    <w:p w14:paraId="33048657" w14:textId="77777777" w:rsidR="009C5DF4" w:rsidRPr="00B65F39" w:rsidRDefault="009C5DF4" w:rsidP="009C5DF4">
      <w:r w:rsidRPr="00B65F39">
        <w:rPr>
          <w:rStyle w:val="Style13ptBold"/>
        </w:rPr>
        <w:t>Azarjw 12/13/13</w:t>
      </w:r>
      <w:r w:rsidR="002F6C92" w:rsidRPr="00B65F39">
        <w:t xml:space="preserve"> </w:t>
      </w:r>
      <w:hyperlink r:id="rId52" w:history="1">
        <w:r w:rsidRPr="00B65F39">
          <w:rPr>
            <w:rStyle w:val="Hyperlink"/>
          </w:rPr>
          <w:t>http://poniforum.csis.org/blog/extension-tension-china-s-challenge-to-u-s-extended-deterrence-in</w:t>
        </w:r>
      </w:hyperlink>
      <w:r w:rsidR="002F6C92" w:rsidRPr="00B65F39">
        <w:t xml:space="preserve"> </w:t>
      </w:r>
      <w:r w:rsidRPr="00B65F39">
        <w:t xml:space="preserve">Research Intern at Center for Strategic and International Studies (CSIS) Rejon metropolitalny Waszyngton, Dystrykt </w:t>
      </w:r>
      <w:proofErr w:type="gramStart"/>
      <w:r w:rsidRPr="00B65F39">
        <w:t>Kolumbii ,</w:t>
      </w:r>
      <w:proofErr w:type="gramEnd"/>
      <w:r w:rsidRPr="00B65F39">
        <w:t xml:space="preserve"> Stany Zjednoczone International Affairs</w:t>
      </w:r>
    </w:p>
    <w:p w14:paraId="4FA2750C" w14:textId="77777777" w:rsidR="009C5DF4" w:rsidRPr="00B65F39" w:rsidRDefault="009C5DF4" w:rsidP="009C5DF4"/>
    <w:p w14:paraId="2671251A" w14:textId="77777777" w:rsidR="009C5DF4" w:rsidRPr="00B65F39" w:rsidRDefault="009C5DF4" w:rsidP="009C5DF4">
      <w:r w:rsidRPr="00B65F39">
        <w:t xml:space="preserve">China’s recent displays of power naturally raise the question of what motivated this sudden transparency and </w:t>
      </w:r>
      <w:proofErr w:type="gramStart"/>
      <w:r w:rsidRPr="00B65F39">
        <w:t>who</w:t>
      </w:r>
      <w:proofErr w:type="gramEnd"/>
      <w:r w:rsidRPr="00B65F39">
        <w:t xml:space="preserve"> it is directed towards. Is China ready to show the world that it wants more power?  </w:t>
      </w:r>
      <w:r w:rsidRPr="00B65F39">
        <w:rPr>
          <w:rStyle w:val="StyleUnderline"/>
        </w:rPr>
        <w:t>States often pursue vast military capabilities and a strong nuclear deterrent</w:t>
      </w:r>
      <w:r w:rsidRPr="00B65F39">
        <w:t xml:space="preserve"> in order to be considered a major power. Recent moves by </w:t>
      </w:r>
      <w:r w:rsidRPr="00B65F39">
        <w:rPr>
          <w:rStyle w:val="StyleUnderline"/>
        </w:rPr>
        <w:t xml:space="preserve">China </w:t>
      </w:r>
      <w:r w:rsidRPr="00B65F39">
        <w:t xml:space="preserve">suggest it </w:t>
      </w:r>
      <w:r w:rsidRPr="00B65F39">
        <w:rPr>
          <w:rStyle w:val="StyleUnderline"/>
        </w:rPr>
        <w:t>may be seeking such recognition</w:t>
      </w:r>
      <w:r w:rsidRPr="00B65F39">
        <w:t xml:space="preserve"> for itself. As China continues developing interests in other regions, it also seeks the capacity to defend them if necessary. In tune with this goal, Beijing adjusted its naval strategy from “coastal defense” to “far seas defense.” The </w:t>
      </w:r>
      <w:r w:rsidRPr="00B65F39">
        <w:rPr>
          <w:rStyle w:val="StyleUnderline"/>
        </w:rPr>
        <w:t>PLA’s expanding military capabilities and power projection are aimed at</w:t>
      </w:r>
      <w:r w:rsidRPr="00B65F39">
        <w:t xml:space="preserve"> protecting </w:t>
      </w:r>
      <w:r w:rsidRPr="00B65F39">
        <w:rPr>
          <w:rStyle w:val="StyleUnderline"/>
        </w:rPr>
        <w:t>Chinese i</w:t>
      </w:r>
      <w:r w:rsidRPr="00B65F39">
        <w:t xml:space="preserve">nterests and </w:t>
      </w:r>
      <w:r w:rsidRPr="00B65F39">
        <w:rPr>
          <w:rStyle w:val="StyleUnderline"/>
        </w:rPr>
        <w:t xml:space="preserve">power </w:t>
      </w:r>
      <w:r w:rsidRPr="00B65F39">
        <w:t xml:space="preserve">overseas and </w:t>
      </w:r>
      <w:r w:rsidRPr="00B65F39">
        <w:rPr>
          <w:rStyle w:val="StyleUnderline"/>
        </w:rPr>
        <w:t>on a global scale</w:t>
      </w:r>
      <w:r w:rsidRPr="00B65F39">
        <w:t xml:space="preserve">. Following the October 28th release of highly unusual Chinese reports, which included maps that demonstrate the capability of China’s submarine-launched nuclear missiles to target and destroy U.S. cities and kill 5 to 12 million Americans, it is becoming more apparent that China’s strategic doctrine is transforming. </w:t>
      </w:r>
      <w:r w:rsidRPr="00B65F39">
        <w:rPr>
          <w:rStyle w:val="StyleUnderline"/>
        </w:rPr>
        <w:t>China’s evolving nuclear capabilities</w:t>
      </w:r>
      <w:r w:rsidRPr="00B65F39">
        <w:t xml:space="preserve"> and doctrine will undoubtedly </w:t>
      </w:r>
      <w:r w:rsidRPr="00B65F39">
        <w:rPr>
          <w:rStyle w:val="StyleUnderline"/>
        </w:rPr>
        <w:t>have</w:t>
      </w:r>
      <w:r w:rsidRPr="00B65F39">
        <w:t xml:space="preserve"> several </w:t>
      </w:r>
      <w:r w:rsidRPr="00B65F39">
        <w:rPr>
          <w:rStyle w:val="StyleUnderline"/>
        </w:rPr>
        <w:t>implications for</w:t>
      </w:r>
      <w:r w:rsidRPr="00B65F39">
        <w:t xml:space="preserve"> </w:t>
      </w:r>
      <w:r w:rsidRPr="00B65F39">
        <w:rPr>
          <w:rStyle w:val="StyleUnderline"/>
        </w:rPr>
        <w:t>regional</w:t>
      </w:r>
      <w:r w:rsidRPr="00B65F39">
        <w:t xml:space="preserve"> arms control and </w:t>
      </w:r>
      <w:r w:rsidRPr="00B65F39">
        <w:rPr>
          <w:rStyle w:val="StyleUnderline"/>
        </w:rPr>
        <w:t xml:space="preserve">stability. Beijing may be </w:t>
      </w:r>
      <w:r w:rsidRPr="00B65F39">
        <w:rPr>
          <w:rStyle w:val="BoldUnderline"/>
          <w:rFonts w:ascii="Calibri" w:hAnsi="Calibri"/>
        </w:rPr>
        <w:t xml:space="preserve">emboldened by its new </w:t>
      </w:r>
      <w:r w:rsidRPr="00B65F39">
        <w:rPr>
          <w:rStyle w:val="StyleUnderline"/>
        </w:rPr>
        <w:t>capacity to challenge the U</w:t>
      </w:r>
      <w:r w:rsidRPr="00B65F39">
        <w:t xml:space="preserve">nited </w:t>
      </w:r>
      <w:r w:rsidRPr="00B65F39">
        <w:rPr>
          <w:rStyle w:val="StyleUnderline"/>
        </w:rPr>
        <w:t>S</w:t>
      </w:r>
      <w:r w:rsidRPr="00B65F39">
        <w:t xml:space="preserve">tates </w:t>
      </w:r>
      <w:r w:rsidRPr="00B65F39">
        <w:rPr>
          <w:rStyle w:val="StyleUnderline"/>
        </w:rPr>
        <w:t>and other countries on</w:t>
      </w:r>
      <w:r w:rsidRPr="00B65F39">
        <w:t xml:space="preserve"> several issues, including national interests in </w:t>
      </w:r>
      <w:r w:rsidRPr="00B65F39">
        <w:rPr>
          <w:rStyle w:val="BoldUnderline"/>
          <w:rFonts w:ascii="Calibri" w:hAnsi="Calibri"/>
        </w:rPr>
        <w:t>territorial disputes,</w:t>
      </w:r>
      <w:r w:rsidRPr="00B65F39">
        <w:t xml:space="preserve"> as it will expect its newly established nuclear armor to deter retaliation from the United States on a nuclear and perhaps conventional level. While some critics, such as the Chief of Naval Operations, Admiral Jonathan Greenert, argue China’s nuclear missile submarine threat lacks credibility, recent developments suggest that </w:t>
      </w:r>
      <w:r w:rsidRPr="00B65F39">
        <w:rPr>
          <w:rStyle w:val="BoldUnderline"/>
          <w:rFonts w:ascii="Calibri" w:hAnsi="Calibri"/>
        </w:rPr>
        <w:t>China’s military modernization</w:t>
      </w:r>
      <w:r w:rsidRPr="00B65F39">
        <w:t xml:space="preserve"> </w:t>
      </w:r>
      <w:r w:rsidRPr="00B65F39">
        <w:rPr>
          <w:rStyle w:val="BoldUnderline"/>
          <w:rFonts w:ascii="Calibri" w:hAnsi="Calibri"/>
        </w:rPr>
        <w:t>should be taken</w:t>
      </w:r>
      <w:r w:rsidRPr="00B65F39">
        <w:t xml:space="preserve"> more </w:t>
      </w:r>
      <w:r w:rsidRPr="00B65F39">
        <w:rPr>
          <w:rStyle w:val="BoldUnderline"/>
          <w:rFonts w:ascii="Calibri" w:hAnsi="Calibri"/>
        </w:rPr>
        <w:t>seriously</w:t>
      </w:r>
      <w:r w:rsidRPr="00B65F39">
        <w:t xml:space="preserve">. Tensions are running high after Beijing’s recent announcement of a new Air Defense Identification Zone over the East China Sea, which is intended to allow the Chinese military to take “emergency defensive measures” against any unidentified aircraft. The Senkaku Islands, a focus of dispute between China and Japan, have been administered by Japan for decades, and therefore fall under U.S.-Japan Treaty obligations. Despite China’s threat of military action against any </w:t>
      </w:r>
      <w:proofErr w:type="gramStart"/>
      <w:r w:rsidRPr="00B65F39">
        <w:t>aircraft which</w:t>
      </w:r>
      <w:proofErr w:type="gramEnd"/>
      <w:r w:rsidRPr="00B65F39">
        <w:t xml:space="preserve"> enters the zone, the United States “called China’s bluff” and sent a pair of B-52 bombers over the East China Sea. The U.S. response was appropriate, as it immediately acted on its treaty obligations to Japan and enforced the credibility of the U.S. security guarantee. However, the incident still increased the anxiety of China’s neighbors and U.S. allies in the region. </w:t>
      </w:r>
      <w:r w:rsidRPr="00B65F39">
        <w:rPr>
          <w:rStyle w:val="StyleUnderline"/>
        </w:rPr>
        <w:t>Beijing’s</w:t>
      </w:r>
      <w:r w:rsidRPr="00B65F39">
        <w:t xml:space="preserve"> current behavior in the territorial </w:t>
      </w:r>
      <w:r w:rsidRPr="00B65F39">
        <w:rPr>
          <w:rStyle w:val="StyleUnderline"/>
        </w:rPr>
        <w:t>dispute with Japan may be the prelude to a newly emboldened China</w:t>
      </w:r>
      <w:r w:rsidRPr="00B65F39">
        <w:t xml:space="preserve"> on the international stage. The dispute over the </w:t>
      </w:r>
      <w:r w:rsidRPr="00B65F39">
        <w:rPr>
          <w:rStyle w:val="BoldUnderline"/>
          <w:rFonts w:ascii="Calibri" w:hAnsi="Calibri"/>
        </w:rPr>
        <w:t xml:space="preserve">Senkaku </w:t>
      </w:r>
      <w:r w:rsidRPr="00B65F39">
        <w:t xml:space="preserve">Islands </w:t>
      </w:r>
      <w:r w:rsidRPr="00B65F39">
        <w:rPr>
          <w:rStyle w:val="StyleUnderline"/>
        </w:rPr>
        <w:t>can be</w:t>
      </w:r>
      <w:r w:rsidRPr="00B65F39">
        <w:t xml:space="preserve"> seen as </w:t>
      </w:r>
      <w:r w:rsidRPr="00B65F39">
        <w:rPr>
          <w:rStyle w:val="StyleUnderline"/>
        </w:rPr>
        <w:t xml:space="preserve">a part of the power </w:t>
      </w:r>
      <w:proofErr w:type="gramStart"/>
      <w:r w:rsidRPr="00B65F39">
        <w:rPr>
          <w:rStyle w:val="StyleUnderline"/>
        </w:rPr>
        <w:t>struggle</w:t>
      </w:r>
      <w:r w:rsidRPr="00B65F39">
        <w:t xml:space="preserve"> which</w:t>
      </w:r>
      <w:proofErr w:type="gramEnd"/>
      <w:r w:rsidRPr="00B65F39">
        <w:t xml:space="preserve"> has arisen </w:t>
      </w:r>
      <w:r w:rsidRPr="00B65F39">
        <w:rPr>
          <w:rStyle w:val="StyleUnderline"/>
        </w:rPr>
        <w:t xml:space="preserve">between </w:t>
      </w:r>
      <w:r w:rsidRPr="00B65F39">
        <w:t xml:space="preserve">the </w:t>
      </w:r>
      <w:r w:rsidRPr="00B65F39">
        <w:rPr>
          <w:rStyle w:val="StyleUnderline"/>
        </w:rPr>
        <w:t>U</w:t>
      </w:r>
      <w:r w:rsidRPr="00B65F39">
        <w:t xml:space="preserve">nited </w:t>
      </w:r>
      <w:r w:rsidRPr="00B65F39">
        <w:rPr>
          <w:rStyle w:val="StyleUnderline"/>
        </w:rPr>
        <w:t>S</w:t>
      </w:r>
      <w:r w:rsidRPr="00B65F39">
        <w:t xml:space="preserve">tates </w:t>
      </w:r>
      <w:r w:rsidRPr="00B65F39">
        <w:rPr>
          <w:rStyle w:val="StyleUnderline"/>
        </w:rPr>
        <w:t>and China</w:t>
      </w:r>
      <w:r w:rsidRPr="00B65F39">
        <w:t xml:space="preserve">. It is becoming a power relationship in which </w:t>
      </w:r>
      <w:r w:rsidRPr="00B65F39">
        <w:rPr>
          <w:rStyle w:val="StyleUnderline"/>
        </w:rPr>
        <w:t>China, as a rising power, conflicts with and challenges</w:t>
      </w:r>
      <w:r w:rsidRPr="00B65F39">
        <w:t xml:space="preserve"> the United States as the </w:t>
      </w:r>
      <w:r w:rsidRPr="00B65F39">
        <w:rPr>
          <w:rStyle w:val="StyleUnderline"/>
        </w:rPr>
        <w:t>existing superpower</w:t>
      </w:r>
      <w:r w:rsidRPr="00B65F39">
        <w:t>. Beijing is now challenging the current global order</w:t>
      </w:r>
      <w:r w:rsidRPr="00B65F39">
        <w:rPr>
          <w:rStyle w:val="BoldUnderline"/>
          <w:rFonts w:ascii="Calibri" w:hAnsi="Calibri"/>
        </w:rPr>
        <w:t>, testing</w:t>
      </w:r>
      <w:r w:rsidRPr="00B65F39">
        <w:t xml:space="preserve"> </w:t>
      </w:r>
      <w:r w:rsidRPr="00B65F39">
        <w:rPr>
          <w:rStyle w:val="StyleUnderline"/>
        </w:rPr>
        <w:t>whether the U</w:t>
      </w:r>
      <w:r w:rsidRPr="00B65F39">
        <w:t xml:space="preserve">nited </w:t>
      </w:r>
      <w:r w:rsidRPr="00B65F39">
        <w:rPr>
          <w:rStyle w:val="StyleUnderline"/>
        </w:rPr>
        <w:t>S</w:t>
      </w:r>
      <w:r w:rsidRPr="00B65F39">
        <w:t xml:space="preserve">tates </w:t>
      </w:r>
      <w:r w:rsidRPr="00B65F39">
        <w:rPr>
          <w:rStyle w:val="StyleUnderline"/>
        </w:rPr>
        <w:t>truly possesses the capacity to maintain its regional presence and extended deterrence</w:t>
      </w:r>
      <w:r w:rsidRPr="00B65F39">
        <w:t xml:space="preserve">. While China sees the United States as an important trading partner, it also has reason to perceive the United States as its potential strategic rival. For China, strategic stability would depend on U.S. acceptance of mutual vulnerability. The United States, however, neither accepts nor rejects such an option, which results in U.S. ambiguity. While a U.S. declaration of mutual vulnerability would promote stability in U.S. relations with China, it would certainly cause concern in Japan and other countries under the U.S. nuclear umbrella. The increasing demands of U.S. allies in Asia demonstrate that the security concerns of a rising China cannot be mollified without creating anxiety in other Asian countries. While China’s expanding military capabilities do not signal the birth of another Cold War, they demonstrate that </w:t>
      </w:r>
      <w:r w:rsidRPr="00B65F39">
        <w:rPr>
          <w:rStyle w:val="BoldUnderline"/>
          <w:rFonts w:ascii="Calibri" w:hAnsi="Calibri"/>
        </w:rPr>
        <w:t>global strategic stability is being challenged</w:t>
      </w:r>
      <w:r w:rsidRPr="00B65F39">
        <w:t xml:space="preserve">. </w:t>
      </w:r>
      <w:r w:rsidRPr="00B65F39">
        <w:rPr>
          <w:rStyle w:val="BoldUnderline"/>
          <w:rFonts w:ascii="Calibri" w:hAnsi="Calibri"/>
        </w:rPr>
        <w:t>China’s shift</w:t>
      </w:r>
      <w:r w:rsidRPr="00B65F39">
        <w:t xml:space="preserve"> in military strategy and recent behavior in the international arena </w:t>
      </w:r>
      <w:r w:rsidRPr="00B65F39">
        <w:rPr>
          <w:rStyle w:val="BoldUnderline"/>
          <w:rFonts w:ascii="Calibri" w:hAnsi="Calibri"/>
        </w:rPr>
        <w:t>demonstrate the importance of</w:t>
      </w:r>
      <w:r w:rsidRPr="00B65F39">
        <w:t xml:space="preserve"> the United States maintaining its </w:t>
      </w:r>
      <w:r w:rsidRPr="00B65F39">
        <w:rPr>
          <w:rStyle w:val="BoldUnderline"/>
          <w:rFonts w:ascii="Calibri" w:hAnsi="Calibri"/>
        </w:rPr>
        <w:t>nuclear superiority and credible security guarantees</w:t>
      </w:r>
      <w:r w:rsidRPr="00B65F39">
        <w:t xml:space="preserve">. China is not only increasing its capabilities, but also modernizing its arsenal at an extremely fast pace. This signifies the need for the United States to continue to maintain the safety, security, and effectiveness of its nuclear arsenal. Without continuing these </w:t>
      </w:r>
      <w:r w:rsidRPr="00B65F39">
        <w:lastRenderedPageBreak/>
        <w:t xml:space="preserve">efforts, Washington cannot expect its deterrent to be considered credible and effective. </w:t>
      </w:r>
      <w:r w:rsidRPr="00B65F39">
        <w:rPr>
          <w:rStyle w:val="BoldUnderline"/>
          <w:rFonts w:ascii="Calibri" w:hAnsi="Calibri"/>
        </w:rPr>
        <w:t>Extended deterrence is critical for</w:t>
      </w:r>
      <w:r w:rsidRPr="00B65F39">
        <w:t xml:space="preserve"> the United States to maintain its </w:t>
      </w:r>
      <w:r w:rsidRPr="00B65F39">
        <w:rPr>
          <w:rStyle w:val="BoldUnderline"/>
          <w:rFonts w:ascii="Calibri" w:hAnsi="Calibri"/>
        </w:rPr>
        <w:t>superpower status</w:t>
      </w:r>
      <w:r w:rsidRPr="00B65F39">
        <w:t xml:space="preserve">. </w:t>
      </w:r>
      <w:r w:rsidRPr="00B65F39">
        <w:rPr>
          <w:rStyle w:val="StyleUnderline"/>
        </w:rPr>
        <w:t>U.S. allies in the Pacific are essential</w:t>
      </w:r>
      <w:r w:rsidRPr="00B65F39">
        <w:t xml:space="preserve"> in continuing </w:t>
      </w:r>
      <w:r w:rsidRPr="00B65F39">
        <w:rPr>
          <w:rStyle w:val="StyleUnderline"/>
        </w:rPr>
        <w:t xml:space="preserve">to balance and deter China; </w:t>
      </w:r>
      <w:r w:rsidRPr="00B65F39">
        <w:t xml:space="preserve">therefore </w:t>
      </w:r>
      <w:r w:rsidRPr="00B65F39">
        <w:rPr>
          <w:rStyle w:val="StyleUnderline"/>
        </w:rPr>
        <w:t>keeping them reassured</w:t>
      </w:r>
      <w:r w:rsidRPr="00B65F39">
        <w:t xml:space="preserve"> of U.S. treaty responsibilities </w:t>
      </w:r>
      <w:r w:rsidRPr="00B65F39">
        <w:rPr>
          <w:rStyle w:val="StyleUnderline"/>
        </w:rPr>
        <w:t>is crucial to upholding strategic balance</w:t>
      </w:r>
      <w:r w:rsidRPr="00B65F39">
        <w:t xml:space="preserve"> in the region. Although China is making strides in its capabilities, it has failed to show itself as a reliable actor in terms of respecting international norms and resolving disputes in a diplomatic manner. Therefore, while China does not view U.S. superiority as a contribution to peace in the region, its neighbors in the Pacific rely on U.S. superiority and power. Beijing’s rapid military modernization will undoubtedly inject anxiety into allies who depend on U.S. security guarantees and put U.S. influence to the test. </w:t>
      </w:r>
      <w:r w:rsidRPr="00B65F39">
        <w:rPr>
          <w:rStyle w:val="BoldUnderline"/>
          <w:rFonts w:ascii="Calibri" w:hAnsi="Calibri"/>
        </w:rPr>
        <w:t>China’s</w:t>
      </w:r>
      <w:r w:rsidRPr="00B65F39">
        <w:t xml:space="preserve"> expanding global interests and recent </w:t>
      </w:r>
      <w:r w:rsidRPr="00B65F39">
        <w:rPr>
          <w:rStyle w:val="BoldUnderline"/>
          <w:rFonts w:ascii="Calibri" w:hAnsi="Calibri"/>
        </w:rPr>
        <w:t>saber rattling emphasize the importance of the U.S. role as a guarantor of security</w:t>
      </w:r>
      <w:r w:rsidRPr="00B65F39">
        <w:t xml:space="preserve">. </w:t>
      </w:r>
      <w:r w:rsidRPr="00B65F39">
        <w:rPr>
          <w:rStyle w:val="BoldUnderline"/>
          <w:rFonts w:ascii="Calibri" w:hAnsi="Calibri"/>
        </w:rPr>
        <w:t>The United States therefore needs to continue improving its capabilities</w:t>
      </w:r>
      <w:r w:rsidRPr="00B65F39">
        <w:t xml:space="preserve"> and coordination with its allies in order to demonstrate the solidity of its alliance commitments. </w:t>
      </w:r>
      <w:r w:rsidRPr="00B65F39">
        <w:rPr>
          <w:rStyle w:val="StyleUnderline"/>
        </w:rPr>
        <w:t>Washington needs to maintain a strategy of reassurance and resolve.</w:t>
      </w:r>
      <w:r w:rsidRPr="00B65F39">
        <w:t xml:space="preserve"> The way the United States reacts now may be the key to how China’s growing power and strategy unfolds</w:t>
      </w:r>
    </w:p>
    <w:p w14:paraId="5DA924D2" w14:textId="77777777" w:rsidR="009C5DF4" w:rsidRPr="00B65F39" w:rsidRDefault="009C5DF4" w:rsidP="009C5DF4"/>
    <w:p w14:paraId="3CF665FB" w14:textId="77777777" w:rsidR="009C5DF4" w:rsidRPr="00B65F39" w:rsidRDefault="009C5DF4" w:rsidP="009C5DF4">
      <w:pPr>
        <w:pStyle w:val="Heading3"/>
      </w:pPr>
      <w:proofErr w:type="gramStart"/>
      <w:r w:rsidRPr="00B65F39">
        <w:lastRenderedPageBreak/>
        <w:t>modern</w:t>
      </w:r>
      <w:proofErr w:type="gramEnd"/>
      <w:r w:rsidRPr="00B65F39">
        <w:t xml:space="preserve"> = china lashout</w:t>
      </w:r>
    </w:p>
    <w:p w14:paraId="53B311EB" w14:textId="77777777" w:rsidR="009C5DF4" w:rsidRPr="00B65F39" w:rsidRDefault="009C5DF4" w:rsidP="009C5DF4"/>
    <w:p w14:paraId="17C34601" w14:textId="77777777" w:rsidR="009C5DF4" w:rsidRPr="00B65F39" w:rsidRDefault="009C5DF4" w:rsidP="009C5DF4">
      <w:pPr>
        <w:pStyle w:val="Heading4"/>
      </w:pPr>
      <w:r w:rsidRPr="00B65F39">
        <w:t>Chinese modernizes first strike, pushing all out war and escalation– must maintain edge to deter</w:t>
      </w:r>
    </w:p>
    <w:p w14:paraId="396161D7" w14:textId="77777777" w:rsidR="009C5DF4" w:rsidRPr="00B65F39" w:rsidRDefault="009C5DF4" w:rsidP="009C5DF4">
      <w:r w:rsidRPr="00B65F39">
        <w:rPr>
          <w:rStyle w:val="Style13ptBold"/>
        </w:rPr>
        <w:t>Wang 2/1/14</w:t>
      </w:r>
      <w:r w:rsidR="002F6C92" w:rsidRPr="00B65F39">
        <w:t xml:space="preserve"> </w:t>
      </w:r>
      <w:hyperlink r:id="rId53" w:history="1">
        <w:r w:rsidRPr="00B65F39">
          <w:rPr>
            <w:rStyle w:val="Hyperlink"/>
          </w:rPr>
          <w:t>http://nextbigfuture.com/2014/02/china-military-is-weaker-and-more.html</w:t>
        </w:r>
      </w:hyperlink>
      <w:r w:rsidR="002F6C92" w:rsidRPr="00B65F39">
        <w:t xml:space="preserve"> </w:t>
      </w:r>
      <w:r w:rsidRPr="00B65F39">
        <w:t>Director of Research nextbiguture</w:t>
      </w:r>
    </w:p>
    <w:p w14:paraId="67F347E6" w14:textId="77777777" w:rsidR="009C5DF4" w:rsidRPr="00B65F39" w:rsidRDefault="009C5DF4" w:rsidP="009C5DF4"/>
    <w:p w14:paraId="7B1A37BD" w14:textId="77777777" w:rsidR="009C5DF4" w:rsidRPr="00B65F39" w:rsidRDefault="009C5DF4" w:rsidP="009C5DF4">
      <w:r w:rsidRPr="00B65F39">
        <w:rPr>
          <w:rStyle w:val="StyleUnderline"/>
        </w:rPr>
        <w:t>The Chinese military is dangerous</w:t>
      </w:r>
      <w:r w:rsidRPr="00B65F39">
        <w:t xml:space="preserve"> in another way as well. Recognizing that it will never be able to compete with the U.S. and its allies using traditional methods of war fighting, </w:t>
      </w:r>
      <w:r w:rsidRPr="00B65F39">
        <w:rPr>
          <w:rStyle w:val="StyleUnderline"/>
        </w:rPr>
        <w:t>the PLA has turned to unconventional “asymmetric” first-strike weapons and capabilities</w:t>
      </w:r>
      <w:r w:rsidRPr="00B65F39">
        <w:t xml:space="preserve"> to make up for its lack of conventional firepower, professionalism and experience. These weapons include more than 1,600 </w:t>
      </w:r>
      <w:r w:rsidRPr="00B65F39">
        <w:rPr>
          <w:rStyle w:val="StyleUnderline"/>
        </w:rPr>
        <w:t>offensive ballistic and cruise missiles</w:t>
      </w:r>
      <w:r w:rsidRPr="00B65F39">
        <w:t xml:space="preserve">, whose very nature is </w:t>
      </w:r>
      <w:r w:rsidRPr="00B65F39">
        <w:rPr>
          <w:rStyle w:val="StyleUnderline"/>
        </w:rPr>
        <w:t>so strategically destabilizing that the U.S. and Russia decided to outlaw them</w:t>
      </w:r>
      <w:r w:rsidRPr="00B65F39">
        <w:t xml:space="preserve"> with the INF Treaty some 25 years ago. In concert with its strategic missile forces, China has also developed a broad array of </w:t>
      </w:r>
      <w:r w:rsidRPr="00B65F39">
        <w:rPr>
          <w:rStyle w:val="StyleUnderline"/>
        </w:rPr>
        <w:t>space weapons</w:t>
      </w:r>
      <w:r w:rsidRPr="00B65F39">
        <w:t xml:space="preserve"> designed to destroy satellites used to verify arms control treaties, provide military communications, and warn of enemy attacks. China has also built the world’s largest army of </w:t>
      </w:r>
      <w:r w:rsidRPr="00B65F39">
        <w:rPr>
          <w:rStyle w:val="StyleUnderline"/>
        </w:rPr>
        <w:t>cyber warriors</w:t>
      </w:r>
      <w:r w:rsidRPr="00B65F39">
        <w:t xml:space="preserve">, and the planet’s second largest fleet of </w:t>
      </w:r>
      <w:r w:rsidRPr="00B65F39">
        <w:rPr>
          <w:rStyle w:val="StyleUnderline"/>
        </w:rPr>
        <w:t xml:space="preserve">drones, </w:t>
      </w:r>
      <w:r w:rsidRPr="00B65F39">
        <w:t xml:space="preserve">to exploit areas where the U.S. and its allies are under-defended. All of </w:t>
      </w:r>
      <w:r w:rsidRPr="00B65F39">
        <w:rPr>
          <w:rStyle w:val="BoldUnderline"/>
          <w:rFonts w:ascii="Calibri" w:hAnsi="Calibri"/>
        </w:rPr>
        <w:t>these capabilities make it more likely that China could one day be tempted to start a war, and none come with any built in escalation control</w:t>
      </w:r>
      <w:r w:rsidRPr="00B65F39">
        <w:t xml:space="preserve">. Yet while there is ample and growing evidence to suggest </w:t>
      </w:r>
      <w:r w:rsidRPr="00B65F39">
        <w:rPr>
          <w:rStyle w:val="StyleUnderline"/>
        </w:rPr>
        <w:t>China could, through malice or mistake, start a devastating war in the Pacific,</w:t>
      </w:r>
      <w:r w:rsidRPr="00B65F39">
        <w:t xml:space="preserve"> it is highly improbable that the PLA’s strategy could actually win a war. Going forward it will be important for the U.S. and its allies to recognize that China’s military is in many ways much weaker than it looks. However, it is also growing more capable of inflicting destruction on its enemies through the use of first-strike weapons. </w:t>
      </w:r>
      <w:r w:rsidRPr="00B65F39">
        <w:rPr>
          <w:rStyle w:val="StyleUnderline"/>
        </w:rPr>
        <w:t>To mitigate the destabilizing effects of the PLA’s strategy, the U.S</w:t>
      </w:r>
      <w:r w:rsidRPr="00B65F39">
        <w:t xml:space="preserve">. and its allies </w:t>
      </w:r>
      <w:r w:rsidRPr="00B65F39">
        <w:rPr>
          <w:rStyle w:val="BoldUnderline"/>
          <w:rFonts w:ascii="Calibri" w:hAnsi="Calibri"/>
        </w:rPr>
        <w:t xml:space="preserve">should try harder to maintain their current (if eroding) leads in military hardware. </w:t>
      </w:r>
      <w:r w:rsidRPr="00B65F39">
        <w:t>But more importantly, they must continue investing in the training that makes them true professionals</w:t>
      </w:r>
    </w:p>
    <w:p w14:paraId="37D95129" w14:textId="77777777" w:rsidR="009C5DF4" w:rsidRPr="00B65F39" w:rsidRDefault="009C5DF4" w:rsidP="009C5DF4"/>
    <w:p w14:paraId="270B6358" w14:textId="77777777" w:rsidR="009C5DF4" w:rsidRPr="00B65F39" w:rsidRDefault="009C5DF4" w:rsidP="009C5DF4">
      <w:pPr>
        <w:pStyle w:val="Heading3"/>
      </w:pPr>
      <w:proofErr w:type="gramStart"/>
      <w:r w:rsidRPr="00B65F39">
        <w:lastRenderedPageBreak/>
        <w:t>modern</w:t>
      </w:r>
      <w:proofErr w:type="gramEnd"/>
      <w:r w:rsidRPr="00B65F39">
        <w:t xml:space="preserve"> = sino-japan war</w:t>
      </w:r>
    </w:p>
    <w:p w14:paraId="7AEEEB73" w14:textId="77777777" w:rsidR="009C5DF4" w:rsidRPr="00B65F39" w:rsidRDefault="009C5DF4" w:rsidP="009C5DF4"/>
    <w:p w14:paraId="3ACB9BBB" w14:textId="77777777" w:rsidR="009C5DF4" w:rsidRPr="00B65F39" w:rsidRDefault="009C5DF4" w:rsidP="009C5DF4">
      <w:pPr>
        <w:pStyle w:val="Heading4"/>
      </w:pPr>
      <w:r w:rsidRPr="00B65F39">
        <w:t>Chinese military modernization from tech stealing sparks war with Japan</w:t>
      </w:r>
    </w:p>
    <w:p w14:paraId="30221FA3" w14:textId="77777777" w:rsidR="009C5DF4" w:rsidRPr="00B65F39" w:rsidRDefault="009C5DF4" w:rsidP="009C5DF4">
      <w:r w:rsidRPr="00B65F39">
        <w:rPr>
          <w:rStyle w:val="Style13ptBold"/>
        </w:rPr>
        <w:t>Wall Street Journal 11/5/13</w:t>
      </w:r>
      <w:r w:rsidR="002F6C92" w:rsidRPr="00B65F39">
        <w:t xml:space="preserve"> </w:t>
      </w:r>
      <w:hyperlink r:id="rId54" w:history="1">
        <w:r w:rsidRPr="00B65F39">
          <w:rPr>
            <w:rStyle w:val="Hyperlink"/>
          </w:rPr>
          <w:t>http://online.wsj.com/news/articles/SB10001424052702303482504579178850122997242</w:t>
        </w:r>
      </w:hyperlink>
    </w:p>
    <w:p w14:paraId="28248DBA" w14:textId="77777777" w:rsidR="009C5DF4" w:rsidRPr="00B65F39" w:rsidRDefault="009C5DF4" w:rsidP="009C5DF4"/>
    <w:p w14:paraId="1D5DE66C" w14:textId="77777777" w:rsidR="009C5DF4" w:rsidRPr="00B65F39" w:rsidRDefault="009C5DF4" w:rsidP="009C5DF4">
      <w:r w:rsidRPr="00B65F39">
        <w:rPr>
          <w:rStyle w:val="StyleUnderline"/>
        </w:rPr>
        <w:t>The East China Sea may see the world's first war started by aerial drones</w:t>
      </w:r>
      <w:r w:rsidRPr="00B65F39">
        <w:t>. Unless China and Japan quickly find some way to settle their territorial dispute</w:t>
      </w:r>
      <w:r w:rsidRPr="00B65F39">
        <w:rPr>
          <w:rStyle w:val="StyleUnderline"/>
        </w:rPr>
        <w:t>, they are moving toward a military clash</w:t>
      </w:r>
      <w:r w:rsidRPr="00B65F39">
        <w:t>. And with Barack Obama wounded abroad and at home by everything from NSA spying to ObamaCare implementation, America is playing no role in this dangerous affair. The result is an Asia more prone to conflict than at any time in recent memory.</w:t>
      </w:r>
    </w:p>
    <w:p w14:paraId="365D8C82" w14:textId="77777777" w:rsidR="009C5DF4" w:rsidRPr="00B65F39" w:rsidRDefault="009C5DF4" w:rsidP="009C5DF4"/>
    <w:p w14:paraId="3DE437CF" w14:textId="77777777" w:rsidR="009C5DF4" w:rsidRPr="00B65F39" w:rsidRDefault="009C5DF4" w:rsidP="009C5DF4">
      <w:r w:rsidRPr="00B65F39">
        <w:t>The Japanese-Chinese territorial dispute over the Senkaku/Diaoyu Islands was botched last year by Tokyo, led at the time by the now-discredited Democratic Party of Japan. Reacting to China's increasingly intrusive presence in the waters around the Japanese-administered islands, and fearing that maverick former Tokyo Governor Shintaro Ishihara would carry through his threat to purchase the islands, then-Prime Minister Yoshihiko Noda nationalized several of the islands after buying them from their private owners in September 2012.</w:t>
      </w:r>
    </w:p>
    <w:p w14:paraId="773DDF35" w14:textId="77777777" w:rsidR="009C5DF4" w:rsidRPr="00B65F39" w:rsidRDefault="009C5DF4" w:rsidP="009C5DF4"/>
    <w:p w14:paraId="1BA8DA62" w14:textId="77777777" w:rsidR="009C5DF4" w:rsidRPr="00B65F39" w:rsidRDefault="009C5DF4" w:rsidP="009C5DF4">
      <w:r w:rsidRPr="00B65F39">
        <w:t>China responded instantly with anti-Japanese riots and a freezing of diplomatic relations. Chinese patrol vessels and fishing boats began tense face-offs with Japan's Coast Guard. Within months, both nations' air forces began more active aerial patrols. Two months ago, China upped the ante by flying surveillance drones in such contested airspace. Japan responded by saying it would shoot down any drone that refused to leave the skies above the islands. Beijing says that any attack on its drones would be an act of war.</w:t>
      </w:r>
    </w:p>
    <w:p w14:paraId="37CEAB42" w14:textId="77777777" w:rsidR="009C5DF4" w:rsidRPr="00B65F39" w:rsidRDefault="009C5DF4" w:rsidP="009C5DF4"/>
    <w:p w14:paraId="0E8CCBA9" w14:textId="77777777" w:rsidR="009C5DF4" w:rsidRPr="00B65F39" w:rsidRDefault="009C5DF4" w:rsidP="009C5DF4">
      <w:r w:rsidRPr="00B65F39">
        <w:rPr>
          <w:rStyle w:val="StyleUnderline"/>
        </w:rPr>
        <w:t>This conflict is accelerated partly by technology</w:t>
      </w:r>
      <w:r w:rsidRPr="00B65F39">
        <w:t xml:space="preserve">. By sending naval flotillas through international waters that pass between Japanese islands, flying early-warning airborne-control planes near strategic choke points, and ramping up its use of drones, </w:t>
      </w:r>
      <w:r w:rsidRPr="00B65F39">
        <w:rPr>
          <w:rStyle w:val="BoldUnderline"/>
          <w:rFonts w:ascii="Calibri" w:hAnsi="Calibri"/>
        </w:rPr>
        <w:t xml:space="preserve">China is flexing the military might it has developed (and stolen from the U.S.) </w:t>
      </w:r>
      <w:r w:rsidRPr="00B65F39">
        <w:t>over the past two decades.</w:t>
      </w:r>
    </w:p>
    <w:p w14:paraId="4A6DCD37" w14:textId="77777777" w:rsidR="009C5DF4" w:rsidRPr="00B65F39" w:rsidRDefault="009C5DF4" w:rsidP="009C5DF4"/>
    <w:p w14:paraId="71668102" w14:textId="77777777" w:rsidR="009C5DF4" w:rsidRPr="00B65F39" w:rsidRDefault="009C5DF4" w:rsidP="009C5DF4">
      <w:r w:rsidRPr="00B65F39">
        <w:t>Japan's military is also modernizing after years of stagnation, and now it has to come up with rules of engagement for unmanned military systems, something few other countries have had to do. China's rise is challenging traditional military doctrine in this way and others, from its cyber aggression to its capabilities in space (such as anti-satellite weapons). The United States, Russia, India and others are watching the East China Sea confrontation for clues about China's operational capabilities, military doctrine and confidence to confront advanced nations.</w:t>
      </w:r>
    </w:p>
    <w:p w14:paraId="04701541" w14:textId="77777777" w:rsidR="009C5DF4" w:rsidRPr="00B65F39" w:rsidRDefault="009C5DF4" w:rsidP="009C5DF4"/>
    <w:p w14:paraId="5AEC04E6" w14:textId="77777777" w:rsidR="009C5DF4" w:rsidRPr="00B65F39" w:rsidRDefault="009C5DF4" w:rsidP="009C5DF4">
      <w:r w:rsidRPr="00B65F39">
        <w:rPr>
          <w:rStyle w:val="StyleUnderline"/>
        </w:rPr>
        <w:t>The drone scare has highlighted the lack of any diplomatic relationship</w:t>
      </w:r>
      <w:r w:rsidRPr="00B65F39">
        <w:t xml:space="preserve"> between Tokyo and Beijing. Japanese Prime Minister Shinzo Abe is again subordinating necessary economic reforms to his desire to restore Japan's standing in the world. Chinese President Xi Jinping has shown no desire to ease tensions with Japan since taking full power earlier this year. And with Beijing's Central Committee plenum this weekend, no Chinese leader will want to appear to be backing down in the face of Mr. Abe's apparent nationalism.</w:t>
      </w:r>
    </w:p>
    <w:p w14:paraId="2B84E4CA" w14:textId="77777777" w:rsidR="009C5DF4" w:rsidRPr="00B65F39" w:rsidRDefault="009C5DF4" w:rsidP="009C5DF4"/>
    <w:p w14:paraId="2449EF2D" w14:textId="77777777" w:rsidR="009C5DF4" w:rsidRPr="00B65F39" w:rsidRDefault="009C5DF4" w:rsidP="009C5DF4">
      <w:r w:rsidRPr="00B65F39">
        <w:t xml:space="preserve">Across Asia, </w:t>
      </w:r>
      <w:r w:rsidRPr="00B65F39">
        <w:rPr>
          <w:rStyle w:val="StyleUnderline"/>
        </w:rPr>
        <w:t>the Chinese-Japanese dynamic raises concerns that regional disputes will be settled only by might</w:t>
      </w:r>
      <w:r w:rsidRPr="00B65F39">
        <w:t>. That makes smaller countries nervous—especially those facing their own territorial disputes with China—and it makes it more difficult to develop any meaningful regional political mechanisms. China's use of drones and advanced aircraft is also certain to drive Asia's arms spending even higher.</w:t>
      </w:r>
    </w:p>
    <w:p w14:paraId="43696A5D" w14:textId="77777777" w:rsidR="009C5DF4" w:rsidRPr="00B65F39" w:rsidRDefault="009C5DF4" w:rsidP="009C5DF4"/>
    <w:p w14:paraId="3E224388" w14:textId="77777777" w:rsidR="009C5DF4" w:rsidRPr="00B65F39" w:rsidRDefault="009C5DF4" w:rsidP="009C5DF4">
      <w:pPr>
        <w:pStyle w:val="Heading3"/>
      </w:pPr>
      <w:proofErr w:type="gramStart"/>
      <w:r w:rsidRPr="00B65F39">
        <w:lastRenderedPageBreak/>
        <w:t>modern</w:t>
      </w:r>
      <w:proofErr w:type="gramEnd"/>
      <w:r w:rsidRPr="00B65F39">
        <w:t xml:space="preserve"> kills US pacific heg</w:t>
      </w:r>
    </w:p>
    <w:p w14:paraId="438598C4" w14:textId="77777777" w:rsidR="009C5DF4" w:rsidRPr="00B65F39" w:rsidRDefault="009C5DF4" w:rsidP="009C5DF4"/>
    <w:p w14:paraId="7742614E" w14:textId="77777777" w:rsidR="009C5DF4" w:rsidRPr="00B65F39" w:rsidRDefault="009C5DF4" w:rsidP="009C5DF4">
      <w:pPr>
        <w:pStyle w:val="Heading4"/>
      </w:pPr>
      <w:r w:rsidRPr="00B65F39">
        <w:t>Modernization crushes US Pacific regional heg</w:t>
      </w:r>
    </w:p>
    <w:p w14:paraId="489BDFD3" w14:textId="77777777" w:rsidR="009C5DF4" w:rsidRPr="00B65F39" w:rsidRDefault="009C5DF4" w:rsidP="009C5DF4">
      <w:r w:rsidRPr="00B65F39">
        <w:rPr>
          <w:rStyle w:val="Style13ptBold"/>
        </w:rPr>
        <w:t>Colby 7/31/13</w:t>
      </w:r>
      <w:r w:rsidR="002F6C92" w:rsidRPr="00B65F39">
        <w:t xml:space="preserve"> </w:t>
      </w:r>
      <w:hyperlink r:id="rId55" w:history="1">
        <w:r w:rsidRPr="00B65F39">
          <w:rPr>
            <w:rStyle w:val="Hyperlink"/>
          </w:rPr>
          <w:t>http://nationalinterest.org/commentary/dont-sweat-airsea-battle-8804?page=show</w:t>
        </w:r>
      </w:hyperlink>
    </w:p>
    <w:p w14:paraId="1EE69079" w14:textId="77777777" w:rsidR="009C5DF4" w:rsidRPr="00B65F39" w:rsidRDefault="009C5DF4" w:rsidP="009C5DF4">
      <w:r w:rsidRPr="00B65F39">
        <w:t xml:space="preserve">Research Analyst Strategic Studies / Strategic Initiatives Group 703.824.2901 colbye@cna.org Expertise U.S. nuclear weapons policy Deterrence WMD proliferation Arms control Intelligence policy and reform Elbridge Colby is a research analyst in CNA’s Strategic Initiatives Group, where he focuses on strategic deterrence, proliferation, intelligence policy, and related issues. Recent Work Strategic stability with Russia and China; future strategy for the U.S. Navy; Middle East contingencies; consultant to Lawrence Livermore National Laboratory’s Global Security Directorate, the U.S. Strategic Command, the National Intelligence Council, and other government bodies. Previous Positions From 2009 to 2010 Colby served as policy advisor to the Secretary of Defense’s Representative for the follow-on to the Strategic Arms Reduction Treaty, serving first on the delegation in Geneva and then as a Department of Defense point man for the treaty ratification effort. He previously served as an expert advisor to the Congressional Strategic Posture Commission, as special assistant to the Chief of Staff in the Office of the Director of National Intelligence, as a staff member on the President’s WMD Commission, and with the Coalition Provisional Authority in Iraq and the State Department. He has also been an adjunct staff member with the RAND Corporation and has served as a consultant to the U.S. Nuclear Command and Control System Federal Advisory Committee. </w:t>
      </w:r>
      <w:proofErr w:type="gramStart"/>
      <w:r w:rsidRPr="00B65F39">
        <w:t>Education B.A., in History, Harvard College; J.D., Yale Law School.</w:t>
      </w:r>
      <w:proofErr w:type="gramEnd"/>
      <w:r w:rsidRPr="00B65F39">
        <w:t xml:space="preserve"> - See more at: </w:t>
      </w:r>
      <w:hyperlink r:id="rId56" w:anchor="sthash.9oWIlDmN.dpuf" w:history="1">
        <w:r w:rsidRPr="00B65F39">
          <w:rPr>
            <w:rStyle w:val="Hyperlink"/>
          </w:rPr>
          <w:t>https://www.cna.org/about/staff/elbridge-colby#sthash.9oWIlDmN.dpuf</w:t>
        </w:r>
      </w:hyperlink>
    </w:p>
    <w:p w14:paraId="0E413E3D" w14:textId="77777777" w:rsidR="009C5DF4" w:rsidRPr="00B65F39" w:rsidRDefault="009C5DF4" w:rsidP="009C5DF4"/>
    <w:p w14:paraId="77FD5A30" w14:textId="77777777" w:rsidR="009C5DF4" w:rsidRPr="00B65F39" w:rsidRDefault="009C5DF4" w:rsidP="009C5DF4"/>
    <w:p w14:paraId="4D79CDD6" w14:textId="77777777" w:rsidR="009C5DF4" w:rsidRPr="00B65F39" w:rsidRDefault="009C5DF4" w:rsidP="009C5DF4">
      <w:r w:rsidRPr="00B65F39">
        <w:t xml:space="preserve">The combination of </w:t>
      </w:r>
      <w:r w:rsidRPr="00B65F39">
        <w:rPr>
          <w:rStyle w:val="StyleUnderline"/>
        </w:rPr>
        <w:t>growing Chinese military power</w:t>
      </w:r>
      <w:r w:rsidRPr="00B65F39">
        <w:t xml:space="preserve"> and Beijing’s increasing </w:t>
      </w:r>
      <w:r w:rsidRPr="00B65F39">
        <w:rPr>
          <w:rStyle w:val="StyleUnderline"/>
        </w:rPr>
        <w:t>assertiveness has refocused attention on</w:t>
      </w:r>
      <w:r w:rsidRPr="00B65F39">
        <w:t xml:space="preserve"> East Asia and </w:t>
      </w:r>
      <w:r w:rsidRPr="00B65F39">
        <w:rPr>
          <w:rStyle w:val="StyleUnderline"/>
        </w:rPr>
        <w:t>the possibility of confli</w:t>
      </w:r>
      <w:r w:rsidRPr="00B65F39">
        <w:t>ct after a decade of emphasis on the Middle East and stability operations. Indeed, while China’s economic expansion appears to be hitting some turbulence, even a China that grows more slowly—as in 7 percent rather than 10 percent per annum—will still be able to continue to fund its impressive array of military modernization programs, programs that, if current trends continue, will allow it to effectively conduct serious military operations throughout Asia.</w:t>
      </w:r>
    </w:p>
    <w:p w14:paraId="54DA61E2" w14:textId="77777777" w:rsidR="009C5DF4" w:rsidRPr="00B65F39" w:rsidRDefault="009C5DF4" w:rsidP="009C5DF4"/>
    <w:p w14:paraId="58E9FE75" w14:textId="77777777" w:rsidR="009C5DF4" w:rsidRPr="00B65F39" w:rsidRDefault="009C5DF4" w:rsidP="009C5DF4">
      <w:r w:rsidRPr="00B65F39">
        <w:rPr>
          <w:rStyle w:val="StyleUnderline"/>
        </w:rPr>
        <w:t>A China that can undertake such military operations will also be a China that will be able to mount a formidable</w:t>
      </w:r>
      <w:r w:rsidRPr="00B65F39">
        <w:t>—and in some cases dauntingly formidable—</w:t>
      </w:r>
      <w:r w:rsidRPr="00B65F39">
        <w:rPr>
          <w:rStyle w:val="StyleUnderline"/>
        </w:rPr>
        <w:t>challenge to the military power</w:t>
      </w:r>
      <w:r w:rsidRPr="00B65F39">
        <w:t xml:space="preserve"> of the United States and its allies in the region. This is no coincidence, as </w:t>
      </w:r>
      <w:r w:rsidRPr="00B65F39">
        <w:rPr>
          <w:rStyle w:val="StyleUnderline"/>
        </w:rPr>
        <w:t xml:space="preserve">China’s military modernization programs are clearly designed, </w:t>
      </w:r>
      <w:r w:rsidRPr="00B65F39">
        <w:t xml:space="preserve">according to the U.S. government’s own assessment, to </w:t>
      </w:r>
      <w:r w:rsidRPr="00B65F39">
        <w:rPr>
          <w:rStyle w:val="StyleUnderline"/>
        </w:rPr>
        <w:t>“counter</w:t>
      </w:r>
      <w:r w:rsidRPr="00B65F39">
        <w:t xml:space="preserve"> third-party [read: U.</w:t>
      </w:r>
      <w:r w:rsidRPr="00B65F39">
        <w:rPr>
          <w:rStyle w:val="StyleUnderline"/>
        </w:rPr>
        <w:t xml:space="preserve">S.] </w:t>
      </w:r>
      <w:proofErr w:type="gramStart"/>
      <w:r w:rsidRPr="00B65F39">
        <w:rPr>
          <w:rStyle w:val="StyleUnderline"/>
        </w:rPr>
        <w:t>intervention</w:t>
      </w:r>
      <w:proofErr w:type="gramEnd"/>
      <w:r w:rsidRPr="00B65F39">
        <w:t>” in disputes it cares about</w:t>
      </w:r>
      <w:r w:rsidRPr="00B65F39">
        <w:rPr>
          <w:rStyle w:val="BoldUnderline"/>
          <w:rFonts w:ascii="Calibri" w:hAnsi="Calibri"/>
        </w:rPr>
        <w:t>. If the Chinese can achieve the military upper hand over the United States in the Asia-Pacific, the U.S. network of alliances and partnerships—and the regional order it has underwritten—would no longer count for much</w:t>
      </w:r>
      <w:r w:rsidRPr="00B65F39">
        <w:t xml:space="preserve"> beyond ceremony in military terms.</w:t>
      </w:r>
    </w:p>
    <w:p w14:paraId="23D3A2CD" w14:textId="77777777" w:rsidR="009C5DF4" w:rsidRPr="00B65F39" w:rsidRDefault="009C5DF4" w:rsidP="009C5DF4"/>
    <w:p w14:paraId="09195337" w14:textId="77777777" w:rsidR="009C5DF4" w:rsidRPr="00B65F39" w:rsidRDefault="009C5DF4" w:rsidP="009C5DF4">
      <w:r w:rsidRPr="00B65F39">
        <w:rPr>
          <w:rStyle w:val="StyleUnderline"/>
        </w:rPr>
        <w:t>The Pentagon has taken note</w:t>
      </w:r>
      <w:r w:rsidRPr="00B65F39">
        <w:t>, and is vigorously pursuing a spate of initiatives in an attempt to preserve the U.S. margin of advantage over sophisticated adversaries such as China. The oft-discussed AirSea Battle initiative and the related Joint Operational Access Concept, while careful to avoid explicitly mentioning China, are obviously applicable to China (as well as other potential adversaries wielding sophisticated military systems) and senior Defense officials regularly talk about the threat posed by Chinese antiaccess/area denial systems (A2/AD). So you do the math.</w:t>
      </w:r>
    </w:p>
    <w:p w14:paraId="2B9A160F" w14:textId="77777777" w:rsidR="009C5DF4" w:rsidRPr="00B65F39" w:rsidRDefault="009C5DF4" w:rsidP="009C5DF4"/>
    <w:p w14:paraId="514D1650" w14:textId="77777777" w:rsidR="009C5DF4" w:rsidRPr="00B65F39" w:rsidRDefault="009C5DF4" w:rsidP="009C5DF4"/>
    <w:p w14:paraId="155DE53D" w14:textId="77777777" w:rsidR="009C5DF4" w:rsidRPr="00B65F39" w:rsidRDefault="009C5DF4" w:rsidP="009C5DF4">
      <w:pPr>
        <w:pStyle w:val="Heading3"/>
      </w:pPr>
      <w:proofErr w:type="gramStart"/>
      <w:r w:rsidRPr="00B65F39">
        <w:lastRenderedPageBreak/>
        <w:t>us</w:t>
      </w:r>
      <w:proofErr w:type="gramEnd"/>
      <w:r w:rsidRPr="00B65F39">
        <w:t xml:space="preserve"> pacific heg k2 heg, stop war</w:t>
      </w:r>
    </w:p>
    <w:p w14:paraId="4E301765" w14:textId="77777777" w:rsidR="009C5DF4" w:rsidRPr="00B65F39" w:rsidRDefault="009C5DF4" w:rsidP="009C5DF4"/>
    <w:p w14:paraId="25FE6D69" w14:textId="77777777" w:rsidR="009C5DF4" w:rsidRPr="00B65F39" w:rsidRDefault="009C5DF4" w:rsidP="009C5DF4">
      <w:pPr>
        <w:pStyle w:val="Heading4"/>
      </w:pPr>
      <w:r w:rsidRPr="00B65F39">
        <w:t>Loss of Pacific hegemony crusehs global heg, multiple wars – only maintaining edge solves</w:t>
      </w:r>
    </w:p>
    <w:p w14:paraId="2CB82851" w14:textId="77777777" w:rsidR="009C5DF4" w:rsidRPr="00B65F39" w:rsidRDefault="009C5DF4" w:rsidP="009C5DF4">
      <w:r w:rsidRPr="00B65F39">
        <w:rPr>
          <w:rStyle w:val="Style13ptBold"/>
        </w:rPr>
        <w:t>Erickson 13</w:t>
      </w:r>
      <w:r w:rsidR="002F6C92" w:rsidRPr="00B65F39">
        <w:t xml:space="preserve"> </w:t>
      </w:r>
      <w:hyperlink r:id="rId57" w:history="1">
        <w:r w:rsidRPr="00B65F39">
          <w:rPr>
            <w:rStyle w:val="Hyperlink"/>
          </w:rPr>
          <w:t>http://docs.house.gov/meetings/AS/AS28/20131211/101579/HHRG-113-AS28-Wstate-EricksonA-20131211.pdf</w:t>
        </w:r>
      </w:hyperlink>
      <w:r w:rsidR="002F6C92" w:rsidRPr="00B65F39">
        <w:t xml:space="preserve"> </w:t>
      </w:r>
      <w:r w:rsidRPr="00B65F39">
        <w:t xml:space="preserve">Dr. Andrew S. Erickson is an Associate Professor in the Strategic Research Department at the U.S. Naval War College and a </w:t>
      </w:r>
      <w:proofErr w:type="gramStart"/>
      <w:r w:rsidRPr="00B65F39">
        <w:t>core founding</w:t>
      </w:r>
      <w:proofErr w:type="gramEnd"/>
      <w:r w:rsidRPr="00B65F39">
        <w:t xml:space="preserve"> member of the department’s China Maritime Studies Institute (CMSI). He is an Associate in Research at Harvard University’s John King Fairbank Center for Chinese Studies (2008-). Erickson also serves as an expert contributor to the Wall Street Journal’s China Real Time Report (</w:t>
      </w:r>
      <w:r w:rsidRPr="00B65F39">
        <w:rPr>
          <w:rFonts w:cs="MS Gothic"/>
        </w:rPr>
        <w:t>中国</w:t>
      </w:r>
      <w:r w:rsidRPr="00B65F39">
        <w:rPr>
          <w:rFonts w:ascii="Baoli SC Regular" w:hAnsi="Baoli SC Regular" w:cs="Baoli SC Regular"/>
        </w:rPr>
        <w:t>实时报</w:t>
      </w:r>
      <w:r w:rsidRPr="00B65F39">
        <w:t>), for which he has authored or coauthored 26 articles. In spring 2013, he deployed in the Pacific as a Regional Security Education Program scholar aboard USS Nimitz (CVN68), Carrier Strike Group 11.</w:t>
      </w:r>
    </w:p>
    <w:p w14:paraId="2FEF76BB" w14:textId="77777777" w:rsidR="009C5DF4" w:rsidRPr="00B65F39" w:rsidRDefault="009C5DF4" w:rsidP="009C5DF4"/>
    <w:p w14:paraId="10AAAC78" w14:textId="77777777" w:rsidR="009C5DF4" w:rsidRPr="00B65F39" w:rsidRDefault="009C5DF4" w:rsidP="009C5DF4">
      <w:r w:rsidRPr="00B65F39">
        <w:rPr>
          <w:rStyle w:val="StyleUnderline"/>
        </w:rPr>
        <w:t>China’s military development</w:t>
      </w:r>
      <w:r w:rsidRPr="00B65F39">
        <w:t xml:space="preserve"> pursues outstanding territorial and maritime claims in the Yellow, East, and South China Seas by targeting what I’ll call “ physics based ” 2 limitations in potential opponents’ systems. Beijing </w:t>
      </w:r>
      <w:r w:rsidRPr="00B65F39">
        <w:rPr>
          <w:rStyle w:val="StyleUnderline"/>
        </w:rPr>
        <w:t>is prioriti zing an “ anti Navy ” to deter U.S. forces</w:t>
      </w:r>
      <w:r w:rsidRPr="00B65F39">
        <w:t xml:space="preserve"> from operating there over a blue water navy to project power far </w:t>
      </w:r>
      <w:proofErr w:type="gramStart"/>
      <w:r w:rsidRPr="00B65F39">
        <w:t>away .</w:t>
      </w:r>
      <w:proofErr w:type="gramEnd"/>
      <w:r w:rsidRPr="00B65F39">
        <w:t xml:space="preserve"> China’s interests and </w:t>
      </w:r>
      <w:proofErr w:type="gramStart"/>
      <w:r w:rsidRPr="00B65F39">
        <w:t>capabilities ,</w:t>
      </w:r>
      <w:proofErr w:type="gramEnd"/>
      <w:r w:rsidRPr="00B65F39">
        <w:t xml:space="preserve"> which decrease with distance from the mainl and, must thus be viewed geographically. Current Chinese strategic and military priorities are unlikely to change radically because China faces unresolved domestic and regional challenges, yet is already increasingly experiencing an S curve shaped growth slowdown. </w:t>
      </w:r>
      <w:r w:rsidRPr="00B65F39">
        <w:rPr>
          <w:rStyle w:val="StyleUnderline"/>
        </w:rPr>
        <w:t>China is thus already beginning to pose its greatest challenge to U.S. influence and interests in the Asia Pacific</w:t>
      </w:r>
      <w:r w:rsidRPr="00B65F39">
        <w:t xml:space="preserve">. </w:t>
      </w:r>
      <w:r w:rsidRPr="00B65F39">
        <w:rPr>
          <w:rStyle w:val="BoldUnderline"/>
          <w:rFonts w:ascii="Calibri" w:hAnsi="Calibri"/>
        </w:rPr>
        <w:t>Fundamental issues hang in the balance</w:t>
      </w:r>
      <w:r w:rsidRPr="00B65F39">
        <w:t xml:space="preserve">: If not addressed properly, </w:t>
      </w:r>
      <w:r w:rsidRPr="00B65F39">
        <w:rPr>
          <w:rStyle w:val="StyleUnderline"/>
        </w:rPr>
        <w:t>China’s rise</w:t>
      </w:r>
      <w:r w:rsidRPr="00B65F39">
        <w:t xml:space="preserve"> as a major regional maritime power </w:t>
      </w:r>
      <w:r w:rsidRPr="00B65F39">
        <w:rPr>
          <w:rStyle w:val="StyleUnderline"/>
        </w:rPr>
        <w:t xml:space="preserve">could begin an era in which the U.S. military lost unfettered access to key </w:t>
      </w:r>
      <w:proofErr w:type="gramStart"/>
      <w:r w:rsidRPr="00B65F39">
        <w:rPr>
          <w:rStyle w:val="StyleUnderline"/>
        </w:rPr>
        <w:t>regions .</w:t>
      </w:r>
      <w:proofErr w:type="gramEnd"/>
      <w:r w:rsidRPr="00B65F39">
        <w:t xml:space="preserve"> Haunted by history, </w:t>
      </w:r>
      <w:r w:rsidRPr="00B65F39">
        <w:rPr>
          <w:rStyle w:val="StyleUnderline"/>
        </w:rPr>
        <w:t xml:space="preserve">the Asia Pacific </w:t>
      </w:r>
      <w:r w:rsidRPr="00B65F39">
        <w:t xml:space="preserve">has </w:t>
      </w:r>
      <w:r w:rsidRPr="00B65F39">
        <w:rPr>
          <w:rStyle w:val="StyleUnderline"/>
        </w:rPr>
        <w:t>prospered</w:t>
      </w:r>
      <w:r w:rsidRPr="00B65F39">
        <w:t xml:space="preserve"> during nearly seven decades of </w:t>
      </w:r>
      <w:r w:rsidRPr="00B65F39">
        <w:rPr>
          <w:rStyle w:val="StyleUnderline"/>
        </w:rPr>
        <w:t>U.S. forces helping to preserve peace. No other nation has the capability</w:t>
      </w:r>
      <w:r w:rsidRPr="00B65F39">
        <w:t xml:space="preserve"> and lack of territorial claims </w:t>
      </w:r>
      <w:r w:rsidRPr="00B65F39">
        <w:rPr>
          <w:rStyle w:val="StyleUnderline"/>
        </w:rPr>
        <w:t>necessary to play this still vital role.</w:t>
      </w:r>
      <w:r w:rsidRPr="00B65F39">
        <w:t xml:space="preserve"> More broadly, </w:t>
      </w:r>
      <w:r w:rsidRPr="00B65F39">
        <w:rPr>
          <w:rStyle w:val="StyleUnderline"/>
        </w:rPr>
        <w:t>Chinese success</w:t>
      </w:r>
      <w:r w:rsidRPr="00B65F39">
        <w:t xml:space="preserve"> in subordinating international norms to its parochial interests in the region so that they do not apply fully in practice </w:t>
      </w:r>
      <w:r w:rsidRPr="00B65F39">
        <w:rPr>
          <w:rStyle w:val="StyleUnderline"/>
        </w:rPr>
        <w:t xml:space="preserve">would harm U.S., regional, and international </w:t>
      </w:r>
      <w:proofErr w:type="gramStart"/>
      <w:r w:rsidRPr="00B65F39">
        <w:rPr>
          <w:rStyle w:val="StyleUnderline"/>
        </w:rPr>
        <w:t xml:space="preserve">interests </w:t>
      </w:r>
      <w:r w:rsidRPr="00B65F39">
        <w:t>:</w:t>
      </w:r>
      <w:proofErr w:type="gramEnd"/>
      <w:r w:rsidRPr="00B65F39">
        <w:t xml:space="preserve"> these </w:t>
      </w:r>
      <w:r w:rsidRPr="00B65F39">
        <w:rPr>
          <w:rStyle w:val="BoldUnderline"/>
          <w:rFonts w:ascii="Calibri" w:hAnsi="Calibri"/>
        </w:rPr>
        <w:t xml:space="preserve">are the same standards that ensure the global system operates openly and effectively, </w:t>
      </w:r>
      <w:r w:rsidRPr="00B65F39">
        <w:t xml:space="preserve">for the security and prosperity of all. It would encourage the application of force to more of the world’s many persistent disputes. </w:t>
      </w:r>
      <w:r w:rsidRPr="00B65F39">
        <w:rPr>
          <w:rStyle w:val="BoldUnderline"/>
          <w:rFonts w:ascii="Calibri" w:hAnsi="Calibri"/>
        </w:rPr>
        <w:t>The Asia Pacific is simply too import ant for Washington to accept a diminished role</w:t>
      </w:r>
      <w:r w:rsidRPr="00B65F39">
        <w:t xml:space="preserve"> there. As Singapore’s founding father Lee Kuan Yew observes, “</w:t>
      </w:r>
      <w:r w:rsidRPr="00B65F39">
        <w:rPr>
          <w:rStyle w:val="BoldUnderline"/>
          <w:rFonts w:ascii="Calibri" w:hAnsi="Calibri"/>
        </w:rPr>
        <w:t>The 21 st century will be a contest for supremacy in the Pacific</w:t>
      </w:r>
      <w:r w:rsidRPr="00B65F39">
        <w:t xml:space="preserve">, because that is where the growth will be. ... </w:t>
      </w:r>
      <w:r w:rsidRPr="00B65F39">
        <w:rPr>
          <w:rStyle w:val="BoldUnderline"/>
          <w:rFonts w:ascii="Calibri" w:hAnsi="Calibri"/>
        </w:rPr>
        <w:t>If the U.S. does not hold its ground i n the Pacific, it cannot be a world leader</w:t>
      </w:r>
      <w:r w:rsidRPr="00B65F39">
        <w:t xml:space="preserve">.” 3 Chinese leaders are acutely attuned to perceived changes in relative national power, and periodically examine other nations’ stated policies for potential changes in the will to maintain their position regardin g issues that are important to Beijing. They will create incidents and probe relentlessly when circumstances suggest that something may have changed, whether timing, </w:t>
      </w:r>
      <w:proofErr w:type="gramStart"/>
      <w:r w:rsidRPr="00B65F39">
        <w:t>leaders ,</w:t>
      </w:r>
      <w:proofErr w:type="gramEnd"/>
      <w:r w:rsidRPr="00B65F39">
        <w:t xml:space="preserve"> or resources . When met with convincing capability — provided that they do not perceive gratuitous humiliation or threats to the most vital of interests — they typically retreat. When insufficiently opposed, they see how far they can push. The Impeccable Incident of March 2009 represented an important test fro m Beijing for newly elected President Barack Obama; he passed by maintaining U.S. policy </w:t>
      </w:r>
      <w:proofErr w:type="gramStart"/>
      <w:r w:rsidRPr="00B65F39">
        <w:t>vis</w:t>
      </w:r>
      <w:proofErr w:type="gramEnd"/>
      <w:r w:rsidRPr="00B65F39">
        <w:t xml:space="preserve"> à vis surveillance, reconnaissance, and observation (SRO) missions. It was made in the face of naysayers who claimed that the United States would never tolerate an alogous activity in its “backyard,” when in fact it accepted considerable Soviet SRO activity throughout the Cold War and today tolerates Russian SRO activity. 2 This was an extremely wise decision: with 38% of the world’s oceans claimable as exclusive econ omic zones (EEZs), such an exception could not be accommodated without compromising vital U.S. interests, or establishing an unacceptable precedent. Now, driven by its own maritime interests and trajectory, Beijing is already shifting on this issue, pursui ng approaches that will complicate future opposition to such U.S. activities. “Chinese maritime intelligence collection operations increased in 2012,” Commander of the U.S. Pacific Command Admiral Samuel </w:t>
      </w:r>
      <w:proofErr w:type="gramStart"/>
      <w:r w:rsidRPr="00B65F39">
        <w:t>Locklear</w:t>
      </w:r>
      <w:proofErr w:type="gramEnd"/>
      <w:r w:rsidRPr="00B65F39">
        <w:t xml:space="preserve"> testified to the Senate Armed Services Comm ittee in April 2013, “with historic first such missions into the Indian Ocean and within the U.S. exclusive economic zones off of Guam and Hawaii.” 4 Chinese acknowledgement at the 2013 Shangri La Dialogue of its conducting military surveillance in America’ s undisputed EEZ may presage reduced opposition to similar activities in China’s own EEZ as China rises as a maritime power with access interests of its own. Similarly, dispatch of B 52s from Guam on a routine training mission following China’s recent anno uncement </w:t>
      </w:r>
      <w:r w:rsidRPr="00B65F39">
        <w:lastRenderedPageBreak/>
        <w:t xml:space="preserve">of an East China Sea Air Defense Identification Zone (ADIZ) sent the right message: a c oastal state has no authority to alter international freedoms in international airspace, or interfere with freedoms of </w:t>
      </w:r>
      <w:proofErr w:type="gramStart"/>
      <w:r w:rsidRPr="00B65F39">
        <w:t>others .</w:t>
      </w:r>
      <w:proofErr w:type="gramEnd"/>
      <w:r w:rsidRPr="00B65F39">
        <w:t xml:space="preserve"> 5 China’s neighbors and the U.S. a re rightly concerned about how China has (and how it has not) gone about the announcement and explanation of its ADIZ. Thus far, Beijing has defined its new ADIZ in a categorical manner that ignores the complexities and risks </w:t>
      </w:r>
      <w:proofErr w:type="gramStart"/>
      <w:r w:rsidRPr="00B65F39">
        <w:t>involved ,</w:t>
      </w:r>
      <w:proofErr w:type="gramEnd"/>
      <w:r w:rsidRPr="00B65F39">
        <w:t xml:space="preserve"> and remains ambiguous in its compliance with international legal norms . This is particularly problematic because China’s ADIZ overlaps so extensively with Japan’s ADIZ (perhaps the only such overlap over an active sovereignty dispute</w:t>
      </w:r>
      <w:proofErr w:type="gramStart"/>
      <w:r w:rsidRPr="00B65F39">
        <w:t>) ,</w:t>
      </w:r>
      <w:proofErr w:type="gramEnd"/>
      <w:r w:rsidRPr="00B65F39">
        <w:t xml:space="preserve"> and even to some ex tent with South Korea’s ADIZ. To diffuse the resulting tensions, China needs to exercise restraint and allay concerns by its neighbors and other users of the international airspace in question by offering specific clarifications and reassurances. How the U.S. responds to such tests shap es subsequent Chinese behavior. Though Beijing dislikes it, rebalancing has already been effective. For instance, Chinese leaders disliked Secretary of State Hillary Clinton’s 2010 speech in Hanoi but nevertheless at around that time began to “walk back” their overly assertive posture of 2009 10. </w:t>
      </w:r>
      <w:r w:rsidRPr="00B65F39">
        <w:rPr>
          <w:rStyle w:val="StyleUnderline"/>
        </w:rPr>
        <w:t>The U.S. must be prepared for further tests, and must consistently resist counterproductive Chinese efforts</w:t>
      </w:r>
      <w:r w:rsidRPr="00B65F39">
        <w:t xml:space="preserve"> designed to elicit weakness. While conflict with China should be avoided i f at all possible, China must also be prevented from significantly coercing its neighbors or altering the region’s status quo. Failure to emphasize this point as well risks making the U.S. appear weak and acquiescent to Chinese assertiveness, both to Beiji ng and to regional allies, friends, and partners</w:t>
      </w:r>
      <w:r w:rsidRPr="00B65F39">
        <w:rPr>
          <w:rStyle w:val="StyleUnderline"/>
        </w:rPr>
        <w:t>. This risks miscalculation on Beijing’s par</w:t>
      </w:r>
      <w:r w:rsidRPr="00B65F39">
        <w:t xml:space="preserve">t. It also makes it unclear to taxpayers and their representatives why significant U.S. military investments are needed in a time of austerity. This should be frame d in terms of ensuring the continued functioning of the existing international system. Washington should clarify, as necessary, that it is not trying to contain Beijing per </w:t>
      </w:r>
      <w:proofErr w:type="gramStart"/>
      <w:r w:rsidRPr="00B65F39">
        <w:t>se ,</w:t>
      </w:r>
      <w:proofErr w:type="gramEnd"/>
      <w:r w:rsidRPr="00B65F39">
        <w:t xml:space="preserve"> but rather to resist any Chinese actions that would harm the existing system. 3 The U.S. has upped the ante ambitiously, particularly in the South China Sea, while a rising and already potent China is playing a long game. The worst possible approach would be for the U.S., having anted up, to fail to follow through adequately, both in capability and in action. If both private and public expectations of America’s “walk” matching its “talk” are not met across the Asia Pacific, and views of a “hollow rebalancing” take hold, the results could be worse than not having tried in the first plac e. </w:t>
      </w:r>
      <w:r w:rsidRPr="00B65F39">
        <w:rPr>
          <w:rStyle w:val="BoldUnderline"/>
          <w:rFonts w:ascii="Calibri" w:hAnsi="Calibri"/>
        </w:rPr>
        <w:t>To prevent such failure, as well as the destabilization of a vital but vulnerable region, the U.S. must maintain the credibility of regional presence and demonstrated capability</w:t>
      </w:r>
      <w:r w:rsidRPr="00B65F39">
        <w:t>. This is essential to renew and intensify the U.S. role in the region. The credibility of continuous naval presence and capability is essential. As the latest U.S. Maritime Strategy emphasizes, “trust and confidence cannot be surged.” That is one reason why the U.S. would not be able to address anywhere near its present objective s if it allowed itself to diminish to a mere “offshore balancer</w:t>
      </w:r>
    </w:p>
    <w:p w14:paraId="7EA72479" w14:textId="77777777" w:rsidR="009C5DF4" w:rsidRPr="00B65F39" w:rsidRDefault="009C5DF4" w:rsidP="009C5DF4"/>
    <w:p w14:paraId="6D2F2E97" w14:textId="77777777" w:rsidR="009C5DF4" w:rsidRPr="00B65F39" w:rsidRDefault="009C5DF4" w:rsidP="009C5DF4"/>
    <w:p w14:paraId="461B41C7" w14:textId="77777777" w:rsidR="009C5DF4" w:rsidRPr="00B65F39" w:rsidRDefault="009C5DF4" w:rsidP="009C5DF4">
      <w:pPr>
        <w:pStyle w:val="Heading3"/>
      </w:pPr>
      <w:proofErr w:type="gramStart"/>
      <w:r w:rsidRPr="00B65F39">
        <w:lastRenderedPageBreak/>
        <w:t>china</w:t>
      </w:r>
      <w:proofErr w:type="gramEnd"/>
      <w:r w:rsidRPr="00B65F39">
        <w:t xml:space="preserve"> tech stealing kills compet</w:t>
      </w:r>
    </w:p>
    <w:p w14:paraId="1EB750ED" w14:textId="77777777" w:rsidR="009C5DF4" w:rsidRPr="00B65F39" w:rsidRDefault="009C5DF4" w:rsidP="009C5DF4"/>
    <w:p w14:paraId="79A86192" w14:textId="77777777" w:rsidR="009C5DF4" w:rsidRPr="00B65F39" w:rsidRDefault="009C5DF4" w:rsidP="009C5DF4">
      <w:pPr>
        <w:pStyle w:val="Heading4"/>
      </w:pPr>
      <w:r w:rsidRPr="00B65F39">
        <w:t>Chinese tech stealing kills us competitiveness</w:t>
      </w:r>
    </w:p>
    <w:p w14:paraId="4BB41733" w14:textId="77777777" w:rsidR="009C5DF4" w:rsidRPr="00B65F39" w:rsidRDefault="009C5DF4" w:rsidP="009C5DF4">
      <w:r w:rsidRPr="00B65F39">
        <w:rPr>
          <w:rStyle w:val="Style13ptBold"/>
        </w:rPr>
        <w:t>NBC News 10/11/12</w:t>
      </w:r>
      <w:r w:rsidR="002F6C92" w:rsidRPr="00B65F39">
        <w:t xml:space="preserve"> </w:t>
      </w:r>
      <w:hyperlink r:id="rId58" w:history="1">
        <w:r w:rsidRPr="00B65F39">
          <w:rPr>
            <w:rStyle w:val="Hyperlink"/>
          </w:rPr>
          <w:t>http://rockcenter.nbcnews.com/_news/2012/10/11/14369266-officials-say-chinese-spies-have-targeted-every-sector-of-the-us-economy?lite</w:t>
        </w:r>
      </w:hyperlink>
    </w:p>
    <w:p w14:paraId="56EACE6D" w14:textId="77777777" w:rsidR="009C5DF4" w:rsidRPr="00B65F39" w:rsidRDefault="009C5DF4" w:rsidP="009C5DF4"/>
    <w:p w14:paraId="08FE0FB5" w14:textId="77777777" w:rsidR="009C5DF4" w:rsidRPr="00B65F39" w:rsidRDefault="009C5DF4" w:rsidP="009C5DF4">
      <w:r w:rsidRPr="00B65F39">
        <w:rPr>
          <w:rStyle w:val="StyleUnderline"/>
        </w:rPr>
        <w:t>The Chinese are playing dirty in the international spy game,</w:t>
      </w:r>
      <w:r w:rsidRPr="00B65F39">
        <w:t xml:space="preserve"> according to current and former intelligence officials at the highest levels of government. “</w:t>
      </w:r>
      <w:r w:rsidRPr="00B65F39">
        <w:rPr>
          <w:rStyle w:val="BoldUnderline"/>
          <w:rFonts w:ascii="Calibri" w:hAnsi="Calibri"/>
        </w:rPr>
        <w:t xml:space="preserve">This is stealing American wealth. It's stealing American jobs. </w:t>
      </w:r>
      <w:proofErr w:type="gramStart"/>
      <w:r w:rsidRPr="00B65F39">
        <w:rPr>
          <w:rStyle w:val="BoldUnderline"/>
          <w:rFonts w:ascii="Calibri" w:hAnsi="Calibri"/>
        </w:rPr>
        <w:t>It's</w:t>
      </w:r>
      <w:proofErr w:type="gramEnd"/>
      <w:r w:rsidRPr="00B65F39">
        <w:rPr>
          <w:rStyle w:val="BoldUnderline"/>
          <w:rFonts w:ascii="Calibri" w:hAnsi="Calibri"/>
        </w:rPr>
        <w:t xml:space="preserve"> stealing American competitive advantage,</w:t>
      </w:r>
      <w:r w:rsidRPr="00B65F39">
        <w:t xml:space="preserve">” General Michael Hayden, former head of the Central Intelligence Agency and the National Security Agency, said in an interview with NBC News. Hayden’s comment was echoed by a House Intelligence Committee report released on October 8th warning that two Chinese telecommunications companies, Huawei and ZTE, could be funneling sensitive information back to Beijing, and cautioned American carriers to avoid doing business with them. Intelligence Committee Chairman Mike Rogers, R-Mich., told NBC News that the Chinese have targeted every sector of the American economy. “Everything you can possibly imagine </w:t>
      </w:r>
      <w:r w:rsidRPr="00B65F39">
        <w:rPr>
          <w:rStyle w:val="StyleUnderline"/>
        </w:rPr>
        <w:t>we have seen the Chinese make a concerted effort to steal that information and use it for their own economic advantage</w:t>
      </w:r>
      <w:r w:rsidRPr="00B65F39">
        <w:t xml:space="preserve">,” he said. That includes blueprints for the next generation of auto parts, formulas for pesticides and pharmaceuticals, and other information that makes American companies competitive in the global marketplace. Though the United States limits its espionage to national security interests, intelligence officials said, </w:t>
      </w:r>
      <w:r w:rsidRPr="00B65F39">
        <w:rPr>
          <w:rStyle w:val="StyleUnderline"/>
        </w:rPr>
        <w:t xml:space="preserve">China has launched a well-organized campaign to steal American corporate secrets </w:t>
      </w:r>
      <w:r w:rsidRPr="00B65F39">
        <w:t xml:space="preserve">via the Internet. “I know states steal secrets. Our states steal secrets. And we're actually pretty good at it. </w:t>
      </w:r>
      <w:proofErr w:type="gramStart"/>
      <w:r w:rsidRPr="00B65F39">
        <w:t>But we self-limit.</w:t>
      </w:r>
      <w:proofErr w:type="gramEnd"/>
      <w:r w:rsidRPr="00B65F39">
        <w:t xml:space="preserve"> We steal things that are valuable and useful for your security, for your liberty and for your safety,” Hayden said.</w:t>
      </w:r>
    </w:p>
    <w:p w14:paraId="15AD39A5" w14:textId="77777777" w:rsidR="009C5DF4" w:rsidRPr="00B65F39" w:rsidRDefault="009C5DF4" w:rsidP="009C5DF4"/>
    <w:p w14:paraId="31892CD5" w14:textId="77777777" w:rsidR="009C5DF4" w:rsidRPr="00B65F39" w:rsidRDefault="009C5DF4" w:rsidP="009C5DF4">
      <w:pPr>
        <w:pStyle w:val="Heading4"/>
      </w:pPr>
      <w:r w:rsidRPr="00B65F39">
        <w:t>Tech stealing strategy key to Chinese competition boost</w:t>
      </w:r>
    </w:p>
    <w:p w14:paraId="7689C290" w14:textId="77777777" w:rsidR="009C5DF4" w:rsidRPr="00B65F39" w:rsidRDefault="009C5DF4" w:rsidP="009C5DF4">
      <w:r w:rsidRPr="00B65F39">
        <w:rPr>
          <w:rStyle w:val="Style13ptBold"/>
        </w:rPr>
        <w:t>Schlesinger 7/9/12</w:t>
      </w:r>
      <w:r w:rsidR="002F6C92" w:rsidRPr="00B65F39">
        <w:t xml:space="preserve"> </w:t>
      </w:r>
      <w:r w:rsidRPr="00B65F39">
        <w:t>Jennifer Schlesinger|CNBC Production Assistant</w:t>
      </w:r>
      <w:r w:rsidR="002F6C92" w:rsidRPr="00B65F39">
        <w:t xml:space="preserve"> </w:t>
      </w:r>
      <w:hyperlink r:id="rId59" w:history="1">
        <w:r w:rsidRPr="00B65F39">
          <w:rPr>
            <w:rStyle w:val="Hyperlink"/>
          </w:rPr>
          <w:t>http://www.cnbc.com/id/48099539</w:t>
        </w:r>
      </w:hyperlink>
    </w:p>
    <w:p w14:paraId="1DFA10B1" w14:textId="77777777" w:rsidR="009C5DF4" w:rsidRPr="00B65F39" w:rsidRDefault="009C5DF4" w:rsidP="009C5DF4"/>
    <w:p w14:paraId="1D5F0BE1" w14:textId="77777777" w:rsidR="009C5DF4" w:rsidRPr="00B65F39" w:rsidRDefault="009C5DF4" w:rsidP="009C5DF4">
      <w:r w:rsidRPr="00B65F39">
        <w:t>“</w:t>
      </w:r>
      <w:r w:rsidRPr="00B65F39">
        <w:rPr>
          <w:rStyle w:val="StyleUnderline"/>
        </w:rPr>
        <w:t>There is a concerted effort by the government of China to get into the business of stealing economic secrets to</w:t>
      </w:r>
      <w:r w:rsidRPr="00B65F39">
        <w:t xml:space="preserve"> put into use in China to </w:t>
      </w:r>
      <w:r w:rsidRPr="00B65F39">
        <w:rPr>
          <w:rStyle w:val="BoldUnderline"/>
          <w:rFonts w:ascii="Calibri" w:hAnsi="Calibri"/>
        </w:rPr>
        <w:t>compete against the U.S. economy,”</w:t>
      </w:r>
      <w:r w:rsidRPr="00B65F39">
        <w:t xml:space="preserve"> said Rep. Mike Rogers, R-Mich., chairman of the House Intelligence Committee. The Chinese are afraid of ‘business gap’ that could hurt their economy now and in the future, experts say. “While China's economic growth has been rapid and amazing over the last 30 years, the Chinese are afraid that they're going to get stuck in a technology trap,” said Adam Segal, a China Expert and Senior Fellow at the Council on Foreign Relations. “The Chinese feel that they have to rely on the West — and Japan — for critical technologies.” To aid economic growth, Segal says that China has outlined which industries it feels are of strategic importance, including green technologies, new information technologies, biology, and high-end manufacturing. To stay economically competitive, China has a two-pronged approach according to Segal — more research and development as well as more espionage. “They are spending more on research and development and science as well as training more engineers and scientists,” Segal goes on to say. “But </w:t>
      </w:r>
      <w:r w:rsidRPr="00B65F39">
        <w:rPr>
          <w:rStyle w:val="StyleUnderline"/>
        </w:rPr>
        <w:t xml:space="preserve">there's </w:t>
      </w:r>
      <w:r w:rsidRPr="00B65F39">
        <w:t xml:space="preserve">also </w:t>
      </w:r>
      <w:r w:rsidRPr="00B65F39">
        <w:rPr>
          <w:rStyle w:val="StyleUnderline"/>
        </w:rPr>
        <w:t xml:space="preserve">a fairly widespread espionage plan put in place that's going after critical technologies.” </w:t>
      </w:r>
      <w:r w:rsidRPr="00B65F39">
        <w:t xml:space="preserve">While China is not alone in committing espionage to gain trade secrets, experts say </w:t>
      </w:r>
      <w:r w:rsidRPr="00B65F39">
        <w:rPr>
          <w:rStyle w:val="StyleUnderline"/>
        </w:rPr>
        <w:t>it poses one of the most serious threats</w:t>
      </w:r>
      <w:r w:rsidRPr="00B65F39">
        <w:t>. Last year, the Office of the National Counterintelligence Agency called Chinese actors “</w:t>
      </w:r>
      <w:r w:rsidRPr="00B65F39">
        <w:rPr>
          <w:rStyle w:val="StyleUnderline"/>
        </w:rPr>
        <w:t>the world’s most active and persistent perpetrators of economic espionage</w:t>
      </w:r>
      <w:r w:rsidRPr="00B65F39">
        <w:t xml:space="preserve">,” in its report to Congress. “The number of prosecutions by the FBI of economic espionage cases tied back to China is on the rise. It's a very large number and so </w:t>
      </w:r>
      <w:r w:rsidRPr="00B65F39">
        <w:rPr>
          <w:rStyle w:val="StyleUnderline"/>
        </w:rPr>
        <w:t>it's clearly a nation state policy to be this aggressi</w:t>
      </w:r>
      <w:r w:rsidRPr="00B65F39">
        <w:t xml:space="preserve">ve,” Rep. Rogers said. He sponsored the Cyber Intelligence Sharing and Protection </w:t>
      </w:r>
      <w:proofErr w:type="gramStart"/>
      <w:r w:rsidRPr="00B65F39">
        <w:t>Act(</w:t>
      </w:r>
      <w:proofErr w:type="gramEnd"/>
      <w:r w:rsidRPr="00B65F39">
        <w:t>CISPA) bill, which is designed to protect U.S. companies from cyber economic espionage.</w:t>
      </w:r>
    </w:p>
    <w:p w14:paraId="62576558" w14:textId="77777777" w:rsidR="009C5DF4" w:rsidRPr="00B65F39" w:rsidRDefault="009C5DF4" w:rsidP="009C5DF4"/>
    <w:p w14:paraId="4DD7BA0F" w14:textId="77777777" w:rsidR="009C5DF4" w:rsidRPr="00B65F39" w:rsidRDefault="009C5DF4" w:rsidP="009C5DF4">
      <w:pPr>
        <w:pStyle w:val="Heading2"/>
      </w:pPr>
      <w:r w:rsidRPr="00B65F39">
        <w:lastRenderedPageBreak/>
        <w:t>Methodology / AT Ks of DA</w:t>
      </w:r>
    </w:p>
    <w:p w14:paraId="6809AA2A" w14:textId="77777777" w:rsidR="009C5DF4" w:rsidRPr="00B65F39" w:rsidRDefault="009C5DF4" w:rsidP="009C5DF4"/>
    <w:p w14:paraId="55D1E97E" w14:textId="77777777" w:rsidR="009C5DF4" w:rsidRPr="00B65F39" w:rsidRDefault="009C5DF4" w:rsidP="009C5DF4">
      <w:pPr>
        <w:pStyle w:val="Heading3"/>
      </w:pPr>
      <w:r w:rsidRPr="00B65F39">
        <w:lastRenderedPageBreak/>
        <w:t xml:space="preserve">Methodology </w:t>
      </w:r>
      <w:r w:rsidR="00911264" w:rsidRPr="00B65F39">
        <w:t>– OW policy impacts</w:t>
      </w:r>
    </w:p>
    <w:p w14:paraId="70F7779D" w14:textId="77777777" w:rsidR="009C5DF4" w:rsidRPr="00B65F39" w:rsidRDefault="009C5DF4" w:rsidP="009C5DF4"/>
    <w:p w14:paraId="60B4B101" w14:textId="77777777" w:rsidR="009C5DF4" w:rsidRPr="00B65F39" w:rsidRDefault="009C5DF4" w:rsidP="009C5DF4">
      <w:pPr>
        <w:pStyle w:val="Heading4"/>
      </w:pPr>
      <w:r w:rsidRPr="00B65F39">
        <w:t>The overall resilience of intelligence analysis trumps specific event prediction</w:t>
      </w:r>
    </w:p>
    <w:p w14:paraId="0EF74DA8" w14:textId="77777777" w:rsidR="009C5DF4" w:rsidRPr="00B65F39" w:rsidRDefault="009C5DF4" w:rsidP="009C5DF4">
      <w:r w:rsidRPr="00B65F39">
        <w:rPr>
          <w:rStyle w:val="Style13ptBold"/>
        </w:rPr>
        <w:t>Wirtz 13</w:t>
      </w:r>
      <w:r w:rsidR="002F6C92" w:rsidRPr="00B65F39">
        <w:t xml:space="preserve"> </w:t>
      </w:r>
      <w:r w:rsidRPr="00B65F39">
        <w:t>Dr. James J. Wirtz is Dean of the School of International Graduate Studies and</w:t>
      </w:r>
      <w:r w:rsidR="002F6C92" w:rsidRPr="00B65F39">
        <w:t xml:space="preserve"> </w:t>
      </w:r>
      <w:r w:rsidRPr="00B65F39">
        <w:t>former Chairman of the Department of National Security Affairs at the Naval Postgraduate School, Monterey, California. A former Chairman of the Intelligence Studies Section of the International Studies Association, he was President of the International Security and Arms Control Section of the American Political Science Association. A graduate of the University of Delaware, with a Ph.D. from Columb ia University, New York City, Dr. Wirtz is the author and co-edito r of several books on intelligence and arms control James J. Wirtz (2013) Indications and Warning in an Age of Uncertainty, International Journal of Intelligence and CounterIntelligence, 26:3, 550-562, DOI: 10.1080/08850607.2013.780558</w:t>
      </w:r>
    </w:p>
    <w:p w14:paraId="406AD4C9" w14:textId="77777777" w:rsidR="009C5DF4" w:rsidRPr="00B65F39" w:rsidRDefault="009C5DF4" w:rsidP="009C5DF4"/>
    <w:p w14:paraId="5D720A0B" w14:textId="77777777" w:rsidR="009C5DF4" w:rsidRPr="00B65F39" w:rsidRDefault="009C5DF4" w:rsidP="009C5DF4">
      <w:r w:rsidRPr="00B65F39">
        <w:t xml:space="preserve">Indications and warning intelligence is an important and time-tested methodology employed by intelligenc e analysts to warn military officers and policymakers about changes in an opponent’s operational </w:t>
      </w:r>
      <w:proofErr w:type="gramStart"/>
      <w:r w:rsidRPr="00B65F39">
        <w:t>‘‘posture’’ which</w:t>
      </w:r>
      <w:proofErr w:type="gramEnd"/>
      <w:r w:rsidRPr="00B65F39">
        <w:t xml:space="preserve"> indicate that the likelihood of dangerous or aggressive activity is increasing. In recent times, it has fallen out of fashion because </w:t>
      </w:r>
      <w:r w:rsidRPr="00B65F39">
        <w:rPr>
          <w:rStyle w:val="BoldUnderline"/>
          <w:rFonts w:ascii="Calibri" w:hAnsi="Calibri"/>
        </w:rPr>
        <w:t xml:space="preserve">policymakers and the public alike have come to expect that the Intelligence Community will be able to provide ‘‘specific event predictions’’ </w:t>
      </w:r>
      <w:r w:rsidRPr="00B65F39">
        <w:t xml:space="preserve">of an opponent’s future actions. In other words, people tend to believe that intelligence analysts should be able to state who is about to undertake some unwanted activity, as well as where, how, when and why the action will unfold. </w:t>
      </w:r>
      <w:r w:rsidRPr="00B65F39">
        <w:rPr>
          <w:rStyle w:val="BoldUnderline"/>
          <w:rFonts w:ascii="Calibri" w:hAnsi="Calibri"/>
        </w:rPr>
        <w:t>Another expectation is that these specific event predictions will be offered early enough so that policymakers and operators can take effective action</w:t>
      </w:r>
      <w:r w:rsidRPr="00B65F39">
        <w:t xml:space="preserve"> to prevent the occurrence of some nefarious act or attack. </w:t>
      </w:r>
      <w:r w:rsidRPr="00B65F39">
        <w:rPr>
          <w:rStyle w:val="BoldUnderline"/>
          <w:rFonts w:ascii="Calibri" w:hAnsi="Calibri"/>
        </w:rPr>
        <w:t>Specific event prediction is indeed the ‘‘holy grail’’ of intelligence analysis</w:t>
      </w:r>
      <w:r w:rsidRPr="00B65F39">
        <w:t xml:space="preserve">, and analysts sometimes do manage to warn of specific events before they unfold. In 1942 naval intelligence analysts predicted the Japanese attack on Midway The Intelligence Community detected Soviet efforts to place medium range missiles in Cuba before these actions became a fait </w:t>
      </w:r>
      <w:proofErr w:type="gramStart"/>
      <w:r w:rsidRPr="00B65F39">
        <w:t>accompli .</w:t>
      </w:r>
      <w:proofErr w:type="gramEnd"/>
      <w:r w:rsidRPr="00B65F39">
        <w:t xml:space="preserve"> 1 </w:t>
      </w:r>
      <w:r w:rsidRPr="00B65F39">
        <w:rPr>
          <w:rStyle w:val="BoldUnderline"/>
          <w:rFonts w:ascii="Calibri" w:hAnsi="Calibri"/>
        </w:rPr>
        <w:t>But for theoretical, bureaucratic, and cognitive reasons, specific event prediction is extraordinarily difficult to achieve</w:t>
      </w:r>
      <w:r w:rsidRPr="00B65F39">
        <w:t xml:space="preserve"> in practice. </w:t>
      </w:r>
      <w:r w:rsidRPr="00B65F39">
        <w:rPr>
          <w:rStyle w:val="BoldUnderline"/>
          <w:rFonts w:ascii="Calibri" w:hAnsi="Calibri"/>
        </w:rPr>
        <w:t>Success tends to be the exception, not the norm</w:t>
      </w:r>
      <w:r w:rsidRPr="00B65F39">
        <w:t xml:space="preserve">. Indications </w:t>
      </w:r>
      <w:r w:rsidRPr="00B65F39">
        <w:rPr>
          <w:rStyle w:val="BoldUnderline"/>
          <w:rFonts w:ascii="Calibri" w:hAnsi="Calibri"/>
        </w:rPr>
        <w:t xml:space="preserve">and warning intelligence offers a powerful and important alternative to a focus on specific eve </w:t>
      </w:r>
      <w:proofErr w:type="gramStart"/>
      <w:r w:rsidRPr="00B65F39">
        <w:rPr>
          <w:rStyle w:val="BoldUnderline"/>
          <w:rFonts w:ascii="Calibri" w:hAnsi="Calibri"/>
        </w:rPr>
        <w:t>nt</w:t>
      </w:r>
      <w:proofErr w:type="gramEnd"/>
      <w:r w:rsidRPr="00B65F39">
        <w:rPr>
          <w:rStyle w:val="BoldUnderline"/>
          <w:rFonts w:ascii="Calibri" w:hAnsi="Calibri"/>
        </w:rPr>
        <w:t xml:space="preserve"> prediction</w:t>
      </w:r>
      <w:r w:rsidRPr="00B65F39">
        <w:t xml:space="preserve"> that might in fact be better suited to contemporary threat s posed by non-state actors or rogue regimes.</w:t>
      </w:r>
    </w:p>
    <w:p w14:paraId="7AF83ED4" w14:textId="77777777" w:rsidR="009C5DF4" w:rsidRPr="00B65F39" w:rsidRDefault="009C5DF4" w:rsidP="009C5DF4"/>
    <w:p w14:paraId="208F4E5E" w14:textId="77777777" w:rsidR="009C5DF4" w:rsidRPr="00B65F39" w:rsidRDefault="009C5DF4" w:rsidP="009C5DF4"/>
    <w:p w14:paraId="34BE2FA9" w14:textId="77777777" w:rsidR="009C5DF4" w:rsidRPr="00B65F39" w:rsidRDefault="009C5DF4" w:rsidP="009C5DF4">
      <w:pPr>
        <w:pStyle w:val="Heading4"/>
      </w:pPr>
      <w:r w:rsidRPr="00B65F39">
        <w:t>UNCERTAINTY of threats demands we prioritize intelligence</w:t>
      </w:r>
    </w:p>
    <w:p w14:paraId="7F37331E" w14:textId="77777777" w:rsidR="009C5DF4" w:rsidRPr="00B65F39" w:rsidRDefault="009C5DF4" w:rsidP="009C5DF4">
      <w:r w:rsidRPr="00B65F39">
        <w:rPr>
          <w:rStyle w:val="Style13ptBold"/>
        </w:rPr>
        <w:t>Feinstein 3/22/13</w:t>
      </w:r>
      <w:r w:rsidR="002F6C92" w:rsidRPr="00B65F39">
        <w:t xml:space="preserve"> </w:t>
      </w:r>
      <w:r w:rsidRPr="00B65F39">
        <w:t xml:space="preserve">ChairwomanSELECT COMMITTEE ON INTELLIGENCE R E P O R T OF THE SELECT COMMITTEE ON INTELLIGENCE UNITED STATES SENATE COVERING THE PERIOD JANUARY 5, 2011 TO JANUARY 3, 2013 </w:t>
      </w:r>
      <w:hyperlink r:id="rId60" w:history="1">
        <w:r w:rsidRPr="00B65F39">
          <w:rPr>
            <w:rStyle w:val="Hyperlink"/>
          </w:rPr>
          <w:t>http://www.gpo.gov/fdsys/pkg/CRPT-113srpt7/pdf/CRPT-113srpt7.pdf</w:t>
        </w:r>
      </w:hyperlink>
      <w:r w:rsidRPr="00B65F39">
        <w:t xml:space="preserve"> citing ames R. Clapper, the newly confirmed Director of National Intelligence.</w:t>
      </w:r>
    </w:p>
    <w:p w14:paraId="03B1061B" w14:textId="77777777" w:rsidR="009C5DF4" w:rsidRPr="00B65F39" w:rsidRDefault="009C5DF4" w:rsidP="009C5DF4"/>
    <w:p w14:paraId="3943E531" w14:textId="77777777" w:rsidR="009C5DF4" w:rsidRPr="00B65F39" w:rsidRDefault="009C5DF4" w:rsidP="009C5DF4">
      <w:r w:rsidRPr="00B65F39">
        <w:t>Director Clapper stated his belief that ‘‘</w:t>
      </w:r>
      <w:r w:rsidRPr="00B65F39">
        <w:rPr>
          <w:rStyle w:val="StyleUnderline"/>
        </w:rPr>
        <w:t>counterterrorism, counterproliferation, and counterintelligence are at the immediate forefront of our security concerns</w:t>
      </w:r>
      <w:r w:rsidRPr="00B65F39">
        <w:t>,’’ but noted, ‘‘</w:t>
      </w:r>
      <w:r w:rsidRPr="00B65F39">
        <w:rPr>
          <w:rStyle w:val="StyleUnderline"/>
        </w:rPr>
        <w:t>It is virtually impossible to rank</w:t>
      </w:r>
      <w:r w:rsidRPr="00B65F39">
        <w:t>—in terms of long-term importance—the numerous, potential threats to U.S. national security.’’ He asserted that ‘‘[</w:t>
      </w:r>
      <w:proofErr w:type="gramStart"/>
      <w:r w:rsidRPr="00B65F39">
        <w:t>t]he</w:t>
      </w:r>
      <w:proofErr w:type="gramEnd"/>
      <w:r w:rsidRPr="00B65F39">
        <w:t xml:space="preserve"> United States no longer faces—as in the Cold War—one dominant threat. Rather, </w:t>
      </w:r>
      <w:r w:rsidRPr="00B65F39">
        <w:rPr>
          <w:rStyle w:val="BoldUnderline"/>
          <w:rFonts w:ascii="Calibri" w:hAnsi="Calibri"/>
        </w:rPr>
        <w:t>it is the multiplicity and interconnectedness of potential threats</w:t>
      </w:r>
      <w:r w:rsidRPr="00B65F39">
        <w:t>—and the actors behind them—</w:t>
      </w:r>
      <w:r w:rsidRPr="00B65F39">
        <w:rPr>
          <w:rStyle w:val="BoldUnderline"/>
          <w:rFonts w:ascii="Calibri" w:hAnsi="Calibri"/>
        </w:rPr>
        <w:t>that constitute our biggest challenge</w:t>
      </w:r>
      <w:r w:rsidRPr="00B65F39">
        <w:t>. Indeed, even the three categories noted above are also inextricably linked</w:t>
      </w:r>
      <w:r w:rsidRPr="00B65F39">
        <w:rPr>
          <w:rStyle w:val="StyleUnderline"/>
        </w:rPr>
        <w:t xml:space="preserve">, reflecting a quickly changing international environment of rising new powers, rapid diffusion of power to non-state actors </w:t>
      </w:r>
      <w:r w:rsidRPr="00B65F39">
        <w:t xml:space="preserve">and ever greater access by individuals and small groups to lethal technologies.’’ Director Clapper then explained the Intelligence Community’s role concerning the quickly changing and complex international environment. ‘‘We in the </w:t>
      </w:r>
      <w:r w:rsidRPr="00B65F39">
        <w:rPr>
          <w:rStyle w:val="StyleUnderline"/>
        </w:rPr>
        <w:t>Intelligence Community</w:t>
      </w:r>
      <w:r w:rsidRPr="00B65F39">
        <w:t xml:space="preserve"> believe it is our </w:t>
      </w:r>
      <w:r w:rsidRPr="00B65F39">
        <w:rPr>
          <w:rStyle w:val="BoldUnderline"/>
          <w:rFonts w:ascii="Calibri" w:hAnsi="Calibri"/>
        </w:rPr>
        <w:t>duty to work together as an integrated team to understand and master this complexity.</w:t>
      </w:r>
      <w:r w:rsidRPr="00B65F39">
        <w:t xml:space="preserve"> By providing better strategic and tactical 8 intelligence, </w:t>
      </w:r>
      <w:r w:rsidRPr="00B65F39">
        <w:rPr>
          <w:rStyle w:val="StyleUnderline"/>
        </w:rPr>
        <w:t>we can</w:t>
      </w:r>
      <w:r w:rsidRPr="00B65F39">
        <w:t xml:space="preserve"> partner more effectively with other Government officials at home and abroad to </w:t>
      </w:r>
      <w:r w:rsidRPr="00B65F39">
        <w:rPr>
          <w:rStyle w:val="StyleUnderline"/>
        </w:rPr>
        <w:t>protect our vital national interests.’’</w:t>
      </w:r>
    </w:p>
    <w:p w14:paraId="7CBC6928" w14:textId="77777777" w:rsidR="009C5DF4" w:rsidRPr="00B65F39" w:rsidRDefault="009C5DF4" w:rsidP="009C5DF4"/>
    <w:p w14:paraId="631B13FF" w14:textId="77777777" w:rsidR="009C5DF4" w:rsidRPr="00B65F39" w:rsidRDefault="009C5DF4" w:rsidP="00911264">
      <w:pPr>
        <w:pStyle w:val="Heading4"/>
      </w:pPr>
      <w:r w:rsidRPr="00B65F39">
        <w:t xml:space="preserve">Evolving nature of global threats makes </w:t>
      </w:r>
      <w:proofErr w:type="gramStart"/>
      <w:r w:rsidRPr="00B65F39">
        <w:t>intel</w:t>
      </w:r>
      <w:proofErr w:type="gramEnd"/>
      <w:r w:rsidRPr="00B65F39">
        <w:t xml:space="preserve"> development most crucial to highest risks</w:t>
      </w:r>
    </w:p>
    <w:p w14:paraId="20DB1034" w14:textId="77777777" w:rsidR="009C5DF4" w:rsidRPr="00B65F39" w:rsidRDefault="009C5DF4" w:rsidP="009C5DF4">
      <w:r w:rsidRPr="00B65F39">
        <w:rPr>
          <w:rStyle w:val="Style13ptBold"/>
        </w:rPr>
        <w:t>Lahneman 10</w:t>
      </w:r>
      <w:r w:rsidR="00911264" w:rsidRPr="00B65F39">
        <w:t xml:space="preserve"> </w:t>
      </w:r>
      <w:r w:rsidRPr="00B65F39">
        <w:t>Dr. William J. Lahneman is Assistant Professor of Political Science at Towson</w:t>
      </w:r>
      <w:r w:rsidR="00911264" w:rsidRPr="00B65F39">
        <w:t xml:space="preserve"> </w:t>
      </w:r>
      <w:r w:rsidRPr="00B65F39">
        <w:t>University, Towson, Maryland, and Senior Research Scholar at the Center for International and Security Studies a t the University of Maryland, College Park International Journal of Intelligence and CounterIntelligence Volume 23, Issue 2, 2010 The Need for a New Intelligence Paradigm</w:t>
      </w:r>
      <w:r w:rsidR="00911264" w:rsidRPr="00B65F39">
        <w:t xml:space="preserve"> </w:t>
      </w:r>
      <w:r w:rsidRPr="00B65F39">
        <w:t>The Need for a New Intelligence Paradigm</w:t>
      </w:r>
    </w:p>
    <w:p w14:paraId="0F096A51" w14:textId="77777777" w:rsidR="009C5DF4" w:rsidRPr="00B65F39" w:rsidRDefault="009C5DF4" w:rsidP="009C5DF4"/>
    <w:p w14:paraId="77406D94" w14:textId="77777777" w:rsidR="009C5DF4" w:rsidRPr="00B65F39" w:rsidRDefault="009C5DF4" w:rsidP="009C5DF4">
      <w:r w:rsidRPr="00B65F39">
        <w:t xml:space="preserve">HE PROBLEM 1 The world, and the </w:t>
      </w:r>
      <w:r w:rsidRPr="00B65F39">
        <w:rPr>
          <w:rStyle w:val="StyleUnderline"/>
        </w:rPr>
        <w:t>threats</w:t>
      </w:r>
      <w:r w:rsidRPr="00B65F39">
        <w:t xml:space="preserve"> within it, </w:t>
      </w:r>
      <w:r w:rsidRPr="00B65F39">
        <w:rPr>
          <w:rStyle w:val="StyleUnderline"/>
        </w:rPr>
        <w:t>are becoming increasingly diffused</w:t>
      </w:r>
      <w:r w:rsidRPr="00B65F39">
        <w:t xml:space="preserve"> in nature</w:t>
      </w:r>
      <w:proofErr w:type="gramStart"/>
      <w:r w:rsidRPr="00B65F39">
        <w:t>,withnonmilitarythreatsincreasinginrelationtopurelymilitary</w:t>
      </w:r>
      <w:proofErr w:type="gramEnd"/>
      <w:r w:rsidRPr="00B65F39">
        <w:t xml:space="preserve"> ones. Since the end of the Cold War, the IC has contended with the emergence of new threats to national security from a number of quarters, including such increasingly powerful nonstate actors as </w:t>
      </w:r>
      <w:r w:rsidRPr="00B65F39">
        <w:rPr>
          <w:rStyle w:val="StyleUnderline"/>
        </w:rPr>
        <w:t>transnational terrorist groups</w:t>
      </w:r>
      <w:r w:rsidRPr="00B65F39">
        <w:t xml:space="preserve">. Many of these individuals and organizations have capitalized on the still evolving effe cts of globalization to threaten U.S. security in nontraditional ways. At the same time, </w:t>
      </w:r>
      <w:r w:rsidRPr="00B65F39">
        <w:rPr>
          <w:rStyle w:val="StyleUnderline"/>
        </w:rPr>
        <w:t>global trends such as the population explosion, uneven economic growth, urbanization, the AIDS pandemic</w:t>
      </w:r>
      <w:r w:rsidRPr="00B65F39">
        <w:t xml:space="preserve">, </w:t>
      </w:r>
      <w:r w:rsidRPr="00B65F39">
        <w:rPr>
          <w:rStyle w:val="StyleUnderline"/>
        </w:rPr>
        <w:t xml:space="preserve">developments in biotechnology, and ecological trends </w:t>
      </w:r>
      <w:r w:rsidRPr="00B65F39">
        <w:t xml:space="preserve">such as the increasing scarcity of fresh water in several already volatile areas </w:t>
      </w:r>
      <w:r w:rsidRPr="00B65F39">
        <w:rPr>
          <w:rStyle w:val="StyleUnderline"/>
        </w:rPr>
        <w:t>are generating new drivers of inte rnational instab ility</w:t>
      </w:r>
      <w:r w:rsidRPr="00B65F39">
        <w:t xml:space="preserve">. These trends make the development of a clear set of priorities for collection and analysis extremely challenging. 2 Intelligence analysts are tasked with making sense of these developments, identifying potential t hreats to U.S. national security, and crafting appropriate intelligence pr oducts for policymakers. They also continue to perform traditional missions such as uncovering secrets that potential adversaries desire to withhold and assessing foreign military capabilities. This fact has three implications. First, it means that, besides using traditional sources of classified information, often from sensitive sources, </w:t>
      </w:r>
      <w:r w:rsidRPr="00B65F39">
        <w:rPr>
          <w:rStyle w:val="StyleUnderline"/>
        </w:rPr>
        <w:t>analysts must also extract potentially critical knowledge from vast quantities of available open source information.</w:t>
      </w:r>
      <w:r w:rsidRPr="00B65F39">
        <w:t xml:space="preserve"> Significantly, the Community must devise ways to monitor open source information in transformed </w:t>
      </w:r>
      <w:proofErr w:type="gramStart"/>
      <w:r w:rsidRPr="00B65F39">
        <w:t>ways .</w:t>
      </w:r>
      <w:proofErr w:type="gramEnd"/>
      <w:r w:rsidRPr="00B65F39">
        <w:t xml:space="preserve"> Additionally, some kinds of information currently not conside red open source must be brought into the open domain. For example, the process of globalization, empowered by the Information Revolution, will require a change of scale in the IC’s analytical focus. In the past, the IC focused on a small number of discrete issues that possessed the potential to cause severe destruction of known forms. The future will involve security threats of much smalle r scale. These will be less isolated, less the actions of military forces, and more diverse in type and more widely dispersed throughout global society than in the past. </w:t>
      </w:r>
      <w:r w:rsidRPr="00B65F39">
        <w:rPr>
          <w:rStyle w:val="StyleUnderline"/>
        </w:rPr>
        <w:t xml:space="preserve">Their aggregate effects might produce extremely destabilizing and destructive results, but these outcomes will not be obvious based on </w:t>
      </w:r>
      <w:r w:rsidRPr="00B65F39">
        <w:rPr>
          <w:rStyle w:val="BoldUnderline"/>
          <w:rFonts w:ascii="Calibri" w:hAnsi="Calibri"/>
        </w:rPr>
        <w:t>each event alone</w:t>
      </w:r>
      <w:r w:rsidRPr="00B65F39">
        <w:t xml:space="preserve">. Therefore, </w:t>
      </w:r>
      <w:r w:rsidRPr="00B65F39">
        <w:rPr>
          <w:rStyle w:val="StyleUnderline"/>
        </w:rPr>
        <w:t>analysts must increasingly look to discern the emergent behavioral aspects of a series of events</w:t>
      </w:r>
      <w:r w:rsidRPr="00B65F39">
        <w:t xml:space="preserve">. Second, phenomena of global scope will increase as a result of aggregate human activities. Accordingly, </w:t>
      </w:r>
      <w:r w:rsidRPr="00B65F39">
        <w:rPr>
          <w:rStyle w:val="BoldUnderline"/>
          <w:rFonts w:ascii="Calibri" w:hAnsi="Calibri"/>
        </w:rPr>
        <w:t>analysts will need to understand global dynamics as never before</w:t>
      </w:r>
      <w:r w:rsidRPr="00B65F39">
        <w:t xml:space="preserve">. </w:t>
      </w:r>
      <w:r w:rsidRPr="00B65F39">
        <w:rPr>
          <w:rStyle w:val="BoldUnderline"/>
          <w:rFonts w:ascii="Calibri" w:hAnsi="Calibri"/>
        </w:rPr>
        <w:t>Information is critical, as well as an analytical understanding of the new information</w:t>
      </w:r>
      <w:r w:rsidRPr="00B65F39">
        <w:t xml:space="preserve">, in order to understand these new dynamics. The business of organizing and collecting information is going to have to be much more distributed than in the past, among both various U.S. agencies and international communities. </w:t>
      </w:r>
      <w:r w:rsidRPr="00B65F39">
        <w:rPr>
          <w:rStyle w:val="StyleUnderline"/>
        </w:rPr>
        <w:t>Information and knowledge sharing will be essential to successful analysis</w:t>
      </w:r>
      <w:r w:rsidRPr="00B65F39">
        <w:t>, and most of the necessary sharing will need to be conducted on a voluntary basis. Third, future analysts will need to focus more on the anticipation and prevention of security threats and less on reaction after they have arisen. For example, the medical community is highly reactive. However, anyone who deals with infectious diseases knows that prevention is the more important reality. Preventing infectious diseases must become the primary focus if pandemics are to be prevented. Future analysts will need to incorporate this same emphasis on prevention to the analytic enterprise.</w:t>
      </w:r>
    </w:p>
    <w:p w14:paraId="7DB8C3E4" w14:textId="77777777" w:rsidR="009C5DF4" w:rsidRPr="00B65F39" w:rsidRDefault="009C5DF4" w:rsidP="009C5DF4"/>
    <w:p w14:paraId="34400F38" w14:textId="77777777" w:rsidR="009C5DF4" w:rsidRPr="00B65F39" w:rsidRDefault="009C5DF4" w:rsidP="009C5DF4"/>
    <w:p w14:paraId="1894A7E5" w14:textId="77777777" w:rsidR="00911264" w:rsidRPr="00B65F39" w:rsidRDefault="00911264" w:rsidP="009C5DF4">
      <w:pPr>
        <w:pStyle w:val="Heading3"/>
      </w:pPr>
      <w:r w:rsidRPr="00B65F39">
        <w:lastRenderedPageBreak/>
        <w:t xml:space="preserve">OW Policy – transnational </w:t>
      </w:r>
    </w:p>
    <w:p w14:paraId="19F9B9C9" w14:textId="77777777" w:rsidR="00911264" w:rsidRPr="00B65F39" w:rsidRDefault="00911264" w:rsidP="00911264"/>
    <w:p w14:paraId="1C591356" w14:textId="77777777" w:rsidR="00911264" w:rsidRPr="00B65F39" w:rsidRDefault="00911264" w:rsidP="00911264">
      <w:pPr>
        <w:pStyle w:val="Heading4"/>
      </w:pPr>
      <w:r w:rsidRPr="00B65F39">
        <w:t xml:space="preserve">Solves transnational networked threats which trump </w:t>
      </w:r>
    </w:p>
    <w:p w14:paraId="20479061" w14:textId="77777777" w:rsidR="00911264" w:rsidRPr="00B65F39" w:rsidRDefault="00911264" w:rsidP="00911264">
      <w:pPr>
        <w:rPr>
          <w:rFonts w:cstheme="minorHAnsi"/>
        </w:rPr>
      </w:pPr>
      <w:r w:rsidRPr="00B65F39">
        <w:rPr>
          <w:rStyle w:val="Style13ptBold"/>
        </w:rPr>
        <w:t>Schreier 09</w:t>
      </w:r>
      <w:r w:rsidRPr="00B65F39">
        <w:rPr>
          <w:rFonts w:cstheme="minorHAnsi"/>
        </w:rPr>
        <w:t xml:space="preserve"> – (2009, Fred, Consultant, Geneva Centre for the Democratic Control of Armed Forces, former colonel and general staff member, Swiss Ministry of Defense, Master of Arts in Law and Diplomacy, Fletcher School, Tufts, “Fighting the Pre-eminent Threats with Intelligence-led Operations,” Geneva Centre for the Democratic Control of Armed Forces (DCAF) Occasional Paper – №16)</w:t>
      </w:r>
    </w:p>
    <w:p w14:paraId="747A8D50" w14:textId="77777777" w:rsidR="00911264" w:rsidRPr="00B65F39" w:rsidRDefault="00911264" w:rsidP="00911264">
      <w:pPr>
        <w:rPr>
          <w:rFonts w:cstheme="minorHAnsi"/>
        </w:rPr>
      </w:pPr>
    </w:p>
    <w:p w14:paraId="1C8C191F" w14:textId="77777777" w:rsidR="00911264" w:rsidRPr="00B65F39" w:rsidRDefault="00911264" w:rsidP="00911264">
      <w:pPr>
        <w:rPr>
          <w:rFonts w:cstheme="minorHAnsi"/>
          <w:sz w:val="16"/>
        </w:rPr>
      </w:pPr>
      <w:r w:rsidRPr="00B65F39">
        <w:rPr>
          <w:rFonts w:cstheme="minorHAnsi"/>
          <w:sz w:val="16"/>
        </w:rPr>
        <w:t>Introduction</w:t>
      </w:r>
    </w:p>
    <w:p w14:paraId="45AC72D5" w14:textId="77777777" w:rsidR="00911264" w:rsidRPr="00B65F39" w:rsidRDefault="00911264" w:rsidP="00911264">
      <w:pPr>
        <w:rPr>
          <w:rFonts w:cstheme="minorHAnsi"/>
          <w:sz w:val="16"/>
        </w:rPr>
      </w:pPr>
      <w:r w:rsidRPr="00B65F39">
        <w:rPr>
          <w:rFonts w:cstheme="minorHAnsi"/>
          <w:u w:val="single"/>
        </w:rPr>
        <w:t>This paper discusses the role of intelligence</w:t>
      </w:r>
      <w:r w:rsidRPr="00B65F39">
        <w:rPr>
          <w:rFonts w:cstheme="minorHAnsi"/>
          <w:sz w:val="16"/>
        </w:rPr>
        <w:t xml:space="preserve">, intelligence services and intelligenceled operations </w:t>
      </w:r>
      <w:r w:rsidRPr="00B65F39">
        <w:rPr>
          <w:rFonts w:cstheme="minorHAnsi"/>
          <w:u w:val="single"/>
        </w:rPr>
        <w:t>as crucial components of the efforts to counter the new risks, dangers and threats to states and their population.</w:t>
      </w:r>
    </w:p>
    <w:p w14:paraId="03BE348B" w14:textId="77777777" w:rsidR="00911264" w:rsidRPr="00B65F39" w:rsidRDefault="00911264" w:rsidP="00911264">
      <w:pPr>
        <w:rPr>
          <w:rFonts w:cstheme="minorHAnsi"/>
          <w:sz w:val="16"/>
        </w:rPr>
      </w:pPr>
      <w:r w:rsidRPr="00B65F39">
        <w:rPr>
          <w:rFonts w:cstheme="minorHAnsi"/>
          <w:u w:val="single"/>
        </w:rPr>
        <w:t xml:space="preserve">The end of the Cold War </w:t>
      </w:r>
      <w:r w:rsidRPr="00B65F39">
        <w:rPr>
          <w:rFonts w:cstheme="minorHAnsi"/>
          <w:sz w:val="16"/>
        </w:rPr>
        <w:t xml:space="preserve">and globalisation has not only </w:t>
      </w:r>
      <w:r w:rsidRPr="00B65F39">
        <w:rPr>
          <w:rFonts w:cstheme="minorHAnsi"/>
          <w:u w:val="single"/>
        </w:rPr>
        <w:t>brought a multiplication of actors, sources of conflict and means to fight</w:t>
      </w:r>
      <w:r w:rsidRPr="00B65F39">
        <w:rPr>
          <w:rFonts w:cstheme="minorHAnsi"/>
          <w:sz w:val="16"/>
        </w:rPr>
        <w:t xml:space="preserve">. Indeed, globalisation, accelerating techno-logical innovation, growing interdependence and vulnerability of modern states has dramatically enhanced the number and diversity of risks, dangers and threats. </w:t>
      </w:r>
      <w:r w:rsidRPr="00B65F39">
        <w:rPr>
          <w:rFonts w:cstheme="minorHAnsi"/>
          <w:u w:val="single"/>
        </w:rPr>
        <w:t>The fact that these are increasingly transnational in nature</w:t>
      </w:r>
      <w:r w:rsidRPr="00B65F39">
        <w:rPr>
          <w:rFonts w:cstheme="minorHAnsi"/>
          <w:sz w:val="16"/>
        </w:rPr>
        <w:t xml:space="preserve">, </w:t>
      </w:r>
      <w:r w:rsidRPr="00B65F39">
        <w:rPr>
          <w:rFonts w:cstheme="minorHAnsi"/>
          <w:u w:val="single"/>
        </w:rPr>
        <w:t>originate more</w:t>
      </w:r>
      <w:r w:rsidRPr="00B65F39">
        <w:rPr>
          <w:rFonts w:cstheme="minorHAnsi"/>
          <w:sz w:val="16"/>
        </w:rPr>
        <w:t xml:space="preserve"> and more often fro</w:t>
      </w:r>
      <w:r w:rsidRPr="00B65F39">
        <w:rPr>
          <w:rFonts w:cstheme="minorHAnsi"/>
          <w:u w:val="single"/>
        </w:rPr>
        <w:t>m non-state actors and appear and mutate ever more quickly, renders the fight against them more difficult. This is particularly true for the unholy trinity of</w:t>
      </w:r>
      <w:r w:rsidRPr="00B65F39">
        <w:rPr>
          <w:rFonts w:cstheme="minorHAnsi"/>
          <w:sz w:val="16"/>
        </w:rPr>
        <w:t xml:space="preserve"> transnational </w:t>
      </w:r>
      <w:r w:rsidRPr="00B65F39">
        <w:rPr>
          <w:rFonts w:cstheme="minorHAnsi"/>
          <w:u w:val="single"/>
        </w:rPr>
        <w:t>terrorism, proliferation of</w:t>
      </w:r>
      <w:r w:rsidRPr="00B65F39">
        <w:rPr>
          <w:rFonts w:cstheme="minorHAnsi"/>
          <w:sz w:val="16"/>
        </w:rPr>
        <w:t xml:space="preserve"> weapons of mass destruction (</w:t>
      </w:r>
      <w:r w:rsidRPr="00B65F39">
        <w:rPr>
          <w:rFonts w:cstheme="minorHAnsi"/>
          <w:u w:val="single"/>
        </w:rPr>
        <w:t>WMD</w:t>
      </w:r>
      <w:r w:rsidRPr="00B65F39">
        <w:rPr>
          <w:rFonts w:cstheme="minorHAnsi"/>
          <w:sz w:val="16"/>
        </w:rPr>
        <w:t xml:space="preserve">) </w:t>
      </w:r>
      <w:r w:rsidRPr="00B65F39">
        <w:rPr>
          <w:rFonts w:cstheme="minorHAnsi"/>
          <w:u w:val="single"/>
        </w:rPr>
        <w:t xml:space="preserve">and transnational </w:t>
      </w:r>
      <w:r w:rsidRPr="00B65F39">
        <w:rPr>
          <w:rFonts w:cstheme="minorHAnsi"/>
          <w:sz w:val="16"/>
        </w:rPr>
        <w:t xml:space="preserve">organised </w:t>
      </w:r>
      <w:r w:rsidRPr="00B65F39">
        <w:rPr>
          <w:rFonts w:cstheme="minorHAnsi"/>
          <w:u w:val="single"/>
        </w:rPr>
        <w:t>crime</w:t>
      </w:r>
      <w:r w:rsidRPr="00B65F39">
        <w:rPr>
          <w:rFonts w:cstheme="minorHAnsi"/>
          <w:sz w:val="16"/>
        </w:rPr>
        <w:t xml:space="preserve"> (TOC) </w:t>
      </w:r>
      <w:r w:rsidRPr="00B65F39">
        <w:rPr>
          <w:rFonts w:cstheme="minorHAnsi"/>
          <w:u w:val="single"/>
        </w:rPr>
        <w:t>that have become the pre-eminent security challenges</w:t>
      </w:r>
      <w:r w:rsidRPr="00B65F39">
        <w:rPr>
          <w:rFonts w:cstheme="minorHAnsi"/>
          <w:sz w:val="16"/>
        </w:rPr>
        <w:t xml:space="preserve"> confronting the world </w:t>
      </w:r>
      <w:r w:rsidRPr="00B65F39">
        <w:rPr>
          <w:rFonts w:cstheme="minorHAnsi"/>
          <w:u w:val="single"/>
        </w:rPr>
        <w:t xml:space="preserve">and </w:t>
      </w:r>
      <w:r w:rsidRPr="00B65F39">
        <w:rPr>
          <w:rFonts w:cstheme="minorHAnsi"/>
          <w:sz w:val="16"/>
        </w:rPr>
        <w:t xml:space="preserve">the </w:t>
      </w:r>
      <w:r w:rsidRPr="00B65F39">
        <w:rPr>
          <w:rFonts w:cstheme="minorHAnsi"/>
          <w:u w:val="single"/>
        </w:rPr>
        <w:t>new intelligence priorities</w:t>
      </w:r>
      <w:r w:rsidRPr="00B65F39">
        <w:rPr>
          <w:rFonts w:cstheme="minorHAnsi"/>
          <w:sz w:val="16"/>
        </w:rPr>
        <w:t xml:space="preserve">. </w:t>
      </w:r>
      <w:r w:rsidRPr="00B65F39">
        <w:rPr>
          <w:rFonts w:cstheme="minorHAnsi"/>
          <w:u w:val="single"/>
        </w:rPr>
        <w:t>TOC is growing in volume</w:t>
      </w:r>
      <w:r w:rsidRPr="00B65F39">
        <w:rPr>
          <w:rFonts w:cstheme="minorHAnsi"/>
          <w:sz w:val="16"/>
        </w:rPr>
        <w:t xml:space="preserve">, geographic </w:t>
      </w:r>
      <w:r w:rsidRPr="00B65F39">
        <w:rPr>
          <w:rFonts w:cstheme="minorHAnsi"/>
          <w:u w:val="single"/>
        </w:rPr>
        <w:t>reach and profitability,</w:t>
      </w:r>
      <w:r w:rsidRPr="00B65F39">
        <w:rPr>
          <w:rFonts w:cstheme="minorHAnsi"/>
          <w:sz w:val="16"/>
        </w:rPr>
        <w:t xml:space="preserve"> and is well positioned for further growth because it does, in many ways, have the most to gain from globalization. Growth and </w:t>
      </w:r>
      <w:r w:rsidRPr="00B65F39">
        <w:rPr>
          <w:rFonts w:cstheme="minorHAnsi"/>
          <w:u w:val="single"/>
        </w:rPr>
        <w:t>spread of TOC increase the risks of proliferation of WMD and</w:t>
      </w:r>
      <w:r w:rsidRPr="00B65F39">
        <w:rPr>
          <w:rFonts w:cstheme="minorHAnsi"/>
          <w:sz w:val="16"/>
        </w:rPr>
        <w:t xml:space="preserve">, with it, of </w:t>
      </w:r>
      <w:r w:rsidRPr="00B65F39">
        <w:rPr>
          <w:rFonts w:cstheme="minorHAnsi"/>
          <w:u w:val="single"/>
        </w:rPr>
        <w:t xml:space="preserve">catastrophic </w:t>
      </w:r>
      <w:r w:rsidRPr="00B65F39">
        <w:rPr>
          <w:rFonts w:cstheme="minorHAnsi"/>
          <w:sz w:val="16"/>
        </w:rPr>
        <w:t xml:space="preserve">transnational </w:t>
      </w:r>
      <w:r w:rsidRPr="00B65F39">
        <w:rPr>
          <w:rFonts w:cstheme="minorHAnsi"/>
          <w:u w:val="single"/>
        </w:rPr>
        <w:t xml:space="preserve">terrorism </w:t>
      </w:r>
      <w:r w:rsidRPr="00B65F39">
        <w:rPr>
          <w:rFonts w:cstheme="minorHAnsi"/>
          <w:sz w:val="16"/>
        </w:rPr>
        <w:t>as proliferants and terrorists collude ever more symbiotically with TOC groups to move money, men and materials around the globe.</w:t>
      </w:r>
    </w:p>
    <w:p w14:paraId="32F25FD6" w14:textId="77777777" w:rsidR="00911264" w:rsidRPr="00B65F39" w:rsidRDefault="00911264" w:rsidP="00911264">
      <w:pPr>
        <w:rPr>
          <w:rFonts w:cstheme="minorHAnsi"/>
          <w:sz w:val="16"/>
        </w:rPr>
      </w:pPr>
      <w:r w:rsidRPr="00B65F39">
        <w:rPr>
          <w:rFonts w:cstheme="minorHAnsi"/>
          <w:u w:val="single"/>
        </w:rPr>
        <w:t>The more the international order is threatened by</w:t>
      </w:r>
      <w:r w:rsidRPr="00B65F39">
        <w:rPr>
          <w:rFonts w:cstheme="minorHAnsi"/>
          <w:sz w:val="16"/>
        </w:rPr>
        <w:t xml:space="preserve"> asymmetric warfare of Islamistic </w:t>
      </w:r>
      <w:r w:rsidRPr="00B65F39">
        <w:rPr>
          <w:rFonts w:cstheme="minorHAnsi"/>
          <w:u w:val="single"/>
        </w:rPr>
        <w:t xml:space="preserve">terror </w:t>
      </w:r>
      <w:r w:rsidRPr="00B65F39">
        <w:rPr>
          <w:rFonts w:cstheme="minorHAnsi"/>
          <w:sz w:val="16"/>
        </w:rPr>
        <w:t xml:space="preserve">networks, </w:t>
      </w:r>
      <w:r w:rsidRPr="00B65F39">
        <w:rPr>
          <w:rFonts w:cstheme="minorHAnsi"/>
          <w:u w:val="single"/>
        </w:rPr>
        <w:t>the more the threat perception will become multifaceted and chaotic if more actors can acquire WMD</w:t>
      </w:r>
      <w:r w:rsidRPr="00B65F39">
        <w:rPr>
          <w:rFonts w:cstheme="minorHAnsi"/>
          <w:sz w:val="16"/>
        </w:rPr>
        <w:t xml:space="preserve">. </w:t>
      </w:r>
      <w:r w:rsidRPr="00B65F39">
        <w:rPr>
          <w:rFonts w:cstheme="minorHAnsi"/>
          <w:u w:val="single"/>
        </w:rPr>
        <w:t xml:space="preserve">These developments </w:t>
      </w:r>
      <w:r w:rsidRPr="00B65F39">
        <w:rPr>
          <w:rFonts w:cstheme="minorHAnsi"/>
          <w:sz w:val="16"/>
        </w:rPr>
        <w:t xml:space="preserve">not only </w:t>
      </w:r>
      <w:r w:rsidRPr="00B65F39">
        <w:rPr>
          <w:rFonts w:cstheme="minorHAnsi"/>
          <w:u w:val="single"/>
        </w:rPr>
        <w:t>diminish the predictability of risks and dangers</w:t>
      </w:r>
      <w:r w:rsidRPr="00B65F39">
        <w:rPr>
          <w:rFonts w:cstheme="minorHAnsi"/>
          <w:sz w:val="16"/>
        </w:rPr>
        <w:t xml:space="preserve">. </w:t>
      </w:r>
      <w:r w:rsidRPr="00B65F39">
        <w:rPr>
          <w:rFonts w:cstheme="minorHAnsi"/>
          <w:u w:val="single"/>
        </w:rPr>
        <w:t>The more diffuse and unpredictable</w:t>
      </w:r>
      <w:r w:rsidRPr="00B65F39">
        <w:rPr>
          <w:rFonts w:cstheme="minorHAnsi"/>
          <w:sz w:val="16"/>
        </w:rPr>
        <w:t xml:space="preserve"> the situation and the threat perception, </w:t>
      </w:r>
      <w:r w:rsidRPr="00B65F39">
        <w:rPr>
          <w:rFonts w:cstheme="minorHAnsi"/>
          <w:u w:val="single"/>
        </w:rPr>
        <w:t>the more difficult it will become to</w:t>
      </w:r>
      <w:r w:rsidRPr="00B65F39">
        <w:rPr>
          <w:rFonts w:cstheme="minorHAnsi"/>
          <w:sz w:val="16"/>
        </w:rPr>
        <w:t xml:space="preserve"> clearly </w:t>
      </w:r>
      <w:r w:rsidRPr="00B65F39">
        <w:rPr>
          <w:rFonts w:cstheme="minorHAnsi"/>
          <w:u w:val="single"/>
        </w:rPr>
        <w:t>distinguish between external and internal</w:t>
      </w:r>
      <w:r w:rsidRPr="00B65F39">
        <w:rPr>
          <w:rFonts w:cstheme="minorHAnsi"/>
          <w:sz w:val="16"/>
        </w:rPr>
        <w:t xml:space="preserve">, civilian and military </w:t>
      </w:r>
      <w:r w:rsidRPr="00B65F39">
        <w:rPr>
          <w:rFonts w:cstheme="minorHAnsi"/>
          <w:u w:val="single"/>
        </w:rPr>
        <w:t xml:space="preserve">threats </w:t>
      </w:r>
      <w:r w:rsidRPr="00B65F39">
        <w:rPr>
          <w:rFonts w:cstheme="minorHAnsi"/>
          <w:sz w:val="16"/>
        </w:rPr>
        <w:t>to a country, and between the strategic, operational or tactical levels of risks and dangers.</w:t>
      </w:r>
    </w:p>
    <w:p w14:paraId="17535615" w14:textId="77777777" w:rsidR="00911264" w:rsidRPr="00B65F39" w:rsidRDefault="00911264" w:rsidP="00911264">
      <w:pPr>
        <w:rPr>
          <w:rFonts w:cstheme="minorHAnsi"/>
          <w:sz w:val="16"/>
        </w:rPr>
      </w:pPr>
      <w:proofErr w:type="gramStart"/>
      <w:r w:rsidRPr="00B65F39">
        <w:rPr>
          <w:rFonts w:cstheme="minorHAnsi"/>
          <w:sz w:val="16"/>
        </w:rPr>
        <w:t xml:space="preserve">More than ever before </w:t>
      </w:r>
      <w:r w:rsidRPr="00B65F39">
        <w:rPr>
          <w:rFonts w:cstheme="minorHAnsi"/>
          <w:b/>
          <w:u w:val="single"/>
          <w:bdr w:val="single" w:sz="4" w:space="0" w:color="auto"/>
        </w:rPr>
        <w:t>intelligence is the pre-requisite for all measures that aim at the effective prevention, disruption and suppression of these threats</w:t>
      </w:r>
      <w:r w:rsidRPr="00B65F39">
        <w:rPr>
          <w:rFonts w:cstheme="minorHAnsi"/>
          <w:sz w:val="16"/>
        </w:rPr>
        <w:t>.</w:t>
      </w:r>
      <w:proofErr w:type="gramEnd"/>
      <w:r w:rsidRPr="00B65F39">
        <w:rPr>
          <w:rFonts w:cstheme="minorHAnsi"/>
          <w:sz w:val="16"/>
        </w:rPr>
        <w:t xml:space="preserve"> But countering the pre-eminent threats from multiplying non-state actors that operate clandestinely requires more than just intelligence services. These threats can only be effectively counteracted, disrupted, pre-empted and prevented when the operations of all security sector organisations that are mandated to deal with them are intelligence-driven or intelligence-led. </w:t>
      </w:r>
      <w:r w:rsidRPr="00B65F39">
        <w:rPr>
          <w:rFonts w:cstheme="minorHAnsi"/>
          <w:u w:val="single"/>
        </w:rPr>
        <w:t>This requires a paradigm shift</w:t>
      </w:r>
      <w:r w:rsidRPr="00B65F39">
        <w:rPr>
          <w:rFonts w:cstheme="minorHAnsi"/>
          <w:sz w:val="16"/>
        </w:rPr>
        <w:t xml:space="preserve"> in national security strategy that not only entails a ‘whole of government’ approach and multilateral engagement, but a radical new approach </w:t>
      </w:r>
      <w:r w:rsidRPr="00B65F39">
        <w:rPr>
          <w:rFonts w:cstheme="minorHAnsi"/>
          <w:u w:val="single"/>
        </w:rPr>
        <w:t>with more intensive collaboration, interaction and information exchange by</w:t>
      </w:r>
      <w:r w:rsidRPr="00B65F39">
        <w:rPr>
          <w:rFonts w:cstheme="minorHAnsi"/>
          <w:sz w:val="16"/>
        </w:rPr>
        <w:t xml:space="preserve"> these </w:t>
      </w:r>
      <w:r w:rsidRPr="00B65F39">
        <w:rPr>
          <w:rFonts w:cstheme="minorHAnsi"/>
          <w:u w:val="single"/>
        </w:rPr>
        <w:t>organisations with the agencies of the intelligence community</w:t>
      </w:r>
      <w:r w:rsidRPr="00B65F39">
        <w:rPr>
          <w:rFonts w:cstheme="minorHAnsi"/>
          <w:sz w:val="16"/>
        </w:rPr>
        <w:t>.</w:t>
      </w:r>
    </w:p>
    <w:p w14:paraId="731A2616" w14:textId="77777777" w:rsidR="00911264" w:rsidRPr="00B65F39" w:rsidRDefault="00911264" w:rsidP="00911264">
      <w:pPr>
        <w:rPr>
          <w:rFonts w:cstheme="minorHAnsi"/>
          <w:sz w:val="16"/>
        </w:rPr>
      </w:pPr>
      <w:r w:rsidRPr="00B65F39">
        <w:rPr>
          <w:rFonts w:cstheme="minorHAnsi"/>
          <w:sz w:val="16"/>
        </w:rPr>
        <w:t xml:space="preserve">This paper (1) sketches the main threats currently confronting all states. Part (2) elaborates what intelligence is and explains why </w:t>
      </w:r>
      <w:r w:rsidRPr="00B65F39">
        <w:rPr>
          <w:rFonts w:cstheme="minorHAnsi"/>
          <w:b/>
          <w:u w:val="single"/>
        </w:rPr>
        <w:t>intelligence is key to counter the expanding array of threats more effectively</w:t>
      </w:r>
      <w:r w:rsidRPr="00B65F39">
        <w:rPr>
          <w:rFonts w:cstheme="minorHAnsi"/>
          <w:sz w:val="16"/>
        </w:rPr>
        <w:t xml:space="preserve">. Part (3) shows the application of intelligence and the contributions of intelligence-led operations to the fight against the pre-eminent threats. Part (4) explores patterns and problems of intelligence cooperation. In part (5) some of the </w:t>
      </w:r>
      <w:proofErr w:type="gramStart"/>
      <w:r w:rsidRPr="00B65F39">
        <w:rPr>
          <w:rFonts w:cstheme="minorHAnsi"/>
          <w:sz w:val="16"/>
        </w:rPr>
        <w:t>implications which intelligence-led operations may have for democratic control, supervision, oversight and accountability</w:t>
      </w:r>
      <w:proofErr w:type="gramEnd"/>
      <w:r w:rsidRPr="00B65F39">
        <w:rPr>
          <w:rFonts w:cstheme="minorHAnsi"/>
          <w:sz w:val="16"/>
        </w:rPr>
        <w:t xml:space="preserve"> are indicated. The paper ends with a list of key recommendations.</w:t>
      </w:r>
    </w:p>
    <w:p w14:paraId="4D341E9D" w14:textId="77777777" w:rsidR="00911264" w:rsidRPr="00B65F39" w:rsidRDefault="00911264" w:rsidP="00911264">
      <w:pPr>
        <w:rPr>
          <w:rFonts w:cstheme="minorHAnsi"/>
          <w:sz w:val="16"/>
        </w:rPr>
      </w:pPr>
      <w:r w:rsidRPr="00B65F39">
        <w:rPr>
          <w:rFonts w:cstheme="minorHAnsi"/>
          <w:sz w:val="16"/>
        </w:rPr>
        <w:t>1. The Pre-eminent Threats</w:t>
      </w:r>
    </w:p>
    <w:p w14:paraId="63875A5B" w14:textId="77777777" w:rsidR="00911264" w:rsidRPr="00B65F39" w:rsidRDefault="00911264" w:rsidP="00911264">
      <w:pPr>
        <w:rPr>
          <w:rFonts w:cstheme="minorHAnsi"/>
          <w:sz w:val="16"/>
        </w:rPr>
      </w:pPr>
      <w:r w:rsidRPr="00B65F39">
        <w:rPr>
          <w:rFonts w:cstheme="minorHAnsi"/>
          <w:u w:val="single"/>
        </w:rPr>
        <w:t>The threats of yesterday were predominantly of the symmetric type: static, predictable, homogenous, hierarchical, rigid and resistant to change</w:t>
      </w:r>
      <w:r w:rsidRPr="00B65F39">
        <w:rPr>
          <w:rFonts w:cstheme="minorHAnsi"/>
          <w:sz w:val="16"/>
        </w:rPr>
        <w:t xml:space="preserve">. The </w:t>
      </w:r>
      <w:r w:rsidRPr="00B65F39">
        <w:rPr>
          <w:rFonts w:cstheme="minorHAnsi"/>
          <w:u w:val="single"/>
        </w:rPr>
        <w:t>new threats are</w:t>
      </w:r>
      <w:r w:rsidRPr="00B65F39">
        <w:rPr>
          <w:rFonts w:cstheme="minorHAnsi"/>
          <w:sz w:val="16"/>
        </w:rPr>
        <w:t xml:space="preserve"> more of the </w:t>
      </w:r>
      <w:r w:rsidRPr="00B65F39">
        <w:rPr>
          <w:rFonts w:cstheme="minorHAnsi"/>
          <w:u w:val="single"/>
        </w:rPr>
        <w:t xml:space="preserve">asymmetric </w:t>
      </w:r>
      <w:r w:rsidRPr="00B65F39">
        <w:rPr>
          <w:rFonts w:cstheme="minorHAnsi"/>
          <w:sz w:val="16"/>
        </w:rPr>
        <w:t xml:space="preserve">type: </w:t>
      </w:r>
      <w:r w:rsidRPr="00B65F39">
        <w:rPr>
          <w:rFonts w:cstheme="minorHAnsi"/>
          <w:u w:val="single"/>
        </w:rPr>
        <w:t>dynamic, less predictable, networked, fluid, self-organising and constantly adapting and evolving</w:t>
      </w:r>
      <w:r w:rsidRPr="00B65F39">
        <w:rPr>
          <w:rFonts w:cstheme="minorHAnsi"/>
          <w:sz w:val="16"/>
        </w:rPr>
        <w:t>.</w:t>
      </w:r>
    </w:p>
    <w:p w14:paraId="5AA22F6C" w14:textId="77777777" w:rsidR="00911264" w:rsidRPr="00B65F39" w:rsidRDefault="00911264" w:rsidP="00911264">
      <w:pPr>
        <w:rPr>
          <w:rFonts w:cstheme="minorHAnsi"/>
          <w:sz w:val="16"/>
        </w:rPr>
      </w:pPr>
      <w:r w:rsidRPr="00B65F39">
        <w:rPr>
          <w:rFonts w:cstheme="minorHAnsi"/>
          <w:sz w:val="16"/>
        </w:rPr>
        <w:t xml:space="preserve">These changes have far-reaching consequences for ensuring national security. </w:t>
      </w:r>
      <w:r w:rsidRPr="00B65F39">
        <w:rPr>
          <w:rFonts w:cstheme="minorHAnsi"/>
          <w:u w:val="single"/>
        </w:rPr>
        <w:t>The old strategic approach of risk avoidance</w:t>
      </w:r>
      <w:r w:rsidRPr="00B65F39">
        <w:rPr>
          <w:rFonts w:cstheme="minorHAnsi"/>
          <w:sz w:val="16"/>
        </w:rPr>
        <w:t xml:space="preserve">, which served states relatively well in terms of ensuring national security against predictable state adversaries </w:t>
      </w:r>
      <w:r w:rsidRPr="00B65F39">
        <w:rPr>
          <w:rFonts w:cstheme="minorHAnsi"/>
          <w:u w:val="single"/>
        </w:rPr>
        <w:t>no longer works</w:t>
      </w:r>
      <w:r w:rsidRPr="00B65F39">
        <w:rPr>
          <w:rFonts w:cstheme="minorHAnsi"/>
          <w:sz w:val="16"/>
        </w:rPr>
        <w:t xml:space="preserve">. </w:t>
      </w:r>
      <w:r w:rsidRPr="00B65F39">
        <w:rPr>
          <w:rFonts w:cstheme="minorHAnsi"/>
          <w:u w:val="single"/>
        </w:rPr>
        <w:t>Risk avoidance is no longer financially affordable</w:t>
      </w:r>
      <w:r w:rsidRPr="00B65F39">
        <w:rPr>
          <w:rFonts w:cstheme="minorHAnsi"/>
          <w:sz w:val="16"/>
        </w:rPr>
        <w:t xml:space="preserve">; </w:t>
      </w:r>
      <w:r w:rsidRPr="00B65F39">
        <w:rPr>
          <w:rFonts w:cstheme="minorHAnsi"/>
          <w:u w:val="single"/>
        </w:rPr>
        <w:t>it is also no longer adequate</w:t>
      </w:r>
      <w:r w:rsidRPr="00B65F39">
        <w:rPr>
          <w:rFonts w:cstheme="minorHAnsi"/>
          <w:sz w:val="16"/>
        </w:rPr>
        <w:t xml:space="preserve"> against the threats posed by the growing number of less predictable, more evasive and clandestinely operating non-state actors. Hence, </w:t>
      </w:r>
      <w:r w:rsidRPr="00B65F39">
        <w:rPr>
          <w:rFonts w:cstheme="minorHAnsi"/>
          <w:u w:val="single"/>
        </w:rPr>
        <w:t>budgetary constraints and the new threats force states to move from the prevention of the known to the management of the unknown</w:t>
      </w:r>
      <w:r w:rsidRPr="00B65F39">
        <w:rPr>
          <w:rFonts w:cstheme="minorHAnsi"/>
          <w:sz w:val="16"/>
        </w:rPr>
        <w:t xml:space="preserve">: </w:t>
      </w:r>
      <w:r w:rsidRPr="00B65F39">
        <w:rPr>
          <w:rFonts w:cstheme="minorHAnsi"/>
          <w:u w:val="single"/>
        </w:rPr>
        <w:t>from risk avoidance to risk management</w:t>
      </w:r>
      <w:r w:rsidRPr="00B65F39">
        <w:rPr>
          <w:rFonts w:cstheme="minorHAnsi"/>
          <w:sz w:val="16"/>
        </w:rPr>
        <w:t>. Thus, old concepts of threat analysis have to be supplemented by risk analysis and vulnerability analysis. This means that resources for ensuring national security are now allocated on the basis of threats or risks and national vulnerabilities. Threats are measured in terms of the likelihood and severity of the consequences, while risk is accepted as equalling threat divided by vulnerability.</w:t>
      </w:r>
    </w:p>
    <w:p w14:paraId="1B021E53" w14:textId="77777777" w:rsidR="00911264" w:rsidRPr="00B65F39" w:rsidRDefault="00911264" w:rsidP="00911264">
      <w:pPr>
        <w:rPr>
          <w:rFonts w:cstheme="minorHAnsi"/>
          <w:sz w:val="16"/>
        </w:rPr>
      </w:pPr>
      <w:r w:rsidRPr="00B65F39">
        <w:rPr>
          <w:rFonts w:cstheme="minorHAnsi"/>
          <w:sz w:val="16"/>
        </w:rPr>
        <w:t xml:space="preserve">The activities of the unholy trinity of the pre-eminent threats are transforming the international system, upending the rules, creating new players, and reconfiguring power in international politics and economics. </w:t>
      </w:r>
      <w:r w:rsidRPr="00B65F39">
        <w:rPr>
          <w:rFonts w:cstheme="minorHAnsi"/>
          <w:u w:val="single"/>
        </w:rPr>
        <w:t xml:space="preserve">The changes in the last decade of the 20th century not only empowered terrorists, proliferants and criminals, </w:t>
      </w:r>
      <w:proofErr w:type="gramStart"/>
      <w:r w:rsidRPr="00B65F39">
        <w:rPr>
          <w:rFonts w:cstheme="minorHAnsi"/>
          <w:u w:val="single"/>
        </w:rPr>
        <w:t>but</w:t>
      </w:r>
      <w:proofErr w:type="gramEnd"/>
      <w:r w:rsidRPr="00B65F39">
        <w:rPr>
          <w:rFonts w:cstheme="minorHAnsi"/>
          <w:u w:val="single"/>
        </w:rPr>
        <w:t xml:space="preserve"> at the same time weakened the agencies in charge of </w:t>
      </w:r>
      <w:r w:rsidRPr="00B65F39">
        <w:rPr>
          <w:rFonts w:cstheme="minorHAnsi"/>
          <w:u w:val="single"/>
        </w:rPr>
        <w:lastRenderedPageBreak/>
        <w:t>fighting them.</w:t>
      </w:r>
      <w:r w:rsidRPr="00B65F39">
        <w:rPr>
          <w:rFonts w:cstheme="minorHAnsi"/>
          <w:sz w:val="16"/>
        </w:rPr>
        <w:t xml:space="preserve"> </w:t>
      </w:r>
      <w:r w:rsidRPr="00B65F39">
        <w:rPr>
          <w:rFonts w:cstheme="minorHAnsi"/>
          <w:u w:val="single"/>
        </w:rPr>
        <w:t>The networks of transnational terrorists, proliferants and TOC thrive on international mobility and their ability to take advantage of the opportunities that flow from sanctuaries and separate marketplaces into sovereign states with borders</w:t>
      </w:r>
      <w:r w:rsidRPr="00B65F39">
        <w:rPr>
          <w:rFonts w:cstheme="minorHAnsi"/>
          <w:sz w:val="16"/>
        </w:rPr>
        <w:t xml:space="preserve">. For terrorists, proliferators and TOC, frontiers create opportunities and convenient shields. But for the government officials chasing them, borders still too often represent obstacles. The privileges of national sovereignty are turning into burdens and constraints on governments. </w:t>
      </w:r>
      <w:r w:rsidRPr="00B65F39">
        <w:rPr>
          <w:rFonts w:cstheme="minorHAnsi"/>
          <w:u w:val="single"/>
        </w:rPr>
        <w:t xml:space="preserve">Because of this asymmetry in the global clash between governments, transnational terrorists, proliferators and TOC, governments are systematically losing </w:t>
      </w:r>
      <w:r w:rsidRPr="00B65F39">
        <w:rPr>
          <w:rFonts w:cstheme="minorHAnsi"/>
          <w:sz w:val="16"/>
        </w:rPr>
        <w:t xml:space="preserve">– </w:t>
      </w:r>
      <w:r w:rsidRPr="00B65F39">
        <w:rPr>
          <w:rFonts w:cstheme="minorHAnsi"/>
          <w:u w:val="single"/>
        </w:rPr>
        <w:t>everywhere</w:t>
      </w:r>
      <w:r w:rsidRPr="00B65F39">
        <w:rPr>
          <w:rFonts w:cstheme="minorHAnsi"/>
          <w:sz w:val="16"/>
        </w:rPr>
        <w:t xml:space="preserve">. But </w:t>
      </w:r>
      <w:r w:rsidRPr="00B65F39">
        <w:rPr>
          <w:rFonts w:cstheme="minorHAnsi"/>
          <w:b/>
          <w:u w:val="single"/>
        </w:rPr>
        <w:t>ultimately, it is the fabric of society that is at stake</w:t>
      </w:r>
      <w:r w:rsidRPr="00B65F39">
        <w:rPr>
          <w:rFonts w:cstheme="minorHAnsi"/>
          <w:sz w:val="16"/>
        </w:rPr>
        <w:t>.</w:t>
      </w:r>
    </w:p>
    <w:p w14:paraId="3B5212B2" w14:textId="77777777" w:rsidR="00911264" w:rsidRPr="00B65F39" w:rsidRDefault="00911264" w:rsidP="00911264"/>
    <w:p w14:paraId="56A40783" w14:textId="77777777" w:rsidR="009C5DF4" w:rsidRPr="00B65F39" w:rsidRDefault="009C5DF4" w:rsidP="009C5DF4">
      <w:pPr>
        <w:pStyle w:val="Heading3"/>
      </w:pPr>
      <w:proofErr w:type="gramStart"/>
      <w:r w:rsidRPr="00B65F39">
        <w:lastRenderedPageBreak/>
        <w:t>at</w:t>
      </w:r>
      <w:proofErr w:type="gramEnd"/>
      <w:r w:rsidRPr="00B65F39">
        <w:t xml:space="preserve"> security / Ks of intel: 1</w:t>
      </w:r>
      <w:r w:rsidRPr="00B65F39">
        <w:rPr>
          <w:vertAlign w:val="superscript"/>
        </w:rPr>
        <w:t>st</w:t>
      </w:r>
      <w:r w:rsidRPr="00B65F39">
        <w:t xml:space="preserve"> line</w:t>
      </w:r>
    </w:p>
    <w:p w14:paraId="6DC1060D" w14:textId="77777777" w:rsidR="009C5DF4" w:rsidRPr="00B65F39" w:rsidRDefault="009C5DF4" w:rsidP="009C5DF4"/>
    <w:p w14:paraId="21121C48" w14:textId="77777777" w:rsidR="009C5DF4" w:rsidRPr="00B65F39" w:rsidRDefault="009C5DF4" w:rsidP="009C5DF4">
      <w:pPr>
        <w:pStyle w:val="Heading4"/>
      </w:pPr>
      <w:r w:rsidRPr="00B65F39">
        <w:t xml:space="preserve">Threat construction’s wrong in this case – </w:t>
      </w:r>
      <w:proofErr w:type="gramStart"/>
      <w:r w:rsidRPr="00B65F39">
        <w:t>intel</w:t>
      </w:r>
      <w:proofErr w:type="gramEnd"/>
      <w:r w:rsidRPr="00B65F39">
        <w:t xml:space="preserve"> screws up by UNDERESTIMATING and intel solves best</w:t>
      </w:r>
    </w:p>
    <w:p w14:paraId="4ED3BDDD" w14:textId="77777777" w:rsidR="009C5DF4" w:rsidRPr="00B65F39" w:rsidRDefault="009C5DF4" w:rsidP="009C5DF4">
      <w:r w:rsidRPr="00B65F39">
        <w:rPr>
          <w:rStyle w:val="Style13ptBold"/>
        </w:rPr>
        <w:t>LilBacka13</w:t>
      </w:r>
      <w:r w:rsidR="002F6C92" w:rsidRPr="00B65F39">
        <w:rPr>
          <w:rStyle w:val="Style13ptBold"/>
        </w:rPr>
        <w:t xml:space="preserve"> </w:t>
      </w:r>
      <w:r w:rsidRPr="00B65F39">
        <w:t xml:space="preserve">Dr. Ralf G. V. Lillbacka is a Senior Lecturer in quantitative methodology and statistical analysis in the Sector of Social Services and Health Care at Novia, the University of Applied Sciences, in Vasa, Finland, where he has taught since 2004. Holder of an M.A. and Ph.D. in Political Science from Finland’s A ̊ </w:t>
      </w:r>
      <w:proofErr w:type="gramStart"/>
      <w:r w:rsidRPr="00B65F39">
        <w:t>bo</w:t>
      </w:r>
      <w:proofErr w:type="gramEnd"/>
      <w:r w:rsidRPr="00B65F39">
        <w:t xml:space="preserve"> Akademi University, he served as a social science researcher at the school from 1997–2004. He has previously published studies concerning intelligence matters in Northern Europe.</w:t>
      </w:r>
      <w:r w:rsidR="002F6C92" w:rsidRPr="00B65F39">
        <w:t xml:space="preserve"> </w:t>
      </w:r>
      <w:r w:rsidRPr="00B65F39">
        <w:t>Ralf G. V. Lillbacka (2013) Realism, Constructivism, and Intelligence</w:t>
      </w:r>
      <w:r w:rsidR="002F6C92" w:rsidRPr="00B65F39">
        <w:t xml:space="preserve"> </w:t>
      </w:r>
      <w:r w:rsidRPr="00B65F39">
        <w:t>Analysis, International Journal of Intelligence and CounterIntelligence, 26:2, 304-331, DOI:</w:t>
      </w:r>
      <w:r w:rsidR="002F6C92" w:rsidRPr="00B65F39">
        <w:t xml:space="preserve"> </w:t>
      </w:r>
      <w:r w:rsidRPr="00B65F39">
        <w:t>10.1080/08850607.2013.732450</w:t>
      </w:r>
    </w:p>
    <w:p w14:paraId="2C279A9B" w14:textId="77777777" w:rsidR="009C5DF4" w:rsidRPr="00B65F39" w:rsidRDefault="009C5DF4" w:rsidP="009C5DF4"/>
    <w:p w14:paraId="0663058D" w14:textId="77777777" w:rsidR="009C5DF4" w:rsidRPr="00B65F39" w:rsidRDefault="009C5DF4" w:rsidP="009C5DF4">
      <w:r w:rsidRPr="00B65F39">
        <w:rPr>
          <w:rStyle w:val="StyleUnderline"/>
        </w:rPr>
        <w:t>Studies in international relations experienced a ‘‘constructivist turn’</w:t>
      </w:r>
      <w:r w:rsidRPr="00B65F39">
        <w:t>’ in the late 1980s, partly because postmodernism was a scientific ‘‘in thing.’’ 53 It offered an alternative to the pre vailing rational choice model, and emphasized dynamic and constitutive m odels of international relations, as well as the importance of non-state actors. 54 Most proponents in international relations represent ‘ ‘weak constructivism,’’ and adhere to realist epistemology rather than radical postmodernism, but they share some common denominators. Institutions of human association and interaction are considered products of shared ideas rather than material circumstances, and generate the identities and interests of various actors. Individuals adjust to rules in a naı ̈ ve conventionalist manner, as a child learns a language, and develop habits that in turn reinforce institutions. International relations can thus be seen as social practices, and ultimately, ‘‘shared mental models.’’ 55 As with constructivism in general, (</w:t>
      </w:r>
      <w:r w:rsidRPr="00B65F39">
        <w:rPr>
          <w:rStyle w:val="StyleUnderline"/>
        </w:rPr>
        <w:t xml:space="preserve">strong) </w:t>
      </w:r>
      <w:proofErr w:type="gramStart"/>
      <w:r w:rsidRPr="00B65F39">
        <w:rPr>
          <w:rStyle w:val="StyleUnderline"/>
        </w:rPr>
        <w:t>constructivist research</w:t>
      </w:r>
      <w:proofErr w:type="gramEnd"/>
      <w:r w:rsidRPr="00B65F39">
        <w:rPr>
          <w:rStyle w:val="StyleUnderline"/>
        </w:rPr>
        <w:t xml:space="preserve"> in international relations la cks a workable methodology</w:t>
      </w:r>
      <w:r w:rsidRPr="00B65F39">
        <w:t xml:space="preserve">. 56 </w:t>
      </w:r>
      <w:r w:rsidRPr="00B65F39">
        <w:rPr>
          <w:rStyle w:val="BoldUnderline"/>
          <w:rFonts w:ascii="Calibri" w:hAnsi="Calibri"/>
        </w:rPr>
        <w:t xml:space="preserve">Constructivist research that most directly pertains to Intelligence Studies concerns ‘‘securitization,’’ </w:t>
      </w:r>
      <w:r w:rsidRPr="00B65F39">
        <w:t xml:space="preserve">that is, political processes by which something is defined as a ‘‘threat.’’ This is usually attributed to self-serving mechanisms by which elites expand their power, and as a need to define the ‘‘self’’ by contrasting it to ‘‘the other.’’ 57 But, </w:t>
      </w:r>
      <w:r w:rsidRPr="00B65F39">
        <w:rPr>
          <w:rStyle w:val="BoldUnderline"/>
          <w:rFonts w:ascii="Calibri" w:hAnsi="Calibri"/>
        </w:rPr>
        <w:t>this view is often notably simplistic, ignoring the role of the counterpart, neglecting that the mo st significant intelligence failures throughout history have been caused by under- rather than overestimating threats</w:t>
      </w:r>
      <w:r w:rsidRPr="00B65F39">
        <w:t xml:space="preserve">, 58 </w:t>
      </w:r>
      <w:r w:rsidRPr="00B65F39">
        <w:rPr>
          <w:rStyle w:val="StyleUnderline"/>
        </w:rPr>
        <w:t>and also disregarding the fact that intelligence has often provided a more realistic view of an opponent’s capabilities</w:t>
      </w:r>
      <w:r w:rsidRPr="00B65F39">
        <w:t>. 59</w:t>
      </w:r>
    </w:p>
    <w:p w14:paraId="1FD8B283" w14:textId="77777777" w:rsidR="009C5DF4" w:rsidRPr="00B65F39" w:rsidRDefault="009C5DF4" w:rsidP="009C5DF4"/>
    <w:p w14:paraId="57451F95" w14:textId="77777777" w:rsidR="009C5DF4" w:rsidRPr="00B65F39" w:rsidRDefault="009C5DF4" w:rsidP="009C5DF4">
      <w:pPr>
        <w:pStyle w:val="Heading4"/>
      </w:pPr>
      <w:r w:rsidRPr="00B65F39">
        <w:t>Anti-constructivism ingrained in intelligence – any alternative will dramatically fail</w:t>
      </w:r>
    </w:p>
    <w:p w14:paraId="11D988B9" w14:textId="77777777" w:rsidR="009C5DF4" w:rsidRPr="00B65F39" w:rsidRDefault="009C5DF4" w:rsidP="009C5DF4">
      <w:r w:rsidRPr="00B65F39">
        <w:rPr>
          <w:rStyle w:val="Style13ptBold"/>
        </w:rPr>
        <w:t>LilBacka13</w:t>
      </w:r>
      <w:r w:rsidR="002F6C92" w:rsidRPr="00B65F39">
        <w:t xml:space="preserve"> </w:t>
      </w:r>
      <w:r w:rsidRPr="00B65F39">
        <w:t xml:space="preserve">Dr. Ralf G. V. Lillbacka is a Senior Lecturer in quantitative methodology and statistical analysis in the Sector of Social Services and Health Care at Novia, the University of Applied Sciences, in Vasa, Finland, where he has taught since 2004. Holder of an M.A. and Ph.D. in Political Science from Finland’s A ̊ </w:t>
      </w:r>
      <w:proofErr w:type="gramStart"/>
      <w:r w:rsidRPr="00B65F39">
        <w:t>bo</w:t>
      </w:r>
      <w:proofErr w:type="gramEnd"/>
      <w:r w:rsidRPr="00B65F39">
        <w:t xml:space="preserve"> Akademi University, he served as a social science researcher at the school from 1997–2004. He has previously published studies concerning intelligence matters in Northern Europe.</w:t>
      </w:r>
      <w:r w:rsidR="002F6C92" w:rsidRPr="00B65F39">
        <w:t xml:space="preserve"> </w:t>
      </w:r>
      <w:r w:rsidRPr="00B65F39">
        <w:t>Ralf G. V. Lillbacka (2013) Realism, Constructivism, and Intelligence</w:t>
      </w:r>
      <w:r w:rsidR="002F6C92" w:rsidRPr="00B65F39">
        <w:t xml:space="preserve"> </w:t>
      </w:r>
      <w:r w:rsidRPr="00B65F39">
        <w:t>Analysis, International Journal of Intelligence and CounterIntelligence, 26:2, 304-331, DOI:</w:t>
      </w:r>
      <w:r w:rsidR="002F6C92" w:rsidRPr="00B65F39">
        <w:t xml:space="preserve"> </w:t>
      </w:r>
      <w:r w:rsidRPr="00B65F39">
        <w:t>10.1080/08850607.2013.732450</w:t>
      </w:r>
    </w:p>
    <w:p w14:paraId="615EE2C5" w14:textId="77777777" w:rsidR="009C5DF4" w:rsidRPr="00B65F39" w:rsidRDefault="009C5DF4" w:rsidP="009C5DF4"/>
    <w:p w14:paraId="102E76F0" w14:textId="77777777" w:rsidR="009C5DF4" w:rsidRPr="00B65F39" w:rsidRDefault="009C5DF4" w:rsidP="009C5DF4">
      <w:pPr>
        <w:rPr>
          <w:rStyle w:val="BoldUnderline"/>
          <w:rFonts w:ascii="Calibri" w:hAnsi="Calibri"/>
        </w:rPr>
      </w:pPr>
      <w:r w:rsidRPr="00B65F39">
        <w:rPr>
          <w:rStyle w:val="BoldUnderline"/>
          <w:rFonts w:ascii="Calibri" w:hAnsi="Calibri"/>
        </w:rPr>
        <w:t xml:space="preserve">THE IMPOSSIBILITY OF </w:t>
      </w:r>
      <w:proofErr w:type="gramStart"/>
      <w:r w:rsidRPr="00B65F39">
        <w:rPr>
          <w:rStyle w:val="BoldUnderline"/>
          <w:rFonts w:ascii="Calibri" w:hAnsi="Calibri"/>
        </w:rPr>
        <w:t>A ‘‘CONSTRUCTIVIST’’</w:t>
      </w:r>
      <w:proofErr w:type="gramEnd"/>
      <w:r w:rsidRPr="00B65F39">
        <w:rPr>
          <w:rStyle w:val="BoldUnderline"/>
          <w:rFonts w:ascii="Calibri" w:hAnsi="Calibri"/>
        </w:rPr>
        <w:t xml:space="preserve"> INTELLIGENCE</w:t>
      </w:r>
    </w:p>
    <w:p w14:paraId="619580B8" w14:textId="77777777" w:rsidR="009C5DF4" w:rsidRPr="00B65F39" w:rsidRDefault="009C5DF4" w:rsidP="009C5DF4">
      <w:pPr>
        <w:rPr>
          <w:rStyle w:val="BoldUnderline"/>
          <w:rFonts w:ascii="Calibri" w:hAnsi="Calibri"/>
        </w:rPr>
      </w:pPr>
      <w:r w:rsidRPr="00B65F39">
        <w:rPr>
          <w:rStyle w:val="BoldUnderline"/>
          <w:rFonts w:ascii="Calibri" w:hAnsi="Calibri"/>
        </w:rPr>
        <w:t>ANALYSIS</w:t>
      </w:r>
    </w:p>
    <w:p w14:paraId="3F780123" w14:textId="77777777" w:rsidR="009C5DF4" w:rsidRPr="00B65F39" w:rsidRDefault="009C5DF4" w:rsidP="009C5DF4">
      <w:pPr>
        <w:rPr>
          <w:rStyle w:val="BoldUnderline"/>
          <w:rFonts w:ascii="Calibri" w:hAnsi="Calibri"/>
        </w:rPr>
      </w:pPr>
      <w:r w:rsidRPr="00B65F39">
        <w:t xml:space="preserve">As </w:t>
      </w:r>
      <w:r w:rsidRPr="00B65F39">
        <w:rPr>
          <w:rStyle w:val="StyleUnderline"/>
        </w:rPr>
        <w:t>Intelligence Studies</w:t>
      </w:r>
      <w:r w:rsidRPr="00B65F39">
        <w:t xml:space="preserve"> is further advanced as an academic discipline, </w:t>
      </w:r>
      <w:r w:rsidRPr="00B65F39">
        <w:rPr>
          <w:rStyle w:val="BoldUnderline"/>
          <w:rFonts w:ascii="Calibri" w:hAnsi="Calibri"/>
        </w:rPr>
        <w:t>no reason to abandon its realist epistemological foundation is warranted.</w:t>
      </w:r>
      <w:r w:rsidRPr="00B65F39">
        <w:t xml:space="preserve"> I have developed three arguments against any ‘‘constructivist turn.’ First, </w:t>
      </w:r>
      <w:r w:rsidRPr="00B65F39">
        <w:rPr>
          <w:rStyle w:val="StyleUnderline"/>
        </w:rPr>
        <w:t>constructivist epistemology</w:t>
      </w:r>
      <w:r w:rsidRPr="00B65F39">
        <w:t xml:space="preserve"> suffers from crippling inconsistencies. It </w:t>
      </w:r>
      <w:r w:rsidRPr="00B65F39">
        <w:rPr>
          <w:rStyle w:val="BoldUnderline"/>
          <w:rFonts w:ascii="Calibri" w:hAnsi="Calibri"/>
        </w:rPr>
        <w:t>can offer no feasible alternative</w:t>
      </w:r>
      <w:r w:rsidRPr="00B65F39">
        <w:t xml:space="preserve"> to realism or even any substantial methodology, as it is prevented from doing so by its own claim that all criteria for adjudicating among propos itions are ‘‘constructed’’ and hence subjective. If constructivism is viewe dinthelightofitsownpremises</w:t>
      </w:r>
      <w:proofErr w:type="gramStart"/>
      <w:r w:rsidRPr="00B65F39">
        <w:t>,itis</w:t>
      </w:r>
      <w:proofErr w:type="gramEnd"/>
      <w:r w:rsidRPr="00B65F39">
        <w:t xml:space="preserve"> merely another arbitrary perspective, incapable of presenting any arguments for why its notions should be accepted. Because its presumptions will render it either a relativist and solipsistic skepticism or a meager copy of realism it is an epistemological dead end. Cons tructivism’s concept of knowledge </w:t>
      </w:r>
      <w:r w:rsidRPr="00B65F39">
        <w:lastRenderedPageBreak/>
        <w:t>renders logical contradictions equally valid which, even for the most zealous non-realist, must be indicative of flawed thinking. As c</w:t>
      </w:r>
      <w:r w:rsidRPr="00B65F39">
        <w:rPr>
          <w:rStyle w:val="StyleUnderline"/>
        </w:rPr>
        <w:t xml:space="preserve">onstructivism </w:t>
      </w:r>
      <w:r w:rsidRPr="00B65F39">
        <w:t xml:space="preserve">lacks a firm method by which to adjudicate propositions, it </w:t>
      </w:r>
      <w:r w:rsidRPr="00B65F39">
        <w:rPr>
          <w:rStyle w:val="BoldUnderline"/>
          <w:rFonts w:ascii="Calibri" w:hAnsi="Calibri"/>
        </w:rPr>
        <w:t>will be inductive and prone to confirmation biases</w:t>
      </w:r>
      <w:r w:rsidRPr="00B65F39">
        <w:t xml:space="preserve">, </w:t>
      </w:r>
      <w:r w:rsidRPr="00B65F39">
        <w:rPr>
          <w:rStyle w:val="BoldUnderline"/>
          <w:rFonts w:ascii="Calibri" w:hAnsi="Calibri"/>
        </w:rPr>
        <w:t>a featur e that is detrimental to intelligence analysis.</w:t>
      </w:r>
      <w:r w:rsidRPr="00B65F39">
        <w:t xml:space="preserve"> </w:t>
      </w:r>
      <w:proofErr w:type="gramStart"/>
      <w:r w:rsidRPr="00B65F39">
        <w:t>Intelligence analysis requ ires a foundation by which to assess alternative possibilities, and constr uctivism is poorly equipped for such an endeavor.</w:t>
      </w:r>
      <w:proofErr w:type="gramEnd"/>
      <w:r w:rsidRPr="00B65F39">
        <w:t xml:space="preserve"> Second, even the weak constructivist standpoint represented in adjacent disciplines is unlikely to provide any novel and workable points of view, and should such research prove valuable, it is likely to be regardless of, and not because of, its self-identified perspective. </w:t>
      </w:r>
      <w:r w:rsidRPr="00B65F39">
        <w:rPr>
          <w:rStyle w:val="StyleUnderline"/>
        </w:rPr>
        <w:t>The constructivist label</w:t>
      </w:r>
      <w:r w:rsidRPr="00B65F39">
        <w:t xml:space="preserve"> is even likely to be misleading, as it </w:t>
      </w:r>
      <w:r w:rsidRPr="00B65F39">
        <w:rPr>
          <w:rStyle w:val="StyleUnderline"/>
        </w:rPr>
        <w:t>blurs the boundary between realist and non-realist research.</w:t>
      </w:r>
      <w:r w:rsidRPr="00B65F39">
        <w:t xml:space="preserve"> The weak constructivism found in International Relations and Political Science is highly reminiscent of institutionalism and agenda setting in psychology and pedagogy of cognitive psychology, and in sociology of George Mead’s symbolic inte ractionism. Accordingly, the concept has been stretched to incorporate notions that are not ‘‘constructivist’’ in astrictsense. Third, </w:t>
      </w:r>
      <w:r w:rsidRPr="00B65F39">
        <w:rPr>
          <w:rStyle w:val="StyleUnderline"/>
        </w:rPr>
        <w:t>constructivism has been demonstrated to be antithetical to intelligence analysis</w:t>
      </w:r>
      <w:r w:rsidRPr="00B65F39">
        <w:t xml:space="preserve">. </w:t>
      </w:r>
      <w:r w:rsidRPr="00B65F39">
        <w:rPr>
          <w:rStyle w:val="BoldUnderline"/>
          <w:rFonts w:ascii="Calibri" w:hAnsi="Calibri"/>
        </w:rPr>
        <w:t>From a mere pragmatic point of view</w:t>
      </w:r>
      <w:r w:rsidRPr="00B65F39">
        <w:t xml:space="preserve">, </w:t>
      </w:r>
      <w:r w:rsidRPr="00B65F39">
        <w:rPr>
          <w:rStyle w:val="StyleUnderline"/>
        </w:rPr>
        <w:t>that intelligence analysis could completely reverse its course</w:t>
      </w:r>
      <w:r w:rsidRPr="00B65F39">
        <w:t xml:space="preserve"> </w:t>
      </w:r>
      <w:r w:rsidRPr="00B65F39">
        <w:rPr>
          <w:rStyle w:val="BoldUnderline"/>
          <w:rFonts w:ascii="Calibri" w:hAnsi="Calibri"/>
        </w:rPr>
        <w:t>to shed tried and proven methods,</w:t>
      </w:r>
      <w:r w:rsidRPr="00B65F39">
        <w:t xml:space="preserve"> in exchange for what even Derrida described as ‘‘nothing,’’ </w:t>
      </w:r>
      <w:r w:rsidRPr="00B65F39">
        <w:rPr>
          <w:rStyle w:val="StyleUnderline"/>
        </w:rPr>
        <w:t>seems unfeasible</w:t>
      </w:r>
      <w:r w:rsidRPr="00B65F39">
        <w:t>. As noted, the antithesis of intelligence analysis could be related to abstract constructivist principles due only to a complete absence of anything that would constitute a workable methodology</w:t>
      </w:r>
      <w:r w:rsidRPr="00B65F39">
        <w:rPr>
          <w:rStyle w:val="BoldUnderline"/>
          <w:rFonts w:ascii="Calibri" w:hAnsi="Calibri"/>
        </w:rPr>
        <w:t>. Intelligence analysis has adopted central realist methodological principles, and constructivism has nothing similar to offer.</w:t>
      </w:r>
      <w:r w:rsidRPr="00B65F39">
        <w:t xml:space="preserve"> </w:t>
      </w:r>
      <w:r w:rsidRPr="00B65F39">
        <w:rPr>
          <w:rStyle w:val="StyleUnderline"/>
        </w:rPr>
        <w:t>Intelligence analysts</w:t>
      </w:r>
      <w:r w:rsidRPr="00B65F39">
        <w:t xml:space="preserve"> are said to </w:t>
      </w:r>
      <w:r w:rsidRPr="00B65F39">
        <w:rPr>
          <w:rStyle w:val="StyleUnderline"/>
        </w:rPr>
        <w:t>harbor a healthy skepticism toward epistemological issues</w:t>
      </w:r>
      <w:r w:rsidRPr="00B65F39">
        <w:t xml:space="preserve">, which may aid in critically considering the theoretical influx from academia. Such influences may help to refine analytical procedures by demanding explicit assessment of analytical performance, but may also carry certain risks. The pursuit of academic legitimacy and credibility may not necessarily benefit the craft of intelligence or intelligence analysis in particular. I argue that constructivism, as it is currently formulated, has very little to offer intelligence analysis, and Intelligence Studies in general, despite its strong position within academia. Based on the arguments presented herein, the </w:t>
      </w:r>
      <w:r w:rsidRPr="00B65F39">
        <w:rPr>
          <w:rStyle w:val="BoldUnderline"/>
          <w:rFonts w:ascii="Calibri" w:hAnsi="Calibri"/>
        </w:rPr>
        <w:t>constructivist analysis of intelligence may in fact be impossible</w:t>
      </w:r>
    </w:p>
    <w:p w14:paraId="79D083F0" w14:textId="77777777" w:rsidR="009C5DF4" w:rsidRPr="00B65F39" w:rsidRDefault="009C5DF4" w:rsidP="009C5DF4">
      <w:pPr>
        <w:rPr>
          <w:rStyle w:val="BoldUnderline"/>
          <w:rFonts w:ascii="Calibri" w:hAnsi="Calibri"/>
        </w:rPr>
      </w:pPr>
    </w:p>
    <w:p w14:paraId="4F62816D" w14:textId="77777777" w:rsidR="009C5DF4" w:rsidRPr="00B65F39" w:rsidRDefault="009C5DF4" w:rsidP="009C5DF4">
      <w:pPr>
        <w:pStyle w:val="Heading4"/>
      </w:pPr>
      <w:r w:rsidRPr="00B65F39">
        <w:t>Kritiks of intelligence are disastrous – the demands of scholarship uniquely skew analysis</w:t>
      </w:r>
    </w:p>
    <w:p w14:paraId="110C1A87" w14:textId="77777777" w:rsidR="009C5DF4" w:rsidRPr="00B65F39" w:rsidRDefault="009C5DF4" w:rsidP="009C5DF4">
      <w:r w:rsidRPr="00B65F39">
        <w:rPr>
          <w:rStyle w:val="Style13ptBold"/>
        </w:rPr>
        <w:t>LilBacka13</w:t>
      </w:r>
      <w:r w:rsidR="002F6C92" w:rsidRPr="00B65F39">
        <w:t xml:space="preserve"> </w:t>
      </w:r>
      <w:r w:rsidRPr="00B65F39">
        <w:t xml:space="preserve">Dr. Ralf G. V. Lillbacka is a Senior Lecturer in quantitative methodology and statistical analysis in the Sector of Social Services and Health Care at Novia, the University of Applied Sciences, in Vasa, Finland, where he has taught since 2004. Holder of an M.A. and Ph.D. in Political Science from Finland’s A ̊ </w:t>
      </w:r>
      <w:proofErr w:type="gramStart"/>
      <w:r w:rsidRPr="00B65F39">
        <w:t>bo</w:t>
      </w:r>
      <w:proofErr w:type="gramEnd"/>
      <w:r w:rsidRPr="00B65F39">
        <w:t xml:space="preserve"> Akademi University, he served as a social science researcher at the school from 1997–2004. He has previously published studies concerning intelligence matters in Northern Europe.</w:t>
      </w:r>
      <w:r w:rsidR="002F6C92" w:rsidRPr="00B65F39">
        <w:t xml:space="preserve"> </w:t>
      </w:r>
      <w:r w:rsidRPr="00B65F39">
        <w:t>Ralf G. V. Lillbacka (2013) Realism, Constructivism, and Intelligence</w:t>
      </w:r>
      <w:r w:rsidR="002F6C92" w:rsidRPr="00B65F39">
        <w:t xml:space="preserve"> </w:t>
      </w:r>
      <w:r w:rsidRPr="00B65F39">
        <w:t>Analysis, International Journal of Intelligence and CounterIntelligence, 26:2, 304-331, DOI:</w:t>
      </w:r>
      <w:r w:rsidR="002F6C92" w:rsidRPr="00B65F39">
        <w:t xml:space="preserve"> </w:t>
      </w:r>
      <w:r w:rsidRPr="00B65F39">
        <w:t>10.1080/08850607.2013.732450</w:t>
      </w:r>
    </w:p>
    <w:p w14:paraId="18625E0C" w14:textId="77777777" w:rsidR="009C5DF4" w:rsidRPr="00B65F39" w:rsidRDefault="009C5DF4" w:rsidP="009C5DF4"/>
    <w:p w14:paraId="10BEC442" w14:textId="77777777" w:rsidR="009C5DF4" w:rsidRPr="00B65F39" w:rsidRDefault="009C5DF4" w:rsidP="009C5DF4">
      <w:r w:rsidRPr="00B65F39">
        <w:rPr>
          <w:rStyle w:val="BoldUnderline"/>
          <w:rFonts w:ascii="Calibri" w:hAnsi="Calibri"/>
        </w:rPr>
        <w:t>ACADEMIC STUDIES INSUFFICIENT</w:t>
      </w:r>
      <w:r w:rsidRPr="00B65F39">
        <w:t xml:space="preserve"> Hardly anyone would claim that academic studies suffice to master the craft of intelligence, but they are an integrated element. Current trends are likely to increase the influence of adjacent disciplines, for example, history, journalism, and international relations. Pertinent to ask is whether this will be in all respects beneficial, since </w:t>
      </w:r>
      <w:r w:rsidRPr="00B65F39">
        <w:rPr>
          <w:rStyle w:val="StyleUnderline"/>
        </w:rPr>
        <w:t>they are battlegrounds in the ‘‘science war’’ between scientific realists and constructivists.</w:t>
      </w:r>
      <w:r w:rsidRPr="00B65F39">
        <w:t xml:space="preserve"> 8 Many </w:t>
      </w:r>
      <w:r w:rsidRPr="00B65F39">
        <w:rPr>
          <w:rStyle w:val="StyleUnderline"/>
        </w:rPr>
        <w:t>scholars consider the debate detrimental to research,</w:t>
      </w:r>
      <w:r w:rsidRPr="00B65F39">
        <w:t xml:space="preserve"> but it has been unavoidable because of constructivism’s epistemo logical emphasis. Currently a slight lull in the struggle has occurred, due more to exhaustion than to rapprochement 9 and to entrenched positions. </w:t>
      </w:r>
      <w:r w:rsidRPr="00B65F39">
        <w:rPr>
          <w:rStyle w:val="StyleUnderline"/>
        </w:rPr>
        <w:t>But the debate may be revived when entering a new area</w:t>
      </w:r>
      <w:r w:rsidRPr="00B65F39">
        <w:t xml:space="preserve">, and Dr. Philip Davies’s </w:t>
      </w:r>
      <w:r w:rsidRPr="00B65F39">
        <w:rPr>
          <w:rStyle w:val="BoldUnderline"/>
          <w:rFonts w:ascii="Calibri" w:hAnsi="Calibri"/>
        </w:rPr>
        <w:t>warning about theoretical perspectives far removed from operational reality pertains:</w:t>
      </w:r>
      <w:r w:rsidRPr="00B65F39">
        <w:t xml:space="preserve"> </w:t>
      </w:r>
      <w:r w:rsidRPr="00B65F39">
        <w:rPr>
          <w:rStyle w:val="StyleUnderline"/>
        </w:rPr>
        <w:t xml:space="preserve">The idea that the individuals advising the chief executives of nuclear armed states might become bogged down ... over the relative merits of Marxism, </w:t>
      </w:r>
      <w:r w:rsidRPr="00B65F39">
        <w:t xml:space="preserve">functionalism, </w:t>
      </w:r>
      <w:r w:rsidRPr="00B65F39">
        <w:rPr>
          <w:rStyle w:val="StyleUnderline"/>
        </w:rPr>
        <w:t>Lacanian psychoanalysis or</w:t>
      </w:r>
      <w:r w:rsidRPr="00B65F39">
        <w:t xml:space="preserve"> whose viewpoint was false or </w:t>
      </w:r>
      <w:r w:rsidRPr="00B65F39">
        <w:rPr>
          <w:rStyle w:val="StyleUnderline"/>
        </w:rPr>
        <w:t>emancipatory consciousness, simply does not bear thinking about</w:t>
      </w:r>
      <w:r w:rsidRPr="00B65F39">
        <w:t xml:space="preserve">. 10 </w:t>
      </w:r>
      <w:r w:rsidRPr="00B65F39">
        <w:rPr>
          <w:rStyle w:val="BoldUnderline"/>
          <w:rFonts w:ascii="Calibri" w:hAnsi="Calibri"/>
        </w:rPr>
        <w:t xml:space="preserve">Intelligence </w:t>
      </w:r>
      <w:proofErr w:type="gramStart"/>
      <w:r w:rsidRPr="00B65F39">
        <w:rPr>
          <w:rStyle w:val="BoldUnderline"/>
          <w:rFonts w:ascii="Calibri" w:hAnsi="Calibri"/>
        </w:rPr>
        <w:t>analysis</w:t>
      </w:r>
      <w:proofErr w:type="gramEnd"/>
      <w:r w:rsidRPr="00B65F39">
        <w:rPr>
          <w:rStyle w:val="BoldUnderline"/>
          <w:rFonts w:ascii="Calibri" w:hAnsi="Calibri"/>
        </w:rPr>
        <w:t>,</w:t>
      </w:r>
      <w:r w:rsidRPr="00B65F39">
        <w:t xml:space="preserve"> with its sc ientifically founded methodology, </w:t>
      </w:r>
      <w:r w:rsidRPr="00B65F39">
        <w:rPr>
          <w:rStyle w:val="BoldUnderline"/>
          <w:rFonts w:ascii="Calibri" w:hAnsi="Calibri"/>
        </w:rPr>
        <w:t>is particularly likely to be exposed to su ch influences</w:t>
      </w:r>
      <w:r w:rsidRPr="00B65F39">
        <w:t xml:space="preserve">. Even if intelligence lacks an explicit ‘‘theory,’’ it does not lack an epistemology, although it may be largely tacit. At first sight, constructivism may seem close to the craft of intelligence where uncertainty and ambiguity are the rule rather than the exception, and the individual’s own subjective mind and social and professional context are major sour ces of fallibility. </w:t>
      </w:r>
      <w:r w:rsidRPr="00B65F39">
        <w:rPr>
          <w:rStyle w:val="StyleUnderline"/>
        </w:rPr>
        <w:t xml:space="preserve">Scholars facing the academic demand to ‘‘publish or </w:t>
      </w:r>
      <w:r w:rsidRPr="00B65F39">
        <w:rPr>
          <w:rStyle w:val="StyleUnderline"/>
        </w:rPr>
        <w:lastRenderedPageBreak/>
        <w:t xml:space="preserve">perish’’ may be tempted to adopt such a fashionable position </w:t>
      </w:r>
      <w:r w:rsidRPr="00B65F39">
        <w:t xml:space="preserve">to gain aca demic legitimacy, and indeed, </w:t>
      </w:r>
      <w:r w:rsidRPr="00B65F39">
        <w:rPr>
          <w:rStyle w:val="StyleUnderline"/>
        </w:rPr>
        <w:t>the pursuit of a ‘‘theory of intelligence’’</w:t>
      </w:r>
      <w:r w:rsidRPr="00B65F39">
        <w:t xml:space="preserve"> aims at securing academic credence. 11 Hence, an analogous problem to the timeless predicament of intelligence analysts being too subservient to the whims of the political leadership may arise, insofar as </w:t>
      </w:r>
      <w:r w:rsidRPr="00B65F39">
        <w:rPr>
          <w:rStyle w:val="BoldUnderline"/>
          <w:rFonts w:ascii="Calibri" w:hAnsi="Calibri"/>
        </w:rPr>
        <w:t xml:space="preserve">academic success may demand adherence to a perspective that is </w:t>
      </w:r>
      <w:proofErr w:type="gramStart"/>
      <w:r w:rsidRPr="00B65F39">
        <w:rPr>
          <w:rStyle w:val="BoldUnderline"/>
          <w:rFonts w:ascii="Calibri" w:hAnsi="Calibri"/>
        </w:rPr>
        <w:t>ill-suited</w:t>
      </w:r>
      <w:proofErr w:type="gramEnd"/>
      <w:r w:rsidRPr="00B65F39">
        <w:rPr>
          <w:rStyle w:val="BoldUnderline"/>
          <w:rFonts w:ascii="Calibri" w:hAnsi="Calibri"/>
        </w:rPr>
        <w:t xml:space="preserve"> for intelligence analysis </w:t>
      </w:r>
      <w:r w:rsidRPr="00B65F39">
        <w:t>and for intelligence in general.</w:t>
      </w:r>
    </w:p>
    <w:p w14:paraId="017BDFE9" w14:textId="77777777" w:rsidR="009C5DF4" w:rsidRPr="00B65F39" w:rsidRDefault="009C5DF4" w:rsidP="009C5DF4">
      <w:pPr>
        <w:rPr>
          <w:rStyle w:val="BoldUnderline"/>
          <w:rFonts w:ascii="Calibri" w:hAnsi="Calibri"/>
        </w:rPr>
      </w:pPr>
    </w:p>
    <w:p w14:paraId="0849AF83" w14:textId="77777777" w:rsidR="009C5DF4" w:rsidRPr="00B65F39" w:rsidRDefault="009C5DF4" w:rsidP="009C5DF4"/>
    <w:p w14:paraId="0DDEDB1C" w14:textId="77777777" w:rsidR="009C5DF4" w:rsidRPr="00B65F39" w:rsidRDefault="009C5DF4" w:rsidP="009C5DF4"/>
    <w:p w14:paraId="398867B9" w14:textId="77777777" w:rsidR="009C5DF4" w:rsidRPr="00B65F39" w:rsidRDefault="009C5DF4" w:rsidP="009C5DF4">
      <w:pPr>
        <w:pStyle w:val="Heading3"/>
      </w:pPr>
      <w:proofErr w:type="gramStart"/>
      <w:r w:rsidRPr="00B65F39">
        <w:lastRenderedPageBreak/>
        <w:t>at</w:t>
      </w:r>
      <w:proofErr w:type="gramEnd"/>
      <w:r w:rsidRPr="00B65F39">
        <w:t xml:space="preserve"> security/Ks of Intel: ext</w:t>
      </w:r>
    </w:p>
    <w:p w14:paraId="40FFFC49" w14:textId="77777777" w:rsidR="009C5DF4" w:rsidRPr="00B65F39" w:rsidRDefault="009C5DF4" w:rsidP="009C5DF4"/>
    <w:p w14:paraId="377E5709" w14:textId="77777777" w:rsidR="009C5DF4" w:rsidRPr="00B65F39" w:rsidRDefault="009C5DF4" w:rsidP="009C5DF4">
      <w:pPr>
        <w:pStyle w:val="Heading4"/>
      </w:pPr>
      <w:r w:rsidRPr="00B65F39">
        <w:t>Prefer our method – evaluate competing epistemology through the lens of what works for intelligence</w:t>
      </w:r>
    </w:p>
    <w:p w14:paraId="04DDB7EF" w14:textId="77777777" w:rsidR="009C5DF4" w:rsidRPr="00B65F39" w:rsidRDefault="009C5DF4" w:rsidP="009C5DF4">
      <w:r w:rsidRPr="00B65F39">
        <w:rPr>
          <w:rStyle w:val="Style13ptBold"/>
        </w:rPr>
        <w:t>LilBacka13</w:t>
      </w:r>
      <w:r w:rsidR="002F6C92" w:rsidRPr="00B65F39">
        <w:rPr>
          <w:rStyle w:val="Style13ptBold"/>
        </w:rPr>
        <w:t xml:space="preserve"> </w:t>
      </w:r>
      <w:r w:rsidRPr="00B65F39">
        <w:t xml:space="preserve">Dr. Ralf G. V. Lillbacka is a Senior Lecturer in quantitative methodology and statistical analysis in the Sector of Social Services and Health Care at Novia, the University of Applied Sciences, in Vasa, Finland, where he has taught since 2004. Holder of an M.A. and Ph.D. in Political Science from Finland’s A ̊ </w:t>
      </w:r>
      <w:proofErr w:type="gramStart"/>
      <w:r w:rsidRPr="00B65F39">
        <w:t>bo</w:t>
      </w:r>
      <w:proofErr w:type="gramEnd"/>
      <w:r w:rsidRPr="00B65F39">
        <w:t xml:space="preserve"> Akademi University, he served as a social science researcher at the school from 1997–2004. He has previously published studies concerning intelligence matters in Northern Europe.</w:t>
      </w:r>
      <w:r w:rsidR="002F6C92" w:rsidRPr="00B65F39">
        <w:t xml:space="preserve"> </w:t>
      </w:r>
      <w:r w:rsidRPr="00B65F39">
        <w:t>Ralf G. V. Lillbacka (2013) Realism, Constructivism, and Intelligence</w:t>
      </w:r>
      <w:r w:rsidR="002F6C92" w:rsidRPr="00B65F39">
        <w:t xml:space="preserve"> </w:t>
      </w:r>
      <w:r w:rsidRPr="00B65F39">
        <w:t>Analysis, International Journal of Intelligence and CounterIntelligence, 26:2, 304-331, DOI:</w:t>
      </w:r>
      <w:r w:rsidR="002F6C92" w:rsidRPr="00B65F39">
        <w:t xml:space="preserve"> </w:t>
      </w:r>
      <w:r w:rsidRPr="00B65F39">
        <w:t>10.1080/08850607.2013.732450</w:t>
      </w:r>
    </w:p>
    <w:p w14:paraId="48E60020" w14:textId="77777777" w:rsidR="009C5DF4" w:rsidRPr="00B65F39" w:rsidRDefault="009C5DF4" w:rsidP="009C5DF4"/>
    <w:p w14:paraId="3A9F9D39" w14:textId="77777777" w:rsidR="009C5DF4" w:rsidRPr="00B65F39" w:rsidRDefault="009C5DF4" w:rsidP="009C5DF4">
      <w:r w:rsidRPr="00B65F39">
        <w:t xml:space="preserve">I </w:t>
      </w:r>
      <w:r w:rsidRPr="00B65F39">
        <w:rPr>
          <w:rStyle w:val="StyleUnderline"/>
        </w:rPr>
        <w:t>do not argue that Intelligence Studies should avoid</w:t>
      </w:r>
      <w:r w:rsidRPr="00B65F39">
        <w:t xml:space="preserve"> the rest of </w:t>
      </w:r>
      <w:r w:rsidRPr="00B65F39">
        <w:rPr>
          <w:rStyle w:val="StyleUnderline"/>
        </w:rPr>
        <w:t>‘‘academia’’</w:t>
      </w:r>
      <w:r w:rsidRPr="00B65F39">
        <w:t xml:space="preserve"> or the ‘‘science war.’’ Intelligence is a craft where </w:t>
      </w:r>
      <w:r w:rsidRPr="00B65F39">
        <w:rPr>
          <w:rStyle w:val="StyleUnderline"/>
        </w:rPr>
        <w:t>key assumptions should be</w:t>
      </w:r>
      <w:r w:rsidRPr="00B65F39">
        <w:t xml:space="preserve"> continuously </w:t>
      </w:r>
      <w:r w:rsidRPr="00B65F39">
        <w:rPr>
          <w:rStyle w:val="StyleUnderline"/>
        </w:rPr>
        <w:t>questioned. But</w:t>
      </w:r>
      <w:r w:rsidRPr="00B65F39">
        <w:t xml:space="preserve"> openness to contradictory views does not imply acceptance of their validity, and consequently, I argue that </w:t>
      </w:r>
      <w:r w:rsidRPr="00B65F39">
        <w:rPr>
          <w:rStyle w:val="StyleUnderline"/>
        </w:rPr>
        <w:t>constructivism has</w:t>
      </w:r>
      <w:r w:rsidRPr="00B65F39">
        <w:t xml:space="preserve"> hitherto </w:t>
      </w:r>
      <w:r w:rsidRPr="00B65F39">
        <w:rPr>
          <w:rStyle w:val="StyleUnderline"/>
        </w:rPr>
        <w:t>been unable to present anything that would benefit Intelligence Studies,</w:t>
      </w:r>
      <w:r w:rsidRPr="00B65F39">
        <w:t xml:space="preserve"> especially concerning intelligence analysis. Subs equently, my focus is exclusively on intelligence analysis, under the pre sumption that it may be principally affected by academic trends since it is the methodological manifestation of any implicit or elaborate ‘‘theory of intelligence.’’ Obviously, any workable theory of intelligence would not be mere ly a theory ‘‘about’’ intelligence, but also support intelligence by providing directions for how it should be conducted, which would be most evident with regard to the methodology of intelligence analysis. Hence, </w:t>
      </w:r>
      <w:r w:rsidRPr="00B65F39">
        <w:rPr>
          <w:rStyle w:val="BoldUnderline"/>
          <w:rFonts w:ascii="Calibri" w:hAnsi="Calibri"/>
        </w:rPr>
        <w:t>the usefulness of any theoretical or epistemological notion can be assessed based on its impact on intelligence analysis</w:t>
      </w:r>
      <w:r w:rsidRPr="00B65F39">
        <w:t xml:space="preserve">. My central thesis is that </w:t>
      </w:r>
      <w:r w:rsidRPr="00B65F39">
        <w:rPr>
          <w:rStyle w:val="StyleUnderline"/>
        </w:rPr>
        <w:t>intelligence analysis is inherently realist, should remain so, and has nothing to gain from contemporary constructivism</w:t>
      </w:r>
      <w:r w:rsidRPr="00B65F39">
        <w:t xml:space="preserve">. This claim is founded on three arguments: (1) </w:t>
      </w:r>
      <w:r w:rsidRPr="00B65F39">
        <w:rPr>
          <w:rStyle w:val="StyleUnderline"/>
        </w:rPr>
        <w:t>Constructivist epistemology is inconsistent</w:t>
      </w:r>
      <w:r w:rsidRPr="00B65F39">
        <w:t xml:space="preserve"> and implies that any knowledge is impossible; (2) ‘‘Weak constructivism’’ adhering to traditional epistemological assumptions does not provide anything novel when compared to realist research; and (3) </w:t>
      </w:r>
      <w:r w:rsidRPr="00B65F39">
        <w:rPr>
          <w:rStyle w:val="StyleUnderline"/>
        </w:rPr>
        <w:t xml:space="preserve">Constructivism is antithetical to inte lligence analysis. </w:t>
      </w:r>
      <w:r w:rsidRPr="00B65F39">
        <w:t>Indeed, a reading of the 2011 volumes of the International Journal of Intelligence and CounterIntelligence and Intelligence and National Security reveals not a single case of constructivist writing, merely somewhat constructivist themes treatedinarealistmanner. 12 My first two arguments are founded on a review of previous research, whereas the third is based on my examination of three recent works on intelligence analysis to be detailed herein.</w:t>
      </w:r>
    </w:p>
    <w:p w14:paraId="185F6622" w14:textId="77777777" w:rsidR="009C5DF4" w:rsidRPr="00B65F39" w:rsidRDefault="009C5DF4" w:rsidP="009C5DF4"/>
    <w:p w14:paraId="1EDDD256" w14:textId="77777777" w:rsidR="009C5DF4" w:rsidRPr="00B65F39" w:rsidRDefault="009C5DF4" w:rsidP="009C5DF4">
      <w:pPr>
        <w:pStyle w:val="Heading4"/>
      </w:pPr>
      <w:r w:rsidRPr="00B65F39">
        <w:t>Aff’s a DA – makes impossible</w:t>
      </w:r>
    </w:p>
    <w:p w14:paraId="3EDAF89F" w14:textId="77777777" w:rsidR="009C5DF4" w:rsidRPr="00B65F39" w:rsidRDefault="009C5DF4" w:rsidP="009C5DF4">
      <w:r w:rsidRPr="00B65F39">
        <w:rPr>
          <w:rStyle w:val="Style13ptBold"/>
        </w:rPr>
        <w:t>LilBacka13</w:t>
      </w:r>
      <w:r w:rsidR="002F6C92" w:rsidRPr="00B65F39">
        <w:t xml:space="preserve"> </w:t>
      </w:r>
      <w:r w:rsidRPr="00B65F39">
        <w:t xml:space="preserve">Dr. Ralf G. V. Lillbacka is a Senior Lecturer in quantitative methodology and statistical analysis in the Sector of Social Services and Health Care at Novia, the University of Applied Sciences, in Vasa, Finland, where he has taught since 2004. Holder of an M.A. and Ph.D. in Political Science from Finland’s A ̊ </w:t>
      </w:r>
      <w:proofErr w:type="gramStart"/>
      <w:r w:rsidRPr="00B65F39">
        <w:t>bo</w:t>
      </w:r>
      <w:proofErr w:type="gramEnd"/>
      <w:r w:rsidRPr="00B65F39">
        <w:t xml:space="preserve"> Akademi University, he served as a social science researcher at the school from 1997–2004. He has previously published studies concerning intelligence matters in Northern Europe.</w:t>
      </w:r>
      <w:r w:rsidR="002F6C92" w:rsidRPr="00B65F39">
        <w:t xml:space="preserve"> </w:t>
      </w:r>
      <w:r w:rsidRPr="00B65F39">
        <w:t>Ralf G. V. Lillbacka (2013) Realism, Constructivism, and Intelligence</w:t>
      </w:r>
      <w:r w:rsidR="002F6C92" w:rsidRPr="00B65F39">
        <w:t xml:space="preserve"> </w:t>
      </w:r>
      <w:r w:rsidRPr="00B65F39">
        <w:t>Analysis, International Journal of Intelligence and CounterIntelligence, 26:2, 304-331, DOI:</w:t>
      </w:r>
      <w:r w:rsidR="002F6C92" w:rsidRPr="00B65F39">
        <w:t xml:space="preserve"> </w:t>
      </w:r>
      <w:r w:rsidRPr="00B65F39">
        <w:t>10.1080/08850607.2013.732450</w:t>
      </w:r>
    </w:p>
    <w:p w14:paraId="7180BB42" w14:textId="77777777" w:rsidR="009C5DF4" w:rsidRPr="00B65F39" w:rsidRDefault="009C5DF4" w:rsidP="009C5DF4"/>
    <w:p w14:paraId="729CC876" w14:textId="77777777" w:rsidR="009C5DF4" w:rsidRPr="00B65F39" w:rsidRDefault="009C5DF4" w:rsidP="009C5DF4">
      <w:proofErr w:type="gramStart"/>
      <w:r w:rsidRPr="00B65F39">
        <w:t>ccordingly</w:t>
      </w:r>
      <w:proofErr w:type="gramEnd"/>
      <w:r w:rsidRPr="00B65F39">
        <w:t xml:space="preserve">, </w:t>
      </w:r>
      <w:r w:rsidRPr="00B65F39">
        <w:rPr>
          <w:rStyle w:val="StyleUnderline"/>
        </w:rPr>
        <w:t>nothing suggests that constructivism would in any way be an improvement over realism.</w:t>
      </w:r>
      <w:r w:rsidRPr="00B65F39">
        <w:t xml:space="preserve"> Even if presuming that realism is flawed, constructivism is equally impotent to produce anything but ‘‘local’’ beliefs, shaped by a social context, which are equally arbitrary as anything else. </w:t>
      </w:r>
      <w:r w:rsidRPr="00B65F39">
        <w:rPr>
          <w:rStyle w:val="StyleUnderline"/>
        </w:rPr>
        <w:t>Constructivism basically implies that knowledge in the sense commonly understood is impossible</w:t>
      </w:r>
      <w:r w:rsidRPr="00B65F39">
        <w:t xml:space="preserve">. It even la cks a strategy to assess its central notions, which is a consequence of the premise that all criteria for adjudication are ‘‘constructs.’’ As noted, this will either lead to serious logical </w:t>
      </w:r>
      <w:proofErr w:type="gramStart"/>
      <w:r w:rsidRPr="00B65F39">
        <w:t>inconsistencies</w:t>
      </w:r>
      <w:proofErr w:type="gramEnd"/>
      <w:r w:rsidRPr="00B65F39">
        <w:t xml:space="preserve"> as even contradictions can be equally valid, or force concessions to realism. Ironically, attempts to explain the establishment of constructs through their viability i mplies </w:t>
      </w:r>
      <w:r w:rsidRPr="00B65F39">
        <w:lastRenderedPageBreak/>
        <w:t xml:space="preserve">correspondence and notions resembling primitive forms of behaviorism and positivism. Intelligence analysts would be likely to wholeheartedly embrace any epistemology that is capable of reducing the ambiguity inherent in current methodology. But, </w:t>
      </w:r>
      <w:r w:rsidRPr="00B65F39">
        <w:rPr>
          <w:rStyle w:val="StyleUnderline"/>
        </w:rPr>
        <w:t>constructivism is unable to provide any methodology by which to find the ‘‘truth.</w:t>
      </w:r>
      <w:r w:rsidRPr="00B65F39">
        <w:t xml:space="preserve">’’ It does not even recognize the reality of ‘‘truth.’’ </w:t>
      </w:r>
      <w:r w:rsidRPr="00B65F39">
        <w:rPr>
          <w:rStyle w:val="StyleUnderline"/>
        </w:rPr>
        <w:t>How intelligence analysis w ould serve any meaningful purpose when based on such a premise is difficult to conceive</w:t>
      </w:r>
    </w:p>
    <w:p w14:paraId="03C34FE1" w14:textId="77777777" w:rsidR="009C5DF4" w:rsidRPr="00B65F39" w:rsidRDefault="009C5DF4" w:rsidP="009C5DF4"/>
    <w:p w14:paraId="76DC2BB3" w14:textId="77777777" w:rsidR="009C5DF4" w:rsidRPr="00B65F39" w:rsidRDefault="009C5DF4" w:rsidP="009C5DF4"/>
    <w:p w14:paraId="77855E5F" w14:textId="77777777" w:rsidR="009C5DF4" w:rsidRPr="00B65F39" w:rsidRDefault="009C5DF4" w:rsidP="009C5DF4"/>
    <w:p w14:paraId="52825587" w14:textId="77777777" w:rsidR="009C5DF4" w:rsidRPr="00B65F39" w:rsidRDefault="009C5DF4" w:rsidP="009C5DF4"/>
    <w:p w14:paraId="6D17EEFC" w14:textId="77777777" w:rsidR="009C5DF4" w:rsidRPr="00B65F39" w:rsidRDefault="009C5DF4" w:rsidP="009C5DF4"/>
    <w:p w14:paraId="4A383CAC" w14:textId="77777777" w:rsidR="009C5DF4" w:rsidRPr="00B65F39" w:rsidRDefault="009C5DF4" w:rsidP="009C5DF4">
      <w:pPr>
        <w:pStyle w:val="Heading3"/>
      </w:pPr>
      <w:proofErr w:type="gramStart"/>
      <w:r w:rsidRPr="00B65F39">
        <w:lastRenderedPageBreak/>
        <w:t>method</w:t>
      </w:r>
      <w:proofErr w:type="gramEnd"/>
      <w:r w:rsidRPr="00B65F39">
        <w:t>: Qual anal good (AT U ARE NOT STUDIeS)</w:t>
      </w:r>
    </w:p>
    <w:p w14:paraId="6A7C6787" w14:textId="77777777" w:rsidR="009C5DF4" w:rsidRPr="00B65F39" w:rsidRDefault="009C5DF4" w:rsidP="009C5DF4"/>
    <w:p w14:paraId="419C861A" w14:textId="77777777" w:rsidR="009C5DF4" w:rsidRPr="00B65F39" w:rsidRDefault="009C5DF4" w:rsidP="009C5DF4">
      <w:pPr>
        <w:pStyle w:val="Heading4"/>
      </w:pPr>
      <w:r w:rsidRPr="00B65F39">
        <w:t>Don’t reject us for not being math – intelligence adheres to scientific reasoning without unrealistic mathematical precision</w:t>
      </w:r>
    </w:p>
    <w:p w14:paraId="2CD1680A" w14:textId="77777777" w:rsidR="009C5DF4" w:rsidRPr="00B65F39" w:rsidRDefault="009C5DF4" w:rsidP="009C5DF4">
      <w:r w:rsidRPr="00B65F39">
        <w:rPr>
          <w:rStyle w:val="Style13ptBold"/>
        </w:rPr>
        <w:t>Zohar 13</w:t>
      </w:r>
      <w:r w:rsidR="002F6C92" w:rsidRPr="00B65F39">
        <w:t xml:space="preserve"> </w:t>
      </w:r>
      <w:r w:rsidRPr="00B65F39">
        <w:t>Eran Zohar (2013) Intelligence Analysis as a Manifestation of a Grounded</w:t>
      </w:r>
      <w:r w:rsidR="002F6C92" w:rsidRPr="00B65F39">
        <w:t xml:space="preserve"> </w:t>
      </w:r>
      <w:r w:rsidRPr="00B65F39">
        <w:t>Theory, International Journal of Intelligence and CounterIntelligence, 26:1, 130-160, DOI:</w:t>
      </w:r>
      <w:r w:rsidR="002F6C92" w:rsidRPr="00B65F39">
        <w:t xml:space="preserve"> </w:t>
      </w:r>
      <w:r w:rsidRPr="00B65F39">
        <w:t>10.1080/08850607.2012.705659</w:t>
      </w:r>
      <w:r w:rsidR="002F6C92" w:rsidRPr="00B65F39">
        <w:t xml:space="preserve"> </w:t>
      </w:r>
      <w:r w:rsidRPr="00B65F39">
        <w:t>Eran Zohar, a doctoral candidate in th eDepartmentofPoliticsatOtago University, New Zealand, is a veteran of more than two decades in Israeli military intelligence. From 1986 to 2010, he was in the Defense Military Intelligence section of the Israel Defense Forces (IDF), specializing in the methodology of intelligence, counterterrorism, and insurgency. From January to June 2011, he was a senior analyst with the International Centre for Political Violence and Terrorism Res earch at the S. Rajaratnan School of International Studies, Nanyang Tech nological University, Singapore. He earned his B.A. and M.A. degrees at Tel Aviv University</w:t>
      </w:r>
    </w:p>
    <w:p w14:paraId="7891243E" w14:textId="77777777" w:rsidR="009C5DF4" w:rsidRPr="00B65F39" w:rsidRDefault="009C5DF4" w:rsidP="009C5DF4"/>
    <w:p w14:paraId="73284BD7" w14:textId="77777777" w:rsidR="009C5DF4" w:rsidRPr="00B65F39" w:rsidRDefault="009C5DF4" w:rsidP="009C5DF4">
      <w:r w:rsidRPr="00B65F39">
        <w:rPr>
          <w:rStyle w:val="StyleUnderline"/>
        </w:rPr>
        <w:t>The often voiced criticism</w:t>
      </w:r>
      <w:r w:rsidRPr="00B65F39">
        <w:t xml:space="preserve"> in academic and intelligence circles is that </w:t>
      </w:r>
      <w:r w:rsidRPr="00B65F39">
        <w:rPr>
          <w:rStyle w:val="StyleUnderline"/>
        </w:rPr>
        <w:t>intelligence analysis lacks a struct ured methodolog</w:t>
      </w:r>
      <w:r w:rsidRPr="00B65F39">
        <w:t xml:space="preserve">y and relies on the intuition, impressions, and insights of analysts. In making these criticisms, the International Relations academic discipline attempts to credit itself with intelligence analysis while ascribing the failures of the United States Intelligence Community (IC) to the r ealm of intelligence analysis. </w:t>
      </w:r>
      <w:r w:rsidRPr="00B65F39">
        <w:rPr>
          <w:rStyle w:val="StyleUnderline"/>
        </w:rPr>
        <w:t>Yet adopting models from other disciplin es and</w:t>
      </w:r>
      <w:r w:rsidRPr="00B65F39">
        <w:t xml:space="preserve"> launching ‘‘a revolution’’ in the thinking and methodologies of </w:t>
      </w:r>
      <w:proofErr w:type="gramStart"/>
      <w:r w:rsidRPr="00B65F39">
        <w:t>intel</w:t>
      </w:r>
      <w:proofErr w:type="gramEnd"/>
      <w:r w:rsidRPr="00B65F39">
        <w:t xml:space="preserve"> ligence analysis</w:t>
      </w:r>
      <w:r w:rsidRPr="00B65F39">
        <w:rPr>
          <w:rStyle w:val="StyleUnderline"/>
        </w:rPr>
        <w:t xml:space="preserve"> is unnecessary</w:t>
      </w:r>
      <w:r w:rsidRPr="00B65F39">
        <w:t xml:space="preserve">. </w:t>
      </w:r>
      <w:r w:rsidRPr="00B65F39">
        <w:rPr>
          <w:rStyle w:val="BoldUnderline"/>
          <w:rFonts w:ascii="Calibri" w:hAnsi="Calibri"/>
        </w:rPr>
        <w:t>Intelligence analysis</w:t>
      </w:r>
      <w:r w:rsidRPr="00B65F39">
        <w:t xml:space="preserve">, particularly t he basic kind, </w:t>
      </w:r>
      <w:r w:rsidRPr="00B65F39">
        <w:rPr>
          <w:rStyle w:val="BoldUnderline"/>
          <w:rFonts w:ascii="Calibri" w:hAnsi="Calibri"/>
        </w:rPr>
        <w:t xml:space="preserve">benefits from a rich and well-founded methodology that has emerged from analytic ranks. </w:t>
      </w:r>
      <w:r w:rsidRPr="00B65F39">
        <w:t xml:space="preserve">IN SEARCH OF A METHODOLOGY FOR INTELLIGENCE ANALYSIS Intelligence analysis, </w:t>
      </w:r>
      <w:r w:rsidRPr="00B65F39">
        <w:rPr>
          <w:rStyle w:val="StyleUnderline"/>
        </w:rPr>
        <w:t>a cognitive and empirical activity, combines evidence and reasoning in order to produce</w:t>
      </w:r>
      <w:r w:rsidRPr="00B65F39">
        <w:t xml:space="preserve"> judgments, insights, and </w:t>
      </w:r>
      <w:r w:rsidRPr="00B65F39">
        <w:rPr>
          <w:rStyle w:val="StyleUnderline"/>
        </w:rPr>
        <w:t xml:space="preserve">forecasts </w:t>
      </w:r>
      <w:r w:rsidRPr="00B65F39">
        <w:t xml:space="preserve">intended to enhance the understanding and reduce the uncertainty of national security policymakers in relation to an enemy. 1 </w:t>
      </w:r>
      <w:r w:rsidRPr="00B65F39">
        <w:rPr>
          <w:rStyle w:val="StyleUnderline"/>
        </w:rPr>
        <w:t>Intelligence analysis fulfills a pivotal role in the intelligence process</w:t>
      </w:r>
      <w:r w:rsidRPr="00B65F39">
        <w:t xml:space="preserve">. Relying on data gathering through a variety of means, it is designed to answer strategic and operational n eeds in conducting diplomacy and war. Its products are a specific array of </w:t>
      </w:r>
      <w:proofErr w:type="gramStart"/>
      <w:r w:rsidRPr="00B65F39">
        <w:t>stan</w:t>
      </w:r>
      <w:proofErr w:type="gramEnd"/>
      <w:r w:rsidRPr="00B65F39">
        <w:t xml:space="preserve"> dard finished intelligence products and electronic databases. Intellige nce analysis is further divided into ‘‘current analysis,’’ dealing with routine military and political issues—some time-critical and require the immediate attention of the analyst—and others are of longer term in-depth analysis that focuses on an enemy’s buildup, social, economical, and cultural issues, analysis concerning military and civilian infrastructure, and intelligence about the enemy’s technological capabilities, such as missile production. 2 Intelligence </w:t>
      </w:r>
      <w:proofErr w:type="gramStart"/>
      <w:r w:rsidRPr="00B65F39">
        <w:t>analysis</w:t>
      </w:r>
      <w:proofErr w:type="gramEnd"/>
      <w:r w:rsidRPr="00B65F39">
        <w:t xml:space="preserve"> is a relatively new discipline that evolved during World War II and, in particular, the Cold War years. This is one reason for the relatively late debate concer ning the consolidation of analysis methodologies. In the early 1950s, Sherman Kent, a scholar and pioneering intelligence analyst, emphasized the vital importance of creating a methodology for performing intelligen </w:t>
      </w:r>
      <w:proofErr w:type="gramStart"/>
      <w:r w:rsidRPr="00B65F39">
        <w:t>ce</w:t>
      </w:r>
      <w:proofErr w:type="gramEnd"/>
      <w:r w:rsidRPr="00B65F39">
        <w:t xml:space="preserve"> analysis as a basic condition for transforming it into a profession. 3 Kent depicted a circular process with int elligence assessment at its center, and identified central characteristics of the i ntelligence analyst’s w ork (‘‘Intelligence is knowledge,’’ ‘‘Intelligence is the descr iption of a situation’’), but he indicated neither a specific method for pursuing this work nor exactly detail the stages of the analysis process. He postulated that the authors of intelligence doctrine would exploit existing proven analysis methods. Decades passed, but the methodological project conceived and advocated by Kent never took shape, even though the need resurfaced time and again in academic and intelligence publications and workshops, and in the conclusions of governmental investigative committees. Donald Steury argued that intelligence analysis in the Central Intelligence Agency (CIA) never achieved an explicit, broadly based, epistemological, and doctrinal structure. 4 Concurrently, Intelligence Studies developed in the academic world as a sub-field of International </w:t>
      </w:r>
      <w:proofErr w:type="gramStart"/>
      <w:r w:rsidRPr="00B65F39">
        <w:t>Relations .</w:t>
      </w:r>
      <w:proofErr w:type="gramEnd"/>
      <w:r w:rsidRPr="00B65F39">
        <w:t xml:space="preserve"> Many scholars of intelligence and officials in the Intelligence Communit y claimed that intelligence analysis rested on relatively primitive theoretical foundations and called for an integrated intelligence theory. The y looked with longing at the fields of medicine, law, and even library sciences. They sought to adopt their practicesasmodelsforintelligencea nalysis, in particular because of the reliance placed by those disciplines upon established work processes, preserving organizational know-how, and complying with performance standards. They claimed that inte lligence analysts, and in particular military intelligence analysts, lacked a way and a method, operated intuitively, and used the term </w:t>
      </w:r>
      <w:r w:rsidRPr="00B65F39">
        <w:lastRenderedPageBreak/>
        <w:t xml:space="preserve">‘‘craft’’ to justify their methods of operation. An analyst in the field might justifia bly obtain the impression that the analytical process entailed looking into some kind of black box, the properties of which were difficult to fathom, in a manner lacking systematic, methodological instruct ions. Some mistakenly assumed that when it came to the study of intelligence ‘‘everything was permissible,’’ as long as the analytical process was considered loyal to an intelligence approach. </w:t>
      </w:r>
      <w:r w:rsidRPr="00B65F39">
        <w:rPr>
          <w:rStyle w:val="StyleUnderline"/>
        </w:rPr>
        <w:t>Methodological transparency</w:t>
      </w:r>
      <w:r w:rsidRPr="00B65F39">
        <w:t xml:space="preserve">, so basic to medicine, law, economics, and other fields of analysis, </w:t>
      </w:r>
      <w:r w:rsidRPr="00B65F39">
        <w:rPr>
          <w:rStyle w:val="StyleUnderline"/>
        </w:rPr>
        <w:t>appeared to</w:t>
      </w:r>
      <w:r w:rsidRPr="00B65F39">
        <w:t xml:space="preserve"> some or even to </w:t>
      </w:r>
      <w:r w:rsidRPr="00B65F39">
        <w:rPr>
          <w:rStyle w:val="StyleUnderline"/>
        </w:rPr>
        <w:t>many in the Intelligence Community to be meaningless</w:t>
      </w:r>
      <w:r w:rsidRPr="00B65F39">
        <w:t xml:space="preserve">. 5 Prominent failures of the Western Intelligence Community in the last decade—such as the events of 11 September 2001 (9 = 11), the failure to find weapons of mass destruction (WMD) in Iraq, the results of the elections in Iran in 1997 and 2005, and the recent uprisings in Arab states—created doubts about the validity of the prev ailing methodology in intelligence analysis and generated calls for its replacement. Critics claimed that what was needed within the analytical process was standardization and formalization in order to improve the IC’s performance at the organizational and personal </w:t>
      </w:r>
      <w:proofErr w:type="gramStart"/>
      <w:r w:rsidRPr="00B65F39">
        <w:t>level .</w:t>
      </w:r>
      <w:proofErr w:type="gramEnd"/>
      <w:r w:rsidRPr="00B65F39">
        <w:t xml:space="preserve"> Without a coherent doctrine or a well-organized theory intelligence analysiswouldbeleftinaninferior position, lacking full legitimacy as a discipline or profession. In such a state of affairs, some cautioned that the soundness of the decisionmaking processes at the national level might be compromised and that intelligence analysis would suffer from its numerous flaws. The outcome of these flaws would be the under-theorization of int elligence analysis, with the result that any person might engage in it. </w:t>
      </w:r>
      <w:r w:rsidRPr="00B65F39">
        <w:rPr>
          <w:rStyle w:val="StyleUnderline"/>
        </w:rPr>
        <w:t>Critics called for transforming intelligence analysis from</w:t>
      </w:r>
      <w:r w:rsidRPr="00B65F39">
        <w:t xml:space="preserve"> a series of </w:t>
      </w:r>
      <w:r w:rsidRPr="00B65F39">
        <w:rPr>
          <w:rStyle w:val="StyleUnderline"/>
        </w:rPr>
        <w:t>ad hoc activities into a highly intellectualized</w:t>
      </w:r>
      <w:r w:rsidRPr="00B65F39">
        <w:t xml:space="preserve"> and disciplined </w:t>
      </w:r>
      <w:r w:rsidRPr="00B65F39">
        <w:rPr>
          <w:rStyle w:val="StyleUnderline"/>
        </w:rPr>
        <w:t>profession</w:t>
      </w:r>
      <w:r w:rsidRPr="00B65F39">
        <w:t xml:space="preserve">. 6 </w:t>
      </w:r>
      <w:r w:rsidRPr="00B65F39">
        <w:rPr>
          <w:rStyle w:val="BoldUnderline"/>
          <w:rFonts w:ascii="Calibri" w:hAnsi="Calibri"/>
        </w:rPr>
        <w:t>But a meticulous review</w:t>
      </w:r>
      <w:r w:rsidRPr="00B65F39">
        <w:t xml:space="preserve"> </w:t>
      </w:r>
      <w:r w:rsidRPr="00B65F39">
        <w:rPr>
          <w:rStyle w:val="StyleUnderline"/>
        </w:rPr>
        <w:t>o</w:t>
      </w:r>
      <w:r w:rsidRPr="00B65F39">
        <w:t xml:space="preserve">f the reasons for many of the era’s </w:t>
      </w:r>
      <w:r w:rsidRPr="00B65F39">
        <w:rPr>
          <w:rStyle w:val="StyleUnderline"/>
        </w:rPr>
        <w:t>intelligence surprises and failures indicates that</w:t>
      </w:r>
      <w:r w:rsidRPr="00B65F39">
        <w:t xml:space="preserve">, in many cases, the intelligence analysts’ </w:t>
      </w:r>
      <w:r w:rsidRPr="00B65F39">
        <w:rPr>
          <w:rStyle w:val="BoldUnderline"/>
          <w:rFonts w:ascii="Calibri" w:hAnsi="Calibri"/>
        </w:rPr>
        <w:t>working methods were not to blame</w:t>
      </w:r>
      <w:r w:rsidRPr="00B65F39">
        <w:t xml:space="preserve"> for the unexpected outcome. </w:t>
      </w:r>
      <w:r w:rsidRPr="00B65F39">
        <w:rPr>
          <w:rStyle w:val="StyleUnderline"/>
        </w:rPr>
        <w:t>These phenomena often stemmed instead from or ganizational politics</w:t>
      </w:r>
      <w:r w:rsidRPr="00B65F39">
        <w:t xml:space="preserve">, failures of the operational echelon, data gat hering failures, or exaggerated expectations in supplying forecasts that neither intelligence analysis nor any other form of analysis was able to meet. Thus, for example, Professor Philip Davies claimed that the American academic discourse concerning the need to develop an intelligence theory was actually an excuse for the U.S. Intelligence Community’s failure to cope with the organizational challenges facing it (‘‘traditional obsession with jurisdictions and boundaries’’). 7 Limitations of Utility of Theories Discussions on the theory of intellig ence that were supposed to deal with intelligence analysis often drifted in to philosophical, epistemological, political, and organizational issues far removed from the working environment of intelligence </w:t>
      </w:r>
      <w:proofErr w:type="gramStart"/>
      <w:r w:rsidRPr="00B65F39">
        <w:t>analysis ,</w:t>
      </w:r>
      <w:proofErr w:type="gramEnd"/>
      <w:r w:rsidRPr="00B65F39">
        <w:t xml:space="preserve"> or else degenerated into lists of working-tips for the analysts. Instruction manuals and books that were supposed to provide guidance sank into a quagmire of theoretical </w:t>
      </w:r>
      <w:proofErr w:type="gramStart"/>
      <w:r w:rsidRPr="00B65F39">
        <w:t>writings which</w:t>
      </w:r>
      <w:proofErr w:type="gramEnd"/>
      <w:r w:rsidRPr="00B65F39">
        <w:t xml:space="preserve"> served little practical purpose. Concurrently, </w:t>
      </w:r>
      <w:r w:rsidRPr="00B65F39">
        <w:rPr>
          <w:rStyle w:val="StyleUnderline"/>
        </w:rPr>
        <w:t>some have suggested</w:t>
      </w:r>
      <w:r w:rsidRPr="00B65F39">
        <w:t xml:space="preserve"> upgrading intelligence analysis through the use of </w:t>
      </w:r>
      <w:r w:rsidRPr="00B65F39">
        <w:rPr>
          <w:rStyle w:val="BoldUnderline"/>
          <w:rFonts w:ascii="Calibri" w:hAnsi="Calibri"/>
        </w:rPr>
        <w:t>quantitative analysis</w:t>
      </w:r>
      <w:r w:rsidRPr="00B65F39">
        <w:t xml:space="preserve"> methods, </w:t>
      </w:r>
      <w:r w:rsidRPr="00B65F39">
        <w:rPr>
          <w:rStyle w:val="BoldUnderline"/>
          <w:rFonts w:ascii="Calibri" w:hAnsi="Calibri"/>
        </w:rPr>
        <w:t>mathematical models</w:t>
      </w:r>
      <w:r w:rsidRPr="00B65F39">
        <w:t xml:space="preserve">, and statistical analysis, under the influence of the exact sciences. They introduced a foreign language of assumptions, correlations between variables, regre ssion, utility curves, and the like into the field of intelligence investigation. 8 Most of </w:t>
      </w:r>
      <w:r w:rsidRPr="00B65F39">
        <w:rPr>
          <w:rStyle w:val="BoldUnderline"/>
          <w:rFonts w:ascii="Calibri" w:hAnsi="Calibri"/>
        </w:rPr>
        <w:t>these processes were little more than think-tank exercises</w:t>
      </w:r>
      <w:r w:rsidRPr="00B65F39">
        <w:t xml:space="preserve"> and, a t best, served as enriching auxiliary materials, but nothing more. In inte lligence analysis, </w:t>
      </w:r>
      <w:r w:rsidRPr="00B65F39">
        <w:rPr>
          <w:rStyle w:val="BoldUnderline"/>
          <w:rFonts w:ascii="Calibri" w:hAnsi="Calibri"/>
        </w:rPr>
        <w:t>the environment cannot be separated into variables,</w:t>
      </w:r>
      <w:r w:rsidRPr="00B65F39">
        <w:t xml:space="preserve"> as is customary in quantitative analysis. Intelligence analysts have an interest in their analysis subjects, but they do not try to manipulate them through the use of statistical tools. The intelligence environment can never become a laboratory, and the analytical categories are the outcome of the pr ocess of data gathering that must never force preconceptions on the data. The reality faced by an intelligence analyst is much more intricate. The ca tegories of intelligence data are not part of a technical tool designed to preserve knowledge, as some scholars assert, but are rather the basis for creating intelligence assessments.</w:t>
      </w:r>
    </w:p>
    <w:p w14:paraId="6BF277E8" w14:textId="77777777" w:rsidR="009C5DF4" w:rsidRPr="00B65F39" w:rsidRDefault="009C5DF4" w:rsidP="009C5DF4"/>
    <w:p w14:paraId="4FEEE269" w14:textId="77777777" w:rsidR="009C5DF4" w:rsidRPr="00B65F39" w:rsidRDefault="009C5DF4" w:rsidP="009C5DF4">
      <w:pPr>
        <w:pStyle w:val="Heading4"/>
      </w:pPr>
      <w:r w:rsidRPr="00B65F39">
        <w:t>Our method is QUALITATIVE ANALYSIS _ falsifiability without quantification</w:t>
      </w:r>
    </w:p>
    <w:p w14:paraId="1A70BBFA" w14:textId="77777777" w:rsidR="009C5DF4" w:rsidRPr="00B65F39" w:rsidRDefault="009C5DF4" w:rsidP="009C5DF4">
      <w:r w:rsidRPr="00B65F39">
        <w:rPr>
          <w:rStyle w:val="Style13ptBold"/>
        </w:rPr>
        <w:t>Zohar 13</w:t>
      </w:r>
      <w:r w:rsidR="002F6C92" w:rsidRPr="00B65F39">
        <w:t xml:space="preserve"> </w:t>
      </w:r>
      <w:r w:rsidRPr="00B65F39">
        <w:t>Eran Zohar (2013) Intelligence Analysis as a Manifestation of a Grounded</w:t>
      </w:r>
      <w:r w:rsidR="002F6C92" w:rsidRPr="00B65F39">
        <w:t xml:space="preserve"> </w:t>
      </w:r>
      <w:r w:rsidRPr="00B65F39">
        <w:t>Theory, International Journal of Intelligence and CounterIntelligence, 26:1, 130-160, DOI:</w:t>
      </w:r>
      <w:r w:rsidR="002F6C92" w:rsidRPr="00B65F39">
        <w:t xml:space="preserve"> </w:t>
      </w:r>
      <w:r w:rsidRPr="00B65F39">
        <w:t>10.1080/08850607.2012.705659</w:t>
      </w:r>
      <w:r w:rsidR="002F6C92" w:rsidRPr="00B65F39">
        <w:t xml:space="preserve"> </w:t>
      </w:r>
      <w:r w:rsidRPr="00B65F39">
        <w:t>Eran Zohar, a doctoral candidate in th eDepartmentofPoliticsatOtago University, New Zealand, is a veteran of more than two decades in Israeli military intelligence. From 1986 to 2010, he was in the Defense Military Intelligence section of the Israel Defense Forces (IDF), specializing in the methodology of intelligence, counterterrorism, and insurgency. From January to June 2011, he was a senior analyst with the International Centre for Political Violence and Terrorism Res earch at the S. Rajaratnan School of International Studies, Nanyang Tech nological University, Singapore. He earned his B.A. and M.A. degrees at Tel Aviv University</w:t>
      </w:r>
    </w:p>
    <w:p w14:paraId="71E81386" w14:textId="77777777" w:rsidR="009C5DF4" w:rsidRPr="00B65F39" w:rsidRDefault="009C5DF4" w:rsidP="009C5DF4"/>
    <w:p w14:paraId="6F41F43D" w14:textId="77777777" w:rsidR="009C5DF4" w:rsidRPr="00B65F39" w:rsidRDefault="009C5DF4" w:rsidP="009C5DF4">
      <w:r w:rsidRPr="00B65F39">
        <w:t xml:space="preserve">I have chosen a different direction in exploring the world of intelligence analysts to uncover the methodology of intelligence analysis based on the qualitative school of thought. I present </w:t>
      </w:r>
      <w:r w:rsidRPr="00B65F39">
        <w:rPr>
          <w:rStyle w:val="StyleUnderline"/>
        </w:rPr>
        <w:t>a holistic methodological approach toward conducting intelligence analy sis</w:t>
      </w:r>
      <w:r w:rsidRPr="00B65F39">
        <w:t xml:space="preserve"> </w:t>
      </w:r>
      <w:r w:rsidRPr="00B65F39">
        <w:rPr>
          <w:rStyle w:val="StyleUnderline"/>
        </w:rPr>
        <w:t>that would aid in establishing a total intelligence assessment of the enemy</w:t>
      </w:r>
      <w:r w:rsidRPr="00B65F39">
        <w:t xml:space="preserve">, its intentions and capabilities, and would serve the military and political leadership. I attempt to show the intelligence analysts’ work in all its stages, identify the challenges facing them, and the pitfalls they must learn to avoid. My basic premise is that, for many reasons, </w:t>
      </w:r>
      <w:r w:rsidRPr="00B65F39">
        <w:rPr>
          <w:rStyle w:val="BoldUnderline"/>
          <w:rFonts w:ascii="Calibri" w:hAnsi="Calibri"/>
        </w:rPr>
        <w:t>intelligence analysis rests on qualitative analysis</w:t>
      </w:r>
      <w:r w:rsidRPr="00B65F39">
        <w:t xml:space="preserve">: it </w:t>
      </w:r>
      <w:r w:rsidRPr="00B65F39">
        <w:rPr>
          <w:rStyle w:val="StyleUnderline"/>
        </w:rPr>
        <w:t>starts with a problem belonging withi n the security sphere and collects data from a natural setting for studying it.</w:t>
      </w:r>
      <w:r w:rsidRPr="00B65F39">
        <w:t xml:space="preserve"> Similar to qualitative analysis, I employ </w:t>
      </w:r>
      <w:r w:rsidRPr="00B65F39">
        <w:rPr>
          <w:rStyle w:val="BoldUnderline"/>
          <w:rFonts w:ascii="Calibri" w:hAnsi="Calibri"/>
        </w:rPr>
        <w:t>data analysis that is inductive and establishes patterns or themes.</w:t>
      </w:r>
      <w:r w:rsidRPr="00B65F39">
        <w:t xml:space="preserve"> </w:t>
      </w:r>
      <w:proofErr w:type="gramStart"/>
      <w:r w:rsidRPr="00B65F39">
        <w:t>The final written report or presentation emanating from such an analytical process would include a complex description and interpretation of the problem—that is, the intelligence assessment.</w:t>
      </w:r>
      <w:proofErr w:type="gramEnd"/>
      <w:r w:rsidRPr="00B65F39">
        <w:t xml:space="preserve"> CHARACTERISTICS OF ANALYSIS </w:t>
      </w:r>
      <w:r w:rsidRPr="00B65F39">
        <w:rPr>
          <w:rStyle w:val="BoldUnderline"/>
          <w:rFonts w:ascii="Calibri" w:hAnsi="Calibri"/>
        </w:rPr>
        <w:t>Major characteristics of qualitative a nalysis</w:t>
      </w:r>
      <w:r w:rsidRPr="00B65F39">
        <w:t xml:space="preserve"> are dominant in intelligence analysis: </w:t>
      </w:r>
      <w:r w:rsidRPr="00B65F39">
        <w:rPr>
          <w:rStyle w:val="BoldUnderline"/>
          <w:rFonts w:ascii="Calibri" w:hAnsi="Calibri"/>
        </w:rPr>
        <w:t>use of multiple sources of data, inductive data analysis, and an emergent analysis process</w:t>
      </w:r>
      <w:r w:rsidRPr="00B65F39">
        <w:t xml:space="preserve">. But the intelligence analyst must maintain a focus on learning the meaning that the participants have assigned to a problem or issue. Most important, </w:t>
      </w:r>
      <w:r w:rsidRPr="00B65F39">
        <w:rPr>
          <w:rStyle w:val="BoldUnderline"/>
          <w:rFonts w:ascii="Calibri" w:hAnsi="Calibri"/>
        </w:rPr>
        <w:t>intelligence analysis shares the holistic approach of qualitativ e analysis because it aims to develop a complex picture of a security problem</w:t>
      </w:r>
      <w:r w:rsidRPr="00B65F39">
        <w:t xml:space="preserve"> or security issue under study. Qualitative analysis is conducted in seeking to </w:t>
      </w:r>
      <w:proofErr w:type="gramStart"/>
      <w:r w:rsidRPr="00B65F39">
        <w:t>un</w:t>
      </w:r>
      <w:proofErr w:type="gramEnd"/>
      <w:r w:rsidRPr="00B65F39">
        <w:t xml:space="preserve"> derstand the contexts or settings in which participants in a study address a problem or issue. Similarly, intelligence analysis is conducted because of an interest in knowing how a nation’s enemies interpret the security situation. 12</w:t>
      </w:r>
    </w:p>
    <w:p w14:paraId="5043AC0A" w14:textId="77777777" w:rsidR="009C5DF4" w:rsidRPr="00B65F39" w:rsidRDefault="009C5DF4" w:rsidP="009C5DF4"/>
    <w:p w14:paraId="4F2BDA6B" w14:textId="77777777" w:rsidR="009C5DF4" w:rsidRPr="00B65F39" w:rsidRDefault="009C5DF4" w:rsidP="009C5DF4">
      <w:pPr>
        <w:pStyle w:val="Heading4"/>
      </w:pPr>
      <w:r w:rsidRPr="00B65F39">
        <w:t>Intelligence is methodlogically GROUNDED THEORY – that uses data and specific examples for self-correction.  Prefer this to their abstraction</w:t>
      </w:r>
    </w:p>
    <w:p w14:paraId="60670C17" w14:textId="77777777" w:rsidR="009C5DF4" w:rsidRPr="00B65F39" w:rsidRDefault="009C5DF4" w:rsidP="009C5DF4">
      <w:r w:rsidRPr="00B65F39">
        <w:rPr>
          <w:rStyle w:val="Style13ptBold"/>
        </w:rPr>
        <w:t>Zohar 13</w:t>
      </w:r>
      <w:r w:rsidR="002F6C92" w:rsidRPr="00B65F39">
        <w:t xml:space="preserve"> </w:t>
      </w:r>
      <w:r w:rsidRPr="00B65F39">
        <w:t>Eran Zohar (2013) Intelligence Analysis as a Manifestation of a Grounded</w:t>
      </w:r>
      <w:r w:rsidR="002F6C92" w:rsidRPr="00B65F39">
        <w:t xml:space="preserve"> </w:t>
      </w:r>
      <w:r w:rsidRPr="00B65F39">
        <w:t>Theory, International Journal of Intelligence and CounterIntelligence, 26:1, 130-160, DOI:</w:t>
      </w:r>
      <w:r w:rsidR="002F6C92" w:rsidRPr="00B65F39">
        <w:t xml:space="preserve"> </w:t>
      </w:r>
      <w:r w:rsidRPr="00B65F39">
        <w:t>10.1080/08850607.2012.705659</w:t>
      </w:r>
      <w:r w:rsidR="002F6C92" w:rsidRPr="00B65F39">
        <w:t xml:space="preserve"> </w:t>
      </w:r>
      <w:r w:rsidRPr="00B65F39">
        <w:t>Eran Zohar, a doctoral candidate in th eDepartmentofPoliticsatOtago University, New Zealand, is a veteran of more than two decades in Israeli military intelligence. From 1986 to 2010, he was in the Defense Military Intelligence section of the Israel Defense Forces (IDF), specializing in the methodology of intelligence, counterterrorism, and insurgency. From January to June 2011, he was a senior analyst with the International Centre for Political Violence and Terrorism Res earch at the S. Rajaratnan School of International Studies, Nanyang Tech nological University, Singapore. He earned his B.A. and M.A. degrees at Tel Aviv University</w:t>
      </w:r>
    </w:p>
    <w:p w14:paraId="6C47CAA9" w14:textId="77777777" w:rsidR="009C5DF4" w:rsidRPr="00B65F39" w:rsidRDefault="009C5DF4" w:rsidP="009C5DF4"/>
    <w:p w14:paraId="19369C59" w14:textId="77777777" w:rsidR="009C5DF4" w:rsidRPr="00B65F39" w:rsidRDefault="009C5DF4" w:rsidP="009C5DF4">
      <w:r w:rsidRPr="00B65F39">
        <w:t xml:space="preserve">Grounded theory, a central method of data analysis and theory building developed in the 1960s, was given its name because it was built of ‘‘blocks’’ that were taken from the field of the phenomenon being researched, the same way that an intelligence assessment is built out of the data. Its main innovation for qualitat ive analysis lies in its capacity to formulate a theory on the basis of the analyzed data. Grounded theory strives to achieve new insights into social processes in the natural environment. It collects information on the analyzed subject’s patterns of life and on social and organizational establishments. Its premise is that the patterns and repetitions in human behavior cannot be described mathematically or through calculating the links among well-defined systems of independent variables, dependent variables, and intermediate variables. These patterns can be discovered through initially posing a general and open analytical question, and through a structured methodical and careful search, looking for links and structures. Only by entering into a field free of hypotheses or existing theory regarding the manner in which reality is handled will the accurate discovery of these patterns be facilitated. Accordingly, a research question cannot be regarded as a stand-alone </w:t>
      </w:r>
      <w:proofErr w:type="gramStart"/>
      <w:r w:rsidRPr="00B65F39">
        <w:t>micro-analysis</w:t>
      </w:r>
      <w:proofErr w:type="gramEnd"/>
      <w:r w:rsidRPr="00B65F39">
        <w:t xml:space="preserve">. A researcher taking this approach assumes that identifying a central theme within the different behavioral patterns of various people is possible, as is describing it in such a fashion so as to provide a complete explanation of the phenomenon being analyzed, one that could be awarded recognition b y the scientific community and in certain conditions used as the basis for inferring explanations. 17 The method was developed by two sociologists, Barney Glaser and Anselm Strauss, in a seminal 1967 book titled The Discovery of Grounded Theory: Strategies for Qualitative </w:t>
      </w:r>
      <w:proofErr w:type="gramStart"/>
      <w:r w:rsidRPr="00B65F39">
        <w:t>Analysis .</w:t>
      </w:r>
      <w:proofErr w:type="gramEnd"/>
      <w:r w:rsidRPr="00B65F39">
        <w:t xml:space="preserve"> As the title implies, their aim was to discover theories—causal ex planations—grounded in empirical data, about how things work. Glaser and Strauss provided a set of flexible strategies to guide the analysis of qualitative data. They produced the first detailed, systematic attempt to codify qualitative analysis—and, simultaneously, to develop </w:t>
      </w:r>
      <w:r w:rsidRPr="00B65F39">
        <w:lastRenderedPageBreak/>
        <w:t xml:space="preserve">middle-ra nge theories through subjecting data to rigorous analytic scrutiny. When i ntelligence analysts are dissecting a phenomenon present in an intelligen </w:t>
      </w:r>
      <w:proofErr w:type="gramStart"/>
      <w:r w:rsidRPr="00B65F39">
        <w:t>ce</w:t>
      </w:r>
      <w:proofErr w:type="gramEnd"/>
      <w:r w:rsidRPr="00B65F39">
        <w:t xml:space="preserve"> environment into its trends, processes, and operational mechanisms, they codify the data in a manner similar to that advocated by Glaser and Strauss. The methodology of grounded theory, such as that of intelligence analysis, was intended to guide analysts to produce a compressed theory at a conceptual level, i.e., including a variety of numerous ter minological relationships. These relationships, manifested as postulations, just as in all qualitative analysis, are elaborately presented. 18 And, as in the writings in intelligence analysis, they are anchored in a rich context of descriptive and conceptual works. The ‘‘grounded’’ character of this analytical method possesses three dimensions which can also be found in intelligence analysis: first, the analysts closely follow the data and develop an integrated set of theoretical concepts from their empirical materials that not only synthesize and interpret the data but also show processional relationships; the princi ple of comparisons fulfills a central role in data analysis. A qualitative analyst compares one set of data to another, a piece of data to a category, and one category to another. Likewise, an intelligence analyst compares various items of information and different concepts formed on the basis of these items, as they relate to the enemy. 19 Second, the theoretical analysis is based directly upon the manner in which the analyst interprets processes within this </w:t>
      </w:r>
      <w:proofErr w:type="gramStart"/>
      <w:r w:rsidRPr="00B65F39">
        <w:t>data base</w:t>
      </w:r>
      <w:proofErr w:type="gramEnd"/>
      <w:r w:rsidRPr="00B65F39">
        <w:t xml:space="preserve">. The study results in an analytical interpretation of participants’ worlds and of the processes leading to the construction of those worlds. Grounded theory contains tools to study how processes are transformed into institutionalized practices, and how they keep grounded theory and intelligen </w:t>
      </w:r>
      <w:proofErr w:type="gramStart"/>
      <w:r w:rsidRPr="00B65F39">
        <w:t>ce</w:t>
      </w:r>
      <w:proofErr w:type="gramEnd"/>
      <w:r w:rsidRPr="00B65F39">
        <w:t xml:space="preserve"> analysis from dissolving into fragmented small studies. Third, analysts applying grounded theory compare their analysis with the relevant analytical literature and ultimately with existing theories. But this trend is less prevalent among intelligence practitioners. 20 Apparently, military intelligence a nalysts and academic personnel using grounded theory differ significantly. In practice, however, the gap is much smaller than might first appear: they all write to and for a certain audience, and when qualitative analysts address their analysis to decisionmakers, they too are requi red to engage in less theoretical and more concise, practical, and relevant writing. Although academic analysts do not serve their government, that does not mean that they are objective: as Creswell put it: ‘‘All writing is ‘positioned’ and within a stance.’’ 21 Through the years, various streams of the grounded theory have developed: a pronounced difference ex ists with the objectivist faction, which advocates limiting the analys t’s operational domain, and assumes the existence of an external logical reality that analysts can discover and document. This methodology assumes that acting according to an array of systematic analysis methods can lead to discovering a reality upon which to assemble a ‘‘theory’’ which will be true according to the data is possible; one that can be examined and, ultimately, verified. Intelligence analysis at the tactical and operational levels is true to the spirit and reflective of the objectivist faction because it deals in tangible subjects like terrorist attacks, military doctrine, and weapons systems. In contrast, the constructivist faction is based on emergent concepts and theory construction. Conceptual categories arise through the interpretation of data rather than emanate from them or from methodological practices. Here, the act of writing is intuitive, inventive, and interpret ive, not merely a reporting of acts and facts. 22 Intelligence </w:t>
      </w:r>
      <w:proofErr w:type="gramStart"/>
      <w:r w:rsidRPr="00B65F39">
        <w:t>analysis</w:t>
      </w:r>
      <w:proofErr w:type="gramEnd"/>
      <w:r w:rsidRPr="00B65F39">
        <w:t xml:space="preserve"> at the stra tegic and the political levels manifests the spirit of constructivist analysis because of its involvement in more complex and abstract aspects such as foreign policy, stability of the regime, and revolutions</w:t>
      </w:r>
    </w:p>
    <w:p w14:paraId="5F18CBFC" w14:textId="77777777" w:rsidR="009C5DF4" w:rsidRPr="00B65F39" w:rsidRDefault="009C5DF4" w:rsidP="009C5DF4"/>
    <w:p w14:paraId="55567197" w14:textId="5C539BB0" w:rsidR="009C5DF4" w:rsidRPr="00B65F39" w:rsidRDefault="009C5DF4" w:rsidP="009C5DF4">
      <w:pPr>
        <w:pStyle w:val="Heading3"/>
      </w:pPr>
      <w:proofErr w:type="gramStart"/>
      <w:r w:rsidRPr="00B65F39">
        <w:lastRenderedPageBreak/>
        <w:t>rob</w:t>
      </w:r>
      <w:proofErr w:type="gramEnd"/>
      <w:r w:rsidRPr="00B65F39">
        <w:t xml:space="preserve">: deliberation on </w:t>
      </w:r>
      <w:r w:rsidR="007E5421">
        <w:t>intel</w:t>
      </w:r>
      <w:r w:rsidRPr="00B65F39">
        <w:t xml:space="preserve"> good</w:t>
      </w:r>
    </w:p>
    <w:p w14:paraId="70508F09" w14:textId="77777777" w:rsidR="009C5DF4" w:rsidRPr="00B65F39" w:rsidRDefault="009C5DF4" w:rsidP="009C5DF4"/>
    <w:p w14:paraId="5D8C3CA9" w14:textId="77777777" w:rsidR="009C5DF4" w:rsidRPr="00B65F39" w:rsidRDefault="009C5DF4" w:rsidP="009C5DF4">
      <w:pPr>
        <w:pStyle w:val="Heading4"/>
      </w:pPr>
      <w:r w:rsidRPr="00B65F39">
        <w:t>DEBATE over intelligence policy is uniquely important to ethical DELIBERATION</w:t>
      </w:r>
    </w:p>
    <w:p w14:paraId="68000AEA" w14:textId="77777777" w:rsidR="009C5DF4" w:rsidRPr="00B65F39" w:rsidRDefault="009C5DF4" w:rsidP="009C5DF4">
      <w:r w:rsidRPr="00B65F39">
        <w:rPr>
          <w:rStyle w:val="Style13ptBold"/>
        </w:rPr>
        <w:t>Omand and Phytian 13</w:t>
      </w:r>
      <w:r w:rsidR="002F6C92" w:rsidRPr="00B65F39">
        <w:t xml:space="preserve"> </w:t>
      </w:r>
      <w:r w:rsidRPr="00B65F39">
        <w:t>Sir David Omand &amp; Mark Phythian (2013) Ethics and Intelligence: A</w:t>
      </w:r>
      <w:r w:rsidR="002F6C92" w:rsidRPr="00B65F39">
        <w:t xml:space="preserve"> </w:t>
      </w:r>
      <w:r w:rsidRPr="00B65F39">
        <w:t xml:space="preserve">Debate, International Journal of Intelligence and CounterIntelligence, 26:1, 38-63, DOI: 10.1080/08850607.2012.705186 Sir David Omand GCB is Visiting Professor in the Department of War Studies at King’s College London. In 2002, he was appointed the United Kingdom’s first Security and Intelligence Coordinator, responsible to the Prime Minister for the professional health of the Intelligence Community, national counterterrorism strategy, and homeland security. He served for seven years on the UK’s Joint Intelligence Committee. From 1997 to 2000, he was Permanent Secretary of the Home Office, and before that was Director of the Government Communications Headquarters (GCHQ). Sir David is the author of </w:t>
      </w:r>
      <w:proofErr w:type="gramStart"/>
      <w:r w:rsidRPr="00B65F39">
        <w:t>Securing</w:t>
      </w:r>
      <w:proofErr w:type="gramEnd"/>
      <w:r w:rsidRPr="00B65F39">
        <w:t xml:space="preserve"> the State (London: C. Hurst, 2010). Dr. Mark Phythian is Professor of Poli tics at the University of Leicester, United Kingdom. Among the eleven books he has authored, edited, and co-edited are: Intelligence in an Insecure World (with Peter Gill—London: Polity, 2006); PSI Handbook of Global Security and Intelligence: National Approaches, Volumes 1 and 2 (with Stuart Farson, Peter Gill, and Shlomo Shpiro—New York: Praeger, 2008); and Commissions of Inquiry and National Security: Comparative Approaches (with Stuart Farson—New York: Praeger, 2011). He has also written numerous journal articles and book chapters</w:t>
      </w:r>
    </w:p>
    <w:p w14:paraId="64AFA5F2" w14:textId="77777777" w:rsidR="009C5DF4" w:rsidRPr="00B65F39" w:rsidRDefault="009C5DF4" w:rsidP="009C5DF4"/>
    <w:p w14:paraId="417E272E" w14:textId="77777777" w:rsidR="009C5DF4" w:rsidRPr="00B65F39" w:rsidRDefault="009C5DF4" w:rsidP="009C5DF4">
      <w:pPr>
        <w:rPr>
          <w:rStyle w:val="BoldUnderline"/>
          <w:rFonts w:ascii="Calibri" w:hAnsi="Calibri"/>
        </w:rPr>
      </w:pPr>
      <w:r w:rsidRPr="00B65F39">
        <w:rPr>
          <w:rStyle w:val="BoldUnderline"/>
          <w:rFonts w:ascii="Calibri" w:hAnsi="Calibri"/>
        </w:rPr>
        <w:t>Deliberating Values</w:t>
      </w:r>
      <w:r w:rsidRPr="00B65F39">
        <w:t xml:space="preserve"> </w:t>
      </w:r>
      <w:r w:rsidRPr="00B65F39">
        <w:rPr>
          <w:rStyle w:val="StyleUnderline"/>
        </w:rPr>
        <w:t>The implication</w:t>
      </w:r>
      <w:r w:rsidRPr="00B65F39">
        <w:t xml:space="preserve"> of this </w:t>
      </w:r>
      <w:r w:rsidRPr="00B65F39">
        <w:rPr>
          <w:rStyle w:val="StyleUnderline"/>
        </w:rPr>
        <w:t>is not that</w:t>
      </w:r>
      <w:r w:rsidRPr="00B65F39">
        <w:t xml:space="preserve"> nations would be better off without intelligence, or </w:t>
      </w:r>
      <w:r w:rsidRPr="00B65F39">
        <w:rPr>
          <w:rStyle w:val="StyleUnderline"/>
        </w:rPr>
        <w:t>that intelligence agencies do not perform an essential task</w:t>
      </w:r>
      <w:r w:rsidRPr="00B65F39">
        <w:t xml:space="preserve"> on behalf of the citizens in whose name they work. At times, in confronting the ethical dilemmas generated by intelligence actions, the public is spared the ethical debates that would have otherwise been needed had they not taken place. </w:t>
      </w:r>
      <w:r w:rsidRPr="00B65F39">
        <w:rPr>
          <w:rStyle w:val="StyleUnderline"/>
        </w:rPr>
        <w:t>At the same time</w:t>
      </w:r>
      <w:r w:rsidRPr="00B65F39">
        <w:t xml:space="preserve">, though, the last decade has shown that wider </w:t>
      </w:r>
      <w:r w:rsidRPr="00B65F39">
        <w:rPr>
          <w:rStyle w:val="BoldUnderline"/>
          <w:rFonts w:ascii="Calibri" w:hAnsi="Calibri"/>
        </w:rPr>
        <w:t>national debates</w:t>
      </w:r>
      <w:r w:rsidRPr="00B65F39">
        <w:t xml:space="preserve"> </w:t>
      </w:r>
      <w:r w:rsidRPr="00B65F39">
        <w:rPr>
          <w:rStyle w:val="StyleUnderline"/>
        </w:rPr>
        <w:t>about</w:t>
      </w:r>
      <w:r w:rsidRPr="00B65F39">
        <w:t xml:space="preserve"> the relationship between ethics and intelligence, and </w:t>
      </w:r>
      <w:r w:rsidRPr="00B65F39">
        <w:rPr>
          <w:rStyle w:val="StyleUnderline"/>
        </w:rPr>
        <w:t>national security more generally</w:t>
      </w:r>
      <w:r w:rsidRPr="00B65F39">
        <w:t xml:space="preserve">, </w:t>
      </w:r>
      <w:r w:rsidRPr="00B65F39">
        <w:rPr>
          <w:rStyle w:val="StyleUnderline"/>
        </w:rPr>
        <w:t>would be beneficial</w:t>
      </w:r>
      <w:r w:rsidRPr="00B65F39">
        <w:t xml:space="preserve">. As Dennis Thompson has argued: </w:t>
      </w:r>
      <w:proofErr w:type="gramStart"/>
      <w:r w:rsidRPr="00B65F39">
        <w:t>‘‘Whatever</w:t>
      </w:r>
      <w:proofErr w:type="gramEnd"/>
      <w:r w:rsidRPr="00B65F39">
        <w:t xml:space="preserve"> its other elements, an adequate conception of </w:t>
      </w:r>
      <w:r w:rsidRPr="00B65F39">
        <w:rPr>
          <w:rStyle w:val="StyleUnderline"/>
        </w:rPr>
        <w:t>democracy should include</w:t>
      </w:r>
      <w:r w:rsidRPr="00B65F39">
        <w:t xml:space="preserve">, as a necessary condition, collective </w:t>
      </w:r>
      <w:r w:rsidRPr="00B65F39">
        <w:rPr>
          <w:rStyle w:val="BoldUnderline"/>
          <w:rFonts w:ascii="Calibri" w:hAnsi="Calibri"/>
        </w:rPr>
        <w:t>deliberation on disputes about fundamental values</w:t>
      </w:r>
      <w:r w:rsidRPr="00B65F39">
        <w:t xml:space="preserve">.’’ 21 </w:t>
      </w:r>
      <w:r w:rsidRPr="00B65F39">
        <w:rPr>
          <w:rStyle w:val="BoldUnderline"/>
          <w:rFonts w:ascii="Calibri" w:hAnsi="Calibri"/>
        </w:rPr>
        <w:t>Aspects of intelligence practice</w:t>
      </w:r>
      <w:r w:rsidRPr="00B65F39">
        <w:t xml:space="preserve"> in the ‘‘war on terror’’ in both the U.S. and UK, and more widely, </w:t>
      </w:r>
      <w:r w:rsidRPr="00B65F39">
        <w:rPr>
          <w:rStyle w:val="StyleUnderline"/>
        </w:rPr>
        <w:t>have generated such disputes</w:t>
      </w:r>
      <w:r w:rsidRPr="00B65F39">
        <w:t xml:space="preserve">. </w:t>
      </w:r>
      <w:r w:rsidRPr="00B65F39">
        <w:rPr>
          <w:rStyle w:val="BoldUnderline"/>
          <w:rFonts w:ascii="Calibri" w:hAnsi="Calibri"/>
        </w:rPr>
        <w:t>The collective deliberation</w:t>
      </w:r>
      <w:r w:rsidRPr="00B65F39">
        <w:t xml:space="preserve"> that Thompson advocates </w:t>
      </w:r>
      <w:r w:rsidRPr="00B65F39">
        <w:rPr>
          <w:rStyle w:val="StyleUnderline"/>
        </w:rPr>
        <w:t xml:space="preserve">requires a </w:t>
      </w:r>
      <w:r w:rsidRPr="00B65F39">
        <w:rPr>
          <w:rStyle w:val="BoldUnderline"/>
          <w:rFonts w:ascii="Calibri" w:hAnsi="Calibri"/>
        </w:rPr>
        <w:t>framework</w:t>
      </w:r>
      <w:r w:rsidRPr="00B65F39">
        <w:t xml:space="preserve"> that moves the debate beyond the tendency to a reductionism around crude utilitarian calculations, inevitably rooted in subjective national contexts, and </w:t>
      </w:r>
      <w:r w:rsidRPr="00B65F39">
        <w:rPr>
          <w:rStyle w:val="StyleUnderline"/>
        </w:rPr>
        <w:t>toward exploring how intelligence can meet normative</w:t>
      </w:r>
      <w:r w:rsidRPr="00B65F39">
        <w:t xml:space="preserve"> (and international legal) </w:t>
      </w:r>
      <w:r w:rsidRPr="00B65F39">
        <w:rPr>
          <w:rStyle w:val="BoldUnderline"/>
          <w:rFonts w:ascii="Calibri" w:hAnsi="Calibri"/>
        </w:rPr>
        <w:t>standards</w:t>
      </w:r>
      <w:r w:rsidRPr="00B65F39">
        <w:t xml:space="preserve"> with regard to ethics </w:t>
      </w:r>
      <w:r w:rsidRPr="00B65F39">
        <w:rPr>
          <w:rStyle w:val="BoldUnderline"/>
          <w:rFonts w:ascii="Calibri" w:hAnsi="Calibri"/>
        </w:rPr>
        <w:t>while at the same time protecting the national interest</w:t>
      </w:r>
      <w:r w:rsidRPr="00B65F39">
        <w:t xml:space="preserve">, its core business. This would have the effect of </w:t>
      </w:r>
      <w:r w:rsidRPr="00B65F39">
        <w:rPr>
          <w:rStyle w:val="BoldUnderline"/>
          <w:rFonts w:ascii="Calibri" w:hAnsi="Calibri"/>
        </w:rPr>
        <w:t>turning the problem of ‘‘dirty hands’’ into one of ‘‘democratic dirty hands,</w:t>
      </w:r>
      <w:r w:rsidRPr="00B65F39">
        <w:t xml:space="preserve">’’ in that once </w:t>
      </w:r>
      <w:r w:rsidRPr="00B65F39">
        <w:rPr>
          <w:rStyle w:val="BoldUnderline"/>
          <w:rFonts w:ascii="Calibri" w:hAnsi="Calibri"/>
        </w:rPr>
        <w:t>shared with, and debated by, citizens</w:t>
      </w:r>
      <w:r w:rsidRPr="00B65F39">
        <w:t xml:space="preserve"> the problem of ‘‘dirty hands’’ does </w:t>
      </w:r>
      <w:r w:rsidRPr="00B65F39">
        <w:rPr>
          <w:rStyle w:val="StyleUnderline"/>
        </w:rPr>
        <w:t xml:space="preserve">not </w:t>
      </w:r>
      <w:r w:rsidRPr="00B65F39">
        <w:t xml:space="preserve">rest with </w:t>
      </w:r>
      <w:r w:rsidRPr="00B65F39">
        <w:rPr>
          <w:rStyle w:val="StyleUnderline"/>
        </w:rPr>
        <w:t>just policymakers and intelligence profess ionals</w:t>
      </w:r>
      <w:r w:rsidRPr="00B65F39">
        <w:t xml:space="preserve">, but more generally with society. This would allow policymakers and intelligence agencies to meet the test outlined by Stansfield Turner. Overseers of intelli gence have a particular responsibility for leading this debate. However, at the core of the problematic relationship between ethics and intelligence is the fact that nations exist in an inherently competitive environment, where agenc ies contribute to efforts to enhance, as well as protect, the national interest. This may well mean that </w:t>
      </w:r>
      <w:r w:rsidRPr="00B65F39">
        <w:rPr>
          <w:rStyle w:val="BoldUnderline"/>
          <w:rFonts w:ascii="Calibri" w:hAnsi="Calibri"/>
        </w:rPr>
        <w:t>mitigation, rather than elimination, of ethical dilemmas is the more realistic aim for any such debate.</w:t>
      </w:r>
    </w:p>
    <w:p w14:paraId="1FB1E9A1" w14:textId="77777777" w:rsidR="009C5DF4" w:rsidRPr="00B65F39" w:rsidRDefault="009C5DF4" w:rsidP="009C5DF4"/>
    <w:p w14:paraId="075C77C5" w14:textId="77777777" w:rsidR="009C5DF4" w:rsidRPr="00B65F39" w:rsidRDefault="009C5DF4" w:rsidP="009C5DF4"/>
    <w:p w14:paraId="4FB042B2" w14:textId="4323A284" w:rsidR="007E5D7E" w:rsidRDefault="007E5D7E" w:rsidP="00954C69">
      <w:pPr>
        <w:pStyle w:val="Heading3"/>
      </w:pPr>
      <w:proofErr w:type="gramStart"/>
      <w:r>
        <w:lastRenderedPageBreak/>
        <w:t>data</w:t>
      </w:r>
      <w:proofErr w:type="gramEnd"/>
      <w:r>
        <w:t xml:space="preserve"> key</w:t>
      </w:r>
    </w:p>
    <w:p w14:paraId="6C7AEEAF" w14:textId="77777777" w:rsidR="007E5D7E" w:rsidRDefault="007E5D7E" w:rsidP="007E5D7E"/>
    <w:p w14:paraId="2F6F0437" w14:textId="77777777" w:rsidR="007E5D7E" w:rsidRPr="00B861C5" w:rsidRDefault="007E5D7E" w:rsidP="007E5D7E">
      <w:pPr>
        <w:pStyle w:val="Heading4"/>
        <w:rPr>
          <w:rStyle w:val="StyleUnderline"/>
          <w:sz w:val="26"/>
          <w:u w:val="none"/>
        </w:rPr>
      </w:pPr>
      <w:r w:rsidRPr="00B861C5">
        <w:rPr>
          <w:rStyle w:val="StyleUnderline"/>
          <w:sz w:val="26"/>
          <w:u w:val="none"/>
        </w:rPr>
        <w:t xml:space="preserve">Data is key to address threats </w:t>
      </w:r>
      <w:r>
        <w:rPr>
          <w:rStyle w:val="StyleUnderline"/>
          <w:sz w:val="26"/>
          <w:u w:val="none"/>
        </w:rPr>
        <w:t>and without data we will not be able to keep our rights</w:t>
      </w:r>
    </w:p>
    <w:p w14:paraId="51018261" w14:textId="77777777" w:rsidR="007E5D7E" w:rsidRPr="007E5D7E" w:rsidRDefault="007E5D7E" w:rsidP="007E5D7E">
      <w:pPr>
        <w:rPr>
          <w:sz w:val="16"/>
        </w:rPr>
      </w:pPr>
      <w:r w:rsidRPr="007E5D7E">
        <w:rPr>
          <w:rStyle w:val="Style13ptBold"/>
        </w:rPr>
        <w:t>Van Cleave 2013</w:t>
      </w:r>
      <w:r w:rsidRPr="007E5D7E">
        <w:rPr>
          <w:sz w:val="16"/>
        </w:rPr>
        <w:t xml:space="preserve"> served as the head of US counterintelligence under President George W. Bush and is now a principal with the Jack Kemp Foundation. Michelle What it takes: in defense of the NSA." World Affairs</w:t>
      </w:r>
    </w:p>
    <w:p w14:paraId="56BAA87E" w14:textId="77777777" w:rsidR="007E5D7E" w:rsidRDefault="007E5D7E" w:rsidP="007E5D7E">
      <w:pPr>
        <w:rPr>
          <w:rStyle w:val="StyleUnderline"/>
          <w:b/>
        </w:rPr>
      </w:pPr>
      <w:r w:rsidRPr="007E5D7E">
        <w:rPr>
          <w:rStyle w:val="StyleUnderline"/>
          <w:sz w:val="14"/>
          <w:u w:val="none"/>
        </w:rPr>
        <w:t>Highest on the list of "lessons learned" from the September 11th terrorist attack was the need for a retooled intelligence enterprise that could "connect the dots" and keep us safe. The intelligence apparatus in place on September 10th was not built for that purpose. The imperatives of the Cold War were to deter conflict and maintain the peace; the overarching challenge, which US intelligence met so brilliantly, was to collect ever more refined insights about a known antagonist. Today, the collection targets are unknown (what are the indicators of terrorist activities that we should be watching?), and our principal objective is to take action to defeat and dismantle threats in order to keep us safe.</w:t>
      </w:r>
      <w:r w:rsidRPr="007E5D7E">
        <w:rPr>
          <w:sz w:val="14"/>
        </w:rPr>
        <w:t xml:space="preserve"> </w:t>
      </w:r>
      <w:r w:rsidRPr="007E5D7E">
        <w:rPr>
          <w:rStyle w:val="StyleUnderline"/>
          <w:b/>
        </w:rPr>
        <w:t>Interconnected global networks of digital data have become the single most important source of intelligence warning of threats, enabling our defense at home and the advancement of freedom abroa</w:t>
      </w:r>
      <w:r w:rsidRPr="007E5D7E">
        <w:rPr>
          <w:rStyle w:val="StyleUnderline"/>
          <w:b/>
          <w:sz w:val="14"/>
          <w:u w:val="none"/>
        </w:rPr>
        <w:t>d</w:t>
      </w:r>
      <w:r w:rsidRPr="007E5D7E">
        <w:rPr>
          <w:rStyle w:val="StyleUnderline"/>
          <w:b/>
        </w:rPr>
        <w:t>. To say "hands off," as some shortsighted privacy advocates have been doing, will not preserve our liberties, it will endanger them</w:t>
      </w:r>
      <w:r w:rsidRPr="007E5D7E">
        <w:rPr>
          <w:rStyle w:val="StyleUnderline"/>
          <w:b/>
          <w:sz w:val="14"/>
          <w:u w:val="none"/>
        </w:rPr>
        <w:t>.</w:t>
      </w:r>
      <w:r w:rsidRPr="007E5D7E">
        <w:rPr>
          <w:rStyle w:val="StyleUnderline"/>
          <w:sz w:val="14"/>
          <w:u w:val="none"/>
        </w:rPr>
        <w:t xml:space="preserve"> </w:t>
      </w:r>
      <w:r w:rsidRPr="007E5D7E">
        <w:rPr>
          <w:rStyle w:val="StyleUnderline"/>
          <w:b/>
        </w:rPr>
        <w:t>It should be possible for an enlightened citizenry to empower government action in that sphere without forfeiting the very rights that our government exists to secure. That challenge is, at the very least, a part of the continuing experiment that is our democracy</w:t>
      </w:r>
      <w:proofErr w:type="gramStart"/>
      <w:r w:rsidRPr="007E5D7E">
        <w:rPr>
          <w:rStyle w:val="StyleUnderline"/>
          <w:b/>
        </w:rPr>
        <w:t>.</w:t>
      </w:r>
      <w:r w:rsidRPr="007E5D7E">
        <w:rPr>
          <w:rStyle w:val="StyleUnderline"/>
          <w:sz w:val="12"/>
          <w:u w:val="none"/>
        </w:rPr>
        <w:t>¶</w:t>
      </w:r>
      <w:proofErr w:type="gramEnd"/>
      <w:r w:rsidRPr="007E5D7E">
        <w:rPr>
          <w:rStyle w:val="StyleUnderline"/>
          <w:b/>
        </w:rPr>
        <w:t xml:space="preserve"> </w:t>
      </w:r>
    </w:p>
    <w:p w14:paraId="6B566072" w14:textId="77777777" w:rsidR="007E5D7E" w:rsidRDefault="007E5D7E" w:rsidP="007E5D7E">
      <w:pPr>
        <w:rPr>
          <w:rStyle w:val="StyleUnderline"/>
          <w:b/>
        </w:rPr>
      </w:pPr>
    </w:p>
    <w:p w14:paraId="6BBEDB3D" w14:textId="77777777" w:rsidR="007E5D7E" w:rsidRPr="007E5D7E" w:rsidRDefault="007E5D7E" w:rsidP="007E5D7E">
      <w:pPr>
        <w:pStyle w:val="Heading4"/>
      </w:pPr>
      <w:r w:rsidRPr="007E5D7E">
        <w:t>Bulk data collection is needed to find the needle in the haystack when you curtail data collection then there is a greater risk of the needle not being in the data and searching for something that is not there.</w:t>
      </w:r>
    </w:p>
    <w:p w14:paraId="1337FEE6" w14:textId="4953537F" w:rsidR="007E5D7E" w:rsidRPr="007E5D7E" w:rsidRDefault="007E5D7E" w:rsidP="007E5D7E">
      <w:pPr>
        <w:rPr>
          <w:sz w:val="16"/>
        </w:rPr>
      </w:pPr>
      <w:proofErr w:type="gramStart"/>
      <w:r w:rsidRPr="007E5D7E">
        <w:rPr>
          <w:rStyle w:val="Style13ptBold"/>
        </w:rPr>
        <w:t>National Research Council.</w:t>
      </w:r>
      <w:proofErr w:type="gramEnd"/>
      <w:r w:rsidRPr="007E5D7E">
        <w:rPr>
          <w:rStyle w:val="Style13ptBold"/>
        </w:rPr>
        <w:t xml:space="preserve"> 2015</w:t>
      </w:r>
      <w:r w:rsidRPr="007E5D7E">
        <w:rPr>
          <w:sz w:val="16"/>
        </w:rPr>
        <w:t>. Bulk Collection of Signals Intelligence: Technical Options. Washington, DC: The National Academies Press</w:t>
      </w:r>
      <w:r w:rsidRPr="007E5D7E">
        <w:rPr>
          <w:sz w:val="12"/>
        </w:rPr>
        <w:t>¶</w:t>
      </w:r>
      <w:r w:rsidRPr="007E5D7E">
        <w:rPr>
          <w:sz w:val="16"/>
        </w:rPr>
        <w:t xml:space="preserve"> </w:t>
      </w:r>
    </w:p>
    <w:p w14:paraId="3A45C8F8" w14:textId="663A88C8" w:rsidR="007E5D7E" w:rsidRPr="007E5D7E" w:rsidRDefault="007E5D7E" w:rsidP="007E5D7E">
      <w:pPr>
        <w:rPr>
          <w:rStyle w:val="StyleUnderline"/>
          <w:b/>
        </w:rPr>
      </w:pPr>
      <w:r w:rsidRPr="007E5D7E">
        <w:rPr>
          <w:rStyle w:val="StyleUnderline"/>
          <w:sz w:val="14"/>
          <w:u w:val="none"/>
        </w:rPr>
        <w:t xml:space="preserve">Does bulk collection overwhelm analysts with too much data, as is sometimes argued? The “needle in the haystack” metaphor is relevant here. If the needle is not found in the smaller haystack, there are two approaches—not mutually exclusive—that may result in success. One approach is to add more hay (because that additional material may contain the needle of interest). A second approach is to do a smarter search (because a smarter search may turn up a needle that was in the haystack all along), such as using techniques described by Cortes </w:t>
      </w:r>
      <w:proofErr w:type="gramStart"/>
      <w:r w:rsidRPr="007E5D7E">
        <w:rPr>
          <w:rStyle w:val="StyleUnderline"/>
          <w:sz w:val="14"/>
          <w:u w:val="none"/>
        </w:rPr>
        <w:t>et</w:t>
      </w:r>
      <w:proofErr w:type="gramEnd"/>
      <w:r w:rsidRPr="007E5D7E">
        <w:rPr>
          <w:rStyle w:val="StyleUnderline"/>
          <w:sz w:val="14"/>
          <w:u w:val="none"/>
        </w:rPr>
        <w:t xml:space="preserve"> al.1</w:t>
      </w:r>
      <w:r w:rsidRPr="007E5D7E">
        <w:rPr>
          <w:rStyle w:val="StyleUnderline"/>
          <w:sz w:val="12"/>
          <w:u w:val="none"/>
        </w:rPr>
        <w:t>¶</w:t>
      </w:r>
      <w:r w:rsidRPr="007E5D7E">
        <w:rPr>
          <w:rStyle w:val="StyleUnderline"/>
          <w:sz w:val="14"/>
          <w:u w:val="none"/>
        </w:rPr>
        <w:t xml:space="preserve"> </w:t>
      </w:r>
      <w:r w:rsidRPr="007E5D7E">
        <w:rPr>
          <w:rStyle w:val="StyleUnderline"/>
          <w:b/>
        </w:rPr>
        <w:t>Of course, if the needle is not in the smaller haystack, no amount of smarter searching will help</w:t>
      </w:r>
      <w:r w:rsidRPr="007E5D7E">
        <w:rPr>
          <w:rStyle w:val="StyleUnderline"/>
          <w:sz w:val="14"/>
          <w:u w:val="none"/>
        </w:rPr>
        <w:t xml:space="preserve">. </w:t>
      </w:r>
      <w:r w:rsidRPr="007E5D7E">
        <w:rPr>
          <w:rStyle w:val="StyleUnderline"/>
          <w:b/>
        </w:rPr>
        <w:t>The use case category of alternate identifiers illuminates this problem. An analyst has determined that a new target is of interest, where “new” means that this target has not previously been explicitly targeted for collection</w:t>
      </w:r>
      <w:r w:rsidRPr="007E5D7E">
        <w:rPr>
          <w:rStyle w:val="StyleUnderline"/>
          <w:sz w:val="14"/>
          <w:u w:val="none"/>
        </w:rPr>
        <w:t xml:space="preserve">. </w:t>
      </w:r>
      <w:r w:rsidRPr="007E5D7E">
        <w:rPr>
          <w:rStyle w:val="StyleUnderline"/>
          <w:b/>
        </w:rPr>
        <w:t>With luck, previously targeted collection may provide information on alternate identifiers that the new target has used</w:t>
      </w:r>
      <w:proofErr w:type="gramStart"/>
      <w:r w:rsidRPr="007E5D7E">
        <w:rPr>
          <w:rStyle w:val="StyleUnderline"/>
          <w:b/>
        </w:rPr>
        <w:t>.</w:t>
      </w:r>
      <w:r w:rsidRPr="007E5D7E">
        <w:rPr>
          <w:rStyle w:val="StyleUnderline"/>
          <w:sz w:val="12"/>
          <w:u w:val="none"/>
        </w:rPr>
        <w:t>¶</w:t>
      </w:r>
      <w:proofErr w:type="gramEnd"/>
      <w:r w:rsidRPr="007E5D7E">
        <w:rPr>
          <w:rStyle w:val="StyleUnderline"/>
          <w:b/>
        </w:rPr>
        <w:t xml:space="preserve"> Adding bulk data may help, because, by definition, bulk collection may contain alternate identifiers</w:t>
      </w:r>
      <w:r w:rsidRPr="007E5D7E">
        <w:rPr>
          <w:rStyle w:val="StyleUnderline"/>
          <w:sz w:val="14"/>
          <w:u w:val="none"/>
        </w:rPr>
        <w:t xml:space="preserve">. </w:t>
      </w:r>
      <w:r w:rsidRPr="007E5D7E">
        <w:rPr>
          <w:rStyle w:val="StyleUnderline"/>
          <w:b/>
        </w:rPr>
        <w:t>But there is still no guarantee, because the bulk data might have been collected in the wrong location or through the wrong communications channel, etc. The alternate identifiers might still be missed, even though they exist</w:t>
      </w:r>
      <w:proofErr w:type="gramStart"/>
      <w:r w:rsidRPr="007E5D7E">
        <w:rPr>
          <w:rStyle w:val="StyleUnderline"/>
          <w:b/>
        </w:rPr>
        <w:t>.</w:t>
      </w:r>
      <w:r w:rsidRPr="007E5D7E">
        <w:rPr>
          <w:rStyle w:val="StyleUnderline"/>
          <w:sz w:val="12"/>
          <w:u w:val="none"/>
        </w:rPr>
        <w:t>¶</w:t>
      </w:r>
      <w:proofErr w:type="gramEnd"/>
      <w:r w:rsidRPr="007E5D7E">
        <w:rPr>
          <w:rStyle w:val="StyleUnderline"/>
          <w:b/>
        </w:rPr>
        <w:t xml:space="preserve"> </w:t>
      </w:r>
      <w:r w:rsidRPr="007E5D7E">
        <w:rPr>
          <w:rStyle w:val="StyleUnderline"/>
          <w:sz w:val="14"/>
          <w:u w:val="none"/>
        </w:rPr>
        <w:t>Is a smarter search more or less likely than the use of bulk data to result in identification of the needle? Without details of the specific use case in question, this question cannot be answered in the abstract. In practice, analysts do not know if the haystack contains the needle without analyzing all the data—so they cannot know when to stop adding more hay</w:t>
      </w:r>
      <w:proofErr w:type="gramStart"/>
      <w:r w:rsidRPr="007E5D7E">
        <w:rPr>
          <w:rStyle w:val="StyleUnderline"/>
          <w:sz w:val="14"/>
          <w:u w:val="none"/>
        </w:rPr>
        <w:t>.</w:t>
      </w:r>
      <w:r w:rsidRPr="007E5D7E">
        <w:rPr>
          <w:rStyle w:val="StyleUnderline"/>
          <w:sz w:val="12"/>
          <w:u w:val="none"/>
        </w:rPr>
        <w:t>¶</w:t>
      </w:r>
      <w:proofErr w:type="gramEnd"/>
      <w:r w:rsidRPr="007E5D7E">
        <w:rPr>
          <w:rStyle w:val="StyleUnderline"/>
          <w:sz w:val="14"/>
          <w:u w:val="none"/>
        </w:rPr>
        <w:t xml:space="preserve"> Thus, collecting more data is necessary but it is not necessarily sufficient. It is true that more data may burden the analyst, while increasing the risk of intruding on parties that are not of interest, and may still fail to provide the data of interest, even when such data exists. Still, </w:t>
      </w:r>
      <w:r w:rsidRPr="007E5D7E">
        <w:rPr>
          <w:rStyle w:val="StyleUnderline"/>
          <w:b/>
        </w:rPr>
        <w:t>if the necessary data is not already available, collecting more is the only possible way to find the needle. This trade-off between too much data and finding the necessary information is inevitable. Although it can sometimes be reduced, it cannot be eliminated.</w:t>
      </w:r>
    </w:p>
    <w:p w14:paraId="491E6E01" w14:textId="77777777" w:rsidR="007E5D7E" w:rsidRPr="007E5D7E" w:rsidRDefault="007E5D7E" w:rsidP="007E5D7E"/>
    <w:p w14:paraId="7FC10ED7" w14:textId="77777777" w:rsidR="00954C69" w:rsidRDefault="00954C69" w:rsidP="00954C69">
      <w:pPr>
        <w:pStyle w:val="Heading3"/>
      </w:pPr>
      <w:proofErr w:type="gramStart"/>
      <w:r>
        <w:lastRenderedPageBreak/>
        <w:t>scenario</w:t>
      </w:r>
      <w:proofErr w:type="gramEnd"/>
      <w:r>
        <w:t xml:space="preserve"> planning good</w:t>
      </w:r>
    </w:p>
    <w:p w14:paraId="2C634DEF" w14:textId="77777777" w:rsidR="00954C69" w:rsidRDefault="00954C69" w:rsidP="00954C69"/>
    <w:p w14:paraId="78B19F2A" w14:textId="77777777" w:rsidR="00954C69" w:rsidRDefault="00954C69" w:rsidP="00954C69"/>
    <w:p w14:paraId="51340A30" w14:textId="77777777" w:rsidR="00954C69" w:rsidRDefault="00954C69" w:rsidP="00954C69">
      <w:pPr>
        <w:pStyle w:val="Heading4"/>
      </w:pPr>
      <w:r>
        <w:t>Scenario planning best model for decisionmaking – it TURNS their Iraq example and gives life meaning</w:t>
      </w:r>
    </w:p>
    <w:p w14:paraId="5477BE0F" w14:textId="77777777" w:rsidR="00954C69" w:rsidRDefault="00954C69" w:rsidP="00954C69">
      <w:pPr>
        <w:pStyle w:val="Cite2"/>
        <w:rPr>
          <w:rStyle w:val="StyleUnderline"/>
        </w:rPr>
      </w:pPr>
      <w:r>
        <w:rPr>
          <w:rStyle w:val="StyleUnderline"/>
        </w:rPr>
        <w:t>Ogilvy 11</w:t>
      </w:r>
    </w:p>
    <w:p w14:paraId="10C33180" w14:textId="77777777" w:rsidR="00954C69" w:rsidRDefault="00954C69" w:rsidP="00954C69">
      <w:pPr>
        <w:rPr>
          <w:rStyle w:val="StyleUnderline"/>
        </w:rPr>
      </w:pPr>
      <w:r w:rsidRPr="00CA368C">
        <w:rPr>
          <w:rStyle w:val="StyleUnderline"/>
        </w:rPr>
        <w:t>Facing The Fold: Essays on scenario planning</w:t>
      </w:r>
    </w:p>
    <w:p w14:paraId="2B4EAC21" w14:textId="77777777" w:rsidR="00954C69" w:rsidRPr="00CA368C"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scenario training courses. While at SRI, Jay split his time between developing future scenarios for strategic planning and serving as director of research for the Values and Lifestyles (VALS) Program, a 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042E4369" w14:textId="77777777" w:rsidR="00954C69" w:rsidRPr="00CA368C" w:rsidRDefault="00954C69" w:rsidP="00954C69">
      <w:pPr>
        <w:rPr>
          <w:rStyle w:val="StyleUnderline"/>
        </w:rPr>
      </w:pPr>
    </w:p>
    <w:p w14:paraId="7DDCC950" w14:textId="77777777" w:rsidR="00954C69" w:rsidRDefault="00954C69" w:rsidP="00954C69">
      <w:r>
        <w:t xml:space="preserve">Now time itself is taking yet another turn, a fourth turning. We no longer live in the ahistorical or circular time of the ancients. Nor do we enjoy the optimistic, progressive time of the moderns. </w:t>
      </w:r>
      <w:proofErr w:type="gramStart"/>
      <w:r>
        <w:t>Nor. hopefully, the apocalyptic closing time of the postmodernists.</w:t>
      </w:r>
      <w:proofErr w:type="gramEnd"/>
      <w:r>
        <w:t xml:space="preserve"> Now </w:t>
      </w:r>
      <w:r w:rsidRPr="00FE49EA">
        <w:rPr>
          <w:rStyle w:val="StyleUnderline"/>
        </w:rPr>
        <w:t>we live in the</w:t>
      </w:r>
      <w:r>
        <w:t xml:space="preserve"> tragi-comic </w:t>
      </w:r>
      <w:r w:rsidRPr="00FE49EA">
        <w:rPr>
          <w:rStyle w:val="StyleUnderline"/>
        </w:rPr>
        <w:t xml:space="preserve">time of multiple </w:t>
      </w:r>
      <w:r w:rsidRPr="00FE49EA">
        <w:rPr>
          <w:rStyle w:val="Emphasis"/>
        </w:rPr>
        <w:t>scenarios.</w:t>
      </w:r>
      <w:r>
        <w:t xml:space="preserve"> Now the future is flying at us both faster and less predictably than ever. Surprise is its middle name. There's promise to be sure, but risk just as surely. Our research labs are churning out discoveries at an unprecedented rate. The life expectancy of individuals is increasing even as the </w:t>
      </w:r>
      <w:proofErr w:type="gramStart"/>
      <w:r>
        <w:t>life-expectancy</w:t>
      </w:r>
      <w:proofErr w:type="gramEnd"/>
      <w:r>
        <w:t xml:space="preserve"> of the species, according to Sir Martin Rees, is not. Neither as optimistic as modernity nor as pessimistic as postmodernity, the sensibility' appropriate to multiple scenarios is one of wide-eyed wonder at the nearness of Heav en and Hell both to us and to one another. The sheer proximity of best case and </w:t>
      </w:r>
      <w:proofErr w:type="gramStart"/>
      <w:r>
        <w:t>worst case</w:t>
      </w:r>
      <w:proofErr w:type="gramEnd"/>
      <w:r>
        <w:t xml:space="preserve"> scenarios induces a psychic shear factor between updrafts of hope and downdrafts of despair. Should one laugh or cry? Or master a capacity for both each and every day? This fourth form of lived time—the first being the traditional, the second progressive, the third apocalyptic, and the fourth tragic-comic—has about it </w:t>
      </w:r>
      <w:proofErr w:type="gramStart"/>
      <w:r>
        <w:t>a certain</w:t>
      </w:r>
      <w:proofErr w:type="gramEnd"/>
      <w:r>
        <w:t xml:space="preserve"> intensity. </w:t>
      </w:r>
      <w:r w:rsidRPr="00FE49EA">
        <w:rPr>
          <w:rStyle w:val="StyleUnderline"/>
        </w:rPr>
        <w:t>The stakes are high. Choices matter</w:t>
      </w:r>
      <w:r>
        <w:t xml:space="preserve">. It would be half-right but also half-wrong to call it existential: Half-right in its sense of urgency and its call upon our sense of freedom and responsibility; but half-wrong to the extent that the existentialists themselves were poised between the moderns and the postmoderns. </w:t>
      </w:r>
      <w:proofErr w:type="gramStart"/>
      <w:r>
        <w:t>and</w:t>
      </w:r>
      <w:proofErr w:type="gramEnd"/>
      <w:r>
        <w:t xml:space="preserve"> for the most part pretty gloomy about it—all that gazing into the abyss. Beingtowards-Dcath. </w:t>
      </w:r>
      <w:proofErr w:type="gramStart"/>
      <w:r>
        <w:t>and</w:t>
      </w:r>
      <w:proofErr w:type="gramEnd"/>
      <w:r>
        <w:t xml:space="preserve"> European brooding. The fourth attitude toward time peeks through the gloom with Woody Allen's wry humor asking. "What Ate Zarathustra?" Or Ken Kesev's question, "Whose movie is this?" Or </w:t>
      </w:r>
      <w:proofErr w:type="gramStart"/>
      <w:r>
        <w:t>Hunter Thompson's gonzo sensibility; or R. Crumb's Zippy the Pinhead asking</w:t>
      </w:r>
      <w:proofErr w:type="gramEnd"/>
      <w:r>
        <w:t xml:space="preserve">. "Are we having fun yet?" Martin Amis caught a piece of this new attitude toward lime and history in his London Fields. '"We're all coterminous," he writes, referring to the imminent ecological apocalypse that looms over his novel. "We used to live and die without any sense of the planet getting older, of mother earth getting older, living and dying. We used to live outside history. But now we're all coterminous. We're inside history now all right, on its leading edge, with the wind ripping past our ears. Hard to love, when you're bracing yourself for impact." Facing the Fold </w:t>
      </w:r>
      <w:r w:rsidRPr="00FE49EA">
        <w:rPr>
          <w:rStyle w:val="StyleUnderline"/>
        </w:rPr>
        <w:t>Adopting a perspective toward our</w:t>
      </w:r>
      <w:r>
        <w:t xml:space="preserve"> tragi-comic </w:t>
      </w:r>
      <w:r w:rsidRPr="00FE49EA">
        <w:rPr>
          <w:rStyle w:val="StyleUnderline"/>
        </w:rPr>
        <w:lastRenderedPageBreak/>
        <w:t>future is like facing a landscape</w:t>
      </w:r>
      <w:r>
        <w:t xml:space="preserve"> described by mathematician Rene Thom. Thom developed a scries </w:t>
      </w:r>
      <w:r w:rsidRPr="00FE49EA">
        <w:rPr>
          <w:rStyle w:val="StyleUnderline"/>
        </w:rPr>
        <w:t xml:space="preserve">of </w:t>
      </w:r>
      <w:r>
        <w:t>mathematical models he called "</w:t>
      </w:r>
      <w:r w:rsidRPr="00FE49EA">
        <w:rPr>
          <w:rStyle w:val="StyleUnderline"/>
        </w:rPr>
        <w:t>catastrophes,</w:t>
      </w:r>
      <w:r>
        <w:t xml:space="preserve">" not because they arc bad or disastrous, but rather </w:t>
      </w:r>
      <w:r w:rsidRPr="00FE49EA">
        <w:rPr>
          <w:rStyle w:val="StyleUnderline"/>
        </w:rPr>
        <w:t>because</w:t>
      </w:r>
      <w:r>
        <w:t xml:space="preserve"> he wanted to call attention to their </w:t>
      </w:r>
      <w:r w:rsidRPr="00FE49EA">
        <w:rPr>
          <w:rStyle w:val="StyleUnderline"/>
        </w:rPr>
        <w:t>mapping of discontinuities</w:t>
      </w:r>
      <w:r>
        <w:t xml:space="preserve">. Thorn's "catastrophe theory" has a lot in common with what Nobel Prize winner, Ilya Prigogine. </w:t>
      </w:r>
      <w:proofErr w:type="gramStart"/>
      <w:r>
        <w:t>called</w:t>
      </w:r>
      <w:proofErr w:type="gramEnd"/>
      <w:r>
        <w:t xml:space="preserve"> "bifurcation theory." Both were interested in the ways that nature branches from time to time, and often in ways that a calculus of continuity has difficulty describing. Thom theorized seven different types of catastrophe. But the force and power of his analysis can be grasped from a brief description of just one of his seven different types, the 'Told" catastrophe, and its application to modeling the '"bifurcation" between fight and flight in the behavior of dogs. Imagine the behavior of a dog as following a path on the upper behav ior surface beginning at point C and moving, on a path of increasing rage, toward B. While launching an attack, the dog sees a man with a large stick. The dog's behavior then moves from point B towards point A. The beauty of this mathematical model, the beauty of Thorn's catastrophe theory, lies in the way it models, on a continuous surface, the discontinuity in behavior we observe when we see the dog rapidly shift from fight to flight. Moving on the behavior surface from B to A, the dog will enter the intrinsically unstable area between the dark lines on the lower "control surface" labeled "bifurcation set." Mapping this shift on the behavior surface, it's easy to sec where the path from B to A will ''fair discontinuously from the "attacking" plane of the behavior surfacc to the "retreating" plane.1 Life in the fourth era of time is like standing at point C looking at a Utopian point B even as one sees the distinct possibility of disaster at point A. Our hopes hide fears of disaster. Our fears eclipse the optimism of our hopes. The oscillation we experience as we toggle back and forth between brave optimism and knowing pessimism is enough to induce a sense of irony. </w:t>
      </w:r>
      <w:proofErr w:type="gramStart"/>
      <w:r>
        <w:t>Or at least a call for alternative scenarios if we need help in handling multiple futures at once.</w:t>
      </w:r>
      <w:proofErr w:type="gramEnd"/>
      <w:r>
        <w:t xml:space="preserve"> Scenario Planning and the Scenario Stance When considering this line sequence—from the eclipse of Utopia to the restoration of hope by way of the four eras of time—</w:t>
      </w:r>
      <w:r w:rsidRPr="00FE49EA">
        <w:rPr>
          <w:rStyle w:val="StyleUnderline"/>
        </w:rPr>
        <w:t>one can do a lot worse than pick up the</w:t>
      </w:r>
      <w:r>
        <w:rPr>
          <w:rStyle w:val="StyleUnderline"/>
        </w:rPr>
        <w:t xml:space="preserve"> </w:t>
      </w:r>
      <w:r w:rsidRPr="00FE49EA">
        <w:rPr>
          <w:rStyle w:val="StyleUnderline"/>
        </w:rPr>
        <w:t>tools and mental habits of scenario planning.</w:t>
      </w:r>
      <w:r>
        <w:t xml:space="preserve"> Facing both positive and negative scenarios at once can be disconcerting in its complexity. Both optimism and pessimism share the advantage of simplicity. </w:t>
      </w:r>
      <w:r w:rsidRPr="00FE49EA">
        <w:rPr>
          <w:rStyle w:val="StyleUnderline"/>
        </w:rPr>
        <w:t>We need some</w:t>
      </w:r>
      <w:r w:rsidRPr="00FE49EA">
        <w:rPr>
          <w:rStyle w:val="Emphasis"/>
        </w:rPr>
        <w:t xml:space="preserve"> tools</w:t>
      </w:r>
      <w:r w:rsidRPr="00FE49EA">
        <w:rPr>
          <w:rStyle w:val="StyleUnderline"/>
        </w:rPr>
        <w:t xml:space="preserve"> to handle the</w:t>
      </w:r>
      <w:r>
        <w:rPr>
          <w:rStyle w:val="StyleUnderline"/>
        </w:rPr>
        <w:t xml:space="preserve"> </w:t>
      </w:r>
      <w:r w:rsidRPr="00FE49EA">
        <w:rPr>
          <w:rStyle w:val="StyleUnderline"/>
        </w:rPr>
        <w:t xml:space="preserve">uncertainty and complexity of an </w:t>
      </w:r>
      <w:r w:rsidRPr="00FE49EA">
        <w:rPr>
          <w:rStyle w:val="Emphasis"/>
        </w:rPr>
        <w:t>unpredictable future.</w:t>
      </w:r>
      <w:r>
        <w:t xml:space="preserve"> The optimism of the entrepreneur goes a long way toward providing clarity of vision. Nothing can stand in the way of a single-minded focus on success. But the optimist is easily dismissed as a simpleton, or as naive, or as insensitive to the ills of the world and therefore shallow. Pessimism is somehow deeper, more knowing. </w:t>
      </w:r>
      <w:proofErr w:type="gramStart"/>
      <w:r>
        <w:t>But pessimism, too.</w:t>
      </w:r>
      <w:proofErr w:type="gramEnd"/>
      <w:r>
        <w:t xml:space="preserve"> </w:t>
      </w:r>
      <w:proofErr w:type="gramStart"/>
      <w:r>
        <w:t>is</w:t>
      </w:r>
      <w:proofErr w:type="gramEnd"/>
      <w:r>
        <w:t xml:space="preserve"> too simple. The pessimist gets dismissed as a Cassandra. However correct the optimist or the pessimist proves to be ov er time, his or her optimism or pessimism by itself was too simple when it was originally held. Still, </w:t>
      </w:r>
      <w:r w:rsidRPr="00FE49EA">
        <w:rPr>
          <w:rStyle w:val="StyleUnderline"/>
        </w:rPr>
        <w:t>one can hold on to the content of both the optimistic and pessimistic visions</w:t>
      </w:r>
      <w:r>
        <w:t xml:space="preserve">, while avoiding the sting of their critics' comments, </w:t>
      </w:r>
      <w:r w:rsidRPr="00FE49EA">
        <w:rPr>
          <w:rStyle w:val="StyleUnderline"/>
        </w:rPr>
        <w:t>by holding on to both the optimistic</w:t>
      </w:r>
      <w:r>
        <w:rPr>
          <w:rStyle w:val="StyleUnderline"/>
        </w:rPr>
        <w:t xml:space="preserve"> </w:t>
      </w:r>
      <w:r w:rsidRPr="00FE49EA">
        <w:rPr>
          <w:rStyle w:val="StyleUnderline"/>
        </w:rPr>
        <w:t>scenarios and the pessimistic scenarios at the same time in</w:t>
      </w:r>
      <w:r>
        <w:t xml:space="preserve"> the capacious space of </w:t>
      </w:r>
      <w:r w:rsidRPr="00FE49EA">
        <w:rPr>
          <w:rStyle w:val="Emphasis"/>
        </w:rPr>
        <w:t>scenario thinking.</w:t>
      </w:r>
      <w:r>
        <w:t xml:space="preserve"> Despite its disconcerting complexity, there are advantages to facing the fold. First, </w:t>
      </w:r>
      <w:r w:rsidRPr="00FE49EA">
        <w:rPr>
          <w:rStyle w:val="StyleUnderline"/>
        </w:rPr>
        <w:t xml:space="preserve">one acquires an </w:t>
      </w:r>
      <w:r w:rsidRPr="00FE49EA">
        <w:rPr>
          <w:rStyle w:val="Emphasis"/>
        </w:rPr>
        <w:t>acute sense of freedom</w:t>
      </w:r>
      <w:r w:rsidRPr="00FE49EA">
        <w:rPr>
          <w:rStyle w:val="StyleUnderline"/>
        </w:rPr>
        <w:t>.</w:t>
      </w:r>
      <w:r>
        <w:t xml:space="preserve"> </w:t>
      </w:r>
      <w:proofErr w:type="gramStart"/>
      <w:r>
        <w:t>Quite the opposite of living in a fatalistic rut.</w:t>
      </w:r>
      <w:proofErr w:type="gramEnd"/>
      <w:r>
        <w:t xml:space="preserve"> </w:t>
      </w:r>
      <w:proofErr w:type="gramStart"/>
      <w:r w:rsidRPr="00FE49EA">
        <w:rPr>
          <w:rStyle w:val="StyleUnderline"/>
        </w:rPr>
        <w:t>facing</w:t>
      </w:r>
      <w:proofErr w:type="gramEnd"/>
      <w:r w:rsidRPr="00FE49EA">
        <w:rPr>
          <w:rStyle w:val="StyleUnderline"/>
        </w:rPr>
        <w:t xml:space="preserve"> the fold heightens the sharpness of Kierkegaard's </w:t>
      </w:r>
      <w:r w:rsidRPr="00FE49EA">
        <w:rPr>
          <w:rStyle w:val="Emphasis"/>
        </w:rPr>
        <w:t>existential imperative</w:t>
      </w:r>
      <w:r w:rsidRPr="00FE49EA">
        <w:rPr>
          <w:rStyle w:val="StyleUnderline"/>
        </w:rPr>
        <w:t>:</w:t>
      </w:r>
      <w:r>
        <w:rPr>
          <w:rStyle w:val="StyleUnderline"/>
        </w:rPr>
        <w:t xml:space="preserve"> </w:t>
      </w:r>
      <w:r w:rsidRPr="00FE49EA">
        <w:rPr>
          <w:rStyle w:val="StyleUnderline"/>
        </w:rPr>
        <w:t>Either/Or</w:t>
      </w:r>
      <w:r>
        <w:t xml:space="preserve">. You cannot do both. It is yours to choose. But at least you have a choice. As opposed to this sense of freedom, both optimism and pessimism appear as two sides of the same coin of fatalism. Second, when one faccs the fold, </w:t>
      </w:r>
      <w:r w:rsidRPr="00FE49EA">
        <w:rPr>
          <w:rStyle w:val="StyleUnderline"/>
        </w:rPr>
        <w:t>one is relieved of the intellectual dishonesty</w:t>
      </w:r>
      <w:r>
        <w:t xml:space="preserve"> involved in holding either branch </w:t>
      </w:r>
      <w:r w:rsidRPr="00FE49EA">
        <w:rPr>
          <w:rStyle w:val="StyleUnderline"/>
        </w:rPr>
        <w:t>of the</w:t>
      </w:r>
      <w:r>
        <w:t xml:space="preserve"> fold as a </w:t>
      </w:r>
      <w:r w:rsidRPr="00FE49EA">
        <w:rPr>
          <w:rStyle w:val="StyleUnderline"/>
        </w:rPr>
        <w:t>single-point forecast</w:t>
      </w:r>
      <w:r>
        <w:t xml:space="preserve">. One is relieved of the naivete of callow optimism, even as one is spared the amoral defeatism of the all-knowing cynic. You've looked at the dark side: you've seen the very real risk: and still you're able to move ahead constructively. Third, </w:t>
      </w:r>
      <w:r w:rsidRPr="00FE49EA">
        <w:rPr>
          <w:rStyle w:val="StyleUnderline"/>
        </w:rPr>
        <w:t>having made a choice in full knowledge of the alternatives</w:t>
      </w:r>
      <w:r>
        <w:t xml:space="preserve"> and the risks involved, </w:t>
      </w:r>
      <w:r w:rsidRPr="00FE49EA">
        <w:rPr>
          <w:rStyle w:val="StyleUnderline"/>
        </w:rPr>
        <w:t>you'll act deliberately</w:t>
      </w:r>
      <w:r>
        <w:t xml:space="preserve"> and resolutely, </w:t>
      </w:r>
      <w:r w:rsidRPr="00FE49EA">
        <w:rPr>
          <w:rStyle w:val="StyleUnderline"/>
        </w:rPr>
        <w:t>but not rashly</w:t>
      </w:r>
      <w:r>
        <w:t xml:space="preserve"> or foolishly. You choose the high road, but you are always well aware of the off-ramps to the low road. </w:t>
      </w:r>
      <w:r w:rsidRPr="00FE49EA">
        <w:rPr>
          <w:rStyle w:val="StyleUnderline"/>
        </w:rPr>
        <w:t>You don't kid yourself</w:t>
      </w:r>
      <w:r>
        <w:t xml:space="preserve"> that success is guaranteed, </w:t>
      </w:r>
      <w:r w:rsidRPr="00FE49EA">
        <w:rPr>
          <w:rStyle w:val="StyleUnderline"/>
        </w:rPr>
        <w:t>as the Bush administration</w:t>
      </w:r>
      <w:r>
        <w:rPr>
          <w:rStyle w:val="StyleUnderline"/>
        </w:rPr>
        <w:t xml:space="preserve"> </w:t>
      </w:r>
      <w:r w:rsidRPr="00FE49EA">
        <w:rPr>
          <w:rStyle w:val="StyleUnderline"/>
        </w:rPr>
        <w:t xml:space="preserve">did </w:t>
      </w:r>
      <w:r>
        <w:t xml:space="preserve">so foolishly as they marched into Iraq. And scenarios had been written and shared. A team in the State Department under the direction of Thomas Warrick had created scenarios that detailed the prospect of an insurgency and the dangers of looting in the aftermath of a purely military "victory". But Warrick was known as a prickly if brilliant fellow: second, he was at State, traditionally at odds with both the Bush White House and the hawks under Rumsfeld at the Pentagon; and third, those scenarios had been composed during Clinton's tenure in the White House. So Bush. Cheney. Wolfowitz and </w:t>
      </w:r>
      <w:r>
        <w:lastRenderedPageBreak/>
        <w:t xml:space="preserve">Rumsfeld were not about to let such lily-livered cautionary tales inhibit their march to Baghdad. </w:t>
      </w:r>
      <w:r w:rsidRPr="00FE49EA">
        <w:rPr>
          <w:rStyle w:val="StyleUnderline"/>
        </w:rPr>
        <w:t>They simply swept</w:t>
      </w:r>
      <w:r>
        <w:t xml:space="preserve"> those </w:t>
      </w:r>
      <w:r w:rsidRPr="00FE49EA">
        <w:rPr>
          <w:rStyle w:val="StyleUnderline"/>
        </w:rPr>
        <w:t>negative</w:t>
      </w:r>
      <w:r>
        <w:rPr>
          <w:rStyle w:val="StyleUnderline"/>
        </w:rPr>
        <w:t xml:space="preserve"> </w:t>
      </w:r>
      <w:r w:rsidRPr="00FE49EA">
        <w:rPr>
          <w:rStyle w:val="Emphasis"/>
        </w:rPr>
        <w:t>scenarios</w:t>
      </w:r>
      <w:r w:rsidRPr="00FE49EA">
        <w:rPr>
          <w:rStyle w:val="StyleUnderline"/>
        </w:rPr>
        <w:t xml:space="preserve"> into the </w:t>
      </w:r>
      <w:proofErr w:type="gramStart"/>
      <w:r w:rsidRPr="00FE49EA">
        <w:rPr>
          <w:rStyle w:val="StyleUnderline"/>
        </w:rPr>
        <w:t>waste basket</w:t>
      </w:r>
      <w:proofErr w:type="gramEnd"/>
      <w:r w:rsidRPr="00FE49EA">
        <w:rPr>
          <w:rStyle w:val="StyleUnderline"/>
        </w:rPr>
        <w:t>.</w:t>
      </w:r>
      <w:r>
        <w:rPr>
          <w:rStyle w:val="StyleUnderline"/>
        </w:rPr>
        <w:t xml:space="preserve"> </w:t>
      </w:r>
      <w:r>
        <w:t xml:space="preserve">The attitudinal aspect of facing the fold—retaining the ability to act resolutely even as you maintain an acute awareness of how things could go wrong—is hard to over-value. It's the kind of thing that venture capitalists look for in lending money to people who have already suffered one or two failures. Hardly gun shy, they are nonetheless all too aware of the ways things could go wrong. The tragi-comic aspect of the sccnaric stance can turn abstract thoughts toward profound emotions. We're talking about hopes and fears here. It could get scary. Or it could get hokey if only hopes and no fears are in play. Laughter and tears—are these not direct physiological responses to rapid reinterpretations? Do we not see a mixing of mind and body in laughter and tears? The fairly violent physiology of laughter and its absolute irrepressibility under certain circumstances—good jokes—is a function of a nerv ous system that has somewhere within it a toggleswitch twitching between the planes on a fold. Your nervous system is interpreting and rc-intcrprcting the same signals first in </w:t>
      </w:r>
      <w:proofErr w:type="gramStart"/>
      <w:r>
        <w:t>one way</w:t>
      </w:r>
      <w:proofErr w:type="gramEnd"/>
      <w:r>
        <w:t xml:space="preserve"> and then another, back and forth, very rapidly. Likewise alternative scenarios give you a kind of stereoscopic vision that lends emotional depth to your experience. In adopting the scenaric stance, facing the fold in which multiple futures are held simultaneously and constantly in view, one achieves a kind of emotional and intellectual maturity that is not available to cither the simple optimist or the simple pessimist Yes, things could turn out badly. But. </w:t>
      </w:r>
      <w:proofErr w:type="gramStart"/>
      <w:r>
        <w:t>no</w:t>
      </w:r>
      <w:proofErr w:type="gramEnd"/>
      <w:r>
        <w:t xml:space="preserve">, that is not in itself reason for inaction. Yes. </w:t>
      </w:r>
      <w:proofErr w:type="gramStart"/>
      <w:r>
        <w:t>things</w:t>
      </w:r>
      <w:proofErr w:type="gramEnd"/>
      <w:r>
        <w:t xml:space="preserve"> could turn out very well, but. </w:t>
      </w:r>
      <w:proofErr w:type="gramStart"/>
      <w:r>
        <w:t>no</w:t>
      </w:r>
      <w:proofErr w:type="gramEnd"/>
      <w:r>
        <w:t xml:space="preserve">. </w:t>
      </w:r>
      <w:proofErr w:type="gramStart"/>
      <w:r>
        <w:t>that</w:t>
      </w:r>
      <w:proofErr w:type="gramEnd"/>
      <w:r>
        <w:t xml:space="preserve"> is not in itself reason for foolish bravado. By holding in mind several different futures at once, one is able to proceed deliberately yet flexibly: resolutely yet cautiously. </w:t>
      </w:r>
      <w:r w:rsidRPr="00FE49EA">
        <w:rPr>
          <w:rStyle w:val="StyleUnderline"/>
        </w:rPr>
        <w:t>The scenaric stance isn't simply a tool to solve a problem</w:t>
      </w:r>
      <w:r>
        <w:t xml:space="preserve">, like a calculator, or double-entry bookkeeping. </w:t>
      </w:r>
      <w:r w:rsidRPr="00FE49EA">
        <w:rPr>
          <w:rStyle w:val="StyleUnderline"/>
        </w:rPr>
        <w:t>It's a frame of mind. Its framework can be measured</w:t>
      </w:r>
      <w:r>
        <w:rPr>
          <w:rStyle w:val="StyleUnderline"/>
        </w:rPr>
        <w:t xml:space="preserve"> </w:t>
      </w:r>
      <w:r w:rsidRPr="00FE49EA">
        <w:rPr>
          <w:rStyle w:val="StyleUnderline"/>
        </w:rPr>
        <w:t>in three dimension</w:t>
      </w:r>
      <w:r>
        <w:t xml:space="preserve">s: First, you find a relentless curiosity, a willingness to learn, </w:t>
      </w:r>
      <w:proofErr w:type="gramStart"/>
      <w:r>
        <w:t>an</w:t>
      </w:r>
      <w:proofErr w:type="gramEnd"/>
      <w:r>
        <w:t xml:space="preserve"> eagerness to experience new frames of reference. The scenaric stance is curious not just for facts, though certainly you want plenty of those. A good scenario shows you a way of looking at the world that you hadn't seen before. Call this the outside-in dimension. Second, you gain a capacity for commitment, </w:t>
      </w:r>
      <w:proofErr w:type="gramStart"/>
      <w:r>
        <w:t>a resoluteness</w:t>
      </w:r>
      <w:proofErr w:type="gramEnd"/>
      <w:r>
        <w:t xml:space="preserve"> toward action, and once having acted, a clarity of follow-through. Call this the inside-out dimension. Third, you achieve a capacity to balance these in-coming and out-going flows. The scenaric stancc is subtle. If you emphasize the cither/or of dccisivcncss too much, you risk cutting off the branches that constitute alternative scenarios once you have opted for one course of action. Likewise if you emphasize too much the both/and of maintaining multiple scenarios before the mind's eye, you risk the indecisiveness of a wavering Hamlet: To be. </w:t>
      </w:r>
      <w:proofErr w:type="gramStart"/>
      <w:r>
        <w:t>or</w:t>
      </w:r>
      <w:proofErr w:type="gramEnd"/>
      <w:r>
        <w:t xml:space="preserve"> not to be, etc. So you have to climb up a level of abstraction and maintain both the both/and and the either/or even as you learn how to assume cither the capaciousness of the both/and or the dccisivcncss of the cither/or. But. </w:t>
      </w:r>
      <w:proofErr w:type="gramStart"/>
      <w:r>
        <w:t>hey</w:t>
      </w:r>
      <w:proofErr w:type="gramEnd"/>
      <w:r>
        <w:t xml:space="preserve">. </w:t>
      </w:r>
      <w:proofErr w:type="gramStart"/>
      <w:r>
        <w:t>welcome</w:t>
      </w:r>
      <w:proofErr w:type="gramEnd"/>
      <w:r>
        <w:t xml:space="preserve"> to the ways of the world and the inevitability of surprise. Further, </w:t>
      </w:r>
      <w:r w:rsidRPr="00FE49EA">
        <w:rPr>
          <w:rStyle w:val="StyleUnderline"/>
        </w:rPr>
        <w:t>the times demand it</w:t>
      </w:r>
      <w:r>
        <w:t xml:space="preserve">. He or she who sees no opportunities is blind. He or she who senses no threats is foolish. But </w:t>
      </w:r>
      <w:r w:rsidRPr="00FE49EA">
        <w:rPr>
          <w:rStyle w:val="StyleUnderline"/>
        </w:rPr>
        <w:t>he or she who sees both threats and opportunities</w:t>
      </w:r>
      <w:r>
        <w:rPr>
          <w:rStyle w:val="StyleUnderline"/>
        </w:rPr>
        <w:t xml:space="preserve"> </w:t>
      </w:r>
      <w:r>
        <w:t xml:space="preserve">shining forth </w:t>
      </w:r>
      <w:r w:rsidRPr="00FE49EA">
        <w:rPr>
          <w:rStyle w:val="StyleUnderline"/>
        </w:rPr>
        <w:t>in</w:t>
      </w:r>
      <w:r>
        <w:t xml:space="preserve"> rich and </w:t>
      </w:r>
      <w:r w:rsidRPr="00FE49EA">
        <w:rPr>
          <w:rStyle w:val="StyleUnderline"/>
        </w:rPr>
        <w:t xml:space="preserve">vivid </w:t>
      </w:r>
      <w:r w:rsidRPr="00FE49EA">
        <w:rPr>
          <w:rStyle w:val="Emphasis"/>
        </w:rPr>
        <w:t>scenarios</w:t>
      </w:r>
      <w:r w:rsidRPr="00FE49EA">
        <w:rPr>
          <w:rStyle w:val="StyleUnderline"/>
        </w:rPr>
        <w:t xml:space="preserve"> may just be able to </w:t>
      </w:r>
      <w:r w:rsidRPr="00FE49EA">
        <w:rPr>
          <w:rStyle w:val="Emphasis"/>
        </w:rPr>
        <w:t>make the choices</w:t>
      </w:r>
      <w:r w:rsidRPr="00FE49EA">
        <w:rPr>
          <w:rStyle w:val="StyleUnderline"/>
        </w:rPr>
        <w:t xml:space="preserve"> and</w:t>
      </w:r>
      <w:r>
        <w:rPr>
          <w:rStyle w:val="StyleUnderline"/>
        </w:rPr>
        <w:t xml:space="preserve"> </w:t>
      </w:r>
      <w:r w:rsidRPr="00FE49EA">
        <w:rPr>
          <w:rStyle w:val="Emphasis"/>
        </w:rPr>
        <w:t>implement the plans</w:t>
      </w:r>
      <w:r w:rsidRPr="00FE49EA">
        <w:rPr>
          <w:rStyle w:val="StyleUnderline"/>
        </w:rPr>
        <w:t xml:space="preserve"> that will take us to the high road</w:t>
      </w:r>
      <w:r>
        <w:t xml:space="preserve"> and beyond.</w:t>
      </w:r>
    </w:p>
    <w:p w14:paraId="1A240EC8" w14:textId="77777777" w:rsidR="00954C69" w:rsidRDefault="00954C69" w:rsidP="00954C69"/>
    <w:p w14:paraId="7457C6ED" w14:textId="77777777" w:rsidR="00954C69" w:rsidRDefault="00954C69" w:rsidP="00954C69"/>
    <w:p w14:paraId="66775BBF" w14:textId="77777777" w:rsidR="00954C69" w:rsidRDefault="00954C69" w:rsidP="00954C69">
      <w:pPr>
        <w:pStyle w:val="Heading4"/>
      </w:pPr>
      <w:r>
        <w:t>Scenario planning best for prediction – modeling intenral link chains enables best future-oriented decisionmaking</w:t>
      </w:r>
    </w:p>
    <w:p w14:paraId="0C078CBA" w14:textId="77777777" w:rsidR="00954C69" w:rsidRDefault="00954C69" w:rsidP="00954C69">
      <w:pPr>
        <w:pStyle w:val="Cite2"/>
        <w:rPr>
          <w:rStyle w:val="StyleUnderline"/>
        </w:rPr>
      </w:pPr>
      <w:r>
        <w:rPr>
          <w:rStyle w:val="StyleUnderline"/>
        </w:rPr>
        <w:t>Ogilvy 11</w:t>
      </w:r>
    </w:p>
    <w:p w14:paraId="18AE62FC" w14:textId="77777777" w:rsidR="00954C69" w:rsidRDefault="00954C69" w:rsidP="00954C69">
      <w:pPr>
        <w:rPr>
          <w:rStyle w:val="StyleUnderline"/>
        </w:rPr>
      </w:pPr>
      <w:r w:rsidRPr="00CA368C">
        <w:rPr>
          <w:rStyle w:val="StyleUnderline"/>
        </w:rPr>
        <w:t>Facing The Fold: Essays on scenario planning</w:t>
      </w:r>
    </w:p>
    <w:p w14:paraId="751825DA" w14:textId="77777777" w:rsidR="00954C69" w:rsidRPr="00CA368C"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scenario training courses. While at SRI, Jay split his time between developing future scenarios for strategic planning and serving as director of research for the Values and Lifestyles (VALS) Program, a </w:t>
      </w:r>
      <w:r w:rsidRPr="00CA368C">
        <w:rPr>
          <w:rStyle w:val="StyleUnderline"/>
        </w:rPr>
        <w:lastRenderedPageBreak/>
        <w:t>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3A7100E6" w14:textId="77777777" w:rsidR="00954C69" w:rsidRDefault="00954C69" w:rsidP="00954C69"/>
    <w:p w14:paraId="1C3C5631" w14:textId="77777777" w:rsidR="00954C69" w:rsidRDefault="00954C69" w:rsidP="00954C69">
      <w:r>
        <w:t xml:space="preserve">2.1.2 Building Narratives </w:t>
      </w:r>
      <w:proofErr w:type="gramStart"/>
      <w:r>
        <w:t>When</w:t>
      </w:r>
      <w:proofErr w:type="gramEnd"/>
      <w:r>
        <w:t xml:space="preserve"> the basic logics of the different worlds have been determined, then it is time for the group to </w:t>
      </w:r>
      <w:r w:rsidRPr="00536DFA">
        <w:rPr>
          <w:rStyle w:val="StyleUnderline"/>
        </w:rPr>
        <w:t>weave those pieces together to form a narrative</w:t>
      </w:r>
      <w:r>
        <w:t xml:space="preserve"> with a beginning, a middle, and an end. </w:t>
      </w:r>
      <w:r w:rsidRPr="00536DFA">
        <w:rPr>
          <w:rStyle w:val="StyleUnderline"/>
        </w:rPr>
        <w:t xml:space="preserve">How could the </w:t>
      </w:r>
      <w:proofErr w:type="gramStart"/>
      <w:r w:rsidRPr="00536DFA">
        <w:rPr>
          <w:rStyle w:val="StyleUnderline"/>
        </w:rPr>
        <w:t>world get from the present to the</w:t>
      </w:r>
      <w:r>
        <w:t xml:space="preserve"> reality proposed by the new </w:t>
      </w:r>
      <w:r w:rsidRPr="00536DFA">
        <w:rPr>
          <w:rStyle w:val="StyleUnderline"/>
        </w:rPr>
        <w:t>scenario</w:t>
      </w:r>
      <w:proofErr w:type="gramEnd"/>
      <w:r w:rsidRPr="00536DFA">
        <w:rPr>
          <w:rStyle w:val="StyleUnderline"/>
        </w:rPr>
        <w:t>?</w:t>
      </w:r>
      <w:r>
        <w:t xml:space="preserve"> What events might be necessary to make the end point of the scenario possible? One of the most frequent mistakes made by fledgling scenario teams is falling into the temptation of settling for a single state description of. </w:t>
      </w:r>
      <w:proofErr w:type="gramStart"/>
      <w:r>
        <w:t>say</w:t>
      </w:r>
      <w:proofErr w:type="gramEnd"/>
      <w:r>
        <w:t xml:space="preserve">, the year 2020. </w:t>
      </w:r>
      <w:r w:rsidRPr="00536DFA">
        <w:rPr>
          <w:rStyle w:val="StyleUnderline"/>
        </w:rPr>
        <w:t>A static description sacrifices the opportunity to see how</w:t>
      </w:r>
      <w:r>
        <w:rPr>
          <w:rStyle w:val="StyleUnderline"/>
        </w:rPr>
        <w:t xml:space="preserve"> </w:t>
      </w:r>
      <w:r w:rsidRPr="00536DFA">
        <w:rPr>
          <w:rStyle w:val="StyleUnderline"/>
        </w:rPr>
        <w:t>the "moving parts" in an industry can interact</w:t>
      </w:r>
      <w:r>
        <w:t xml:space="preserve">, and then interact again, sometimes producing counter-intuitive consequences well on down the road. </w:t>
      </w:r>
      <w:r w:rsidRPr="00536DFA">
        <w:rPr>
          <w:rStyle w:val="StyleUnderline"/>
        </w:rPr>
        <w:t>Narratives are</w:t>
      </w:r>
      <w:r>
        <w:t xml:space="preserve"> also </w:t>
      </w:r>
      <w:r w:rsidRPr="00536DFA">
        <w:rPr>
          <w:rStyle w:val="StyleUnderline"/>
        </w:rPr>
        <w:t>important to capture issues of timing and path dependency</w:t>
      </w:r>
      <w:r>
        <w:t xml:space="preserve">. We may all agree that twenty years from now die twisted pair telephone line and the cable TV will be largely replaced by optical fiber. But billions will be won and lost depending on whether the Regional Bell Operating Companies or the cable companies are the </w:t>
      </w:r>
      <w:proofErr w:type="gramStart"/>
      <w:r>
        <w:t>gate-keepers</w:t>
      </w:r>
      <w:proofErr w:type="gramEnd"/>
      <w:r>
        <w:t xml:space="preserve">. </w:t>
      </w:r>
      <w:proofErr w:type="gramStart"/>
      <w:r>
        <w:t>Shorter term</w:t>
      </w:r>
      <w:proofErr w:type="gramEnd"/>
      <w:r>
        <w:t xml:space="preserve"> issues of regulation, technology, economic competition, and industry consolidation will have a lot to do with which path we take toward the final rationalization of broadband communications. </w:t>
      </w:r>
      <w:r w:rsidRPr="00536DFA">
        <w:rPr>
          <w:rStyle w:val="StyleUnderline"/>
        </w:rPr>
        <w:t>A productive exercise</w:t>
      </w:r>
      <w:r>
        <w:t xml:space="preserve"> at this stage of the workshop </w:t>
      </w:r>
      <w:r w:rsidRPr="00536DFA">
        <w:rPr>
          <w:rStyle w:val="StyleUnderline"/>
        </w:rPr>
        <w:t>is to ask the scenario team to</w:t>
      </w:r>
      <w:r>
        <w:rPr>
          <w:rStyle w:val="StyleUnderline"/>
        </w:rPr>
        <w:t xml:space="preserve"> </w:t>
      </w:r>
      <w:r w:rsidRPr="00536DFA">
        <w:rPr>
          <w:rStyle w:val="StyleUnderline"/>
        </w:rPr>
        <w:t>write newspaper headlines describing key events or trends</w:t>
      </w:r>
      <w:r>
        <w:t xml:space="preserve"> that take place </w:t>
      </w:r>
      <w:r w:rsidRPr="00536DFA">
        <w:rPr>
          <w:rStyle w:val="StyleUnderline"/>
        </w:rPr>
        <w:t>during</w:t>
      </w:r>
      <w:r>
        <w:rPr>
          <w:rStyle w:val="StyleUnderline"/>
        </w:rPr>
        <w:t xml:space="preserve"> </w:t>
      </w:r>
      <w:r w:rsidRPr="00536DFA">
        <w:rPr>
          <w:rStyle w:val="StyleUnderline"/>
        </w:rPr>
        <w:t xml:space="preserve">the course of the scenario. </w:t>
      </w:r>
      <w:r>
        <w:t xml:space="preserve">"Philip Morris divests cigarette business." "Dow Jones Falls to 4000." "Moore's Law Disproved" "Eighth Hurricanc in 20 Days Ravages Florida Coast." The headlines are a quick way of defining successive stages of a narrative that includes repetitions of the phrase, "and then... and then... and then." Good headlines might mark a surprising beginning, perhaps a turbulent middle period, and a satisfying resolution, for example. Imagine that you are looking out to the year 2025. What would the headlines for your scenario read in 2015? </w:t>
      </w:r>
      <w:proofErr w:type="gramStart"/>
      <w:r>
        <w:t>In 2020?</w:t>
      </w:r>
      <w:proofErr w:type="gramEnd"/>
      <w:r>
        <w:t xml:space="preserve"> What social, technological, economic, environmental, and political events or trends would be reported in the paper? For example, a scenario for an educational products company might include such headlines as: Seattle, WA, 2015 "Bill Gates Appointed Internet Czar," Phoenix. AZ 2020: "Chamber of Commerce Takes Over Appointed Internet Czar,'* Phoenix. AZ 2020: "Chamber of Commerce Takes Over School District;" Princeton. New Jersey, 2025 "ETS Reports Dramatic Rise in SAT Scores for 2 year olds." This exercise not only hones the scenario logics </w:t>
      </w:r>
      <w:proofErr w:type="gramStart"/>
      <w:r>
        <w:t>but</w:t>
      </w:r>
      <w:proofErr w:type="gramEnd"/>
      <w:r>
        <w:t xml:space="preserve"> provides an intriguing source of ideas for the narratives.</w:t>
      </w:r>
    </w:p>
    <w:p w14:paraId="51C35916" w14:textId="77777777" w:rsidR="00954C69" w:rsidRDefault="00954C69" w:rsidP="00954C69"/>
    <w:p w14:paraId="4E3D7F2D" w14:textId="77777777" w:rsidR="00954C69" w:rsidRDefault="00954C69" w:rsidP="00954C69">
      <w:pPr>
        <w:pStyle w:val="Heading3"/>
      </w:pPr>
      <w:proofErr w:type="gramStart"/>
      <w:r>
        <w:lastRenderedPageBreak/>
        <w:t>scenario</w:t>
      </w:r>
      <w:proofErr w:type="gramEnd"/>
      <w:r>
        <w:t xml:space="preserve"> planning good: at no predictions</w:t>
      </w:r>
    </w:p>
    <w:p w14:paraId="2844C78D" w14:textId="77777777" w:rsidR="00954C69" w:rsidRDefault="00954C69" w:rsidP="00954C69"/>
    <w:p w14:paraId="71A83CC5" w14:textId="77777777" w:rsidR="00954C69" w:rsidRDefault="00954C69" w:rsidP="00954C69">
      <w:pPr>
        <w:pStyle w:val="Heading4"/>
      </w:pPr>
      <w:r>
        <w:t>SCENARIO PLANNING is the realization of complexity – our scenario mapping is precisely how to deal with agency and uncertainty</w:t>
      </w:r>
    </w:p>
    <w:p w14:paraId="5E303585" w14:textId="77777777" w:rsidR="00954C69" w:rsidRDefault="00954C69" w:rsidP="00954C69">
      <w:pPr>
        <w:pStyle w:val="Cite2"/>
        <w:rPr>
          <w:rStyle w:val="StyleUnderline"/>
        </w:rPr>
      </w:pPr>
      <w:r>
        <w:rPr>
          <w:rStyle w:val="StyleUnderline"/>
        </w:rPr>
        <w:t>Ogilvy 11</w:t>
      </w:r>
    </w:p>
    <w:p w14:paraId="7A821524" w14:textId="77777777" w:rsidR="00954C69" w:rsidRDefault="00954C69" w:rsidP="00954C69">
      <w:pPr>
        <w:rPr>
          <w:rStyle w:val="StyleUnderline"/>
        </w:rPr>
      </w:pPr>
      <w:r w:rsidRPr="00CA368C">
        <w:rPr>
          <w:rStyle w:val="StyleUnderline"/>
        </w:rPr>
        <w:t>Facing The Fold: Essays on scenario planning</w:t>
      </w:r>
    </w:p>
    <w:p w14:paraId="6B720082" w14:textId="77777777" w:rsidR="00954C69" w:rsidRPr="00CA368C"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scenario training courses. While at SRI, Jay split his time between developing future scenarios for strategic planning and serving as director of research for the Values and Lifestyles (VALS) Program, a 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0F8A73F0" w14:textId="77777777" w:rsidR="00954C69" w:rsidRDefault="00954C69" w:rsidP="00954C69"/>
    <w:p w14:paraId="4D8E89A4" w14:textId="77777777" w:rsidR="00954C69" w:rsidRDefault="00954C69" w:rsidP="00954C69">
      <w:pPr>
        <w:rPr>
          <w:rStyle w:val="StyleUnderline"/>
        </w:rPr>
      </w:pPr>
      <w:r w:rsidRPr="000A1EA0">
        <w:rPr>
          <w:rStyle w:val="StyleUnderline"/>
        </w:rPr>
        <w:t>If</w:t>
      </w:r>
      <w:r>
        <w:t xml:space="preserve"> the membership committee for the </w:t>
      </w:r>
      <w:r w:rsidRPr="000A1EA0">
        <w:rPr>
          <w:rStyle w:val="Emphasis"/>
        </w:rPr>
        <w:t>science club</w:t>
      </w:r>
      <w:r>
        <w:t xml:space="preserve"> </w:t>
      </w:r>
      <w:r w:rsidRPr="000A1EA0">
        <w:rPr>
          <w:rStyle w:val="StyleUnderline"/>
        </w:rPr>
        <w:t>raises the bar to</w:t>
      </w:r>
      <w:r>
        <w:t xml:space="preserve"> the level of a positivistic, </w:t>
      </w:r>
      <w:r w:rsidRPr="000A1EA0">
        <w:rPr>
          <w:rStyle w:val="StyleUnderline"/>
        </w:rPr>
        <w:t>deterministic, predictive science, then</w:t>
      </w:r>
      <w:r>
        <w:t xml:space="preserve"> </w:t>
      </w:r>
      <w:r w:rsidRPr="000A1EA0">
        <w:rPr>
          <w:rStyle w:val="StyleUnderline"/>
        </w:rPr>
        <w:t>there is no way that scenario</w:t>
      </w:r>
      <w:r>
        <w:rPr>
          <w:rStyle w:val="StyleUnderline"/>
        </w:rPr>
        <w:t xml:space="preserve"> </w:t>
      </w:r>
      <w:r w:rsidRPr="000A1EA0">
        <w:rPr>
          <w:rStyle w:val="StyleUnderline"/>
        </w:rPr>
        <w:t>planning can make the grade.</w:t>
      </w:r>
      <w:r>
        <w:t xml:space="preserve"> If it were possible to raise the bar that high, however, then it wouldn't make sense to engage in scenario planning in the first place. There is a paradox at best, or a contradiction at worst, in even try ing to raise scenario planning to the level of a deterministic, predictive science: If prediction is possible, then who needs alternative scenarios? </w:t>
      </w:r>
      <w:r w:rsidRPr="000A1EA0">
        <w:rPr>
          <w:rStyle w:val="StyleUnderline"/>
        </w:rPr>
        <w:t>If it were possible to</w:t>
      </w:r>
      <w:r>
        <w:t xml:space="preserve"> marshal enough data and enough laws to </w:t>
      </w:r>
      <w:r w:rsidRPr="000A1EA0">
        <w:rPr>
          <w:rStyle w:val="StyleUnderline"/>
        </w:rPr>
        <w:t>achieve certainty for a single-point forecast of the future, then</w:t>
      </w:r>
      <w:r>
        <w:rPr>
          <w:rStyle w:val="StyleUnderline"/>
        </w:rPr>
        <w:t xml:space="preserve"> </w:t>
      </w:r>
      <w:r w:rsidRPr="000A1EA0">
        <w:rPr>
          <w:rStyle w:val="StyleUnderline"/>
        </w:rPr>
        <w:t>why waste time on other forecasts</w:t>
      </w:r>
      <w:r>
        <w:t xml:space="preserve"> of what certainly won'/ happen? Given the obvious unavoidability of risk and uncertainty in the world wc live in, </w:t>
      </w:r>
      <w:r w:rsidRPr="000A1EA0">
        <w:rPr>
          <w:rStyle w:val="StyleUnderline"/>
        </w:rPr>
        <w:t>it might seem absurd to entertain the prospect of scientific predictability.</w:t>
      </w:r>
      <w:r>
        <w:t xml:space="preserve"> Indeed, </w:t>
      </w:r>
      <w:r w:rsidRPr="000A1EA0">
        <w:rPr>
          <w:rStyle w:val="StyleUnderline"/>
        </w:rPr>
        <w:t>it is absurd</w:t>
      </w:r>
      <w:r>
        <w:t xml:space="preserve">. Nonetheless it's worth following out the thought experiment of a scientifically predictable future for several reasons: First, the ideal of predictabilitylies just below the surface assumptions of many who see science through the lens of positivism. Second, the thought experiment has in fact been seriously entertained. It is not just some fictional straw man. The mathematician. Henri LaPlace once wrote to the effect that a sufficiently large intellect, given the positions and momenta of every particle in the universe at a given moment of time, could then calculate state descriptions of the universe for every subsequent moment in time. Think of the universe as a perfect, frictionless billiards table with flawless bumpers. The LaPlacian demon can figure all the angles. Given sufficient precision in managing his cue stick, he would never miss a shot. Absurd as this fantasy might seem to anyone steeped in the messiness and indeterminacy of the real world, the fact is that this fantasy has occurred\ not only to LaPlace </w:t>
      </w:r>
      <w:proofErr w:type="gramStart"/>
      <w:r>
        <w:t>but</w:t>
      </w:r>
      <w:proofErr w:type="gramEnd"/>
      <w:r>
        <w:t xml:space="preserve"> to many others. </w:t>
      </w:r>
      <w:r w:rsidRPr="000A1EA0">
        <w:rPr>
          <w:rStyle w:val="StyleUnderline"/>
        </w:rPr>
        <w:t>This fantasy of perfect predictability also gains</w:t>
      </w:r>
      <w:r>
        <w:rPr>
          <w:rStyle w:val="StyleUnderline"/>
        </w:rPr>
        <w:t xml:space="preserve"> </w:t>
      </w:r>
      <w:r w:rsidRPr="000A1EA0">
        <w:rPr>
          <w:rStyle w:val="StyleUnderline"/>
        </w:rPr>
        <w:t>support from some of science's remarkable successes</w:t>
      </w:r>
      <w:r>
        <w:t xml:space="preserve">. VVe are able to achieve amazing accuracy in ballistics. We have put a man on the moon. We can predict eclipses with precision. So why can't we achieve similar successes in the social sciences, in politics, in business? In Asimov's Foundation trilogy, "the donkey" stands in for the positivistie dream of reducing the social sciences and history to the determinism of Newtonian mechanics. Likewise Nietzsche's notion of eternal recurrence also presupposes the kind of determinism necessary to ensure that, when the train of possibilities on the cosmic billiards table has run its course once, it is bound by iron </w:t>
      </w:r>
      <w:r>
        <w:lastRenderedPageBreak/>
        <w:t xml:space="preserve">necessity to repeat itself endlessly—like Bill Murray's replays in the movie, Groundhog Day. This fantasy of a prc-dctcrmincd future has occurred—to LaPlacc, to Nietzsche, to Asimov. I'm not just making it up. A third reason for thinking through this fantasy of predictability lies in the fact that </w:t>
      </w:r>
      <w:r w:rsidRPr="000A1EA0">
        <w:rPr>
          <w:rStyle w:val="StyleUnderline"/>
        </w:rPr>
        <w:t>it lurks among the assumptions of those who</w:t>
      </w:r>
      <w:r>
        <w:rPr>
          <w:rStyle w:val="StyleUnderline"/>
        </w:rPr>
        <w:t xml:space="preserve"> </w:t>
      </w:r>
      <w:r w:rsidRPr="000A1EA0">
        <w:rPr>
          <w:rStyle w:val="StyleUnderline"/>
        </w:rPr>
        <w:t>imagine that business strategies can be based on reliable single-point forecasts</w:t>
      </w:r>
      <w:r>
        <w:t xml:space="preserve"> of the future. But see how fundamentally paradoxical this fantasy becomes when you think through the thought experiment. If you can predict the future, then you can't change it. If you. </w:t>
      </w:r>
      <w:proofErr w:type="gramStart"/>
      <w:r>
        <w:t>or</w:t>
      </w:r>
      <w:proofErr w:type="gramEnd"/>
      <w:r>
        <w:t xml:space="preserve"> more to the point, someone else can change the future, then you can't predict it. Aristotle articulated this paradox over 2,000 years ago</w:t>
      </w:r>
      <w:proofErr w:type="gramStart"/>
      <w:r>
        <w:t>,6</w:t>
      </w:r>
      <w:proofErr w:type="gramEnd"/>
      <w:r>
        <w:t xml:space="preserve"> but many a strategy based on a single-point forecast falls into this paradox. How many telecom companies based their strategies and aggressive investments in the late 1990s on predictions of market demand that failed to greet them, in part because so many other telecom companies planned on capturing the same market? They predicted their success based on a future in which they captured large market share. But other companies changed that future by pursuing the same market share. </w:t>
      </w:r>
      <w:r w:rsidRPr="000A1EA0">
        <w:rPr>
          <w:rStyle w:val="StyleUnderline"/>
        </w:rPr>
        <w:t>We can influence the future, and therefore we cannot predict it. If we could predict</w:t>
      </w:r>
      <w:r>
        <w:rPr>
          <w:rStyle w:val="StyleUnderline"/>
        </w:rPr>
        <w:t xml:space="preserve"> </w:t>
      </w:r>
      <w:r w:rsidRPr="000A1EA0">
        <w:rPr>
          <w:rStyle w:val="StyleUnderline"/>
        </w:rPr>
        <w:t>the future, we couldn't change it.</w:t>
      </w:r>
      <w:r>
        <w:t xml:space="preserve"> </w:t>
      </w:r>
      <w:r w:rsidRPr="000A1EA0">
        <w:rPr>
          <w:rStyle w:val="StyleUnderline"/>
        </w:rPr>
        <w:t>We'd have to give up planning in favor of</w:t>
      </w:r>
      <w:r>
        <w:t xml:space="preserve"> reading tea leav es or </w:t>
      </w:r>
      <w:r w:rsidRPr="000A1EA0">
        <w:rPr>
          <w:rStyle w:val="Emphasis"/>
        </w:rPr>
        <w:t>Tarot sticks</w:t>
      </w:r>
      <w:r>
        <w:t xml:space="preserve"> to find our (pre-</w:t>
      </w:r>
      <w:proofErr w:type="gramStart"/>
      <w:r>
        <w:t>)destinv</w:t>
      </w:r>
      <w:proofErr w:type="gramEnd"/>
      <w:r>
        <w:t xml:space="preserve">. If you believe in fate, there's not much point in planning or acting on behalf of your shareholders' interests. If you believe in fate, you might as well just lie back and let in unfold. This is the paradox implicit in the fantasy of predictability. It renders intentional action superfluous. No wonder fatalists tend toward quietism. Like Pascal, they will aver that we would all be a lot better off if more of us learned to sit quietly in our rooms. </w:t>
      </w:r>
      <w:r w:rsidRPr="000A1EA0">
        <w:rPr>
          <w:rStyle w:val="StyleUnderline"/>
        </w:rPr>
        <w:t>Convinced of the power of destiny, they become rcconcilcd to the</w:t>
      </w:r>
      <w:r>
        <w:rPr>
          <w:rStyle w:val="StyleUnderline"/>
        </w:rPr>
        <w:t xml:space="preserve"> </w:t>
      </w:r>
      <w:r w:rsidRPr="000A1EA0">
        <w:rPr>
          <w:rStyle w:val="StyleUnderline"/>
        </w:rPr>
        <w:t>vanity of human action</w:t>
      </w:r>
      <w:r>
        <w:t xml:space="preserve">. With Zen equanimity or Heideggerian Gelassenheit. </w:t>
      </w:r>
      <w:proofErr w:type="gramStart"/>
      <w:r>
        <w:t>they</w:t>
      </w:r>
      <w:proofErr w:type="gramEnd"/>
      <w:r>
        <w:t xml:space="preserve"> let be what is. </w:t>
      </w:r>
      <w:r w:rsidRPr="000A1EA0">
        <w:rPr>
          <w:rStyle w:val="StyleUnderline"/>
        </w:rPr>
        <w:t>But t</w:t>
      </w:r>
      <w:r>
        <w:rPr>
          <w:rStyle w:val="StyleUnderline"/>
        </w:rPr>
        <w:t>he rest of us don't run our liv</w:t>
      </w:r>
      <w:r w:rsidRPr="000A1EA0">
        <w:rPr>
          <w:rStyle w:val="StyleUnderline"/>
        </w:rPr>
        <w:t>es this way</w:t>
      </w:r>
      <w:r>
        <w:t xml:space="preserve">. </w:t>
      </w:r>
      <w:r w:rsidRPr="0080046A">
        <w:rPr>
          <w:rStyle w:val="StyleUnderline"/>
        </w:rPr>
        <w:t>We engage in intentional action</w:t>
      </w:r>
      <w:r>
        <w:t xml:space="preserve">, both as individuals and as planners for our companies. </w:t>
      </w:r>
      <w:r w:rsidRPr="0080046A">
        <w:rPr>
          <w:rStyle w:val="StyleUnderline"/>
        </w:rPr>
        <w:t>We do our best to mold our</w:t>
      </w:r>
      <w:r>
        <w:rPr>
          <w:rStyle w:val="StyleUnderline"/>
        </w:rPr>
        <w:t xml:space="preserve"> </w:t>
      </w:r>
      <w:r w:rsidRPr="0080046A">
        <w:rPr>
          <w:rStyle w:val="StyleUnderline"/>
        </w:rPr>
        <w:t>futures to our liking.</w:t>
      </w:r>
      <w:r>
        <w:t xml:space="preserve"> We carve the near edge of the future so that its farther edges will conform to our dreams and our desires. In doing so. </w:t>
      </w:r>
      <w:proofErr w:type="gramStart"/>
      <w:r>
        <w:t>as</w:t>
      </w:r>
      <w:proofErr w:type="gramEnd"/>
      <w:r>
        <w:t xml:space="preserve"> this thought experiment shows, </w:t>
      </w:r>
      <w:r w:rsidRPr="0080046A">
        <w:rPr>
          <w:rStyle w:val="StyleUnderline"/>
        </w:rPr>
        <w:t>we presuppose the unpredictability of the future</w:t>
      </w:r>
      <w:r>
        <w:t xml:space="preserve">. </w:t>
      </w:r>
      <w:proofErr w:type="gramStart"/>
      <w:r>
        <w:t>But if that is so.</w:t>
      </w:r>
      <w:proofErr w:type="gramEnd"/>
      <w:r>
        <w:t xml:space="preserve"> </w:t>
      </w:r>
      <w:proofErr w:type="gramStart"/>
      <w:r>
        <w:t>then</w:t>
      </w:r>
      <w:proofErr w:type="gramEnd"/>
      <w:r>
        <w:t xml:space="preserve"> </w:t>
      </w:r>
      <w:r w:rsidRPr="0080046A">
        <w:rPr>
          <w:rStyle w:val="StyleUnderline"/>
        </w:rPr>
        <w:t>we</w:t>
      </w:r>
      <w:r>
        <w:rPr>
          <w:rStyle w:val="StyleUnderline"/>
        </w:rPr>
        <w:t xml:space="preserve"> </w:t>
      </w:r>
      <w:r w:rsidRPr="0080046A">
        <w:rPr>
          <w:rStyle w:val="StyleUnderline"/>
        </w:rPr>
        <w:t>can't expect scenario planning,</w:t>
      </w:r>
      <w:r>
        <w:t xml:space="preserve"> or any other kind of planning for that matter, to</w:t>
      </w:r>
      <w:r>
        <w:rPr>
          <w:rStyle w:val="StyleUnderline"/>
        </w:rPr>
        <w:t xml:space="preserve"> </w:t>
      </w:r>
      <w:r w:rsidRPr="0080046A">
        <w:rPr>
          <w:rStyle w:val="StyleUnderline"/>
        </w:rPr>
        <w:t xml:space="preserve">leap over the bar of deterministic prediction. </w:t>
      </w:r>
      <w:r>
        <w:t xml:space="preserve">We cannot expect scenario planning </w:t>
      </w:r>
      <w:r w:rsidRPr="0080046A">
        <w:rPr>
          <w:rStyle w:val="StyleUnderline"/>
        </w:rPr>
        <w:t>to mimic astrophysics</w:t>
      </w:r>
      <w:r>
        <w:t xml:space="preserve"> with precise calculations of converging trajectories. Let me be clear about the several different arguments that are parts of the preceding thought experiment: 1. The future is not predictable. This claim can be supported by a range of arguments, from the evidence of common sense to a combination of Hciscnbcrg's Uncertainty Principle and chaos theory's emphasis on the importance of minor fluctuations in initial conditions (the famous "butterfly effect"). 2. If the future were predictable, then planners would be out of business. They would be replaced by seers or prc-cogs7 </w:t>
      </w:r>
      <w:proofErr w:type="gramStart"/>
      <w:r>
        <w:t>who</w:t>
      </w:r>
      <w:proofErr w:type="gramEnd"/>
      <w:r>
        <w:t xml:space="preserve"> could sec the shape of our inevitable destiny, our ineluctable fate. 3. If the future were predictable, then alternative scenarios are unnecessary. Only one so-called scenario could correspond to the predicted future. Its probability would equal 1.0. All others have zero probability and are therefore useless. 4. The high bar of deterministic predictability' is more than implicit; it has been rendered explicit by positivists from LaPlacc to the philosophers of the Vienna Circle—figures like Rudolph Carnap. Hans Rcichenbach. </w:t>
      </w:r>
      <w:proofErr w:type="gramStart"/>
      <w:r>
        <w:t>and</w:t>
      </w:r>
      <w:proofErr w:type="gramEnd"/>
      <w:r>
        <w:t xml:space="preserve"> A. J. Aver. 5. The fantasy of deterministic predictability lives on and lurks among the assumptions of those who regard scenario planning as insufficiently scientific. Connect these points together in any of several combinations and you will sec that </w:t>
      </w:r>
      <w:r w:rsidRPr="0080046A">
        <w:rPr>
          <w:rStyle w:val="StyleUnderline"/>
        </w:rPr>
        <w:t>judging scenario planning against the standard of deterministic science is</w:t>
      </w:r>
      <w:r>
        <w:rPr>
          <w:rStyle w:val="StyleUnderline"/>
        </w:rPr>
        <w:t xml:space="preserve"> </w:t>
      </w:r>
      <w:r w:rsidRPr="0080046A">
        <w:rPr>
          <w:rStyle w:val="StyleUnderline"/>
        </w:rPr>
        <w:t>non-sensical.</w:t>
      </w:r>
      <w:r>
        <w:t xml:space="preserve"> </w:t>
      </w:r>
      <w:proofErr w:type="gramStart"/>
      <w:r>
        <w:t>paradoxical</w:t>
      </w:r>
      <w:proofErr w:type="gramEnd"/>
      <w:r>
        <w:t xml:space="preserve">, </w:t>
      </w:r>
      <w:r w:rsidRPr="0080046A">
        <w:rPr>
          <w:rStyle w:val="StyleUnderline"/>
        </w:rPr>
        <w:t xml:space="preserve">and </w:t>
      </w:r>
      <w:r>
        <w:t xml:space="preserve">ultimately </w:t>
      </w:r>
      <w:r w:rsidRPr="0080046A">
        <w:rPr>
          <w:rStyle w:val="StyleUnderline"/>
        </w:rPr>
        <w:t>absurd.</w:t>
      </w:r>
    </w:p>
    <w:p w14:paraId="70432F0B" w14:textId="77777777" w:rsidR="00954C69" w:rsidRDefault="00954C69" w:rsidP="00954C69">
      <w:pPr>
        <w:rPr>
          <w:rStyle w:val="StyleUnderline"/>
        </w:rPr>
      </w:pPr>
    </w:p>
    <w:p w14:paraId="5C70AA5C" w14:textId="77777777" w:rsidR="00954C69" w:rsidRPr="0080046A" w:rsidRDefault="00954C69" w:rsidP="00954C69">
      <w:pPr>
        <w:pStyle w:val="Heading4"/>
        <w:rPr>
          <w:bCs w:val="0"/>
        </w:rPr>
      </w:pPr>
      <w:r>
        <w:rPr>
          <w:rStyle w:val="StyleUnderline"/>
        </w:rPr>
        <w:t>Scenario planning is complexity – they just misunderstand the NATURE of our narrative predictions</w:t>
      </w:r>
    </w:p>
    <w:p w14:paraId="694484E1" w14:textId="77777777" w:rsidR="00954C69" w:rsidRDefault="00954C69" w:rsidP="00954C69">
      <w:pPr>
        <w:pStyle w:val="Cite2"/>
        <w:rPr>
          <w:rStyle w:val="StyleUnderline"/>
        </w:rPr>
      </w:pPr>
      <w:r>
        <w:rPr>
          <w:rStyle w:val="StyleUnderline"/>
        </w:rPr>
        <w:t>Ogilvy 11</w:t>
      </w:r>
    </w:p>
    <w:p w14:paraId="04AA9671" w14:textId="77777777" w:rsidR="00954C69" w:rsidRDefault="00954C69" w:rsidP="00954C69">
      <w:pPr>
        <w:rPr>
          <w:rStyle w:val="StyleUnderline"/>
        </w:rPr>
      </w:pPr>
      <w:r w:rsidRPr="00CA368C">
        <w:rPr>
          <w:rStyle w:val="StyleUnderline"/>
        </w:rPr>
        <w:t>Facing The Fold: Essays on scenario planning</w:t>
      </w:r>
    </w:p>
    <w:p w14:paraId="1F5A1357" w14:textId="77777777" w:rsidR="00954C69"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w:t>
      </w:r>
      <w:r w:rsidRPr="00CA368C">
        <w:rPr>
          <w:rStyle w:val="StyleUnderline"/>
        </w:rPr>
        <w:lastRenderedPageBreak/>
        <w:t>scenario training courses. While at SRI, Jay split his time between developing future scenarios for strategic planning and serving as director of research for the Values and Lifestyles (VALS) Program, a 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5DA4C37A" w14:textId="77777777" w:rsidR="00954C69" w:rsidRDefault="00954C69" w:rsidP="00954C69">
      <w:pPr>
        <w:rPr>
          <w:rStyle w:val="StyleUnderline"/>
        </w:rPr>
      </w:pPr>
    </w:p>
    <w:p w14:paraId="14EBF51E" w14:textId="77777777" w:rsidR="00954C69" w:rsidRPr="00CA368C" w:rsidRDefault="00954C69" w:rsidP="00954C69">
      <w:pPr>
        <w:rPr>
          <w:rStyle w:val="StyleUnderline"/>
        </w:rPr>
      </w:pPr>
      <w:r w:rsidRPr="0080046A">
        <w:rPr>
          <w:rStyle w:val="StyleUnderline"/>
        </w:rPr>
        <w:t>But what if we measure scenario planning against the standards of a different</w:t>
      </w:r>
      <w:r>
        <w:rPr>
          <w:rStyle w:val="StyleUnderline"/>
        </w:rPr>
        <w:t xml:space="preserve"> </w:t>
      </w:r>
      <w:r w:rsidRPr="0080046A">
        <w:rPr>
          <w:rStyle w:val="StyleUnderline"/>
        </w:rPr>
        <w:t xml:space="preserve">kind of science? What kind? </w:t>
      </w:r>
      <w:r w:rsidRPr="0080046A">
        <w:rPr>
          <w:rStyle w:val="Emphasis"/>
        </w:rPr>
        <w:t>Consider complexity theory</w:t>
      </w:r>
      <w:r w:rsidRPr="0080046A">
        <w:rPr>
          <w:rStyle w:val="StyleUnderline"/>
        </w:rPr>
        <w:t xml:space="preserve"> and the ideas of Stuart</w:t>
      </w:r>
      <w:r>
        <w:rPr>
          <w:rStyle w:val="StyleUnderline"/>
        </w:rPr>
        <w:t xml:space="preserve"> </w:t>
      </w:r>
      <w:r w:rsidRPr="0080046A">
        <w:rPr>
          <w:rStyle w:val="StyleUnderline"/>
        </w:rPr>
        <w:t>Kauffman.</w:t>
      </w:r>
      <w:r>
        <w:rPr>
          <w:rStyle w:val="StyleUnderline"/>
        </w:rPr>
        <w:t xml:space="preserve"> </w:t>
      </w:r>
      <w:proofErr w:type="gramStart"/>
      <w:r w:rsidRPr="0080046A">
        <w:rPr>
          <w:rStyle w:val="StyleUnderline"/>
        </w:rPr>
        <w:t>In his Investigations.</w:t>
      </w:r>
      <w:proofErr w:type="gramEnd"/>
      <w:r w:rsidRPr="0080046A">
        <w:rPr>
          <w:rStyle w:val="StyleUnderline"/>
        </w:rPr>
        <w:t xml:space="preserve"> Kauffman reflects on the fact that in an evolving universe</w:t>
      </w:r>
      <w:r>
        <w:rPr>
          <w:rStyle w:val="StyleUnderline"/>
        </w:rPr>
        <w:t xml:space="preserve"> </w:t>
      </w:r>
      <w:r w:rsidRPr="0080046A">
        <w:rPr>
          <w:rStyle w:val="StyleUnderline"/>
        </w:rPr>
        <w:t>where new forms of order emerge from complex concatenations of already complex</w:t>
      </w:r>
      <w:r>
        <w:rPr>
          <w:rStyle w:val="StyleUnderline"/>
        </w:rPr>
        <w:t xml:space="preserve"> </w:t>
      </w:r>
      <w:r w:rsidRPr="0080046A">
        <w:rPr>
          <w:rStyle w:val="StyleUnderline"/>
        </w:rPr>
        <w:t>molecules, it is not only impossible to predict the future; we cannot even anticipate</w:t>
      </w:r>
      <w:r>
        <w:rPr>
          <w:rStyle w:val="StyleUnderline"/>
        </w:rPr>
        <w:t xml:space="preserve"> </w:t>
      </w:r>
      <w:r w:rsidRPr="0080046A">
        <w:rPr>
          <w:rStyle w:val="StyleUnderline"/>
        </w:rPr>
        <w:t>the parameters of the configuration space. Not only can we not calculate the measure</w:t>
      </w:r>
      <w:r>
        <w:rPr>
          <w:rStyle w:val="StyleUnderline"/>
        </w:rPr>
        <w:t xml:space="preserve"> </w:t>
      </w:r>
      <w:r w:rsidRPr="0080046A">
        <w:rPr>
          <w:rStyle w:val="StyleUnderline"/>
        </w:rPr>
        <w:t>of the future: we cannot even anticipate the correct measuring rods to use.</w:t>
      </w:r>
      <w:r>
        <w:rPr>
          <w:rStyle w:val="StyleUnderline"/>
        </w:rPr>
        <w:t xml:space="preserve"> </w:t>
      </w:r>
      <w:r w:rsidRPr="0080046A">
        <w:rPr>
          <w:rStyle w:val="StyleUnderline"/>
        </w:rPr>
        <w:t>Kauffman is not shy about drawing appropriately radical conclusions about the</w:t>
      </w:r>
      <w:r>
        <w:rPr>
          <w:rStyle w:val="StyleUnderline"/>
        </w:rPr>
        <w:t xml:space="preserve"> </w:t>
      </w:r>
      <w:r w:rsidRPr="0080046A">
        <w:rPr>
          <w:rStyle w:val="StyleUnderline"/>
        </w:rPr>
        <w:t>nature of science itself. Once again: "Our inability to prestate the configuration</w:t>
      </w:r>
      <w:r>
        <w:rPr>
          <w:rStyle w:val="StyleUnderline"/>
        </w:rPr>
        <w:t xml:space="preserve"> </w:t>
      </w:r>
      <w:r w:rsidRPr="0080046A">
        <w:rPr>
          <w:rStyle w:val="StyleUnderline"/>
        </w:rPr>
        <w:t>space of a biosphere foretells a deepening of science, a search for story and historical</w:t>
      </w:r>
      <w:r>
        <w:rPr>
          <w:rStyle w:val="StyleUnderline"/>
        </w:rPr>
        <w:t xml:space="preserve"> </w:t>
      </w:r>
      <w:r w:rsidRPr="0080046A">
        <w:rPr>
          <w:rStyle w:val="StyleUnderline"/>
        </w:rPr>
        <w:t>contingency, yet a place for natural laws."8</w:t>
      </w:r>
      <w:r>
        <w:rPr>
          <w:rStyle w:val="StyleUnderline"/>
        </w:rPr>
        <w:t xml:space="preserve"> </w:t>
      </w:r>
      <w:r w:rsidRPr="0080046A">
        <w:rPr>
          <w:rStyle w:val="StyleUnderline"/>
        </w:rPr>
        <w:t>I think Kauffman is right to deduce the need for story from our inability to prestate</w:t>
      </w:r>
      <w:r>
        <w:rPr>
          <w:rStyle w:val="StyleUnderline"/>
        </w:rPr>
        <w:t xml:space="preserve"> </w:t>
      </w:r>
      <w:r w:rsidRPr="0080046A">
        <w:rPr>
          <w:rStyle w:val="StyleUnderline"/>
        </w:rPr>
        <w:t>the configuration space of the biosphere, but there are some premises missing</w:t>
      </w:r>
      <w:r>
        <w:rPr>
          <w:rStyle w:val="StyleUnderline"/>
        </w:rPr>
        <w:t xml:space="preserve"> </w:t>
      </w:r>
      <w:r w:rsidRPr="0080046A">
        <w:rPr>
          <w:rStyle w:val="StyleUnderline"/>
        </w:rPr>
        <w:t>from his deduction. What is it about story that makes it essential to his new kind</w:t>
      </w:r>
      <w:r>
        <w:rPr>
          <w:rStyle w:val="StyleUnderline"/>
        </w:rPr>
        <w:t xml:space="preserve"> </w:t>
      </w:r>
      <w:r w:rsidRPr="0080046A">
        <w:rPr>
          <w:rStyle w:val="StyleUnderline"/>
        </w:rPr>
        <w:t>of science? What is it about narrative that makes it so important to complexity</w:t>
      </w:r>
      <w:r>
        <w:rPr>
          <w:rStyle w:val="StyleUnderline"/>
        </w:rPr>
        <w:t xml:space="preserve"> </w:t>
      </w:r>
      <w:r w:rsidRPr="0080046A">
        <w:rPr>
          <w:rStyle w:val="StyleUnderline"/>
        </w:rPr>
        <w:t>theory?</w:t>
      </w:r>
      <w:r>
        <w:rPr>
          <w:rStyle w:val="StyleUnderline"/>
        </w:rPr>
        <w:t xml:space="preserve"> </w:t>
      </w:r>
      <w:r w:rsidRPr="0080046A">
        <w:rPr>
          <w:rStyle w:val="StyleUnderline"/>
        </w:rPr>
        <w:t>In order to answer this question, we need to look elsewhere. But before we do so.</w:t>
      </w:r>
      <w:r>
        <w:rPr>
          <w:rStyle w:val="StyleUnderline"/>
        </w:rPr>
        <w:t xml:space="preserve"> </w:t>
      </w:r>
      <w:proofErr w:type="gramStart"/>
      <w:r w:rsidRPr="0080046A">
        <w:rPr>
          <w:rStyle w:val="StyleUnderline"/>
        </w:rPr>
        <w:t>it's</w:t>
      </w:r>
      <w:proofErr w:type="gramEnd"/>
      <w:r w:rsidRPr="0080046A">
        <w:rPr>
          <w:rStyle w:val="StyleUnderline"/>
        </w:rPr>
        <w:t xml:space="preserve"> worth recalling that scenarios are stories—narrativ es of alternative futures. If</w:t>
      </w:r>
      <w:r>
        <w:rPr>
          <w:rStyle w:val="StyleUnderline"/>
        </w:rPr>
        <w:t xml:space="preserve"> </w:t>
      </w:r>
      <w:r w:rsidRPr="0080046A">
        <w:rPr>
          <w:rStyle w:val="StyleUnderline"/>
        </w:rPr>
        <w:t>stories are essential to Kauffman's new kind of science, and scenarios are stories,</w:t>
      </w:r>
      <w:r>
        <w:rPr>
          <w:rStyle w:val="StyleUnderline"/>
        </w:rPr>
        <w:t xml:space="preserve"> </w:t>
      </w:r>
      <w:r w:rsidRPr="0080046A">
        <w:rPr>
          <w:rStyle w:val="StyleUnderline"/>
        </w:rPr>
        <w:t>then scenario planning might be far more compatible with this new kind of science</w:t>
      </w:r>
      <w:r>
        <w:rPr>
          <w:rStyle w:val="StyleUnderline"/>
        </w:rPr>
        <w:t xml:space="preserve"> </w:t>
      </w:r>
      <w:r w:rsidRPr="0080046A">
        <w:rPr>
          <w:rStyle w:val="StyleUnderline"/>
        </w:rPr>
        <w:t>than with the science of LaPlace and the positiv ists. We seem to be getting closer to</w:t>
      </w:r>
      <w:r>
        <w:rPr>
          <w:rStyle w:val="StyleUnderline"/>
        </w:rPr>
        <w:t xml:space="preserve"> </w:t>
      </w:r>
      <w:r w:rsidRPr="0080046A">
        <w:rPr>
          <w:rStyle w:val="StyleUnderline"/>
        </w:rPr>
        <w:t xml:space="preserve">an understanding of scenario planning as not just art. </w:t>
      </w:r>
      <w:proofErr w:type="gramStart"/>
      <w:r w:rsidRPr="0080046A">
        <w:rPr>
          <w:rStyle w:val="StyleUnderline"/>
        </w:rPr>
        <w:t>but</w:t>
      </w:r>
      <w:proofErr w:type="gramEnd"/>
      <w:r w:rsidRPr="0080046A">
        <w:rPr>
          <w:rStyle w:val="StyleUnderline"/>
        </w:rPr>
        <w:t xml:space="preserve"> also part of science. But</w:t>
      </w:r>
      <w:r>
        <w:rPr>
          <w:rStyle w:val="StyleUnderline"/>
        </w:rPr>
        <w:t xml:space="preserve"> </w:t>
      </w:r>
      <w:r w:rsidRPr="0080046A">
        <w:rPr>
          <w:rStyle w:val="StyleUnderline"/>
        </w:rPr>
        <w:t>before we get there, we still need to know just what it is about story or narrative</w:t>
      </w:r>
      <w:r>
        <w:rPr>
          <w:rStyle w:val="StyleUnderline"/>
        </w:rPr>
        <w:t xml:space="preserve"> </w:t>
      </w:r>
      <w:r w:rsidRPr="0080046A">
        <w:rPr>
          <w:rStyle w:val="StyleUnderline"/>
        </w:rPr>
        <w:t>that makes it essential to this new kind of science.</w:t>
      </w:r>
      <w:r>
        <w:rPr>
          <w:rStyle w:val="StyleUnderline"/>
        </w:rPr>
        <w:t xml:space="preserve"> </w:t>
      </w:r>
      <w:r w:rsidRPr="0080046A">
        <w:rPr>
          <w:rStyle w:val="StyleUnderline"/>
        </w:rPr>
        <w:t>Despite the rash of recent interest in narrative and the growing fascination with</w:t>
      </w:r>
      <w:r>
        <w:rPr>
          <w:rStyle w:val="StyleUnderline"/>
        </w:rPr>
        <w:t xml:space="preserve"> </w:t>
      </w:r>
      <w:r w:rsidRPr="0080046A">
        <w:rPr>
          <w:rStyle w:val="StyleUnderline"/>
        </w:rPr>
        <w:t>story-telling in organizations</w:t>
      </w:r>
      <w:proofErr w:type="gramStart"/>
      <w:r w:rsidRPr="0080046A">
        <w:rPr>
          <w:rStyle w:val="StyleUnderline"/>
        </w:rPr>
        <w:t>,91</w:t>
      </w:r>
      <w:proofErr w:type="gramEnd"/>
      <w:r w:rsidRPr="0080046A">
        <w:rPr>
          <w:rStyle w:val="StyleUnderline"/>
        </w:rPr>
        <w:t xml:space="preserve"> find it necessary to go all the way back to Hegel</w:t>
      </w:r>
      <w:r>
        <w:rPr>
          <w:rStyle w:val="StyleUnderline"/>
        </w:rPr>
        <w:t xml:space="preserve"> </w:t>
      </w:r>
      <w:r w:rsidRPr="0080046A">
        <w:rPr>
          <w:rStyle w:val="StyleUnderline"/>
        </w:rPr>
        <w:t>to find an account of narrative sufficiently profound to serv e Kauffman's needs.</w:t>
      </w:r>
      <w:r>
        <w:rPr>
          <w:rStyle w:val="StyleUnderline"/>
        </w:rPr>
        <w:t xml:space="preserve"> </w:t>
      </w:r>
      <w:r w:rsidRPr="0080046A">
        <w:rPr>
          <w:rStyle w:val="StyleUnderline"/>
        </w:rPr>
        <w:t>Sincc Hegel's prose is obscure to the point of being unintelligible to those not</w:t>
      </w:r>
      <w:r>
        <w:rPr>
          <w:rStyle w:val="StyleUnderline"/>
        </w:rPr>
        <w:t xml:space="preserve"> </w:t>
      </w:r>
      <w:r w:rsidRPr="0080046A">
        <w:rPr>
          <w:rStyle w:val="StyleUnderline"/>
        </w:rPr>
        <w:t>steeped in the language of German philosophy, it will be helpful to borrow from</w:t>
      </w:r>
      <w:r>
        <w:rPr>
          <w:rStyle w:val="StyleUnderline"/>
        </w:rPr>
        <w:t xml:space="preserve"> </w:t>
      </w:r>
      <w:r w:rsidRPr="0080046A">
        <w:rPr>
          <w:rStyle w:val="StyleUnderline"/>
        </w:rPr>
        <w:t>one of his modern interpreters. Hayden White, a formulation of his insights more</w:t>
      </w:r>
      <w:r>
        <w:rPr>
          <w:rStyle w:val="StyleUnderline"/>
        </w:rPr>
        <w:t xml:space="preserve"> </w:t>
      </w:r>
      <w:r w:rsidRPr="0080046A">
        <w:rPr>
          <w:rStyle w:val="StyleUnderline"/>
        </w:rPr>
        <w:t>lucid than Hegel's own. White interprets Hegel as saving, "The reality that lends</w:t>
      </w:r>
      <w:r>
        <w:rPr>
          <w:rStyle w:val="StyleUnderline"/>
        </w:rPr>
        <w:t xml:space="preserve"> </w:t>
      </w:r>
      <w:r w:rsidRPr="0080046A">
        <w:rPr>
          <w:rStyle w:val="StyleUnderline"/>
        </w:rPr>
        <w:t>itself to narrative representation is the conflict between desire and the law."10 I</w:t>
      </w:r>
      <w:r>
        <w:rPr>
          <w:rStyle w:val="StyleUnderline"/>
        </w:rPr>
        <w:t xml:space="preserve"> </w:t>
      </w:r>
      <w:r w:rsidRPr="0080046A">
        <w:rPr>
          <w:rStyle w:val="StyleUnderline"/>
        </w:rPr>
        <w:t>think Hayden White and Hegel are on to something very important here, something</w:t>
      </w:r>
      <w:r>
        <w:rPr>
          <w:rStyle w:val="StyleUnderline"/>
        </w:rPr>
        <w:t xml:space="preserve"> </w:t>
      </w:r>
      <w:r w:rsidRPr="0080046A">
        <w:rPr>
          <w:rStyle w:val="StyleUnderline"/>
        </w:rPr>
        <w:t>that completes Stuart Kauffman's argument in ways that not even he may have</w:t>
      </w:r>
      <w:r>
        <w:rPr>
          <w:rStyle w:val="StyleUnderline"/>
        </w:rPr>
        <w:t xml:space="preserve"> </w:t>
      </w:r>
      <w:r w:rsidRPr="0080046A">
        <w:rPr>
          <w:rStyle w:val="StyleUnderline"/>
        </w:rPr>
        <w:t>anticipated.</w:t>
      </w:r>
      <w:r>
        <w:rPr>
          <w:rStyle w:val="StyleUnderline"/>
        </w:rPr>
        <w:t xml:space="preserve"> </w:t>
      </w:r>
      <w:r w:rsidRPr="0080046A">
        <w:rPr>
          <w:rStyle w:val="StyleUnderline"/>
        </w:rPr>
        <w:t>Put Hegel and Kauffman together (with Hayden White's help), and you get a</w:t>
      </w:r>
      <w:r>
        <w:rPr>
          <w:rStyle w:val="StyleUnderline"/>
        </w:rPr>
        <w:t xml:space="preserve"> </w:t>
      </w:r>
      <w:r w:rsidRPr="0080046A">
        <w:rPr>
          <w:rStyle w:val="StyleUnderline"/>
        </w:rPr>
        <w:t>science that not only covers the force of necessity; you get a science that also</w:t>
      </w:r>
      <w:r>
        <w:rPr>
          <w:rStyle w:val="StyleUnderline"/>
        </w:rPr>
        <w:t xml:space="preserve"> </w:t>
      </w:r>
      <w:r w:rsidRPr="0080046A">
        <w:rPr>
          <w:rStyle w:val="StyleUnderline"/>
        </w:rPr>
        <w:t xml:space="preserve">accommodates the power of desire—not only what must be. </w:t>
      </w:r>
      <w:proofErr w:type="gramStart"/>
      <w:r w:rsidRPr="0080046A">
        <w:rPr>
          <w:rStyle w:val="StyleUnderline"/>
        </w:rPr>
        <w:t>but</w:t>
      </w:r>
      <w:proofErr w:type="gramEnd"/>
      <w:r w:rsidRPr="0080046A">
        <w:rPr>
          <w:rStyle w:val="StyleUnderline"/>
        </w:rPr>
        <w:t xml:space="preserve"> also what we want</w:t>
      </w:r>
      <w:r>
        <w:rPr>
          <w:rStyle w:val="StyleUnderline"/>
        </w:rPr>
        <w:t xml:space="preserve"> </w:t>
      </w:r>
      <w:r w:rsidRPr="0080046A">
        <w:rPr>
          <w:rStyle w:val="StyleUnderline"/>
        </w:rPr>
        <w:t>to be; not only a degree of determinism, but also some room for freedom. We get</w:t>
      </w:r>
      <w:r>
        <w:rPr>
          <w:rStyle w:val="StyleUnderline"/>
        </w:rPr>
        <w:t xml:space="preserve"> </w:t>
      </w:r>
      <w:r w:rsidRPr="0080046A">
        <w:rPr>
          <w:rStyle w:val="StyleUnderline"/>
        </w:rPr>
        <w:t>the kind of science we need for shaping the future as well as we can without falling</w:t>
      </w:r>
      <w:r>
        <w:rPr>
          <w:rStyle w:val="StyleUnderline"/>
        </w:rPr>
        <w:t xml:space="preserve"> </w:t>
      </w:r>
      <w:r w:rsidRPr="0080046A">
        <w:rPr>
          <w:rStyle w:val="StyleUnderline"/>
        </w:rPr>
        <w:t>into the paradox of a scientifically predictable fate defeating the efficacy of good</w:t>
      </w:r>
      <w:r>
        <w:rPr>
          <w:rStyle w:val="StyleUnderline"/>
        </w:rPr>
        <w:t xml:space="preserve"> </w:t>
      </w:r>
      <w:r w:rsidRPr="0080046A">
        <w:rPr>
          <w:rStyle w:val="StyleUnderline"/>
        </w:rPr>
        <w:t>intentions. In short, there is reason for hope.</w:t>
      </w:r>
    </w:p>
    <w:p w14:paraId="3B27328D" w14:textId="77777777" w:rsidR="00954C69" w:rsidRDefault="00954C69" w:rsidP="00954C69">
      <w:pPr>
        <w:rPr>
          <w:lang w:eastAsia="x-none"/>
        </w:rPr>
      </w:pPr>
    </w:p>
    <w:p w14:paraId="69CB1CF8" w14:textId="77777777" w:rsidR="00954C69" w:rsidRDefault="00954C69" w:rsidP="00954C69">
      <w:pPr>
        <w:pStyle w:val="Heading4"/>
      </w:pPr>
      <w:r>
        <w:t>Demands for DETERMINIST accuracy misunderstand the point of NORMATIVE SCENARIO PLANNING in debate – SOCIAL SCIENCE can be good without being POSITIVISM</w:t>
      </w:r>
    </w:p>
    <w:p w14:paraId="30233674" w14:textId="77777777" w:rsidR="00954C69" w:rsidRDefault="00954C69" w:rsidP="00954C69">
      <w:pPr>
        <w:pStyle w:val="Cite2"/>
        <w:rPr>
          <w:rStyle w:val="StyleUnderline"/>
        </w:rPr>
      </w:pPr>
      <w:r>
        <w:rPr>
          <w:rStyle w:val="StyleUnderline"/>
        </w:rPr>
        <w:t>Ogilvy 11</w:t>
      </w:r>
    </w:p>
    <w:p w14:paraId="51ECCA3E" w14:textId="77777777" w:rsidR="00954C69" w:rsidRDefault="00954C69" w:rsidP="00954C69">
      <w:pPr>
        <w:rPr>
          <w:rStyle w:val="StyleUnderline"/>
        </w:rPr>
      </w:pPr>
      <w:r w:rsidRPr="00CA368C">
        <w:rPr>
          <w:rStyle w:val="StyleUnderline"/>
        </w:rPr>
        <w:lastRenderedPageBreak/>
        <w:t>Facing The Fold: Essays on scenario planning</w:t>
      </w:r>
    </w:p>
    <w:p w14:paraId="04179F05" w14:textId="77777777" w:rsidR="00954C69"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scenario training courses. While at SRI, Jay split his time between developing future scenarios for strategic planning and serving as director of research for the Values and Lifestyles (VALS) Program, a 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193C24E9" w14:textId="77777777" w:rsidR="00954C69" w:rsidRDefault="00954C69" w:rsidP="00954C69">
      <w:pPr>
        <w:rPr>
          <w:lang w:eastAsia="x-none"/>
        </w:rPr>
      </w:pPr>
    </w:p>
    <w:p w14:paraId="3360CAEC" w14:textId="77777777" w:rsidR="00954C69" w:rsidRPr="0080046A" w:rsidRDefault="00954C69" w:rsidP="00954C69">
      <w:r w:rsidRPr="0080046A">
        <w:rPr>
          <w:rStyle w:val="StyleUnderline"/>
        </w:rPr>
        <w:t xml:space="preserve">Monological science is not simply wrong; </w:t>
      </w:r>
      <w:r>
        <w:t xml:space="preserve">it is a necessary condition for the emergence of subjectivity from the conflict between desire and that law. </w:t>
      </w:r>
      <w:r w:rsidRPr="0080046A">
        <w:rPr>
          <w:rStyle w:val="StyleUnderline"/>
        </w:rPr>
        <w:t>Rather</w:t>
      </w:r>
      <w:r>
        <w:rPr>
          <w:rStyle w:val="StyleUnderline"/>
        </w:rPr>
        <w:t xml:space="preserve"> </w:t>
      </w:r>
      <w:r w:rsidRPr="0080046A">
        <w:rPr>
          <w:rStyle w:val="StyleUnderline"/>
        </w:rPr>
        <w:t>than staking out a romantic opposition to the force of law; rather than restating</w:t>
      </w:r>
      <w:r>
        <w:rPr>
          <w:rStyle w:val="StyleUnderline"/>
        </w:rPr>
        <w:t xml:space="preserve"> </w:t>
      </w:r>
      <w:r w:rsidRPr="0080046A">
        <w:rPr>
          <w:rStyle w:val="StyleUnderline"/>
        </w:rPr>
        <w:t>New Age complaints about the failure of "Western science"</w:t>
      </w:r>
      <w:r>
        <w:t xml:space="preserve"> (whatever that might mean); rather than giving in to Feycrabcnd's methodological anarchism, </w:t>
      </w:r>
      <w:r w:rsidRPr="0080046A">
        <w:rPr>
          <w:rStyle w:val="StyleUnderline"/>
        </w:rPr>
        <w:t>it seems</w:t>
      </w:r>
      <w:r>
        <w:rPr>
          <w:rStyle w:val="StyleUnderline"/>
        </w:rPr>
        <w:t xml:space="preserve"> </w:t>
      </w:r>
      <w:r w:rsidRPr="0080046A">
        <w:rPr>
          <w:rStyle w:val="StyleUnderline"/>
        </w:rPr>
        <w:t>wiser to define</w:t>
      </w:r>
      <w:r>
        <w:t xml:space="preserve"> as precisely as possible what I've called </w:t>
      </w:r>
      <w:r w:rsidRPr="0080046A">
        <w:rPr>
          <w:rStyle w:val="StyleUnderline"/>
        </w:rPr>
        <w:t>monological science, grant</w:t>
      </w:r>
      <w:r>
        <w:rPr>
          <w:rStyle w:val="StyleUnderline"/>
        </w:rPr>
        <w:t xml:space="preserve"> </w:t>
      </w:r>
      <w:r w:rsidRPr="0080046A">
        <w:rPr>
          <w:rStyle w:val="StyleUnderline"/>
        </w:rPr>
        <w:t>it its due under laboratory' conditions, but then declare its limitations in applications</w:t>
      </w:r>
      <w:r>
        <w:rPr>
          <w:rStyle w:val="StyleUnderline"/>
        </w:rPr>
        <w:t xml:space="preserve"> </w:t>
      </w:r>
      <w:r w:rsidRPr="0080046A">
        <w:rPr>
          <w:rStyle w:val="StyleUnderline"/>
        </w:rPr>
        <w:t>outside the laboratory</w:t>
      </w:r>
      <w:r>
        <w:t xml:space="preserve">, especially where intentional agents hav e their say. The point is to appreciate the tension between the force of law and the force of desire. Wishing something doesn't make it so. But there is reason for hope, even in the face of harsh necessity. Once we grant the force of law, together with its limitations somewhere short of the pre-determined, billiards table universe of the positivists, then </w:t>
      </w:r>
      <w:r w:rsidRPr="0080046A">
        <w:rPr>
          <w:rStyle w:val="StyleUnderline"/>
        </w:rPr>
        <w:t>there 's room for</w:t>
      </w:r>
      <w:r>
        <w:rPr>
          <w:rStyle w:val="StyleUnderline"/>
        </w:rPr>
        <w:t xml:space="preserve"> </w:t>
      </w:r>
      <w:r w:rsidRPr="0080046A">
        <w:rPr>
          <w:rStyle w:val="StyleUnderline"/>
        </w:rPr>
        <w:t>entertaining the role of hope, desire and care without falling into overly w ishful</w:t>
      </w:r>
      <w:r>
        <w:rPr>
          <w:rStyle w:val="StyleUnderline"/>
        </w:rPr>
        <w:t xml:space="preserve"> </w:t>
      </w:r>
      <w:r w:rsidRPr="0080046A">
        <w:rPr>
          <w:rStyle w:val="StyleUnderline"/>
        </w:rPr>
        <w:t>thinking or belief in some benign teleology</w:t>
      </w:r>
      <w:r>
        <w:t xml:space="preserve">. </w:t>
      </w:r>
      <w:r w:rsidRPr="0080046A">
        <w:rPr>
          <w:rStyle w:val="Emphasis"/>
        </w:rPr>
        <w:t>This is precisely where normative</w:t>
      </w:r>
      <w:r>
        <w:rPr>
          <w:rStyle w:val="Emphasis"/>
        </w:rPr>
        <w:t xml:space="preserve"> </w:t>
      </w:r>
      <w:r w:rsidRPr="0080046A">
        <w:rPr>
          <w:rStyle w:val="Emphasis"/>
        </w:rPr>
        <w:t>scenarios come into play</w:t>
      </w:r>
      <w:r>
        <w:t>. As I've argued elsewhere</w:t>
      </w:r>
      <w:proofErr w:type="gramStart"/>
      <w:r>
        <w:t>,11</w:t>
      </w:r>
      <w:proofErr w:type="gramEnd"/>
      <w:r>
        <w:t xml:space="preserve"> investing our scenarios with our values is not a mistake. </w:t>
      </w:r>
      <w:r w:rsidRPr="0080046A">
        <w:rPr>
          <w:rStyle w:val="StyleUnderline"/>
        </w:rPr>
        <w:t>It is not an error to recognize one scenario as</w:t>
      </w:r>
      <w:r>
        <w:rPr>
          <w:rStyle w:val="StyleUnderline"/>
        </w:rPr>
        <w:t xml:space="preserve"> </w:t>
      </w:r>
      <w:r w:rsidRPr="0080046A">
        <w:rPr>
          <w:rStyle w:val="StyleUnderline"/>
        </w:rPr>
        <w:t xml:space="preserve">aspirational. </w:t>
      </w:r>
      <w:proofErr w:type="gramStart"/>
      <w:r w:rsidRPr="0080046A">
        <w:rPr>
          <w:rStyle w:val="StyleUnderline"/>
        </w:rPr>
        <w:t>another</w:t>
      </w:r>
      <w:proofErr w:type="gramEnd"/>
      <w:r w:rsidRPr="0080046A">
        <w:rPr>
          <w:rStyle w:val="StyleUnderline"/>
        </w:rPr>
        <w:t xml:space="preserve"> as an evil</w:t>
      </w:r>
      <w:r>
        <w:t xml:space="preserve"> to be avoided at all costs. </w:t>
      </w:r>
      <w:r w:rsidRPr="0080046A">
        <w:rPr>
          <w:rStyle w:val="StyleUnderline"/>
        </w:rPr>
        <w:t>The effort to create scenarios that are simply different without being recognized</w:t>
      </w:r>
      <w:r>
        <w:rPr>
          <w:rStyle w:val="StyleUnderline"/>
        </w:rPr>
        <w:t xml:space="preserve"> </w:t>
      </w:r>
      <w:r w:rsidRPr="0080046A">
        <w:rPr>
          <w:rStyle w:val="StyleUnderline"/>
        </w:rPr>
        <w:t>as good or bad derives from the mistaken belief that pure objectivity is possible</w:t>
      </w:r>
      <w:r>
        <w:t>. It is not. Of course it is worth even' effort to explore and identify our biases. But it is a mistake to maintain that we can root out all of our biases, all of our predispositions, all of our assumptions and pre-judgments</w:t>
      </w:r>
      <w:proofErr w:type="gramStart"/>
      <w:r>
        <w:t>,12</w:t>
      </w:r>
      <w:proofErr w:type="gramEnd"/>
      <w:r>
        <w:t xml:space="preserve"> to achieve some sort of context-free objectivity.</w:t>
      </w:r>
    </w:p>
    <w:p w14:paraId="23559621" w14:textId="77777777" w:rsidR="00954C69" w:rsidRPr="00536DFA" w:rsidRDefault="00954C69" w:rsidP="00954C69"/>
    <w:p w14:paraId="256D3406" w14:textId="77777777" w:rsidR="00954C69" w:rsidRDefault="00954C69" w:rsidP="00954C69">
      <w:pPr>
        <w:pStyle w:val="Heading3"/>
      </w:pPr>
      <w:proofErr w:type="gramStart"/>
      <w:r>
        <w:lastRenderedPageBreak/>
        <w:t>scen</w:t>
      </w:r>
      <w:proofErr w:type="gramEnd"/>
      <w:r>
        <w:t xml:space="preserve"> plan good – vtl</w:t>
      </w:r>
    </w:p>
    <w:p w14:paraId="6971A152" w14:textId="77777777" w:rsidR="00954C69" w:rsidRDefault="00954C69" w:rsidP="00954C69">
      <w:pPr>
        <w:rPr>
          <w:lang w:eastAsia="x-none"/>
        </w:rPr>
      </w:pPr>
    </w:p>
    <w:p w14:paraId="4746AA25" w14:textId="77777777" w:rsidR="00954C69" w:rsidRDefault="00954C69" w:rsidP="00954C69">
      <w:pPr>
        <w:pStyle w:val="Heading4"/>
      </w:pPr>
      <w:r>
        <w:t>Forecasting multiple futures crucial to invest autonomy and experience with meaning</w:t>
      </w:r>
    </w:p>
    <w:p w14:paraId="7CFA21BB" w14:textId="77777777" w:rsidR="00954C69" w:rsidRDefault="00954C69" w:rsidP="00954C69">
      <w:pPr>
        <w:pStyle w:val="Cite2"/>
        <w:rPr>
          <w:rStyle w:val="StyleUnderline"/>
        </w:rPr>
      </w:pPr>
      <w:r>
        <w:rPr>
          <w:rStyle w:val="StyleUnderline"/>
        </w:rPr>
        <w:t>Ogilvy 11</w:t>
      </w:r>
    </w:p>
    <w:p w14:paraId="22ED1066" w14:textId="77777777" w:rsidR="00954C69" w:rsidRDefault="00954C69" w:rsidP="00954C69">
      <w:pPr>
        <w:rPr>
          <w:rStyle w:val="StyleUnderline"/>
        </w:rPr>
      </w:pPr>
      <w:r w:rsidRPr="00CA368C">
        <w:rPr>
          <w:rStyle w:val="StyleUnderline"/>
        </w:rPr>
        <w:t>Facing The Fold: Essays on scenario planning</w:t>
      </w:r>
    </w:p>
    <w:p w14:paraId="7B9AF07E" w14:textId="77777777" w:rsidR="00954C69" w:rsidRDefault="00954C69" w:rsidP="00954C69">
      <w:pPr>
        <w:rPr>
          <w:rStyle w:val="StyleUnderline"/>
        </w:rPr>
      </w:pPr>
      <w:r w:rsidRPr="00CA368C">
        <w:rPr>
          <w:rStyle w:val="StyleUnderline"/>
        </w:rPr>
        <w:t xml:space="preserve">Jay is a cofounder of GBN and dean and chief academic officer at the Presidio School of Management in San Francisco. </w:t>
      </w:r>
      <w:proofErr w:type="gramStart"/>
      <w:r w:rsidRPr="00CA368C">
        <w:rPr>
          <w:rStyle w:val="StyleUnderline"/>
        </w:rPr>
        <w:t>His own</w:t>
      </w:r>
      <w:proofErr w:type="gramEnd"/>
      <w:r w:rsidRPr="00CA368C">
        <w:rPr>
          <w:rStyle w:val="StyleUnderline"/>
        </w:rPr>
        <w:t xml:space="preserve"> research and work have focused primarily on the role that human values and changing motivations play in business decision-making and strategy, with a particular focus on health care, education, and sustainability. He has pursued these interests in collaboration with Peter Schwartz since 1979, when he joined SRI International, and from 1988-2008 with GBN, where he led dozens of scenario projects for public and private sector clients in health care and life sciences and led GBN’s scenario training courses. While at SRI, Jay split his time between developing future scenarios for strategic planning and serving as director of research for the Values and Lifestyles (VALS) Program, a consumer segmentation system used in market research. He also authored monographs on social, political, and demographic trends affecting the values of American consumers.</w:t>
      </w:r>
      <w:r>
        <w:rPr>
          <w:rStyle w:val="StyleUnderline"/>
        </w:rPr>
        <w:t xml:space="preserve"> </w:t>
      </w:r>
      <w:r w:rsidRPr="00CA368C">
        <w:rPr>
          <w:rStyle w:val="StyleUnderline"/>
        </w:rPr>
        <w:t>Jay's work builds on his background as a philosopher. He taught at the University of Texas, Williams College, and for seven years at Yale, where he received his PhD in 1968. He is the author of Facing The Fold: Essays on Scenario Planning (2011), Creating Better Futures: Scenario Planning as a Tool for a Better Tomorrow (2002), Living Without a Goal (1995), Many Dimensional Man (1977); co-author of China' Futures (2001) and Seven Tomorrows (1980); and editor of Self and World (1971, 1980), and Revisioning Philosophy (1991). He is currently at work on a book on emergent systems, e.g. consciousness, leadership, and wealth.</w:t>
      </w:r>
    </w:p>
    <w:p w14:paraId="02091101" w14:textId="77777777" w:rsidR="00954C69" w:rsidRDefault="00954C69" w:rsidP="00954C69"/>
    <w:p w14:paraId="30DE1753" w14:textId="77777777" w:rsidR="00954C69" w:rsidRDefault="00954C69" w:rsidP="00954C69">
      <w:r>
        <w:t>Since the interpretation of current events, and the very categories we use to interpret them, are contingent on their outcome, what will come true; and since the outcome of current events is genuinely in doubt—uncertain, subject to the unpredictability of the future—</w:t>
      </w:r>
      <w:r w:rsidRPr="00E17313">
        <w:rPr>
          <w:rStyle w:val="StyleUnderline"/>
        </w:rPr>
        <w:t>we are</w:t>
      </w:r>
      <w:r>
        <w:t xml:space="preserve"> therefore </w:t>
      </w:r>
      <w:r w:rsidRPr="00E17313">
        <w:rPr>
          <w:rStyle w:val="StyleUnderline"/>
        </w:rPr>
        <w:t>pressed nose to the glass against</w:t>
      </w:r>
      <w:r>
        <w:rPr>
          <w:rStyle w:val="StyleUnderline"/>
        </w:rPr>
        <w:t xml:space="preserve"> </w:t>
      </w:r>
      <w:r w:rsidRPr="00E17313">
        <w:rPr>
          <w:rStyle w:val="StyleUnderline"/>
        </w:rPr>
        <w:t>the sublime,</w:t>
      </w:r>
      <w:r>
        <w:t xml:space="preserve"> which the romantic poets and philosophers f</w:t>
      </w:r>
      <w:r w:rsidRPr="00E17313">
        <w:rPr>
          <w:rStyle w:val="StyleUnderline"/>
        </w:rPr>
        <w:t xml:space="preserve">ound </w:t>
      </w:r>
      <w:r>
        <w:t xml:space="preserve">to consist not in some high plateau, but </w:t>
      </w:r>
      <w:r w:rsidRPr="00E17313">
        <w:rPr>
          <w:rStyle w:val="StyleUnderline"/>
        </w:rPr>
        <w:t>in the contrast between the heights and the depths</w:t>
      </w:r>
      <w:r>
        <w:t xml:space="preserve">. That's why the romantic poets, particularly Wordsworth in the Simplon Pass passage of the Prelude. </w:t>
      </w:r>
      <w:proofErr w:type="gramStart"/>
      <w:r>
        <w:t>rely</w:t>
      </w:r>
      <w:proofErr w:type="gramEnd"/>
      <w:r>
        <w:t xml:space="preserve"> so heavily on the imagery of the Swiss Alps as a favorite medium in which to express their sense of the romantic sublime. It's not just the heights diat impressed them, but the cliffs, the steep descents from lofty peaks down into the abyss. High mountain waterfalls do it. You could watch them for hours. Big surf docs it, with rhythm. The collapse of the World Trade Center towers did it as tragedy. </w:t>
      </w:r>
      <w:proofErr w:type="gramStart"/>
      <w:r>
        <w:t>Orgasm docs it as ecstasy.</w:t>
      </w:r>
      <w:proofErr w:type="gramEnd"/>
      <w:r>
        <w:t xml:space="preserve"> </w:t>
      </w:r>
      <w:r w:rsidRPr="00E17313">
        <w:rPr>
          <w:rStyle w:val="StyleUnderline"/>
        </w:rPr>
        <w:t xml:space="preserve">You need </w:t>
      </w:r>
      <w:r w:rsidRPr="00E17313">
        <w:rPr>
          <w:rStyle w:val="Emphasis"/>
        </w:rPr>
        <w:t>multiple scenarios</w:t>
      </w:r>
      <w:r w:rsidRPr="00E17313">
        <w:rPr>
          <w:rStyle w:val="StyleUnderline"/>
        </w:rPr>
        <w:t xml:space="preserve"> to appreciate the sublimity of the present</w:t>
      </w:r>
      <w:r>
        <w:t xml:space="preserve">. False confidence and </w:t>
      </w:r>
      <w:r w:rsidRPr="00E17313">
        <w:rPr>
          <w:rStyle w:val="StyleUnderline"/>
        </w:rPr>
        <w:t>insipid affirmations of inevitable progress point only to the heights</w:t>
      </w:r>
      <w:r>
        <w:t xml:space="preserve">. </w:t>
      </w:r>
      <w:proofErr w:type="gramStart"/>
      <w:r>
        <w:t xml:space="preserve">Cynical contempt for hope and </w:t>
      </w:r>
      <w:r w:rsidRPr="00E17313">
        <w:rPr>
          <w:rStyle w:val="StyleUnderline"/>
        </w:rPr>
        <w:t>all-knowing declarations of imminent doom point</w:t>
      </w:r>
      <w:r>
        <w:rPr>
          <w:rStyle w:val="StyleUnderline"/>
        </w:rPr>
        <w:t xml:space="preserve"> </w:t>
      </w:r>
      <w:r w:rsidRPr="00E17313">
        <w:rPr>
          <w:rStyle w:val="StyleUnderline"/>
        </w:rPr>
        <w:t>only to the depths</w:t>
      </w:r>
      <w:r>
        <w:t>.</w:t>
      </w:r>
      <w:proofErr w:type="gramEnd"/>
      <w:r>
        <w:t xml:space="preserve"> Just as Fitzgerald declared genius to lie in the ability to hold two contrary ideas in mind at the same time.20 so it seems that </w:t>
      </w:r>
      <w:r w:rsidRPr="00E17313">
        <w:rPr>
          <w:rStyle w:val="StyleUnderline"/>
        </w:rPr>
        <w:t>access to the sublime</w:t>
      </w:r>
      <w:r>
        <w:rPr>
          <w:rStyle w:val="StyleUnderline"/>
        </w:rPr>
        <w:t xml:space="preserve"> </w:t>
      </w:r>
      <w:r w:rsidRPr="00E17313">
        <w:rPr>
          <w:rStyle w:val="StyleUnderline"/>
        </w:rPr>
        <w:t>requires a healthy respect for both the tragic and transcendent potentials</w:t>
      </w:r>
      <w:r>
        <w:t xml:space="preserve"> of the human condition. My colleague and co-founder of Global Business Network, Stewart Brand, is fond of quoting Bernal's pithy line, "Desire always misreads fate</w:t>
      </w:r>
      <w:proofErr w:type="gramStart"/>
      <w:r>
        <w:t>.*</w:t>
      </w:r>
      <w:proofErr w:type="gramEnd"/>
      <w:r>
        <w:t xml:space="preserve">' For reasons stated above (about the folly of believing in fate) I find this saying insightful but onesided. It contains a kcrnal of wisdom shrouded in a cloak of pessimism. I would rather revise it to read. Desire often misreads facts. Our values, our biases, our hopes and desires often lead us to misread the evidence in front of our faces. But sometimes desire, in the form of shared hopes articulated in normative scenarios, can lead us to create what we end up calling fate in retrospect: So it had to be, because we cared enough to make it so. What was and is does not reach the limits of what could be or should be. </w:t>
      </w:r>
      <w:r w:rsidRPr="00E17313">
        <w:rPr>
          <w:rStyle w:val="StyleUnderline"/>
        </w:rPr>
        <w:t>This is the</w:t>
      </w:r>
      <w:r>
        <w:rPr>
          <w:rStyle w:val="StyleUnderline"/>
        </w:rPr>
        <w:t xml:space="preserve"> </w:t>
      </w:r>
      <w:r w:rsidRPr="00E17313">
        <w:rPr>
          <w:rStyle w:val="StyleUnderline"/>
        </w:rPr>
        <w:t>gift of time and futurity—the reality and importance of possibility</w:t>
      </w:r>
      <w:r>
        <w:t xml:space="preserve">, the potential for new beauty and greater good. We should not limit ourselves to the best of the past. </w:t>
      </w:r>
      <w:r w:rsidRPr="00E17313">
        <w:rPr>
          <w:rStyle w:val="StyleUnderline"/>
        </w:rPr>
        <w:t>Better futures await us if we take the trouble to design them</w:t>
      </w:r>
      <w:r>
        <w:t xml:space="preserve"> and make them so. In Tony Blair's powerful speech to the Labor Party Congress at Blackpool on October L 2002, he made the </w:t>
      </w:r>
      <w:r>
        <w:lastRenderedPageBreak/>
        <w:t xml:space="preserve">point that </w:t>
      </w:r>
      <w:r w:rsidRPr="00E17313">
        <w:rPr>
          <w:rStyle w:val="StyleUnderline"/>
        </w:rPr>
        <w:t>politics is all about the conflict between</w:t>
      </w:r>
      <w:r>
        <w:rPr>
          <w:rStyle w:val="StyleUnderline"/>
        </w:rPr>
        <w:t xml:space="preserve"> </w:t>
      </w:r>
      <w:r w:rsidRPr="00E17313">
        <w:rPr>
          <w:rStyle w:val="StyleUnderline"/>
        </w:rPr>
        <w:t>hope and pessimism</w:t>
      </w:r>
      <w:r>
        <w:t xml:space="preserve">. Without hope, the people perish. With hope alone, devoid of a respect for truth or science, the people will perish just as surely. </w:t>
      </w:r>
      <w:r w:rsidRPr="00E17313">
        <w:rPr>
          <w:rStyle w:val="StyleUnderline"/>
        </w:rPr>
        <w:t>Narratives</w:t>
      </w:r>
      <w:r>
        <w:t xml:space="preserve">—stories with suspense, </w:t>
      </w:r>
      <w:r w:rsidRPr="00E17313">
        <w:rPr>
          <w:rStyle w:val="Emphasis"/>
        </w:rPr>
        <w:t>alternative scenarios</w:t>
      </w:r>
      <w:r>
        <w:t>—</w:t>
      </w:r>
      <w:r w:rsidRPr="00E17313">
        <w:rPr>
          <w:rStyle w:val="StyleUnderline"/>
        </w:rPr>
        <w:t>contain this perpetual conflict between the</w:t>
      </w:r>
      <w:r>
        <w:rPr>
          <w:rStyle w:val="StyleUnderline"/>
        </w:rPr>
        <w:t xml:space="preserve"> </w:t>
      </w:r>
      <w:r w:rsidRPr="00E17313">
        <w:rPr>
          <w:rStyle w:val="StyleUnderline"/>
        </w:rPr>
        <w:t>creativ e art of articulating what we want</w:t>
      </w:r>
      <w:r>
        <w:t xml:space="preserve"> on the one hand, </w:t>
      </w:r>
      <w:r w:rsidRPr="00E17313">
        <w:rPr>
          <w:rStyle w:val="StyleUnderline"/>
        </w:rPr>
        <w:t>and the science of what</w:t>
      </w:r>
      <w:r>
        <w:rPr>
          <w:rStyle w:val="StyleUnderline"/>
        </w:rPr>
        <w:t xml:space="preserve"> </w:t>
      </w:r>
      <w:r w:rsidRPr="00E17313">
        <w:rPr>
          <w:rStyle w:val="StyleUnderline"/>
        </w:rPr>
        <w:t>must be</w:t>
      </w:r>
      <w:r>
        <w:t xml:space="preserve"> on the other. </w:t>
      </w:r>
      <w:r w:rsidRPr="00E17313">
        <w:rPr>
          <w:rStyle w:val="Emphasis"/>
        </w:rPr>
        <w:t>Scenario planning is the medium through which we mediate</w:t>
      </w:r>
      <w:r>
        <w:rPr>
          <w:rStyle w:val="Emphasis"/>
        </w:rPr>
        <w:t xml:space="preserve"> </w:t>
      </w:r>
      <w:r w:rsidRPr="00E17313">
        <w:rPr>
          <w:rStyle w:val="Emphasis"/>
        </w:rPr>
        <w:t>this age-old dialectic.</w:t>
      </w:r>
      <w:r>
        <w:t xml:space="preserve"> Both the scicncc of what is and the art of what might be conic together in sets of scenarios. These stories about the future pit our desire for the good and the beautiful against our obedience to what is and must be.</w:t>
      </w:r>
    </w:p>
    <w:p w14:paraId="016B6F7A" w14:textId="77777777" w:rsidR="00304688" w:rsidRPr="00B65F39" w:rsidRDefault="00304688" w:rsidP="00304688">
      <w:pPr>
        <w:rPr>
          <w:rStyle w:val="StyleUnderline"/>
        </w:rPr>
      </w:pPr>
    </w:p>
    <w:p w14:paraId="11A0438F" w14:textId="77777777" w:rsidR="00304688" w:rsidRPr="00B65F39" w:rsidRDefault="00304688" w:rsidP="00304688"/>
    <w:p w14:paraId="4C4C8D2E" w14:textId="77777777" w:rsidR="00304688" w:rsidRPr="00B65F39" w:rsidRDefault="00304688" w:rsidP="00304688"/>
    <w:p w14:paraId="2FD106F3" w14:textId="77777777" w:rsidR="00304688" w:rsidRPr="00B65F39" w:rsidRDefault="00304688" w:rsidP="00304688"/>
    <w:p w14:paraId="0104635C" w14:textId="77777777" w:rsidR="00304688" w:rsidRPr="00B65F39" w:rsidRDefault="00304688" w:rsidP="00304688"/>
    <w:p w14:paraId="2064740D" w14:textId="77777777" w:rsidR="00304688" w:rsidRPr="00B65F39" w:rsidRDefault="00304688" w:rsidP="00340704"/>
    <w:p w14:paraId="48C4CFF8" w14:textId="77777777" w:rsidR="00340704" w:rsidRPr="00B65F39" w:rsidRDefault="00340704" w:rsidP="00340704"/>
    <w:p w14:paraId="416B39BE" w14:textId="77777777" w:rsidR="00ED6407" w:rsidRPr="00B65F39" w:rsidRDefault="00ED6407" w:rsidP="00ED6407"/>
    <w:p w14:paraId="4F00EAEC" w14:textId="77777777" w:rsidR="001D760F" w:rsidRDefault="001D760F" w:rsidP="00E55773">
      <w:pPr>
        <w:pStyle w:val="Heading1"/>
      </w:pPr>
    </w:p>
    <w:p w14:paraId="49930BAF" w14:textId="1EDE3E18" w:rsidR="00E55773" w:rsidRPr="00B65F39" w:rsidRDefault="001D760F" w:rsidP="00E55773">
      <w:pPr>
        <w:pStyle w:val="Heading1"/>
      </w:pPr>
      <w:r>
        <w:lastRenderedPageBreak/>
        <w:t>***AFFIRMATIVE***</w:t>
      </w:r>
    </w:p>
    <w:p w14:paraId="2934145D" w14:textId="77777777" w:rsidR="00E55773" w:rsidRPr="00B65F39" w:rsidRDefault="00E55773" w:rsidP="001D760F"/>
    <w:p w14:paraId="4DFDFAD1" w14:textId="77777777" w:rsidR="00411985" w:rsidRPr="00B65F39" w:rsidRDefault="00411985" w:rsidP="001D760F"/>
    <w:p w14:paraId="39D17314" w14:textId="77777777" w:rsidR="00E55773" w:rsidRPr="00B65F39" w:rsidRDefault="00E55773" w:rsidP="00E55773">
      <w:pPr>
        <w:pStyle w:val="Heading2"/>
      </w:pPr>
      <w:r w:rsidRPr="00B65F39">
        <w:lastRenderedPageBreak/>
        <w:t xml:space="preserve">AT </w:t>
      </w:r>
      <w:r w:rsidR="007B1E40" w:rsidRPr="00B65F39">
        <w:t xml:space="preserve">NSA </w:t>
      </w:r>
      <w:r w:rsidRPr="00B65F39">
        <w:t>Morale</w:t>
      </w:r>
    </w:p>
    <w:p w14:paraId="33389A43" w14:textId="77777777" w:rsidR="00E55773" w:rsidRPr="00B65F39" w:rsidRDefault="00E55773" w:rsidP="00E55773"/>
    <w:p w14:paraId="1D82C792" w14:textId="77777777" w:rsidR="00411985" w:rsidRPr="00B65F39" w:rsidRDefault="00411985" w:rsidP="00E55773">
      <w:pPr>
        <w:pStyle w:val="Heading3"/>
      </w:pPr>
      <w:r w:rsidRPr="00B65F39">
        <w:lastRenderedPageBreak/>
        <w:t>Link Turn</w:t>
      </w:r>
    </w:p>
    <w:p w14:paraId="3D2EED9A" w14:textId="77777777" w:rsidR="00411985" w:rsidRPr="00B65F39" w:rsidRDefault="00411985" w:rsidP="00411985"/>
    <w:p w14:paraId="4C5E0450" w14:textId="77777777" w:rsidR="00411985" w:rsidRPr="00B65F39" w:rsidRDefault="00411985" w:rsidP="00411985">
      <w:pPr>
        <w:pStyle w:val="Heading4"/>
      </w:pPr>
      <w:r w:rsidRPr="00B65F39">
        <w:t xml:space="preserve">Morale crashing because </w:t>
      </w:r>
      <w:r w:rsidR="00EE459D" w:rsidRPr="00B65F39">
        <w:t>of RULEBREAKING</w:t>
      </w:r>
    </w:p>
    <w:p w14:paraId="4DD842F5" w14:textId="77777777" w:rsidR="00411985" w:rsidRPr="00B65F39" w:rsidRDefault="00EE459D" w:rsidP="00411985">
      <w:r w:rsidRPr="00B65F39">
        <w:rPr>
          <w:rStyle w:val="Style13ptBold"/>
        </w:rPr>
        <w:t>Friedersdorf 12/10/13</w:t>
      </w:r>
      <w:r w:rsidRPr="00B65F39">
        <w:t xml:space="preserve"> Conor Friedersdorf is a staff writer at The Atlantic, where he focuses on politics and national affairs. He lives in Venice, California, and is the founding editor of The Best of Journalism, a newsletter devoted to exceptional nonfiction.</w:t>
      </w:r>
    </w:p>
    <w:p w14:paraId="7C8D9F4C" w14:textId="77777777" w:rsidR="00411985" w:rsidRPr="00B65F39" w:rsidRDefault="00411985" w:rsidP="00411985">
      <w:r w:rsidRPr="00B65F39">
        <w:t>http://www.theatlantic.com/politics/archive/2013/12/do-you-trust-em-the-washington-post-em-s-sources-on-morale-at-the-nsa/282184/</w:t>
      </w:r>
    </w:p>
    <w:p w14:paraId="6DD6190B" w14:textId="48855CCD" w:rsidR="00411985" w:rsidRPr="00B65F39" w:rsidRDefault="00411985" w:rsidP="00411985">
      <w:r w:rsidRPr="00B65F39">
        <w:t xml:space="preserve">After reading what these former officials had to say, Marcy Wheeler points out that </w:t>
      </w:r>
      <w:r w:rsidRPr="009C0FE7">
        <w:rPr>
          <w:rStyle w:val="StyleUnderline"/>
        </w:rPr>
        <w:t>NSA employees have a reason for low morale that has nothing to do with Obama's support</w:t>
      </w:r>
      <w:proofErr w:type="gramStart"/>
      <w:r w:rsidRPr="009C0FE7">
        <w:rPr>
          <w:rStyle w:val="StyleUnderline"/>
        </w:rPr>
        <w:t>:</w:t>
      </w:r>
      <w:r w:rsidR="009C0FE7" w:rsidRPr="009C0FE7">
        <w:rPr>
          <w:rStyle w:val="StyleUnderline"/>
        </w:rPr>
        <w:t>¶</w:t>
      </w:r>
      <w:proofErr w:type="gramEnd"/>
      <w:r w:rsidR="009C0FE7" w:rsidRPr="009C0FE7">
        <w:rPr>
          <w:rStyle w:val="StyleUnderline"/>
        </w:rPr>
        <w:t xml:space="preserve"> </w:t>
      </w:r>
      <w:r w:rsidRPr="009C0FE7">
        <w:rPr>
          <w:rStyle w:val="StyleUnderline"/>
        </w:rPr>
        <w:t>Most of the NSA’s employees have not been read into many of these programs</w:t>
      </w:r>
      <w:r w:rsidRPr="00B65F39">
        <w:t xml:space="preserve"> ... </w:t>
      </w:r>
      <w:r w:rsidRPr="009C0FE7">
        <w:rPr>
          <w:rStyle w:val="StyleUnderline"/>
        </w:rPr>
        <w:t>That raises the distinct possibility that NSA morale is low not because the President hasn’t given them a pep talk, but because they’re uncomfortable working for an Agency that violates its own claimed rules so often</w:t>
      </w:r>
      <w:r w:rsidRPr="00B65F39">
        <w:t>. Most of the men and women at NSA have been led to believe they don’t spy on their fellow citizens. Those claims are crumbling, now matter how often the NSA repeats the word “target.”</w:t>
      </w:r>
    </w:p>
    <w:p w14:paraId="498BA6AB" w14:textId="77777777" w:rsidR="00E55773" w:rsidRPr="00B65F39" w:rsidRDefault="00E55773" w:rsidP="00E55773">
      <w:pPr>
        <w:pStyle w:val="Heading3"/>
      </w:pPr>
      <w:r w:rsidRPr="00B65F39">
        <w:lastRenderedPageBreak/>
        <w:t>Morale Low – NU</w:t>
      </w:r>
    </w:p>
    <w:p w14:paraId="0D85C8B6" w14:textId="77777777" w:rsidR="00E55773" w:rsidRPr="00B65F39" w:rsidRDefault="00E55773" w:rsidP="00E55773"/>
    <w:p w14:paraId="6071B8BE" w14:textId="77777777" w:rsidR="00E55773" w:rsidRPr="00B65F39" w:rsidRDefault="00E55773" w:rsidP="00B419C0">
      <w:pPr>
        <w:pStyle w:val="Heading4"/>
      </w:pPr>
      <w:r w:rsidRPr="00B65F39">
        <w:t>Morale low – Obama ignoring</w:t>
      </w:r>
    </w:p>
    <w:p w14:paraId="05C94DEF" w14:textId="77777777" w:rsidR="00B419C0" w:rsidRPr="00B65F39" w:rsidRDefault="00B419C0" w:rsidP="00B419C0">
      <w:r w:rsidRPr="00B65F39">
        <w:rPr>
          <w:rStyle w:val="Style13ptBold"/>
        </w:rPr>
        <w:t>Circa News 8/7/14</w:t>
      </w:r>
      <w:r w:rsidRPr="00B65F39">
        <w:t xml:space="preserve"> http://circanews.com/news/nsa-employee-morale-drops-after-snowden-leaks</w:t>
      </w:r>
    </w:p>
    <w:p w14:paraId="01624ACD" w14:textId="23E91C36" w:rsidR="00B419C0" w:rsidRPr="00B65F39" w:rsidRDefault="00B419C0" w:rsidP="00B419C0">
      <w:r w:rsidRPr="00457A58">
        <w:rPr>
          <w:rStyle w:val="StyleUnderline"/>
        </w:rPr>
        <w:t>Former NSA officials say the agency's workers are feeling low due to the fact that Pres. Obama hasn't paid them a visit</w:t>
      </w:r>
      <w:r w:rsidRPr="00B65F39">
        <w:t xml:space="preserve"> since the Snowden leaks began</w:t>
      </w:r>
      <w:proofErr w:type="gramStart"/>
      <w:r w:rsidRPr="00B65F39">
        <w:t>.</w:t>
      </w:r>
      <w:r w:rsidR="00457A58" w:rsidRPr="00457A58">
        <w:rPr>
          <w:sz w:val="12"/>
        </w:rPr>
        <w:t>¶</w:t>
      </w:r>
      <w:proofErr w:type="gramEnd"/>
      <w:r w:rsidR="00457A58" w:rsidRPr="00457A58">
        <w:rPr>
          <w:sz w:val="12"/>
        </w:rPr>
        <w:t xml:space="preserve"> </w:t>
      </w:r>
      <w:r w:rsidRPr="00B65F39">
        <w:t xml:space="preserve">Pres. </w:t>
      </w:r>
      <w:r w:rsidRPr="00457A58">
        <w:rPr>
          <w:rStyle w:val="StyleUnderline"/>
        </w:rPr>
        <w:t>Obama hasn't visited NSA headquarters at Fort Meade since the first leaks from Edward Snowden surfaced, causing a plunge in morale among employees</w:t>
      </w:r>
      <w:r w:rsidRPr="00B65F39">
        <w:t xml:space="preserve">, former NSA officials tell the Washington Post. </w:t>
      </w:r>
      <w:r w:rsidRPr="00457A58">
        <w:rPr>
          <w:rStyle w:val="StyleUnderline"/>
        </w:rPr>
        <w:t>NSA workers "are feeling bad, beaten down,</w:t>
      </w:r>
      <w:r w:rsidRPr="00B65F39">
        <w:t>" an unnamed official said</w:t>
      </w:r>
      <w:proofErr w:type="gramStart"/>
      <w:r w:rsidRPr="00B65F39">
        <w:t>.</w:t>
      </w:r>
      <w:r w:rsidR="00457A58" w:rsidRPr="00457A58">
        <w:rPr>
          <w:sz w:val="12"/>
        </w:rPr>
        <w:t>¶</w:t>
      </w:r>
      <w:proofErr w:type="gramEnd"/>
      <w:r w:rsidR="00457A58" w:rsidRPr="00457A58">
        <w:rPr>
          <w:sz w:val="12"/>
        </w:rPr>
        <w:t xml:space="preserve"> </w:t>
      </w:r>
      <w:r w:rsidRPr="00B65F39">
        <w:t xml:space="preserve">The </w:t>
      </w:r>
      <w:r w:rsidRPr="00457A58">
        <w:rPr>
          <w:rStyle w:val="StyleUnderline"/>
        </w:rPr>
        <w:t>agency</w:t>
      </w:r>
      <w:r w:rsidRPr="00B65F39">
        <w:t xml:space="preserve">, from top to bottom, </w:t>
      </w:r>
      <w:r w:rsidRPr="00457A58">
        <w:rPr>
          <w:rStyle w:val="StyleUnderline"/>
        </w:rPr>
        <w:t>leadership to rank and file, feels that it is had no support from the White House even though it's been carrying out publicly approved intelligence missions. They feel they've been hung out to dry, and they're right</w:t>
      </w:r>
      <w:proofErr w:type="gramStart"/>
      <w:r w:rsidRPr="00457A58">
        <w:rPr>
          <w:rStyle w:val="StyleUnderline"/>
        </w:rPr>
        <w:t>.</w:t>
      </w:r>
      <w:r w:rsidR="00457A58" w:rsidRPr="00457A58">
        <w:rPr>
          <w:rStyle w:val="StyleUnderline"/>
          <w:sz w:val="12"/>
        </w:rPr>
        <w:t>¶</w:t>
      </w:r>
      <w:proofErr w:type="gramEnd"/>
      <w:r w:rsidR="00457A58" w:rsidRPr="00457A58">
        <w:rPr>
          <w:rStyle w:val="StyleUnderline"/>
          <w:sz w:val="12"/>
        </w:rPr>
        <w:t xml:space="preserve"> </w:t>
      </w:r>
      <w:r w:rsidRPr="00B65F39">
        <w:t>– Joel Brenner, former NSA inspector general</w:t>
      </w:r>
      <w:r w:rsidR="00457A58" w:rsidRPr="00457A58">
        <w:rPr>
          <w:sz w:val="12"/>
        </w:rPr>
        <w:t xml:space="preserve">¶ </w:t>
      </w:r>
      <w:r w:rsidRPr="00B65F39">
        <w:t xml:space="preserve">Former Pres. George W. Bush visited the agency in 2006 shortly after the New York Times published revelations that the agency has engaged in warrantless wiretapping. </w:t>
      </w:r>
      <w:r w:rsidRPr="00457A58">
        <w:rPr>
          <w:rStyle w:val="StyleUnderline"/>
        </w:rPr>
        <w:t>The visit had a "tremendous" affect on morale</w:t>
      </w:r>
      <w:r w:rsidRPr="00B65F39">
        <w:t>, Brenner said.</w:t>
      </w:r>
    </w:p>
    <w:p w14:paraId="32DC4927" w14:textId="77777777" w:rsidR="00D5397F" w:rsidRDefault="00D5397F" w:rsidP="00D5397F"/>
    <w:p w14:paraId="22940205" w14:textId="00E46A82" w:rsidR="0042674E" w:rsidRDefault="0042674E" w:rsidP="0042674E">
      <w:pPr>
        <w:pStyle w:val="Heading3"/>
      </w:pPr>
      <w:r>
        <w:lastRenderedPageBreak/>
        <w:t>Morale Low – Security Breach</w:t>
      </w:r>
    </w:p>
    <w:p w14:paraId="6BBB060F" w14:textId="77777777" w:rsidR="0042674E" w:rsidRDefault="0042674E" w:rsidP="0042674E"/>
    <w:p w14:paraId="29317076" w14:textId="77777777" w:rsidR="0042674E" w:rsidRPr="006C62EC" w:rsidRDefault="0042674E" w:rsidP="0042674E">
      <w:pPr>
        <w:keepNext/>
        <w:keepLines/>
        <w:spacing w:before="40"/>
        <w:outlineLvl w:val="3"/>
        <w:rPr>
          <w:rFonts w:eastAsiaTheme="majorEastAsia" w:cstheme="majorBidi"/>
          <w:b/>
          <w:iCs/>
          <w:sz w:val="26"/>
        </w:rPr>
      </w:pPr>
      <w:r w:rsidRPr="006C62EC">
        <w:rPr>
          <w:rFonts w:eastAsiaTheme="majorEastAsia" w:cstheme="majorBidi"/>
          <w:b/>
          <w:iCs/>
          <w:sz w:val="26"/>
        </w:rPr>
        <w:t>NSA morale killed by mass intelligence breach</w:t>
      </w:r>
    </w:p>
    <w:p w14:paraId="68B424B3" w14:textId="1DA6CE06" w:rsidR="0042674E" w:rsidRPr="0042674E" w:rsidRDefault="0042674E" w:rsidP="0042674E">
      <w:r w:rsidRPr="0042674E">
        <w:rPr>
          <w:rStyle w:val="Style13ptBold"/>
        </w:rPr>
        <w:t>Mcgough 13</w:t>
      </w:r>
      <w:r w:rsidRPr="0042674E">
        <w:t xml:space="preserve"> (Michael, Michael McGough is the Los Angeles Times’ senior editorial writer, based in Washington, D.C. He has been writing editorials for The Times since 2006. Before that, McGough worked for 30 years for the Pittsburgh Post-Gazette as a reporter, editorial writer, editorial page editor and Washington correspondent. He writes about law, national security, politics, foreign policy and religion. McGough is a graduate of Allegheny College and also attended the University of Kent at Canterbury in England and Yale Law School, where he received a master of studies in law degree.</w:t>
      </w:r>
      <w:r>
        <w:t xml:space="preserve"> 12/20/13,</w:t>
      </w:r>
      <w:r w:rsidRPr="0042674E">
        <w:t xml:space="preserve"> “Obama throws the NSA under the bus” http://www.latimes.com/opinion/opinion-la/la-ol-obama-nsa-snowden-20131220-story.html)</w:t>
      </w:r>
    </w:p>
    <w:p w14:paraId="61F0CBF4" w14:textId="77777777" w:rsidR="0042674E" w:rsidRPr="006C62EC" w:rsidRDefault="0042674E" w:rsidP="0042674E">
      <w:pPr>
        <w:rPr>
          <w:u w:val="single"/>
        </w:rPr>
      </w:pPr>
      <w:r w:rsidRPr="006C62EC">
        <w:rPr>
          <w:sz w:val="16"/>
        </w:rPr>
        <w:t>President Obama’s end-of-the-year news conference Friday, he was given the opportunity to second-guess two bureaucracies that report to him: the intelligence community and the Department of Justice</w:t>
      </w:r>
      <w:r w:rsidRPr="006C62EC">
        <w:rPr>
          <w:u w:val="single"/>
        </w:rPr>
        <w:t>. He threw only the first one under the bus by implying strongly that he was open to ending the National Security Agency’s bulk collection of telephone record</w:t>
      </w:r>
      <w:r w:rsidRPr="006C62EC">
        <w:rPr>
          <w:sz w:val="16"/>
        </w:rPr>
        <w:t xml:space="preserve">s. </w:t>
      </w:r>
      <w:r w:rsidRPr="006C62EC">
        <w:rPr>
          <w:u w:val="single"/>
        </w:rPr>
        <w:t>He did this in two ways. First, he said that the metadata program — in which the NSA hoovers up information about the source, destination and duration of phone calls — might not be the only way of “skinning the cat.” He suggested that, given public concerns about potential abuse of metadata, maybe it would be a good idea to follow a task force recommendation and have telephone companies store the information, with access by investigators on a more limited basis</w:t>
      </w:r>
      <w:r w:rsidRPr="006C62EC">
        <w:rPr>
          <w:sz w:val="16"/>
        </w:rPr>
        <w:t xml:space="preserve">. But equally important was the way </w:t>
      </w:r>
      <w:r w:rsidRPr="006C62EC">
        <w:rPr>
          <w:u w:val="single"/>
        </w:rPr>
        <w:t>Obama evaded a question about whether the metadata program had actually prevented terrorist plots. Skeptics about that proposition include both the task force and the federal judge who this week ruled that the program was probably unconstitutional. Obama could have responded: “I disagree. I know that the metadata program was essential in the prevention of plots.”</w:t>
      </w:r>
      <w:r w:rsidRPr="006C62EC">
        <w:rPr>
          <w:sz w:val="16"/>
        </w:rPr>
        <w:t xml:space="preserve"> But he offered no such defense. You might read some endorsement of the program’s effectiveness into Obama’s comment that the government might be able to “accomplish the same goals” in a different way. But that’s different from saying that the goals actually have been accomplished. Obama went easier on the Department of Justice. Asked about the possibility of amnesty for Edward Snowden, Ob</w:t>
      </w:r>
      <w:r w:rsidRPr="006C62EC">
        <w:rPr>
          <w:u w:val="single"/>
        </w:rPr>
        <w:t xml:space="preserve">ama noted that “I’ve got to be careful” because Snowden was under indictment and that the disposition of the charges against him was the province of the attorney general and a judge and a jury. But that was more than a little misleading. As Obama seemed to acknowledge in response to a follow-up question, </w:t>
      </w:r>
      <w:proofErr w:type="gramStart"/>
      <w:r w:rsidRPr="006C62EC">
        <w:rPr>
          <w:u w:val="single"/>
        </w:rPr>
        <w:t>the White House likely would be consulted by Justice</w:t>
      </w:r>
      <w:proofErr w:type="gramEnd"/>
      <w:r w:rsidRPr="006C62EC">
        <w:rPr>
          <w:u w:val="single"/>
        </w:rPr>
        <w:t xml:space="preserve"> about major decisions in the case. And, of course, the president has the power to pardon Snowden — even before a trial. </w:t>
      </w:r>
      <w:r w:rsidRPr="006C62EC">
        <w:rPr>
          <w:sz w:val="16"/>
        </w:rPr>
        <w:t xml:space="preserve">Yet it seems pretty clear there won’t be a pardon in Snowden’s Christmas stocking. </w:t>
      </w:r>
      <w:proofErr w:type="gramStart"/>
      <w:r w:rsidRPr="006C62EC">
        <w:rPr>
          <w:sz w:val="16"/>
        </w:rPr>
        <w:t>And why not</w:t>
      </w:r>
      <w:r w:rsidRPr="006C62EC">
        <w:rPr>
          <w:u w:val="single"/>
        </w:rPr>
        <w:t>?</w:t>
      </w:r>
      <w:proofErr w:type="gramEnd"/>
      <w:r w:rsidRPr="006C62EC">
        <w:rPr>
          <w:u w:val="single"/>
        </w:rPr>
        <w:t xml:space="preserve"> Because the self-styled whistle-blower, in Obama’s words, had caused “unnecessary damage to U.S. intelligence capabilities and U.S. diplomacy.” On that point, Obama doesn't seem open to fresh thinking</w:t>
      </w:r>
    </w:p>
    <w:p w14:paraId="55D6B6D8" w14:textId="77777777" w:rsidR="0042674E" w:rsidRPr="0042674E" w:rsidRDefault="0042674E" w:rsidP="0042674E"/>
    <w:p w14:paraId="148405C6" w14:textId="13B44348" w:rsidR="006B301E" w:rsidRDefault="006B301E" w:rsidP="009C5DF4">
      <w:pPr>
        <w:pStyle w:val="Heading2"/>
      </w:pPr>
      <w:r>
        <w:lastRenderedPageBreak/>
        <w:t>AT NSA Recruiting</w:t>
      </w:r>
    </w:p>
    <w:p w14:paraId="27DE3C19" w14:textId="7072B482" w:rsidR="006B301E" w:rsidRDefault="006B301E" w:rsidP="006B301E">
      <w:pPr>
        <w:pStyle w:val="Heading3"/>
      </w:pPr>
      <w:r>
        <w:lastRenderedPageBreak/>
        <w:t>Non-unique – Recruiting low</w:t>
      </w:r>
    </w:p>
    <w:p w14:paraId="7B8E4D42" w14:textId="77777777" w:rsidR="006B301E" w:rsidRDefault="006B301E" w:rsidP="006B301E">
      <w:pPr>
        <w:pStyle w:val="Heading4"/>
      </w:pPr>
      <w:r>
        <w:t>Students are skeptical of the NSA – number of recruited diminishes</w:t>
      </w:r>
    </w:p>
    <w:p w14:paraId="1D36E92B" w14:textId="77777777" w:rsidR="006B301E" w:rsidRPr="00A0417C" w:rsidRDefault="006B301E" w:rsidP="006B301E">
      <w:r w:rsidRPr="003178C5">
        <w:rPr>
          <w:rStyle w:val="Style13ptBold"/>
        </w:rPr>
        <w:t>Brumfiel 3/31/15</w:t>
      </w:r>
      <w:r>
        <w:t xml:space="preserve"> (</w:t>
      </w:r>
      <w:r w:rsidRPr="003178C5">
        <w:t>Geoff Brumfiel, science correspondent for NPR, After Snowden, "The NSA Faces Recruitment Challenge," www.npr.org/2015/03/31/395829446/after-snowden-the-nsa-faces-recruitment-challenge</w:t>
      </w:r>
      <w:r>
        <w:t>)</w:t>
      </w:r>
    </w:p>
    <w:p w14:paraId="5E9BEAC4" w14:textId="77777777" w:rsidR="006B301E" w:rsidRDefault="006B301E" w:rsidP="006B301E">
      <w:r>
        <w:t xml:space="preserve">Matthew Green, a professor of computer science at Hopkins, says </w:t>
      </w:r>
      <w:r w:rsidRPr="00A0417C">
        <w:rPr>
          <w:rStyle w:val="StyleUnderline"/>
        </w:rPr>
        <w:t>the number of such students the school turns out each year can vary. "Sometimes it's a half-a-dozen," he says. "Sometimes it's just one or two."</w:t>
      </w:r>
      <w:r>
        <w:rPr>
          <w:rStyle w:val="StyleUnderline"/>
        </w:rPr>
        <w:t xml:space="preserve"> </w:t>
      </w:r>
      <w:r w:rsidRPr="00A0417C">
        <w:rPr>
          <w:rStyle w:val="StyleUnderline"/>
        </w:rPr>
        <w:t>Green says the Snowden leaks have changed academia's views of the agency.</w:t>
      </w:r>
      <w:r>
        <w:rPr>
          <w:rStyle w:val="StyleUnderline"/>
        </w:rPr>
        <w:t xml:space="preserve"> </w:t>
      </w:r>
      <w:r>
        <w:t xml:space="preserve">"Before the Snowden leaks we looked at the NSA as being a spy agency, and they did what they were supposed to do," he says. "But we've learned that they're been collecting this incredible amount of information. And they're not shy about doing whatever they have to do to get access to that information." Green says he doesn't feel as friendly toward the NSA as he once did. </w:t>
      </w:r>
      <w:r w:rsidRPr="00A0417C">
        <w:rPr>
          <w:rStyle w:val="StyleUnderline"/>
        </w:rPr>
        <w:t>It's important that people learn about the Snowden documents</w:t>
      </w:r>
      <w:r>
        <w:t xml:space="preserve">, he says, and he teaches about them to students like Swann. Swann says Green's class helped shape his thinking on whether to work for the NSA. The lawsuit by Wikimedia and other plaintiffs challenges the National Security Agency's use of upstream surveillance, which collects the content of communications, instead of just the metadata. NATIONAL SECURITY An 'Upstream' Battle As Wikimedia Challenges NSA Surveillance Someone like Daniel Swann is a fairly rare commodity. </w:t>
      </w:r>
      <w:r w:rsidRPr="00A0417C">
        <w:rPr>
          <w:rStyle w:val="StyleUnderline"/>
        </w:rPr>
        <w:t xml:space="preserve">Hopkins is a big university, but its Information Security Institute will produce just 31 </w:t>
      </w:r>
      <w:proofErr w:type="gramStart"/>
      <w:r w:rsidRPr="00A0417C">
        <w:rPr>
          <w:rStyle w:val="StyleUnderline"/>
        </w:rPr>
        <w:t>master's</w:t>
      </w:r>
      <w:proofErr w:type="gramEnd"/>
      <w:r w:rsidRPr="00A0417C">
        <w:rPr>
          <w:rStyle w:val="StyleUnderline"/>
        </w:rPr>
        <w:t xml:space="preserve"> this year. Of those, only five are U.S. citizens — a requirement to work at the NSA. With similarly small numbers at other schools, how many Daniel Swanns are rejecting the agency because of the Snowden leaks</w:t>
      </w:r>
      <w:r>
        <w:t>?</w:t>
      </w:r>
    </w:p>
    <w:p w14:paraId="1E8A3A5F" w14:textId="77777777" w:rsidR="006B301E" w:rsidRDefault="006B301E" w:rsidP="006B301E"/>
    <w:p w14:paraId="37EE07D5" w14:textId="77777777" w:rsidR="006B301E" w:rsidRPr="00A0417C" w:rsidRDefault="006B301E" w:rsidP="006B301E">
      <w:r>
        <w:t>"Well that's kind of a tricky question," says Ziring, the NSA computer scientist. Ziring also helps lead academic outreach for the agency. "When I've been out on campuses and talking to students," he says, "there are some of them ... that puts them off or they have doubts." On the other hand, Ziring says, the Snowden leaks have sparked other students' interest. "[They say], 'I actually know some of what you do now, and that's really cool and I want to come do that," he says.</w:t>
      </w:r>
    </w:p>
    <w:p w14:paraId="41AF4E7F" w14:textId="77777777" w:rsidR="006B301E" w:rsidRPr="00A0417C" w:rsidRDefault="006B301E" w:rsidP="006B301E">
      <w:pPr>
        <w:pStyle w:val="Heading4"/>
      </w:pPr>
      <w:r>
        <w:t>NSA is struggling for recruits to hire and compete with other sectors</w:t>
      </w:r>
    </w:p>
    <w:p w14:paraId="7D6328FD" w14:textId="77777777" w:rsidR="006B301E" w:rsidRPr="00A0417C" w:rsidRDefault="006B301E" w:rsidP="006B301E">
      <w:r w:rsidRPr="00A0417C">
        <w:rPr>
          <w:rStyle w:val="Style13ptBold"/>
        </w:rPr>
        <w:t>Zakaria '11</w:t>
      </w:r>
      <w:r w:rsidRPr="00A0417C">
        <w:t xml:space="preserve"> (</w:t>
      </w:r>
      <w:r>
        <w:t xml:space="preserve">Tabassum Zakaria, </w:t>
      </w:r>
      <w:r w:rsidRPr="00A0417C">
        <w:t>Staff writer for Washington Post, "NSA is looking for a few good hackers," www.washingtonpost.com/politics/nsa-is-looking-for-a-few-good-hackers/2011/08/02/gIQAXZAbqI_story.html)</w:t>
      </w:r>
    </w:p>
    <w:p w14:paraId="60285D5B" w14:textId="77777777" w:rsidR="006B301E" w:rsidRDefault="006B301E" w:rsidP="006B301E">
      <w:pPr>
        <w:rPr>
          <w:rStyle w:val="StyleUnderline"/>
        </w:rPr>
      </w:pPr>
      <w:r w:rsidRPr="00FC5AC1">
        <w:rPr>
          <w:rStyle w:val="StyleUnderline"/>
        </w:rPr>
        <w:t>The NSA is hiring about 1,500 people in the fiscal year</w:t>
      </w:r>
      <w:r>
        <w:t xml:space="preserve">, which ends Sept. 30, and another 1,500 next </w:t>
      </w:r>
      <w:proofErr w:type="gramStart"/>
      <w:r>
        <w:t>year</w:t>
      </w:r>
      <w:proofErr w:type="gramEnd"/>
      <w:r>
        <w:t xml:space="preserve">, most of them cybersecurity experts. With a workforce of about 30,000, the Fort Meade-based NSA dwarfs other intelligence agencies, including the CIA. It also engages in cyber-spying and other offensive operations, something it rarely, if ever, discusses publicly. </w:t>
      </w:r>
      <w:r w:rsidRPr="00FC5AC1">
        <w:rPr>
          <w:rStyle w:val="StyleUnderline"/>
        </w:rPr>
        <w:t>But at Defcon, the NSA and other “Feds” will be competing with corporations looking for hacking talent.</w:t>
      </w:r>
      <w:r>
        <w:rPr>
          <w:rStyle w:val="StyleUnderline"/>
        </w:rPr>
        <w:t xml:space="preserve"> </w:t>
      </w:r>
      <w:r w:rsidRPr="00FC5AC1">
        <w:rPr>
          <w:rStyle w:val="StyleUnderline"/>
        </w:rPr>
        <w:t>The NSA needs cybersecurity experts to harden networks, defend them with updates, do “penetration testing” to find security holes and watch for signs of cyberattacks.</w:t>
      </w:r>
      <w:r>
        <w:rPr>
          <w:rStyle w:val="StyleUnderline"/>
        </w:rPr>
        <w:t xml:space="preserve"> </w:t>
      </w:r>
      <w:r w:rsidRPr="00FC5AC1">
        <w:rPr>
          <w:rStyle w:val="StyleUnderline"/>
        </w:rPr>
        <w:t>The NSA is expanding its fold of hackers, but</w:t>
      </w:r>
      <w:r>
        <w:t xml:space="preserve"> George</w:t>
      </w:r>
      <w:r w:rsidRPr="00FC5AC1">
        <w:rPr>
          <w:rStyle w:val="StyleUnderline"/>
        </w:rPr>
        <w:t xml:space="preserve"> said there is a shortage of those skills. “We are straining to hire the people that we need.”</w:t>
      </w:r>
    </w:p>
    <w:p w14:paraId="0792582F" w14:textId="77777777" w:rsidR="006B301E" w:rsidRDefault="006B301E" w:rsidP="006B301E"/>
    <w:p w14:paraId="144DBAAD" w14:textId="77777777" w:rsidR="006B301E" w:rsidRDefault="006B301E" w:rsidP="006B301E">
      <w:pPr>
        <w:pStyle w:val="Heading4"/>
      </w:pPr>
      <w:r>
        <w:t>NSA fights an uphill battle with recruitment against other corporations</w:t>
      </w:r>
    </w:p>
    <w:p w14:paraId="04FF29C9" w14:textId="77777777" w:rsidR="006B301E" w:rsidRPr="00CA3E36" w:rsidRDefault="006B301E" w:rsidP="006B301E">
      <w:r>
        <w:rPr>
          <w:rStyle w:val="Style13ptBold"/>
        </w:rPr>
        <w:t xml:space="preserve">Hatamoto 4/2/15 </w:t>
      </w:r>
      <w:r>
        <w:t>(</w:t>
      </w:r>
      <w:r w:rsidRPr="00CA3E36">
        <w:t>Michael Hatamoto, West Coast reporter, "NSA finding it harder to recruit specialists following Snowden leaks," www.tweaktown.com/news/44398/nsa-finding-harder-recruit-specialists-following-snowden-leaks/index.html</w:t>
      </w:r>
      <w:r>
        <w:t>)</w:t>
      </w:r>
    </w:p>
    <w:p w14:paraId="4BF2BA91" w14:textId="77777777" w:rsidR="006B301E" w:rsidRDefault="006B301E" w:rsidP="006B301E">
      <w:pPr>
        <w:rPr>
          <w:rStyle w:val="StyleUnderline"/>
        </w:rPr>
      </w:pPr>
      <w:r w:rsidRPr="00CA3E36">
        <w:rPr>
          <w:rStyle w:val="StyleUnderline"/>
        </w:rPr>
        <w:t xml:space="preserve">The NSA has around 35,000 employees across the country, and trying to compete against tech companies to recruit employees from leading universities is proving difficult. A lack of trust is a major issue that is making some people think-twice before trying to land a job with a security clearance. </w:t>
      </w:r>
      <w:r w:rsidRPr="00CA3E36">
        <w:t xml:space="preserve">"Before the Snowden leaks we looked at the NSA as being a spy agency, and they did what they were supposed to do," said Matthew Green, assistant research professor at the Johns Hopkins Information Security Institute, in a statement to NPR. "But we've learned that they've been collecting this incredible amount of information. And </w:t>
      </w:r>
      <w:r w:rsidRPr="00CA3E36">
        <w:lastRenderedPageBreak/>
        <w:t>they're not shy about doing whatever they have to do to get access to that information."</w:t>
      </w:r>
      <w:r>
        <w:t xml:space="preserve"> </w:t>
      </w:r>
      <w:r w:rsidRPr="00CA3E36">
        <w:rPr>
          <w:rStyle w:val="StyleUnderline"/>
        </w:rPr>
        <w:t>Trying to compete against Facebook, Google, and other appealing tech companies is difficult, with the private sector providing higher salaries and better perks - but the NSA and other federal branches try to promote work-life balance and continuing education as benefits of government positions.</w:t>
      </w:r>
    </w:p>
    <w:p w14:paraId="7DD46AC4" w14:textId="07B67B62" w:rsidR="006B301E" w:rsidRDefault="006B301E" w:rsidP="006B301E">
      <w:pPr>
        <w:pStyle w:val="Heading3"/>
        <w:rPr>
          <w:rStyle w:val="StyleUnderline"/>
        </w:rPr>
      </w:pPr>
      <w:r>
        <w:rPr>
          <w:rStyle w:val="StyleUnderline"/>
        </w:rPr>
        <w:lastRenderedPageBreak/>
        <w:t>Non-unique – Snowden kills recruiting</w:t>
      </w:r>
    </w:p>
    <w:p w14:paraId="3C757B74" w14:textId="77777777" w:rsidR="006B301E" w:rsidRPr="005D5485" w:rsidRDefault="006B301E" w:rsidP="006B301E">
      <w:pPr>
        <w:pStyle w:val="Heading4"/>
      </w:pPr>
      <w:r w:rsidRPr="005D5485">
        <w:t>Snowden’s revelations still devastates recruitment and questions much of the ethics of the NSA</w:t>
      </w:r>
    </w:p>
    <w:p w14:paraId="020DE584" w14:textId="77777777" w:rsidR="006B301E" w:rsidRPr="003178C5" w:rsidRDefault="006B301E" w:rsidP="006B301E">
      <w:r w:rsidRPr="003178C5">
        <w:rPr>
          <w:rStyle w:val="Style13ptBold"/>
        </w:rPr>
        <w:t>Brumfiel 3/31/15</w:t>
      </w:r>
      <w:r>
        <w:t xml:space="preserve"> (</w:t>
      </w:r>
      <w:r w:rsidRPr="003178C5">
        <w:t>Geoff Brumfiel, science correspondent for NPR, After Snowden, "The NSA Faces Recruitment Challenge," www.npr.org/2015/03/31/395829446/after-snowden-the-nsa-faces-recruitment-challenge</w:t>
      </w:r>
      <w:r>
        <w:t>)</w:t>
      </w:r>
    </w:p>
    <w:p w14:paraId="6A2A9A4B" w14:textId="77777777" w:rsidR="006B301E" w:rsidRPr="003178C5" w:rsidRDefault="006B301E" w:rsidP="006B301E">
      <w:pPr>
        <w:rPr>
          <w:rStyle w:val="StyleUnderline"/>
        </w:rPr>
      </w:pPr>
      <w:r w:rsidRPr="003178C5">
        <w:rPr>
          <w:rStyle w:val="StyleUnderline"/>
        </w:rPr>
        <w:t>After Snowden's revelations</w:t>
      </w:r>
      <w:r>
        <w:t xml:space="preserve">, Swann's thinking changed. </w:t>
      </w:r>
      <w:r w:rsidRPr="003178C5">
        <w:rPr>
          <w:rStyle w:val="StyleUnderline"/>
        </w:rPr>
        <w:t>The NSA's tactics, which include retaining data from American citizens, raise too many questions</w:t>
      </w:r>
      <w:r>
        <w:t xml:space="preserve"> in his mind: "I can't see myself working there," he says, "partially because of these moral reasons." </w:t>
      </w:r>
      <w:r w:rsidRPr="003178C5">
        <w:rPr>
          <w:rStyle w:val="StyleUnderline"/>
        </w:rPr>
        <w:t>This year, the NSA needs to find 1,600 recruits. Hundreds of them must come from highly specialized fields like computer science and mathematics</w:t>
      </w:r>
      <w:r>
        <w:t xml:space="preserve">. So far, it says, the agency has been successful. But with its popularity down, and pay from wealthy Silicon Valley </w:t>
      </w:r>
      <w:proofErr w:type="gramStart"/>
      <w:r>
        <w:t>companies</w:t>
      </w:r>
      <w:proofErr w:type="gramEnd"/>
      <w:r>
        <w:t xml:space="preserve"> way up</w:t>
      </w:r>
      <w:r w:rsidRPr="003178C5">
        <w:rPr>
          <w:rStyle w:val="StyleUnderline"/>
        </w:rPr>
        <w:t>, agency officials concede that recruitment is a worry</w:t>
      </w:r>
      <w:r>
        <w:t xml:space="preserve">. If enough students follow Daniel Swann, then </w:t>
      </w:r>
      <w:r w:rsidRPr="003178C5">
        <w:rPr>
          <w:rStyle w:val="StyleUnderline"/>
        </w:rPr>
        <w:t>one of the world's most powerful spy agencies could lose its edge.</w:t>
      </w:r>
    </w:p>
    <w:p w14:paraId="5910CF46" w14:textId="77777777" w:rsidR="006B301E" w:rsidRPr="00CA3E36" w:rsidRDefault="006B301E" w:rsidP="006B301E"/>
    <w:p w14:paraId="0585DD7A" w14:textId="5B973968" w:rsidR="006B301E" w:rsidRDefault="006B301E" w:rsidP="006B301E">
      <w:pPr>
        <w:pStyle w:val="Heading2"/>
      </w:pPr>
      <w:r>
        <w:lastRenderedPageBreak/>
        <w:t>AT NSA Retention</w:t>
      </w:r>
    </w:p>
    <w:p w14:paraId="66D6DADD" w14:textId="77777777" w:rsidR="006B301E" w:rsidRDefault="006B301E" w:rsidP="006B301E"/>
    <w:p w14:paraId="538244EA" w14:textId="4637D14B" w:rsidR="006B301E" w:rsidRDefault="006B301E" w:rsidP="006B301E">
      <w:pPr>
        <w:pStyle w:val="Heading3"/>
      </w:pPr>
      <w:r>
        <w:lastRenderedPageBreak/>
        <w:t>Non-unique – privatization</w:t>
      </w:r>
    </w:p>
    <w:p w14:paraId="479AA1B2" w14:textId="77777777" w:rsidR="006B301E" w:rsidRDefault="006B301E" w:rsidP="006B301E"/>
    <w:p w14:paraId="1E7AC58C" w14:textId="77777777" w:rsidR="006B301E" w:rsidRDefault="006B301E" w:rsidP="006B301E">
      <w:pPr>
        <w:pStyle w:val="Heading4"/>
      </w:pPr>
      <w:r>
        <w:t>Attacking the NSA only leads to privatization</w:t>
      </w:r>
    </w:p>
    <w:p w14:paraId="66F944E1" w14:textId="77777777" w:rsidR="006B301E" w:rsidRPr="00820096" w:rsidRDefault="006B301E" w:rsidP="006B301E">
      <w:pPr>
        <w:rPr>
          <w:b/>
          <w:bCs/>
          <w:sz w:val="26"/>
        </w:rPr>
      </w:pPr>
      <w:r w:rsidRPr="008364EA">
        <w:rPr>
          <w:rStyle w:val="Style13ptBold"/>
        </w:rPr>
        <w:t xml:space="preserve">Markon and Nakashima </w:t>
      </w:r>
      <w:r>
        <w:rPr>
          <w:rStyle w:val="Style13ptBold"/>
        </w:rPr>
        <w:t>’</w:t>
      </w:r>
      <w:r w:rsidRPr="008364EA">
        <w:rPr>
          <w:rStyle w:val="Style13ptBold"/>
        </w:rPr>
        <w:t>14</w:t>
      </w:r>
      <w:r>
        <w:rPr>
          <w:rStyle w:val="Style13ptBold"/>
        </w:rPr>
        <w:t xml:space="preserve"> </w:t>
      </w:r>
      <w:r w:rsidRPr="00916104">
        <w:t>(Jerry and Ellen, Reporters for Washington Post, “Top-level turnover makes it harder for DHS to stay on top of evolving threats,” http://www.washingtonpost.com/politics/top-level-turnover-makes-it-harder-for-dhs-to-stay-on-top-of-evolving-threats/2014/09/21/ca7919a6-39d7-11e4-9c9f-ebb47272e40e_story.html)</w:t>
      </w:r>
    </w:p>
    <w:p w14:paraId="03D44E59" w14:textId="77777777" w:rsidR="006B301E" w:rsidRDefault="006B301E" w:rsidP="006B301E">
      <w:pPr>
        <w:rPr>
          <w:rStyle w:val="StyleUnderline"/>
        </w:rPr>
      </w:pPr>
      <w:r w:rsidRPr="00820096">
        <w:rPr>
          <w:rStyle w:val="StyleUnderline"/>
        </w:rPr>
        <w:t>In one nine-month period</w:t>
      </w:r>
      <w:r>
        <w:t xml:space="preserve"> between June 2011 and March 2012, for example</w:t>
      </w:r>
      <w:r w:rsidRPr="00820096">
        <w:rPr>
          <w:rStyle w:val="StyleUnderline"/>
        </w:rPr>
        <w:t>, four senior DHS cybersecurity officials quit and one retired — all headed to the private sector. The departures came as the department battled the Pentagon and the National Security Agency over who should have responsibility for protecting critical private-sector networks and for responding to industry requests for assistance.</w:t>
      </w:r>
      <w:r>
        <w:t xml:space="preserve"> DHS was pressing to enshrine its authority in law. “It became so hard to advocate for DHS to be placed in charge and given more responsibility because people were constantly leaving,’’ recalled Jacob Olcott, a former House Homeland Security Committee aide. The cybersecurity bill died, a victim of strong opposition from industry and its backers on the Hill. </w:t>
      </w:r>
      <w:r w:rsidRPr="00820096">
        <w:rPr>
          <w:rStyle w:val="StyleUnderline"/>
        </w:rPr>
        <w:t>The continuing stream of departures has at times hampered the department’s ability to combat cyberattacks aimed at civilian federal networks and to serve as the federal point of contact for critical industries</w:t>
      </w:r>
      <w:r>
        <w:t xml:space="preserve">, such as energy and transportation, and for state and local governments. </w:t>
      </w:r>
      <w:r w:rsidRPr="00820096">
        <w:rPr>
          <w:rStyle w:val="StyleUnderline"/>
        </w:rPr>
        <w:t>The high turnover has meant that at times the National Cybersecurity and Communications Integration Center struggles to carry out its mission of analyzing attacks on federal and private computer systems and responding to them.</w:t>
      </w:r>
    </w:p>
    <w:p w14:paraId="02CE614F" w14:textId="77777777" w:rsidR="006B301E" w:rsidRPr="0013597B" w:rsidRDefault="006B301E" w:rsidP="006B301E"/>
    <w:p w14:paraId="4277D749" w14:textId="77777777" w:rsidR="006B301E" w:rsidRDefault="006B301E" w:rsidP="006B301E">
      <w:pPr>
        <w:pStyle w:val="Heading4"/>
      </w:pPr>
      <w:r>
        <w:t>Not even government aid can keep NSA employees from staying</w:t>
      </w:r>
    </w:p>
    <w:p w14:paraId="0A8ADF38" w14:textId="77777777" w:rsidR="006B301E" w:rsidRPr="0013597B" w:rsidRDefault="006B301E" w:rsidP="006B301E">
      <w:r w:rsidRPr="0013597B">
        <w:rPr>
          <w:rStyle w:val="Style13ptBold"/>
        </w:rPr>
        <w:t>Moore 4/14/15</w:t>
      </w:r>
      <w:r>
        <w:t xml:space="preserve"> (</w:t>
      </w:r>
      <w:r w:rsidRPr="0013597B">
        <w:t>Jack Moore, staff writer for NextGov, "IN FIERCE BATTLE FOR CYBER TALENT, EVEN NSA STRUGGLES TO KEEP ELITES ON STAFF," www.nextgov.com/cybersecurity/2015/04/fierce-battle-cyber-talent-even-nsa-struggles-keep-elites-staff/110158/</w:t>
      </w:r>
      <w:r>
        <w:t>)</w:t>
      </w:r>
    </w:p>
    <w:p w14:paraId="0CA22DB4" w14:textId="77777777" w:rsidR="006B301E" w:rsidRPr="0013597B" w:rsidRDefault="006B301E" w:rsidP="006B301E">
      <w:r w:rsidRPr="0013597B">
        <w:rPr>
          <w:rStyle w:val="StyleUnderline"/>
        </w:rPr>
        <w:t>The National Security Agency is probably among the best-equipped parts of the federal government at recruiting, training and staffing an elite team of cybersecurity professionals. Thanks to Congress, the agency has been granted significant leeway in bypassing the sluggish federal hiring process to onboard staff quicker and greater latitude to pay new recruits retention bonuses and provide other perks. But even that’s not enough to stop some top-level technical talent from jumping ship.</w:t>
      </w:r>
      <w:r>
        <w:t xml:space="preserve"> </w:t>
      </w:r>
      <w:r w:rsidRPr="0013597B">
        <w:t>“We're throwing the kitchen sink at them from our standpoint,” said NSA’s human resources technical director, John Yelnosky. “And they're writing in to us, as they leave NSA, in their exit interviews, 'I'm leaving to double my salary.’”</w:t>
      </w:r>
      <w:r>
        <w:t xml:space="preserve"> </w:t>
      </w:r>
      <w:r w:rsidRPr="0013597B">
        <w:t>Yelnosky spoke Tuesday during a panel discussion hosted by the Partnership for Public Service on the shortage of skilled cybersecurity professionals in government.</w:t>
      </w:r>
      <w:r>
        <w:t xml:space="preserve"> </w:t>
      </w:r>
      <w:r w:rsidRPr="0013597B">
        <w:t>A recent report from the partnership and consultancy Booz Allen Hamilton called attention to the most pressing challenges the government faces in hiring cyber talent: the arcane federal hiring process, a rigid pay scale not keeping pace with the private sector and the lack of a governmentwide “master strategy” for boosting the cyber workforce.</w:t>
      </w:r>
      <w:r>
        <w:t xml:space="preserve"> </w:t>
      </w:r>
      <w:r w:rsidRPr="0013597B">
        <w:t>NSA, along with other parts of the intelligence community and the Defense Department, has been granted flexibility to bypass traditional hurdles in the hiring process and adjust salary rates to be more competitive.</w:t>
      </w:r>
      <w:r>
        <w:t xml:space="preserve"> </w:t>
      </w:r>
      <w:r w:rsidRPr="0013597B">
        <w:t>The report called on the Obama administration to allow all agencies to fast-track cyber hiring, as well as stand up a governmentwide cyber training center and create a version of the military ROTC program for cyber recruits.</w:t>
      </w:r>
      <w:r>
        <w:t xml:space="preserve"> </w:t>
      </w:r>
      <w:r w:rsidRPr="0013597B">
        <w:t>"NSA is really the poster child for many of the reforms we've advocated here," said Ron Sanders, former chief human capital officer for the intelligence community and a vice president at Booz Allen Hamilton, who co-authored the report.</w:t>
      </w:r>
      <w:r>
        <w:t xml:space="preserve"> </w:t>
      </w:r>
      <w:r w:rsidRPr="0013597B">
        <w:rPr>
          <w:rStyle w:val="StyleUnderline"/>
        </w:rPr>
        <w:t>But NSA’s experiences point to the lack of a silver bullet. “We lose more technical people at much higher rates to resignations early on in their careers than we do people in other skill sets</w:t>
      </w:r>
      <w:r w:rsidRPr="0013597B">
        <w:t>,” Yelnosky said of the churn in NSA’s cyber personnel.</w:t>
      </w:r>
      <w:r>
        <w:t xml:space="preserve"> </w:t>
      </w:r>
      <w:r w:rsidRPr="0013597B">
        <w:t>It stings all the more as most depart after they’ve undergone extensive, specialized NSA training.</w:t>
      </w:r>
      <w:r>
        <w:t xml:space="preserve"> </w:t>
      </w:r>
      <w:r w:rsidRPr="0013597B">
        <w:t>"</w:t>
      </w:r>
      <w:r w:rsidRPr="0013597B">
        <w:rPr>
          <w:rStyle w:val="StyleUnderline"/>
        </w:rPr>
        <w:t>The competition out there is really fierce and particularly for these folks that we make a big investment in, and we feel those losses very keenly</w:t>
      </w:r>
      <w:r w:rsidRPr="0013597B">
        <w:t xml:space="preserve">,” </w:t>
      </w:r>
      <w:r w:rsidRPr="0013597B">
        <w:lastRenderedPageBreak/>
        <w:t>Yelnosky said.</w:t>
      </w:r>
      <w:r>
        <w:t xml:space="preserve"> </w:t>
      </w:r>
      <w:r w:rsidRPr="0013597B">
        <w:rPr>
          <w:rStyle w:val="StyleUnderline"/>
        </w:rPr>
        <w:t>According to the report, 2014 marked the second year in a row in which the number of civilian federal cyber employees streaming for the exits outpaced the number of new hires.</w:t>
      </w:r>
      <w:r w:rsidRPr="0013597B">
        <w:t xml:space="preserve"> (That figure, which excludes military members and intelligence community employees followed a three-year period between 2009-2012, when the number of new hires outpaced separations by much larger margins, however.)</w:t>
      </w:r>
      <w:r>
        <w:t xml:space="preserve"> </w:t>
      </w:r>
      <w:r w:rsidRPr="0013597B">
        <w:rPr>
          <w:rStyle w:val="StyleUnderline"/>
        </w:rPr>
        <w:t>The overall attrition rate isn’t necessarily raising eyebrows.</w:t>
      </w:r>
    </w:p>
    <w:p w14:paraId="54DC3219" w14:textId="77777777" w:rsidR="006B301E" w:rsidRPr="006B301E" w:rsidRDefault="006B301E" w:rsidP="006B301E"/>
    <w:p w14:paraId="47EF3D3A" w14:textId="77777777" w:rsidR="009C5DF4" w:rsidRPr="00B65F39" w:rsidRDefault="009C5DF4" w:rsidP="009C5DF4">
      <w:pPr>
        <w:pStyle w:val="Heading2"/>
      </w:pPr>
      <w:r w:rsidRPr="00B65F39">
        <w:lastRenderedPageBreak/>
        <w:t xml:space="preserve">Intel Impact Answers </w:t>
      </w:r>
    </w:p>
    <w:p w14:paraId="400CBA2B" w14:textId="77777777" w:rsidR="009C5DF4" w:rsidRPr="00B65F39" w:rsidRDefault="009C5DF4" w:rsidP="00B419C0"/>
    <w:p w14:paraId="434EC88E" w14:textId="77777777" w:rsidR="003748BD" w:rsidRPr="003748BD" w:rsidRDefault="003748BD" w:rsidP="003748BD">
      <w:pPr>
        <w:pStyle w:val="Heading3"/>
      </w:pPr>
      <w:r>
        <w:lastRenderedPageBreak/>
        <w:t>AT K2 Foreign Policy</w:t>
      </w:r>
    </w:p>
    <w:p w14:paraId="4070CD9F" w14:textId="77777777" w:rsidR="009C5DF4" w:rsidRPr="00B65F39" w:rsidRDefault="009C5DF4" w:rsidP="009C5DF4"/>
    <w:p w14:paraId="428D2507" w14:textId="77777777" w:rsidR="009C5DF4" w:rsidRPr="00B65F39" w:rsidRDefault="009C5DF4" w:rsidP="009C5DF4">
      <w:pPr>
        <w:pStyle w:val="Heading4"/>
      </w:pPr>
      <w:r w:rsidRPr="00B65F39">
        <w:t>Intelligence is irrelevant to FP</w:t>
      </w:r>
    </w:p>
    <w:p w14:paraId="3BD25655" w14:textId="77777777" w:rsidR="009C5DF4" w:rsidRPr="00B65F39" w:rsidRDefault="009C5DF4" w:rsidP="009C5DF4">
      <w:pPr>
        <w:pStyle w:val="Citation"/>
      </w:pPr>
      <w:r w:rsidRPr="00B65F39">
        <w:t>Pilar 1/3/12</w:t>
      </w:r>
    </w:p>
    <w:p w14:paraId="0F46DE16" w14:textId="77777777" w:rsidR="009C5DF4" w:rsidRPr="00B65F39" w:rsidRDefault="006A49BA" w:rsidP="009C5DF4">
      <w:hyperlink r:id="rId61" w:history="1">
        <w:r w:rsidR="009C5DF4" w:rsidRPr="00B65F39">
          <w:rPr>
            <w:rStyle w:val="Hyperlink"/>
          </w:rPr>
          <w:t>http://www.foreignpolicy.com/articles/2012/01/03/intelligence</w:t>
        </w:r>
      </w:hyperlink>
    </w:p>
    <w:p w14:paraId="2CC2B85A" w14:textId="77777777" w:rsidR="009C5DF4" w:rsidRPr="00B65F39" w:rsidRDefault="009C5DF4" w:rsidP="009C5DF4">
      <w:r w:rsidRPr="00B65F39">
        <w:t>Paul R. Pillar is an academic and 28-year veteran of the Central Intelligence Agency (CIA), serving from 1977 to 2005</w:t>
      </w:r>
      <w:proofErr w:type="gramStart"/>
      <w:r w:rsidRPr="00B65F39">
        <w:t>.[</w:t>
      </w:r>
      <w:proofErr w:type="gramEnd"/>
      <w:r w:rsidRPr="00B65F39">
        <w:t>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2012.[1] He is a contributor to The National Interest.[1][3]</w:t>
      </w:r>
    </w:p>
    <w:p w14:paraId="45271DAD" w14:textId="77777777" w:rsidR="009C5DF4" w:rsidRPr="00B65F39" w:rsidRDefault="009C5DF4" w:rsidP="009C5DF4"/>
    <w:p w14:paraId="08AA4C8B" w14:textId="77777777" w:rsidR="009C5DF4" w:rsidRPr="00B65F39" w:rsidRDefault="009C5DF4" w:rsidP="009C5DF4">
      <w:r w:rsidRPr="00B65F39">
        <w:t>"Presidents Make Decisions Based on Intelligence."</w:t>
      </w:r>
    </w:p>
    <w:p w14:paraId="08472A0B" w14:textId="77777777" w:rsidR="009C5DF4" w:rsidRPr="00B65F39" w:rsidRDefault="009C5DF4" w:rsidP="009C5DF4"/>
    <w:p w14:paraId="0AEB4892" w14:textId="5D0CCA28" w:rsidR="009C5DF4" w:rsidRPr="00B65F39" w:rsidRDefault="009C5DF4" w:rsidP="009C5DF4">
      <w:r w:rsidRPr="00B65F39">
        <w:t xml:space="preserve">Not the big ones. </w:t>
      </w:r>
      <w:r w:rsidRPr="00452E76">
        <w:rPr>
          <w:rStyle w:val="StyleUnderline"/>
        </w:rPr>
        <w:t>From</w:t>
      </w:r>
      <w:r w:rsidRPr="00B65F39">
        <w:t xml:space="preserve"> George W. </w:t>
      </w:r>
      <w:r w:rsidRPr="00452E76">
        <w:rPr>
          <w:rStyle w:val="StyleUnderline"/>
        </w:rPr>
        <w:t>Bush trumpeting WMD reports about Iraq to this year's Republican presidential candidates vowing to set policy in Afghanistan based on the dictates of the intelligence community, Americans often get the sense that their leaders' hands are guided abroad by their all-knowing spying apparatus</w:t>
      </w:r>
      <w:r w:rsidRPr="00B65F39">
        <w:t xml:space="preserve">. After all, the United States spends about $80 billion on intelligence each year, which provides a flood of important guidance every week on matters ranging from hunting terrorists to countering China's growing military capabilities. This </w:t>
      </w:r>
      <w:r w:rsidRPr="00452E76">
        <w:rPr>
          <w:rStyle w:val="StyleUnderline"/>
        </w:rPr>
        <w:t>analysis informs policymakers' day-to-day decision-making</w:t>
      </w:r>
      <w:r w:rsidRPr="00B65F39">
        <w:t xml:space="preserve"> and sometimes gets them to look more closely at problems, such as the rising threat from al Qaeda in the late 1990s, than they otherwise would</w:t>
      </w:r>
      <w:proofErr w:type="gramStart"/>
      <w:r w:rsidRPr="00B65F39">
        <w:t>.</w:t>
      </w:r>
      <w:r w:rsidR="00452E76" w:rsidRPr="00452E76">
        <w:rPr>
          <w:sz w:val="12"/>
        </w:rPr>
        <w:t>¶</w:t>
      </w:r>
      <w:proofErr w:type="gramEnd"/>
      <w:r w:rsidR="00452E76" w:rsidRPr="00452E76">
        <w:rPr>
          <w:sz w:val="12"/>
        </w:rPr>
        <w:t xml:space="preserve"> </w:t>
      </w:r>
      <w:r w:rsidRPr="00452E76">
        <w:rPr>
          <w:rStyle w:val="StyleUnderline"/>
        </w:rPr>
        <w:t>On major foreign-policy decisions, however, whether going to war or broadly rethinking U.S. strategy in the Arab world</w:t>
      </w:r>
      <w:r w:rsidRPr="00B65F39">
        <w:t xml:space="preserve"> (as President Barack Obama is likely doing now), </w:t>
      </w:r>
      <w:r w:rsidRPr="00452E76">
        <w:rPr>
          <w:rStyle w:val="Emphasis"/>
        </w:rPr>
        <w:t>intelligence is not the decisive factor.</w:t>
      </w:r>
      <w:r w:rsidRPr="00B65F39">
        <w:t xml:space="preserve"> </w:t>
      </w:r>
      <w:r w:rsidRPr="00452E76">
        <w:rPr>
          <w:rStyle w:val="StyleUnderline"/>
        </w:rPr>
        <w:t xml:space="preserve">The influences that really matter are the ones that leaders bring with them into office: their own strategic sense, the lessons they have drawn from history or personal experience, the imperatives of domestic </w:t>
      </w:r>
      <w:proofErr w:type="gramStart"/>
      <w:r w:rsidRPr="00452E76">
        <w:rPr>
          <w:rStyle w:val="StyleUnderline"/>
        </w:rPr>
        <w:t>politics</w:t>
      </w:r>
      <w:proofErr w:type="gramEnd"/>
      <w:r w:rsidRPr="00452E76">
        <w:rPr>
          <w:rStyle w:val="StyleUnderline"/>
        </w:rPr>
        <w:t>, and their own neuroses</w:t>
      </w:r>
      <w:r w:rsidRPr="00B65F39">
        <w:t>. A memo or briefing emanating from some unfamiliar corner of the bureaucracy hardly stands a chance</w:t>
      </w:r>
      <w:proofErr w:type="gramStart"/>
      <w:r w:rsidRPr="00B65F39">
        <w:t>.</w:t>
      </w:r>
      <w:r w:rsidR="00452E76" w:rsidRPr="00452E76">
        <w:rPr>
          <w:sz w:val="12"/>
        </w:rPr>
        <w:t>¶</w:t>
      </w:r>
      <w:proofErr w:type="gramEnd"/>
      <w:r w:rsidR="00452E76" w:rsidRPr="00452E76">
        <w:rPr>
          <w:sz w:val="12"/>
        </w:rPr>
        <w:t xml:space="preserve"> </w:t>
      </w:r>
      <w:r w:rsidRPr="00B65F39">
        <w:t xml:space="preserve">Besides, one should never underestimate the influence of conventional wisdom. President Lyndon B. Johnson and his inner circle received the intelligence community's gloomy assessments of South Vietnam's ability to stand on its own feet, as well as comparably pessimistic reports from U.S. military leaders on the likely cost and time commitment of a U.S. military effort there. But they lost out to the domino theory -- the idea that if South Vietnam fell to communism, a succession of other countries in the developing world would as well. President Harry Truman decided to intervene in Korea based on the lessons of the past: the Allies' failure to stand up to the Axis powers before World War II and the West's postwar success in firmly responding to communist aggression in Greece and Berlin. </w:t>
      </w:r>
      <w:proofErr w:type="gramStart"/>
      <w:r w:rsidRPr="00B65F39">
        <w:t>President Richard Nixon's historic opening to China was shaped by his brooding in the political wilderness about great-power strategy and his place in it</w:t>
      </w:r>
      <w:proofErr w:type="gramEnd"/>
      <w:r w:rsidRPr="00B65F39">
        <w:t xml:space="preserve">. The Obama administration's recent drumbeating about Iran is largely a function of domestic politics. </w:t>
      </w:r>
      <w:r w:rsidRPr="00452E76">
        <w:rPr>
          <w:rStyle w:val="StyleUnderline"/>
        </w:rPr>
        <w:t>Advice</w:t>
      </w:r>
      <w:r w:rsidRPr="00B65F39">
        <w:t xml:space="preserve"> from Langley, </w:t>
      </w:r>
      <w:r w:rsidRPr="00452E76">
        <w:rPr>
          <w:rStyle w:val="StyleUnderline"/>
        </w:rPr>
        <w:t>for better or worse, had little to do with any of this</w:t>
      </w:r>
      <w:proofErr w:type="gramStart"/>
      <w:r w:rsidRPr="00452E76">
        <w:rPr>
          <w:rStyle w:val="StyleUnderline"/>
        </w:rPr>
        <w:t>.</w:t>
      </w:r>
      <w:r w:rsidR="00452E76" w:rsidRPr="00452E76">
        <w:rPr>
          <w:sz w:val="12"/>
        </w:rPr>
        <w:t>¶</w:t>
      </w:r>
      <w:proofErr w:type="gramEnd"/>
      <w:r w:rsidR="00452E76" w:rsidRPr="00452E76">
        <w:rPr>
          <w:sz w:val="12"/>
        </w:rPr>
        <w:t xml:space="preserve"> </w:t>
      </w:r>
      <w:r w:rsidRPr="00B65F39">
        <w:t>No, bad leadership did. Intelligence may have figured prominently in Bush's selling of the invasion of Iraq, but it played almost no role in the decision itself. If the intelligence community's assessments pointed to any course of action, it was avoiding a war, not launching one.</w:t>
      </w:r>
    </w:p>
    <w:p w14:paraId="7F4BC31B" w14:textId="77777777" w:rsidR="009C5DF4" w:rsidRPr="00B65F39" w:rsidRDefault="009C5DF4" w:rsidP="009C5DF4"/>
    <w:p w14:paraId="1888DA3F" w14:textId="77777777" w:rsidR="009C5DF4" w:rsidRPr="00B65F39" w:rsidRDefault="009C5DF4" w:rsidP="009C5DF4">
      <w:pPr>
        <w:pStyle w:val="Heading4"/>
      </w:pPr>
      <w:r w:rsidRPr="00B65F39">
        <w:t xml:space="preserve">Iraq proves </w:t>
      </w:r>
      <w:proofErr w:type="gramStart"/>
      <w:r w:rsidRPr="00B65F39">
        <w:t>intel</w:t>
      </w:r>
      <w:proofErr w:type="gramEnd"/>
      <w:r w:rsidRPr="00B65F39">
        <w:t xml:space="preserve"> doesn’t impact policymaking</w:t>
      </w:r>
    </w:p>
    <w:p w14:paraId="5C592EB7" w14:textId="7AD37E32" w:rsidR="009C5DF4" w:rsidRPr="000D35B3" w:rsidRDefault="009C5DF4" w:rsidP="000D35B3">
      <w:r w:rsidRPr="000D35B3">
        <w:rPr>
          <w:rStyle w:val="Style13ptBold"/>
        </w:rPr>
        <w:t>Pilar</w:t>
      </w:r>
      <w:r w:rsidRPr="000D35B3">
        <w:t xml:space="preserve"> 1/3/</w:t>
      </w:r>
      <w:r w:rsidRPr="000D35B3">
        <w:rPr>
          <w:rStyle w:val="Style13ptBold"/>
        </w:rPr>
        <w:t>12</w:t>
      </w:r>
      <w:r w:rsidR="000D35B3" w:rsidRPr="000D35B3">
        <w:t xml:space="preserve"> </w:t>
      </w:r>
      <w:hyperlink r:id="rId62" w:history="1">
        <w:r w:rsidRPr="000D35B3">
          <w:t>http://www.foreignpolicy.com/articles/2012/01/03/intelligence</w:t>
        </w:r>
      </w:hyperlink>
      <w:r w:rsidR="000D35B3" w:rsidRPr="000D35B3">
        <w:t xml:space="preserve"> </w:t>
      </w:r>
      <w:r w:rsidRPr="000D35B3">
        <w:t>Paul R. Pillar is an academic and 28-year veteran of the Central Intelligence Agency (CIA), serving from 1977 to 2005</w:t>
      </w:r>
      <w:proofErr w:type="gramStart"/>
      <w:r w:rsidRPr="000D35B3">
        <w:t>.[</w:t>
      </w:r>
      <w:proofErr w:type="gramEnd"/>
      <w:r w:rsidRPr="000D35B3">
        <w:t>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2012.[1] He is a contributor to The National Interest.[1][3]</w:t>
      </w:r>
    </w:p>
    <w:p w14:paraId="64620B61" w14:textId="77777777" w:rsidR="009C5DF4" w:rsidRPr="00B65F39" w:rsidRDefault="009C5DF4" w:rsidP="009C5DF4"/>
    <w:p w14:paraId="6B682CFB" w14:textId="224EE0C5" w:rsidR="009C5DF4" w:rsidRPr="00B65F39" w:rsidRDefault="009C5DF4" w:rsidP="009C5DF4">
      <w:r w:rsidRPr="00B65F39">
        <w:lastRenderedPageBreak/>
        <w:t xml:space="preserve">When U.S. Secretary of State Colin Powell went before the United Nations in February 2003 </w:t>
      </w:r>
      <w:r w:rsidRPr="009C0FE7">
        <w:rPr>
          <w:rStyle w:val="StyleUnderline"/>
        </w:rPr>
        <w:t>to make the case for an invasion of Iraq, he argued, "Saddam Hussein and his regime are concealing their efforts to produce more weapons of mass destruction," an observation he said was "based on solid intelligence."</w:t>
      </w:r>
      <w:r w:rsidRPr="00B65F39">
        <w:t xml:space="preserve"> But in a candid interview four months later, Deputy Defense Secretary Paul Wolfowitz acknowledged that </w:t>
      </w:r>
      <w:r w:rsidRPr="009C0FE7">
        <w:rPr>
          <w:rStyle w:val="StyleUnderline"/>
        </w:rPr>
        <w:t>weapons of mass destruction were simply "the one issue that everyone could agree on." The intelligence community was raising no alarms about the subject when the Bush administration came into office</w:t>
      </w:r>
      <w:r w:rsidRPr="00B65F39">
        <w:t xml:space="preserve">; indeed, the 2001 edition of the community's comprehensive statement on worldwide threats did not even mention the possibility of Iraqi nuclear weapons or any stockpiles of chemical or biological weapons. </w:t>
      </w:r>
      <w:r w:rsidRPr="009C0FE7">
        <w:rPr>
          <w:rStyle w:val="StyleUnderline"/>
        </w:rPr>
        <w:t>The administration did not request the</w:t>
      </w:r>
      <w:r w:rsidRPr="00B65F39">
        <w:t xml:space="preserve"> (</w:t>
      </w:r>
      <w:r w:rsidRPr="009C0FE7">
        <w:rPr>
          <w:rStyle w:val="StyleUnderline"/>
        </w:rPr>
        <w:t>ultimately flawed</w:t>
      </w:r>
      <w:r w:rsidRPr="00B65F39">
        <w:t xml:space="preserve">) October 2002 </w:t>
      </w:r>
      <w:r w:rsidRPr="009C0FE7">
        <w:rPr>
          <w:rStyle w:val="StyleUnderline"/>
        </w:rPr>
        <w:t>intelligence estimate on Iraqi unconventional weapons programs that was central to the official case for invasion</w:t>
      </w:r>
      <w:r w:rsidRPr="00B65F39">
        <w:t xml:space="preserve"> -- Democrats in Congress did, and only six senators and a handful of representatives bothered to look at it before voting on the war, according to staff members who kept custody of the copies. Neither Bush nor Condoleezza Rice, then his national security advisor, read the entire estimate at the time, and in any case the public relations rollout of the war was already under way before the document was written</w:t>
      </w:r>
      <w:proofErr w:type="gramStart"/>
      <w:r w:rsidRPr="00B65F39">
        <w:t>.</w:t>
      </w:r>
      <w:r w:rsidR="000D35B3" w:rsidRPr="000D35B3">
        <w:rPr>
          <w:sz w:val="12"/>
        </w:rPr>
        <w:t>¶</w:t>
      </w:r>
      <w:proofErr w:type="gramEnd"/>
      <w:r w:rsidR="000D35B3" w:rsidRPr="000D35B3">
        <w:rPr>
          <w:sz w:val="12"/>
        </w:rPr>
        <w:t xml:space="preserve"> </w:t>
      </w:r>
      <w:r w:rsidRPr="009C0FE7">
        <w:rPr>
          <w:rStyle w:val="StyleUnderline"/>
        </w:rPr>
        <w:t>Had Bush read the intelligence community's report, he would have seen his administration's case for invasion stood on its head. The intelligence officials concluded that Saddam was unlikely to use any weapons of mass destruction against the United States or give them to terrorists -- unless the United States invaded Iraq and tried to overthrow his regime.</w:t>
      </w:r>
      <w:r w:rsidRPr="00B65F39">
        <w:t xml:space="preserve"> The intelligence community did not believe, as the president claimed, that the Iraqi regime was an ally of al Qaeda, and it correctly foresaw any attempt to establish democracy in a post-Saddam Iraq as a hard, messy slog</w:t>
      </w:r>
      <w:proofErr w:type="gramStart"/>
      <w:r w:rsidRPr="00B65F39">
        <w:t>.</w:t>
      </w:r>
      <w:r w:rsidR="000D35B3" w:rsidRPr="000D35B3">
        <w:rPr>
          <w:sz w:val="12"/>
        </w:rPr>
        <w:t>¶</w:t>
      </w:r>
      <w:proofErr w:type="gramEnd"/>
      <w:r w:rsidR="000D35B3" w:rsidRPr="000D35B3">
        <w:rPr>
          <w:sz w:val="12"/>
        </w:rPr>
        <w:t xml:space="preserve"> </w:t>
      </w:r>
      <w:r w:rsidRPr="00B65F39">
        <w:t xml:space="preserve">In a separate prewar assessment, </w:t>
      </w:r>
      <w:r w:rsidRPr="009C0FE7">
        <w:rPr>
          <w:rStyle w:val="StyleUnderline"/>
        </w:rPr>
        <w:t>the intelligence community judged that trying to build a new political system in Iraq would be "long, difficult and probably turbulent," adding that any post-Saddam authority would face a "deeply divided society with a significant chance that domestic groups would engage in violent conflict with each other unless an occupying force prevented them from doing so</w:t>
      </w:r>
      <w:r w:rsidRPr="00B65F39">
        <w:t>." Mentions of Iraqis welcoming U.S. soldiers with flowers, or the war paying for itself, were notably absent. Needless to say, none of that made any difference to the White House.</w:t>
      </w:r>
    </w:p>
    <w:p w14:paraId="16929531" w14:textId="77777777" w:rsidR="009C5DF4" w:rsidRPr="00B65F39" w:rsidRDefault="009C5DF4" w:rsidP="009C5DF4"/>
    <w:p w14:paraId="107243F5" w14:textId="77777777" w:rsidR="009C5DF4" w:rsidRPr="00B65F39" w:rsidRDefault="009C5DF4" w:rsidP="009C5DF4">
      <w:pPr>
        <w:pStyle w:val="Heading4"/>
      </w:pPr>
      <w:r w:rsidRPr="00B65F39">
        <w:t xml:space="preserve">No foreign policy connection to </w:t>
      </w:r>
      <w:proofErr w:type="gramStart"/>
      <w:r w:rsidRPr="00B65F39">
        <w:t>intel</w:t>
      </w:r>
      <w:proofErr w:type="gramEnd"/>
    </w:p>
    <w:p w14:paraId="0AA5C89A" w14:textId="77777777" w:rsidR="009C5DF4" w:rsidRPr="00B65F39" w:rsidRDefault="009C5DF4" w:rsidP="009C5DF4">
      <w:pPr>
        <w:pStyle w:val="Citation"/>
      </w:pPr>
      <w:r w:rsidRPr="00B65F39">
        <w:t>Pilar 1/3/12</w:t>
      </w:r>
    </w:p>
    <w:p w14:paraId="150D7113" w14:textId="77777777" w:rsidR="009C5DF4" w:rsidRPr="00B65F39" w:rsidRDefault="006A49BA" w:rsidP="009C5DF4">
      <w:hyperlink r:id="rId63" w:history="1">
        <w:r w:rsidR="009C5DF4" w:rsidRPr="00B65F39">
          <w:rPr>
            <w:rStyle w:val="Hyperlink"/>
          </w:rPr>
          <w:t>http://www.foreignpolicy.com/articles/2012/01/03/intelligence</w:t>
        </w:r>
      </w:hyperlink>
    </w:p>
    <w:p w14:paraId="3FB79110" w14:textId="77777777" w:rsidR="009C5DF4" w:rsidRPr="00B65F39" w:rsidRDefault="009C5DF4" w:rsidP="009C5DF4">
      <w:r w:rsidRPr="00B65F39">
        <w:t>Paul R. Pillar is an academic and 28-year veteran of the Central Intelligence Agency (CIA), serving from 1977 to 2005</w:t>
      </w:r>
      <w:proofErr w:type="gramStart"/>
      <w:r w:rsidRPr="00B65F39">
        <w:t>.[</w:t>
      </w:r>
      <w:proofErr w:type="gramEnd"/>
      <w:r w:rsidRPr="00B65F39">
        <w:t>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2012.[1] He is a contributor to The National Interest.[1][3]</w:t>
      </w:r>
    </w:p>
    <w:p w14:paraId="0044DE45" w14:textId="77777777" w:rsidR="009C5DF4" w:rsidRPr="00B65F39" w:rsidRDefault="009C5DF4" w:rsidP="009C5DF4"/>
    <w:p w14:paraId="1891409D" w14:textId="40EC05A1" w:rsidR="009C5DF4" w:rsidRPr="00B65F39" w:rsidRDefault="009C5DF4" w:rsidP="00457A58">
      <w:r w:rsidRPr="009C0FE7">
        <w:rPr>
          <w:rStyle w:val="StyleUnderline"/>
        </w:rPr>
        <w:t>"Intelligence Failures Have Screwed Up U.S. Foreign Policy."</w:t>
      </w:r>
      <w:r w:rsidR="009C0FE7" w:rsidRPr="009C0FE7">
        <w:rPr>
          <w:rStyle w:val="StyleUnderline"/>
          <w:sz w:val="12"/>
        </w:rPr>
        <w:t>¶</w:t>
      </w:r>
      <w:r w:rsidR="009C0FE7" w:rsidRPr="009C0FE7">
        <w:rPr>
          <w:sz w:val="12"/>
        </w:rPr>
        <w:t xml:space="preserve"> </w:t>
      </w:r>
      <w:r w:rsidRPr="00B65F39">
        <w:t xml:space="preserve">Hardly. </w:t>
      </w:r>
      <w:r w:rsidRPr="009C0FE7">
        <w:rPr>
          <w:rStyle w:val="StyleUnderline"/>
        </w:rPr>
        <w:t>The record of 20th-century U.S. intelligence failures is a familiar one, and mostly indisputable. But whether these failures -- or the successes -- mattered in the big picture is another question</w:t>
      </w:r>
      <w:proofErr w:type="gramStart"/>
      <w:r w:rsidRPr="00B65F39">
        <w:t>.</w:t>
      </w:r>
      <w:r w:rsidR="009C0FE7" w:rsidRPr="009C0FE7">
        <w:rPr>
          <w:sz w:val="12"/>
        </w:rPr>
        <w:t>¶</w:t>
      </w:r>
      <w:proofErr w:type="gramEnd"/>
      <w:r w:rsidR="009C0FE7" w:rsidRPr="009C0FE7">
        <w:rPr>
          <w:sz w:val="12"/>
        </w:rPr>
        <w:t xml:space="preserve"> </w:t>
      </w:r>
      <w:r w:rsidRPr="00B65F39">
        <w:t>The CIA predicted both the outbreak and the outcome of the 1967 Six-Day War between Israel and neighboring Arab states, a feat impressive enough that it reportedly won intelligence chief Richard Helms a seat at President Johnson's Tuesday lunch table. Still, top-notch intelligence couldn't help Johnson prevent the war, which produced the basic contours of today's intractable Israeli-Palestinian conflict, and U.S. intelligence completely failed to predict Egypt's surprise attack on Israel six years later. Yet Egypt's nasty surprise in 1973 didn't stop Nixon and Secretary of State Henry Kissinger from then achieving a diplomatic triumph, exploiting the conflict to cement relations with Israel while expanding them with Egypt and the other Arab states -- all at the Soviets' expense</w:t>
      </w:r>
      <w:proofErr w:type="gramStart"/>
      <w:r w:rsidRPr="00B65F39">
        <w:t>.</w:t>
      </w:r>
      <w:r w:rsidR="009C0FE7" w:rsidRPr="009C0FE7">
        <w:rPr>
          <w:sz w:val="12"/>
        </w:rPr>
        <w:t>¶</w:t>
      </w:r>
      <w:proofErr w:type="gramEnd"/>
      <w:r w:rsidR="009C0FE7" w:rsidRPr="009C0FE7">
        <w:rPr>
          <w:sz w:val="12"/>
        </w:rPr>
        <w:t xml:space="preserve"> </w:t>
      </w:r>
      <w:r w:rsidRPr="009C0FE7">
        <w:rPr>
          <w:rStyle w:val="StyleUnderline"/>
        </w:rPr>
        <w:t>U.S. intelligence also</w:t>
      </w:r>
      <w:r w:rsidRPr="00B65F39">
        <w:t xml:space="preserve"> famously </w:t>
      </w:r>
      <w:r w:rsidRPr="009C0FE7">
        <w:rPr>
          <w:rStyle w:val="StyleUnderline"/>
        </w:rPr>
        <w:t>failed to foresee the 1979 Iranian revolution. But it was policymakers' inattention to Iran and sharp disagreements within President Jimmy Carter's administration, not bad intelligence, that kept the United States from making tough decisions before the shah's regime was at death's door</w:t>
      </w:r>
      <w:r w:rsidRPr="00B65F39">
        <w:t xml:space="preserve">. Even after months of disturbances in Iranian cities, the Carter administration -- preoccupied as it was with the Egypt-Israel peace negotiations and the </w:t>
      </w:r>
      <w:r w:rsidRPr="00B65F39">
        <w:lastRenderedPageBreak/>
        <w:t>Sandinistas' revolution in Nicaragua -- still had not convened any high-level policy meetings on Iran. "Our decision-making circuits were heavily overloaded," Zbigniew Brzezinski, Carter's national security advisor, later recalled</w:t>
      </w:r>
      <w:proofErr w:type="gramStart"/>
      <w:r w:rsidRPr="00B65F39">
        <w:t>.</w:t>
      </w:r>
      <w:r w:rsidR="009C0FE7" w:rsidRPr="009C0FE7">
        <w:rPr>
          <w:sz w:val="12"/>
        </w:rPr>
        <w:t>¶</w:t>
      </w:r>
      <w:proofErr w:type="gramEnd"/>
      <w:r w:rsidR="009C0FE7" w:rsidRPr="009C0FE7">
        <w:rPr>
          <w:sz w:val="12"/>
        </w:rPr>
        <w:t xml:space="preserve"> </w:t>
      </w:r>
      <w:r w:rsidRPr="009C0FE7">
        <w:rPr>
          <w:rStyle w:val="StyleUnderline"/>
        </w:rPr>
        <w:t>Imperfect intelligence analysis about another coming political upheaval</w:t>
      </w:r>
      <w:r w:rsidRPr="00B65F39">
        <w:t xml:space="preserve"> -- the collapse of the Soviet Union -- did not matter; </w:t>
      </w:r>
      <w:r w:rsidRPr="009C0FE7">
        <w:rPr>
          <w:rStyle w:val="StyleUnderline"/>
        </w:rPr>
        <w:t>the overriding influence on U.S. policy toward the USSR in the 1980s was Ronald Reagan's instincts</w:t>
      </w:r>
      <w:r w:rsidRPr="00B65F39">
        <w:t>. From the earliest days of his presidency, the notion that the Soviet Union was doomed to fail -- and soon -- was an article of faith for the 40th president. "The Russians could never win the arms race," he later wrote. "We could outspend them forever."</w:t>
      </w:r>
    </w:p>
    <w:p w14:paraId="17688DD8" w14:textId="77777777" w:rsidR="009C5DF4" w:rsidRPr="00B65F39" w:rsidRDefault="009C5DF4" w:rsidP="009C5DF4"/>
    <w:p w14:paraId="211663E6" w14:textId="77777777" w:rsidR="009C5DF4" w:rsidRPr="00B65F39" w:rsidRDefault="009C5DF4" w:rsidP="009C5DF4">
      <w:pPr>
        <w:pStyle w:val="Heading4"/>
      </w:pPr>
      <w:r w:rsidRPr="00B65F39">
        <w:t>Aff overestimates predictive capacity</w:t>
      </w:r>
    </w:p>
    <w:p w14:paraId="73032C85" w14:textId="77777777" w:rsidR="009C5DF4" w:rsidRPr="00B65F39" w:rsidRDefault="009C5DF4" w:rsidP="009C5DF4">
      <w:pPr>
        <w:pStyle w:val="Citation"/>
      </w:pPr>
      <w:r w:rsidRPr="00B65F39">
        <w:t>Pilar 1/3/12</w:t>
      </w:r>
    </w:p>
    <w:p w14:paraId="5BCFCC79" w14:textId="77777777" w:rsidR="009C5DF4" w:rsidRPr="00B65F39" w:rsidRDefault="006A49BA" w:rsidP="009C5DF4">
      <w:hyperlink r:id="rId64" w:history="1">
        <w:r w:rsidR="009C5DF4" w:rsidRPr="00B65F39">
          <w:rPr>
            <w:rStyle w:val="Hyperlink"/>
          </w:rPr>
          <w:t>http://www.foreignpolicy.com/articles/2012/01/03/intelligence</w:t>
        </w:r>
      </w:hyperlink>
    </w:p>
    <w:p w14:paraId="4DE415FF" w14:textId="77777777" w:rsidR="009C5DF4" w:rsidRPr="00B65F39" w:rsidRDefault="009C5DF4" w:rsidP="009C5DF4">
      <w:r w:rsidRPr="00B65F39">
        <w:t>Paul R. Pillar is an academic and 28-year veteran of the Central Intelligence Agency (CIA), serving from 1977 to 2005</w:t>
      </w:r>
      <w:proofErr w:type="gramStart"/>
      <w:r w:rsidRPr="00B65F39">
        <w:t>.[</w:t>
      </w:r>
      <w:proofErr w:type="gramEnd"/>
      <w:r w:rsidRPr="00B65F39">
        <w:t>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2012.[1] He is a contributor to The National Interest.[1][3]</w:t>
      </w:r>
    </w:p>
    <w:p w14:paraId="422CC1E3" w14:textId="77777777" w:rsidR="009C5DF4" w:rsidRPr="00B65F39" w:rsidRDefault="009C5DF4" w:rsidP="009C5DF4"/>
    <w:p w14:paraId="5C14BCC2" w14:textId="42CC080D" w:rsidR="009C5DF4" w:rsidRPr="00B65F39" w:rsidRDefault="009C5DF4" w:rsidP="009C5DF4">
      <w:r w:rsidRPr="00457A58">
        <w:rPr>
          <w:rStyle w:val="StyleUnderline"/>
        </w:rPr>
        <w:t>"Good Intelligence Can Save Us From Bad Surprises."</w:t>
      </w:r>
      <w:r w:rsidR="00457A58" w:rsidRPr="00457A58">
        <w:rPr>
          <w:rStyle w:val="StyleUnderline"/>
          <w:sz w:val="12"/>
        </w:rPr>
        <w:t>¶</w:t>
      </w:r>
      <w:r w:rsidR="00457A58" w:rsidRPr="00457A58">
        <w:rPr>
          <w:sz w:val="12"/>
        </w:rPr>
        <w:t xml:space="preserve"> </w:t>
      </w:r>
      <w:proofErr w:type="gramStart"/>
      <w:r w:rsidRPr="00457A58">
        <w:rPr>
          <w:rStyle w:val="StyleUnderline"/>
        </w:rPr>
        <w:t>We</w:t>
      </w:r>
      <w:proofErr w:type="gramEnd"/>
      <w:r w:rsidRPr="00457A58">
        <w:rPr>
          <w:rStyle w:val="StyleUnderline"/>
        </w:rPr>
        <w:t xml:space="preserve"> wish</w:t>
      </w:r>
      <w:r w:rsidRPr="00B65F39">
        <w:t>. Early last February, barely a week before the Arab Spring ended the three-decade presidency of Egypt's Hosni Mubarak, Sen. Dianne Feinstein, chair of the Senate Intelligence Committee, grilled a CIA official in a Capitol Hill hearing room. "</w:t>
      </w:r>
      <w:r w:rsidRPr="00457A58">
        <w:rPr>
          <w:rStyle w:val="StyleUnderline"/>
        </w:rPr>
        <w:t>The president, the secretary of state, and the Congress are making policy decisions on Egypt, and those policymakers deserve timely intelligence analysis</w:t>
      </w:r>
      <w:r w:rsidRPr="00B65F39">
        <w:t>," Feinstein told Stephanie O'Sullivan, then the CIA's associate deputy director. "</w:t>
      </w:r>
      <w:r w:rsidRPr="00457A58">
        <w:rPr>
          <w:rStyle w:val="StyleUnderline"/>
        </w:rPr>
        <w:t>I have doubts whether the intelligence community lived up to its obligations in this area.</w:t>
      </w:r>
      <w:r w:rsidRPr="00B65F39">
        <w:t>"</w:t>
      </w:r>
      <w:r w:rsidR="00457A58" w:rsidRPr="00457A58">
        <w:rPr>
          <w:sz w:val="12"/>
        </w:rPr>
        <w:t xml:space="preserve">¶ </w:t>
      </w:r>
      <w:r w:rsidRPr="00457A58">
        <w:rPr>
          <w:rStyle w:val="StyleUnderline"/>
        </w:rPr>
        <w:t xml:space="preserve">Feinstein was hardly the only one to criticize U.S. intelligence agencies' inability to predict </w:t>
      </w:r>
      <w:r w:rsidRPr="00B65F39">
        <w:t xml:space="preserve">the speed at which the fire lit by Tunisian fruit vendor Mohamed Bouazizi, who immolated himself on Dec. 17, 2010, would spread throughout the Arab world. But all the bureaucratic overhauls and investigative commissions in the world can't change one incontrovertible fact: </w:t>
      </w:r>
      <w:r w:rsidRPr="00457A58">
        <w:rPr>
          <w:rStyle w:val="StyleUnderline"/>
        </w:rPr>
        <w:t>Many things we would like our intelligence services to know are too complex to model or predict. What the community should be expected to provide -- and, based on the limited publicly available evidence, apparently did provide -- is a strategic understanding of conditions and attitudes that, given the right spark, could ignite into a full-blown revolution</w:t>
      </w:r>
      <w:proofErr w:type="gramStart"/>
      <w:r w:rsidRPr="00457A58">
        <w:rPr>
          <w:rStyle w:val="StyleUnderline"/>
        </w:rPr>
        <w:t>.</w:t>
      </w:r>
      <w:r w:rsidR="00457A58" w:rsidRPr="00457A58">
        <w:rPr>
          <w:rStyle w:val="StyleUnderline"/>
          <w:sz w:val="12"/>
        </w:rPr>
        <w:t>¶</w:t>
      </w:r>
      <w:proofErr w:type="gramEnd"/>
      <w:r w:rsidR="00457A58" w:rsidRPr="00457A58">
        <w:rPr>
          <w:sz w:val="12"/>
        </w:rPr>
        <w:t xml:space="preserve"> </w:t>
      </w:r>
      <w:r w:rsidRPr="00B65F39">
        <w:t>The most recent recriminations and inquiries are only the latest in a long line dating back to the 1941 surprise attack on Pearl Harbor. The resources devoted to intelligence have increased substantially over the past seven decades, and intelligence agencies are continually looking for ways to improve how they do their business. But no amount of moving around boxes on a flowchart can eliminate unpleasant surprises, and there will always be new challenges -- especially in an age of endlessly proliferating information</w:t>
      </w:r>
      <w:proofErr w:type="gramStart"/>
      <w:r w:rsidRPr="00B65F39">
        <w:t>.</w:t>
      </w:r>
      <w:r w:rsidR="00457A58" w:rsidRPr="00457A58">
        <w:rPr>
          <w:sz w:val="12"/>
        </w:rPr>
        <w:t>¶</w:t>
      </w:r>
      <w:proofErr w:type="gramEnd"/>
      <w:r w:rsidR="00457A58" w:rsidRPr="00457A58">
        <w:rPr>
          <w:sz w:val="12"/>
        </w:rPr>
        <w:t xml:space="preserve"> </w:t>
      </w:r>
      <w:r w:rsidRPr="00457A58">
        <w:rPr>
          <w:rStyle w:val="StyleUnderline"/>
        </w:rPr>
        <w:t xml:space="preserve">Intelligence can help manage uncertainty, defining its scope and specifying what is known and what is likely to stay unknown. It can distinguish true uncertainty from simple ignorance by systematically assembling all available information, but it cannot eliminate uncertainty and it cannot prevent all surprises, including some big ones. </w:t>
      </w:r>
      <w:r w:rsidRPr="00B65F39">
        <w:t>Leaders must accept this reality; they must expect -- and prepare -- to be surprised</w:t>
      </w:r>
      <w:proofErr w:type="gramStart"/>
      <w:r w:rsidRPr="00B65F39">
        <w:t>.</w:t>
      </w:r>
      <w:r w:rsidR="00457A58" w:rsidRPr="00457A58">
        <w:rPr>
          <w:sz w:val="12"/>
        </w:rPr>
        <w:t>¶</w:t>
      </w:r>
      <w:proofErr w:type="gramEnd"/>
      <w:r w:rsidR="00457A58" w:rsidRPr="00457A58">
        <w:rPr>
          <w:sz w:val="12"/>
        </w:rPr>
        <w:t xml:space="preserve"> </w:t>
      </w:r>
      <w:r w:rsidRPr="00B65F39">
        <w:t>With due acknowledgment to Donald Rumsfeld, it also means expecting unknown unknowns. Not only will we not know all the right answers -- we will not even be asking all the right questions.</w:t>
      </w:r>
    </w:p>
    <w:p w14:paraId="229A33E6" w14:textId="77777777" w:rsidR="009C5DF4" w:rsidRPr="00B65F39" w:rsidRDefault="009C5DF4" w:rsidP="009C5DF4"/>
    <w:p w14:paraId="10C5B4BB" w14:textId="77777777" w:rsidR="009C5DF4" w:rsidRPr="00B65F39" w:rsidRDefault="009C5DF4" w:rsidP="00B419C0"/>
    <w:p w14:paraId="0BB329ED" w14:textId="77777777" w:rsidR="00411985" w:rsidRDefault="003748BD" w:rsidP="003748BD">
      <w:pPr>
        <w:pStyle w:val="Heading3"/>
      </w:pPr>
      <w:r>
        <w:lastRenderedPageBreak/>
        <w:t>AT Terrorism</w:t>
      </w:r>
    </w:p>
    <w:p w14:paraId="735C2137" w14:textId="77777777" w:rsidR="003748BD" w:rsidRDefault="003748BD" w:rsidP="003748BD"/>
    <w:p w14:paraId="30733D0F" w14:textId="77777777" w:rsidR="003748BD" w:rsidRDefault="003748BD" w:rsidP="003748BD">
      <w:pPr>
        <w:pStyle w:val="Heading4"/>
      </w:pPr>
      <w:r>
        <w:t>NSA doesn’t solve terrorism—their statistics are overblown</w:t>
      </w:r>
    </w:p>
    <w:p w14:paraId="4FFA2883" w14:textId="77777777" w:rsidR="003748BD" w:rsidRPr="003748BD" w:rsidRDefault="003748BD" w:rsidP="003748BD">
      <w:pPr>
        <w:rPr>
          <w:sz w:val="16"/>
        </w:rPr>
      </w:pPr>
      <w:r w:rsidRPr="003748BD">
        <w:rPr>
          <w:rStyle w:val="Style13ptBold"/>
        </w:rPr>
        <w:t>Cahall et al. 14</w:t>
      </w:r>
      <w:r w:rsidRPr="003748BD">
        <w:rPr>
          <w:sz w:val="16"/>
        </w:rPr>
        <w:t xml:space="preserve"> (Bailey, David Sterman, Emily Schneider, Peter Bergen, Cahall is a Policy Analyst at New America Foundation.   Sterman is a program associate at New America and holds a master's degree from Georgetown’s Center for Security Studies. His work focuses on homegrown extremism and the maintenance of New America's datasets on terrorism inside the United States and the relative roles of NSA surveillance and traditional investigative tools in preventing such </w:t>
      </w:r>
      <w:proofErr w:type="gramStart"/>
      <w:r w:rsidRPr="003748BD">
        <w:rPr>
          <w:sz w:val="16"/>
        </w:rPr>
        <w:t>terrorism,</w:t>
      </w:r>
      <w:proofErr w:type="gramEnd"/>
      <w:r w:rsidRPr="003748BD">
        <w:rPr>
          <w:sz w:val="16"/>
        </w:rPr>
        <w:t xml:space="preserve"> Schneider is a senior program associate for the International Security Program at New America. Her research focuses on the use of drones for military and civilian purposes, comparative cyber security issues, and national security law and policy, Bergen is a print, television and web journalist, documentary producer and the author or editor of five books, three of which were New York Times bestsellers and three of which were named among the best non-fiction books of the year by The Washington Post, 1/13/14, Do NSA’s Bulk Surveillance Programs Stop Terrorists</w:t>
      </w:r>
      <w:proofErr w:type="gramStart"/>
      <w:r w:rsidRPr="003748BD">
        <w:rPr>
          <w:sz w:val="16"/>
        </w:rPr>
        <w:t>?,</w:t>
      </w:r>
      <w:proofErr w:type="gramEnd"/>
      <w:r w:rsidRPr="003748BD">
        <w:rPr>
          <w:sz w:val="16"/>
        </w:rPr>
        <w:t xml:space="preserve"> </w:t>
      </w:r>
      <w:hyperlink r:id="rId65" w:history="1">
        <w:r w:rsidRPr="003748BD">
          <w:rPr>
            <w:sz w:val="16"/>
          </w:rPr>
          <w:t>https://www.newamerica.org/international-security/do-nsas-bulk-surveillance-programs-stop-terrorists/</w:t>
        </w:r>
      </w:hyperlink>
      <w:r w:rsidRPr="003748BD">
        <w:rPr>
          <w:sz w:val="16"/>
        </w:rPr>
        <w:t>) DHH</w:t>
      </w:r>
    </w:p>
    <w:p w14:paraId="4AF10F0B" w14:textId="77777777" w:rsidR="003748BD" w:rsidRDefault="003748BD" w:rsidP="003748BD">
      <w:pPr>
        <w:rPr>
          <w:u w:val="single"/>
        </w:rPr>
      </w:pPr>
      <w:r>
        <w:t>However</w:t>
      </w:r>
      <w:r w:rsidRPr="00805A88">
        <w:rPr>
          <w:u w:val="single"/>
        </w:rPr>
        <w:t>, our review of the government’s claims about the role that NSA “bulk” surveillance of phone and email communications records has had in keeping the United States safe from terrorism shows that these claims are overblown and even misleading</w:t>
      </w:r>
      <w:r>
        <w:t xml:space="preserve">. An in-depth analysis of 225 individuals recruited by al-Qaeda or a like-minded group or inspired by al-Qaeda’s ideology, and charged in the United States with an act of terrorism since 9/11, demonstrates that </w:t>
      </w:r>
      <w:r w:rsidRPr="00805A88">
        <w:rPr>
          <w:u w:val="single"/>
        </w:rPr>
        <w:t xml:space="preserve">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 </w:t>
      </w:r>
      <w:r>
        <w:t xml:space="preserve">Indeed, the controversial bulk collection of American telephone metadata, which includes the telephone numbers that originate and receive calls, as well as the time and date of those calls but not their content, under Section 215 </w:t>
      </w:r>
      <w:r w:rsidRPr="00805A88">
        <w:rPr>
          <w:u w:val="single"/>
        </w:rPr>
        <w:t>of the USA PATRIOT Act, appears to have played an identifiable role in initiating, at most, 1.8 percent of these cases.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p>
    <w:p w14:paraId="224CAE80" w14:textId="77777777" w:rsidR="00E074D8" w:rsidRDefault="00E074D8" w:rsidP="003748BD">
      <w:pPr>
        <w:rPr>
          <w:u w:val="single"/>
        </w:rPr>
      </w:pPr>
    </w:p>
    <w:p w14:paraId="5289A331" w14:textId="77777777" w:rsidR="007E5421" w:rsidRDefault="007E5421" w:rsidP="003748BD">
      <w:pPr>
        <w:rPr>
          <w:u w:val="single"/>
        </w:rPr>
      </w:pPr>
    </w:p>
    <w:p w14:paraId="72CF2995" w14:textId="5F4B268B" w:rsidR="00E074D8" w:rsidRDefault="00E074D8" w:rsidP="00E074D8">
      <w:pPr>
        <w:pStyle w:val="Heading3"/>
      </w:pPr>
      <w:r>
        <w:lastRenderedPageBreak/>
        <w:t>No impact to metadata</w:t>
      </w:r>
    </w:p>
    <w:p w14:paraId="107B251B" w14:textId="77777777" w:rsidR="00E074D8" w:rsidRDefault="00E074D8" w:rsidP="00E074D8"/>
    <w:p w14:paraId="7BC87AAA" w14:textId="04D24449" w:rsidR="00E074D8" w:rsidRDefault="00E074D8" w:rsidP="00E074D8">
      <w:pPr>
        <w:pStyle w:val="Heading4"/>
      </w:pPr>
      <w:r>
        <w:t>NSA metadata is not necessary for useful intelligence – Claims that this method has prevented over 50 attacks is discredited and likely false</w:t>
      </w:r>
    </w:p>
    <w:p w14:paraId="5516BB53" w14:textId="77777777" w:rsidR="00E074D8" w:rsidRPr="00E074D8" w:rsidRDefault="00E074D8" w:rsidP="00E074D8">
      <w:r w:rsidRPr="00E074D8">
        <w:t xml:space="preserve">Rory </w:t>
      </w:r>
      <w:r w:rsidRPr="00E074D8">
        <w:rPr>
          <w:rStyle w:val="Style13ptBold"/>
        </w:rPr>
        <w:t>Carroll</w:t>
      </w:r>
      <w:r w:rsidRPr="00E074D8">
        <w:t xml:space="preserve"> 4/22/</w:t>
      </w:r>
      <w:r w:rsidRPr="00E074D8">
        <w:rPr>
          <w:rStyle w:val="Style13ptBold"/>
        </w:rPr>
        <w:t>15</w:t>
      </w:r>
      <w:r w:rsidRPr="00E074D8">
        <w:t xml:space="preserve"> (US West Coast Correspondent for the Guardian in Los Angeles. http://www.theguardian.com/us-news/2015/apr/22/mass-surveillance-needed-isis-attack-mike-rogers)</w:t>
      </w:r>
    </w:p>
    <w:p w14:paraId="641D4AD3" w14:textId="77777777" w:rsidR="00E074D8" w:rsidRDefault="00E074D8" w:rsidP="00E074D8"/>
    <w:p w14:paraId="52CC5B2A" w14:textId="77777777" w:rsidR="00E074D8" w:rsidRPr="00D168A1" w:rsidRDefault="00E074D8" w:rsidP="00E074D8">
      <w:pPr>
        <w:rPr>
          <w:sz w:val="16"/>
        </w:rPr>
      </w:pPr>
      <w:r w:rsidRPr="00D168A1">
        <w:rPr>
          <w:sz w:val="16"/>
        </w:rPr>
        <w:t xml:space="preserve">Mass surveillance should be retained because of the prospect of Islamic State attacks within the United States, a key Republican ally of the National Security Agency has claimed. Mike Rogers, the former chairman of the House intelligence committee, said the NSA needed to preserve its wide powers in case Isis used its bases in Syria and Iraq to unleash atrocities on the US homeland. “Now you have a very real face on what the threat is,” Rogers told the Guardian on Tuesday. “Somebody calling back from Syria to Minnesota, either recruiting somebody or giving the operational OK to do something. That’s real and it’s serious. Before it seemed </w:t>
      </w:r>
      <w:proofErr w:type="gramStart"/>
      <w:r w:rsidRPr="00D168A1">
        <w:rPr>
          <w:sz w:val="16"/>
        </w:rPr>
        <w:t>all hypothetical</w:t>
      </w:r>
      <w:proofErr w:type="gramEnd"/>
      <w:r w:rsidRPr="00D168A1">
        <w:rPr>
          <w:sz w:val="16"/>
        </w:rPr>
        <w:t xml:space="preserve">. Now you can see it.” He added: “Think about how many people are in Syria with western passports or even American passports. I want to know if they pick up the phone. If they’re calling back to the States, I don’t know about you, but I want to know who they’re talking to and what they’re talking about.” Rogers gave the warning as negotiators in the House of Representatives wrangled over a revamp of the USA Freedom Act, a bill that aimed to stop the NSA from its daily collection of US phone records in bulk which failed in the Senate in 2014, and is now returning to Congress. </w:t>
      </w:r>
      <w:r w:rsidRPr="00D168A1">
        <w:rPr>
          <w:rStyle w:val="Emphasis"/>
        </w:rPr>
        <w:t>A coalition of civil libertarian groups on the left and right wants a landmark law to reform the intelligence services</w:t>
      </w:r>
      <w:r w:rsidRPr="00D168A1">
        <w:rPr>
          <w:sz w:val="16"/>
        </w:rPr>
        <w:t xml:space="preserve"> in the wake of revelations to the Guardian by Edward Snowden, the NSA whistleblower. Part of the Patriot Act known as section 215, which the NSA uses to justify domestic mass surveillance, expires on 1 June. Reformers hope that deadline will give them the leverage to make sure the Freedom Act only reauthorises those provisions on condition of much greater privacy protections. Republicans, however, are signalling possible resistance. Senator Charles Grassley, the powerful chair of the Senate judiciary committee, whose support is crucial, told reporters on Tuesday he had concerns about “finding a balance between national security and privacy” in the bill. The National Journal reported that the Senate majority leader, Mitch McConnell, </w:t>
      </w:r>
      <w:proofErr w:type="gramStart"/>
      <w:r w:rsidRPr="00D168A1">
        <w:rPr>
          <w:sz w:val="16"/>
        </w:rPr>
        <w:t>may</w:t>
      </w:r>
      <w:proofErr w:type="gramEnd"/>
      <w:r w:rsidRPr="00D168A1">
        <w:rPr>
          <w:sz w:val="16"/>
        </w:rPr>
        <w:t xml:space="preserve"> try to thwart reformers by introducing a bill that would reauthorise section 215 until 2020. Rogers, speaking in a brief interview after addressing the Rand Corporation thinktank in Los Angeles, sought to persuade Democrats and his fellow Republicans of the need to keep extensive surveillance, and expressed hope that “cooler heads” in Congress will renew section 215 without ceding big concessions to reformers. </w:t>
      </w:r>
      <w:r w:rsidRPr="00C608DE">
        <w:rPr>
          <w:rStyle w:val="Emphasis"/>
        </w:rPr>
        <w:t>Nadia Kayyali, an activist with the digital rights group Electronic Frontier Foundation, said reauthorising the provision without comprehensive reform would be against the constitution. “Ending the bulk collection of phone records under section 215 is the first step in reforming the NSA. The time for Congress to take that step is now.”</w:t>
      </w:r>
      <w:r>
        <w:rPr>
          <w:rStyle w:val="Emphasis"/>
        </w:rPr>
        <w:t xml:space="preserve"> </w:t>
      </w:r>
      <w:r w:rsidRPr="00D168A1">
        <w:rPr>
          <w:sz w:val="16"/>
        </w:rPr>
        <w:t xml:space="preserve">She said </w:t>
      </w:r>
      <w:r w:rsidRPr="00D168A1">
        <w:rPr>
          <w:rStyle w:val="Emphasis"/>
        </w:rPr>
        <w:t>NSA defenders would falsely claim that it was necessary to keep the mass surveillance</w:t>
      </w:r>
      <w:r w:rsidRPr="00D168A1">
        <w:rPr>
          <w:sz w:val="16"/>
        </w:rPr>
        <w:t xml:space="preserve">. “But the Privacy and Civil Liberties Oversight Board, the President’s Review Group, and senators who are familiar with how bulk phone records collection works have all said we don’t need the program.” </w:t>
      </w:r>
      <w:r w:rsidRPr="00C608DE">
        <w:rPr>
          <w:rStyle w:val="Emphasis"/>
        </w:rPr>
        <w:t>Kayyali accused reform opponents of peddling fear and discredited claims, such as mass surveillance having stopped 54 terrorist attacks.</w:t>
      </w:r>
      <w:r>
        <w:rPr>
          <w:rStyle w:val="Emphasis"/>
        </w:rPr>
        <w:t xml:space="preserve"> </w:t>
      </w:r>
      <w:r w:rsidRPr="00D168A1">
        <w:rPr>
          <w:sz w:val="16"/>
        </w:rPr>
        <w:t xml:space="preserve">“We hope at least Congress has some frank, truthful discussion about NSA spying as we head towards the 1 June deadline.” In his address to the Rand Corporation audience Rogers, a former FBI agent, painted a dark picture of terrorists and other enemies exploiting the naivety and complacency of certain Americans – including Barack Obama – who did not grasp the urgency of nurturing and projecting US power. He lamented that the uproar over Snowden’s leaks gave the public a “completely wrong” impression about NSA collection of metadata, which he compared to a postman noting an envelope’s addressee and sender. “It got so distorted, as if the government was collecting everything and hoarding it in the basement and couldn’t wait to find out about Aunt May’s bunions. The political narrative got ahead of the facts. It was very frustrating.” Rogers, a close ally of John Boehner, the House majority leader, expressed confidence Congress would strike an acceptable balance. “I’m hoping cooler heads will prevail knowing what we have now. </w:t>
      </w:r>
      <w:proofErr w:type="gramStart"/>
      <w:r w:rsidRPr="00D168A1">
        <w:rPr>
          <w:sz w:val="16"/>
        </w:rPr>
        <w:t>I mean, Isis is a mess.</w:t>
      </w:r>
      <w:proofErr w:type="gramEnd"/>
      <w:r w:rsidRPr="00D168A1">
        <w:rPr>
          <w:sz w:val="16"/>
        </w:rPr>
        <w:t xml:space="preserve"> And this interconnected world we live in, with these folks having the ability to get back to the United States, is really troubling. We better have some mechanism to protect ourselves and still protect our civil rights.”</w:t>
      </w:r>
    </w:p>
    <w:p w14:paraId="6619509D" w14:textId="522A8156" w:rsidR="007C1BF1" w:rsidRDefault="007C1BF1" w:rsidP="007C1BF1">
      <w:pPr>
        <w:pStyle w:val="Heading2"/>
      </w:pPr>
      <w:r>
        <w:lastRenderedPageBreak/>
        <w:t>Drones</w:t>
      </w:r>
    </w:p>
    <w:p w14:paraId="74368ADF" w14:textId="77777777" w:rsidR="007C1BF1" w:rsidRDefault="007C1BF1" w:rsidP="007C1BF1"/>
    <w:p w14:paraId="6B7A862B" w14:textId="77777777" w:rsidR="007C1BF1" w:rsidRDefault="007C1BF1" w:rsidP="007C1BF1">
      <w:pPr>
        <w:pStyle w:val="Heading4"/>
      </w:pPr>
      <w:r>
        <w:t xml:space="preserve">Too much money makes CBP violent and corrupt </w:t>
      </w:r>
    </w:p>
    <w:p w14:paraId="2BEE4734" w14:textId="77777777" w:rsidR="000D7861" w:rsidRDefault="007C1BF1" w:rsidP="007C1BF1">
      <w:r w:rsidRPr="002565F9">
        <w:rPr>
          <w:rStyle w:val="Style13ptBold"/>
        </w:rPr>
        <w:t>McMahon 10/31/14</w:t>
      </w:r>
      <w:r>
        <w:t xml:space="preserve"> </w:t>
      </w:r>
      <w:hyperlink r:id="rId66" w:history="1">
        <w:r w:rsidRPr="00317931">
          <w:rPr>
            <w:rStyle w:val="Hyperlink"/>
          </w:rPr>
          <w:t>http://reason.com/blog/2014/10/31/unsafe-at-any-border-us-border-patrol-co</w:t>
        </w:r>
      </w:hyperlink>
      <w:r>
        <w:t xml:space="preserve"> </w:t>
      </w:r>
      <w:r w:rsidRPr="002565F9">
        <w:t>Lucian McMahon is the fall 2014 Burton C. Gray Memorial Intern at Reason.</w:t>
      </w:r>
      <w:r w:rsidR="000D7861">
        <w:t xml:space="preserve"> </w:t>
      </w:r>
    </w:p>
    <w:p w14:paraId="611A0648" w14:textId="77777777" w:rsidR="000D7861" w:rsidRDefault="000D7861" w:rsidP="007C1BF1"/>
    <w:p w14:paraId="72FD525C" w14:textId="66B02C69" w:rsidR="007C1BF1" w:rsidRDefault="000D7861" w:rsidP="007C1BF1">
      <w:r>
        <w:t>P</w:t>
      </w:r>
      <w:r w:rsidR="007C1BF1">
        <w:t>olitico Magazine has a lengthy expose by Garrett M. Graff of the financially bloated, systemically corrupt, often violent U.S. Customs and Border Protection (CBP)</w:t>
      </w:r>
      <w:proofErr w:type="gramStart"/>
      <w:r w:rsidR="007C1BF1">
        <w:t>.</w:t>
      </w:r>
      <w:r w:rsidRPr="000D7861">
        <w:rPr>
          <w:sz w:val="12"/>
        </w:rPr>
        <w:t>¶</w:t>
      </w:r>
      <w:proofErr w:type="gramEnd"/>
      <w:r w:rsidRPr="000D7861">
        <w:rPr>
          <w:sz w:val="12"/>
        </w:rPr>
        <w:t xml:space="preserve"> </w:t>
      </w:r>
      <w:r w:rsidR="007C1BF1" w:rsidRPr="00457A58">
        <w:rPr>
          <w:rStyle w:val="StyleUnderline"/>
        </w:rPr>
        <w:t>Earlier manifestations of the CBP</w:t>
      </w:r>
      <w:r w:rsidR="007C1BF1">
        <w:t xml:space="preserve">, such as the Immigration and Naturalization service, </w:t>
      </w:r>
      <w:r w:rsidR="007C1BF1" w:rsidRPr="00457A58">
        <w:rPr>
          <w:rStyle w:val="StyleUnderline"/>
        </w:rPr>
        <w:t>have historically been understaffed, underfunded, and</w:t>
      </w:r>
      <w:r w:rsidR="007C1BF1">
        <w:t xml:space="preserve"> largely </w:t>
      </w:r>
      <w:r w:rsidR="007C1BF1" w:rsidRPr="00457A58">
        <w:rPr>
          <w:rStyle w:val="StyleUnderline"/>
        </w:rPr>
        <w:t>ignored</w:t>
      </w:r>
      <w:r w:rsidR="007C1BF1">
        <w:t xml:space="preserve">. But </w:t>
      </w:r>
      <w:r w:rsidR="007C1BF1" w:rsidRPr="00457A58">
        <w:rPr>
          <w:rStyle w:val="StyleUnderline"/>
        </w:rPr>
        <w:t>the post-9/11 hysteria heightened fears about border security, leading to the creation of the CBP under the Department of Homeland Security</w:t>
      </w:r>
      <w:r w:rsidR="007C1BF1">
        <w:t>. It also ensured that the new border protection agency would get a generous share of the national security cash pie</w:t>
      </w:r>
      <w:proofErr w:type="gramStart"/>
      <w:r w:rsidR="007C1BF1">
        <w:t>.</w:t>
      </w:r>
      <w:r w:rsidRPr="000D7861">
        <w:rPr>
          <w:sz w:val="12"/>
        </w:rPr>
        <w:t>¶</w:t>
      </w:r>
      <w:proofErr w:type="gramEnd"/>
      <w:r w:rsidRPr="000D7861">
        <w:rPr>
          <w:sz w:val="12"/>
        </w:rPr>
        <w:t xml:space="preserve"> </w:t>
      </w:r>
      <w:r w:rsidR="007C1BF1">
        <w:t xml:space="preserve">The CBP during the Bush years morphed into a goliath lumbering along America's borders. Tom Ridge, Bush's post-9/11 homeland security czar, </w:t>
      </w:r>
      <w:proofErr w:type="gramStart"/>
      <w:r w:rsidR="007C1BF1">
        <w:t>recalled that</w:t>
      </w:r>
      <w:proofErr w:type="gramEnd"/>
      <w:r w:rsidR="007C1BF1">
        <w:t xml:space="preserve"> "people just wanted to give me unlimited amounts of money."</w:t>
      </w:r>
      <w:r w:rsidRPr="000D7861">
        <w:rPr>
          <w:sz w:val="12"/>
        </w:rPr>
        <w:t xml:space="preserve">¶ </w:t>
      </w:r>
      <w:r w:rsidR="007C1BF1">
        <w:t>The agency would eventually grow into "the nation's largest law enforcement agency, with its 46,000 gun-carrying customs officers and border patrol agents and massive $12.4 billion annual budget"</w:t>
      </w:r>
      <w:proofErr w:type="gramStart"/>
      <w:r w:rsidR="007C1BF1">
        <w:t>:</w:t>
      </w:r>
      <w:r w:rsidRPr="000D7861">
        <w:rPr>
          <w:sz w:val="12"/>
        </w:rPr>
        <w:t>¶</w:t>
      </w:r>
      <w:proofErr w:type="gramEnd"/>
      <w:r>
        <w:rPr>
          <w:sz w:val="12"/>
        </w:rPr>
        <w:t xml:space="preserve"> </w:t>
      </w:r>
      <w:r w:rsidR="007C1BF1">
        <w:t>Customs and Border Protection not only employs some 60,000 total personnel—everything from desert agents on horseback to insect inspectors at airports—but also operates a fleet of some 250 planes, helicopters and unmanned aerial vehicles like the Predator drones the military sent to Iraq and Afghanistan, making CBP both the largest law enforcement air force in the world and equivalent roughly to the size of Brazil's entire combat air force.</w:t>
      </w:r>
      <w:r w:rsidRPr="000D7861">
        <w:rPr>
          <w:sz w:val="12"/>
        </w:rPr>
        <w:t>¶</w:t>
      </w:r>
      <w:r>
        <w:rPr>
          <w:sz w:val="12"/>
        </w:rPr>
        <w:t xml:space="preserve"> </w:t>
      </w:r>
      <w:r w:rsidR="007C1BF1" w:rsidRPr="00457A58">
        <w:rPr>
          <w:rStyle w:val="StyleUnderline"/>
        </w:rPr>
        <w:t>The Border Patrol wing of this vast apparatus has experienced particularly dramatic growth: By the time the Bush administration left Washington, the fiercely independent agency—part police force, part occupying army, part frontier cavalry—had gone from being a comparatively tiny,</w:t>
      </w:r>
      <w:r w:rsidR="007C1BF1">
        <w:t xml:space="preserve"> undermanned backwater of the Justice Department to a 21,000-person arm of the largest federal law enforcement agency in the country.</w:t>
      </w:r>
      <w:r w:rsidRPr="000D7861">
        <w:rPr>
          <w:sz w:val="12"/>
        </w:rPr>
        <w:t xml:space="preserve">¶ </w:t>
      </w:r>
      <w:r w:rsidR="007C1BF1">
        <w:t xml:space="preserve">The Bush administration had been keen on increasing the capabilities of the agency as quickly as possible. </w:t>
      </w:r>
      <w:r w:rsidR="007C1BF1" w:rsidRPr="00457A58">
        <w:rPr>
          <w:rStyle w:val="StyleUnderline"/>
        </w:rPr>
        <w:t>This urgency came with its own human price tag—one the Obama administration has been unwilling to address</w:t>
      </w:r>
      <w:proofErr w:type="gramStart"/>
      <w:r w:rsidR="007C1BF1" w:rsidRPr="00457A58">
        <w:rPr>
          <w:rStyle w:val="StyleUnderline"/>
        </w:rPr>
        <w:t>:</w:t>
      </w:r>
      <w:r w:rsidRPr="00457A58">
        <w:rPr>
          <w:rStyle w:val="StyleUnderline"/>
        </w:rPr>
        <w:t>¶</w:t>
      </w:r>
      <w:proofErr w:type="gramEnd"/>
      <w:r w:rsidRPr="00457A58">
        <w:rPr>
          <w:rStyle w:val="StyleUnderline"/>
        </w:rPr>
        <w:t xml:space="preserve"> </w:t>
      </w:r>
      <w:r w:rsidR="007C1BF1" w:rsidRPr="00457A58">
        <w:rPr>
          <w:rStyle w:val="StyleUnderline"/>
        </w:rPr>
        <w:t>Corruption and excessive force have also skyrocketed along with the massive hiring surge.</w:t>
      </w:r>
      <w:r w:rsidR="007C1BF1">
        <w:t xml:space="preserve"> In fact, between 2005 and 2012, nearly one CBP officer was arrested for misconduct every single day—part of a pattern that Ronald Hosko, former assistant director of the FBI's criminal investigation division, calls "shocking." During Obama's first term, the sheer number of allegations was so glaring that, according to two CBP officials, DHS under Secretary Janet Napolitano ordered Customs and Border </w:t>
      </w:r>
      <w:r w:rsidR="007C1BF1" w:rsidRPr="00457A58">
        <w:rPr>
          <w:rStyle w:val="StyleUnderline"/>
        </w:rPr>
        <w:t>Protection to change its definition of corruption to downplay to Congress the breadth of the problem</w:t>
      </w:r>
      <w:proofErr w:type="gramStart"/>
      <w:r w:rsidR="007C1BF1" w:rsidRPr="00457A58">
        <w:rPr>
          <w:rStyle w:val="StyleUnderline"/>
        </w:rPr>
        <w:t>.</w:t>
      </w:r>
      <w:r w:rsidRPr="00457A58">
        <w:rPr>
          <w:rStyle w:val="StyleUnderline"/>
        </w:rPr>
        <w:t>¶</w:t>
      </w:r>
      <w:proofErr w:type="gramEnd"/>
      <w:r w:rsidRPr="00457A58">
        <w:rPr>
          <w:rStyle w:val="StyleUnderline"/>
        </w:rPr>
        <w:t xml:space="preserve"> </w:t>
      </w:r>
      <w:r w:rsidR="007C1BF1" w:rsidRPr="00457A58">
        <w:rPr>
          <w:rStyle w:val="StyleUnderline"/>
        </w:rPr>
        <w:t>That redefinition differentiated between two supposedly distinct types of corruption:</w:t>
      </w:r>
      <w:r w:rsidRPr="00457A58">
        <w:rPr>
          <w:rStyle w:val="StyleUnderline"/>
        </w:rPr>
        <w:t xml:space="preserve">¶ </w:t>
      </w:r>
      <w:r w:rsidR="007C1BF1" w:rsidRPr="00457A58">
        <w:rPr>
          <w:rStyle w:val="StyleUnderline"/>
        </w:rPr>
        <w:t>The agency began to differentiate between "mission-compromising corruption"—bribery, narcotics-smuggling or human-smuggling allegations—and "non-mission-compromising corruption," a "lesser" category of cases that included things like employees' sexually assaulting detainees or workplace theft</w:t>
      </w:r>
      <w:r w:rsidR="007C1BF1">
        <w:t>. Only the "mission-compromising" problems, the agency now decreed, would be reported to Congress…The distinction helped them wipe nearly a third of the corruption cases out of statistics</w:t>
      </w:r>
      <w:proofErr w:type="gramStart"/>
      <w:r w:rsidR="007C1BF1">
        <w:t>.</w:t>
      </w:r>
      <w:r w:rsidRPr="000D7861">
        <w:rPr>
          <w:sz w:val="12"/>
        </w:rPr>
        <w:t>¶</w:t>
      </w:r>
      <w:proofErr w:type="gramEnd"/>
      <w:r w:rsidRPr="000D7861">
        <w:rPr>
          <w:sz w:val="12"/>
        </w:rPr>
        <w:t xml:space="preserve"> </w:t>
      </w:r>
      <w:r w:rsidR="007C1BF1">
        <w:t>Graff lists some examples:</w:t>
      </w:r>
      <w:r w:rsidRPr="000D7861">
        <w:rPr>
          <w:sz w:val="12"/>
        </w:rPr>
        <w:t>¶</w:t>
      </w:r>
      <w:r>
        <w:rPr>
          <w:sz w:val="12"/>
        </w:rPr>
        <w:t xml:space="preserve"> </w:t>
      </w:r>
      <w:r w:rsidR="007C1BF1">
        <w:t>There was the Miami CBP officer who used his law enforcement status to bypass airport security and personally smuggle cocaine and heroin into Miami. There was the green-uniformed agent in Yuma, Arizona, who was caught smuggling 700 pounds of marijuana across the border in his green-and-white Border Patrol truck; the brand-new 26-year-old Border Patrol agent who joined a drug-smuggling operation to distribute more than 1,000 kilograms of marijuana in Del Rio</w:t>
      </w:r>
      <w:r w:rsidR="007C1BF1" w:rsidRPr="00457A58">
        <w:t>, Texas</w:t>
      </w:r>
      <w:proofErr w:type="gramStart"/>
      <w:r w:rsidR="007C1BF1" w:rsidRPr="00457A58">
        <w:t>.</w:t>
      </w:r>
      <w:r w:rsidRPr="00457A58">
        <w:t>¶</w:t>
      </w:r>
      <w:proofErr w:type="gramEnd"/>
      <w:r w:rsidRPr="00457A58">
        <w:rPr>
          <w:rStyle w:val="StyleUnderline"/>
        </w:rPr>
        <w:t xml:space="preserve"> </w:t>
      </w:r>
      <w:r w:rsidR="007C1BF1" w:rsidRPr="00457A58">
        <w:rPr>
          <w:rStyle w:val="StyleUnderline"/>
        </w:rPr>
        <w:t>Not to mention the excessive force complaints, the victims of CBP assault, and those killed by trigger-happy border agents.</w:t>
      </w:r>
      <w:r w:rsidRPr="00457A58">
        <w:rPr>
          <w:rStyle w:val="StyleUnderline"/>
        </w:rPr>
        <w:t xml:space="preserve">¶ </w:t>
      </w:r>
      <w:r w:rsidR="007C1BF1" w:rsidRPr="00457A58">
        <w:rPr>
          <w:rStyle w:val="StyleUnderline"/>
        </w:rPr>
        <w:t>The expansion of the CBP into one of the most dangerous government agencies in America should be deeply unsettling to everyone—particularly now, when roughly two-thirds of Americans live in a "border" zone where the government claims the right to conduct stops and searches without warrant or cause.</w:t>
      </w:r>
    </w:p>
    <w:p w14:paraId="7B4D862C" w14:textId="77777777" w:rsidR="007C1BF1" w:rsidRDefault="007C1BF1" w:rsidP="007C1BF1"/>
    <w:p w14:paraId="68213A0C" w14:textId="77777777" w:rsidR="007C1BF1" w:rsidRDefault="007C1BF1" w:rsidP="007C1BF1">
      <w:pPr>
        <w:pStyle w:val="Heading4"/>
      </w:pPr>
      <w:r>
        <w:lastRenderedPageBreak/>
        <w:t>Drones waste money</w:t>
      </w:r>
    </w:p>
    <w:p w14:paraId="5DBCC622" w14:textId="77777777" w:rsidR="007C1BF1" w:rsidRDefault="007C1BF1" w:rsidP="007C1BF1">
      <w:r w:rsidRPr="008F1D5F">
        <w:rPr>
          <w:rStyle w:val="Style13ptBold"/>
        </w:rPr>
        <w:t>Winston 1/12/15</w:t>
      </w:r>
      <w:r>
        <w:t xml:space="preserve"> </w:t>
      </w:r>
      <w:hyperlink r:id="rId67" w:history="1">
        <w:r w:rsidRPr="00317931">
          <w:rPr>
            <w:rStyle w:val="Hyperlink"/>
          </w:rPr>
          <w:t>https://www.revealnews.org/article-legacy/scathing-audit-on-border-agency-drones-comes-as-police-interest-rises/</w:t>
        </w:r>
      </w:hyperlink>
      <w:r>
        <w:t xml:space="preserve"> Ali Winston can be reached at awinston@cironline.org. Follow him on Twitter: @awinston.</w:t>
      </w:r>
    </w:p>
    <w:p w14:paraId="363FF250" w14:textId="283475C3" w:rsidR="007C1BF1" w:rsidRDefault="007C1BF1" w:rsidP="007C1BF1">
      <w:r w:rsidRPr="00457A58">
        <w:rPr>
          <w:rStyle w:val="StyleUnderline"/>
        </w:rPr>
        <w:t>Funding for drone purchases has come through state and federal homeland security grants, continuing a pattern of military-grade equipment getting into the hands of local law enforcement</w:t>
      </w:r>
      <w:r>
        <w:t>. The Center for Investigative Reporting first reported on the federal government’s role in facilitating the flow of such technology to police departments in 2012</w:t>
      </w:r>
      <w:proofErr w:type="gramStart"/>
      <w:r>
        <w:t>.</w:t>
      </w:r>
      <w:r w:rsidR="00457A58" w:rsidRPr="00457A58">
        <w:rPr>
          <w:sz w:val="12"/>
        </w:rPr>
        <w:t>¶</w:t>
      </w:r>
      <w:proofErr w:type="gramEnd"/>
      <w:r w:rsidR="00457A58" w:rsidRPr="00457A58">
        <w:rPr>
          <w:sz w:val="12"/>
        </w:rPr>
        <w:t xml:space="preserve"> </w:t>
      </w:r>
      <w:r>
        <w:t xml:space="preserve">One argument </w:t>
      </w:r>
      <w:r w:rsidRPr="00457A58">
        <w:rPr>
          <w:rStyle w:val="StyleUnderline"/>
        </w:rPr>
        <w:t>law enforcement agencies have made for using drones is that the unmanned vehicles will improve their operational ability and save money that would instead be spent on costly helicopters</w:t>
      </w:r>
      <w:r>
        <w:t xml:space="preserve">. But Customs and Border Protection’s experience over the past eight years presents a cautionary tale: The inspector general’s audit found that the Predator B flights had minimal impact on migrant apprehensions and drug interdictions. Furthermore, </w:t>
      </w:r>
      <w:r w:rsidRPr="00457A58">
        <w:rPr>
          <w:rStyle w:val="StyleUnderline"/>
        </w:rPr>
        <w:t>the drones did not respond to ground sensors triggered by passing people or vehicles in heavy crossing areas, and the advanced radar system mounted on the drones was not used efficiently, nor did the border agency have adequate metrics to evaluate the use of such technology</w:t>
      </w:r>
      <w:r>
        <w:t>.</w:t>
      </w:r>
    </w:p>
    <w:p w14:paraId="4E3FAFF8" w14:textId="77777777" w:rsidR="007C1BF1" w:rsidRDefault="007C1BF1" w:rsidP="007C1BF1"/>
    <w:p w14:paraId="7C4E8CD0" w14:textId="77777777" w:rsidR="007C1BF1" w:rsidRDefault="007C1BF1" w:rsidP="007C1BF1">
      <w:pPr>
        <w:pStyle w:val="Heading4"/>
      </w:pPr>
      <w:r>
        <w:t>No internal link  - cybersecurity will be a good funding magnet for CBP</w:t>
      </w:r>
    </w:p>
    <w:p w14:paraId="6C7D11F4" w14:textId="77777777" w:rsidR="007C1BF1" w:rsidRDefault="007C1BF1" w:rsidP="007C1BF1">
      <w:r w:rsidRPr="008F1D5F">
        <w:rPr>
          <w:rStyle w:val="Style13ptBold"/>
        </w:rPr>
        <w:t>Magnuson 12</w:t>
      </w:r>
      <w:r>
        <w:t xml:space="preserve"> </w:t>
      </w:r>
      <w:r w:rsidRPr="008F1D5F">
        <w:t>http://www.nationaldefensemagazine.org/archive/2012/september/Pages/FirmsThatHelpDHSSaveMoneyWillMakeMoney</w:t>
      </w:r>
      <w:proofErr w:type="gramStart"/>
      <w:r w:rsidRPr="008F1D5F">
        <w:t>,AnalystsSay.aspxSTEW</w:t>
      </w:r>
      <w:proofErr w:type="gramEnd"/>
      <w:r w:rsidRPr="008F1D5F">
        <w:t xml:space="preserve"> MAGNUSON, AWARD-WINNING AUTHOR, JOURNALIST. Welcome to my website! I'm a Washington, D.C.-based writer and the author of several books,</w:t>
      </w:r>
    </w:p>
    <w:p w14:paraId="3F662D16" w14:textId="5C78CDA4" w:rsidR="007C1BF1" w:rsidRPr="008F1D5F" w:rsidRDefault="00954C69" w:rsidP="007C1BF1">
      <w:r>
        <w:t>J</w:t>
      </w:r>
      <w:r w:rsidR="007C1BF1">
        <w:t>ohn Hernandez, senior aerospace and defense analyst at Frost &amp; Sullivan, said, “</w:t>
      </w:r>
      <w:r w:rsidR="007C1BF1" w:rsidRPr="00954C69">
        <w:rPr>
          <w:rStyle w:val="StyleUnderline"/>
        </w:rPr>
        <w:t>Most talk about sequestration has been about DoD, but DHS is not immune. It’s also an election year, which always seems to slow down government spending, and companies are somewhat apprehensive about the future.</w:t>
      </w:r>
      <w:r w:rsidR="007C1BF1">
        <w:t>”</w:t>
      </w:r>
      <w:r w:rsidRPr="00954C69">
        <w:rPr>
          <w:sz w:val="12"/>
        </w:rPr>
        <w:t xml:space="preserve">¶ </w:t>
      </w:r>
      <w:proofErr w:type="gramStart"/>
      <w:r w:rsidR="007C1BF1">
        <w:t>But</w:t>
      </w:r>
      <w:proofErr w:type="gramEnd"/>
      <w:r w:rsidR="007C1BF1">
        <w:t xml:space="preserve"> </w:t>
      </w:r>
      <w:r w:rsidR="007C1BF1" w:rsidRPr="00954C69">
        <w:rPr>
          <w:rStyle w:val="StyleUnderline"/>
        </w:rPr>
        <w:t>there are ongoing initiatives in the information technology realm within the department, insiders said. It’s not glamorous, but there will be business opportunities, especially for firms that can show the department how to save money</w:t>
      </w:r>
      <w:proofErr w:type="gramStart"/>
      <w:r w:rsidR="007C1BF1">
        <w:t>.</w:t>
      </w:r>
      <w:r w:rsidRPr="00954C69">
        <w:rPr>
          <w:sz w:val="12"/>
        </w:rPr>
        <w:t>¶</w:t>
      </w:r>
      <w:proofErr w:type="gramEnd"/>
      <w:r w:rsidRPr="00954C69">
        <w:rPr>
          <w:rStyle w:val="StyleUnderline"/>
          <w:sz w:val="12"/>
        </w:rPr>
        <w:t xml:space="preserve"> </w:t>
      </w:r>
      <w:r w:rsidR="007C1BF1" w:rsidRPr="00954C69">
        <w:rPr>
          <w:rStyle w:val="StyleUnderline"/>
        </w:rPr>
        <w:t>“It’s a little bit boring. It’s not as cool as drones over the border, but on the flipside … this is not risky business. We know we can save money. We know we can help</w:t>
      </w:r>
      <w:r w:rsidR="007C1BF1" w:rsidRPr="00954C69">
        <w:t>,” said Paul Christman, president and CEO of Quest</w:t>
      </w:r>
      <w:r w:rsidR="007C1BF1">
        <w:t xml:space="preserve"> Software’s public sector subsidiary</w:t>
      </w:r>
      <w:proofErr w:type="gramStart"/>
      <w:r w:rsidR="007C1BF1">
        <w:t>.</w:t>
      </w:r>
      <w:r w:rsidRPr="00954C69">
        <w:rPr>
          <w:sz w:val="12"/>
        </w:rPr>
        <w:t>¶</w:t>
      </w:r>
      <w:proofErr w:type="gramEnd"/>
      <w:r w:rsidRPr="00954C69">
        <w:rPr>
          <w:sz w:val="12"/>
        </w:rPr>
        <w:t xml:space="preserve"> </w:t>
      </w:r>
      <w:r w:rsidR="007C1BF1">
        <w:t>The department has embarked on behind-the-scenes projects to put its cybersecurity, interoperability and computing houses in order. Seamlessly integrating its workforce so a Coast Guard officer, for example</w:t>
      </w:r>
      <w:r w:rsidR="007C1BF1" w:rsidRPr="00954C69">
        <w:rPr>
          <w:rStyle w:val="StyleUnderline"/>
        </w:rPr>
        <w:t xml:space="preserve">, can communicate effortlessly with a CBP agent, and have access to his or her data when needed is one of the goals. It also wants an identity management system in place so these personnel, along with outsiders in the public safety sector, can access public or classified data wherever they are and when they need it </w:t>
      </w:r>
      <w:r w:rsidR="007C1BF1">
        <w:t>— but only if they are authorized.</w:t>
      </w:r>
    </w:p>
    <w:p w14:paraId="61128301" w14:textId="77777777" w:rsidR="00E074D8" w:rsidRPr="00E074D8" w:rsidRDefault="00E074D8" w:rsidP="00E074D8"/>
    <w:p w14:paraId="1CDAF097" w14:textId="77777777" w:rsidR="003748BD" w:rsidRPr="003748BD" w:rsidRDefault="003748BD" w:rsidP="003748BD"/>
    <w:p w14:paraId="164C914C" w14:textId="77777777" w:rsidR="00411985" w:rsidRPr="00B65F39" w:rsidRDefault="00411985" w:rsidP="00045EBF">
      <w:pPr>
        <w:pStyle w:val="Heading2"/>
      </w:pPr>
      <w:r w:rsidRPr="00B65F39">
        <w:lastRenderedPageBreak/>
        <w:t>Other Card Categories</w:t>
      </w:r>
    </w:p>
    <w:p w14:paraId="126ECC2E" w14:textId="77777777" w:rsidR="00411985" w:rsidRPr="00B65F39" w:rsidRDefault="00411985" w:rsidP="00411985"/>
    <w:p w14:paraId="3F9BC3B2" w14:textId="77777777" w:rsidR="00411985" w:rsidRPr="00B65F39" w:rsidRDefault="00411985" w:rsidP="00411985">
      <w:pPr>
        <w:pStyle w:val="Heading3"/>
      </w:pPr>
      <w:r w:rsidRPr="00B65F39">
        <w:lastRenderedPageBreak/>
        <w:t>AT Politics for NSA restrictions</w:t>
      </w:r>
    </w:p>
    <w:p w14:paraId="55AF6C56" w14:textId="77777777" w:rsidR="00411985" w:rsidRPr="00B65F39" w:rsidRDefault="00411985" w:rsidP="00411985"/>
    <w:p w14:paraId="45DC15EE" w14:textId="77777777" w:rsidR="00411985" w:rsidRPr="00B65F39" w:rsidRDefault="00411985" w:rsidP="00411985">
      <w:pPr>
        <w:pStyle w:val="Heading4"/>
      </w:pPr>
      <w:r w:rsidRPr="00B65F39">
        <w:t>Public hates NSA – the anti-terrorism concern’s declined</w:t>
      </w:r>
    </w:p>
    <w:p w14:paraId="27421A83" w14:textId="77777777" w:rsidR="00411985" w:rsidRPr="00954C69" w:rsidRDefault="00411985" w:rsidP="00411985">
      <w:pPr>
        <w:rPr>
          <w:sz w:val="16"/>
        </w:rPr>
      </w:pPr>
      <w:r w:rsidRPr="00B65F39">
        <w:rPr>
          <w:rStyle w:val="Style13ptBold"/>
        </w:rPr>
        <w:t>Drezner 12/16/13</w:t>
      </w:r>
      <w:r w:rsidRPr="00954C69">
        <w:rPr>
          <w:sz w:val="16"/>
        </w:rPr>
        <w:t xml:space="preserve"> http://foreignpolicy.com/2013/12/16/tone-deaf-at-the-listening-post/ Daniel W. Drezner is professor of international politics at the Fletcher School of Law and Diplomacy at Tufts University.</w:t>
      </w:r>
    </w:p>
    <w:p w14:paraId="2DFFDF45" w14:textId="77777777" w:rsidR="00411985" w:rsidRPr="00954C69" w:rsidRDefault="00411985" w:rsidP="00411985">
      <w:pPr>
        <w:rPr>
          <w:rStyle w:val="StyleUnderline"/>
        </w:rPr>
      </w:pPr>
      <w:r w:rsidRPr="00954C69">
        <w:rPr>
          <w:sz w:val="16"/>
        </w:rPr>
        <w:t xml:space="preserve">It might be an occupational hazard, but </w:t>
      </w:r>
      <w:r w:rsidRPr="00954C69">
        <w:rPr>
          <w:rStyle w:val="StyleUnderline"/>
        </w:rPr>
        <w:t>NSA officials continue to talk about the threat environment as if they’ve been frozen in amber since 2002. To them, the world looks increasingly unsafe. Syria is the next Pakistan, China is augmenting its capabilities to launch a financial war on the United States, and the next terrorist attack on American soil is right around the corner. They could very well be correct — except that the American public has become inured to such warnings over the past decade, and their response has been to tell politicians to focus on things at home and leave the rest of the world alone. A strategy of "trust us, the world is an unsafe place" won’t resonate now the way it did in the immediate wake of the Sept. 11 attacks.</w:t>
      </w:r>
    </w:p>
    <w:p w14:paraId="4C251F13" w14:textId="77777777" w:rsidR="003560C8" w:rsidRPr="00B65F39" w:rsidRDefault="003560C8" w:rsidP="003560C8"/>
    <w:p w14:paraId="472600E8" w14:textId="77777777" w:rsidR="00536D42" w:rsidRPr="00B65F39" w:rsidRDefault="00536D42" w:rsidP="003560C8"/>
    <w:p w14:paraId="17FD986E" w14:textId="77777777" w:rsidR="00B435AB" w:rsidRDefault="00B435AB" w:rsidP="007E5421">
      <w:pPr>
        <w:pStyle w:val="Heading1"/>
      </w:pPr>
    </w:p>
    <w:p w14:paraId="0E88839C" w14:textId="428151AA" w:rsidR="007E5421" w:rsidRDefault="007E5421" w:rsidP="007E5421">
      <w:pPr>
        <w:pStyle w:val="Heading1"/>
      </w:pPr>
      <w:r>
        <w:lastRenderedPageBreak/>
        <w:t>***MISCELLANEOUS***</w:t>
      </w:r>
    </w:p>
    <w:p w14:paraId="262DB4E4" w14:textId="77777777" w:rsidR="007E5421" w:rsidRDefault="007E5421" w:rsidP="007E5421"/>
    <w:p w14:paraId="02D68750" w14:textId="77777777" w:rsidR="007E5421" w:rsidRDefault="007E5421" w:rsidP="007E5421">
      <w:pPr>
        <w:pStyle w:val="Heading2"/>
      </w:pPr>
      <w:r>
        <w:lastRenderedPageBreak/>
        <w:t>FBI</w:t>
      </w:r>
    </w:p>
    <w:p w14:paraId="35AF2C02" w14:textId="4DC8378D" w:rsidR="00954C69" w:rsidRDefault="00954C69" w:rsidP="00954C69">
      <w:pPr>
        <w:pStyle w:val="Heading3"/>
      </w:pPr>
      <w:r>
        <w:lastRenderedPageBreak/>
        <w:t>Uniqueness – Morale High</w:t>
      </w:r>
    </w:p>
    <w:p w14:paraId="2CBBD294" w14:textId="77777777" w:rsidR="00954C69" w:rsidRDefault="00954C69" w:rsidP="00954C69">
      <w:pPr>
        <w:pStyle w:val="Heading4"/>
      </w:pPr>
      <w:r>
        <w:t>FBI suffers budget cuts but Morale is still high</w:t>
      </w:r>
    </w:p>
    <w:p w14:paraId="3C8A471D" w14:textId="77777777" w:rsidR="00954C69" w:rsidRPr="005A3D75" w:rsidRDefault="00954C69" w:rsidP="00954C69">
      <w:pPr>
        <w:spacing w:before="240"/>
      </w:pPr>
      <w:r w:rsidRPr="00FF588F">
        <w:rPr>
          <w:rStyle w:val="Style13ptBold"/>
        </w:rPr>
        <w:t xml:space="preserve">Omaye </w:t>
      </w:r>
      <w:r>
        <w:rPr>
          <w:rStyle w:val="Style13ptBold"/>
        </w:rPr>
        <w:t xml:space="preserve">2013 </w:t>
      </w:r>
      <w:r w:rsidRPr="005A3D75">
        <w:t>(Jayna, Multimedia/ Investgaive Reporter for Medill National Security Zone, Sequester cuts hinder FBI’s operations, but agency morale still high, experts say, December 6, 2013, sequester-cuts-hinder-fbis-operations-but-agency-morale-still-high-experts-say)</w:t>
      </w:r>
    </w:p>
    <w:p w14:paraId="1FD70B17" w14:textId="77777777" w:rsidR="00954C69" w:rsidRPr="005A3D75" w:rsidRDefault="00954C69" w:rsidP="00954C69">
      <w:pPr>
        <w:rPr>
          <w:sz w:val="16"/>
        </w:rPr>
      </w:pPr>
      <w:r w:rsidRPr="00FF588F">
        <w:rPr>
          <w:rStyle w:val="StyleUnderline"/>
        </w:rPr>
        <w:t xml:space="preserve">The FBI’s sequester budget cut of about $800 million next year will force the agency to impose more furloughs, hiring freezes and cut resources for ongoing and new investigations, a group of current and former agents </w:t>
      </w:r>
      <w:proofErr w:type="gramStart"/>
      <w:r w:rsidRPr="00FF588F">
        <w:rPr>
          <w:rStyle w:val="StyleUnderline"/>
        </w:rPr>
        <w:t>say</w:t>
      </w:r>
      <w:r w:rsidRPr="005A3D75">
        <w:rPr>
          <w:sz w:val="16"/>
        </w:rPr>
        <w:t>.FBI</w:t>
      </w:r>
      <w:proofErr w:type="gramEnd"/>
      <w:r w:rsidRPr="005A3D75">
        <w:rPr>
          <w:sz w:val="16"/>
        </w:rPr>
        <w:t xml:space="preserve"> Agents Association President Reynaldo Tariche discusses the organization’s latest report on how sequester cuts affect the bureau’s investigations and operations. FBI Agents Association President Reynaldo Tariche discusses the organization’s latest report on how sequester cuts affect the bureau’s investigations and operations. “We believe that terrorists don’t get furloughed; cyber hackers don’t get furloughed; gang leaders are not on furlough, ” said FBI Agents Association President Reynaldo Tariche at a Wednesday news conference. </w:t>
      </w:r>
      <w:r w:rsidRPr="00824072">
        <w:rPr>
          <w:rStyle w:val="StyleUnderline"/>
        </w:rPr>
        <w:t xml:space="preserve">“It’s an unacceptable thing to furlough active FBI agents because of the risks imposed both from terrorists and criminal threats.” </w:t>
      </w:r>
      <w:r w:rsidRPr="005A3D75">
        <w:rPr>
          <w:sz w:val="16"/>
        </w:rPr>
        <w:t xml:space="preserve">The association, which represents more than 12,000 active and former special agents, released a report in September that is continually updated of first-hand accounts from special agents on how the sequester cuts have affected daily investigations. The cuts, the association found, led to frozen pay levels, hiring freezes and a lack of funding for more training. Agents may be furloughed 10 to 15 days next year, the association projected. This situation will worsen, experts say, if Congress continues to cut the bureau’s funding. FBI Director James Comey, while visiting numerous FBI offices this year, said he would work with Congress to ease the bureau’s budget cuts. At this time, the bureau does not have any additional comments about the sequestration cuts and defers to what Comey has said in the past, said spokeswoman Allison Mahan. </w:t>
      </w:r>
      <w:r w:rsidRPr="00FF588F">
        <w:rPr>
          <w:rStyle w:val="StyleUnderline"/>
        </w:rPr>
        <w:t>In 2013, the bureau received about $1 billion less funding than the previous year, the association found, which was described as “equivalent in size to closing the bureau’s offices in Chicago, Miami and Baltimore.</w:t>
      </w:r>
      <w:r w:rsidRPr="005A3D75">
        <w:rPr>
          <w:sz w:val="16"/>
        </w:rPr>
        <w:t xml:space="preserve">” Tariche, who is an agent in New York City, said he had to use his own money to pay for photocopies at a county clerk’s office. Others expressed concern about the furloughs and the effect an empty office and no available field agents could have when a tragedy equivalent to the Boston Marathon or the Navy Yard shooting in Washington occurs unexpectedly. “If on the 16th of September [when the Navy Yard shooting occurred], half of our office was furloughed, it would have been much more difficult to get those resources to the scene,” said the Association Vice President Thomas O’Connor, a Washington-based agent. “The </w:t>
      </w:r>
      <w:r w:rsidRPr="00C97F3F">
        <w:rPr>
          <w:rStyle w:val="StyleUnderline"/>
        </w:rPr>
        <w:t>SWAT</w:t>
      </w:r>
      <w:r w:rsidRPr="005A3D75">
        <w:rPr>
          <w:sz w:val="16"/>
        </w:rPr>
        <w:t xml:space="preserve"> team would have not been in a position to respond as quickly. If everybody’s home … it’s going to be the phone tree to get people in. It’s going to be much more difficult</w:t>
      </w:r>
      <w:r w:rsidRPr="00C97F3F">
        <w:rPr>
          <w:rStyle w:val="StyleUnderline"/>
        </w:rPr>
        <w:t xml:space="preserve">. </w:t>
      </w:r>
      <w:r w:rsidRPr="005A3D75">
        <w:rPr>
          <w:sz w:val="16"/>
        </w:rPr>
        <w:t>”Others speaking at the conference said</w:t>
      </w:r>
      <w:r w:rsidRPr="00C97F3F">
        <w:rPr>
          <w:rStyle w:val="StyleUnderline"/>
        </w:rPr>
        <w:t xml:space="preserve"> morale is still fairly high among special agents because they are dedicated to protecting the American people.</w:t>
      </w:r>
      <w:r w:rsidRPr="005A3D75">
        <w:rPr>
          <w:sz w:val="16"/>
        </w:rPr>
        <w:t xml:space="preserve"> </w:t>
      </w:r>
      <w:r w:rsidRPr="00C97F3F">
        <w:rPr>
          <w:rStyle w:val="StyleUnderline"/>
        </w:rPr>
        <w:t>“</w:t>
      </w:r>
      <w:proofErr w:type="gramStart"/>
      <w:r w:rsidRPr="00C97F3F">
        <w:rPr>
          <w:rStyle w:val="StyleUnderline"/>
        </w:rPr>
        <w:t>We’re used to dealing with obstacles on a daily basis, and we look at it as this is just another obstacle,” said FBI Agent John Fagan</w:t>
      </w:r>
      <w:r w:rsidRPr="005A3D75">
        <w:rPr>
          <w:sz w:val="16"/>
        </w:rPr>
        <w:t>, who is based in Maryland.</w:t>
      </w:r>
      <w:proofErr w:type="gramEnd"/>
      <w:r w:rsidRPr="005A3D75">
        <w:rPr>
          <w:sz w:val="16"/>
        </w:rPr>
        <w:t xml:space="preserve"> “It definitely doesn’t make it any easier for us … but we’re going to be here no matter what. </w:t>
      </w:r>
      <w:r w:rsidRPr="00FF588F">
        <w:rPr>
          <w:rStyle w:val="StyleUnderline"/>
        </w:rPr>
        <w:t>”However, panelists said because of budget cuts, the workload for special agents will continue to increase regardless of hiring freezes.</w:t>
      </w:r>
      <w:r w:rsidRPr="005A3D75">
        <w:rPr>
          <w:sz w:val="16"/>
        </w:rPr>
        <w:t xml:space="preserve"> President Barack Obama has said he is dedicated to working with Congress to fight the bureau’s budget cuts. “Unfortunately, the resources allotted to that [FBI’s] mission has been reduced by sequestration,” President Obama said at Comey’s welcoming ceremony in October. “I’ll keep fighting for those resources … and we should make sure you’ve got the resources you need to do the job. Especially when many of your colleagues put their lives on the line on a daily basis, all to serve and protect our fellow citizens.” For fiscal year 2014, the bureau requested a nearly $8.3 billion budget, which includes funding for special agents, intelligence analysts and professional staff positions, an expansion of the criminal background check system, and more cyber security initiatives. “That’s [next year’s sequester cuts] not the end of it,” O’Connor said. “So at the end of this year, we have next year. And then we have the next year, and it goes on and on. That’s very worrisome to people in the field.”  </w:t>
      </w:r>
    </w:p>
    <w:p w14:paraId="17D125E2" w14:textId="4126A646" w:rsidR="00954C69" w:rsidRDefault="00954C69" w:rsidP="00954C69">
      <w:pPr>
        <w:pStyle w:val="Heading3"/>
      </w:pPr>
      <w:r>
        <w:lastRenderedPageBreak/>
        <w:t>Uniqueness – Recruitment</w:t>
      </w:r>
    </w:p>
    <w:p w14:paraId="6DAB5327" w14:textId="77777777" w:rsidR="00954C69" w:rsidRPr="00954C69" w:rsidRDefault="00954C69" w:rsidP="00954C69"/>
    <w:p w14:paraId="4DA70F3D" w14:textId="77777777" w:rsidR="00954C69" w:rsidRDefault="00954C69" w:rsidP="00954C69">
      <w:pPr>
        <w:pStyle w:val="Heading4"/>
      </w:pPr>
      <w:r>
        <w:t xml:space="preserve">FBI recruitment is a high priority </w:t>
      </w:r>
    </w:p>
    <w:p w14:paraId="1D008395" w14:textId="77777777" w:rsidR="00954C69" w:rsidRPr="00353D65" w:rsidRDefault="00954C69" w:rsidP="00954C69">
      <w:r>
        <w:rPr>
          <w:rStyle w:val="Style13ptBold"/>
        </w:rPr>
        <w:t xml:space="preserve">FBI 14, </w:t>
      </w:r>
      <w:proofErr w:type="gramStart"/>
      <w:r w:rsidRPr="00353D65">
        <w:t>( Federal</w:t>
      </w:r>
      <w:proofErr w:type="gramEnd"/>
      <w:r w:rsidRPr="00353D65">
        <w:t xml:space="preserve"> Bureau</w:t>
      </w:r>
      <w:r>
        <w:t xml:space="preserve"> of Investigations,</w:t>
      </w:r>
      <w:r w:rsidRPr="00353D65">
        <w:t xml:space="preserve"> Most Wanted Talent</w:t>
      </w:r>
      <w:r>
        <w:t xml:space="preserve"> </w:t>
      </w:r>
      <w:r w:rsidRPr="00353D65">
        <w:t>FBI Seeking Tech Experts to Become Cyber Special Agents, 12/29/14, https://www.fbi.gov/news/stories/2014/december/fbi-seeking-tech-experts-to-become-cyber-special-agents/fbi-seeking-tech-experts-to-become-cyber-special-agents</w:t>
      </w:r>
      <w:r>
        <w:t>)</w:t>
      </w:r>
    </w:p>
    <w:p w14:paraId="37C4BE9A" w14:textId="77777777" w:rsidR="00954C69" w:rsidRPr="00220DC9" w:rsidRDefault="00954C69" w:rsidP="00954C69">
      <w:pPr>
        <w:rPr>
          <w:rStyle w:val="StyleUnderline"/>
        </w:rPr>
      </w:pPr>
    </w:p>
    <w:p w14:paraId="11D0DAC3" w14:textId="77777777" w:rsidR="00954C69" w:rsidRDefault="00954C69" w:rsidP="00954C69">
      <w:pPr>
        <w:rPr>
          <w:sz w:val="16"/>
        </w:rPr>
      </w:pPr>
      <w:r w:rsidRPr="00220DC9">
        <w:rPr>
          <w:rStyle w:val="StyleUnderline"/>
        </w:rPr>
        <w:t xml:space="preserve">Since its earliest days, the FBI has looked for recruits with specialized skills to fill its special agent ranks: </w:t>
      </w:r>
      <w:r w:rsidRPr="00353D65">
        <w:rPr>
          <w:sz w:val="16"/>
        </w:rPr>
        <w:t xml:space="preserve">lawyers, accountants, scientists, and engineers, to name a few. </w:t>
      </w:r>
      <w:r w:rsidRPr="00220DC9">
        <w:rPr>
          <w:rStyle w:val="StyleUnderline"/>
        </w:rPr>
        <w:t>Today, however, the most sought-after candidates possess a uniquely 21st century quality: cyber expertise.</w:t>
      </w:r>
      <w:r>
        <w:rPr>
          <w:rStyle w:val="StyleUnderline"/>
        </w:rPr>
        <w:t xml:space="preserve"> </w:t>
      </w:r>
      <w:r w:rsidRPr="00220DC9">
        <w:rPr>
          <w:rStyle w:val="StyleUnderline"/>
        </w:rPr>
        <w:t>Investigating cyber crimes—such as website hacks, intrusions, data theft, botnets, and denial of service attacks</w:t>
      </w:r>
      <w:r w:rsidRPr="00353D65">
        <w:rPr>
          <w:sz w:val="16"/>
        </w:rPr>
        <w:t>—</w:t>
      </w:r>
      <w:r w:rsidRPr="00220DC9">
        <w:rPr>
          <w:rStyle w:val="StyleUnderline"/>
        </w:rPr>
        <w:t>is a top priority for the FBI.</w:t>
      </w:r>
      <w:r w:rsidRPr="00353D65">
        <w:rPr>
          <w:sz w:val="16"/>
        </w:rPr>
        <w:t xml:space="preserve"> To keep pace with the evolving threat, the Bureau is appealing to experienced and certified cyber experts to consider joining the FBI to apply their well-honed tradecraft as cyber special agents.“</w:t>
      </w:r>
      <w:r w:rsidRPr="00220DC9">
        <w:rPr>
          <w:rStyle w:val="StyleUnderline"/>
        </w:rPr>
        <w:t>The FBI seeks highly talented, technically trained individuals who are motivated by the FBI’s mission to protect our nation and the American people from the rapidly evolving cyber threat,” said Robert Anderson, Jr.,</w:t>
      </w:r>
      <w:r w:rsidRPr="00353D65">
        <w:rPr>
          <w:sz w:val="16"/>
        </w:rPr>
        <w:t xml:space="preserve"> executive assistant director for the Bureau’s Criminal, Cyber, Response, and Services Branch. “What we want are people who are going to come and be part of a team that is working different, very complex types of investigations and to utilize their skillsets in that team environment.” </w:t>
      </w:r>
      <w:r w:rsidRPr="00220DC9">
        <w:rPr>
          <w:rStyle w:val="StyleUnderline"/>
        </w:rPr>
        <w:t>The Bureau recently launched a campaign to bring aboard more technical talent, including computer scientists, IT specialists, and engineers. In a job posting—open until January 20—the FBI says no other organization will apply the expertise of successful candidates like the FBI.“</w:t>
      </w:r>
      <w:r w:rsidRPr="00353D65">
        <w:rPr>
          <w:sz w:val="16"/>
        </w:rPr>
        <w:t xml:space="preserve">One thing that no one else can offer is the mission and the camaraderie and the teamwork the FBI brings to the table,” Anderson said. “Cyber agents will be integrated into all the different violations that we work. So whether it’s a counterterrorism or counterintelligence investigation, they could be the lead agent in the case.” Key requirements to be a special agent include passing a rigorous background check and fitness test. Agents must be at least 23 and no older than 37. Prospective cyber special agents are expected to meet the same threshold as special agents, but also have a wealth of experience in computers and technology. Preferred backgrounds include computer programming and security, database administration, malware analysis, digital forensics, and even ethical hacking. An extensive list of sought-after backgrounds and certifications can be seen on the job posting. “Cyber permeates every aspect of what we do, whether it’s counterterrorism, criminal investigations, or traditional cyber attacks, as we’ve seen in the recent past,” Anderson said. “That’s why these types of people are so important to get into the pipeline and come into our organization.” Bank robberies help illustrate how the landscape has shifted. Traditionally, a team of agents responding to an armed bank robbery would cordon off a crime scene, interview witnesses, and collect evidence, such as fingerprints and security video. However, if the money was stolen through a cyber intrusion into the bank’s holdings, the approach would be very different: a cyber agent would request firewall logs and forensic copies of hard drives, in addition to interviews. The FBI already has a lengthy track record fighting cyber crimes. In June, the FBI announced its role in the multinational effort to disrupt the GameOver Zeus botnet, believed to be responsible for the theft of millions of dollars from businesses and around the world. A month earlier, the FBI announced charges against distributors of malicious software that infected millions of computers. Forty FBI field offices executed more than 100 search warrants and seized more than 1,900 domains used by Blackshades users to control victims’ computers. But </w:t>
      </w:r>
      <w:r w:rsidRPr="00220DC9">
        <w:rPr>
          <w:rStyle w:val="StyleUnderline"/>
        </w:rPr>
        <w:t>the FBI wants to grow to meet tomorrow’s challenges. “We’re looking to hire a lot of cyber agents now,” Anderson said. “It’s an area where the FBI and the whole U.S. government will be looking for this talent for years to come</w:t>
      </w:r>
      <w:r w:rsidRPr="00353D65">
        <w:rPr>
          <w:sz w:val="16"/>
        </w:rPr>
        <w:t>.” Cyber agents can expect continued specialized training once onboard and to work on some of the Bureau’s most complex cases. Given the broad scope of the FBI’s work, Anderson says there is no other place like it. “I do think the biggest thing you can offer to anyone that comes to work at the FBI is the mission and the scale of investigations,” Anderson said. “It doesn’t matter where you go, it doesn’t matter who you work for, you can’t get that anywhere else but the FBI.”</w:t>
      </w:r>
    </w:p>
    <w:p w14:paraId="1C3808F1" w14:textId="77777777" w:rsidR="00954C69" w:rsidRPr="00954C69" w:rsidRDefault="00954C69" w:rsidP="00954C69"/>
    <w:p w14:paraId="7B11B5C4" w14:textId="77777777" w:rsidR="007E5421" w:rsidRDefault="007E5421" w:rsidP="007E5421"/>
    <w:p w14:paraId="717718C3" w14:textId="77777777" w:rsidR="007E5421" w:rsidRDefault="007E5421" w:rsidP="007E5421">
      <w:pPr>
        <w:pStyle w:val="Heading3"/>
      </w:pPr>
      <w:r>
        <w:lastRenderedPageBreak/>
        <w:t>Link – Backdoor</w:t>
      </w:r>
    </w:p>
    <w:p w14:paraId="00FDEBA7" w14:textId="77777777" w:rsidR="007E5421" w:rsidRDefault="007E5421" w:rsidP="007E5421"/>
    <w:p w14:paraId="28460E0E" w14:textId="77777777" w:rsidR="007E5421" w:rsidRPr="00C81B9F" w:rsidRDefault="007E5421" w:rsidP="007E5421">
      <w:pPr>
        <w:pStyle w:val="Heading4"/>
      </w:pPr>
      <w:r>
        <w:t xml:space="preserve">Backdoor access is key to FBI </w:t>
      </w:r>
      <w:proofErr w:type="gramStart"/>
      <w:r>
        <w:t>intel</w:t>
      </w:r>
      <w:proofErr w:type="gramEnd"/>
      <w:r>
        <w:t xml:space="preserve"> and investigation</w:t>
      </w:r>
    </w:p>
    <w:p w14:paraId="22960542" w14:textId="77777777" w:rsidR="007E5421" w:rsidRPr="00C81B9F" w:rsidRDefault="007E5421" w:rsidP="007E5421">
      <w:pPr>
        <w:rPr>
          <w:sz w:val="14"/>
        </w:rPr>
      </w:pPr>
      <w:r w:rsidRPr="00C81B9F">
        <w:rPr>
          <w:rStyle w:val="Style13ptBold"/>
        </w:rPr>
        <w:t>Sparapani 5-15</w:t>
      </w:r>
      <w:r w:rsidRPr="00C81B9F">
        <w:rPr>
          <w:sz w:val="14"/>
        </w:rPr>
        <w:t xml:space="preserve"> (Tim, led the ACLU’s privacy efforts and built and directed Facebook’s policy and government relations team, currently a writer for Forbes http://www.forbes.com/sites/timsparapani/2015/05/21/encryption-but-with-backdoors-the-fbi-has-business-running-in-circles/)</w:t>
      </w:r>
    </w:p>
    <w:p w14:paraId="70546F9B" w14:textId="77777777" w:rsidR="007E5421" w:rsidRPr="009C7F9F" w:rsidRDefault="007E5421" w:rsidP="007E5421">
      <w:pPr>
        <w:rPr>
          <w:sz w:val="16"/>
        </w:rPr>
      </w:pPr>
      <w:r w:rsidRPr="009C7F9F">
        <w:rPr>
          <w:sz w:val="16"/>
        </w:rPr>
        <w:t xml:space="preserve">Like a tiger chasing its tail, </w:t>
      </w:r>
      <w:r w:rsidRPr="006B1202">
        <w:rPr>
          <w:rStyle w:val="StyleUnderline"/>
        </w:rPr>
        <w:t>the FBI</w:t>
      </w:r>
      <w:r w:rsidRPr="009C7F9F">
        <w:rPr>
          <w:sz w:val="16"/>
        </w:rPr>
        <w:t xml:space="preserve"> is running in circles about whether businesses should employ encryption. Their </w:t>
      </w:r>
      <w:r w:rsidRPr="006B1202">
        <w:rPr>
          <w:rStyle w:val="StyleUnderline"/>
        </w:rPr>
        <w:t xml:space="preserve">slogan seems to be “Encrypt! But leave a key for us!” </w:t>
      </w:r>
      <w:r w:rsidRPr="009C7F9F">
        <w:rPr>
          <w:sz w:val="16"/>
        </w:rPr>
        <w:t xml:space="preserve">That’s bad news for businesses deciding whether to employ encryption as a part of their computer, app or website security protocol. </w:t>
      </w:r>
      <w:r w:rsidRPr="006B1202">
        <w:rPr>
          <w:rStyle w:val="StyleUnderline"/>
        </w:rPr>
        <w:t>The FBI appears to be of two minds on the merits of encryption</w:t>
      </w:r>
      <w:r w:rsidRPr="009C7F9F">
        <w:rPr>
          <w:sz w:val="16"/>
        </w:rPr>
        <w:t>.</w:t>
      </w:r>
      <w:r w:rsidRPr="006B1202">
        <w:rPr>
          <w:rStyle w:val="StyleUnderline"/>
        </w:rPr>
        <w:t xml:space="preserve"> For several years the FBI deemed encryption by businesses a best practice to protect consumers from cyberthieves. Noting the daily cyber attacks and the damage to American businesses and their customers, the FBI urged companies to prevent fraud by using encryption. Just this spring, the FBI decided it too would turn on encryption-by-default to protect communications with its websites</w:t>
      </w:r>
      <w:r w:rsidRPr="009C7F9F">
        <w:rPr>
          <w:sz w:val="16"/>
        </w:rPr>
        <w:t xml:space="preserve">. What was good for the goose, however, was not necessarily good for the gander. Recently, without justifying a policy switch, </w:t>
      </w:r>
      <w:r w:rsidRPr="00C062EB">
        <w:rPr>
          <w:rStyle w:val="StyleUnderline"/>
        </w:rPr>
        <w:t xml:space="preserve">the FBI buried their pro-encryption guidance over concerns regarding encryption systems that only customers, not the businesses offering the encryption, could decrypt. </w:t>
      </w:r>
      <w:r w:rsidRPr="009C7F9F">
        <w:rPr>
          <w:sz w:val="16"/>
        </w:rPr>
        <w:t xml:space="preserve">Businesses had heeded the FBI’s and consumers’ calls too well it seems. They were employing encryption that the businesses themselves could not decrypt because only customers held the decryption keys. Raising hypothetical concerns about negative effects on potential investigations, FBI Director James Comey attempted to bludgeon businesses using encryption into ensuring there was always a “backdoor”. He pushed Congress to mandate that every business implement a technologically feasible means of accessing encrypted information should the government ever need access for an investigation. The FBI raised the prospect of their surveillance “going dark” due to widespread implementation of encryption without backdoors. </w:t>
      </w:r>
      <w:r w:rsidRPr="009C7F9F">
        <w:rPr>
          <w:rStyle w:val="StyleUnderline"/>
        </w:rPr>
        <w:t>The FBI’s concerns run counter to the motivations of concerned consumers and businesses that, feeling under siege by hackers and identity thieves, are seeking out technologies to protect their data</w:t>
      </w:r>
      <w:r w:rsidRPr="009C7F9F">
        <w:rPr>
          <w:sz w:val="16"/>
        </w:rPr>
        <w:t>. Others, including journalists, human rights activists and political dissidents, seek encryption to protect their civil liberties in response to reports of untargeted, bulk government surveillance by the NSA and foreign spy agencies. Businesses responded to these market demands by supplying encryption techniques that only the customer has the key to unlock. Federal, state and local law enforcement and national security agency calls for holes in encryption regimes are, therefore, bad for business. These calls increase customers’ doubts regarding the privacy and confidentiality of their documents and communications held or transmitted by businesses required to be able to reveal them on command to government agencies</w:t>
      </w:r>
      <w:proofErr w:type="gramStart"/>
      <w:r w:rsidRPr="009C7F9F">
        <w:rPr>
          <w:sz w:val="16"/>
        </w:rPr>
        <w:t>.[</w:t>
      </w:r>
      <w:proofErr w:type="gramEnd"/>
      <w:r w:rsidRPr="009C7F9F">
        <w:rPr>
          <w:sz w:val="16"/>
        </w:rPr>
        <w:t xml:space="preserve">/entity] Moreover, virtually every business wants to sell its services to customers around the world, yet mandated encryption backdoors will facilitate de facto trade barriers. Foreign governments are sure to use encryption, or government-mandated weaknesses in that encryption, as a means of favoring home grown technologies that comply with that country’s privacy or security preferences at the expense of foreign-made technologies. In continental Europe and throughout South America, where privacy concerns run white hot and governments and citizens are still palpably frustrated by revelations of US surveillance of businesses and consumers, there are calls for encryption everywhere. European politicians, eager to see European tech companies grow in market share and prominence, may use any perception of US companies’ privacy weaknesses as a de facto trade barrier. In short, if the FBI forces American companies to build in encryption backdoors those companies might lose business in Europe and South America to local companies that do not have encryption backdoors. Viewed through one lens this pushes companies to encrypt customers’ information by default and to offer encryption that only customers can decrypt. Viewed another way, this could be naked trade protectionism masked in concerns over privacy and consumer protection. Alternatively, if US companies refuse some nation’s mandates for reciprocal surveillance backdoors those companies might be frozen out of specific markets. In short, the debate over encryption backdoors could become a sharp weapon for trade protectionism. The security experts are unanimous: technology back doors make any IT infrastructure, app or website insecure. Dozens of the best security and cryptography experts joined a letter with leading privacy advocates and businesses opposing government-mandated backdoors recently. Computer science and engineering does not allow for a door to be created that only law enforcement and national security agencies can unlock. Each opening creates vulnerabilities that hackers, thieves, and foreign governments can and will exploit. Due to that technology reality, businesses are likely to resist US government pressure to build costly backdoors into their systems. Unlike previous iterations of the debates over encryption, </w:t>
      </w:r>
      <w:r w:rsidRPr="009C7F9F">
        <w:rPr>
          <w:rStyle w:val="StyleUnderline"/>
        </w:rPr>
        <w:t>the FBI – due to its own rhetoric regarding combatting cyber security and identity theft – can no longer credibly claim that businesses using encryption without backdoors are placing civil liberties and privacy over law enforcement and national security</w:t>
      </w:r>
      <w:r>
        <w:rPr>
          <w:rStyle w:val="StyleUnderline"/>
        </w:rPr>
        <w:t xml:space="preserve">. </w:t>
      </w:r>
      <w:r w:rsidRPr="009C7F9F">
        <w:rPr>
          <w:rStyle w:val="StyleUnderline"/>
        </w:rPr>
        <w:t>This debate turns on whether business should stop an enormous amount of identity theft and cyber crime – the</w:t>
      </w:r>
      <w:r w:rsidRPr="009C7F9F">
        <w:rPr>
          <w:sz w:val="16"/>
        </w:rPr>
        <w:t xml:space="preserve">. </w:t>
      </w:r>
      <w:proofErr w:type="gramStart"/>
      <w:r w:rsidRPr="009C7F9F">
        <w:rPr>
          <w:rStyle w:val="StyleUnderline"/>
        </w:rPr>
        <w:t>number</w:t>
      </w:r>
      <w:proofErr w:type="gramEnd"/>
      <w:r w:rsidRPr="009C7F9F">
        <w:rPr>
          <w:rStyle w:val="StyleUnderline"/>
        </w:rPr>
        <w:t xml:space="preserve"> one complaint by consumers to the Federal Trade Commission for the last fifteen years — by sophisticated criminal syndicates through encryption free of backdoors or whether law enforcement should be technologically able to investigate a very few crimes on demand</w:t>
      </w:r>
      <w:r w:rsidRPr="009C7F9F">
        <w:rPr>
          <w:sz w:val="16"/>
        </w:rPr>
        <w:t>. Moreover, as more of our lives and business are now conducted digitally – think mobile payments, banking, commerce, infrastructure management, and electronic health records, for example – threats to businesses’ ability to secure this data are themselves threats to the economic national security. Mass implementation of strong encryption may prevent attacks by terror rings seeking to fund attacks through stealing passwords that allow them to steal customers’ funds.</w:t>
      </w:r>
    </w:p>
    <w:p w14:paraId="724A7F76" w14:textId="77777777" w:rsidR="007E5421" w:rsidRPr="00C81B9F" w:rsidRDefault="007E5421" w:rsidP="007E5421"/>
    <w:p w14:paraId="2F08B48D" w14:textId="77777777" w:rsidR="007E5421" w:rsidRDefault="007E5421" w:rsidP="007E5421">
      <w:pPr>
        <w:pStyle w:val="Heading3"/>
      </w:pPr>
      <w:r>
        <w:lastRenderedPageBreak/>
        <w:t>Link – court</w:t>
      </w:r>
    </w:p>
    <w:p w14:paraId="7C03413D" w14:textId="77777777" w:rsidR="007E5421" w:rsidRDefault="007E5421" w:rsidP="007E5421"/>
    <w:p w14:paraId="23EAADF5" w14:textId="77777777" w:rsidR="007E5421" w:rsidRPr="00954C69" w:rsidRDefault="007E5421" w:rsidP="00954C69">
      <w:pPr>
        <w:pStyle w:val="Heading4"/>
      </w:pPr>
      <w:r w:rsidRPr="00954C69">
        <w:t xml:space="preserve">Court decisions kill FBI </w:t>
      </w:r>
      <w:proofErr w:type="gramStart"/>
      <w:r w:rsidRPr="00954C69">
        <w:t>intel</w:t>
      </w:r>
      <w:proofErr w:type="gramEnd"/>
      <w:r w:rsidRPr="00954C69">
        <w:t xml:space="preserve"> gathering</w:t>
      </w:r>
    </w:p>
    <w:p w14:paraId="7D205FF3" w14:textId="77777777" w:rsidR="007E5421" w:rsidRPr="00C81B9F" w:rsidRDefault="007E5421" w:rsidP="007E5421">
      <w:pPr>
        <w:rPr>
          <w:sz w:val="16"/>
        </w:rPr>
      </w:pPr>
      <w:r w:rsidRPr="00C81B9F">
        <w:rPr>
          <w:rStyle w:val="Style13ptBold"/>
        </w:rPr>
        <w:t>Volz 14</w:t>
      </w:r>
      <w:r w:rsidRPr="00C81B9F">
        <w:rPr>
          <w:sz w:val="16"/>
        </w:rPr>
        <w:t xml:space="preserve"> (Dustin, is a staff correspondent for National Journal covering tech policy. His work has previously appeared in The Washington Post, The Center for Public Integrity, and The Arizona Republic. Dustin is a graduate of Arizona State University and a publisher of Downtown </w:t>
      </w:r>
      <w:proofErr w:type="gramStart"/>
      <w:r w:rsidRPr="00C81B9F">
        <w:rPr>
          <w:sz w:val="16"/>
        </w:rPr>
        <w:t>Devil ,</w:t>
      </w:r>
      <w:proofErr w:type="gramEnd"/>
      <w:r w:rsidRPr="00C81B9F">
        <w:rPr>
          <w:sz w:val="16"/>
        </w:rPr>
        <w:t xml:space="preserve"> http://www.nationaljournal.com/tech/privacy-group-wins-court-ruling-against-fbi-s-facial-recognition-technology-20141106)</w:t>
      </w:r>
    </w:p>
    <w:p w14:paraId="5E0DE636" w14:textId="77777777" w:rsidR="007E5421" w:rsidRPr="00D9688E" w:rsidRDefault="007E5421" w:rsidP="007E5421">
      <w:pPr>
        <w:rPr>
          <w:sz w:val="16"/>
        </w:rPr>
      </w:pPr>
      <w:r w:rsidRPr="00D9688E">
        <w:rPr>
          <w:rStyle w:val="StyleUnderline"/>
        </w:rPr>
        <w:t>A federal judge has ruled that the FBI's futuristic facial-recognition database is deserving of scrutiny from open-government advocates because of the size and scope of the surveillance technology. U.S. District Judge Tanya Chutkan said the bureau's Next Generation Identification program represents a "significant public interest" due to concerns regarding its potential impact on privacy rights and should be subject to rigorous transparency oversight. "There can be little dispute that the general public has a genuine, tangible interest in a system designed to store and manipulate significant quantities of its own biometric data, particularly given the great numbers of people from whom such data will be gathered,"</w:t>
      </w:r>
      <w:r w:rsidRPr="00D9688E">
        <w:rPr>
          <w:sz w:val="16"/>
        </w:rPr>
        <w:t xml:space="preserve"> Chutkan wrote in an opinion released late Wednesday. Her ruling validated a Freedom of Information Act lawsuit filed by the Electronic Privacy Information Center that last year made a 2010 government report on the database public and awarded the group nearly $20,000 in attorneys' fees. That government report revealed the FBI's facial-recognition technology could fail up to 20 percent of the time. Privacy groups believe that failure rate may be even higher, as a search can be considered successful if the correct suspect is listed within the top 50 candidates. </w:t>
      </w:r>
      <w:r w:rsidRPr="00D9688E">
        <w:rPr>
          <w:rStyle w:val="StyleUnderline"/>
        </w:rPr>
        <w:t>"The opinion strongly supports the work of open-government organizations and validates their focus on trying to inform the public about government surveillance programs</w:t>
      </w:r>
      <w:r w:rsidRPr="00D9688E">
        <w:rPr>
          <w:sz w:val="16"/>
        </w:rPr>
        <w:t xml:space="preserve">," said Jeramie Scott, national security counsel with EPIC. Privacy groups, including EPIC, have long assailed Next Generation Identification, which they argue could be used as an invasive means of tracking that collects images of people suspected of no wrongdoing. </w:t>
      </w:r>
      <w:r w:rsidRPr="00D9688E">
        <w:rPr>
          <w:rStyle w:val="StyleUnderline"/>
        </w:rPr>
        <w:t>The program—a biometric database that includes iris scans and palm prints along with facial recognition—became "fully operational" this summer, despite not undergoing an internal review, known as a Privacy Impact Assessment, since 2008. Government officials have repeatedly pledged they would complete a new privacy audit</w:t>
      </w:r>
      <w:r w:rsidRPr="00D9688E">
        <w:rPr>
          <w:sz w:val="16"/>
        </w:rPr>
        <w:t xml:space="preserve">. </w:t>
      </w:r>
      <w:r w:rsidRPr="00D9688E">
        <w:rPr>
          <w:rStyle w:val="StyleUnderline"/>
        </w:rPr>
        <w:t>FBI Director</w:t>
      </w:r>
      <w:r w:rsidRPr="00D9688E">
        <w:rPr>
          <w:sz w:val="16"/>
        </w:rPr>
        <w:t xml:space="preserve"> James Comey </w:t>
      </w:r>
      <w:r w:rsidRPr="00D9688E">
        <w:rPr>
          <w:rStyle w:val="StyleUnderline"/>
        </w:rPr>
        <w:t>has told Congress that the database would not collect or store photos of ordinary citizens, and instead is designed to "find bad guys by matching pictures to mug shots."</w:t>
      </w:r>
      <w:r w:rsidRPr="00D9688E">
        <w:rPr>
          <w:sz w:val="16"/>
        </w:rPr>
        <w:t xml:space="preserve"> </w:t>
      </w:r>
      <w:r w:rsidRPr="00D9688E">
        <w:rPr>
          <w:rStyle w:val="StyleUnderline"/>
        </w:rPr>
        <w:t xml:space="preserve">But privacy groups contend that the images could be shared </w:t>
      </w:r>
      <w:proofErr w:type="gramStart"/>
      <w:r w:rsidRPr="00D9688E">
        <w:rPr>
          <w:rStyle w:val="StyleUnderline"/>
        </w:rPr>
        <w:t>among</w:t>
      </w:r>
      <w:proofErr w:type="gramEnd"/>
      <w:r w:rsidRPr="00D9688E">
        <w:rPr>
          <w:rStyle w:val="StyleUnderline"/>
        </w:rPr>
        <w:t xml:space="preserve"> the FBI and other agencies, including the National Security Agency, and even with state motor-vehicle departments</w:t>
      </w:r>
      <w:r w:rsidRPr="00D9688E">
        <w:rPr>
          <w:sz w:val="16"/>
        </w:rPr>
        <w:t>. In his testimony, given in June, Comey did not completely refute that database information could potentially be shared with states, however. Government use of facial-recognition technology has undergone increasing scrutiny in recent years, as systems once thought to exist only in science fiction movies have become reality. The New York Times reported on leaks from Edward Snowden revealing that the NSA intercepts "millions of images per day" across the Internet as part of an intelligence-gathering program that includes a daily cache of some 55,000 "facial-recognition quality images." The Justice Department did not immediately return a request for comment regarding whether it will appeal Chutkan's decision.</w:t>
      </w:r>
    </w:p>
    <w:p w14:paraId="5645860D" w14:textId="77777777" w:rsidR="007E5421" w:rsidRPr="00C81B9F" w:rsidRDefault="007E5421" w:rsidP="007E5421"/>
    <w:p w14:paraId="6ABFD7AD" w14:textId="47CEDE53" w:rsidR="00954C69" w:rsidRDefault="00954C69" w:rsidP="007E5421">
      <w:pPr>
        <w:pStyle w:val="Heading3"/>
      </w:pPr>
      <w:r>
        <w:lastRenderedPageBreak/>
        <w:t>Link – funding</w:t>
      </w:r>
    </w:p>
    <w:p w14:paraId="604C43A6" w14:textId="77777777" w:rsidR="00954C69" w:rsidRDefault="00954C69" w:rsidP="00954C69"/>
    <w:p w14:paraId="748D1248" w14:textId="77777777" w:rsidR="00954C69" w:rsidRDefault="00954C69" w:rsidP="00954C69">
      <w:pPr>
        <w:pStyle w:val="Heading4"/>
      </w:pPr>
      <w:r>
        <w:t>FBI funding key to continue valuable counterterrorist efforts</w:t>
      </w:r>
    </w:p>
    <w:p w14:paraId="63035C00" w14:textId="77777777" w:rsidR="00954C69" w:rsidRPr="00954C69" w:rsidRDefault="00954C69" w:rsidP="00954C69">
      <w:pPr>
        <w:rPr>
          <w:sz w:val="16"/>
        </w:rPr>
      </w:pPr>
      <w:r w:rsidRPr="00954C69">
        <w:rPr>
          <w:rStyle w:val="Style13ptBold"/>
        </w:rPr>
        <w:t>Comey ’15</w:t>
      </w:r>
      <w:r w:rsidRPr="00954C69">
        <w:rPr>
          <w:sz w:val="16"/>
        </w:rPr>
        <w:t xml:space="preserve"> [James B., Director of the Federal Bureau of Investigation, University of Chicago Law School Graduate, was U.S. Deputy Attorney General under Geroge W. Bush, and former Vice President of Lockheed Martin, “FY Budget Request Overview Statement Before the Senate Appropriations Committee, Subcommittee on Commerce, Justice, Science, and Related Agencies,” The Federal Bureau of Investigations, </w:t>
      </w:r>
      <w:hyperlink r:id="rId68" w:history="1">
        <w:r w:rsidRPr="00954C69">
          <w:rPr>
            <w:sz w:val="16"/>
          </w:rPr>
          <w:t>https://www.fbi.gov/news/testimony/fbi-budget-request-for-fiscal-year-2016-1</w:t>
        </w:r>
      </w:hyperlink>
      <w:r w:rsidRPr="00954C69">
        <w:rPr>
          <w:sz w:val="16"/>
        </w:rPr>
        <w:t>]</w:t>
      </w:r>
    </w:p>
    <w:p w14:paraId="12ED51FB" w14:textId="77777777" w:rsidR="00954C69" w:rsidRPr="00591D86" w:rsidRDefault="00954C69" w:rsidP="00954C69">
      <w:pPr>
        <w:spacing w:line="210" w:lineRule="atLeast"/>
        <w:textAlignment w:val="baseline"/>
        <w:rPr>
          <w:rFonts w:asciiTheme="majorHAnsi" w:eastAsia="Times New Roman" w:hAnsiTheme="majorHAnsi" w:cs="Arial"/>
          <w:bCs/>
          <w:color w:val="000000"/>
          <w:szCs w:val="26"/>
        </w:rPr>
      </w:pPr>
    </w:p>
    <w:p w14:paraId="356EC5D4" w14:textId="77777777" w:rsidR="00954C69" w:rsidRPr="00954C69" w:rsidRDefault="00954C69" w:rsidP="00954C69">
      <w:pPr>
        <w:shd w:val="clear" w:color="auto" w:fill="FFFFFF"/>
        <w:spacing w:after="180" w:line="240" w:lineRule="atLeast"/>
        <w:textAlignment w:val="baseline"/>
        <w:rPr>
          <w:color w:val="000000"/>
          <w:sz w:val="16"/>
          <w:szCs w:val="20"/>
        </w:rPr>
      </w:pPr>
      <w:r w:rsidRPr="00954C69">
        <w:rPr>
          <w:color w:val="000000"/>
          <w:sz w:val="16"/>
          <w:szCs w:val="20"/>
        </w:rPr>
        <w:t xml:space="preserve">Good morning Chairman Culberson, Ranking Member Fattah, and members of the subcommittee. As you know, the FBI is asked to deal with a wide range of threats, crime problems, and operational challenges across the national security and law enforcement spectrum. Today, I appear before you on behalf of the men and women of the FBI who step up to these threats and challenges. I am here to express my appreciation for the support you have given them in the past and to ask your continued support in the future. I would like to begin by providing a brief overview of </w:t>
      </w:r>
      <w:r w:rsidRPr="00954C69">
        <w:rPr>
          <w:rStyle w:val="StyleUnderline"/>
          <w:sz w:val="20"/>
          <w:szCs w:val="20"/>
        </w:rPr>
        <w:t>the FBI’s fiscal year</w:t>
      </w:r>
      <w:r w:rsidRPr="00954C69">
        <w:rPr>
          <w:color w:val="000000"/>
          <w:sz w:val="16"/>
          <w:szCs w:val="20"/>
        </w:rPr>
        <w:t xml:space="preserve"> (FY) 2016 budget request, and then follow with a short discussion of key threats and challenges that we face, both as a nation and an organization. </w:t>
      </w:r>
      <w:r w:rsidRPr="00954C69">
        <w:rPr>
          <w:bCs/>
          <w:color w:val="000000"/>
          <w:sz w:val="16"/>
          <w:szCs w:val="20"/>
        </w:rPr>
        <w:t>FY 2016 Budget Request Overview</w:t>
      </w:r>
      <w:r w:rsidRPr="00954C69">
        <w:rPr>
          <w:color w:val="000000"/>
          <w:sz w:val="16"/>
          <w:szCs w:val="20"/>
        </w:rPr>
        <w:t xml:space="preserve"> The FY 2016 </w:t>
      </w:r>
      <w:r w:rsidRPr="00954C69">
        <w:rPr>
          <w:rStyle w:val="StyleUnderline"/>
          <w:sz w:val="20"/>
          <w:szCs w:val="20"/>
        </w:rPr>
        <w:t>budget request proposes a total of $8.48 billion</w:t>
      </w:r>
      <w:r w:rsidRPr="00954C69">
        <w:rPr>
          <w:color w:val="000000"/>
          <w:sz w:val="16"/>
          <w:szCs w:val="20"/>
        </w:rPr>
        <w:t xml:space="preserve"> in direct budget authority to address the FBI’s highest priorities. The request </w:t>
      </w:r>
      <w:r w:rsidRPr="00954C69">
        <w:rPr>
          <w:rStyle w:val="StyleUnderline"/>
          <w:sz w:val="20"/>
          <w:szCs w:val="20"/>
        </w:rPr>
        <w:t>includes a total of $8.4 billion for salaries and expenses, supporting 35,037 permanent positions (13,074 special agents, 3,083 intelligence analysts, and 18,880 professional staff), and $68.9 million for construction.</w:t>
      </w:r>
      <w:r w:rsidRPr="00954C69">
        <w:rPr>
          <w:color w:val="000000"/>
          <w:sz w:val="16"/>
          <w:szCs w:val="20"/>
        </w:rPr>
        <w:t xml:space="preserve"> Two program enhancements totaling $20 million are proposed: $10.3 million to increase cyber investigative capabilities, and </w:t>
      </w:r>
      <w:r w:rsidRPr="00954C69">
        <w:rPr>
          <w:rStyle w:val="StyleUnderline"/>
          <w:sz w:val="20"/>
          <w:szCs w:val="20"/>
        </w:rPr>
        <w:t>$9.7 million to leverage Intelligence Community Information Technology Enterprise</w:t>
      </w:r>
      <w:r w:rsidRPr="00954C69">
        <w:rPr>
          <w:color w:val="000000"/>
          <w:sz w:val="16"/>
          <w:szCs w:val="20"/>
        </w:rPr>
        <w:t xml:space="preserve"> (IC ITE) components and services </w:t>
      </w:r>
      <w:r w:rsidRPr="00954C69">
        <w:rPr>
          <w:rStyle w:val="StyleUnderline"/>
          <w:sz w:val="20"/>
          <w:szCs w:val="20"/>
        </w:rPr>
        <w:t>within the FBI</w:t>
      </w:r>
      <w:r w:rsidRPr="00954C69">
        <w:rPr>
          <w:color w:val="000000"/>
          <w:sz w:val="16"/>
          <w:szCs w:val="20"/>
        </w:rPr>
        <w:t xml:space="preserve">. The FY 2016 request includes the cancellation of $120 million from Criminal Justice Information Services (CJIS) excess surcharge balances and $91.4 million in non-recurred spending ($50.4 million in the salaries and expenses account and $41 million in the construction account). Overall, the FY 2016 request represents a net increase of $47 million over the FY 2015 enacted levels, representing an increase of $88 million for salaries and expenses and a decrease of $41 million for construction. </w:t>
      </w:r>
      <w:r w:rsidRPr="00954C69">
        <w:rPr>
          <w:bCs/>
          <w:color w:val="000000"/>
          <w:sz w:val="16"/>
          <w:szCs w:val="20"/>
        </w:rPr>
        <w:t>Key Threats and Challenges</w:t>
      </w:r>
      <w:r w:rsidRPr="00954C69">
        <w:rPr>
          <w:color w:val="000000"/>
          <w:sz w:val="16"/>
          <w:szCs w:val="20"/>
        </w:rPr>
        <w:t xml:space="preserve"> As a nation and as an organization, </w:t>
      </w:r>
      <w:r w:rsidRPr="00954C69">
        <w:rPr>
          <w:rStyle w:val="StyleUnderline"/>
          <w:sz w:val="20"/>
          <w:szCs w:val="20"/>
        </w:rPr>
        <w:t>we face a multitude of ever-evolving threats</w:t>
      </w:r>
      <w:r w:rsidRPr="00954C69">
        <w:rPr>
          <w:color w:val="000000"/>
          <w:sz w:val="16"/>
          <w:szCs w:val="20"/>
        </w:rPr>
        <w:t xml:space="preserve"> from </w:t>
      </w:r>
      <w:r w:rsidRPr="00954C69">
        <w:rPr>
          <w:rStyle w:val="StyleUnderline"/>
          <w:sz w:val="20"/>
          <w:szCs w:val="20"/>
        </w:rPr>
        <w:t>homegrown</w:t>
      </w:r>
      <w:r w:rsidRPr="00954C69">
        <w:rPr>
          <w:color w:val="000000"/>
          <w:sz w:val="16"/>
          <w:szCs w:val="20"/>
        </w:rPr>
        <w:t xml:space="preserve"> violent </w:t>
      </w:r>
      <w:r w:rsidRPr="00954C69">
        <w:rPr>
          <w:rStyle w:val="StyleUnderline"/>
          <w:sz w:val="20"/>
          <w:szCs w:val="20"/>
        </w:rPr>
        <w:t>extremists</w:t>
      </w:r>
      <w:r w:rsidRPr="00954C69">
        <w:rPr>
          <w:color w:val="000000"/>
          <w:sz w:val="16"/>
          <w:szCs w:val="20"/>
        </w:rPr>
        <w:t xml:space="preserve"> to </w:t>
      </w:r>
      <w:r w:rsidRPr="00954C69">
        <w:rPr>
          <w:rStyle w:val="StyleUnderline"/>
          <w:sz w:val="20"/>
          <w:szCs w:val="20"/>
        </w:rPr>
        <w:t>hostile</w:t>
      </w:r>
      <w:r w:rsidRPr="00954C69">
        <w:rPr>
          <w:color w:val="000000"/>
          <w:sz w:val="16"/>
          <w:szCs w:val="20"/>
        </w:rPr>
        <w:t xml:space="preserve"> </w:t>
      </w:r>
      <w:r w:rsidRPr="00954C69">
        <w:rPr>
          <w:rStyle w:val="StyleUnderline"/>
          <w:sz w:val="20"/>
          <w:szCs w:val="20"/>
        </w:rPr>
        <w:t>foreign intelligence</w:t>
      </w:r>
      <w:r w:rsidRPr="00954C69">
        <w:rPr>
          <w:color w:val="000000"/>
          <w:sz w:val="16"/>
          <w:szCs w:val="20"/>
        </w:rPr>
        <w:t xml:space="preserve"> services and agents; from sophisticated </w:t>
      </w:r>
      <w:r w:rsidRPr="00954C69">
        <w:rPr>
          <w:rStyle w:val="StyleUnderline"/>
          <w:sz w:val="20"/>
          <w:szCs w:val="20"/>
        </w:rPr>
        <w:t>cyber-based attacks to Internet facilitated sexual exploitation of children</w:t>
      </w:r>
      <w:r w:rsidRPr="00954C69">
        <w:rPr>
          <w:color w:val="000000"/>
          <w:sz w:val="16"/>
          <w:szCs w:val="20"/>
        </w:rPr>
        <w:t xml:space="preserve">; from violent gangs and </w:t>
      </w:r>
      <w:r w:rsidRPr="00954C69">
        <w:rPr>
          <w:rStyle w:val="StyleUnderline"/>
          <w:sz w:val="20"/>
          <w:szCs w:val="20"/>
        </w:rPr>
        <w:t>criminal organizations</w:t>
      </w:r>
      <w:r w:rsidRPr="00954C69">
        <w:rPr>
          <w:color w:val="000000"/>
          <w:sz w:val="16"/>
          <w:szCs w:val="20"/>
        </w:rPr>
        <w:t xml:space="preserve"> to public </w:t>
      </w:r>
      <w:r w:rsidRPr="00954C69">
        <w:rPr>
          <w:rStyle w:val="StyleUnderline"/>
          <w:sz w:val="20"/>
          <w:szCs w:val="20"/>
        </w:rPr>
        <w:t>corruption</w:t>
      </w:r>
      <w:r w:rsidRPr="00954C69">
        <w:rPr>
          <w:color w:val="000000"/>
          <w:sz w:val="16"/>
          <w:szCs w:val="20"/>
        </w:rPr>
        <w:t xml:space="preserve"> and corporate fraud. Within these threats, we face growing challenges, from keeping pace with constantly changing and new technologies that make our jobs both easier and harder; to the use of the Internet and social media to facilitate illegal activities, recruit followers and encourage terrorist attacks, and to disperse information on building improvised explosive devices (IEDs) and other means to attack the U.S. </w:t>
      </w:r>
      <w:r w:rsidRPr="00954C69">
        <w:rPr>
          <w:rStyle w:val="StyleUnderline"/>
          <w:sz w:val="20"/>
          <w:szCs w:val="20"/>
        </w:rPr>
        <w:t>The breadth of these threats</w:t>
      </w:r>
      <w:r w:rsidRPr="00954C69">
        <w:rPr>
          <w:color w:val="000000"/>
          <w:sz w:val="16"/>
          <w:szCs w:val="20"/>
        </w:rPr>
        <w:t xml:space="preserve"> and challenges </w:t>
      </w:r>
      <w:r w:rsidRPr="00954C69">
        <w:rPr>
          <w:rStyle w:val="StyleUnderline"/>
          <w:sz w:val="20"/>
          <w:szCs w:val="20"/>
        </w:rPr>
        <w:t>are</w:t>
      </w:r>
      <w:r w:rsidRPr="00954C69">
        <w:rPr>
          <w:color w:val="000000"/>
          <w:sz w:val="16"/>
          <w:szCs w:val="20"/>
        </w:rPr>
        <w:t xml:space="preserve"> as </w:t>
      </w:r>
      <w:r w:rsidRPr="00954C69">
        <w:rPr>
          <w:rStyle w:val="StyleUnderline"/>
          <w:sz w:val="20"/>
          <w:szCs w:val="20"/>
        </w:rPr>
        <w:t>complex</w:t>
      </w:r>
      <w:r w:rsidRPr="00954C69">
        <w:rPr>
          <w:color w:val="000000"/>
          <w:sz w:val="16"/>
          <w:szCs w:val="20"/>
        </w:rPr>
        <w:t xml:space="preserve"> as any time in our history. And the </w:t>
      </w:r>
      <w:r w:rsidRPr="00954C69">
        <w:rPr>
          <w:rStyle w:val="StyleUnderline"/>
          <w:sz w:val="20"/>
          <w:szCs w:val="20"/>
        </w:rPr>
        <w:t>consequences of not</w:t>
      </w:r>
      <w:r w:rsidRPr="00954C69">
        <w:rPr>
          <w:color w:val="000000"/>
          <w:sz w:val="16"/>
          <w:szCs w:val="20"/>
        </w:rPr>
        <w:t xml:space="preserve"> responding to and </w:t>
      </w:r>
      <w:r w:rsidRPr="00954C69">
        <w:rPr>
          <w:rStyle w:val="StyleUnderline"/>
          <w:sz w:val="20"/>
          <w:szCs w:val="20"/>
        </w:rPr>
        <w:t>countering threats</w:t>
      </w:r>
      <w:r w:rsidRPr="00954C69">
        <w:rPr>
          <w:color w:val="000000"/>
          <w:sz w:val="16"/>
          <w:szCs w:val="20"/>
        </w:rPr>
        <w:t xml:space="preserve"> and challenges </w:t>
      </w:r>
      <w:r w:rsidRPr="00954C69">
        <w:rPr>
          <w:rStyle w:val="StyleUnderline"/>
          <w:sz w:val="20"/>
          <w:szCs w:val="20"/>
        </w:rPr>
        <w:t>have never been greater</w:t>
      </w:r>
      <w:r w:rsidRPr="00954C69">
        <w:rPr>
          <w:color w:val="000000"/>
          <w:sz w:val="16"/>
          <w:szCs w:val="20"/>
        </w:rPr>
        <w:t xml:space="preserve">. The support of this committee in helping the FBI to do its part in facing these threats and challenges is greatly appreciated. That </w:t>
      </w:r>
      <w:r w:rsidRPr="00954C69">
        <w:rPr>
          <w:rStyle w:val="StyleUnderline"/>
          <w:sz w:val="20"/>
          <w:szCs w:val="20"/>
        </w:rPr>
        <w:t>support has allowed</w:t>
      </w:r>
      <w:r w:rsidRPr="00954C69">
        <w:rPr>
          <w:color w:val="000000"/>
          <w:sz w:val="16"/>
          <w:szCs w:val="20"/>
        </w:rPr>
        <w:t xml:space="preserve"> us to establish strong </w:t>
      </w:r>
      <w:r w:rsidRPr="00954C69">
        <w:rPr>
          <w:rStyle w:val="StyleUnderline"/>
          <w:sz w:val="20"/>
          <w:szCs w:val="20"/>
        </w:rPr>
        <w:t>capabilities</w:t>
      </w:r>
      <w:r w:rsidRPr="00954C69">
        <w:rPr>
          <w:color w:val="000000"/>
          <w:sz w:val="16"/>
          <w:szCs w:val="20"/>
        </w:rPr>
        <w:t xml:space="preserve"> and capacities </w:t>
      </w:r>
      <w:r w:rsidRPr="00954C69">
        <w:rPr>
          <w:rStyle w:val="StyleUnderline"/>
          <w:sz w:val="20"/>
          <w:szCs w:val="20"/>
        </w:rPr>
        <w:t>for</w:t>
      </w:r>
      <w:r w:rsidRPr="00954C69">
        <w:rPr>
          <w:color w:val="000000"/>
          <w:sz w:val="16"/>
          <w:szCs w:val="20"/>
        </w:rPr>
        <w:t xml:space="preserve"> assessing threats, sharing intelligence, leveraging key technologies, and—in some respects, most importantly—to hiring some of the best to serve as special agents, intelligence analysts, and professional staff. We are </w:t>
      </w:r>
      <w:r w:rsidRPr="00954C69">
        <w:rPr>
          <w:rStyle w:val="StyleUnderline"/>
          <w:sz w:val="20"/>
          <w:szCs w:val="20"/>
        </w:rPr>
        <w:t>building a workforce that possesses the skills and knowledge to deal with the complex threats and challenges we face</w:t>
      </w:r>
      <w:r w:rsidRPr="00954C69">
        <w:rPr>
          <w:color w:val="000000"/>
          <w:sz w:val="16"/>
          <w:szCs w:val="20"/>
        </w:rPr>
        <w:t xml:space="preserve"> today—and tomorrow. We are building a leadership cadre that views change and transformation as a positive tool for keeping the FBI focused on the key threats facing our nation. We remain focused on defending the United States against terrorism, foreign intelligence, and cyber threats; upholding and enforcing the criminal laws of the United States; protecting civil rights and civil liberties; and providing leadership and criminal justice services to federal, state, municipal, and international agencies and partners. Our </w:t>
      </w:r>
      <w:r w:rsidRPr="00954C69">
        <w:rPr>
          <w:rStyle w:val="StyleUnderline"/>
          <w:sz w:val="20"/>
          <w:szCs w:val="20"/>
        </w:rPr>
        <w:t xml:space="preserve">ability to carry out this demanding mission reflects the continued support and oversight provided by this committee. </w:t>
      </w:r>
      <w:r w:rsidRPr="00954C69">
        <w:rPr>
          <w:bCs/>
          <w:i/>
          <w:iCs/>
          <w:color w:val="000000"/>
          <w:sz w:val="16"/>
          <w:szCs w:val="20"/>
        </w:rPr>
        <w:t>Countering Terrorism</w:t>
      </w:r>
      <w:r w:rsidRPr="00954C69">
        <w:rPr>
          <w:color w:val="000000"/>
          <w:sz w:val="16"/>
          <w:szCs w:val="20"/>
        </w:rPr>
        <w:t xml:space="preserve"> </w:t>
      </w:r>
      <w:r w:rsidRPr="00954C69">
        <w:rPr>
          <w:rStyle w:val="StyleUnderline"/>
          <w:sz w:val="20"/>
          <w:szCs w:val="20"/>
        </w:rPr>
        <w:t>Preventing terrorist attacks</w:t>
      </w:r>
      <w:r w:rsidRPr="00954C69">
        <w:rPr>
          <w:color w:val="000000"/>
          <w:sz w:val="16"/>
          <w:szCs w:val="20"/>
        </w:rPr>
        <w:t xml:space="preserve"> remains the FBI’s top priority. The terrorist threat against the United States remains persistent and acute. The threats posed by foreign fighters, including those recruited from the U.S., traveling to join the Islamic State of Iraq and the Levant (ISIL) and from homegrown violent extremists are extremely dynamic. These threats </w:t>
      </w:r>
      <w:r w:rsidRPr="00954C69">
        <w:rPr>
          <w:rStyle w:val="StyleUnderline"/>
          <w:sz w:val="20"/>
          <w:szCs w:val="20"/>
        </w:rPr>
        <w:t>remain the biggest priorities and challenges for the FBI</w:t>
      </w:r>
      <w:r w:rsidRPr="00954C69">
        <w:rPr>
          <w:color w:val="000000"/>
          <w:sz w:val="16"/>
          <w:szCs w:val="20"/>
        </w:rPr>
        <w:t xml:space="preserve">, the U.S. Intelligence Community, and our foreign, state, and local partners. </w:t>
      </w:r>
      <w:r w:rsidRPr="00954C69">
        <w:rPr>
          <w:rStyle w:val="StyleUnderline"/>
          <w:sz w:val="20"/>
          <w:szCs w:val="20"/>
        </w:rPr>
        <w:t xml:space="preserve">ISIL </w:t>
      </w:r>
      <w:r w:rsidRPr="00954C69">
        <w:rPr>
          <w:rStyle w:val="StyleUnderline"/>
          <w:sz w:val="16"/>
          <w:szCs w:val="20"/>
          <w:u w:val="none"/>
        </w:rPr>
        <w:t>is relentless and ruthless</w:t>
      </w:r>
      <w:r w:rsidRPr="00954C69">
        <w:rPr>
          <w:color w:val="000000"/>
          <w:sz w:val="16"/>
          <w:szCs w:val="20"/>
        </w:rPr>
        <w:t xml:space="preserve"> in its pursuits to terrorize individuals in Syria and Iraq, including Westerners. We are concerned about the possibility of individuals in the U.S. being radicalized and recruited via the Internet and social media to join ISIL in Syria and Iraq and then return to the U.S. to commit terrorist acts. ISIL’s widespread </w:t>
      </w:r>
      <w:r w:rsidRPr="00954C69">
        <w:rPr>
          <w:rStyle w:val="StyleUnderline"/>
          <w:sz w:val="20"/>
          <w:szCs w:val="20"/>
        </w:rPr>
        <w:t xml:space="preserve">reach through the Internet and social media is most </w:t>
      </w:r>
      <w:proofErr w:type="gramStart"/>
      <w:r w:rsidRPr="00954C69">
        <w:rPr>
          <w:rStyle w:val="StyleUnderline"/>
          <w:sz w:val="20"/>
          <w:szCs w:val="20"/>
        </w:rPr>
        <w:t>concerning</w:t>
      </w:r>
      <w:proofErr w:type="gramEnd"/>
      <w:r w:rsidRPr="00954C69">
        <w:rPr>
          <w:color w:val="000000"/>
          <w:sz w:val="16"/>
          <w:szCs w:val="20"/>
        </w:rPr>
        <w:t xml:space="preserve"> as the group has proven dangerously competent at employing such tools for its nefarious strategy. </w:t>
      </w:r>
      <w:r w:rsidRPr="00954C69">
        <w:rPr>
          <w:rStyle w:val="StyleUnderline"/>
          <w:sz w:val="20"/>
          <w:szCs w:val="20"/>
        </w:rPr>
        <w:t>ISIL uses high-quality</w:t>
      </w:r>
      <w:r w:rsidRPr="00954C69">
        <w:rPr>
          <w:color w:val="000000"/>
          <w:sz w:val="16"/>
          <w:szCs w:val="20"/>
        </w:rPr>
        <w:t xml:space="preserve">, traditional media </w:t>
      </w:r>
      <w:r w:rsidRPr="00954C69">
        <w:rPr>
          <w:rStyle w:val="StyleUnderline"/>
          <w:sz w:val="20"/>
          <w:szCs w:val="20"/>
        </w:rPr>
        <w:t>platforms</w:t>
      </w:r>
      <w:r w:rsidRPr="00954C69">
        <w:rPr>
          <w:color w:val="000000"/>
          <w:sz w:val="16"/>
          <w:szCs w:val="20"/>
        </w:rPr>
        <w:t xml:space="preserve">, as well as widespread social media campaigns to propagate its extremist ideology. Recently released propaganda has included various English language publications circulated via social media. We are equally concerned over the execution of U.S. citizens taken as hostages by ISIL. As a communications tool, </w:t>
      </w:r>
      <w:r w:rsidRPr="00954C69">
        <w:rPr>
          <w:rStyle w:val="StyleUnderline"/>
          <w:sz w:val="20"/>
          <w:szCs w:val="20"/>
        </w:rPr>
        <w:t>the Internet remains a critical node for terror groups to exploit.</w:t>
      </w:r>
      <w:r w:rsidRPr="00954C69">
        <w:rPr>
          <w:color w:val="000000"/>
          <w:sz w:val="16"/>
          <w:szCs w:val="20"/>
        </w:rPr>
        <w:t xml:space="preserve"> Recently, a group of five individuals was arrested for knowingly and willingly conspiring and attempting to provide material support and resources to designated foreign terrorist organizations active in Syria and Iraq. Much of their conspiracy was played out via the Internet. We remain concerned about </w:t>
      </w:r>
      <w:r w:rsidRPr="00954C69">
        <w:rPr>
          <w:color w:val="000000"/>
          <w:sz w:val="16"/>
          <w:szCs w:val="20"/>
        </w:rPr>
        <w:lastRenderedPageBreak/>
        <w:t xml:space="preserve">recent calls to action by ISIL and its </w:t>
      </w:r>
      <w:r w:rsidRPr="00954C69">
        <w:rPr>
          <w:rStyle w:val="StyleUnderline"/>
          <w:sz w:val="20"/>
          <w:szCs w:val="20"/>
        </w:rPr>
        <w:t>supporters on violent extremist web forums that could potentially motivate homegrown extremists to conduct attacks here</w:t>
      </w:r>
      <w:r w:rsidRPr="00954C69">
        <w:rPr>
          <w:color w:val="000000"/>
          <w:sz w:val="16"/>
          <w:szCs w:val="20"/>
        </w:rPr>
        <w:t xml:space="preserve"> at home. Online supporters of ISIL have used various social media platforms to call for retaliation against the U.S. In one case, an Ohio-based man was arrested in January after he stated his intent to conduct an attack on the U.S. Capitol building. The individual is alleged to have used a Twitter account to post statements, videos, and other content indicating support for ISIL. Echoing other terrorist groups, ISIL has advocated for lone wolf attacks in Western countries. A recent ISIL video specifically advocated for attacks against soldiers, law enforcement, and intelligence community personnel. </w:t>
      </w:r>
      <w:r w:rsidRPr="00954C69">
        <w:rPr>
          <w:rStyle w:val="StyleUnderline"/>
          <w:sz w:val="20"/>
          <w:szCs w:val="20"/>
        </w:rPr>
        <w:t>Several incidents have occurred in the United States, Canada, and Europe over the last few months that indicate this “call to arms” has resonated among ISIL supporters</w:t>
      </w:r>
      <w:r w:rsidRPr="00954C69">
        <w:rPr>
          <w:color w:val="000000"/>
          <w:sz w:val="16"/>
          <w:szCs w:val="20"/>
        </w:rPr>
        <w:t xml:space="preserve"> and sympathizers. Al Qaeda and its affiliates—especially </w:t>
      </w:r>
      <w:r w:rsidRPr="00954C69">
        <w:rPr>
          <w:rStyle w:val="StyleUnderline"/>
          <w:sz w:val="20"/>
          <w:szCs w:val="20"/>
        </w:rPr>
        <w:t>al Qaeda in the Arabian Peninsula (AQAP)</w:t>
      </w:r>
      <w:r w:rsidRPr="00954C69">
        <w:rPr>
          <w:color w:val="000000"/>
          <w:sz w:val="16"/>
          <w:szCs w:val="20"/>
        </w:rPr>
        <w:t xml:space="preserve">—continue to represent a top terrorist threat to the nation and our interests overseas. AQAP’s online English magazine advocates for lone wolves to conduct attacks against the U.S. homeland and Western targets. The magazine regularly encourages homegrown violent extremists to carry out small arms attacks and provides detailed “how-to” instructions for constructing and deploying a successful improvised explosive device. With our domestic and foreign partners, we are rigorously collecting and analyzing intelligence information as it </w:t>
      </w:r>
      <w:r w:rsidRPr="00954C69">
        <w:rPr>
          <w:rStyle w:val="StyleUnderline"/>
          <w:sz w:val="20"/>
          <w:szCs w:val="20"/>
        </w:rPr>
        <w:t>pertains to the ongoing threat posed by ISIL, AQAP, and other foreign terrorist organizations</w:t>
      </w:r>
      <w:r w:rsidRPr="00954C69">
        <w:rPr>
          <w:color w:val="000000"/>
          <w:sz w:val="16"/>
          <w:szCs w:val="20"/>
        </w:rPr>
        <w:t xml:space="preserve">. Given the global impact of the Syria and Iraq conflicts, regular engagement with our domestic and foreign partners concerning foreign fighters is critical. These partnerships are critical to performing our counterterrorism mission and ensuring a coordinated approach towards national security threats. The FBI, along with our local, state, tribal, and federal partners, is utilizing all investigative techniques and methods to combat the threat these terrorists may pose to the U.S. We must maintain robust information sharing and close collaboration with our state, local, tribal, and federal partners. Individuals who are affiliated with a foreign terrorist organization, inspired by a foreign terrorist organization, or who are self-radicalized are living in their communities. We recognize it is our responsibility to share information pertaining to ongoing or emerging threats immediately. Our </w:t>
      </w:r>
      <w:r w:rsidRPr="00954C69">
        <w:rPr>
          <w:rStyle w:val="StyleUnderline"/>
          <w:sz w:val="20"/>
          <w:szCs w:val="20"/>
        </w:rPr>
        <w:t>local and state partners rely on this intelligence to conduct their investigations and maintain the safety of their communities.</w:t>
      </w:r>
      <w:r w:rsidRPr="00954C69">
        <w:rPr>
          <w:color w:val="000000"/>
          <w:sz w:val="16"/>
          <w:szCs w:val="20"/>
        </w:rPr>
        <w:t xml:space="preserve"> It is our responsibility to provide them with the information and resources to keep their communities out of harm’s way. In each of the FBI’s 56 field offices, Joint Terrorism Task Forces serve as a vital mechanism for information sharing among our partners. These task forces consist of more than 4,100 members—including more than 1,500 interagency personnel from more than 600 federal, state, territorial, and tribal partner agencies. Together with our local, state, tribal, and federal partners, we are committed to combating the threat from homegrown violent extremists and ensuring the safety of the American public. Among the FBI’s counterterrorism capabilities is </w:t>
      </w:r>
      <w:r w:rsidRPr="00954C69">
        <w:rPr>
          <w:rStyle w:val="StyleUnderline"/>
          <w:sz w:val="20"/>
          <w:szCs w:val="20"/>
        </w:rPr>
        <w:t>the Terrorist Explosive Device Analytical Center (TEDAC).</w:t>
      </w:r>
      <w:r w:rsidRPr="00954C69">
        <w:rPr>
          <w:color w:val="000000"/>
          <w:sz w:val="16"/>
          <w:szCs w:val="20"/>
        </w:rPr>
        <w:t xml:space="preserve"> TEDAC is a whole of government resource for the exploitation of IEDs and combating the terrorist use of explosives. TEDAC </w:t>
      </w:r>
      <w:r w:rsidRPr="00954C69">
        <w:rPr>
          <w:rStyle w:val="StyleUnderline"/>
          <w:sz w:val="20"/>
          <w:szCs w:val="20"/>
        </w:rPr>
        <w:t>is</w:t>
      </w:r>
      <w:r w:rsidRPr="00954C69">
        <w:rPr>
          <w:color w:val="000000"/>
          <w:sz w:val="16"/>
          <w:szCs w:val="20"/>
        </w:rPr>
        <w:t xml:space="preserve"> proving to be </w:t>
      </w:r>
      <w:r w:rsidRPr="00954C69">
        <w:rPr>
          <w:rStyle w:val="StyleUnderline"/>
          <w:sz w:val="20"/>
          <w:szCs w:val="20"/>
        </w:rPr>
        <w:t>a valuable tool</w:t>
      </w:r>
      <w:r w:rsidRPr="00954C69">
        <w:rPr>
          <w:color w:val="000000"/>
          <w:sz w:val="16"/>
          <w:szCs w:val="20"/>
        </w:rPr>
        <w:t xml:space="preserve"> </w:t>
      </w:r>
      <w:r w:rsidRPr="00954C69">
        <w:rPr>
          <w:rStyle w:val="StyleUnderline"/>
          <w:sz w:val="20"/>
          <w:szCs w:val="20"/>
        </w:rPr>
        <w:t xml:space="preserve">supporting </w:t>
      </w:r>
      <w:r w:rsidRPr="00954C69">
        <w:rPr>
          <w:color w:val="000000"/>
          <w:sz w:val="16"/>
          <w:szCs w:val="20"/>
        </w:rPr>
        <w:t xml:space="preserve">the </w:t>
      </w:r>
      <w:r w:rsidRPr="00954C69">
        <w:rPr>
          <w:rStyle w:val="StyleUnderline"/>
          <w:sz w:val="20"/>
          <w:szCs w:val="20"/>
        </w:rPr>
        <w:t>military, homeland security, international partners, intelligence, and law enforcement communities by developing and sharing intelligence about terrorist explosive devices</w:t>
      </w:r>
      <w:r w:rsidRPr="00954C69">
        <w:rPr>
          <w:color w:val="000000"/>
          <w:sz w:val="16"/>
          <w:szCs w:val="20"/>
        </w:rPr>
        <w:t xml:space="preserve">. Prior to TEDAC, no single part of our government was responsible for analyzing and exploiting intelligence related to terrorist IEDs. TEDAC will begin occupying the first phase of its new facilities this spring. The second phase of construction, which will include a joint partnership with the Department of Homeland Security, </w:t>
      </w:r>
      <w:proofErr w:type="gramStart"/>
      <w:r w:rsidRPr="00954C69">
        <w:rPr>
          <w:color w:val="000000"/>
          <w:sz w:val="16"/>
          <w:szCs w:val="20"/>
        </w:rPr>
        <w:t xml:space="preserve">is </w:t>
      </w:r>
      <w:r w:rsidRPr="00954C69">
        <w:rPr>
          <w:rStyle w:val="StyleUnderline"/>
          <w:sz w:val="20"/>
          <w:szCs w:val="20"/>
        </w:rPr>
        <w:t>expected to be completed</w:t>
      </w:r>
      <w:proofErr w:type="gramEnd"/>
      <w:r w:rsidRPr="00954C69">
        <w:rPr>
          <w:rStyle w:val="StyleUnderline"/>
          <w:sz w:val="20"/>
          <w:szCs w:val="20"/>
        </w:rPr>
        <w:t xml:space="preserve"> in FY 2016</w:t>
      </w:r>
      <w:r w:rsidRPr="00954C69">
        <w:rPr>
          <w:color w:val="000000"/>
          <w:sz w:val="16"/>
          <w:szCs w:val="20"/>
        </w:rPr>
        <w:t xml:space="preserve">. The third phase of construction will provide a collaboration center that </w:t>
      </w:r>
      <w:proofErr w:type="gramStart"/>
      <w:r w:rsidRPr="00954C69">
        <w:rPr>
          <w:color w:val="000000"/>
          <w:sz w:val="16"/>
          <w:szCs w:val="20"/>
        </w:rPr>
        <w:t>is expected to be completed</w:t>
      </w:r>
      <w:proofErr w:type="gramEnd"/>
      <w:r w:rsidRPr="00954C69">
        <w:rPr>
          <w:color w:val="000000"/>
          <w:sz w:val="16"/>
          <w:szCs w:val="20"/>
        </w:rPr>
        <w:t xml:space="preserve"> in FY 2017. Also, </w:t>
      </w:r>
      <w:r w:rsidRPr="00954C69">
        <w:rPr>
          <w:rStyle w:val="StyleUnderline"/>
          <w:sz w:val="20"/>
          <w:szCs w:val="20"/>
        </w:rPr>
        <w:t>consistent with funding provided by the committee</w:t>
      </w:r>
      <w:r w:rsidRPr="00954C69">
        <w:rPr>
          <w:color w:val="000000"/>
          <w:sz w:val="16"/>
          <w:szCs w:val="20"/>
        </w:rPr>
        <w:t xml:space="preserve"> this fiscal year, the FBI is expanding facilities and training at the Hazardous Devices School (HDS). This effort is just getting underway. </w:t>
      </w:r>
      <w:r w:rsidRPr="00954C69">
        <w:rPr>
          <w:bCs/>
          <w:i/>
          <w:iCs/>
          <w:color w:val="000000"/>
          <w:sz w:val="16"/>
          <w:szCs w:val="20"/>
        </w:rPr>
        <w:t>Cyber-Based Threats</w:t>
      </w:r>
      <w:r w:rsidRPr="00954C69">
        <w:rPr>
          <w:color w:val="000000"/>
          <w:sz w:val="16"/>
          <w:szCs w:val="20"/>
        </w:rPr>
        <w:t xml:space="preserve"> </w:t>
      </w:r>
      <w:proofErr w:type="gramStart"/>
      <w:r w:rsidRPr="00954C69">
        <w:rPr>
          <w:color w:val="000000"/>
          <w:sz w:val="16"/>
          <w:szCs w:val="20"/>
        </w:rPr>
        <w:t>An</w:t>
      </w:r>
      <w:proofErr w:type="gramEnd"/>
      <w:r w:rsidRPr="00954C69">
        <w:rPr>
          <w:color w:val="000000"/>
          <w:sz w:val="16"/>
          <w:szCs w:val="20"/>
        </w:rPr>
        <w:t xml:space="preserve"> element of virtually every national security threat and crime problem the FBI faces is cyber-based or facilitated. We face sophisticated cyber threats from state-sponsored hackers, hackers for hire, organized cyber syndicates, and terrorists. </w:t>
      </w:r>
      <w:r w:rsidRPr="00954C69">
        <w:rPr>
          <w:rStyle w:val="StyleUnderline"/>
          <w:sz w:val="20"/>
          <w:szCs w:val="20"/>
        </w:rPr>
        <w:t xml:space="preserve">On a daily basis, cyber-based </w:t>
      </w:r>
      <w:r w:rsidRPr="00954C69">
        <w:rPr>
          <w:rStyle w:val="StyleUnderline"/>
          <w:sz w:val="16"/>
          <w:szCs w:val="20"/>
          <w:u w:val="none"/>
        </w:rPr>
        <w:t>actors seek</w:t>
      </w:r>
      <w:r w:rsidRPr="00954C69">
        <w:rPr>
          <w:color w:val="000000"/>
          <w:sz w:val="16"/>
          <w:szCs w:val="20"/>
        </w:rPr>
        <w:t xml:space="preserve"> our </w:t>
      </w:r>
      <w:r w:rsidRPr="00954C69">
        <w:rPr>
          <w:rStyle w:val="StyleUnderline"/>
          <w:sz w:val="16"/>
          <w:szCs w:val="20"/>
          <w:u w:val="none"/>
        </w:rPr>
        <w:t>state secrets</w:t>
      </w:r>
      <w:r w:rsidRPr="00954C69">
        <w:rPr>
          <w:color w:val="000000"/>
          <w:sz w:val="16"/>
          <w:szCs w:val="20"/>
        </w:rPr>
        <w:t xml:space="preserve">, our </w:t>
      </w:r>
      <w:r w:rsidRPr="00954C69">
        <w:rPr>
          <w:rStyle w:val="StyleUnderline"/>
          <w:sz w:val="16"/>
          <w:szCs w:val="20"/>
          <w:u w:val="none"/>
        </w:rPr>
        <w:t>trade secrets</w:t>
      </w:r>
      <w:r w:rsidRPr="00954C69">
        <w:rPr>
          <w:color w:val="000000"/>
          <w:sz w:val="16"/>
          <w:szCs w:val="20"/>
        </w:rPr>
        <w:t xml:space="preserve">, our </w:t>
      </w:r>
      <w:r w:rsidRPr="00954C69">
        <w:rPr>
          <w:rStyle w:val="StyleUnderline"/>
          <w:sz w:val="16"/>
          <w:szCs w:val="20"/>
          <w:u w:val="none"/>
        </w:rPr>
        <w:t>technology, and</w:t>
      </w:r>
      <w:r w:rsidRPr="00954C69">
        <w:rPr>
          <w:color w:val="000000"/>
          <w:sz w:val="16"/>
          <w:szCs w:val="20"/>
        </w:rPr>
        <w:t xml:space="preserve"> our </w:t>
      </w:r>
      <w:r w:rsidRPr="00954C69">
        <w:rPr>
          <w:rStyle w:val="StyleUnderline"/>
          <w:sz w:val="16"/>
          <w:szCs w:val="20"/>
          <w:u w:val="none"/>
        </w:rPr>
        <w:t>ideas</w:t>
      </w:r>
      <w:r w:rsidRPr="00954C69">
        <w:rPr>
          <w:color w:val="000000"/>
          <w:sz w:val="16"/>
          <w:szCs w:val="20"/>
        </w:rPr>
        <w:t xml:space="preserve">—things of incredible value to all of us and of great importance to the conduct of our government business and our national security. They </w:t>
      </w:r>
      <w:r w:rsidRPr="00954C69">
        <w:rPr>
          <w:rStyle w:val="StyleUnderline"/>
          <w:sz w:val="20"/>
          <w:szCs w:val="20"/>
        </w:rPr>
        <w:t>seek to strike our critical infrastructure and</w:t>
      </w:r>
      <w:r w:rsidRPr="00954C69">
        <w:rPr>
          <w:color w:val="000000"/>
          <w:sz w:val="16"/>
          <w:szCs w:val="20"/>
        </w:rPr>
        <w:t xml:space="preserve"> to </w:t>
      </w:r>
      <w:r w:rsidRPr="00954C69">
        <w:rPr>
          <w:rStyle w:val="StyleUnderline"/>
          <w:sz w:val="20"/>
          <w:szCs w:val="20"/>
        </w:rPr>
        <w:t>harm our economy</w:t>
      </w:r>
      <w:r w:rsidRPr="00954C69">
        <w:rPr>
          <w:color w:val="000000"/>
          <w:sz w:val="16"/>
          <w:szCs w:val="20"/>
        </w:rPr>
        <w:t xml:space="preserve">. Given the scope of the cyber threat, the FBI and other intelligence, military, homeland security, and law enforcement agencies across the government view cyber security and cyber attacks as a top priority. Within the FBI, we are targeting high-level intrusions—the biggest and most dangerous botnets, state-sponsored hackers, and global cyber syndicates. We want to predict and prevent attacks, rather than reacting after the fact. </w:t>
      </w:r>
      <w:r w:rsidRPr="00954C69">
        <w:rPr>
          <w:rStyle w:val="StyleUnderline"/>
          <w:sz w:val="20"/>
          <w:szCs w:val="20"/>
        </w:rPr>
        <w:t>As the committee is well aware, the frequency and impact of cyber attacks on our nation’s private sector and government networks have increased dramatically in the past decade and are expected to continue to grow.</w:t>
      </w:r>
      <w:r w:rsidRPr="00954C69">
        <w:rPr>
          <w:color w:val="000000"/>
          <w:sz w:val="16"/>
          <w:szCs w:val="20"/>
        </w:rPr>
        <w:t xml:space="preserve"> </w:t>
      </w:r>
      <w:r w:rsidRPr="00954C69">
        <w:rPr>
          <w:rStyle w:val="StyleUnderline"/>
          <w:sz w:val="20"/>
          <w:szCs w:val="20"/>
        </w:rPr>
        <w:t>Since</w:t>
      </w:r>
      <w:r w:rsidRPr="00954C69">
        <w:rPr>
          <w:color w:val="000000"/>
          <w:sz w:val="16"/>
          <w:szCs w:val="20"/>
        </w:rPr>
        <w:t xml:space="preserve"> FY </w:t>
      </w:r>
      <w:r w:rsidRPr="00954C69">
        <w:rPr>
          <w:rStyle w:val="StyleUnderline"/>
          <w:sz w:val="20"/>
          <w:szCs w:val="20"/>
        </w:rPr>
        <w:t>2002, the FBI has seen an 80 percent increase in its number of computer intrusion</w:t>
      </w:r>
      <w:r w:rsidRPr="00954C69">
        <w:rPr>
          <w:color w:val="000000"/>
          <w:sz w:val="16"/>
          <w:szCs w:val="20"/>
        </w:rPr>
        <w:t xml:space="preserve"> investigations. FBI agents, analysts, and computer scientists are using technical capabilities and traditional investigative techniques—such as sources, court-authorized electronic surveillance, physical surveillance, and forensics—to fight cyber threats. We are working side-by-side with our federal, state, and local partners on Cyber Task Forces in each of our 56 field offices and through the National Cyber Investigative Joint Task Force (NCIJTF), which serves as a coordination, integration, and information sharing center for 19 U.S. agencies and several key international allies for cyber threat investigations. Through CyWatch, our 24-hour cyber command center, we combine the resources of the FBI and NCIJTF, allowing us to provide connectivity to federal cyber centers, government agencies, FBI field offices and legal attachés, and the private sector in the event of a cyber intrusion. We have recently co-located our cyber efforts into a new FBI facility. The FBI is engaged in a myriad of efforts to combat cyber threats, from efforts focused on threat identification and sharing inside and outside of government, to our internal emphasis on developing and retaining new talent and changing the way we operate to evolve with the cyber threat. </w:t>
      </w:r>
      <w:r w:rsidRPr="00954C69">
        <w:rPr>
          <w:rStyle w:val="StyleUnderline"/>
          <w:sz w:val="20"/>
          <w:szCs w:val="20"/>
        </w:rPr>
        <w:t>The</w:t>
      </w:r>
      <w:r w:rsidRPr="00954C69">
        <w:rPr>
          <w:color w:val="000000"/>
          <w:sz w:val="16"/>
          <w:szCs w:val="20"/>
        </w:rPr>
        <w:t xml:space="preserve"> FY 2016 </w:t>
      </w:r>
      <w:r w:rsidRPr="00954C69">
        <w:rPr>
          <w:rStyle w:val="StyleUnderline"/>
          <w:sz w:val="20"/>
          <w:szCs w:val="20"/>
        </w:rPr>
        <w:t>budget request includes an enhancement</w:t>
      </w:r>
      <w:r w:rsidRPr="00954C69">
        <w:rPr>
          <w:color w:val="000000"/>
          <w:sz w:val="16"/>
          <w:szCs w:val="20"/>
        </w:rPr>
        <w:t xml:space="preserve"> of $10.3 million </w:t>
      </w:r>
      <w:r w:rsidRPr="00954C69">
        <w:rPr>
          <w:rStyle w:val="StyleUnderline"/>
          <w:sz w:val="20"/>
          <w:szCs w:val="20"/>
        </w:rPr>
        <w:t>to support</w:t>
      </w:r>
      <w:r w:rsidRPr="00954C69">
        <w:rPr>
          <w:color w:val="000000"/>
          <w:sz w:val="16"/>
          <w:szCs w:val="20"/>
        </w:rPr>
        <w:t xml:space="preserve"> these efforts. In addition to </w:t>
      </w:r>
      <w:r w:rsidRPr="00954C69">
        <w:rPr>
          <w:rStyle w:val="StyleUnderline"/>
          <w:sz w:val="20"/>
          <w:szCs w:val="20"/>
        </w:rPr>
        <w:t xml:space="preserve">key </w:t>
      </w:r>
      <w:r w:rsidRPr="00954C69">
        <w:rPr>
          <w:rStyle w:val="StyleUnderline"/>
          <w:sz w:val="20"/>
          <w:szCs w:val="20"/>
        </w:rPr>
        <w:lastRenderedPageBreak/>
        <w:t>national security threats</w:t>
      </w:r>
      <w:r w:rsidRPr="00954C69">
        <w:rPr>
          <w:color w:val="000000"/>
          <w:sz w:val="16"/>
          <w:szCs w:val="20"/>
        </w:rPr>
        <w:t xml:space="preserve">, the FBI and the nation faces significant criminal threats ranging from complex white-collar fraud in the financial, health care, and housing sectors to transnational and regional organized criminal enterprises to violent crime and public corruption. Criminal organizations—domestic and international—and individual criminal activity represent a significant threat to our security and safety in communities across the nation. </w:t>
      </w:r>
      <w:r w:rsidRPr="00954C69">
        <w:rPr>
          <w:iCs/>
          <w:color w:val="000000"/>
          <w:sz w:val="16"/>
          <w:szCs w:val="20"/>
        </w:rPr>
        <w:t>Public Corruption</w:t>
      </w:r>
      <w:r w:rsidRPr="00954C69">
        <w:rPr>
          <w:color w:val="000000"/>
          <w:sz w:val="16"/>
          <w:szCs w:val="20"/>
        </w:rPr>
        <w:t xml:space="preserve"> </w:t>
      </w:r>
      <w:r w:rsidRPr="00954C69">
        <w:rPr>
          <w:rStyle w:val="StyleUnderline"/>
          <w:sz w:val="20"/>
          <w:szCs w:val="20"/>
        </w:rPr>
        <w:t>Public corruption</w:t>
      </w:r>
      <w:r w:rsidRPr="00954C69">
        <w:rPr>
          <w:color w:val="000000"/>
          <w:sz w:val="16"/>
          <w:szCs w:val="20"/>
        </w:rPr>
        <w:t xml:space="preserve"> is the FBI’s top criminal priority. The threat—which </w:t>
      </w:r>
      <w:r w:rsidRPr="00954C69">
        <w:rPr>
          <w:rStyle w:val="StyleUnderline"/>
          <w:sz w:val="20"/>
          <w:szCs w:val="20"/>
        </w:rPr>
        <w:t>involves the corruption of local, state, and federally elected, appointed, or contracted officials</w:t>
      </w:r>
      <w:r w:rsidRPr="00954C69">
        <w:rPr>
          <w:color w:val="000000"/>
          <w:sz w:val="16"/>
          <w:szCs w:val="20"/>
        </w:rPr>
        <w:t xml:space="preserve">—strikes at the heart of government, eroding public confidence and undermining the strength of our democracy. It </w:t>
      </w:r>
      <w:r w:rsidRPr="00954C69">
        <w:rPr>
          <w:rStyle w:val="StyleUnderline"/>
          <w:sz w:val="20"/>
          <w:szCs w:val="20"/>
        </w:rPr>
        <w:t>impacts how well U.S. borders are secured and neighborhoods are protected, how verdicts are handed down in court, and how well public infrastructure such as schools and roads are built</w:t>
      </w:r>
      <w:r w:rsidRPr="00954C69">
        <w:rPr>
          <w:color w:val="000000"/>
          <w:sz w:val="16"/>
          <w:szCs w:val="20"/>
        </w:rPr>
        <w:t xml:space="preserve">. The FBI is uniquely situated to address this threat, with our ability to conduct undercover operations, perform court-authorized electronic surveillance, and run complex, long-term investigations and operations. However, partnerships are critical, and we work closely with federal, state, local, and tribal, authorities in pursuing these cases. One key focus for us is border corruption. The U.S. government oversees 7,000 miles of U.S. land border and 95,000 miles of shoreline. Every day, more than a million visitors enter the country through one of 327 official ports of entry along the Mexican and Canadian borders, as well as through seaports and international airports. Any corruption at the border enables a wide range of illegal activities, potentially placing the entire nation at risk by letting drugs, arms, money, and weapons of mass destruction slip into the country, along with criminals, terrorists, and spies. Another focus concerns election crime. Although individual states have primary responsibility for conducting fair and impartial elections, the FBI becomes involved when paramount federal interests are affected or electoral abuse occurs. </w:t>
      </w:r>
      <w:r w:rsidRPr="00954C69">
        <w:rPr>
          <w:i/>
          <w:iCs/>
          <w:color w:val="000000"/>
          <w:sz w:val="16"/>
          <w:szCs w:val="20"/>
        </w:rPr>
        <w:t>Gangs/Violent Crime</w:t>
      </w:r>
      <w:r w:rsidRPr="00954C69">
        <w:rPr>
          <w:color w:val="000000"/>
          <w:sz w:val="16"/>
          <w:szCs w:val="20"/>
        </w:rPr>
        <w:t xml:space="preserve"> Violent crimes and gang activities exact a high toll on individuals and communities. Today’s </w:t>
      </w:r>
      <w:r w:rsidRPr="00954C69">
        <w:rPr>
          <w:rStyle w:val="StyleUnderline"/>
          <w:sz w:val="20"/>
          <w:szCs w:val="20"/>
        </w:rPr>
        <w:t xml:space="preserve">gangs are sophisticated and well organized; many use violence to control neighborhoods and boost their illegal </w:t>
      </w:r>
      <w:proofErr w:type="gramStart"/>
      <w:r w:rsidRPr="00954C69">
        <w:rPr>
          <w:rStyle w:val="StyleUnderline"/>
          <w:sz w:val="20"/>
          <w:szCs w:val="20"/>
        </w:rPr>
        <w:t>money-making</w:t>
      </w:r>
      <w:proofErr w:type="gramEnd"/>
      <w:r w:rsidRPr="00954C69">
        <w:rPr>
          <w:rStyle w:val="StyleUnderline"/>
          <w:sz w:val="20"/>
          <w:szCs w:val="20"/>
        </w:rPr>
        <w:t xml:space="preserve"> activities</w:t>
      </w:r>
      <w:r w:rsidRPr="00954C69">
        <w:rPr>
          <w:color w:val="000000"/>
          <w:sz w:val="16"/>
          <w:szCs w:val="20"/>
        </w:rPr>
        <w:t xml:space="preserve">, which include robbery, drug and gun trafficking, fraud, extortion, and prostitution rings. Gangs do not limit their illegal activities to single jurisdictions or communities. The </w:t>
      </w:r>
      <w:r w:rsidRPr="00954C69">
        <w:rPr>
          <w:rStyle w:val="StyleUnderline"/>
          <w:sz w:val="20"/>
          <w:szCs w:val="20"/>
        </w:rPr>
        <w:t>FBI’s ability to work across jurisdictional boundaries is vital to the fight against violent crime in big cities and small towns across the nation</w:t>
      </w:r>
      <w:r w:rsidRPr="00954C69">
        <w:rPr>
          <w:color w:val="000000"/>
          <w:sz w:val="16"/>
          <w:szCs w:val="20"/>
        </w:rPr>
        <w:t xml:space="preserve">. Every day, FBI special agents work in partnership with state, local, and tribal officers and deputies on joint task forces and individual investigations. FBI joint task forces—Violent Crime Safe Streets, Violent Gang Safe Streets, and Safe Trails Task Forces—focus on identifying and targeting major groups operating as criminal enterprises. Much of the Bureau’s criminal intelligence is derived from partnerships with our state, local, and tribal law enforcement partners, who know their communities inside and out. Joint task forces benefit from </w:t>
      </w:r>
      <w:r w:rsidRPr="00954C69">
        <w:rPr>
          <w:rStyle w:val="StyleUnderline"/>
          <w:sz w:val="20"/>
          <w:szCs w:val="20"/>
        </w:rPr>
        <w:t>FBI surveillance</w:t>
      </w:r>
      <w:r w:rsidRPr="00954C69">
        <w:rPr>
          <w:color w:val="000000"/>
          <w:sz w:val="16"/>
          <w:szCs w:val="20"/>
        </w:rPr>
        <w:t xml:space="preserve"> assets and our sources track these gangs to identify emerging trends. Through these multi-subject and multi-jurisdictional investigations, the FBI concentrates its efforts on high-level groups engaged in patterns of racketeering. This investigative model </w:t>
      </w:r>
      <w:r w:rsidRPr="00954C69">
        <w:rPr>
          <w:rStyle w:val="StyleUnderline"/>
          <w:sz w:val="20"/>
          <w:szCs w:val="20"/>
        </w:rPr>
        <w:t>enables us to target senior gang leadership and</w:t>
      </w:r>
      <w:r w:rsidRPr="00954C69">
        <w:rPr>
          <w:color w:val="000000"/>
          <w:sz w:val="16"/>
          <w:szCs w:val="20"/>
        </w:rPr>
        <w:t xml:space="preserve"> to </w:t>
      </w:r>
      <w:r w:rsidRPr="00954C69">
        <w:rPr>
          <w:rStyle w:val="StyleUnderline"/>
          <w:sz w:val="20"/>
          <w:szCs w:val="20"/>
        </w:rPr>
        <w:t>develop enterprise-based prosecutions</w:t>
      </w:r>
      <w:r w:rsidRPr="00954C69">
        <w:rPr>
          <w:color w:val="000000"/>
          <w:sz w:val="16"/>
          <w:szCs w:val="20"/>
        </w:rPr>
        <w:t xml:space="preserve">. </w:t>
      </w:r>
      <w:r w:rsidRPr="00954C69">
        <w:rPr>
          <w:i/>
          <w:iCs/>
          <w:color w:val="000000"/>
          <w:sz w:val="16"/>
          <w:szCs w:val="20"/>
        </w:rPr>
        <w:t>Transnational Organized Crime</w:t>
      </w:r>
      <w:r w:rsidRPr="00954C69">
        <w:rPr>
          <w:color w:val="000000"/>
          <w:sz w:val="16"/>
          <w:szCs w:val="20"/>
        </w:rPr>
        <w:t xml:space="preserve"> More than a decade ago, the image of organized crime was of hierarchical organizations, or families, that exerted influence over criminal activities in neighborhoods, cities, or states. But organized crime has changed dramatically. Today, international criminal enterprises run multi- national, multi-billion-dollar schemes from start to finish. These criminal enterprises are flat, fluid networks with global reach. While still engaged in many of the “traditional” organized crime activities of loan-sharking, extortion, and murder, new criminal enterprises are targeting stock market fraud and manipulation, cyber-facilitated bank fraud and embezzlement, identity theft, trafficking of women and children, and other illegal activities. </w:t>
      </w:r>
      <w:r w:rsidRPr="00954C69">
        <w:rPr>
          <w:rStyle w:val="StyleUnderline"/>
          <w:sz w:val="20"/>
          <w:szCs w:val="20"/>
        </w:rPr>
        <w:t>Preventing and combating transnational organized crime demands a concentrated effort by the FBI</w:t>
      </w:r>
      <w:r w:rsidRPr="00954C69">
        <w:rPr>
          <w:color w:val="000000"/>
          <w:sz w:val="16"/>
          <w:szCs w:val="20"/>
        </w:rPr>
        <w:t xml:space="preserve"> and federal, state, local, tribal, and international partners. The FBI continues to share intelligence about criminal groups with our partners and to combine resources and expertise to gain a full understanding of each group. </w:t>
      </w:r>
      <w:r w:rsidRPr="00954C69">
        <w:rPr>
          <w:i/>
          <w:iCs/>
          <w:color w:val="000000"/>
          <w:sz w:val="16"/>
          <w:szCs w:val="20"/>
        </w:rPr>
        <w:t>Operational and Information Technology</w:t>
      </w:r>
      <w:r w:rsidRPr="00954C69">
        <w:rPr>
          <w:color w:val="000000"/>
          <w:sz w:val="16"/>
          <w:szCs w:val="20"/>
        </w:rPr>
        <w:t xml:space="preserve"> As criminal and terrorist threats become more diverse and dangerous, the role of technology becomes increasingly important to our efforts. We are using technology to improve the way we collect, analyze, and share information. We have seen significant improvement in capabilities and capacities over the past decade; but technology remains a key concern for the future. For example, we recently deployed new technology for the FBI’s Next Generation Identification System. This technology enables us to process fingerprint transactions much faster and with more accuracy. This year, the Biometrics Technology Center will come online. This shared facility will enhance collaboration between the FBI’s Biometrics Center of Excellence and the Department of Defense’s (DOD) Biometrics Fusion Center. Together, these centers will advance centralized biometric storage, analysis, and sharing with state and local law enforcement, DOD, and others. In addition, we are also integrating isolated stand-alone investigative data sets so that we can search multiple databases more efficiently, and, in turn, pass along relevant information to our partners. The rapid </w:t>
      </w:r>
      <w:proofErr w:type="gramStart"/>
      <w:r w:rsidRPr="00954C69">
        <w:rPr>
          <w:color w:val="000000"/>
          <w:sz w:val="16"/>
          <w:szCs w:val="20"/>
        </w:rPr>
        <w:t>pace of advances in mobile and other communication technologies continue</w:t>
      </w:r>
      <w:proofErr w:type="gramEnd"/>
      <w:r w:rsidRPr="00954C69">
        <w:rPr>
          <w:color w:val="000000"/>
          <w:sz w:val="16"/>
          <w:szCs w:val="20"/>
        </w:rPr>
        <w:t xml:space="preserve"> to present a significant challenge to conducting court-ordered electronic surveillance of criminals and terrorists. These court-ordered surveillances are often critical in cyber cases where we are trying to identify those individuals responsible for attacks on networks, denial of services, and attempts to compromise protected information. However</w:t>
      </w:r>
      <w:r w:rsidRPr="00954C69">
        <w:rPr>
          <w:szCs w:val="20"/>
          <w:u w:val="single"/>
        </w:rPr>
        <w:t>, there is a growing</w:t>
      </w:r>
      <w:r w:rsidRPr="00954C69">
        <w:rPr>
          <w:color w:val="000000"/>
          <w:sz w:val="16"/>
          <w:szCs w:val="20"/>
        </w:rPr>
        <w:t xml:space="preserve"> and dangerous </w:t>
      </w:r>
      <w:r w:rsidRPr="00954C69">
        <w:rPr>
          <w:rStyle w:val="StyleUnderline"/>
          <w:sz w:val="20"/>
          <w:szCs w:val="20"/>
        </w:rPr>
        <w:t>gap between law enforcement’s legal authority to conduct electronic surveillance</w:t>
      </w:r>
      <w:r w:rsidRPr="00954C69">
        <w:rPr>
          <w:color w:val="000000"/>
          <w:sz w:val="16"/>
          <w:szCs w:val="20"/>
        </w:rPr>
        <w:t xml:space="preserve">, and its actual ability to conduct such surveillance. Because of this gap, law enforcement is increasingly unable to gain timely access to the information it needs to protect public safety and bring these criminals to justice. We are grateful for this subcommittee’s support in </w:t>
      </w:r>
      <w:r w:rsidRPr="00954C69">
        <w:rPr>
          <w:rStyle w:val="StyleUnderline"/>
          <w:sz w:val="20"/>
          <w:szCs w:val="20"/>
        </w:rPr>
        <w:t>funding the National Domestic Communications Assistance Center</w:t>
      </w:r>
      <w:r w:rsidRPr="00954C69">
        <w:rPr>
          <w:color w:val="000000"/>
          <w:sz w:val="16"/>
          <w:szCs w:val="20"/>
        </w:rPr>
        <w:t xml:space="preserve">. The center </w:t>
      </w:r>
      <w:r w:rsidRPr="00954C69">
        <w:rPr>
          <w:rStyle w:val="StyleUnderline"/>
          <w:sz w:val="20"/>
          <w:szCs w:val="20"/>
        </w:rPr>
        <w:t>enables law enforcement to share tools, train one another in modern intercept solutions, and reach out to the communications industry</w:t>
      </w:r>
      <w:r w:rsidRPr="00954C69">
        <w:rPr>
          <w:color w:val="000000"/>
          <w:sz w:val="16"/>
          <w:szCs w:val="20"/>
        </w:rPr>
        <w:t xml:space="preserve"> with one voice. It is only by working together—within the law enforcement and intelligence communities, and with our private sector partners—that we will develop effective strategies enabling long-term solution to address this growing problem. The FY 2016 budget request includes $9.7 million for the initial </w:t>
      </w:r>
      <w:r w:rsidRPr="00954C69">
        <w:rPr>
          <w:color w:val="000000"/>
          <w:sz w:val="16"/>
          <w:szCs w:val="20"/>
        </w:rPr>
        <w:lastRenderedPageBreak/>
        <w:t xml:space="preserve">installment of a multi-year information technology strategy to enhance the FBI’s ability to share information with partners in the Intelligence Community using cloud computing and common desktop environments. </w:t>
      </w:r>
      <w:r w:rsidRPr="00954C69">
        <w:rPr>
          <w:bCs/>
          <w:color w:val="000000"/>
          <w:sz w:val="16"/>
          <w:szCs w:val="20"/>
        </w:rPr>
        <w:t>Conclusion</w:t>
      </w:r>
      <w:r w:rsidRPr="00954C69">
        <w:rPr>
          <w:color w:val="000000"/>
          <w:sz w:val="16"/>
          <w:szCs w:val="20"/>
        </w:rPr>
        <w:t xml:space="preserve"> </w:t>
      </w:r>
      <w:proofErr w:type="gramStart"/>
      <w:r w:rsidRPr="00954C69">
        <w:rPr>
          <w:color w:val="000000"/>
          <w:sz w:val="16"/>
          <w:szCs w:val="20"/>
        </w:rPr>
        <w:t>Being</w:t>
      </w:r>
      <w:proofErr w:type="gramEnd"/>
      <w:r w:rsidRPr="00954C69">
        <w:rPr>
          <w:color w:val="000000"/>
          <w:sz w:val="16"/>
          <w:szCs w:val="20"/>
        </w:rPr>
        <w:t xml:space="preserve"> asked to respond to complex and ever-changing threats and crime problems is not new to the FBI. Our success in meeting these challenges is directly tied to the resources provided to the FBI. The </w:t>
      </w:r>
      <w:r w:rsidRPr="00954C69">
        <w:rPr>
          <w:rStyle w:val="StyleUnderline"/>
          <w:sz w:val="20"/>
          <w:szCs w:val="20"/>
        </w:rPr>
        <w:t>resources</w:t>
      </w:r>
      <w:r w:rsidRPr="00954C69">
        <w:rPr>
          <w:color w:val="000000"/>
          <w:sz w:val="16"/>
          <w:szCs w:val="20"/>
        </w:rPr>
        <w:t xml:space="preserve"> this </w:t>
      </w:r>
      <w:r w:rsidRPr="00954C69">
        <w:rPr>
          <w:rStyle w:val="StyleUnderline"/>
          <w:sz w:val="20"/>
          <w:szCs w:val="20"/>
        </w:rPr>
        <w:t>subcommittee provides each year are critical for the FBI’s ability to address existing and emerging national security and criminal threats.</w:t>
      </w:r>
      <w:r w:rsidRPr="00954C69">
        <w:rPr>
          <w:color w:val="000000"/>
          <w:sz w:val="16"/>
          <w:szCs w:val="20"/>
        </w:rPr>
        <w:t xml:space="preserve"> Chairman Culberson, Ranking Member Fattah, and members of the subcommittee, I would like to close by thanking you for this opportunity to discuss the FBI’s budget request for FY 2016 and the key threats and challenges that we are facing, both as a nation and as an organization. We are grateful for the leadership that you and this subcommittee have provided to the FBI. </w:t>
      </w:r>
      <w:r w:rsidRPr="00954C69">
        <w:rPr>
          <w:rStyle w:val="StyleUnderline"/>
          <w:sz w:val="20"/>
          <w:szCs w:val="20"/>
        </w:rPr>
        <w:t>We would not possess the capabilities and capacities to deal with these threats and challenges today without your support. Your willingness to invest in and support our workforce and our physical and technical infrastructure allow the men and women of the FBI to make a difference every day in communities large and small throughout our nation and in locations around the world. We thank you for that support.</w:t>
      </w:r>
      <w:r w:rsidRPr="00954C69">
        <w:rPr>
          <w:color w:val="000000"/>
          <w:sz w:val="16"/>
          <w:szCs w:val="20"/>
        </w:rPr>
        <w:t xml:space="preserve"> I look forward to answering any questions you may have.</w:t>
      </w:r>
    </w:p>
    <w:p w14:paraId="66340412" w14:textId="77777777" w:rsidR="00954C69" w:rsidRPr="00954C69" w:rsidRDefault="00954C69" w:rsidP="00954C69"/>
    <w:p w14:paraId="443471CC" w14:textId="77777777" w:rsidR="007E5421" w:rsidRDefault="007E5421" w:rsidP="007E5421">
      <w:pPr>
        <w:pStyle w:val="Heading3"/>
      </w:pPr>
      <w:r>
        <w:lastRenderedPageBreak/>
        <w:t>Link – 215</w:t>
      </w:r>
    </w:p>
    <w:p w14:paraId="2AFE671E" w14:textId="77777777" w:rsidR="007E5421" w:rsidRDefault="007E5421" w:rsidP="007E5421"/>
    <w:p w14:paraId="7CC6B2BA" w14:textId="77777777" w:rsidR="007E5421" w:rsidRPr="00954C69" w:rsidRDefault="007E5421" w:rsidP="00954C69">
      <w:pPr>
        <w:pStyle w:val="Heading4"/>
      </w:pPr>
      <w:r w:rsidRPr="00954C69">
        <w:t xml:space="preserve">Upcoming repeal of Section 215 worries FBI assets about field efficiency and capability. </w:t>
      </w:r>
    </w:p>
    <w:p w14:paraId="6DC378B0" w14:textId="77777777" w:rsidR="007E5421" w:rsidRPr="00C81B9F" w:rsidRDefault="007E5421" w:rsidP="007E5421">
      <w:r w:rsidRPr="00C81B9F">
        <w:rPr>
          <w:rStyle w:val="Style13ptBold"/>
        </w:rPr>
        <w:t>Barrett 15</w:t>
      </w:r>
      <w:r w:rsidRPr="00C81B9F">
        <w:t xml:space="preserve"> (Delvin, is a staff reporter based in Washington. He covers federal law enforcement and security, including terrorism, cybercrime, drugs, and public corruption graduated from McGill University in Montreal, Quebec.</w:t>
      </w:r>
      <w:r>
        <w:t xml:space="preserve"> 4/15/15,</w:t>
      </w:r>
      <w:r w:rsidRPr="00C81B9F">
        <w:t xml:space="preserve"> http://www.theguardian.com/us-news/2015/apr/15/nsa-fbi-surveillance-patriot-action-section-215-expiration)</w:t>
      </w:r>
    </w:p>
    <w:p w14:paraId="7EF9E029" w14:textId="77777777" w:rsidR="007E5421" w:rsidRPr="00B963B5" w:rsidRDefault="007E5421" w:rsidP="007E5421">
      <w:pPr>
        <w:rPr>
          <w:sz w:val="16"/>
        </w:rPr>
      </w:pPr>
      <w:r w:rsidRPr="00B963B5">
        <w:rPr>
          <w:rStyle w:val="StyleUnderline"/>
        </w:rPr>
        <w:t xml:space="preserve">WASHINGTON—U.S. officials and some lawmakers are worried that key tools used to hunt down terrorists and spies could fall victim to the fight over the government’s controversial phone-surveillance </w:t>
      </w:r>
      <w:proofErr w:type="gramStart"/>
      <w:r w:rsidRPr="00B963B5">
        <w:rPr>
          <w:rStyle w:val="StyleUnderline"/>
        </w:rPr>
        <w:t>program.The</w:t>
      </w:r>
      <w:proofErr w:type="gramEnd"/>
      <w:r w:rsidRPr="00B963B5">
        <w:rPr>
          <w:sz w:val="16"/>
        </w:rPr>
        <w:t xml:space="preserve"> </w:t>
      </w:r>
      <w:r w:rsidRPr="00B963B5">
        <w:rPr>
          <w:rStyle w:val="StyleUnderline"/>
        </w:rPr>
        <w:t>F</w:t>
      </w:r>
      <w:r w:rsidRPr="00B963B5">
        <w:rPr>
          <w:sz w:val="16"/>
        </w:rPr>
        <w:t xml:space="preserve">ederal </w:t>
      </w:r>
      <w:r w:rsidRPr="00B963B5">
        <w:rPr>
          <w:rStyle w:val="StyleUnderline"/>
        </w:rPr>
        <w:t>B</w:t>
      </w:r>
      <w:r w:rsidRPr="00B963B5">
        <w:rPr>
          <w:sz w:val="16"/>
        </w:rPr>
        <w:t xml:space="preserve">ureau of </w:t>
      </w:r>
      <w:r w:rsidRPr="00B963B5">
        <w:rPr>
          <w:rStyle w:val="StyleUnderline"/>
        </w:rPr>
        <w:t>I</w:t>
      </w:r>
      <w:r w:rsidRPr="00B963B5">
        <w:rPr>
          <w:sz w:val="16"/>
        </w:rPr>
        <w:t xml:space="preserve">nvestigation, using </w:t>
      </w:r>
      <w:r w:rsidRPr="00B963B5">
        <w:rPr>
          <w:rStyle w:val="StyleUnderline"/>
        </w:rPr>
        <w:t>authority conveyed by a soon-to-expire section of the 2001 Patriot Act, is currently allowed to seek “tangible things’’ to aid in terrorism or intelligence probes, such as hotel bills, credit-card slips and other documents</w:t>
      </w:r>
      <w:r w:rsidRPr="00B963B5">
        <w:rPr>
          <w:sz w:val="16"/>
        </w:rPr>
        <w:t xml:space="preserve">. Section 215 of </w:t>
      </w:r>
      <w:r w:rsidRPr="00B963B5">
        <w:rPr>
          <w:rStyle w:val="StyleUnderline"/>
        </w:rPr>
        <w:t>the Patriot Act allows the FBI, with a court order, to take “books, records, papers, documents, and other items</w:t>
      </w:r>
      <w:r w:rsidRPr="00B963B5">
        <w:rPr>
          <w:sz w:val="16"/>
        </w:rPr>
        <w:t xml:space="preserve">.’’ The authority is often used as a way to secretly collect evidence on suspected foreign spies operating in the U.S., according to current and former officials. Unlike a grand-jury subpoena, a person or company receiving a Section 215 order to provide documents is barred from revealing to anyone that they received such a request, these people </w:t>
      </w:r>
      <w:proofErr w:type="gramStart"/>
      <w:r w:rsidRPr="00B963B5">
        <w:rPr>
          <w:sz w:val="16"/>
        </w:rPr>
        <w:t>said.But</w:t>
      </w:r>
      <w:proofErr w:type="gramEnd"/>
      <w:r w:rsidRPr="00B963B5">
        <w:rPr>
          <w:sz w:val="16"/>
        </w:rPr>
        <w:t xml:space="preserve"> </w:t>
      </w:r>
      <w:r w:rsidRPr="00B963B5">
        <w:rPr>
          <w:rStyle w:val="StyleUnderline"/>
        </w:rPr>
        <w:t>Section 215, which is set to expire in June,</w:t>
      </w:r>
      <w:r w:rsidRPr="00B963B5">
        <w:rPr>
          <w:sz w:val="16"/>
        </w:rPr>
        <w:t xml:space="preserve"> also provides the legal basis for the National Security Agency’s controversial collection of phone records. </w:t>
      </w:r>
      <w:r w:rsidRPr="00B963B5">
        <w:rPr>
          <w:rStyle w:val="StyleUnderline"/>
        </w:rPr>
        <w:t>That program has come under intense scrutiny from lawmakers, civil-liberties groups and others following 2013 revelations by former NSA contractor Edward Snowden that the U.S. built a vast database of millions of Americans’ phone records.</w:t>
      </w:r>
      <w:r w:rsidRPr="00B963B5">
        <w:rPr>
          <w:sz w:val="16"/>
        </w:rPr>
        <w:t xml:space="preserve"> The database includes the time, duration and number of each call, and investigators can use it to try to find terror suspects’ </w:t>
      </w:r>
      <w:proofErr w:type="gramStart"/>
      <w:r w:rsidRPr="00B963B5">
        <w:rPr>
          <w:sz w:val="16"/>
        </w:rPr>
        <w:t>associates.It</w:t>
      </w:r>
      <w:proofErr w:type="gramEnd"/>
      <w:r w:rsidRPr="00B963B5">
        <w:rPr>
          <w:sz w:val="16"/>
        </w:rPr>
        <w:t xml:space="preserve"> is unclear whether Congress, where some lawmakers have long criticized the Patriot Act, will have the votes to pass an extension before Section 215 expires. It has been extended before, but this is the first time that Section 215 has come up for renewal since Mr. Snowden’s </w:t>
      </w:r>
      <w:proofErr w:type="gramStart"/>
      <w:r w:rsidRPr="00B963B5">
        <w:rPr>
          <w:sz w:val="16"/>
        </w:rPr>
        <w:t>revelations.Senior</w:t>
      </w:r>
      <w:proofErr w:type="gramEnd"/>
      <w:r w:rsidRPr="00B963B5">
        <w:rPr>
          <w:sz w:val="16"/>
        </w:rPr>
        <w:t xml:space="preserve"> lawmakers are aware that if public opposition sinks the phone-surveillance program, the other intelligence work could become an accidental casualty of that decision, aides said. Sen. Charles Grassley (R., Iowa), the chairman of the Senate Judiciary Committee, said in a statement, </w:t>
      </w:r>
      <w:r w:rsidRPr="00B963B5">
        <w:rPr>
          <w:rStyle w:val="StyleUnderline"/>
        </w:rPr>
        <w:t>“There’s no question that Section 215 is a valuable tool that helps law-enforcement officials obtain necessary individual business records, such as hotel records, in connection with national-security investigations</w:t>
      </w:r>
      <w:r w:rsidRPr="00B963B5">
        <w:rPr>
          <w:sz w:val="16"/>
        </w:rPr>
        <w:t xml:space="preserve">.’’NSA’s critics in Congress want to overhaul the existing surveillance system and end the phone-database program.“There is a huge difference between targeting suspected spies and terrorists, and sweeping up phone records from millions of law-abiding Americans,’’ said Sen. Ron Wyden (D., Ore.). “This is exactly why surveillance reform is so urgently needed—to preserve the authorities that law-enforcement agencies actually need, while ending dragnet surveillance that violates Americans’ privacy without making our country any safer.”Long before the Snowden revelations, Section 215 of the Patriot Act was controversial. Critics contended it was so broadly written it was ripe for abuse, and authorized almost any kind of intelligence-gathering, up to and including the books people read at </w:t>
      </w:r>
      <w:proofErr w:type="gramStart"/>
      <w:r w:rsidRPr="00B963B5">
        <w:rPr>
          <w:sz w:val="16"/>
        </w:rPr>
        <w:t>libraries.Critics</w:t>
      </w:r>
      <w:proofErr w:type="gramEnd"/>
      <w:r w:rsidRPr="00B963B5">
        <w:rPr>
          <w:sz w:val="16"/>
        </w:rPr>
        <w:t xml:space="preserve"> contend many of those fears have now become reality as the government collects phone records and other information, often from law-abiding citizens. </w:t>
      </w:r>
      <w:r w:rsidRPr="00B963B5">
        <w:rPr>
          <w:rStyle w:val="StyleUnderline"/>
        </w:rPr>
        <w:t xml:space="preserve">Among those resisting government-surveillance efforts are businesses, which have grown more vocal in advocating greater oversight, and have worked to secure their systems against government encroachment. There are also several continuing lawsuits in federal courts seeking to end the phone </w:t>
      </w:r>
      <w:proofErr w:type="gramStart"/>
      <w:r w:rsidRPr="00B963B5">
        <w:rPr>
          <w:rStyle w:val="StyleUnderline"/>
        </w:rPr>
        <w:t>surveillance</w:t>
      </w:r>
      <w:r w:rsidRPr="00B963B5">
        <w:rPr>
          <w:sz w:val="16"/>
        </w:rPr>
        <w:t>.The</w:t>
      </w:r>
      <w:proofErr w:type="gramEnd"/>
      <w:r w:rsidRPr="00B963B5">
        <w:rPr>
          <w:sz w:val="16"/>
        </w:rPr>
        <w:t xml:space="preserve"> possibility of losing its spy and terror hunting tools is of great concern to FBI officials, who view the NSA phone program as providing far less value than the other intelligence-gathering work the section allows, according to current and former officials.For example, </w:t>
      </w:r>
      <w:r w:rsidRPr="00B963B5">
        <w:rPr>
          <w:rStyle w:val="StyleUnderline"/>
        </w:rPr>
        <w:t xml:space="preserve">the FBI can use the law now to search hotel records if they get a tip that a suspected foreign spy stayed at a hotel on a specific date, the current and former officials said. If an FBI agent spots a suspected spy using a credit card at a coffee shop, they can use a Section 215 order to get a record of that transaction, trace the credit card used for the purchase, and then search all the purchases made by that credit card, according to a person familiar with the </w:t>
      </w:r>
      <w:proofErr w:type="gramStart"/>
      <w:r w:rsidRPr="00B963B5">
        <w:rPr>
          <w:rStyle w:val="StyleUnderline"/>
        </w:rPr>
        <w:t>work.The</w:t>
      </w:r>
      <w:proofErr w:type="gramEnd"/>
      <w:r w:rsidRPr="00B963B5">
        <w:rPr>
          <w:rStyle w:val="StyleUnderline"/>
        </w:rPr>
        <w:t xml:space="preserve"> current and former officials said the FBI doesn’t use the law to conduct other bulk intelligence-gathering similar to the NSA’s phone program, but uses it more specifically to chase down evidence that they would rather not collect through other investigative means, such as a subpoena from a grand jury or a national-security letter issued by the FBI.</w:t>
      </w:r>
      <w:r w:rsidRPr="00B963B5">
        <w:rPr>
          <w:rStyle w:val="Emphasis"/>
        </w:rPr>
        <w:t>FBI officials are concerned that it would be much more difficult to get that kind of information without the current authority</w:t>
      </w:r>
      <w:r w:rsidRPr="00B963B5">
        <w:rPr>
          <w:sz w:val="16"/>
        </w:rPr>
        <w:t xml:space="preserve">, these people said. </w:t>
      </w:r>
      <w:r w:rsidRPr="00B963B5">
        <w:rPr>
          <w:rStyle w:val="Emphasis"/>
        </w:rPr>
        <w:t>The FBI could fall back to using an older surveillance law that allows for the collection of a more limited range of records</w:t>
      </w:r>
      <w:r w:rsidRPr="00B963B5">
        <w:rPr>
          <w:sz w:val="16"/>
        </w:rPr>
        <w:t xml:space="preserve">, </w:t>
      </w:r>
      <w:r w:rsidRPr="00B963B5">
        <w:rPr>
          <w:rStyle w:val="StyleUnderline"/>
        </w:rPr>
        <w:t xml:space="preserve">and use grand-jury subpoenas more often, but </w:t>
      </w:r>
      <w:r w:rsidRPr="00B963B5">
        <w:rPr>
          <w:rStyle w:val="StyleUnderline"/>
        </w:rPr>
        <w:lastRenderedPageBreak/>
        <w:t>officials view both of those options as significantly more risky and less effective</w:t>
      </w:r>
      <w:r w:rsidRPr="00B963B5">
        <w:rPr>
          <w:sz w:val="16"/>
        </w:rPr>
        <w:t xml:space="preserve">, because professional spies or well-trained terrorists are more likely to get wind of investigators on their </w:t>
      </w:r>
      <w:proofErr w:type="gramStart"/>
      <w:r w:rsidRPr="00B963B5">
        <w:rPr>
          <w:sz w:val="16"/>
        </w:rPr>
        <w:t>trail.</w:t>
      </w:r>
      <w:r w:rsidRPr="00B963B5">
        <w:rPr>
          <w:rStyle w:val="StyleUnderline"/>
        </w:rPr>
        <w:t>Two</w:t>
      </w:r>
      <w:proofErr w:type="gramEnd"/>
      <w:r w:rsidRPr="00B963B5">
        <w:rPr>
          <w:rStyle w:val="StyleUnderline"/>
        </w:rPr>
        <w:t xml:space="preserve"> other sections of the Patriot Act are also due to expire this year—a provision to allow roving wiretaps on a number of devices at once, even if authorities are unsure of the identity of the person using those devices; and a provision that allows surveillance on “lone wolf’’ terror suspects with no known links to terrorist organizations</w:t>
      </w:r>
      <w:r w:rsidRPr="00B963B5">
        <w:rPr>
          <w:sz w:val="16"/>
        </w:rPr>
        <w:t>. Those provisions are not as controversial as Section 215.</w:t>
      </w:r>
    </w:p>
    <w:p w14:paraId="7626C17E" w14:textId="77777777" w:rsidR="007E5421" w:rsidRDefault="007E5421" w:rsidP="007E5421"/>
    <w:p w14:paraId="0028465E" w14:textId="77777777" w:rsidR="007E5421" w:rsidRDefault="007E5421" w:rsidP="007E5421"/>
    <w:p w14:paraId="24202BA3" w14:textId="726D2B52" w:rsidR="007E5421" w:rsidRDefault="00620F9A" w:rsidP="00620F9A">
      <w:pPr>
        <w:pStyle w:val="Heading3"/>
      </w:pPr>
      <w:r>
        <w:lastRenderedPageBreak/>
        <w:t xml:space="preserve">FBI </w:t>
      </w:r>
      <w:proofErr w:type="gramStart"/>
      <w:r>
        <w:t>k2</w:t>
      </w:r>
      <w:proofErr w:type="gramEnd"/>
      <w:r>
        <w:t xml:space="preserve"> Intel</w:t>
      </w:r>
    </w:p>
    <w:p w14:paraId="45E161AE" w14:textId="77777777" w:rsidR="00620F9A" w:rsidRDefault="00620F9A" w:rsidP="00620F9A"/>
    <w:p w14:paraId="38F6324C" w14:textId="77777777" w:rsidR="00620F9A" w:rsidRDefault="00620F9A" w:rsidP="00620F9A">
      <w:pPr>
        <w:pStyle w:val="Heading4"/>
      </w:pPr>
      <w:r>
        <w:t>FBI K2 to domestic Intelligence – New jurisdiction</w:t>
      </w:r>
    </w:p>
    <w:p w14:paraId="57F4692C" w14:textId="77777777" w:rsidR="00620F9A" w:rsidRPr="001F652F" w:rsidRDefault="00620F9A" w:rsidP="00620F9A">
      <w:pPr>
        <w:rPr>
          <w:b/>
          <w:sz w:val="26"/>
        </w:rPr>
      </w:pPr>
      <w:r>
        <w:rPr>
          <w:rStyle w:val="Style13ptBold"/>
        </w:rPr>
        <w:t xml:space="preserve">DOI 11 </w:t>
      </w:r>
      <w:r>
        <w:t>(</w:t>
      </w:r>
      <w:r w:rsidRPr="003B09F3">
        <w:t>The Directorate of Intelligence, established in 2005, is a key component of the FBI’s National Security Branch and manages all Bureau intelligence activities.</w:t>
      </w:r>
      <w:r>
        <w:t xml:space="preserve"> 8/18/11 </w:t>
      </w:r>
      <w:r w:rsidRPr="005775F6">
        <w:t>"Part 1: Central to the Mi</w:t>
      </w:r>
      <w:r>
        <w:t xml:space="preserve">ssion." </w:t>
      </w:r>
      <w:r w:rsidRPr="001F652F">
        <w:t>https://www.fbi.gov/news/stories/2011/august/intelligence_081811</w:t>
      </w:r>
      <w:r w:rsidRPr="005775F6">
        <w:t xml:space="preserve">, </w:t>
      </w:r>
      <w:r>
        <w:t>Accessed 7/27/15)</w:t>
      </w:r>
    </w:p>
    <w:p w14:paraId="56739579" w14:textId="77777777" w:rsidR="00620F9A" w:rsidRPr="00E54F14" w:rsidRDefault="00620F9A" w:rsidP="00620F9A"/>
    <w:p w14:paraId="2B3A30A7" w14:textId="77777777" w:rsidR="00620F9A" w:rsidRDefault="00620F9A" w:rsidP="00620F9A">
      <w:r>
        <w:t xml:space="preserve">In the 10 years since 9/11, </w:t>
      </w:r>
      <w:r w:rsidRPr="00E54F14">
        <w:rPr>
          <w:rStyle w:val="StyleUnderline"/>
        </w:rPr>
        <w:t>the Bureau has transformed itself from an organization that uses intelligence to one that is defined by it.</w:t>
      </w:r>
      <w:r>
        <w:t xml:space="preserve"> Nowhere is that more apparent than in our intelligence analyst program. Prior to 9/11, there were approximately 1,000 intelligence analysts (IAs) in the FBI. Today, there are triple that number. “Now, instead of just agents working cases, there are intelligence analysts working right alongside them,” said Amy Pepper, a senior intelligence manager. “And that’s across the entire spectrum of FBI programs.” That means in criminal cases as well as national security matters, </w:t>
      </w:r>
      <w:r w:rsidRPr="00E54F14">
        <w:rPr>
          <w:rStyle w:val="StyleUnderline"/>
        </w:rPr>
        <w:t>IAs are on the front lines—analyzing and disseminating actionable intelligence that enables the FBI and our domestic and international partners to get ahead of existing and emerging threats. The Bureau’s transformation into an intelligence-driven organization has been successful</w:t>
      </w:r>
      <w:r>
        <w:t>, Pepper explained, “</w:t>
      </w:r>
      <w:r w:rsidRPr="00E54F14">
        <w:rPr>
          <w:rStyle w:val="StyleUnderline"/>
        </w:rPr>
        <w:t>because our leadership understood that the change was necessary and that it was simply the right thing to do to mit</w:t>
      </w:r>
      <w:bookmarkStart w:id="0" w:name="_GoBack"/>
      <w:bookmarkEnd w:id="0"/>
      <w:r w:rsidRPr="00E54F14">
        <w:rPr>
          <w:rStyle w:val="StyleUnderline"/>
        </w:rPr>
        <w:t>igate the threats the country faces</w:t>
      </w:r>
      <w:r>
        <w:t>.” The Directorate of Intelligence (DI), established in 2005, is a key component of the FBI’s National Security Branch and manages all Bureau intelligence activities. “With regards to intelligence, we’re not doing anything today that we didn’t do before 9/11, but it wasn’t systematic then, and now it is,” said Dina Corsi, a senior manager in the DI and a veteran analyst who specialized in counterterrorism work. Prior to 9/11, Corsi said, “IAs could always do what was needed, but there was no system-wide program across the FBI as there is now, with formal training, standardized intelligence products, and clear-cut career paths for analysts. In those days,” she recalled, “the efforts of IAs, while considerable, existed in pockets.” Now, with the entire intelligence analyst program administered under the DI, a</w:t>
      </w:r>
      <w:r w:rsidRPr="005775F6">
        <w:rPr>
          <w:rStyle w:val="StyleUnderline"/>
        </w:rPr>
        <w:t>ll areas of the Bureau can leverage intelligence resources, and those resources can be used much more broadly and efficiently to connect programs and investigations. That helps agents in the field</w:t>
      </w:r>
      <w:r>
        <w:t xml:space="preserve"> and underscores the value and importance of IAs throughout the FBI. “The scope and topic of particular intelligence needs may be different for agents in Portland and in Miami,” Corsi explained, “but now the process and the training are the same, which makes information that much more accessible and analysis more consistent across the organization.” New Bureau analysts attend the 10-week Intelligence Basic Course at our Quantico training facility, where they learn critical thinking skills, research and analysis techniques, and communications skills, as well as how to produce a variety of intelligence reports and briefings. </w:t>
      </w:r>
      <w:r w:rsidRPr="005775F6">
        <w:rPr>
          <w:rStyle w:val="StyleUnderline"/>
        </w:rPr>
        <w:t>Within the U.S. intelligence community</w:t>
      </w:r>
      <w:r>
        <w:t>, Pepper said, “</w:t>
      </w:r>
      <w:r w:rsidRPr="00E54F14">
        <w:rPr>
          <w:rStyle w:val="StyleUnderline"/>
        </w:rPr>
        <w:t>the FBI is no longer seen as just a law enforcement agency but also a national security intelligence entity. And in the intelligence community, we are one of the few agencies that not only have the responsibility to gather intelligence, but to act on it as well</w:t>
      </w:r>
      <w:r>
        <w:t>.”</w:t>
      </w:r>
    </w:p>
    <w:p w14:paraId="72694D82" w14:textId="77777777" w:rsidR="00620F9A" w:rsidRDefault="00620F9A" w:rsidP="00620F9A"/>
    <w:p w14:paraId="4CCF6212" w14:textId="77777777" w:rsidR="00620F9A" w:rsidRDefault="00620F9A" w:rsidP="00620F9A">
      <w:pPr>
        <w:pStyle w:val="Heading4"/>
      </w:pPr>
      <w:r>
        <w:t>FBI K2 Counterintelligence and Counterespionage— Domestic Jurisdiction</w:t>
      </w:r>
    </w:p>
    <w:p w14:paraId="4AF23178" w14:textId="77777777" w:rsidR="00620F9A" w:rsidRPr="00314727" w:rsidRDefault="00620F9A" w:rsidP="00620F9A">
      <w:r w:rsidRPr="001F652F">
        <w:rPr>
          <w:rStyle w:val="Style13ptBold"/>
        </w:rPr>
        <w:t>FBI 11</w:t>
      </w:r>
      <w:r>
        <w:t xml:space="preserve"> (Federal Bureau of Investigation, 11/4/11, “A Blueprint for Protecting US Secrets”, </w:t>
      </w:r>
      <w:hyperlink r:id="rId69" w:history="1">
        <w:r w:rsidRPr="00D35F8C">
          <w:rPr>
            <w:rStyle w:val="Hyperlink"/>
          </w:rPr>
          <w:t>https://www.fbi.gov/news/stories/2011/november/counterintelligence_110411</w:t>
        </w:r>
      </w:hyperlink>
      <w:r>
        <w:t xml:space="preserve">, Accessed 7/27/15) </w:t>
      </w:r>
    </w:p>
    <w:p w14:paraId="486095C5" w14:textId="77777777" w:rsidR="00620F9A" w:rsidRDefault="00620F9A" w:rsidP="00620F9A">
      <w:r w:rsidRPr="003B09F3">
        <w:rPr>
          <w:rStyle w:val="StyleUnderline"/>
        </w:rPr>
        <w:t>Espionage may seem like a throwback to earlier days of world wars and cold wars, but the threat is real and as serious as ever</w:t>
      </w:r>
      <w:r>
        <w:t xml:space="preserve">. We see it—and work hard to counter it—all the time. It’s not just the more traditional spies passing U.S. secrets to foreign governments, either to fatten their own wallets or to advance their ideological agendas. It’s also students and scientists and plenty of others stealing the valuable trade secrets of American universities and businesses—the ingenuity that drives our economy—and providing them to other countries. It’s nefarious actors sending controlled technologies overseas that help build bombs and weapons of mass destruction designed to hurt and kill Americans and others. In late October, in fact, we took part in a multi-agency and multi-national operation that led to the indictment of five citizens of Singapore and four of their companies for illegally exporting thousands of radio frequency modules from the U.S. Allegedly, at least 16 of these modules were later </w:t>
      </w:r>
      <w:r>
        <w:lastRenderedPageBreak/>
        <w:t xml:space="preserve">found in unexploded improvised explosive devices in Iraq. </w:t>
      </w:r>
      <w:r w:rsidRPr="003B09F3">
        <w:rPr>
          <w:rStyle w:val="StyleUnderline"/>
        </w:rPr>
        <w:t>As the lead agency for exposing, preventing, and investigating intelligence activities on U.S. soil, the FBI continues to work to combat these threats using our full suite of investigative and intelligence capabilities. We’ve mapped out our blueprint in what we call our Counterintelligence National Strategy, which is regularly updated to focus resources on the most serious current and emerging threats. The strategy itself is classified, but we can tell you what its overall goals are: Keep weapons of mass destruction, advanced conventional weapons, and related technology from falling into the wrong hands</w:t>
      </w:r>
      <w:r>
        <w:t xml:space="preserve">—using intelligence to drive our investigative efforts to keep threats from becoming reality. Our new Counterproliferation Center will play a major role here. Protect the secrets of the U.S. intelligence community—again, using intelligence to focus our investigative efforts and collaborating with our government partners to reduce the risk of espionage and insider threats. </w:t>
      </w:r>
      <w:r w:rsidRPr="00314727">
        <w:rPr>
          <w:rStyle w:val="StyleUnderline"/>
        </w:rPr>
        <w:t>Protect the nation’s critical assets—like our advanced technologies and sensitive information in the defense, intelligence, economic, financial, public health, and science and technology sectors</w:t>
      </w:r>
      <w:r>
        <w:t xml:space="preserve">. We work to identify the source and significance of the threats against these assets, and to help their “owners” to minimize vulnerabilities. Counter the activities of foreign spies—whether they are representatives of foreign intelligence agencies or governments or are acting on their behalf, they all want the same thing: to steal U.S. secrets. Through proactive investigations, we identify who they are and stop what they’re doing. One important aspect of our counterintelligence strategy involves strategic partnerships. And on that front, we focus on three specific areas: The sharing of expertise and resources of the FBI, the U.S. intelligence community, other U.S. government agencies, and global partners to combat foreign intelligence activities; Coordination of U.S. intelligence community efforts to combat insider threats among its own ranks; and Partnerships with businesses and colleges and universities to strengthen information sharing and counterintelligence awareness. Focus on cyber activities. </w:t>
      </w:r>
      <w:r w:rsidRPr="00314727">
        <w:rPr>
          <w:rStyle w:val="StyleUnderline"/>
        </w:rPr>
        <w:t>Another key element of our counterintelligence strategy, according to FBI Counterintelligence Assistant Director Frank Figliuzzi, is its emphasis on detecting and deterring foreign-sponsored cyber intelligence threats to government and private sector information systems</w:t>
      </w:r>
      <w:r>
        <w:t>. “Sometimes,” he said, “the bad guys don’t have to physically be in the U.S. to steal targeted information…sometimes they can be halfway around the world, sitting at a keyboard.” The FBI’s Counterintelligence National Strategy supports both the President’s National Security Strategy and the National Counterintelligence Strategy of the United States</w:t>
      </w:r>
    </w:p>
    <w:p w14:paraId="6123E432" w14:textId="77777777" w:rsidR="00620F9A" w:rsidRPr="00620F9A" w:rsidRDefault="00620F9A" w:rsidP="00620F9A"/>
    <w:sectPr w:rsidR="00620F9A" w:rsidRPr="00620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8000012" w:usb3="00000000" w:csb0="0002009F" w:csb1="00000000"/>
  </w:font>
  <w:font w:name="Baoli SC Regular">
    <w:panose1 w:val="02010800040101010101"/>
    <w:charset w:val="00"/>
    <w:family w:val="auto"/>
    <w:pitch w:val="variable"/>
    <w:sig w:usb0="00000003" w:usb1="080F0000" w:usb2="00000000" w:usb3="00000000" w:csb0="00040001" w:csb1="00000000"/>
  </w:font>
  <w:font w:name="Calibri Light">
    <w:altName w:val="Consolas"/>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3C4213"/>
    <w:multiLevelType w:val="hybridMultilevel"/>
    <w:tmpl w:val="F7984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ichael Antonucci"/>
    <w:docVar w:name="RibbonPointer" w:val="276768364"/>
    <w:docVar w:name="VerbatimVersion" w:val="5.0"/>
  </w:docVars>
  <w:rsids>
    <w:rsidRoot w:val="008B7F1B"/>
    <w:rsid w:val="000021AB"/>
    <w:rsid w:val="000139A3"/>
    <w:rsid w:val="00014D1E"/>
    <w:rsid w:val="00015467"/>
    <w:rsid w:val="000166D4"/>
    <w:rsid w:val="00022A2D"/>
    <w:rsid w:val="000248E3"/>
    <w:rsid w:val="00027585"/>
    <w:rsid w:val="000306EE"/>
    <w:rsid w:val="00030F5E"/>
    <w:rsid w:val="00035779"/>
    <w:rsid w:val="00045D67"/>
    <w:rsid w:val="00045EBF"/>
    <w:rsid w:val="00056CE3"/>
    <w:rsid w:val="00057670"/>
    <w:rsid w:val="000639CE"/>
    <w:rsid w:val="000724AC"/>
    <w:rsid w:val="00072DA6"/>
    <w:rsid w:val="0007455D"/>
    <w:rsid w:val="00082AEC"/>
    <w:rsid w:val="0008637B"/>
    <w:rsid w:val="00095BED"/>
    <w:rsid w:val="000A0670"/>
    <w:rsid w:val="000C5F54"/>
    <w:rsid w:val="000D35B3"/>
    <w:rsid w:val="000D3975"/>
    <w:rsid w:val="000D7861"/>
    <w:rsid w:val="000E699D"/>
    <w:rsid w:val="00100833"/>
    <w:rsid w:val="00102AEF"/>
    <w:rsid w:val="00104529"/>
    <w:rsid w:val="0010502B"/>
    <w:rsid w:val="001055BF"/>
    <w:rsid w:val="00114CC8"/>
    <w:rsid w:val="001170B6"/>
    <w:rsid w:val="00126798"/>
    <w:rsid w:val="001356A3"/>
    <w:rsid w:val="0013664F"/>
    <w:rsid w:val="001378AA"/>
    <w:rsid w:val="00152888"/>
    <w:rsid w:val="001530B9"/>
    <w:rsid w:val="001647A2"/>
    <w:rsid w:val="001650BB"/>
    <w:rsid w:val="00173303"/>
    <w:rsid w:val="00174C85"/>
    <w:rsid w:val="001768C8"/>
    <w:rsid w:val="00177B7D"/>
    <w:rsid w:val="00180828"/>
    <w:rsid w:val="001827CC"/>
    <w:rsid w:val="0018322D"/>
    <w:rsid w:val="00183A0B"/>
    <w:rsid w:val="001913EC"/>
    <w:rsid w:val="00191472"/>
    <w:rsid w:val="001A402F"/>
    <w:rsid w:val="001B5776"/>
    <w:rsid w:val="001D1BC7"/>
    <w:rsid w:val="001D446E"/>
    <w:rsid w:val="001D6842"/>
    <w:rsid w:val="001D760F"/>
    <w:rsid w:val="001E09E4"/>
    <w:rsid w:val="001E360A"/>
    <w:rsid w:val="001F17A0"/>
    <w:rsid w:val="001F1AF3"/>
    <w:rsid w:val="00211514"/>
    <w:rsid w:val="00220548"/>
    <w:rsid w:val="00220A15"/>
    <w:rsid w:val="00243279"/>
    <w:rsid w:val="00251FC7"/>
    <w:rsid w:val="002557E8"/>
    <w:rsid w:val="00263B14"/>
    <w:rsid w:val="00282734"/>
    <w:rsid w:val="00282C68"/>
    <w:rsid w:val="00282CDE"/>
    <w:rsid w:val="00282E04"/>
    <w:rsid w:val="00284233"/>
    <w:rsid w:val="002855A7"/>
    <w:rsid w:val="00290F89"/>
    <w:rsid w:val="002948A9"/>
    <w:rsid w:val="00297D51"/>
    <w:rsid w:val="002A2BB6"/>
    <w:rsid w:val="002B3A47"/>
    <w:rsid w:val="002B3DBF"/>
    <w:rsid w:val="002B57E9"/>
    <w:rsid w:val="002C337C"/>
    <w:rsid w:val="002C4997"/>
    <w:rsid w:val="002C4F2D"/>
    <w:rsid w:val="002C5947"/>
    <w:rsid w:val="002D53C2"/>
    <w:rsid w:val="002E144A"/>
    <w:rsid w:val="002E2A77"/>
    <w:rsid w:val="002E38AE"/>
    <w:rsid w:val="002E3C00"/>
    <w:rsid w:val="002E70C2"/>
    <w:rsid w:val="002F2270"/>
    <w:rsid w:val="002F6C92"/>
    <w:rsid w:val="00300C17"/>
    <w:rsid w:val="00304688"/>
    <w:rsid w:val="00306561"/>
    <w:rsid w:val="0030720C"/>
    <w:rsid w:val="003155F7"/>
    <w:rsid w:val="00315690"/>
    <w:rsid w:val="00325646"/>
    <w:rsid w:val="00335654"/>
    <w:rsid w:val="00340704"/>
    <w:rsid w:val="00342A8F"/>
    <w:rsid w:val="00343020"/>
    <w:rsid w:val="0034579C"/>
    <w:rsid w:val="003560C8"/>
    <w:rsid w:val="0036447D"/>
    <w:rsid w:val="00366F43"/>
    <w:rsid w:val="0037459B"/>
    <w:rsid w:val="003748BD"/>
    <w:rsid w:val="00375611"/>
    <w:rsid w:val="00385B0D"/>
    <w:rsid w:val="003902BA"/>
    <w:rsid w:val="00390AA8"/>
    <w:rsid w:val="003A09E2"/>
    <w:rsid w:val="003A0FD0"/>
    <w:rsid w:val="003A1C32"/>
    <w:rsid w:val="003A3C1B"/>
    <w:rsid w:val="003B492C"/>
    <w:rsid w:val="003B5956"/>
    <w:rsid w:val="003B7404"/>
    <w:rsid w:val="003C0A7E"/>
    <w:rsid w:val="003C63B6"/>
    <w:rsid w:val="003C6456"/>
    <w:rsid w:val="003C7F8B"/>
    <w:rsid w:val="003D225F"/>
    <w:rsid w:val="003D26FF"/>
    <w:rsid w:val="003D2CD3"/>
    <w:rsid w:val="003E3113"/>
    <w:rsid w:val="003F380C"/>
    <w:rsid w:val="00407037"/>
    <w:rsid w:val="0041057B"/>
    <w:rsid w:val="0041151B"/>
    <w:rsid w:val="00411985"/>
    <w:rsid w:val="0042191A"/>
    <w:rsid w:val="0042674E"/>
    <w:rsid w:val="0044242B"/>
    <w:rsid w:val="004444A8"/>
    <w:rsid w:val="00452E76"/>
    <w:rsid w:val="00453100"/>
    <w:rsid w:val="00456EE0"/>
    <w:rsid w:val="00457A58"/>
    <w:rsid w:val="00457E6C"/>
    <w:rsid w:val="004605D6"/>
    <w:rsid w:val="0046120C"/>
    <w:rsid w:val="00464ACF"/>
    <w:rsid w:val="00470FF4"/>
    <w:rsid w:val="00474603"/>
    <w:rsid w:val="00481FE7"/>
    <w:rsid w:val="00485F89"/>
    <w:rsid w:val="004879BE"/>
    <w:rsid w:val="00490E88"/>
    <w:rsid w:val="00491143"/>
    <w:rsid w:val="0049141E"/>
    <w:rsid w:val="004B44C4"/>
    <w:rsid w:val="004C1456"/>
    <w:rsid w:val="004C232C"/>
    <w:rsid w:val="004C40D7"/>
    <w:rsid w:val="004C60E8"/>
    <w:rsid w:val="004C7234"/>
    <w:rsid w:val="004D115C"/>
    <w:rsid w:val="004D15B8"/>
    <w:rsid w:val="004D1AA8"/>
    <w:rsid w:val="004D4585"/>
    <w:rsid w:val="004D7808"/>
    <w:rsid w:val="004D7CA9"/>
    <w:rsid w:val="004E3579"/>
    <w:rsid w:val="004E3C42"/>
    <w:rsid w:val="004E7A24"/>
    <w:rsid w:val="004F39E0"/>
    <w:rsid w:val="004F7F44"/>
    <w:rsid w:val="005036D9"/>
    <w:rsid w:val="005054AA"/>
    <w:rsid w:val="00525D0A"/>
    <w:rsid w:val="00532363"/>
    <w:rsid w:val="0053695C"/>
    <w:rsid w:val="00536D42"/>
    <w:rsid w:val="00537BD5"/>
    <w:rsid w:val="00541EAF"/>
    <w:rsid w:val="0054341F"/>
    <w:rsid w:val="0055246E"/>
    <w:rsid w:val="005551E4"/>
    <w:rsid w:val="0055662E"/>
    <w:rsid w:val="00556809"/>
    <w:rsid w:val="00561EBD"/>
    <w:rsid w:val="00561F87"/>
    <w:rsid w:val="0056235E"/>
    <w:rsid w:val="005669BC"/>
    <w:rsid w:val="0057361D"/>
    <w:rsid w:val="00584974"/>
    <w:rsid w:val="0059249C"/>
    <w:rsid w:val="00596A1D"/>
    <w:rsid w:val="005A550B"/>
    <w:rsid w:val="005A5B0F"/>
    <w:rsid w:val="005A632D"/>
    <w:rsid w:val="005B08BA"/>
    <w:rsid w:val="005B1383"/>
    <w:rsid w:val="005B71FC"/>
    <w:rsid w:val="005C3253"/>
    <w:rsid w:val="005C4A3F"/>
    <w:rsid w:val="005D0E14"/>
    <w:rsid w:val="005E0792"/>
    <w:rsid w:val="005E4285"/>
    <w:rsid w:val="005F2B01"/>
    <w:rsid w:val="005F669B"/>
    <w:rsid w:val="006010E0"/>
    <w:rsid w:val="00603EB1"/>
    <w:rsid w:val="00605E33"/>
    <w:rsid w:val="006065BD"/>
    <w:rsid w:val="0060727B"/>
    <w:rsid w:val="00611122"/>
    <w:rsid w:val="006118FF"/>
    <w:rsid w:val="00617440"/>
    <w:rsid w:val="00620F9A"/>
    <w:rsid w:val="00635A59"/>
    <w:rsid w:val="00637E76"/>
    <w:rsid w:val="00640856"/>
    <w:rsid w:val="006419D7"/>
    <w:rsid w:val="0064266D"/>
    <w:rsid w:val="00644E1C"/>
    <w:rsid w:val="00652522"/>
    <w:rsid w:val="00655CB4"/>
    <w:rsid w:val="00665003"/>
    <w:rsid w:val="006660B4"/>
    <w:rsid w:val="0067163C"/>
    <w:rsid w:val="00671CD6"/>
    <w:rsid w:val="006726C6"/>
    <w:rsid w:val="00675F28"/>
    <w:rsid w:val="00685D77"/>
    <w:rsid w:val="00695915"/>
    <w:rsid w:val="006A4754"/>
    <w:rsid w:val="006A49BA"/>
    <w:rsid w:val="006A65AD"/>
    <w:rsid w:val="006B0FE1"/>
    <w:rsid w:val="006B301E"/>
    <w:rsid w:val="006B3858"/>
    <w:rsid w:val="006B4B34"/>
    <w:rsid w:val="006B672B"/>
    <w:rsid w:val="006B7418"/>
    <w:rsid w:val="006C2940"/>
    <w:rsid w:val="006C2CF8"/>
    <w:rsid w:val="006C726A"/>
    <w:rsid w:val="006D29F8"/>
    <w:rsid w:val="006D365B"/>
    <w:rsid w:val="006D3E79"/>
    <w:rsid w:val="006E3DEC"/>
    <w:rsid w:val="006E415D"/>
    <w:rsid w:val="006E5AA8"/>
    <w:rsid w:val="006F2AD1"/>
    <w:rsid w:val="006F4467"/>
    <w:rsid w:val="007046D1"/>
    <w:rsid w:val="0071094B"/>
    <w:rsid w:val="007145F3"/>
    <w:rsid w:val="00715BE6"/>
    <w:rsid w:val="00716CF6"/>
    <w:rsid w:val="00726D6B"/>
    <w:rsid w:val="00730EEE"/>
    <w:rsid w:val="00732ACD"/>
    <w:rsid w:val="00733582"/>
    <w:rsid w:val="0073380D"/>
    <w:rsid w:val="00736C60"/>
    <w:rsid w:val="00743A4F"/>
    <w:rsid w:val="0075177F"/>
    <w:rsid w:val="00751C29"/>
    <w:rsid w:val="00751D23"/>
    <w:rsid w:val="00755558"/>
    <w:rsid w:val="00757EFD"/>
    <w:rsid w:val="00763F12"/>
    <w:rsid w:val="00782B59"/>
    <w:rsid w:val="007831DD"/>
    <w:rsid w:val="007A2296"/>
    <w:rsid w:val="007B1B78"/>
    <w:rsid w:val="007B1E40"/>
    <w:rsid w:val="007B5A6E"/>
    <w:rsid w:val="007B780D"/>
    <w:rsid w:val="007C1BF1"/>
    <w:rsid w:val="007D19CD"/>
    <w:rsid w:val="007D450D"/>
    <w:rsid w:val="007D45D7"/>
    <w:rsid w:val="007D5D48"/>
    <w:rsid w:val="007E4708"/>
    <w:rsid w:val="007E5421"/>
    <w:rsid w:val="007E5D7E"/>
    <w:rsid w:val="007F5B66"/>
    <w:rsid w:val="00806BE1"/>
    <w:rsid w:val="00806C0E"/>
    <w:rsid w:val="00807A0C"/>
    <w:rsid w:val="008133E1"/>
    <w:rsid w:val="00820412"/>
    <w:rsid w:val="00823A1C"/>
    <w:rsid w:val="008270FD"/>
    <w:rsid w:val="008323C8"/>
    <w:rsid w:val="00842CE9"/>
    <w:rsid w:val="00845B9D"/>
    <w:rsid w:val="00852565"/>
    <w:rsid w:val="00860984"/>
    <w:rsid w:val="00860AE0"/>
    <w:rsid w:val="00861697"/>
    <w:rsid w:val="00862381"/>
    <w:rsid w:val="00866F06"/>
    <w:rsid w:val="00867CAD"/>
    <w:rsid w:val="00876405"/>
    <w:rsid w:val="008823DD"/>
    <w:rsid w:val="008863C9"/>
    <w:rsid w:val="00890D7D"/>
    <w:rsid w:val="008A5375"/>
    <w:rsid w:val="008B3ECB"/>
    <w:rsid w:val="008B4968"/>
    <w:rsid w:val="008B56C8"/>
    <w:rsid w:val="008B787D"/>
    <w:rsid w:val="008B7F1B"/>
    <w:rsid w:val="008C05C3"/>
    <w:rsid w:val="008C1B2E"/>
    <w:rsid w:val="008C1ECE"/>
    <w:rsid w:val="008D6379"/>
    <w:rsid w:val="008F0A71"/>
    <w:rsid w:val="008F1657"/>
    <w:rsid w:val="008F282A"/>
    <w:rsid w:val="008F69BE"/>
    <w:rsid w:val="008F7AC7"/>
    <w:rsid w:val="00904E64"/>
    <w:rsid w:val="00905871"/>
    <w:rsid w:val="00911264"/>
    <w:rsid w:val="00912B62"/>
    <w:rsid w:val="0091627E"/>
    <w:rsid w:val="0092063D"/>
    <w:rsid w:val="0092169F"/>
    <w:rsid w:val="00926B99"/>
    <w:rsid w:val="00927BCC"/>
    <w:rsid w:val="00930EF3"/>
    <w:rsid w:val="0093330D"/>
    <w:rsid w:val="00941295"/>
    <w:rsid w:val="00942053"/>
    <w:rsid w:val="00950C62"/>
    <w:rsid w:val="00953CB3"/>
    <w:rsid w:val="00954C69"/>
    <w:rsid w:val="00956229"/>
    <w:rsid w:val="009570EF"/>
    <w:rsid w:val="00963247"/>
    <w:rsid w:val="00963B31"/>
    <w:rsid w:val="00964C1B"/>
    <w:rsid w:val="00970D95"/>
    <w:rsid w:val="0097494C"/>
    <w:rsid w:val="009800AB"/>
    <w:rsid w:val="00982D61"/>
    <w:rsid w:val="00993516"/>
    <w:rsid w:val="009940C7"/>
    <w:rsid w:val="00994457"/>
    <w:rsid w:val="00996A6F"/>
    <w:rsid w:val="009A11E7"/>
    <w:rsid w:val="009A178C"/>
    <w:rsid w:val="009B1B34"/>
    <w:rsid w:val="009C0FE7"/>
    <w:rsid w:val="009C33AE"/>
    <w:rsid w:val="009C5DF4"/>
    <w:rsid w:val="009D0E51"/>
    <w:rsid w:val="009D4107"/>
    <w:rsid w:val="009E14F1"/>
    <w:rsid w:val="009E1922"/>
    <w:rsid w:val="009F0530"/>
    <w:rsid w:val="009F2FF8"/>
    <w:rsid w:val="009F38CA"/>
    <w:rsid w:val="009F5021"/>
    <w:rsid w:val="009F7248"/>
    <w:rsid w:val="00A00DCD"/>
    <w:rsid w:val="00A064B6"/>
    <w:rsid w:val="00A13D20"/>
    <w:rsid w:val="00A213D0"/>
    <w:rsid w:val="00A229D2"/>
    <w:rsid w:val="00A2630A"/>
    <w:rsid w:val="00A2757F"/>
    <w:rsid w:val="00A34221"/>
    <w:rsid w:val="00A35999"/>
    <w:rsid w:val="00A36F51"/>
    <w:rsid w:val="00A5276A"/>
    <w:rsid w:val="00A5329C"/>
    <w:rsid w:val="00A558F9"/>
    <w:rsid w:val="00A602BD"/>
    <w:rsid w:val="00A650E8"/>
    <w:rsid w:val="00A70926"/>
    <w:rsid w:val="00A876CB"/>
    <w:rsid w:val="00A90B9B"/>
    <w:rsid w:val="00A90E55"/>
    <w:rsid w:val="00A93661"/>
    <w:rsid w:val="00A95652"/>
    <w:rsid w:val="00AA5142"/>
    <w:rsid w:val="00AA516D"/>
    <w:rsid w:val="00AA51EF"/>
    <w:rsid w:val="00AB20F6"/>
    <w:rsid w:val="00AC191D"/>
    <w:rsid w:val="00AD4FEF"/>
    <w:rsid w:val="00AE427D"/>
    <w:rsid w:val="00AE778F"/>
    <w:rsid w:val="00AF1E87"/>
    <w:rsid w:val="00AF3F74"/>
    <w:rsid w:val="00AF47CC"/>
    <w:rsid w:val="00B1653E"/>
    <w:rsid w:val="00B16B60"/>
    <w:rsid w:val="00B17B5E"/>
    <w:rsid w:val="00B26975"/>
    <w:rsid w:val="00B32DFA"/>
    <w:rsid w:val="00B33C6D"/>
    <w:rsid w:val="00B34840"/>
    <w:rsid w:val="00B360D2"/>
    <w:rsid w:val="00B419C0"/>
    <w:rsid w:val="00B41FD6"/>
    <w:rsid w:val="00B432C1"/>
    <w:rsid w:val="00B43592"/>
    <w:rsid w:val="00B435AB"/>
    <w:rsid w:val="00B4508F"/>
    <w:rsid w:val="00B452D3"/>
    <w:rsid w:val="00B509AB"/>
    <w:rsid w:val="00B60B85"/>
    <w:rsid w:val="00B64287"/>
    <w:rsid w:val="00B64D6A"/>
    <w:rsid w:val="00B65F39"/>
    <w:rsid w:val="00B8057C"/>
    <w:rsid w:val="00B85492"/>
    <w:rsid w:val="00B8583C"/>
    <w:rsid w:val="00B90829"/>
    <w:rsid w:val="00B90DBC"/>
    <w:rsid w:val="00B915C1"/>
    <w:rsid w:val="00B91FD4"/>
    <w:rsid w:val="00BA06B3"/>
    <w:rsid w:val="00BA429F"/>
    <w:rsid w:val="00BB0466"/>
    <w:rsid w:val="00BB5710"/>
    <w:rsid w:val="00BB63C2"/>
    <w:rsid w:val="00BB75BC"/>
    <w:rsid w:val="00BC4B4D"/>
    <w:rsid w:val="00BD05DA"/>
    <w:rsid w:val="00BD475F"/>
    <w:rsid w:val="00BD6A22"/>
    <w:rsid w:val="00BF17FF"/>
    <w:rsid w:val="00BF37E9"/>
    <w:rsid w:val="00BF593B"/>
    <w:rsid w:val="00C05DEB"/>
    <w:rsid w:val="00C14AF2"/>
    <w:rsid w:val="00C2394B"/>
    <w:rsid w:val="00C27803"/>
    <w:rsid w:val="00C33C72"/>
    <w:rsid w:val="00C36057"/>
    <w:rsid w:val="00C3647C"/>
    <w:rsid w:val="00C37362"/>
    <w:rsid w:val="00C41B98"/>
    <w:rsid w:val="00C51829"/>
    <w:rsid w:val="00C51F8D"/>
    <w:rsid w:val="00C52078"/>
    <w:rsid w:val="00C562CD"/>
    <w:rsid w:val="00C61873"/>
    <w:rsid w:val="00C65FCF"/>
    <w:rsid w:val="00C66532"/>
    <w:rsid w:val="00C75D63"/>
    <w:rsid w:val="00C81B9F"/>
    <w:rsid w:val="00C83417"/>
    <w:rsid w:val="00C85D66"/>
    <w:rsid w:val="00C864C1"/>
    <w:rsid w:val="00C87080"/>
    <w:rsid w:val="00C87C23"/>
    <w:rsid w:val="00CA3674"/>
    <w:rsid w:val="00CA3B1A"/>
    <w:rsid w:val="00CB162E"/>
    <w:rsid w:val="00CB490C"/>
    <w:rsid w:val="00CB4919"/>
    <w:rsid w:val="00CB5954"/>
    <w:rsid w:val="00CC3AB2"/>
    <w:rsid w:val="00CC3D6E"/>
    <w:rsid w:val="00CD024C"/>
    <w:rsid w:val="00CD2FC9"/>
    <w:rsid w:val="00CD391D"/>
    <w:rsid w:val="00CD736E"/>
    <w:rsid w:val="00CE161E"/>
    <w:rsid w:val="00CF59A8"/>
    <w:rsid w:val="00CF7FCB"/>
    <w:rsid w:val="00D06A2B"/>
    <w:rsid w:val="00D16F6B"/>
    <w:rsid w:val="00D2073E"/>
    <w:rsid w:val="00D2420E"/>
    <w:rsid w:val="00D27338"/>
    <w:rsid w:val="00D276F8"/>
    <w:rsid w:val="00D31F53"/>
    <w:rsid w:val="00D325A9"/>
    <w:rsid w:val="00D3426C"/>
    <w:rsid w:val="00D36704"/>
    <w:rsid w:val="00D36A8A"/>
    <w:rsid w:val="00D50B63"/>
    <w:rsid w:val="00D5397F"/>
    <w:rsid w:val="00D5797F"/>
    <w:rsid w:val="00D61D2B"/>
    <w:rsid w:val="00D62476"/>
    <w:rsid w:val="00D64158"/>
    <w:rsid w:val="00D64544"/>
    <w:rsid w:val="00D655C8"/>
    <w:rsid w:val="00D71170"/>
    <w:rsid w:val="00D77429"/>
    <w:rsid w:val="00D80C1D"/>
    <w:rsid w:val="00D80E9B"/>
    <w:rsid w:val="00D87FCA"/>
    <w:rsid w:val="00DA2016"/>
    <w:rsid w:val="00DA5DDB"/>
    <w:rsid w:val="00DA6538"/>
    <w:rsid w:val="00DC1DD3"/>
    <w:rsid w:val="00DC57CD"/>
    <w:rsid w:val="00DD0381"/>
    <w:rsid w:val="00DD039D"/>
    <w:rsid w:val="00DD33C8"/>
    <w:rsid w:val="00DD5EAB"/>
    <w:rsid w:val="00DE79B4"/>
    <w:rsid w:val="00DF2F01"/>
    <w:rsid w:val="00DF346A"/>
    <w:rsid w:val="00DF4FF6"/>
    <w:rsid w:val="00DF7CBF"/>
    <w:rsid w:val="00E0073F"/>
    <w:rsid w:val="00E01D4A"/>
    <w:rsid w:val="00E0280C"/>
    <w:rsid w:val="00E03E85"/>
    <w:rsid w:val="00E074D8"/>
    <w:rsid w:val="00E119D9"/>
    <w:rsid w:val="00E12FE4"/>
    <w:rsid w:val="00E15901"/>
    <w:rsid w:val="00E1611C"/>
    <w:rsid w:val="00E1706A"/>
    <w:rsid w:val="00E26E4C"/>
    <w:rsid w:val="00E30ED4"/>
    <w:rsid w:val="00E32968"/>
    <w:rsid w:val="00E33BCA"/>
    <w:rsid w:val="00E35BF5"/>
    <w:rsid w:val="00E43E1D"/>
    <w:rsid w:val="00E45145"/>
    <w:rsid w:val="00E45D12"/>
    <w:rsid w:val="00E45DF3"/>
    <w:rsid w:val="00E50D31"/>
    <w:rsid w:val="00E55773"/>
    <w:rsid w:val="00E61E33"/>
    <w:rsid w:val="00E75669"/>
    <w:rsid w:val="00E82EBE"/>
    <w:rsid w:val="00E82F76"/>
    <w:rsid w:val="00E8321D"/>
    <w:rsid w:val="00E84190"/>
    <w:rsid w:val="00E9081D"/>
    <w:rsid w:val="00E915AD"/>
    <w:rsid w:val="00E961EA"/>
    <w:rsid w:val="00E97F00"/>
    <w:rsid w:val="00EB04F9"/>
    <w:rsid w:val="00EB2800"/>
    <w:rsid w:val="00EB3455"/>
    <w:rsid w:val="00EB3FA6"/>
    <w:rsid w:val="00EC21F8"/>
    <w:rsid w:val="00EC3AE6"/>
    <w:rsid w:val="00EC69CF"/>
    <w:rsid w:val="00ED24E3"/>
    <w:rsid w:val="00ED30CF"/>
    <w:rsid w:val="00ED4DD9"/>
    <w:rsid w:val="00ED601F"/>
    <w:rsid w:val="00ED6407"/>
    <w:rsid w:val="00EE3F60"/>
    <w:rsid w:val="00EE459D"/>
    <w:rsid w:val="00EE4E20"/>
    <w:rsid w:val="00EF6A41"/>
    <w:rsid w:val="00F07E14"/>
    <w:rsid w:val="00F176EF"/>
    <w:rsid w:val="00F26882"/>
    <w:rsid w:val="00F31D32"/>
    <w:rsid w:val="00F358DA"/>
    <w:rsid w:val="00F36A76"/>
    <w:rsid w:val="00F513C8"/>
    <w:rsid w:val="00F55BAA"/>
    <w:rsid w:val="00F62B06"/>
    <w:rsid w:val="00F62B28"/>
    <w:rsid w:val="00F63664"/>
    <w:rsid w:val="00F6524A"/>
    <w:rsid w:val="00F7577B"/>
    <w:rsid w:val="00F770A8"/>
    <w:rsid w:val="00F80DD8"/>
    <w:rsid w:val="00F84DDF"/>
    <w:rsid w:val="00F94730"/>
    <w:rsid w:val="00FA48AF"/>
    <w:rsid w:val="00FA637A"/>
    <w:rsid w:val="00FB09BC"/>
    <w:rsid w:val="00FB31D3"/>
    <w:rsid w:val="00FC7B54"/>
    <w:rsid w:val="00FD058A"/>
    <w:rsid w:val="00FD5C15"/>
    <w:rsid w:val="00FE05CB"/>
    <w:rsid w:val="00FE2268"/>
    <w:rsid w:val="00FF076C"/>
    <w:rsid w:val="00FF11C7"/>
    <w:rsid w:val="00FF465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EC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65F39"/>
    <w:pPr>
      <w:spacing w:after="0" w:line="240" w:lineRule="auto"/>
    </w:pPr>
    <w:rPr>
      <w:rFonts w:ascii="Calibri" w:hAnsi="Calibri" w:cs="Times New Roman"/>
      <w:sz w:val="20"/>
    </w:rPr>
  </w:style>
  <w:style w:type="paragraph" w:styleId="Heading1">
    <w:name w:val="heading 1"/>
    <w:aliases w:val="Pocket"/>
    <w:basedOn w:val="Normal"/>
    <w:next w:val="Normal"/>
    <w:link w:val="Heading1Char"/>
    <w:uiPriority w:val="9"/>
    <w:qFormat/>
    <w:rsid w:val="00B65F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BlockText"/>
    <w:basedOn w:val="Normal"/>
    <w:next w:val="Normal"/>
    <w:link w:val="Heading2Char"/>
    <w:uiPriority w:val="2"/>
    <w:unhideWhenUsed/>
    <w:qFormat/>
    <w:rsid w:val="00B65F39"/>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B65F39"/>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B65F3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65F39"/>
    <w:rPr>
      <w:rFonts w:ascii="Calibri" w:eastAsiaTheme="majorEastAsia" w:hAnsi="Calibri" w:cstheme="majorBidi"/>
      <w:b/>
      <w:bCs/>
      <w:sz w:val="20"/>
      <w:szCs w:val="52"/>
    </w:rPr>
  </w:style>
  <w:style w:type="character" w:customStyle="1" w:styleId="Heading2Char">
    <w:name w:val="Heading 2 Char"/>
    <w:aliases w:val="Hat Char,BlockText Char"/>
    <w:basedOn w:val="DefaultParagraphFont"/>
    <w:link w:val="Heading2"/>
    <w:uiPriority w:val="2"/>
    <w:rsid w:val="00B65F39"/>
    <w:rPr>
      <w:rFonts w:ascii="Calibri" w:eastAsia="ＭＳ ゴシック" w:hAnsi="Calibri" w:cs="Times New Roman"/>
      <w:b/>
      <w:bCs/>
      <w:sz w:val="32"/>
      <w:szCs w:val="26"/>
      <w:u w:val="double"/>
    </w:rPr>
  </w:style>
  <w:style w:type="character" w:customStyle="1" w:styleId="Heading3Char">
    <w:name w:val="Heading 3 Char"/>
    <w:aliases w:val="Block Char"/>
    <w:basedOn w:val="DefaultParagraphFont"/>
    <w:link w:val="Heading3"/>
    <w:uiPriority w:val="9"/>
    <w:rsid w:val="00B65F39"/>
    <w:rPr>
      <w:rFonts w:ascii="Calibri" w:eastAsiaTheme="majorEastAsia" w:hAnsi="Calibri" w:cstheme="majorBidi"/>
      <w:b/>
      <w:bCs/>
      <w:sz w:val="24"/>
      <w:u w:val="single"/>
    </w:rPr>
  </w:style>
  <w:style w:type="character" w:customStyle="1" w:styleId="Heading4Char">
    <w:name w:val="Heading 4 Char"/>
    <w:aliases w:val="Tag Char"/>
    <w:basedOn w:val="DefaultParagraphFont"/>
    <w:link w:val="Heading4"/>
    <w:uiPriority w:val="9"/>
    <w:rsid w:val="00B65F39"/>
    <w:rPr>
      <w:rFonts w:ascii="Calibri" w:eastAsiaTheme="majorEastAsia" w:hAnsi="Calibri" w:cstheme="majorBidi"/>
      <w:b/>
      <w:bCs/>
      <w:iCs/>
      <w:sz w:val="24"/>
    </w:rPr>
  </w:style>
  <w:style w:type="character" w:styleId="Emphasis">
    <w:name w:val="Emphasis"/>
    <w:basedOn w:val="DefaultParagraphFont"/>
    <w:uiPriority w:val="7"/>
    <w:qFormat/>
    <w:rsid w:val="00B65F39"/>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65F39"/>
    <w:rPr>
      <w:rFonts w:ascii="Calibri" w:hAnsi="Calibri"/>
      <w:b/>
      <w:sz w:val="24"/>
      <w:u w:val="single"/>
    </w:rPr>
  </w:style>
  <w:style w:type="character" w:customStyle="1" w:styleId="StyleUnderline">
    <w:name w:val="Style Underline"/>
    <w:aliases w:val="Underline,Style Bold Underline,apple-style-span + 6 pt,Bold,Kern at 16 pt,Intense Emphasis1,Intense Emphasis11,Style,Intense Emphasis111,Intense Emphasis2,HHeading 3 + 12 pt,Cards + Font: 12 pt Char,Thick Underline Char,Title Char,ci,c"/>
    <w:basedOn w:val="DefaultParagraphFont"/>
    <w:uiPriority w:val="6"/>
    <w:qFormat/>
    <w:rsid w:val="00B65F39"/>
    <w:rPr>
      <w:rFonts w:ascii="Calibri" w:hAnsi="Calibri"/>
      <w:b w:val="0"/>
      <w:sz w:val="22"/>
      <w:u w:val="single"/>
    </w:rPr>
  </w:style>
  <w:style w:type="character" w:styleId="Hyperlink">
    <w:name w:val="Hyperlink"/>
    <w:aliases w:val="heading 1 (block title),Important,Read,Card Text"/>
    <w:basedOn w:val="DefaultParagraphFont"/>
    <w:uiPriority w:val="99"/>
    <w:unhideWhenUsed/>
    <w:rsid w:val="00B65F39"/>
    <w:rPr>
      <w:color w:val="0563C1" w:themeColor="hyperlink"/>
      <w:u w:val="single"/>
    </w:rPr>
  </w:style>
  <w:style w:type="character" w:styleId="FollowedHyperlink">
    <w:name w:val="FollowedHyperlink"/>
    <w:basedOn w:val="DefaultParagraphFont"/>
    <w:uiPriority w:val="99"/>
    <w:semiHidden/>
    <w:unhideWhenUsed/>
    <w:rsid w:val="007046D1"/>
    <w:rPr>
      <w:color w:val="auto"/>
      <w:u w:val="none"/>
    </w:rPr>
  </w:style>
  <w:style w:type="paragraph" w:customStyle="1" w:styleId="BlockHeadings">
    <w:name w:val="Block Headings"/>
    <w:next w:val="Nothing"/>
    <w:rsid w:val="00556809"/>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rsid w:val="00556809"/>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556809"/>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556809"/>
    <w:rPr>
      <w:sz w:val="24"/>
      <w:u w:val="thick"/>
    </w:rPr>
  </w:style>
  <w:style w:type="character" w:customStyle="1" w:styleId="Author-Date">
    <w:name w:val="Author-Date"/>
    <w:rsid w:val="00556809"/>
    <w:rPr>
      <w:b/>
      <w:sz w:val="24"/>
    </w:rPr>
  </w:style>
  <w:style w:type="paragraph" w:customStyle="1" w:styleId="Tags">
    <w:name w:val="Tags"/>
    <w:next w:val="Nothing"/>
    <w:rsid w:val="00556809"/>
    <w:pPr>
      <w:widowControl w:val="0"/>
      <w:spacing w:after="0" w:line="240" w:lineRule="auto"/>
      <w:outlineLvl w:val="3"/>
    </w:pPr>
    <w:rPr>
      <w:rFonts w:ascii="Times New Roman" w:eastAsia="Times New Roman" w:hAnsi="Times New Roman" w:cs="Times New Roman"/>
      <w:b/>
      <w:sz w:val="24"/>
      <w:szCs w:val="24"/>
    </w:rPr>
  </w:style>
  <w:style w:type="character" w:customStyle="1" w:styleId="fp-red">
    <w:name w:val="fp-red"/>
    <w:basedOn w:val="DefaultParagraphFont"/>
    <w:rsid w:val="00BB0466"/>
  </w:style>
  <w:style w:type="paragraph" w:customStyle="1" w:styleId="Citation">
    <w:name w:val="Citation"/>
    <w:basedOn w:val="Normal"/>
    <w:link w:val="CitationChar"/>
    <w:qFormat/>
    <w:rsid w:val="00ED6407"/>
    <w:rPr>
      <w:b/>
      <w:sz w:val="24"/>
      <w:u w:val="single"/>
    </w:rPr>
  </w:style>
  <w:style w:type="character" w:customStyle="1" w:styleId="BoldUnderline">
    <w:name w:val="BoldUnderline"/>
    <w:basedOn w:val="DefaultParagraphFont"/>
    <w:uiPriority w:val="1"/>
    <w:qFormat/>
    <w:rsid w:val="00ED6407"/>
    <w:rPr>
      <w:rFonts w:ascii="Arial" w:hAnsi="Arial"/>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 Char Char Char1,cite"/>
    <w:basedOn w:val="DefaultParagraphFont"/>
    <w:link w:val="Citation"/>
    <w:qFormat/>
    <w:rsid w:val="00ED6407"/>
    <w:rPr>
      <w:rFonts w:ascii="Calibri" w:hAnsi="Calibri"/>
      <w:b/>
      <w:sz w:val="24"/>
      <w:u w:val="single"/>
    </w:rPr>
  </w:style>
  <w:style w:type="paragraph" w:styleId="DocumentMap">
    <w:name w:val="Document Map"/>
    <w:basedOn w:val="Normal"/>
    <w:link w:val="DocumentMapChar"/>
    <w:uiPriority w:val="99"/>
    <w:semiHidden/>
    <w:unhideWhenUsed/>
    <w:rsid w:val="00B65F39"/>
    <w:rPr>
      <w:rFonts w:ascii="Lucida Grande" w:hAnsi="Lucida Grande" w:cs="Lucida Grande"/>
    </w:rPr>
  </w:style>
  <w:style w:type="character" w:customStyle="1" w:styleId="DocumentMapChar">
    <w:name w:val="Document Map Char"/>
    <w:basedOn w:val="DefaultParagraphFont"/>
    <w:link w:val="DocumentMap"/>
    <w:uiPriority w:val="99"/>
    <w:semiHidden/>
    <w:rsid w:val="00B65F39"/>
    <w:rPr>
      <w:rFonts w:ascii="Lucida Grande" w:hAnsi="Lucida Grande" w:cs="Lucida Grande"/>
      <w:sz w:val="20"/>
    </w:rPr>
  </w:style>
  <w:style w:type="paragraph" w:styleId="NoSpacing">
    <w:name w:val="No Spacing"/>
    <w:uiPriority w:val="1"/>
    <w:rsid w:val="00B65F39"/>
    <w:pPr>
      <w:spacing w:after="0" w:line="240" w:lineRule="auto"/>
    </w:pPr>
    <w:rPr>
      <w:rFonts w:eastAsiaTheme="minorEastAsia"/>
      <w:sz w:val="24"/>
      <w:szCs w:val="24"/>
    </w:rPr>
  </w:style>
  <w:style w:type="paragraph" w:styleId="ListParagraph">
    <w:name w:val="List Paragraph"/>
    <w:basedOn w:val="Normal"/>
    <w:uiPriority w:val="34"/>
    <w:rsid w:val="00B65F39"/>
    <w:pPr>
      <w:ind w:left="720"/>
      <w:contextualSpacing/>
    </w:pPr>
  </w:style>
  <w:style w:type="paragraph" w:styleId="Header">
    <w:name w:val="header"/>
    <w:basedOn w:val="Normal"/>
    <w:link w:val="HeaderChar"/>
    <w:uiPriority w:val="99"/>
    <w:unhideWhenUsed/>
    <w:rsid w:val="00B65F39"/>
    <w:pPr>
      <w:tabs>
        <w:tab w:val="center" w:pos="4320"/>
        <w:tab w:val="right" w:pos="8640"/>
      </w:tabs>
    </w:pPr>
  </w:style>
  <w:style w:type="character" w:customStyle="1" w:styleId="HeaderChar">
    <w:name w:val="Header Char"/>
    <w:basedOn w:val="DefaultParagraphFont"/>
    <w:link w:val="Header"/>
    <w:uiPriority w:val="99"/>
    <w:rsid w:val="00B65F39"/>
    <w:rPr>
      <w:rFonts w:ascii="Times New Roman" w:hAnsi="Times New Roman" w:cs="Times New Roman"/>
      <w:sz w:val="20"/>
    </w:rPr>
  </w:style>
  <w:style w:type="paragraph" w:styleId="Footer">
    <w:name w:val="footer"/>
    <w:basedOn w:val="Normal"/>
    <w:link w:val="FooterChar"/>
    <w:uiPriority w:val="99"/>
    <w:unhideWhenUsed/>
    <w:rsid w:val="00B65F39"/>
    <w:pPr>
      <w:tabs>
        <w:tab w:val="center" w:pos="4320"/>
        <w:tab w:val="right" w:pos="8640"/>
      </w:tabs>
    </w:pPr>
  </w:style>
  <w:style w:type="character" w:customStyle="1" w:styleId="FooterChar">
    <w:name w:val="Footer Char"/>
    <w:basedOn w:val="DefaultParagraphFont"/>
    <w:link w:val="Footer"/>
    <w:uiPriority w:val="99"/>
    <w:rsid w:val="00B65F39"/>
    <w:rPr>
      <w:rFonts w:ascii="Times New Roman" w:hAnsi="Times New Roman" w:cs="Times New Roman"/>
      <w:sz w:val="20"/>
    </w:rPr>
  </w:style>
  <w:style w:type="character" w:styleId="PageNumber">
    <w:name w:val="page number"/>
    <w:basedOn w:val="DefaultParagraphFont"/>
    <w:uiPriority w:val="99"/>
    <w:semiHidden/>
    <w:unhideWhenUsed/>
    <w:rsid w:val="00B65F39"/>
  </w:style>
  <w:style w:type="paragraph" w:customStyle="1" w:styleId="Cite2">
    <w:name w:val="Cite 2"/>
    <w:basedOn w:val="Normal"/>
    <w:qFormat/>
    <w:rsid w:val="00954C69"/>
    <w:pPr>
      <w:spacing w:after="160" w:line="259" w:lineRule="auto"/>
    </w:pPr>
    <w:rPr>
      <w:rFonts w:eastAsia="Calibri"/>
      <w:b/>
      <w:sz w:val="24"/>
      <w:u w:val="single"/>
    </w:rPr>
  </w:style>
  <w:style w:type="paragraph" w:customStyle="1" w:styleId="card">
    <w:name w:val="card"/>
    <w:basedOn w:val="Normal"/>
    <w:next w:val="Normal"/>
    <w:link w:val="cardChar"/>
    <w:qFormat/>
    <w:rsid w:val="00DA5DDB"/>
    <w:pPr>
      <w:ind w:left="288" w:right="288"/>
    </w:pPr>
    <w:rPr>
      <w:rFonts w:ascii="Times New Roman" w:eastAsia="Times New Roman" w:hAnsi="Times New Roman"/>
      <w:sz w:val="16"/>
      <w:szCs w:val="20"/>
    </w:rPr>
  </w:style>
  <w:style w:type="character" w:customStyle="1" w:styleId="cardChar">
    <w:name w:val="card Char"/>
    <w:basedOn w:val="DefaultParagraphFont"/>
    <w:link w:val="card"/>
    <w:rsid w:val="00DA5DDB"/>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DA5DDB"/>
    <w:rPr>
      <w:sz w:val="20"/>
      <w:u w:val="single"/>
    </w:rPr>
  </w:style>
  <w:style w:type="paragraph" w:customStyle="1" w:styleId="textbold">
    <w:name w:val="text bold"/>
    <w:basedOn w:val="Normal"/>
    <w:link w:val="underline"/>
    <w:rsid w:val="00DA5DDB"/>
    <w:pPr>
      <w:ind w:left="720"/>
      <w:jc w:val="both"/>
    </w:pPr>
    <w:rPr>
      <w:rFonts w:asciiTheme="minorHAnsi" w:hAnsiTheme="minorHAnsi" w:cstheme="minorBidi"/>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65F39"/>
    <w:pPr>
      <w:spacing w:after="0" w:line="240" w:lineRule="auto"/>
    </w:pPr>
    <w:rPr>
      <w:rFonts w:ascii="Calibri" w:hAnsi="Calibri" w:cs="Times New Roman"/>
      <w:sz w:val="20"/>
    </w:rPr>
  </w:style>
  <w:style w:type="paragraph" w:styleId="Heading1">
    <w:name w:val="heading 1"/>
    <w:aliases w:val="Pocket"/>
    <w:basedOn w:val="Normal"/>
    <w:next w:val="Normal"/>
    <w:link w:val="Heading1Char"/>
    <w:uiPriority w:val="9"/>
    <w:qFormat/>
    <w:rsid w:val="00B65F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BlockText"/>
    <w:basedOn w:val="Normal"/>
    <w:next w:val="Normal"/>
    <w:link w:val="Heading2Char"/>
    <w:uiPriority w:val="2"/>
    <w:unhideWhenUsed/>
    <w:qFormat/>
    <w:rsid w:val="00B65F39"/>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B65F39"/>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B65F3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65F39"/>
    <w:rPr>
      <w:rFonts w:ascii="Calibri" w:eastAsiaTheme="majorEastAsia" w:hAnsi="Calibri" w:cstheme="majorBidi"/>
      <w:b/>
      <w:bCs/>
      <w:sz w:val="20"/>
      <w:szCs w:val="52"/>
    </w:rPr>
  </w:style>
  <w:style w:type="character" w:customStyle="1" w:styleId="Heading2Char">
    <w:name w:val="Heading 2 Char"/>
    <w:aliases w:val="Hat Char,BlockText Char"/>
    <w:basedOn w:val="DefaultParagraphFont"/>
    <w:link w:val="Heading2"/>
    <w:uiPriority w:val="2"/>
    <w:rsid w:val="00B65F39"/>
    <w:rPr>
      <w:rFonts w:ascii="Calibri" w:eastAsia="ＭＳ ゴシック" w:hAnsi="Calibri" w:cs="Times New Roman"/>
      <w:b/>
      <w:bCs/>
      <w:sz w:val="32"/>
      <w:szCs w:val="26"/>
      <w:u w:val="double"/>
    </w:rPr>
  </w:style>
  <w:style w:type="character" w:customStyle="1" w:styleId="Heading3Char">
    <w:name w:val="Heading 3 Char"/>
    <w:aliases w:val="Block Char"/>
    <w:basedOn w:val="DefaultParagraphFont"/>
    <w:link w:val="Heading3"/>
    <w:uiPriority w:val="9"/>
    <w:rsid w:val="00B65F39"/>
    <w:rPr>
      <w:rFonts w:ascii="Calibri" w:eastAsiaTheme="majorEastAsia" w:hAnsi="Calibri" w:cstheme="majorBidi"/>
      <w:b/>
      <w:bCs/>
      <w:sz w:val="24"/>
      <w:u w:val="single"/>
    </w:rPr>
  </w:style>
  <w:style w:type="character" w:customStyle="1" w:styleId="Heading4Char">
    <w:name w:val="Heading 4 Char"/>
    <w:aliases w:val="Tag Char"/>
    <w:basedOn w:val="DefaultParagraphFont"/>
    <w:link w:val="Heading4"/>
    <w:uiPriority w:val="9"/>
    <w:rsid w:val="00B65F39"/>
    <w:rPr>
      <w:rFonts w:ascii="Calibri" w:eastAsiaTheme="majorEastAsia" w:hAnsi="Calibri" w:cstheme="majorBidi"/>
      <w:b/>
      <w:bCs/>
      <w:iCs/>
      <w:sz w:val="24"/>
    </w:rPr>
  </w:style>
  <w:style w:type="character" w:styleId="Emphasis">
    <w:name w:val="Emphasis"/>
    <w:basedOn w:val="DefaultParagraphFont"/>
    <w:uiPriority w:val="7"/>
    <w:qFormat/>
    <w:rsid w:val="00B65F39"/>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65F39"/>
    <w:rPr>
      <w:rFonts w:ascii="Calibri" w:hAnsi="Calibri"/>
      <w:b/>
      <w:sz w:val="24"/>
      <w:u w:val="single"/>
    </w:rPr>
  </w:style>
  <w:style w:type="character" w:customStyle="1" w:styleId="StyleUnderline">
    <w:name w:val="Style Underline"/>
    <w:aliases w:val="Underline,Style Bold Underline,apple-style-span + 6 pt,Bold,Kern at 16 pt,Intense Emphasis1,Intense Emphasis11,Style,Intense Emphasis111,Intense Emphasis2,HHeading 3 + 12 pt,Cards + Font: 12 pt Char,Thick Underline Char,Title Char,ci,c"/>
    <w:basedOn w:val="DefaultParagraphFont"/>
    <w:uiPriority w:val="6"/>
    <w:qFormat/>
    <w:rsid w:val="00B65F39"/>
    <w:rPr>
      <w:rFonts w:ascii="Calibri" w:hAnsi="Calibri"/>
      <w:b w:val="0"/>
      <w:sz w:val="22"/>
      <w:u w:val="single"/>
    </w:rPr>
  </w:style>
  <w:style w:type="character" w:styleId="Hyperlink">
    <w:name w:val="Hyperlink"/>
    <w:aliases w:val="heading 1 (block title),Important,Read,Card Text"/>
    <w:basedOn w:val="DefaultParagraphFont"/>
    <w:uiPriority w:val="99"/>
    <w:unhideWhenUsed/>
    <w:rsid w:val="00B65F39"/>
    <w:rPr>
      <w:color w:val="0563C1" w:themeColor="hyperlink"/>
      <w:u w:val="single"/>
    </w:rPr>
  </w:style>
  <w:style w:type="character" w:styleId="FollowedHyperlink">
    <w:name w:val="FollowedHyperlink"/>
    <w:basedOn w:val="DefaultParagraphFont"/>
    <w:uiPriority w:val="99"/>
    <w:semiHidden/>
    <w:unhideWhenUsed/>
    <w:rsid w:val="007046D1"/>
    <w:rPr>
      <w:color w:val="auto"/>
      <w:u w:val="none"/>
    </w:rPr>
  </w:style>
  <w:style w:type="paragraph" w:customStyle="1" w:styleId="BlockHeadings">
    <w:name w:val="Block Headings"/>
    <w:next w:val="Nothing"/>
    <w:rsid w:val="00556809"/>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rsid w:val="00556809"/>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556809"/>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556809"/>
    <w:rPr>
      <w:sz w:val="24"/>
      <w:u w:val="thick"/>
    </w:rPr>
  </w:style>
  <w:style w:type="character" w:customStyle="1" w:styleId="Author-Date">
    <w:name w:val="Author-Date"/>
    <w:rsid w:val="00556809"/>
    <w:rPr>
      <w:b/>
      <w:sz w:val="24"/>
    </w:rPr>
  </w:style>
  <w:style w:type="paragraph" w:customStyle="1" w:styleId="Tags">
    <w:name w:val="Tags"/>
    <w:next w:val="Nothing"/>
    <w:rsid w:val="00556809"/>
    <w:pPr>
      <w:widowControl w:val="0"/>
      <w:spacing w:after="0" w:line="240" w:lineRule="auto"/>
      <w:outlineLvl w:val="3"/>
    </w:pPr>
    <w:rPr>
      <w:rFonts w:ascii="Times New Roman" w:eastAsia="Times New Roman" w:hAnsi="Times New Roman" w:cs="Times New Roman"/>
      <w:b/>
      <w:sz w:val="24"/>
      <w:szCs w:val="24"/>
    </w:rPr>
  </w:style>
  <w:style w:type="character" w:customStyle="1" w:styleId="fp-red">
    <w:name w:val="fp-red"/>
    <w:basedOn w:val="DefaultParagraphFont"/>
    <w:rsid w:val="00BB0466"/>
  </w:style>
  <w:style w:type="paragraph" w:customStyle="1" w:styleId="Citation">
    <w:name w:val="Citation"/>
    <w:basedOn w:val="Normal"/>
    <w:link w:val="CitationChar"/>
    <w:qFormat/>
    <w:rsid w:val="00ED6407"/>
    <w:rPr>
      <w:b/>
      <w:sz w:val="24"/>
      <w:u w:val="single"/>
    </w:rPr>
  </w:style>
  <w:style w:type="character" w:customStyle="1" w:styleId="BoldUnderline">
    <w:name w:val="BoldUnderline"/>
    <w:basedOn w:val="DefaultParagraphFont"/>
    <w:uiPriority w:val="1"/>
    <w:qFormat/>
    <w:rsid w:val="00ED6407"/>
    <w:rPr>
      <w:rFonts w:ascii="Arial" w:hAnsi="Arial"/>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 Char Char Char1,cite"/>
    <w:basedOn w:val="DefaultParagraphFont"/>
    <w:link w:val="Citation"/>
    <w:qFormat/>
    <w:rsid w:val="00ED6407"/>
    <w:rPr>
      <w:rFonts w:ascii="Calibri" w:hAnsi="Calibri"/>
      <w:b/>
      <w:sz w:val="24"/>
      <w:u w:val="single"/>
    </w:rPr>
  </w:style>
  <w:style w:type="paragraph" w:styleId="DocumentMap">
    <w:name w:val="Document Map"/>
    <w:basedOn w:val="Normal"/>
    <w:link w:val="DocumentMapChar"/>
    <w:uiPriority w:val="99"/>
    <w:semiHidden/>
    <w:unhideWhenUsed/>
    <w:rsid w:val="00B65F39"/>
    <w:rPr>
      <w:rFonts w:ascii="Lucida Grande" w:hAnsi="Lucida Grande" w:cs="Lucida Grande"/>
    </w:rPr>
  </w:style>
  <w:style w:type="character" w:customStyle="1" w:styleId="DocumentMapChar">
    <w:name w:val="Document Map Char"/>
    <w:basedOn w:val="DefaultParagraphFont"/>
    <w:link w:val="DocumentMap"/>
    <w:uiPriority w:val="99"/>
    <w:semiHidden/>
    <w:rsid w:val="00B65F39"/>
    <w:rPr>
      <w:rFonts w:ascii="Lucida Grande" w:hAnsi="Lucida Grande" w:cs="Lucida Grande"/>
      <w:sz w:val="20"/>
    </w:rPr>
  </w:style>
  <w:style w:type="paragraph" w:styleId="NoSpacing">
    <w:name w:val="No Spacing"/>
    <w:uiPriority w:val="1"/>
    <w:rsid w:val="00B65F39"/>
    <w:pPr>
      <w:spacing w:after="0" w:line="240" w:lineRule="auto"/>
    </w:pPr>
    <w:rPr>
      <w:rFonts w:eastAsiaTheme="minorEastAsia"/>
      <w:sz w:val="24"/>
      <w:szCs w:val="24"/>
    </w:rPr>
  </w:style>
  <w:style w:type="paragraph" w:styleId="ListParagraph">
    <w:name w:val="List Paragraph"/>
    <w:basedOn w:val="Normal"/>
    <w:uiPriority w:val="34"/>
    <w:rsid w:val="00B65F39"/>
    <w:pPr>
      <w:ind w:left="720"/>
      <w:contextualSpacing/>
    </w:pPr>
  </w:style>
  <w:style w:type="paragraph" w:styleId="Header">
    <w:name w:val="header"/>
    <w:basedOn w:val="Normal"/>
    <w:link w:val="HeaderChar"/>
    <w:uiPriority w:val="99"/>
    <w:unhideWhenUsed/>
    <w:rsid w:val="00B65F39"/>
    <w:pPr>
      <w:tabs>
        <w:tab w:val="center" w:pos="4320"/>
        <w:tab w:val="right" w:pos="8640"/>
      </w:tabs>
    </w:pPr>
  </w:style>
  <w:style w:type="character" w:customStyle="1" w:styleId="HeaderChar">
    <w:name w:val="Header Char"/>
    <w:basedOn w:val="DefaultParagraphFont"/>
    <w:link w:val="Header"/>
    <w:uiPriority w:val="99"/>
    <w:rsid w:val="00B65F39"/>
    <w:rPr>
      <w:rFonts w:ascii="Times New Roman" w:hAnsi="Times New Roman" w:cs="Times New Roman"/>
      <w:sz w:val="20"/>
    </w:rPr>
  </w:style>
  <w:style w:type="paragraph" w:styleId="Footer">
    <w:name w:val="footer"/>
    <w:basedOn w:val="Normal"/>
    <w:link w:val="FooterChar"/>
    <w:uiPriority w:val="99"/>
    <w:unhideWhenUsed/>
    <w:rsid w:val="00B65F39"/>
    <w:pPr>
      <w:tabs>
        <w:tab w:val="center" w:pos="4320"/>
        <w:tab w:val="right" w:pos="8640"/>
      </w:tabs>
    </w:pPr>
  </w:style>
  <w:style w:type="character" w:customStyle="1" w:styleId="FooterChar">
    <w:name w:val="Footer Char"/>
    <w:basedOn w:val="DefaultParagraphFont"/>
    <w:link w:val="Footer"/>
    <w:uiPriority w:val="99"/>
    <w:rsid w:val="00B65F39"/>
    <w:rPr>
      <w:rFonts w:ascii="Times New Roman" w:hAnsi="Times New Roman" w:cs="Times New Roman"/>
      <w:sz w:val="20"/>
    </w:rPr>
  </w:style>
  <w:style w:type="character" w:styleId="PageNumber">
    <w:name w:val="page number"/>
    <w:basedOn w:val="DefaultParagraphFont"/>
    <w:uiPriority w:val="99"/>
    <w:semiHidden/>
    <w:unhideWhenUsed/>
    <w:rsid w:val="00B65F39"/>
  </w:style>
  <w:style w:type="paragraph" w:customStyle="1" w:styleId="Cite2">
    <w:name w:val="Cite 2"/>
    <w:basedOn w:val="Normal"/>
    <w:qFormat/>
    <w:rsid w:val="00954C69"/>
    <w:pPr>
      <w:spacing w:after="160" w:line="259" w:lineRule="auto"/>
    </w:pPr>
    <w:rPr>
      <w:rFonts w:eastAsia="Calibri"/>
      <w:b/>
      <w:sz w:val="24"/>
      <w:u w:val="single"/>
    </w:rPr>
  </w:style>
  <w:style w:type="paragraph" w:customStyle="1" w:styleId="card">
    <w:name w:val="card"/>
    <w:basedOn w:val="Normal"/>
    <w:next w:val="Normal"/>
    <w:link w:val="cardChar"/>
    <w:qFormat/>
    <w:rsid w:val="00DA5DDB"/>
    <w:pPr>
      <w:ind w:left="288" w:right="288"/>
    </w:pPr>
    <w:rPr>
      <w:rFonts w:ascii="Times New Roman" w:eastAsia="Times New Roman" w:hAnsi="Times New Roman"/>
      <w:sz w:val="16"/>
      <w:szCs w:val="20"/>
    </w:rPr>
  </w:style>
  <w:style w:type="character" w:customStyle="1" w:styleId="cardChar">
    <w:name w:val="card Char"/>
    <w:basedOn w:val="DefaultParagraphFont"/>
    <w:link w:val="card"/>
    <w:rsid w:val="00DA5DDB"/>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DA5DDB"/>
    <w:rPr>
      <w:sz w:val="20"/>
      <w:u w:val="single"/>
    </w:rPr>
  </w:style>
  <w:style w:type="paragraph" w:customStyle="1" w:styleId="textbold">
    <w:name w:val="text bold"/>
    <w:basedOn w:val="Normal"/>
    <w:link w:val="underline"/>
    <w:rsid w:val="00DA5DDB"/>
    <w:pPr>
      <w:ind w:left="720"/>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npr.org/2015/03/31/395829446/after-snowden-the-nsa-faces-recruitment-challenge" TargetMode="External"/><Relationship Id="rId14" Type="http://schemas.openxmlformats.org/officeDocument/2006/relationships/hyperlink" Target="http://bgr.com/2013/12/09/nsa-employees-snowden-leaks/" TargetMode="External"/><Relationship Id="rId15" Type="http://schemas.openxmlformats.org/officeDocument/2006/relationships/hyperlink" Target="http://archive.federaltimes.com/article/20140506/MGMT02/305060013/Agencies-continue-struggle-low-morale" TargetMode="External"/><Relationship Id="rId16" Type="http://schemas.openxmlformats.org/officeDocument/2006/relationships/hyperlink" Target="http://www.icnnd.org/Documents/Jason_Fritz_Hacking_NC2.doc" TargetMode="External"/><Relationship Id="rId17" Type="http://schemas.openxmlformats.org/officeDocument/2006/relationships/hyperlink" Target="http://www.npr.org/2015/03/31/395829446/after-snowden-the-nsa-faces-recruitment-challenge" TargetMode="External"/><Relationship Id="rId18" Type="http://schemas.openxmlformats.org/officeDocument/2006/relationships/hyperlink" Target="http://www.rand.org/content/dam/rand/pubs/research_reports/RR400/RR430/RAND_RR430.pdf" TargetMode="External"/><Relationship Id="rId19" Type="http://schemas.openxmlformats.org/officeDocument/2006/relationships/hyperlink" Target="http://www.rand.org/content/dam/rand/pubs/research_reports/RR400/RR430/RAND_RR430.pdf" TargetMode="External"/><Relationship Id="rId63" Type="http://schemas.openxmlformats.org/officeDocument/2006/relationships/hyperlink" Target="http://www.foreignpolicy.com/articles/2012/01/03/intelligence" TargetMode="External"/><Relationship Id="rId64" Type="http://schemas.openxmlformats.org/officeDocument/2006/relationships/hyperlink" Target="http://www.foreignpolicy.com/articles/2012/01/03/intelligence" TargetMode="External"/><Relationship Id="rId65" Type="http://schemas.openxmlformats.org/officeDocument/2006/relationships/hyperlink" Target="https://www.newamerica.org/international-security/do-nsas-bulk-surveillance-programs-stop-terrorists/" TargetMode="External"/><Relationship Id="rId66" Type="http://schemas.openxmlformats.org/officeDocument/2006/relationships/hyperlink" Target="http://reason.com/blog/2014/10/31/unsafe-at-any-border-us-border-patrol-co" TargetMode="External"/><Relationship Id="rId67" Type="http://schemas.openxmlformats.org/officeDocument/2006/relationships/hyperlink" Target="https://www.revealnews.org/article-legacy/scathing-audit-on-border-agency-drones-comes-as-police-interest-rises/" TargetMode="External"/><Relationship Id="rId68" Type="http://schemas.openxmlformats.org/officeDocument/2006/relationships/hyperlink" Target="https://www.fbi.gov/news/testimony/fbi-budget-request-for-fiscal-year-2016-1" TargetMode="External"/><Relationship Id="rId69" Type="http://schemas.openxmlformats.org/officeDocument/2006/relationships/hyperlink" Target="https://www.fbi.gov/news/stories/2011/november/counterintelligence_110411" TargetMode="External"/><Relationship Id="rId50" Type="http://schemas.openxmlformats.org/officeDocument/2006/relationships/hyperlink" Target="http://www.cnbc.com/id/48099539" TargetMode="External"/><Relationship Id="rId51" Type="http://schemas.openxmlformats.org/officeDocument/2006/relationships/hyperlink" Target="http://thehill.com/news-by-subject/defense-homeland-security/178069-pentagon-china-progressing-in-quest-to-become-world-class-military-power" TargetMode="External"/><Relationship Id="rId52" Type="http://schemas.openxmlformats.org/officeDocument/2006/relationships/hyperlink" Target="http://poniforum.csis.org/blog/extension-tension-china-s-challenge-to-u-s-extended-deterrence-in" TargetMode="External"/><Relationship Id="rId53" Type="http://schemas.openxmlformats.org/officeDocument/2006/relationships/hyperlink" Target="http://nextbigfuture.com/2014/02/china-military-is-weaker-and-more.html" TargetMode="External"/><Relationship Id="rId54" Type="http://schemas.openxmlformats.org/officeDocument/2006/relationships/hyperlink" Target="http://online.wsj.com/news/articles/SB10001424052702303482504579178850122997242" TargetMode="External"/><Relationship Id="rId55" Type="http://schemas.openxmlformats.org/officeDocument/2006/relationships/hyperlink" Target="http://nationalinterest.org/commentary/dont-sweat-airsea-battle-8804?page=show" TargetMode="External"/><Relationship Id="rId56" Type="http://schemas.openxmlformats.org/officeDocument/2006/relationships/hyperlink" Target="https://www.cna.org/about/staff/elbridge-colby" TargetMode="External"/><Relationship Id="rId57" Type="http://schemas.openxmlformats.org/officeDocument/2006/relationships/hyperlink" Target="http://docs.house.gov/meetings/AS/AS28/20131211/101579/HHRG-113-AS28-Wstate-EricksonA-20131211.pdf" TargetMode="External"/><Relationship Id="rId58" Type="http://schemas.openxmlformats.org/officeDocument/2006/relationships/hyperlink" Target="http://rockcenter.nbcnews.com/_news/2012/10/11/14369266-officials-say-chinese-spies-have-targeted-every-sector-of-the-us-economy?lite" TargetMode="External"/><Relationship Id="rId59" Type="http://schemas.openxmlformats.org/officeDocument/2006/relationships/hyperlink" Target="http://www.cnbc.com/id/48099539" TargetMode="External"/><Relationship Id="rId40" Type="http://schemas.openxmlformats.org/officeDocument/2006/relationships/hyperlink" Target="http://www.thedailybeast.com/articles/2013/04/16/the-boston-bombing-intelligence-failure.html" TargetMode="External"/><Relationship Id="rId41" Type="http://schemas.openxmlformats.org/officeDocument/2006/relationships/hyperlink" Target="http://www.nuclearrisk.org/paper.pdf" TargetMode="External"/><Relationship Id="rId42" Type="http://schemas.openxmlformats.org/officeDocument/2006/relationships/hyperlink" Target="http://globalsecuritystudies.com/Parker%20Bio%20Intel-AG.pdf" TargetMode="External"/><Relationship Id="rId43" Type="http://schemas.openxmlformats.org/officeDocument/2006/relationships/hyperlink" Target="http://www.icnnd.org/Documents/Jason_Fritz_Hacking_NC2.doc" TargetMode="External"/><Relationship Id="rId44" Type="http://schemas.openxmlformats.org/officeDocument/2006/relationships/hyperlink" Target="http://www.washingtonpost.com/wp-dyn/content/article/2009/02/06/AR2009020603498.html" TargetMode="External"/><Relationship Id="rId45" Type="http://schemas.openxmlformats.org/officeDocument/2006/relationships/hyperlink" Target="http://nationalinterest.org/commentary/the-counterintelligence-imperative-6195" TargetMode="External"/><Relationship Id="rId46" Type="http://schemas.openxmlformats.org/officeDocument/2006/relationships/hyperlink" Target="http://www.nytimes.com/2011/12/11/opinion/sunday/chinas-spies-are-catching-up.html?_r=0" TargetMode="External"/><Relationship Id="rId47" Type="http://schemas.openxmlformats.org/officeDocument/2006/relationships/hyperlink" Target="http://www.popularmechanics.com/technology/military/news/3319656" TargetMode="External"/><Relationship Id="rId48" Type="http://schemas.openxmlformats.org/officeDocument/2006/relationships/hyperlink" Target="http://www.newsmax.com/Newsfront/StealingforChina/2011/05/07/id/395537" TargetMode="External"/><Relationship Id="rId49" Type="http://schemas.openxmlformats.org/officeDocument/2006/relationships/hyperlink" Target="http://www.cnbc.com/id/4809953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dhs.gov/blog/2015/02/12/budget-impacts-border-security" TargetMode="External"/><Relationship Id="rId7" Type="http://schemas.openxmlformats.org/officeDocument/2006/relationships/hyperlink" Target="http://scholarcommons.usf.edu/cgi/viewcontent.cgi?article=1387&amp;context=jss" TargetMode="External"/><Relationship Id="rId8" Type="http://schemas.openxmlformats.org/officeDocument/2006/relationships/hyperlink" Target="https://pando.com/2014/01/31/could-spy-drones-be-the-future-of-crime-fighting/" TargetMode="External"/><Relationship Id="rId9" Type="http://schemas.openxmlformats.org/officeDocument/2006/relationships/hyperlink" Target="http://www.nteu.org/UnionOffice/legconference/2015/CBPFunding.pdf" TargetMode="External"/><Relationship Id="rId30" Type="http://schemas.openxmlformats.org/officeDocument/2006/relationships/hyperlink" Target="http://news.yahoo.com/thumbs-nsa-internet-spying-foreigners-210324160--finance.html" TargetMode="External"/><Relationship Id="rId31" Type="http://schemas.openxmlformats.org/officeDocument/2006/relationships/hyperlink" Target="http://www.nationalreview.com/corner/356024/nsa-privacy-breaches-bad-and-good-nathan-sales" TargetMode="External"/><Relationship Id="rId32" Type="http://schemas.openxmlformats.org/officeDocument/2006/relationships/hyperlink" Target="http://www.fiercegovernment.com/story/low-employee-morale-hindering-recruitment-and-retention/2014-05-06" TargetMode="External"/><Relationship Id="rId33" Type="http://schemas.openxmlformats.org/officeDocument/2006/relationships/hyperlink" Target="http://archive.federaltimes.com/article/20140506/MGMT02/305060013/Agencies-continue-struggle-low-morale" TargetMode="External"/><Relationship Id="rId34" Type="http://schemas.openxmlformats.org/officeDocument/2006/relationships/hyperlink" Target="http://strategicstudyindia.blogspot.com/2013/11/11" TargetMode="External"/><Relationship Id="rId35" Type="http://schemas.openxmlformats.org/officeDocument/2006/relationships/hyperlink" Target="http://www.worldaffairsjournal.org/article/state-craft-intelligence-reform-working" TargetMode="External"/><Relationship Id="rId36" Type="http://schemas.openxmlformats.org/officeDocument/2006/relationships/hyperlink" Target="http://www.rand.org/content/dam/rand/pubs/research_reports/RR400/RR430/RAND_RR430.pdf" TargetMode="External"/><Relationship Id="rId37" Type="http://schemas.openxmlformats.org/officeDocument/2006/relationships/hyperlink" Target="http://www.intelligence.senate.gov/130312/clapper.pdf" TargetMode="External"/><Relationship Id="rId38" Type="http://schemas.openxmlformats.org/officeDocument/2006/relationships/hyperlink" Target="http://sethbaum.com/ac/fc_BioengineeringGCR.pdf" TargetMode="External"/><Relationship Id="rId39" Type="http://schemas.openxmlformats.org/officeDocument/2006/relationships/hyperlink" Target="https://newsline.llnl.gov/_rev02/articles/2010/may/05.21.10-olson.php"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www.rand.org/content/dam/rand/pubs/research_reports/RR400/RR430/RAND_RR430.pdf" TargetMode="External"/><Relationship Id="rId21" Type="http://schemas.openxmlformats.org/officeDocument/2006/relationships/hyperlink" Target="http://news.clearancejobs.com/2014/04/16/streamlining-cybersecurity-hiring-process/" TargetMode="External"/><Relationship Id="rId22" Type="http://schemas.openxmlformats.org/officeDocument/2006/relationships/hyperlink" Target="http://fedscoop.com/real-cybersecurity-workforce-challenge-hiring-best-best-hackers" TargetMode="External"/><Relationship Id="rId23" Type="http://schemas.openxmlformats.org/officeDocument/2006/relationships/hyperlink" Target="http://news.clearancejobs.com/2014/04/16/streamlining-cybersecurity-hiring-process/" TargetMode="External"/><Relationship Id="rId24" Type="http://schemas.openxmlformats.org/officeDocument/2006/relationships/hyperlink" Target="http://www.newrepublic.com/article/116284/obamas-nsa-speech-wasnt-apology-it-was-clever-defense" TargetMode="External"/><Relationship Id="rId25" Type="http://schemas.openxmlformats.org/officeDocument/2006/relationships/hyperlink" Target="http://www.nytimes.com/2015/05/02/us/politics/giving-in-a-little-on-national-security-agency-data-collection.html?_r=0" TargetMode="External"/><Relationship Id="rId26" Type="http://schemas.openxmlformats.org/officeDocument/2006/relationships/hyperlink" Target="http://bgr.com/2013/12/09/nsa-employees-snowden-leaks/" TargetMode="External"/><Relationship Id="rId27" Type="http://schemas.openxmlformats.org/officeDocument/2006/relationships/hyperlink" Target="http://articles.latimes.com/2013/aug/24/nation/la-na-nsa-spying-20130824" TargetMode="External"/><Relationship Id="rId28" Type="http://schemas.openxmlformats.org/officeDocument/2006/relationships/hyperlink" Target="http://www.nytimes.com/2014/06/01/us/nsa-collecting-millions-of-faces-from-web-images.html?_r=2" TargetMode="External"/><Relationship Id="rId29" Type="http://schemas.openxmlformats.org/officeDocument/2006/relationships/hyperlink" Target="http://foreignpolicy.com/2013/10/11/nsa-veterans-the-white-house-is-hanging-us-out-to-dry/" TargetMode="External"/><Relationship Id="rId60" Type="http://schemas.openxmlformats.org/officeDocument/2006/relationships/hyperlink" Target="http://www.gpo.gov/fdsys/pkg/CRPT-113srpt7/pdf/CRPT-113srpt7.pdf" TargetMode="External"/><Relationship Id="rId61" Type="http://schemas.openxmlformats.org/officeDocument/2006/relationships/hyperlink" Target="http://www.foreignpolicy.com/articles/2012/01/03/intelligence" TargetMode="External"/><Relationship Id="rId62" Type="http://schemas.openxmlformats.org/officeDocument/2006/relationships/hyperlink" Target="http://www.foreignpolicy.com/articles/2012/01/03/intelligence" TargetMode="External"/><Relationship Id="rId10" Type="http://schemas.openxmlformats.org/officeDocument/2006/relationships/hyperlink" Target="http://voices.nationalgeographic.com/2014/03/19/robot-eyes-protecting-from-above-drones-and-ocean-conservation/" TargetMode="External"/><Relationship Id="rId11" Type="http://schemas.openxmlformats.org/officeDocument/2006/relationships/hyperlink" Target="https://www.techdirt.com/articles/20130705/17154023725/border-patrol-drone-fleet-straying-far-from-borders-when-not-being-loaned-out-to-whatever-agency-comes-asking.shtml" TargetMode="External"/><Relationship Id="rId12" Type="http://schemas.openxmlformats.org/officeDocument/2006/relationships/hyperlink" Target="http://www.fieldandstream.com/blogs/field-notes/2013/07/us-border-agency-says-drones-provide-unmatched-level-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208</Pages>
  <Words>99421</Words>
  <Characters>566701</Characters>
  <Application>Microsoft Macintosh Word</Application>
  <DocSecurity>0</DocSecurity>
  <Lines>4722</Lines>
  <Paragraphs>1329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5.0</cp:keywords>
  <dc:description/>
  <cp:lastModifiedBy>Alex Stransky</cp:lastModifiedBy>
  <cp:revision>2</cp:revision>
  <dcterms:created xsi:type="dcterms:W3CDTF">2015-08-01T03:50:00Z</dcterms:created>
  <dcterms:modified xsi:type="dcterms:W3CDTF">2015-08-01T03:50:00Z</dcterms:modified>
</cp:coreProperties>
</file>