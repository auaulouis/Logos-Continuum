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8C96EC" w14:textId="77777777" w:rsidR="00A95652" w:rsidRDefault="00942CAA" w:rsidP="00942CAA">
      <w:pPr>
        <w:pStyle w:val="Heading1"/>
        <w:pBdr>
          <w:bottom w:val="single" w:sz="24" w:space="0" w:color="auto"/>
        </w:pBdr>
      </w:pPr>
      <w:r>
        <w:t>Drones Aff</w:t>
      </w:r>
    </w:p>
    <w:p w14:paraId="7786B6D8" w14:textId="77777777" w:rsidR="00942CAA" w:rsidRDefault="00942CAA" w:rsidP="00942CAA">
      <w:pPr>
        <w:pStyle w:val="Heading2"/>
      </w:pPr>
      <w:r>
        <w:lastRenderedPageBreak/>
        <w:t>1AC</w:t>
      </w:r>
    </w:p>
    <w:p w14:paraId="062177E1" w14:textId="77777777" w:rsidR="00942CAA" w:rsidRDefault="00942CAA" w:rsidP="00942CAA">
      <w:pPr>
        <w:pStyle w:val="Heading3"/>
      </w:pPr>
      <w:r>
        <w:lastRenderedPageBreak/>
        <w:t>Plan</w:t>
      </w:r>
    </w:p>
    <w:p w14:paraId="4D00AC82" w14:textId="77777777" w:rsidR="00942CAA" w:rsidRDefault="00942CAA" w:rsidP="004A3657">
      <w:pPr>
        <w:pStyle w:val="Heading4"/>
      </w:pPr>
      <w:r>
        <w:t>The United States federal government should grant jurisdiction to a federal court that prohibits domestic UAV surveillance when it is determined that warrantless searches violate the constitution.</w:t>
      </w:r>
    </w:p>
    <w:p w14:paraId="2DE6D2CA" w14:textId="77777777" w:rsidR="00942CAA" w:rsidRDefault="00942CAA" w:rsidP="00942CAA"/>
    <w:p w14:paraId="0B3167E0" w14:textId="77777777" w:rsidR="00942CAA" w:rsidRPr="005E3794" w:rsidRDefault="00942CAA" w:rsidP="00942CAA"/>
    <w:p w14:paraId="016AC3B6" w14:textId="77777777" w:rsidR="00942CAA" w:rsidRDefault="00942CAA" w:rsidP="00942CAA">
      <w:pPr>
        <w:pStyle w:val="Heading3"/>
      </w:pPr>
      <w:r>
        <w:lastRenderedPageBreak/>
        <w:t>Backlash</w:t>
      </w:r>
    </w:p>
    <w:p w14:paraId="77E2CD98" w14:textId="77777777" w:rsidR="00942CAA" w:rsidRPr="004B209C" w:rsidRDefault="00942CAA" w:rsidP="004A3657">
      <w:pPr>
        <w:pStyle w:val="Heading4"/>
      </w:pPr>
      <w:r>
        <w:t>Contention one is Backlash</w:t>
      </w:r>
    </w:p>
    <w:p w14:paraId="52F62E10" w14:textId="77777777" w:rsidR="00942CAA" w:rsidRDefault="00942CAA" w:rsidP="00942CAA"/>
    <w:p w14:paraId="49520C21" w14:textId="77777777" w:rsidR="00942CAA" w:rsidRPr="005627F6" w:rsidRDefault="00942CAA" w:rsidP="004A3657">
      <w:pPr>
        <w:pStyle w:val="Heading4"/>
      </w:pPr>
      <w:r>
        <w:t>P</w:t>
      </w:r>
      <w:r w:rsidRPr="005627F6">
        <w:t>ublic backlash against drones causes state bans on the tech</w:t>
      </w:r>
    </w:p>
    <w:p w14:paraId="6BA8328A" w14:textId="77777777" w:rsidR="00942CAA" w:rsidRPr="005627F6" w:rsidRDefault="00942CAA" w:rsidP="00942CAA">
      <w:pPr>
        <w:rPr>
          <w:rStyle w:val="Style13ptBold"/>
        </w:rPr>
      </w:pPr>
      <w:proofErr w:type="spellStart"/>
      <w:r w:rsidRPr="005627F6">
        <w:rPr>
          <w:rStyle w:val="Style13ptBold"/>
        </w:rPr>
        <w:t>Sorcher</w:t>
      </w:r>
      <w:proofErr w:type="spellEnd"/>
      <w:r w:rsidRPr="005627F6">
        <w:rPr>
          <w:rStyle w:val="Style13ptBold"/>
        </w:rPr>
        <w:t xml:space="preserve"> ’13, </w:t>
      </w:r>
      <w:r w:rsidRPr="005627F6">
        <w:t xml:space="preserve">National Journal’s national security correspondent, won the National Press Club’s Michael A. </w:t>
      </w:r>
      <w:proofErr w:type="spellStart"/>
      <w:r w:rsidRPr="005627F6">
        <w:t>Dornheim</w:t>
      </w:r>
      <w:proofErr w:type="spellEnd"/>
      <w:r w:rsidRPr="005627F6">
        <w:t xml:space="preserve"> Award in 2014; graduated from Tufts University</w:t>
      </w:r>
      <w:r w:rsidRPr="005627F6">
        <w:rPr>
          <w:rStyle w:val="apple-converted-space"/>
          <w:color w:val="000000"/>
          <w:spacing w:val="5"/>
        </w:rPr>
        <w:t xml:space="preserve"> 2/21/13, Sara, National Journal, “The Backlash Against Drones”, </w:t>
      </w:r>
      <w:hyperlink r:id="rId6" w:history="1">
        <w:r w:rsidRPr="005627F6">
          <w:rPr>
            <w:rStyle w:val="Hyperlink"/>
            <w:spacing w:val="5"/>
          </w:rPr>
          <w:t>http://www.nationaljournal.com/magazine/the-backlash-against-drones-20130221</w:t>
        </w:r>
      </w:hyperlink>
    </w:p>
    <w:p w14:paraId="2EA7CF32" w14:textId="77777777" w:rsidR="00942CAA" w:rsidRPr="00FE0058" w:rsidRDefault="00942CAA" w:rsidP="00942CAA">
      <w:r w:rsidRPr="00FE0058">
        <w:t>February 21, 2013</w:t>
      </w:r>
      <w:r>
        <w:t xml:space="preserve"> </w:t>
      </w:r>
      <w:r w:rsidRPr="00FE0058">
        <w:t xml:space="preserve">The Seattle Police Department’s planned demonstration of its small surveillance drones quickly devolved into a noisy protest. Angry </w:t>
      </w:r>
      <w:r w:rsidRPr="00042DE4">
        <w:rPr>
          <w:rStyle w:val="StyleUnderline"/>
          <w:highlight w:val="cyan"/>
        </w:rPr>
        <w:t>residents</w:t>
      </w:r>
      <w:r w:rsidRPr="00FE0058">
        <w:t xml:space="preserve"> attending the community meeting in October </w:t>
      </w:r>
      <w:r w:rsidRPr="00042DE4">
        <w:rPr>
          <w:rStyle w:val="StyleUnderline"/>
          <w:highlight w:val="cyan"/>
        </w:rPr>
        <w:t>chanted “No drones</w:t>
      </w:r>
      <w:r w:rsidRPr="005627F6">
        <w:rPr>
          <w:rStyle w:val="StyleUnderline"/>
        </w:rPr>
        <w:t>!”</w:t>
      </w:r>
      <w:r w:rsidRPr="00FE0058">
        <w:t xml:space="preserve"> drowning out officers’ attempts to explain how the unmanned aerial vehicles would support certain criminal investigations, help out during natural disasters, and assist in search-and-rescue operations. Now it’s clear that Seattle’s drones, purchased with federal grants, won’t be flying over the metro area anytime soon. </w:t>
      </w:r>
      <w:r w:rsidRPr="00042DE4">
        <w:rPr>
          <w:rStyle w:val="StyleUnderline"/>
          <w:highlight w:val="cyan"/>
        </w:rPr>
        <w:t>Amid backlash</w:t>
      </w:r>
      <w:r w:rsidRPr="005627F6">
        <w:rPr>
          <w:rStyle w:val="StyleUnderline"/>
        </w:rPr>
        <w:t xml:space="preserve"> </w:t>
      </w:r>
      <w:r w:rsidRPr="00042DE4">
        <w:rPr>
          <w:rStyle w:val="StyleUnderline"/>
          <w:highlight w:val="cyan"/>
        </w:rPr>
        <w:t>from</w:t>
      </w:r>
      <w:r w:rsidRPr="005627F6">
        <w:rPr>
          <w:rStyle w:val="StyleUnderline"/>
        </w:rPr>
        <w:t xml:space="preserve"> civil-liberties advocates and </w:t>
      </w:r>
      <w:r w:rsidRPr="00042DE4">
        <w:rPr>
          <w:rStyle w:val="StyleUnderline"/>
          <w:highlight w:val="cyan"/>
        </w:rPr>
        <w:t>citizens worried about</w:t>
      </w:r>
      <w:r w:rsidRPr="005627F6">
        <w:rPr>
          <w:rStyle w:val="StyleUnderline"/>
        </w:rPr>
        <w:t xml:space="preserve"> government </w:t>
      </w:r>
      <w:r w:rsidRPr="00042DE4">
        <w:rPr>
          <w:rStyle w:val="StyleUnderline"/>
          <w:highlight w:val="cyan"/>
        </w:rPr>
        <w:t>invasion of their privacy</w:t>
      </w:r>
      <w:r w:rsidRPr="005627F6">
        <w:rPr>
          <w:rStyle w:val="StyleUnderline"/>
        </w:rPr>
        <w:t xml:space="preserve">, </w:t>
      </w:r>
      <w:r w:rsidRPr="00042DE4">
        <w:rPr>
          <w:rStyle w:val="StyleUnderline"/>
          <w:highlight w:val="cyan"/>
        </w:rPr>
        <w:t>the mayor</w:t>
      </w:r>
      <w:r w:rsidRPr="005627F6">
        <w:rPr>
          <w:rStyle w:val="StyleUnderline"/>
        </w:rPr>
        <w:t xml:space="preserve"> earlier this month </w:t>
      </w:r>
      <w:r w:rsidRPr="00042DE4">
        <w:rPr>
          <w:rStyle w:val="StyleUnderline"/>
          <w:highlight w:val="cyan"/>
        </w:rPr>
        <w:t>tabled any drone ambitions</w:t>
      </w:r>
      <w:r w:rsidRPr="005627F6">
        <w:rPr>
          <w:rStyle w:val="StyleUnderline"/>
        </w:rPr>
        <w:t>—for now.</w:t>
      </w:r>
      <w:r>
        <w:rPr>
          <w:rStyle w:val="StyleUnderline"/>
        </w:rPr>
        <w:t xml:space="preserve"> </w:t>
      </w:r>
      <w:r w:rsidRPr="00FE0058">
        <w:t xml:space="preserve">Public concerns are not limited to Seattle. </w:t>
      </w:r>
      <w:r w:rsidRPr="005627F6">
        <w:rPr>
          <w:rStyle w:val="StyleUnderline"/>
        </w:rPr>
        <w:t>Lawmakers</w:t>
      </w:r>
      <w:r w:rsidRPr="00FE0058">
        <w:t xml:space="preserve"> in at least 11 states </w:t>
      </w:r>
      <w:r w:rsidRPr="005627F6">
        <w:rPr>
          <w:rStyle w:val="StyleUnderline"/>
        </w:rPr>
        <w:t>want to restrict the use of drones because of fears they will spy on Americans</w:t>
      </w:r>
      <w:r w:rsidRPr="00FE0058">
        <w:t>, and some are pushing to require warrants before the robots collect evidence in investigations. Just this month, the Virginia General Assembly passed a two-year moratorium on drones. The outcry comes after the Electronic Frontier Foundation sued last year for a list of drone applicants within the U.S. When that information went public, staff attorney Jennifer Lynch says, “it really got people up in arms about how drones are being used, and got people to question their city councils and local law-enforcement agencies to ask for appropriate policies to be put in place to regulate drone usage.”</w:t>
      </w:r>
      <w:r>
        <w:t xml:space="preserve"> </w:t>
      </w:r>
      <w:r w:rsidRPr="00FE0058">
        <w:t>Drones change the game: Nearly continuous surveillance could be possible without a physical intrusion such as a property search or an implanted listening device. The flying robots can carry high-powered cameras, even facial-recognition software or thermal imaging to “see” through walls. They can hover, potentially undetected, for hours or days at a time.</w:t>
      </w:r>
      <w:r>
        <w:t xml:space="preserve"> </w:t>
      </w:r>
      <w:r w:rsidRPr="00FE0058">
        <w:t xml:space="preserve">As of yet, however, </w:t>
      </w:r>
      <w:r w:rsidRPr="00042DE4">
        <w:rPr>
          <w:rStyle w:val="StyleUnderline"/>
          <w:highlight w:val="cyan"/>
        </w:rPr>
        <w:t>there are no laws governing</w:t>
      </w:r>
      <w:r w:rsidRPr="005627F6">
        <w:rPr>
          <w:rStyle w:val="StyleUnderline"/>
        </w:rPr>
        <w:t xml:space="preserve"> the use of </w:t>
      </w:r>
      <w:r w:rsidRPr="00042DE4">
        <w:rPr>
          <w:rStyle w:val="StyleUnderline"/>
          <w:highlight w:val="cyan"/>
        </w:rPr>
        <w:t>domestic drones</w:t>
      </w:r>
      <w:r w:rsidRPr="00FE0058">
        <w:t xml:space="preserve"> </w:t>
      </w:r>
      <w:r w:rsidRPr="005627F6">
        <w:rPr>
          <w:rStyle w:val="StyleUnderline"/>
        </w:rPr>
        <w:t>when it comes to privacy</w:t>
      </w:r>
      <w:r w:rsidRPr="00FE0058">
        <w:t xml:space="preserve">. </w:t>
      </w:r>
      <w:r w:rsidRPr="00042DE4">
        <w:rPr>
          <w:rStyle w:val="StyleUnderline"/>
          <w:highlight w:val="cyan"/>
        </w:rPr>
        <w:t>Unless Congress</w:t>
      </w:r>
      <w:r w:rsidRPr="00FE0058">
        <w:t xml:space="preserve"> or the executive branch </w:t>
      </w:r>
      <w:r w:rsidRPr="00042DE4">
        <w:rPr>
          <w:rStyle w:val="StyleUnderline"/>
          <w:highlight w:val="cyan"/>
        </w:rPr>
        <w:t>moves to regulate</w:t>
      </w:r>
      <w:r w:rsidRPr="005627F6">
        <w:rPr>
          <w:rStyle w:val="StyleUnderline"/>
        </w:rPr>
        <w:t xml:space="preserve"> the </w:t>
      </w:r>
      <w:r w:rsidRPr="00042DE4">
        <w:rPr>
          <w:rStyle w:val="StyleUnderline"/>
          <w:highlight w:val="cyan"/>
        </w:rPr>
        <w:t>robots’</w:t>
      </w:r>
      <w:r w:rsidRPr="005627F6">
        <w:rPr>
          <w:rStyle w:val="StyleUnderline"/>
        </w:rPr>
        <w:t xml:space="preserve"> use </w:t>
      </w:r>
      <w:r w:rsidRPr="00FE0058">
        <w:t xml:space="preserve">before they take to the skies en masse, </w:t>
      </w:r>
      <w:r w:rsidRPr="00042DE4">
        <w:rPr>
          <w:rStyle w:val="StyleUnderline"/>
          <w:highlight w:val="cyan"/>
        </w:rPr>
        <w:t>states will</w:t>
      </w:r>
      <w:r w:rsidRPr="005627F6">
        <w:rPr>
          <w:rStyle w:val="StyleUnderline"/>
        </w:rPr>
        <w:t xml:space="preserve"> </w:t>
      </w:r>
      <w:r w:rsidRPr="00FE0058">
        <w:t>likely continue to try to limit or</w:t>
      </w:r>
      <w:r w:rsidRPr="005627F6">
        <w:rPr>
          <w:rStyle w:val="StyleUnderline"/>
        </w:rPr>
        <w:t xml:space="preserve"> </w:t>
      </w:r>
      <w:r w:rsidRPr="00042DE4">
        <w:rPr>
          <w:rStyle w:val="Emphasis"/>
          <w:highlight w:val="cyan"/>
        </w:rPr>
        <w:t>ban drone use altogether</w:t>
      </w:r>
      <w:r w:rsidRPr="00FE0058">
        <w:t xml:space="preserve">, which could stymie their potential for other, beneficial uses. And </w:t>
      </w:r>
      <w:r w:rsidRPr="00042DE4">
        <w:rPr>
          <w:rStyle w:val="StyleUnderline"/>
          <w:highlight w:val="cyan"/>
        </w:rPr>
        <w:t>failing to enact privacy limits</w:t>
      </w:r>
      <w:r w:rsidRPr="005627F6">
        <w:rPr>
          <w:rStyle w:val="StyleUnderline"/>
        </w:rPr>
        <w:t xml:space="preserve"> only </w:t>
      </w:r>
      <w:r w:rsidRPr="00042DE4">
        <w:rPr>
          <w:rStyle w:val="StyleUnderline"/>
          <w:highlight w:val="cyan"/>
        </w:rPr>
        <w:t>increases the likelihood of an incident in which the public perceives</w:t>
      </w:r>
      <w:r w:rsidRPr="005627F6">
        <w:rPr>
          <w:rStyle w:val="StyleUnderline"/>
        </w:rPr>
        <w:t xml:space="preserve"> that </w:t>
      </w:r>
      <w:r w:rsidRPr="00042DE4">
        <w:rPr>
          <w:rStyle w:val="StyleUnderline"/>
          <w:highlight w:val="cyan"/>
        </w:rPr>
        <w:t>the</w:t>
      </w:r>
      <w:r w:rsidRPr="005627F6">
        <w:rPr>
          <w:rStyle w:val="StyleUnderline"/>
        </w:rPr>
        <w:t xml:space="preserve"> </w:t>
      </w:r>
      <w:r w:rsidRPr="00042DE4">
        <w:rPr>
          <w:rStyle w:val="StyleUnderline"/>
          <w:highlight w:val="cyan"/>
        </w:rPr>
        <w:t>tech</w:t>
      </w:r>
      <w:r w:rsidRPr="005627F6">
        <w:rPr>
          <w:rStyle w:val="StyleUnderline"/>
        </w:rPr>
        <w:t xml:space="preserve">nology </w:t>
      </w:r>
      <w:r w:rsidRPr="00042DE4">
        <w:rPr>
          <w:rStyle w:val="StyleUnderline"/>
          <w:highlight w:val="cyan"/>
        </w:rPr>
        <w:t>is</w:t>
      </w:r>
      <w:r w:rsidRPr="005627F6">
        <w:rPr>
          <w:rStyle w:val="StyleUnderline"/>
        </w:rPr>
        <w:t xml:space="preserve"> being </w:t>
      </w:r>
      <w:r w:rsidRPr="00042DE4">
        <w:rPr>
          <w:rStyle w:val="StyleUnderline"/>
          <w:highlight w:val="cyan"/>
        </w:rPr>
        <w:t>misused</w:t>
      </w:r>
      <w:r w:rsidRPr="00FE0058">
        <w:t>.</w:t>
      </w:r>
      <w:r>
        <w:t xml:space="preserve"> </w:t>
      </w:r>
      <w:r w:rsidRPr="00FE0058">
        <w:t>The Federal Aviation Administration, which is charged with overseeing drone implementation in the U.S., says its focus is “totally on safety,” not privacy worries. “We are concerned about how it’s being used only to the extent it would affect the safety of the operation,” says FAA spokesman Les Dorr.</w:t>
      </w:r>
      <w:r>
        <w:t xml:space="preserve"> </w:t>
      </w:r>
      <w:r w:rsidRPr="00FE0058">
        <w:t>GAO recommends that the FAA, along with the Justice and Homeland Security departments, discuss privacy parameters. “</w:t>
      </w:r>
      <w:r w:rsidRPr="00042DE4">
        <w:rPr>
          <w:rStyle w:val="StyleUnderline"/>
          <w:highlight w:val="cyan"/>
        </w:rPr>
        <w:t>If we wait until</w:t>
      </w:r>
      <w:r w:rsidRPr="005627F6">
        <w:rPr>
          <w:rStyle w:val="StyleUnderline"/>
        </w:rPr>
        <w:t xml:space="preserve"> there’s </w:t>
      </w:r>
      <w:r w:rsidRPr="00042DE4">
        <w:rPr>
          <w:rStyle w:val="StyleUnderline"/>
          <w:highlight w:val="cyan"/>
        </w:rPr>
        <w:t xml:space="preserve">a crisis, </w:t>
      </w:r>
      <w:r w:rsidRPr="005627F6">
        <w:rPr>
          <w:rStyle w:val="StyleUnderline"/>
        </w:rPr>
        <w:t xml:space="preserve">oftentimes </w:t>
      </w:r>
      <w:r w:rsidRPr="00042DE4">
        <w:rPr>
          <w:rStyle w:val="StyleUnderline"/>
          <w:highlight w:val="cyan"/>
        </w:rPr>
        <w:t>the rules</w:t>
      </w:r>
      <w:r w:rsidRPr="005627F6">
        <w:rPr>
          <w:rStyle w:val="StyleUnderline"/>
        </w:rPr>
        <w:t xml:space="preserve"> and regulations that are made in crisis </w:t>
      </w:r>
      <w:r w:rsidRPr="00042DE4">
        <w:rPr>
          <w:rStyle w:val="StyleUnderline"/>
          <w:highlight w:val="cyan"/>
        </w:rPr>
        <w:t>aren’t our best showing</w:t>
      </w:r>
      <w:r w:rsidRPr="005627F6">
        <w:rPr>
          <w:rStyle w:val="StyleUnderline"/>
        </w:rPr>
        <w:t xml:space="preserve">,” </w:t>
      </w:r>
      <w:r w:rsidRPr="00042DE4">
        <w:rPr>
          <w:rStyle w:val="StyleUnderline"/>
          <w:highlight w:val="cyan"/>
        </w:rPr>
        <w:t>Dillingham says</w:t>
      </w:r>
      <w:r w:rsidRPr="005627F6">
        <w:rPr>
          <w:rStyle w:val="StyleUnderline"/>
        </w:rPr>
        <w:t>.</w:t>
      </w:r>
      <w:r w:rsidRPr="00FE0058">
        <w:t xml:space="preserve"> Congress can also act; Reps. Ted Poe, R-Texas, and Zoe Lofgren, D-Calif., introduced a bill last week requiring warrants for the use of drones in criminal investigations.</w:t>
      </w:r>
    </w:p>
    <w:p w14:paraId="76C47CC4" w14:textId="77777777" w:rsidR="00942CAA" w:rsidRPr="00F637B0" w:rsidRDefault="00942CAA" w:rsidP="00942CAA"/>
    <w:p w14:paraId="6AF34F9B" w14:textId="77777777" w:rsidR="00942CAA" w:rsidRDefault="00942CAA" w:rsidP="004A3657">
      <w:pPr>
        <w:pStyle w:val="Heading4"/>
      </w:pPr>
      <w:r>
        <w:lastRenderedPageBreak/>
        <w:t>Scenario 1 is Farming</w:t>
      </w:r>
    </w:p>
    <w:p w14:paraId="1341D670" w14:textId="77777777" w:rsidR="00042DE4" w:rsidRPr="00A23EFB" w:rsidRDefault="00042DE4" w:rsidP="00042DE4">
      <w:pPr>
        <w:keepNext/>
        <w:keepLines/>
        <w:spacing w:before="40" w:after="0"/>
        <w:outlineLvl w:val="3"/>
        <w:rPr>
          <w:rFonts w:eastAsia="Times New Roman"/>
          <w:b/>
          <w:iCs/>
          <w:sz w:val="26"/>
        </w:rPr>
      </w:pPr>
      <w:r w:rsidRPr="00A23EFB">
        <w:rPr>
          <w:rFonts w:eastAsia="Times New Roman"/>
          <w:b/>
          <w:iCs/>
          <w:sz w:val="26"/>
        </w:rPr>
        <w:t>Food Insecurity is occurring globally and is a national concern</w:t>
      </w:r>
    </w:p>
    <w:p w14:paraId="5FCC342B" w14:textId="77777777" w:rsidR="00042DE4" w:rsidRPr="00A23EFB" w:rsidRDefault="00042DE4" w:rsidP="00042DE4">
      <w:pPr>
        <w:rPr>
          <w:rFonts w:eastAsia="Calibri"/>
        </w:rPr>
      </w:pPr>
      <w:r>
        <w:rPr>
          <w:rFonts w:eastAsia="Calibri"/>
          <w:b/>
          <w:bCs/>
          <w:sz w:val="26"/>
        </w:rPr>
        <w:t>Forman and Maxey</w:t>
      </w:r>
      <w:r w:rsidRPr="00A23EFB">
        <w:rPr>
          <w:rFonts w:eastAsia="Calibri"/>
          <w:b/>
          <w:bCs/>
          <w:sz w:val="26"/>
        </w:rPr>
        <w:t xml:space="preserve"> 15</w:t>
      </w:r>
      <w:r w:rsidRPr="00A23EFB">
        <w:rPr>
          <w:rFonts w:eastAsia="Calibri"/>
        </w:rPr>
        <w:t xml:space="preserve"> (Johanna Mendelson Forman, scholar in residence at American University's School of International Service, Levi Maxey, part of the Managing Across Boundaries Initiative at the Stimson Center,” Should Food Security be a National Security Issue?”, 4/9/2015, Stimson, </w:t>
      </w:r>
      <w:hyperlink r:id="rId7" w:history="1">
        <w:r w:rsidRPr="00A23EFB">
          <w:rPr>
            <w:rFonts w:eastAsia="Calibri"/>
          </w:rPr>
          <w:t>http://www.stimson.org/spotlight/should-food-security-be-a-national-security-issue/</w:t>
        </w:r>
      </w:hyperlink>
      <w:r w:rsidRPr="00A23EFB">
        <w:rPr>
          <w:rFonts w:eastAsia="Calibri"/>
        </w:rPr>
        <w:t>, DJE)</w:t>
      </w:r>
    </w:p>
    <w:p w14:paraId="37FA3947" w14:textId="77777777" w:rsidR="00042DE4" w:rsidRPr="00A23EFB" w:rsidRDefault="00042DE4" w:rsidP="00042DE4">
      <w:pPr>
        <w:rPr>
          <w:rFonts w:eastAsia="Calibri"/>
        </w:rPr>
      </w:pPr>
      <w:r w:rsidRPr="00A23EFB">
        <w:rPr>
          <w:rFonts w:eastAsia="Calibri"/>
          <w:highlight w:val="cyan"/>
          <w:u w:val="single"/>
        </w:rPr>
        <w:t>Food security</w:t>
      </w:r>
      <w:r w:rsidRPr="00A23EFB">
        <w:rPr>
          <w:rFonts w:eastAsia="Calibri"/>
          <w:u w:val="single"/>
        </w:rPr>
        <w:t xml:space="preserve"> as a policy issue </w:t>
      </w:r>
      <w:r w:rsidRPr="00A23EFB">
        <w:rPr>
          <w:rFonts w:eastAsia="Calibri"/>
          <w:highlight w:val="cyan"/>
          <w:u w:val="single"/>
        </w:rPr>
        <w:t>has evolved to reflect the dynamism of global events</w:t>
      </w:r>
      <w:r w:rsidRPr="00A23EFB">
        <w:rPr>
          <w:rFonts w:eastAsia="Calibri"/>
          <w:u w:val="single"/>
        </w:rPr>
        <w:t xml:space="preserve">. The increasing attention paid to food’s impact on poverty, humanitarian crises, conflicts and climate change all suggest that </w:t>
      </w:r>
      <w:r w:rsidRPr="00A23EFB">
        <w:rPr>
          <w:rFonts w:eastAsia="Calibri"/>
          <w:highlight w:val="cyan"/>
          <w:u w:val="single"/>
        </w:rPr>
        <w:t>food security is a national security concern</w:t>
      </w:r>
      <w:r w:rsidRPr="00A23EFB">
        <w:rPr>
          <w:rFonts w:eastAsia="Calibri"/>
          <w:u w:val="single"/>
        </w:rPr>
        <w:t>.</w:t>
      </w:r>
      <w:r w:rsidRPr="00A23EFB">
        <w:rPr>
          <w:rFonts w:eastAsia="Calibri"/>
        </w:rPr>
        <w:t xml:space="preserve"> Since the term was first used at the 1974 World Food Conference the United Nations Food and Agriculture Program has recognized </w:t>
      </w:r>
      <w:r w:rsidRPr="00A23EFB">
        <w:rPr>
          <w:rFonts w:eastAsia="Calibri"/>
          <w:highlight w:val="cyan"/>
        </w:rPr>
        <w:t xml:space="preserve">that </w:t>
      </w:r>
      <w:r w:rsidRPr="00A23EFB">
        <w:rPr>
          <w:rFonts w:eastAsia="Calibri"/>
          <w:highlight w:val="cyan"/>
          <w:u w:val="single"/>
        </w:rPr>
        <w:t>food security is multidimensional. It includes food availability, food access</w:t>
      </w:r>
      <w:r w:rsidRPr="00A23EFB">
        <w:rPr>
          <w:rFonts w:eastAsia="Calibri"/>
        </w:rPr>
        <w:t xml:space="preserve"> (i.e., having adequate resources for a nutritious diet), utilization (inputs to food like water and sanitation) </w:t>
      </w:r>
      <w:r w:rsidRPr="00A23EFB">
        <w:rPr>
          <w:rFonts w:eastAsia="Calibri"/>
          <w:highlight w:val="cyan"/>
          <w:u w:val="single"/>
        </w:rPr>
        <w:t>and stability</w:t>
      </w:r>
      <w:r w:rsidRPr="00A23EFB">
        <w:rPr>
          <w:rFonts w:eastAsia="Calibri"/>
        </w:rPr>
        <w:t xml:space="preserve">. </w:t>
      </w:r>
      <w:r w:rsidRPr="00A23EFB">
        <w:rPr>
          <w:rFonts w:eastAsia="Calibri"/>
          <w:u w:val="single"/>
        </w:rPr>
        <w:t xml:space="preserve">To be </w:t>
      </w:r>
      <w:r w:rsidRPr="00A23EFB">
        <w:rPr>
          <w:rFonts w:eastAsia="Calibri"/>
          <w:highlight w:val="cyan"/>
          <w:u w:val="single"/>
        </w:rPr>
        <w:t>a secure</w:t>
      </w:r>
      <w:r w:rsidRPr="00A23EFB">
        <w:rPr>
          <w:rFonts w:eastAsia="Calibri"/>
          <w:u w:val="single"/>
        </w:rPr>
        <w:t xml:space="preserve"> </w:t>
      </w:r>
      <w:r w:rsidRPr="00A23EFB">
        <w:rPr>
          <w:rFonts w:eastAsia="Calibri"/>
          <w:highlight w:val="cyan"/>
          <w:u w:val="single"/>
        </w:rPr>
        <w:t>population</w:t>
      </w:r>
      <w:r w:rsidRPr="00A23EFB">
        <w:rPr>
          <w:rFonts w:eastAsia="Calibri"/>
          <w:u w:val="single"/>
        </w:rPr>
        <w:t xml:space="preserve">, household or individual </w:t>
      </w:r>
      <w:r w:rsidRPr="00A23EFB">
        <w:rPr>
          <w:rFonts w:eastAsia="Calibri"/>
          <w:highlight w:val="cyan"/>
          <w:u w:val="single"/>
        </w:rPr>
        <w:t>must have access to adequate food at all times. In 2015 we can see that this is often not the case in fragile states but also in many parts of the developed world.</w:t>
      </w:r>
      <w:r w:rsidRPr="00A23EFB">
        <w:rPr>
          <w:rFonts w:eastAsia="Calibri"/>
          <w:u w:val="single"/>
        </w:rPr>
        <w:t xml:space="preserve"> </w:t>
      </w:r>
      <w:r w:rsidRPr="00A23EFB">
        <w:rPr>
          <w:rFonts w:eastAsia="Calibri"/>
          <w:highlight w:val="cyan"/>
          <w:u w:val="single"/>
        </w:rPr>
        <w:t>The food price crisis of 2008 reverberated globally. From the food riots that accompanied the Arab Spring, to the upheavals in Haiti due to the increases in the price of rice, to the corn riots in Mexico because of the high costs of</w:t>
      </w:r>
      <w:r w:rsidRPr="00A23EFB">
        <w:rPr>
          <w:rFonts w:eastAsia="Calibri"/>
          <w:u w:val="single"/>
        </w:rPr>
        <w:t xml:space="preserve"> a staple like </w:t>
      </w:r>
      <w:r w:rsidRPr="00A23EFB">
        <w:rPr>
          <w:rFonts w:eastAsia="Calibri"/>
          <w:highlight w:val="cyan"/>
          <w:u w:val="single"/>
        </w:rPr>
        <w:t>tortillas,</w:t>
      </w:r>
      <w:r w:rsidRPr="00A23EFB">
        <w:rPr>
          <w:rFonts w:eastAsia="Calibri"/>
          <w:u w:val="single"/>
        </w:rPr>
        <w:t xml:space="preserve"> one thing was clear: </w:t>
      </w:r>
      <w:r w:rsidRPr="00A23EFB">
        <w:rPr>
          <w:rFonts w:eastAsia="Calibri"/>
          <w:highlight w:val="cyan"/>
          <w:u w:val="single"/>
        </w:rPr>
        <w:t>food had entered the security space</w:t>
      </w:r>
      <w:r w:rsidRPr="00A23EFB">
        <w:rPr>
          <w:rFonts w:eastAsia="Calibri"/>
          <w:u w:val="single"/>
        </w:rPr>
        <w:t>.</w:t>
      </w:r>
      <w:r w:rsidRPr="00A23EFB">
        <w:rPr>
          <w:rFonts w:eastAsia="Calibri"/>
        </w:rPr>
        <w:t xml:space="preserve"> Much like climate change is now considered a national security concern</w:t>
      </w:r>
      <w:r w:rsidRPr="00A23EFB">
        <w:rPr>
          <w:rFonts w:eastAsia="Calibri"/>
          <w:u w:val="single"/>
        </w:rPr>
        <w:t xml:space="preserve">, food security has recently moved from the realm of development economists and humanitarian organizations into the halls of the </w:t>
      </w:r>
      <w:r w:rsidRPr="00A23EFB">
        <w:rPr>
          <w:rFonts w:eastAsia="Calibri"/>
          <w:highlight w:val="cyan"/>
          <w:u w:val="single"/>
        </w:rPr>
        <w:t>Pentagon</w:t>
      </w:r>
      <w:r w:rsidRPr="00A23EFB">
        <w:rPr>
          <w:rFonts w:eastAsia="Calibri"/>
          <w:u w:val="single"/>
        </w:rPr>
        <w:t xml:space="preserve"> where </w:t>
      </w:r>
      <w:r w:rsidRPr="00A23EFB">
        <w:rPr>
          <w:rFonts w:eastAsia="Calibri"/>
          <w:highlight w:val="cyan"/>
          <w:u w:val="single"/>
        </w:rPr>
        <w:t>analysts began recognizing the linkages between food insecurity, climate change, and natural and man-made disasters</w:t>
      </w:r>
      <w:r w:rsidRPr="00A23EFB">
        <w:rPr>
          <w:rFonts w:eastAsia="Calibri"/>
          <w:u w:val="single"/>
        </w:rPr>
        <w:t xml:space="preserve">. </w:t>
      </w:r>
      <w:r w:rsidRPr="00A23EFB">
        <w:rPr>
          <w:rFonts w:eastAsia="Calibri"/>
        </w:rPr>
        <w:t>In the United States, food is a much more complicated subject than it used to be. Today, policymakers must consider not only nutrition but also access to locally grown commodities, management of food waste, and the impact of commodity prices on the daily cost of food. Food security both affects and is vulnerable to changes in economic stability, climate change, education and national health. Debate over “food deserts,” or places without access to fresh fruits and vegetables, remain important when it comes to socio-economic indicators, and addressing the “double burden” of malnutrition and obesity in the United States sparks conversations about access, education, and nutrition regulations in the food industry. When striving for the physical wellbeing of the public within an interdependent system, these kinds of issues surrounding food security rest at the foundation of any national security strategy.</w:t>
      </w:r>
    </w:p>
    <w:p w14:paraId="1574229A" w14:textId="77777777" w:rsidR="00042DE4" w:rsidRPr="00042DE4" w:rsidRDefault="00042DE4" w:rsidP="00042DE4"/>
    <w:p w14:paraId="23601E34" w14:textId="77777777" w:rsidR="00942CAA" w:rsidRDefault="00942CAA" w:rsidP="004A3657">
      <w:pPr>
        <w:pStyle w:val="Heading4"/>
      </w:pPr>
      <w:r>
        <w:t xml:space="preserve">Drones are key to precision farming </w:t>
      </w:r>
    </w:p>
    <w:p w14:paraId="39736378" w14:textId="77777777" w:rsidR="00942CAA" w:rsidRPr="002673B6" w:rsidRDefault="00942CAA" w:rsidP="00942CAA">
      <w:proofErr w:type="spellStart"/>
      <w:r>
        <w:rPr>
          <w:rStyle w:val="Style13ptBold"/>
        </w:rPr>
        <w:t>Griekspoor</w:t>
      </w:r>
      <w:proofErr w:type="spellEnd"/>
      <w:r>
        <w:rPr>
          <w:rStyle w:val="Style13ptBold"/>
        </w:rPr>
        <w:t xml:space="preserve"> 13 – </w:t>
      </w:r>
      <w:r w:rsidRPr="002673B6">
        <w:t xml:space="preserve">P.J. </w:t>
      </w:r>
      <w:proofErr w:type="spellStart"/>
      <w:r w:rsidRPr="002673B6">
        <w:t>Griekspoor</w:t>
      </w:r>
      <w:proofErr w:type="spellEnd"/>
      <w:r w:rsidRPr="002673B6">
        <w:t xml:space="preserve">, 3-21-2013, "Precision Agriculture Seen as Big Winner in Drone Technology," No Publication, </w:t>
      </w:r>
      <w:hyperlink r:id="rId8" w:history="1">
        <w:r w:rsidRPr="002673B6">
          <w:rPr>
            <w:rStyle w:val="Hyperlink"/>
          </w:rPr>
          <w:t>http://farmprogress.com/story-precision-agriculture-seen-big-winner-drone-technology-9-96113</w:t>
        </w:r>
      </w:hyperlink>
    </w:p>
    <w:p w14:paraId="1ABBBD60" w14:textId="77777777" w:rsidR="00942CAA" w:rsidRPr="002673B6" w:rsidRDefault="00942CAA" w:rsidP="00942CAA">
      <w:r w:rsidRPr="00042DE4">
        <w:rPr>
          <w:rStyle w:val="StyleUnderline"/>
          <w:highlight w:val="cyan"/>
        </w:rPr>
        <w:t>The</w:t>
      </w:r>
      <w:r w:rsidRPr="009826E6">
        <w:rPr>
          <w:rStyle w:val="StyleUnderline"/>
        </w:rPr>
        <w:t xml:space="preserve"> </w:t>
      </w:r>
      <w:r w:rsidRPr="00042DE4">
        <w:rPr>
          <w:rStyle w:val="StyleUnderline"/>
          <w:highlight w:val="cyan"/>
        </w:rPr>
        <w:t>biggest thing on the horizon in precision agriculture is Unmanned Aerial Vehicle flights</w:t>
      </w:r>
      <w:r w:rsidRPr="002673B6">
        <w:t xml:space="preserve">, </w:t>
      </w:r>
      <w:r w:rsidRPr="009826E6">
        <w:rPr>
          <w:rStyle w:val="StyleUnderline"/>
        </w:rPr>
        <w:t>according to a new report from the Association for Unmanned Vehicle Systems International.</w:t>
      </w:r>
      <w:r w:rsidRPr="002673B6">
        <w:rPr>
          <w:rStyle w:val="StyleUnderline"/>
          <w:sz w:val="12"/>
          <w:u w:val="none"/>
        </w:rPr>
        <w:t>¶</w:t>
      </w:r>
      <w:r w:rsidRPr="009826E6">
        <w:rPr>
          <w:rStyle w:val="StyleUnderline"/>
        </w:rPr>
        <w:t xml:space="preserve"> </w:t>
      </w:r>
      <w:r w:rsidRPr="00042DE4">
        <w:rPr>
          <w:rStyle w:val="StyleUnderline"/>
          <w:highlight w:val="cyan"/>
        </w:rPr>
        <w:t>Kansas,</w:t>
      </w:r>
      <w:r w:rsidRPr="009826E6">
        <w:rPr>
          <w:rStyle w:val="StyleUnderline"/>
        </w:rPr>
        <w:t xml:space="preserve"> already a leader in research on the vehicles that are </w:t>
      </w:r>
      <w:r w:rsidRPr="00042DE4">
        <w:rPr>
          <w:rStyle w:val="StyleUnderline"/>
          <w:highlight w:val="cyan"/>
        </w:rPr>
        <w:t>expected to see explosive growth when integration into national airspace begins in 2015</w:t>
      </w:r>
      <w:r w:rsidRPr="009826E6">
        <w:rPr>
          <w:rStyle w:val="StyleUnderline"/>
        </w:rPr>
        <w:t>, ranks No. 7 among states likely to see economic benefits the report says</w:t>
      </w:r>
      <w:r w:rsidRPr="00042DE4">
        <w:rPr>
          <w:rStyle w:val="StyleUnderline"/>
          <w:highlight w:val="cyan"/>
        </w:rPr>
        <w:t>, with the state expected to see a $2.9 billion impact</w:t>
      </w:r>
      <w:r w:rsidRPr="00042DE4">
        <w:rPr>
          <w:highlight w:val="cyan"/>
        </w:rPr>
        <w:t xml:space="preserve"> </w:t>
      </w:r>
      <w:r w:rsidRPr="00042DE4">
        <w:rPr>
          <w:rStyle w:val="StyleUnderline"/>
          <w:highlight w:val="cyan"/>
        </w:rPr>
        <w:t>and 3,700 new jobs between 2015 and 2025</w:t>
      </w:r>
      <w:r w:rsidRPr="002673B6">
        <w:t>.</w:t>
      </w:r>
      <w:r w:rsidRPr="002673B6">
        <w:rPr>
          <w:sz w:val="12"/>
        </w:rPr>
        <w:t>¶</w:t>
      </w:r>
      <w:r w:rsidRPr="002673B6">
        <w:t xml:space="preserve"> The greatest area of growth indicated by the report will be in precision agriculture, which is slated to </w:t>
      </w:r>
      <w:r w:rsidRPr="002673B6">
        <w:lastRenderedPageBreak/>
        <w:t>grow 10 times that of the public safety market for UAS. Precision agriculture use of UAS refers to two segments of the farm market: remote sensing used to scan plants for health problems, growth rates and hydration; and precision application of needed pesticides or nutrients in order to save money and reduce environmental impact.</w:t>
      </w:r>
      <w:r w:rsidRPr="002673B6">
        <w:rPr>
          <w:sz w:val="12"/>
        </w:rPr>
        <w:t>¶</w:t>
      </w:r>
      <w:r w:rsidRPr="002673B6">
        <w:t xml:space="preserve"> Aerial sensing with the </w:t>
      </w:r>
      <w:proofErr w:type="spellStart"/>
      <w:r w:rsidRPr="002673B6">
        <w:t>hexacopter</w:t>
      </w:r>
      <w:proofErr w:type="spellEnd"/>
      <w:r w:rsidRPr="002673B6">
        <w:t>, can provide mapping of an entire section of land at 1-inch resolution in about 18 minutes – a task that would take hours if not days on a tractor.</w:t>
      </w:r>
      <w:r w:rsidRPr="002673B6">
        <w:rPr>
          <w:sz w:val="12"/>
        </w:rPr>
        <w:t>¶</w:t>
      </w:r>
      <w:r w:rsidRPr="002673B6">
        <w:t xml:space="preserve"> Aerial sensing with the </w:t>
      </w:r>
      <w:proofErr w:type="spellStart"/>
      <w:r w:rsidRPr="002673B6">
        <w:t>hexacopter</w:t>
      </w:r>
      <w:proofErr w:type="spellEnd"/>
      <w:r w:rsidRPr="002673B6">
        <w:t>, can provide mapping of an entire section of land at 1-inch resolution in about 18 minutes – a task that would take hours if not days on a tractor.</w:t>
      </w:r>
      <w:r w:rsidRPr="002673B6">
        <w:rPr>
          <w:sz w:val="12"/>
        </w:rPr>
        <w:t>¶</w:t>
      </w:r>
      <w:r w:rsidRPr="002673B6">
        <w:t xml:space="preserve"> Members of the Kansas Ag Research and Technology Association got an </w:t>
      </w:r>
      <w:proofErr w:type="spellStart"/>
      <w:r w:rsidRPr="002673B6">
        <w:t>upclose</w:t>
      </w:r>
      <w:proofErr w:type="spellEnd"/>
      <w:r w:rsidRPr="002673B6">
        <w:t xml:space="preserve"> look at the work that is being done at Kansas State University by agronomy professor Kevin Price, who is working closely with Deon van der Merwe, head of the toxicology section at the K-State Veterinary Diagnostic Laboratory.</w:t>
      </w:r>
      <w:r w:rsidRPr="002673B6">
        <w:rPr>
          <w:sz w:val="12"/>
        </w:rPr>
        <w:t>¶</w:t>
      </w:r>
      <w:r w:rsidRPr="002673B6">
        <w:t xml:space="preserve"> UAVs can help monitor crop conditions</w:t>
      </w:r>
      <w:r w:rsidRPr="002673B6">
        <w:rPr>
          <w:sz w:val="12"/>
        </w:rPr>
        <w:t>¶</w:t>
      </w:r>
      <w:r w:rsidRPr="002673B6">
        <w:t xml:space="preserve"> Van der Merwe is a remote-controlled aircraft enthusiast who is excited about the prospect of using UAVs, commonly referred to as drones, to detect blue-green algae blooms in bodies of water.</w:t>
      </w:r>
      <w:r w:rsidRPr="002673B6">
        <w:rPr>
          <w:sz w:val="12"/>
        </w:rPr>
        <w:t>¶</w:t>
      </w:r>
      <w:r w:rsidRPr="002673B6">
        <w:t xml:space="preserve"> Price brought two aircraft to the KARTA conference, a flying wing by </w:t>
      </w:r>
      <w:proofErr w:type="spellStart"/>
      <w:r w:rsidRPr="002673B6">
        <w:t>RiteWingRC</w:t>
      </w:r>
      <w:proofErr w:type="spellEnd"/>
      <w:r w:rsidRPr="002673B6">
        <w:t xml:space="preserve"> called the Zephyr II and a DJI S800 Spreading Wings </w:t>
      </w:r>
      <w:proofErr w:type="spellStart"/>
      <w:r w:rsidRPr="002673B6">
        <w:t>hexacopter</w:t>
      </w:r>
      <w:proofErr w:type="spellEnd"/>
      <w:r w:rsidRPr="002673B6">
        <w:t>.</w:t>
      </w:r>
      <w:r w:rsidRPr="002673B6">
        <w:rPr>
          <w:sz w:val="12"/>
        </w:rPr>
        <w:t>¶</w:t>
      </w:r>
      <w:r w:rsidRPr="002673B6">
        <w:t xml:space="preserve"> </w:t>
      </w:r>
      <w:r w:rsidRPr="009826E6">
        <w:rPr>
          <w:rStyle w:val="StyleUnderline"/>
        </w:rPr>
        <w:t xml:space="preserve">Price </w:t>
      </w:r>
      <w:r w:rsidRPr="00042DE4">
        <w:rPr>
          <w:rStyle w:val="StyleUnderline"/>
          <w:highlight w:val="cyan"/>
        </w:rPr>
        <w:t>said the promise of using the aircraft to do remote sensing to monitor crop condition, detect diseases and map fields for variable rate application of nutrients or pinpoint areas for fungicide or pesticide application</w:t>
      </w:r>
      <w:r w:rsidRPr="002673B6">
        <w:t xml:space="preserve">, </w:t>
      </w:r>
      <w:r w:rsidRPr="00042DE4">
        <w:rPr>
          <w:rStyle w:val="StyleUnderline"/>
          <w:highlight w:val="cyan"/>
        </w:rPr>
        <w:t>is huge</w:t>
      </w:r>
      <w:r w:rsidRPr="00042DE4">
        <w:rPr>
          <w:highlight w:val="cyan"/>
        </w:rPr>
        <w:t>.</w:t>
      </w:r>
      <w:r w:rsidRPr="002673B6">
        <w:rPr>
          <w:sz w:val="12"/>
        </w:rPr>
        <w:t>¶</w:t>
      </w:r>
      <w:r w:rsidRPr="002673B6">
        <w:t xml:space="preserve"> </w:t>
      </w:r>
      <w:r w:rsidRPr="00042DE4">
        <w:rPr>
          <w:rStyle w:val="StyleUnderline"/>
          <w:highlight w:val="cyan"/>
        </w:rPr>
        <w:t>Aerial sensing</w:t>
      </w:r>
      <w:r w:rsidRPr="009826E6">
        <w:rPr>
          <w:rStyle w:val="StyleUnderline"/>
        </w:rPr>
        <w:t xml:space="preserve"> with the </w:t>
      </w:r>
      <w:proofErr w:type="spellStart"/>
      <w:r w:rsidRPr="009826E6">
        <w:rPr>
          <w:rStyle w:val="StyleUnderline"/>
        </w:rPr>
        <w:t>hexacopter</w:t>
      </w:r>
      <w:proofErr w:type="spellEnd"/>
      <w:r w:rsidRPr="009826E6">
        <w:rPr>
          <w:rStyle w:val="StyleUnderline"/>
        </w:rPr>
        <w:t xml:space="preserve">, for example, </w:t>
      </w:r>
      <w:r w:rsidRPr="00042DE4">
        <w:rPr>
          <w:rStyle w:val="StyleUnderline"/>
          <w:highlight w:val="cyan"/>
        </w:rPr>
        <w:t>can</w:t>
      </w:r>
      <w:r w:rsidRPr="009826E6">
        <w:rPr>
          <w:rStyle w:val="StyleUnderline"/>
        </w:rPr>
        <w:t xml:space="preserve"> provide </w:t>
      </w:r>
      <w:r w:rsidRPr="00042DE4">
        <w:rPr>
          <w:rStyle w:val="StyleUnderline"/>
          <w:highlight w:val="cyan"/>
        </w:rPr>
        <w:t>map</w:t>
      </w:r>
      <w:r w:rsidRPr="009826E6">
        <w:rPr>
          <w:rStyle w:val="StyleUnderline"/>
        </w:rPr>
        <w:t xml:space="preserve">ping of an </w:t>
      </w:r>
      <w:r w:rsidRPr="00042DE4">
        <w:rPr>
          <w:rStyle w:val="StyleUnderline"/>
          <w:highlight w:val="cyan"/>
        </w:rPr>
        <w:t>entire section of land at 1-inch resolution in about 18 minutes</w:t>
      </w:r>
      <w:r w:rsidRPr="009826E6">
        <w:rPr>
          <w:rStyle w:val="StyleUnderline"/>
        </w:rPr>
        <w:t xml:space="preserve"> – </w:t>
      </w:r>
      <w:r w:rsidRPr="00042DE4">
        <w:rPr>
          <w:rStyle w:val="StyleUnderline"/>
          <w:highlight w:val="cyan"/>
        </w:rPr>
        <w:t>a task that would take hours if not days</w:t>
      </w:r>
      <w:r w:rsidRPr="009826E6">
        <w:rPr>
          <w:rStyle w:val="StyleUnderline"/>
        </w:rPr>
        <w:t xml:space="preserve"> on a tractor.</w:t>
      </w:r>
      <w:r w:rsidRPr="002673B6">
        <w:rPr>
          <w:sz w:val="12"/>
        </w:rPr>
        <w:t>¶</w:t>
      </w:r>
      <w:r w:rsidRPr="002673B6">
        <w:t xml:space="preserve"> </w:t>
      </w:r>
    </w:p>
    <w:p w14:paraId="2F5CC9FE" w14:textId="77777777" w:rsidR="00942CAA" w:rsidRDefault="00942CAA" w:rsidP="00942CAA">
      <w:pPr>
        <w:rPr>
          <w:rStyle w:val="StyleUnderline"/>
        </w:rPr>
      </w:pPr>
    </w:p>
    <w:p w14:paraId="15BDDF01" w14:textId="77777777" w:rsidR="00942CAA" w:rsidRDefault="00942CAA" w:rsidP="004A3657">
      <w:pPr>
        <w:pStyle w:val="Heading4"/>
      </w:pPr>
      <w:r>
        <w:t xml:space="preserve">Precision farming key to prevent agricultural collapse </w:t>
      </w:r>
    </w:p>
    <w:p w14:paraId="3020F903" w14:textId="77777777" w:rsidR="00942CAA" w:rsidRPr="00942CAA" w:rsidRDefault="00942CAA" w:rsidP="00942CAA">
      <w:pPr>
        <w:rPr>
          <w:rStyle w:val="StyleUnderline"/>
          <w:b/>
          <w:bCs/>
          <w:u w:val="none"/>
        </w:rPr>
      </w:pPr>
      <w:r>
        <w:rPr>
          <w:rStyle w:val="Style13ptBold"/>
        </w:rPr>
        <w:t xml:space="preserve">Gonzalez 13 – </w:t>
      </w:r>
      <w:r w:rsidRPr="002673B6">
        <w:t xml:space="preserve">Sarah Gonzalez, 2-27-2013, "Data analysis, biotech are key in agriculture's future sustainability," No Publication, </w:t>
      </w:r>
      <w:hyperlink r:id="rId9" w:history="1">
        <w:r w:rsidRPr="002673B6">
          <w:rPr>
            <w:rStyle w:val="Hyperlink"/>
          </w:rPr>
          <w:t>http://www.agri-pulse.com/ag-issues-biotech-future-22613.asp</w:t>
        </w:r>
      </w:hyperlink>
    </w:p>
    <w:p w14:paraId="7BFDC526" w14:textId="77777777" w:rsidR="00942CAA" w:rsidRPr="00F637B0" w:rsidRDefault="00942CAA" w:rsidP="00942CAA">
      <w:r>
        <w:rPr>
          <w:rStyle w:val="StyleUnderline"/>
        </w:rPr>
        <w:t>Bayer's forum</w:t>
      </w:r>
      <w:r w:rsidRPr="007C636D">
        <w:t xml:space="preserve">, which began on Tuesday in Orlando, Florida, </w:t>
      </w:r>
      <w:r>
        <w:rPr>
          <w:rStyle w:val="StyleUnderline"/>
        </w:rPr>
        <w:t>included a futuristic look at agriculture</w:t>
      </w:r>
      <w:r w:rsidRPr="00042DE4">
        <w:rPr>
          <w:rStyle w:val="StyleUnderline"/>
          <w:highlight w:val="cyan"/>
        </w:rPr>
        <w:t xml:space="preserve"> in </w:t>
      </w:r>
      <w:r>
        <w:rPr>
          <w:rStyle w:val="StyleUnderline"/>
        </w:rPr>
        <w:t xml:space="preserve">the year </w:t>
      </w:r>
      <w:r w:rsidRPr="00042DE4">
        <w:rPr>
          <w:rStyle w:val="StyleUnderline"/>
          <w:highlight w:val="cyan"/>
        </w:rPr>
        <w:t>2025</w:t>
      </w:r>
      <w:r>
        <w:rPr>
          <w:rStyle w:val="StyleUnderline"/>
        </w:rPr>
        <w:t xml:space="preserve">, just 25 years before the world population is expected to reach nine billion and </w:t>
      </w:r>
      <w:r w:rsidRPr="00042DE4">
        <w:rPr>
          <w:rStyle w:val="StyleUnderline"/>
          <w:highlight w:val="cyan"/>
        </w:rPr>
        <w:t>agriculture is required to increase productivity by 70 percent.</w:t>
      </w:r>
      <w:r>
        <w:rPr>
          <w:rStyle w:val="StyleUnderline"/>
        </w:rPr>
        <w:t xml:space="preserve"> </w:t>
      </w:r>
      <w:r w:rsidRPr="007C636D">
        <w:t xml:space="preserve">“We've been able to convince consumers that biotechnology is the core of sustainability” by 2025, Kottmeyer said, adding that convincing and educating consumers is more important than convincing regulators. During the shift of focus from regulator to consumer he predicts, Kottmeyer said it is important to appeal to the emotional sentiments on which the consumer bases decisions. Furthermore, the organic customer is attracted to simpler agriculture, social justice, sustainability and good stewardship, which he says are all things biotechnology can provide. “The approach that they're rejecting has a clear benefit to the very things most important to them,” he said. The benefits of seed technology will be realized, particularly because of the increased global population in 2050, as well as the prediction that more than half the world population will be in the middle class by that date. He said this huge middle class, particularly in China and India, will create a new consumer. While the European Union currently blocks all U.S. biotechnology products, Kottmeyer is optimistic the consumer will drive a change. </w:t>
      </w:r>
      <w:r>
        <w:rPr>
          <w:rStyle w:val="StyleUnderline"/>
        </w:rPr>
        <w:t>He noted that data analytics, which allowed him to make his 2025 predictions, show that finding ways to influence consumers is much simpler than normally anticipated. “</w:t>
      </w:r>
      <w:r w:rsidRPr="00042DE4">
        <w:rPr>
          <w:rStyle w:val="StyleUnderline"/>
          <w:highlight w:val="cyan"/>
        </w:rPr>
        <w:t>You</w:t>
      </w:r>
      <w:r>
        <w:rPr>
          <w:rStyle w:val="StyleUnderline"/>
        </w:rPr>
        <w:t xml:space="preserve"> just </w:t>
      </w:r>
      <w:r w:rsidRPr="00042DE4">
        <w:rPr>
          <w:rStyle w:val="StyleUnderline"/>
          <w:highlight w:val="cyan"/>
        </w:rPr>
        <w:t>have to crunch the data</w:t>
      </w:r>
      <w:r>
        <w:rPr>
          <w:rStyle w:val="StyleUnderline"/>
        </w:rPr>
        <w:t xml:space="preserve">,” he said. In fact, </w:t>
      </w:r>
      <w:r w:rsidRPr="00042DE4">
        <w:rPr>
          <w:rStyle w:val="StyleUnderline"/>
          <w:highlight w:val="cyan"/>
        </w:rPr>
        <w:t>the entire agriculture industry is currently moving into a “data-centric” era,</w:t>
      </w:r>
      <w:r>
        <w:rPr>
          <w:rStyle w:val="StyleUnderline"/>
        </w:rPr>
        <w:t xml:space="preserve"> said David Nicholson, head of Bayer's Research and Development, during the forum. </w:t>
      </w:r>
      <w:r w:rsidRPr="00042DE4">
        <w:rPr>
          <w:rStyle w:val="StyleUnderline"/>
          <w:highlight w:val="cyan"/>
        </w:rPr>
        <w:t>Using</w:t>
      </w:r>
      <w:r>
        <w:rPr>
          <w:rStyle w:val="StyleUnderline"/>
        </w:rPr>
        <w:t xml:space="preserve"> the </w:t>
      </w:r>
      <w:r w:rsidRPr="00042DE4">
        <w:rPr>
          <w:rStyle w:val="StyleUnderline"/>
          <w:highlight w:val="cyan"/>
        </w:rPr>
        <w:t>info</w:t>
      </w:r>
      <w:r>
        <w:rPr>
          <w:rStyle w:val="StyleUnderline"/>
        </w:rPr>
        <w:t xml:space="preserve">rmation gained from technology in a way that </w:t>
      </w:r>
      <w:r w:rsidRPr="00042DE4">
        <w:rPr>
          <w:rStyle w:val="StyleUnderline"/>
          <w:highlight w:val="cyan"/>
        </w:rPr>
        <w:t>helps agriculture achieve the</w:t>
      </w:r>
      <w:r w:rsidRPr="007C636D">
        <w:rPr>
          <w:rStyle w:val="StyleUnderline"/>
        </w:rPr>
        <w:t xml:space="preserve"> </w:t>
      </w:r>
      <w:r>
        <w:rPr>
          <w:rStyle w:val="StyleUnderline"/>
        </w:rPr>
        <w:t xml:space="preserve">required </w:t>
      </w:r>
      <w:r w:rsidRPr="00042DE4">
        <w:rPr>
          <w:rStyle w:val="StyleUnderline"/>
          <w:highlight w:val="cyan"/>
        </w:rPr>
        <w:t>70 percent increase</w:t>
      </w:r>
      <w:r>
        <w:rPr>
          <w:rStyle w:val="StyleUnderline"/>
        </w:rPr>
        <w:t xml:space="preserve"> in productivity is the key to success or failure, he said</w:t>
      </w:r>
      <w:r w:rsidRPr="007C636D">
        <w:t xml:space="preserve">. </w:t>
      </w:r>
      <w:r w:rsidRPr="00042DE4">
        <w:rPr>
          <w:rStyle w:val="StyleUnderline"/>
          <w:highlight w:val="cyan"/>
        </w:rPr>
        <w:t>Precision agriculture</w:t>
      </w:r>
      <w:r w:rsidRPr="007C636D">
        <w:t xml:space="preserve">, in particular, </w:t>
      </w:r>
      <w:r w:rsidRPr="00042DE4">
        <w:rPr>
          <w:rStyle w:val="StyleUnderline"/>
          <w:highlight w:val="cyan"/>
        </w:rPr>
        <w:t xml:space="preserve">is the focus of this data-driven era </w:t>
      </w:r>
      <w:r>
        <w:rPr>
          <w:rStyle w:val="StyleUnderline"/>
        </w:rPr>
        <w:t xml:space="preserve">allowing the </w:t>
      </w:r>
      <w:r>
        <w:rPr>
          <w:rStyle w:val="StyleUnderline"/>
        </w:rPr>
        <w:lastRenderedPageBreak/>
        <w:t xml:space="preserve">farmer to know what to grow and where to grow it for the best results. </w:t>
      </w:r>
      <w:r w:rsidRPr="007C636D">
        <w:t>“When we think of the farmer of the future we see a grower as CEO,” said David Hollinrake, Bayer's Vice President of Agriculture Commercial Operations Marketing, adding that farming will increasingly become a business investment instead of a lifestyle or family choice. “We want to be able to participate as an enabler of using data as precision tools.”</w:t>
      </w:r>
    </w:p>
    <w:p w14:paraId="51813392" w14:textId="77777777" w:rsidR="00942CAA" w:rsidRDefault="00942CAA" w:rsidP="00942CAA">
      <w:pPr>
        <w:rPr>
          <w:rStyle w:val="StyleUnderline"/>
        </w:rPr>
      </w:pPr>
    </w:p>
    <w:p w14:paraId="64A4501D" w14:textId="77777777" w:rsidR="00942CAA" w:rsidRDefault="00942CAA" w:rsidP="004A3657">
      <w:pPr>
        <w:pStyle w:val="Heading4"/>
      </w:pPr>
      <w:r>
        <w:t>A Food crisis will collapse civilization through disease and terrorism</w:t>
      </w:r>
    </w:p>
    <w:p w14:paraId="0EA24DD7" w14:textId="77777777" w:rsidR="00942CAA" w:rsidRPr="00012219" w:rsidRDefault="00942CAA" w:rsidP="00942CAA">
      <w:pPr>
        <w:rPr>
          <w:b/>
        </w:rPr>
      </w:pPr>
      <w:r w:rsidRPr="002673B6">
        <w:rPr>
          <w:rStyle w:val="Style13ptBold"/>
        </w:rPr>
        <w:t>Brown 09</w:t>
      </w:r>
      <w:r>
        <w:rPr>
          <w:b/>
        </w:rPr>
        <w:t xml:space="preserve"> – </w:t>
      </w:r>
      <w:r w:rsidRPr="00547FEC">
        <w:rPr>
          <w:szCs w:val="16"/>
        </w:rPr>
        <w:t xml:space="preserve">[Lester, environmental analyst, founder of the </w:t>
      </w:r>
      <w:proofErr w:type="spellStart"/>
      <w:r w:rsidRPr="00547FEC">
        <w:rPr>
          <w:szCs w:val="16"/>
        </w:rPr>
        <w:t>Worldwatch</w:t>
      </w:r>
      <w:proofErr w:type="spellEnd"/>
      <w:r w:rsidRPr="00547FEC">
        <w:rPr>
          <w:szCs w:val="16"/>
        </w:rPr>
        <w:t xml:space="preserve"> Institute, and founder and president of the Earth Policy Institute, a nonprofit research organization, recipient of 26 honorary degrees and a MacArthur Fellowship, has won several prizes and awards, including the United Nations Environment Prize, the World Wide Fund for Nature Gold Medal, and the Blue Planet Prize, “Could Food Shortages Bring Down Civilization?” </w:t>
      </w:r>
      <w:hyperlink r:id="rId10" w:history="1">
        <w:r w:rsidRPr="00547FEC">
          <w:rPr>
            <w:rStyle w:val="Hyperlink"/>
            <w:szCs w:val="16"/>
          </w:rPr>
          <w:t>http://www.scientificamerican.com/article/civilization-food-shortages/</w:t>
        </w:r>
      </w:hyperlink>
      <w:r w:rsidRPr="00547FEC">
        <w:rPr>
          <w:szCs w:val="16"/>
        </w:rPr>
        <w:t>]</w:t>
      </w:r>
    </w:p>
    <w:p w14:paraId="0390FAC4" w14:textId="77777777" w:rsidR="00942CAA" w:rsidRPr="00012219" w:rsidRDefault="00942CAA" w:rsidP="00942CAA">
      <w:r w:rsidRPr="00012219">
        <w:rPr>
          <w:sz w:val="12"/>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The combined effects of those trends and the political tensions they generate point to the breakdown of governments and societies. </w:t>
      </w:r>
      <w:r w:rsidRPr="00012219">
        <w:t xml:space="preserve">Yet I, too, have resisted the idea that </w:t>
      </w:r>
      <w:r w:rsidRPr="00042DE4">
        <w:rPr>
          <w:rStyle w:val="StyleUnderline"/>
          <w:highlight w:val="cyan"/>
        </w:rPr>
        <w:t>food shortages could bring down</w:t>
      </w:r>
      <w:r w:rsidRPr="00DC339C">
        <w:rPr>
          <w:rStyle w:val="StyleUnderline"/>
        </w:rPr>
        <w:t xml:space="preserve"> </w:t>
      </w:r>
      <w:r w:rsidRPr="00012219">
        <w:t xml:space="preserve">not only individual governments but also </w:t>
      </w:r>
      <w:r w:rsidRPr="00042DE4">
        <w:rPr>
          <w:rStyle w:val="StyleUnderline"/>
          <w:highlight w:val="cyan"/>
        </w:rPr>
        <w:t>our global civilization</w:t>
      </w:r>
      <w:r w:rsidRPr="00012219">
        <w:t xml:space="preserve">. I can no longer ignore that risk. Our continuing failure to deal with the environmental declines that are undermining the </w:t>
      </w:r>
      <w:r w:rsidRPr="00DC339C">
        <w:rPr>
          <w:u w:val="single"/>
        </w:rPr>
        <w:t>world food economy</w:t>
      </w:r>
      <w:r w:rsidRPr="00012219">
        <w:t xml:space="preserve">—most important, falling water tables, eroding soils and rising temperatures—forces me to conclude that such a </w:t>
      </w:r>
      <w:r w:rsidRPr="00042DE4">
        <w:rPr>
          <w:highlight w:val="cyan"/>
          <w:u w:val="single"/>
        </w:rPr>
        <w:t>collapse is possible</w:t>
      </w:r>
      <w:r w:rsidRPr="00012219">
        <w:t>.</w:t>
      </w:r>
      <w:r w:rsidRPr="00012219">
        <w:rPr>
          <w:sz w:val="12"/>
        </w:rPr>
        <w:t>¶</w:t>
      </w:r>
      <w:r w:rsidRPr="00012219">
        <w:t xml:space="preserve"> The Problem of Failed States</w:t>
      </w:r>
      <w:r w:rsidRPr="00012219">
        <w:rPr>
          <w:sz w:val="12"/>
        </w:rPr>
        <w:t>¶</w:t>
      </w:r>
      <w:r w:rsidRPr="00012219">
        <w:t xml:space="preserve">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w:t>
      </w:r>
      <w:r w:rsidRPr="00012219">
        <w:rPr>
          <w:sz w:val="12"/>
        </w:rPr>
        <w:t>¶</w:t>
      </w:r>
      <w:r w:rsidRPr="00012219">
        <w:t xml:space="preserve"> </w:t>
      </w:r>
      <w:proofErr w:type="gramStart"/>
      <w:r w:rsidRPr="00012219">
        <w:t>In</w:t>
      </w:r>
      <w:proofErr w:type="gramEnd"/>
      <w:r w:rsidRPr="00012219">
        <w:t xml:space="preserve">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w:t>
      </w:r>
      <w:r w:rsidRPr="00012219">
        <w:rPr>
          <w:sz w:val="12"/>
        </w:rPr>
        <w:t>¶</w:t>
      </w:r>
      <w:r w:rsidRPr="00012219">
        <w:t xml:space="preserve"> spring and summer of last year climbed to the</w:t>
      </w:r>
      <w:r w:rsidRPr="00012219">
        <w:rPr>
          <w:sz w:val="12"/>
        </w:rPr>
        <w:t>¶</w:t>
      </w:r>
      <w:r w:rsidRPr="00012219">
        <w:t xml:space="preserve"> highest level ever.</w:t>
      </w:r>
      <w:r w:rsidRPr="00012219">
        <w:rPr>
          <w:sz w:val="12"/>
        </w:rPr>
        <w:t>¶</w:t>
      </w:r>
      <w:r w:rsidRPr="00012219">
        <w:t xml:space="preserve"> </w:t>
      </w:r>
      <w:proofErr w:type="gramStart"/>
      <w:r w:rsidRPr="00012219">
        <w:t>As</w:t>
      </w:r>
      <w:proofErr w:type="gramEnd"/>
      <w:r w:rsidRPr="00012219">
        <w:t xml:space="preserve"> demand for food rises faster than supplies</w:t>
      </w:r>
      <w:r w:rsidRPr="00012219">
        <w:rPr>
          <w:sz w:val="12"/>
        </w:rPr>
        <w:t>¶</w:t>
      </w:r>
      <w:r w:rsidRPr="00012219">
        <w:t xml:space="preserve"> are growing, the resulting </w:t>
      </w:r>
      <w:r w:rsidRPr="00042DE4">
        <w:rPr>
          <w:highlight w:val="cyan"/>
          <w:u w:val="single"/>
        </w:rPr>
        <w:t>food-price inflation</w:t>
      </w:r>
      <w:r w:rsidRPr="00042DE4">
        <w:rPr>
          <w:sz w:val="12"/>
          <w:highlight w:val="cyan"/>
          <w:u w:val="single"/>
        </w:rPr>
        <w:t xml:space="preserve"> </w:t>
      </w:r>
      <w:r w:rsidRPr="00042DE4">
        <w:rPr>
          <w:highlight w:val="cyan"/>
          <w:u w:val="single"/>
        </w:rPr>
        <w:t>puts</w:t>
      </w:r>
      <w:r w:rsidRPr="00DC339C">
        <w:rPr>
          <w:u w:val="single"/>
        </w:rPr>
        <w:t xml:space="preserve"> severe </w:t>
      </w:r>
      <w:r w:rsidRPr="00042DE4">
        <w:rPr>
          <w:highlight w:val="cyan"/>
          <w:u w:val="single"/>
        </w:rPr>
        <w:t>stress on the governments</w:t>
      </w:r>
      <w:r w:rsidRPr="00012219">
        <w:rPr>
          <w:u w:val="single"/>
        </w:rPr>
        <w:t xml:space="preserve"> of countries</w:t>
      </w:r>
      <w:r w:rsidRPr="00012219">
        <w:rPr>
          <w:sz w:val="12"/>
          <w:u w:val="single"/>
        </w:rPr>
        <w:t xml:space="preserve"> </w:t>
      </w:r>
      <w:r w:rsidRPr="00042DE4">
        <w:rPr>
          <w:highlight w:val="cyan"/>
          <w:u w:val="single"/>
        </w:rPr>
        <w:t>already teetering on the edge of chaos</w:t>
      </w:r>
      <w:r w:rsidRPr="00DC339C">
        <w:rPr>
          <w:u w:val="single"/>
        </w:rPr>
        <w:t>. Unable</w:t>
      </w:r>
      <w:r w:rsidRPr="00DC339C">
        <w:rPr>
          <w:sz w:val="12"/>
          <w:u w:val="single"/>
        </w:rPr>
        <w:t xml:space="preserve"> </w:t>
      </w:r>
      <w:r w:rsidRPr="00DC339C">
        <w:rPr>
          <w:u w:val="single"/>
        </w:rPr>
        <w:t xml:space="preserve">to buy grain or grow their own, </w:t>
      </w:r>
      <w:r w:rsidRPr="00012219">
        <w:rPr>
          <w:u w:val="single"/>
        </w:rPr>
        <w:t>hungry people</w:t>
      </w:r>
      <w:r w:rsidRPr="00012219">
        <w:rPr>
          <w:sz w:val="12"/>
          <w:u w:val="single"/>
        </w:rPr>
        <w:t xml:space="preserve"> </w:t>
      </w:r>
      <w:r w:rsidRPr="00012219">
        <w:rPr>
          <w:u w:val="single"/>
        </w:rPr>
        <w:t>take to the streets</w:t>
      </w:r>
      <w:r w:rsidRPr="00012219">
        <w:t>. Indeed, even before the</w:t>
      </w:r>
      <w:r w:rsidRPr="00012219">
        <w:rPr>
          <w:sz w:val="12"/>
        </w:rPr>
        <w:t>¶</w:t>
      </w:r>
      <w:r w:rsidRPr="00012219">
        <w:t xml:space="preserve"> steep climb in grain prices in 2008, the number of failing states was expanding [see sidebar at left]. Many of their problems stem from a failure</w:t>
      </w:r>
      <w:r w:rsidRPr="00012219">
        <w:rPr>
          <w:sz w:val="12"/>
        </w:rPr>
        <w:t>¶</w:t>
      </w:r>
      <w:r w:rsidRPr="00012219">
        <w:t xml:space="preserve"> to slow the growth of their populations. But </w:t>
      </w:r>
      <w:r w:rsidRPr="00042DE4">
        <w:rPr>
          <w:highlight w:val="cyan"/>
          <w:u w:val="single"/>
        </w:rPr>
        <w:t>if</w:t>
      </w:r>
      <w:r w:rsidRPr="00DC339C">
        <w:rPr>
          <w:sz w:val="12"/>
          <w:u w:val="single"/>
        </w:rPr>
        <w:t xml:space="preserve"> </w:t>
      </w:r>
      <w:r w:rsidRPr="00DC339C">
        <w:rPr>
          <w:u w:val="single"/>
        </w:rPr>
        <w:t xml:space="preserve">the </w:t>
      </w:r>
      <w:r w:rsidRPr="00042DE4">
        <w:rPr>
          <w:highlight w:val="cyan"/>
          <w:u w:val="single"/>
        </w:rPr>
        <w:t>food situation continues to deteriorate</w:t>
      </w:r>
      <w:r w:rsidRPr="00DC339C">
        <w:rPr>
          <w:u w:val="single"/>
        </w:rPr>
        <w:t xml:space="preserve">, </w:t>
      </w:r>
      <w:r w:rsidRPr="00042DE4">
        <w:rPr>
          <w:highlight w:val="cyan"/>
          <w:u w:val="single"/>
        </w:rPr>
        <w:t>entire</w:t>
      </w:r>
      <w:r w:rsidRPr="00042DE4">
        <w:rPr>
          <w:sz w:val="12"/>
          <w:highlight w:val="cyan"/>
          <w:u w:val="single"/>
        </w:rPr>
        <w:t xml:space="preserve"> </w:t>
      </w:r>
      <w:r w:rsidRPr="00042DE4">
        <w:rPr>
          <w:highlight w:val="cyan"/>
          <w:u w:val="single"/>
        </w:rPr>
        <w:t>nations will break down at an ever increasing</w:t>
      </w:r>
      <w:r w:rsidRPr="00042DE4">
        <w:rPr>
          <w:sz w:val="12"/>
          <w:highlight w:val="cyan"/>
          <w:u w:val="single"/>
        </w:rPr>
        <w:t xml:space="preserve"> </w:t>
      </w:r>
      <w:r w:rsidRPr="00042DE4">
        <w:rPr>
          <w:highlight w:val="cyan"/>
          <w:u w:val="single"/>
        </w:rPr>
        <w:t>rate</w:t>
      </w:r>
      <w:r w:rsidRPr="00DC339C">
        <w:rPr>
          <w:u w:val="single"/>
        </w:rPr>
        <w:t>. We have entered a new era in geopolitics</w:t>
      </w:r>
      <w:r w:rsidRPr="00012219">
        <w:t>. In the 20th century the main threat to international security was superpower conflict; today it is failing states. It is not the concentration of</w:t>
      </w:r>
      <w:r w:rsidRPr="00012219">
        <w:rPr>
          <w:sz w:val="12"/>
        </w:rPr>
        <w:t>¶</w:t>
      </w:r>
      <w:r w:rsidRPr="00012219">
        <w:t xml:space="preserve"> power but its absence that puts us at risk. </w:t>
      </w:r>
      <w:r w:rsidRPr="00042DE4">
        <w:rPr>
          <w:highlight w:val="cyan"/>
          <w:u w:val="single"/>
        </w:rPr>
        <w:t>States fail when national governments can no</w:t>
      </w:r>
      <w:r w:rsidRPr="00042DE4">
        <w:rPr>
          <w:sz w:val="12"/>
          <w:highlight w:val="cyan"/>
          <w:u w:val="single"/>
        </w:rPr>
        <w:t xml:space="preserve"> </w:t>
      </w:r>
      <w:r w:rsidRPr="00042DE4">
        <w:rPr>
          <w:highlight w:val="cyan"/>
          <w:u w:val="single"/>
        </w:rPr>
        <w:t>longer provide</w:t>
      </w:r>
      <w:r w:rsidRPr="00012219">
        <w:t xml:space="preserve"> personal security, </w:t>
      </w:r>
      <w:r w:rsidRPr="00042DE4">
        <w:rPr>
          <w:highlight w:val="cyan"/>
          <w:u w:val="single"/>
        </w:rPr>
        <w:t>food security</w:t>
      </w:r>
      <w:r w:rsidRPr="00012219">
        <w:rPr>
          <w:sz w:val="12"/>
        </w:rPr>
        <w:t>¶</w:t>
      </w:r>
      <w:r w:rsidRPr="00012219">
        <w:t xml:space="preserve"> and basic social services such as education and</w:t>
      </w:r>
      <w:r w:rsidRPr="00012219">
        <w:rPr>
          <w:sz w:val="12"/>
        </w:rPr>
        <w:t>¶</w:t>
      </w:r>
      <w:r w:rsidRPr="00012219">
        <w:t xml:space="preserve"> health care. They often lose control of part or all</w:t>
      </w:r>
      <w:r w:rsidRPr="00012219">
        <w:rPr>
          <w:sz w:val="12"/>
        </w:rPr>
        <w:t>¶</w:t>
      </w:r>
      <w:r w:rsidRPr="00012219">
        <w:t xml:space="preserve"> of their territory. When governments lose their</w:t>
      </w:r>
      <w:r w:rsidRPr="00012219">
        <w:rPr>
          <w:sz w:val="12"/>
        </w:rPr>
        <w:t>¶</w:t>
      </w:r>
      <w:r w:rsidRPr="00012219">
        <w:t xml:space="preserve"> monopoly on power, </w:t>
      </w:r>
      <w:r w:rsidRPr="00DC339C">
        <w:rPr>
          <w:u w:val="single"/>
        </w:rPr>
        <w:t>law and order begin to disintegrate</w:t>
      </w:r>
      <w:r w:rsidRPr="00012219">
        <w:t>.</w:t>
      </w:r>
      <w:r w:rsidRPr="00012219">
        <w:rPr>
          <w:sz w:val="12"/>
        </w:rPr>
        <w:t>¶</w:t>
      </w:r>
      <w:r w:rsidRPr="00012219">
        <w:t xml:space="preserve"> After a point, </w:t>
      </w:r>
      <w:r w:rsidRPr="00DC339C">
        <w:rPr>
          <w:u w:val="single"/>
        </w:rPr>
        <w:t>countries can become so</w:t>
      </w:r>
      <w:r w:rsidRPr="00DC339C">
        <w:rPr>
          <w:sz w:val="12"/>
          <w:u w:val="single"/>
        </w:rPr>
        <w:t xml:space="preserve"> </w:t>
      </w:r>
      <w:r w:rsidRPr="00DC339C">
        <w:rPr>
          <w:u w:val="single"/>
        </w:rPr>
        <w:t>dangerous that food relief workers are no longer</w:t>
      </w:r>
      <w:r w:rsidRPr="00012219">
        <w:rPr>
          <w:sz w:val="12"/>
        </w:rPr>
        <w:t>¶</w:t>
      </w:r>
      <w:r w:rsidRPr="00DC339C">
        <w:rPr>
          <w:sz w:val="12"/>
          <w:u w:val="single"/>
        </w:rPr>
        <w:t xml:space="preserve"> </w:t>
      </w:r>
      <w:r w:rsidRPr="00DC339C">
        <w:rPr>
          <w:u w:val="single"/>
        </w:rPr>
        <w:t>safe and their programs are halted</w:t>
      </w:r>
      <w:r w:rsidRPr="00012219">
        <w:t>; in Somalia</w:t>
      </w:r>
      <w:r w:rsidRPr="00012219">
        <w:rPr>
          <w:sz w:val="12"/>
        </w:rPr>
        <w:t>¶</w:t>
      </w:r>
      <w:r w:rsidRPr="00012219">
        <w:t xml:space="preserve"> and Afghanistan, deteriorating conditions have</w:t>
      </w:r>
      <w:r w:rsidRPr="00012219">
        <w:rPr>
          <w:sz w:val="12"/>
        </w:rPr>
        <w:t>¶</w:t>
      </w:r>
      <w:r w:rsidRPr="00012219">
        <w:t xml:space="preserve"> already put such programs in jeopardy.</w:t>
      </w:r>
      <w:r w:rsidRPr="00012219">
        <w:rPr>
          <w:sz w:val="12"/>
        </w:rPr>
        <w:t>¶</w:t>
      </w:r>
      <w:r w:rsidRPr="00012219">
        <w:t xml:space="preserve"> </w:t>
      </w:r>
      <w:r w:rsidRPr="00012219">
        <w:rPr>
          <w:u w:val="single"/>
        </w:rPr>
        <w:t>Failing states are of international concern because</w:t>
      </w:r>
      <w:r w:rsidRPr="00012219">
        <w:rPr>
          <w:sz w:val="12"/>
          <w:u w:val="single"/>
        </w:rPr>
        <w:t xml:space="preserve"> </w:t>
      </w:r>
      <w:r w:rsidRPr="00012219">
        <w:rPr>
          <w:u w:val="single"/>
        </w:rPr>
        <w:t xml:space="preserve">they are </w:t>
      </w:r>
      <w:r w:rsidRPr="00042DE4">
        <w:rPr>
          <w:highlight w:val="cyan"/>
          <w:u w:val="single"/>
        </w:rPr>
        <w:t>a source of terrorists, drugs, weapons</w:t>
      </w:r>
      <w:r w:rsidRPr="00042DE4">
        <w:rPr>
          <w:sz w:val="12"/>
          <w:highlight w:val="cyan"/>
          <w:u w:val="single"/>
        </w:rPr>
        <w:t xml:space="preserve"> </w:t>
      </w:r>
      <w:r w:rsidRPr="00042DE4">
        <w:rPr>
          <w:highlight w:val="cyan"/>
          <w:u w:val="single"/>
        </w:rPr>
        <w:t>and refugees, threatening political stability everywhere</w:t>
      </w:r>
      <w:r w:rsidRPr="00DC339C">
        <w:rPr>
          <w:u w:val="single"/>
        </w:rPr>
        <w:t>. Somalia, number one on the 2008</w:t>
      </w:r>
      <w:r w:rsidRPr="00012219">
        <w:rPr>
          <w:sz w:val="12"/>
        </w:rPr>
        <w:t>¶</w:t>
      </w:r>
      <w:r w:rsidRPr="00DC339C">
        <w:rPr>
          <w:sz w:val="12"/>
          <w:u w:val="single"/>
        </w:rPr>
        <w:t xml:space="preserve"> </w:t>
      </w:r>
      <w:r w:rsidRPr="00DC339C">
        <w:rPr>
          <w:u w:val="single"/>
        </w:rPr>
        <w:t xml:space="preserve">list of failing states, has become a base </w:t>
      </w:r>
      <w:r w:rsidRPr="00DC339C">
        <w:rPr>
          <w:u w:val="single"/>
        </w:rPr>
        <w:lastRenderedPageBreak/>
        <w:t>for piracy.</w:t>
      </w:r>
      <w:r w:rsidRPr="00012219">
        <w:rPr>
          <w:sz w:val="12"/>
        </w:rPr>
        <w:t>¶</w:t>
      </w:r>
      <w:r w:rsidRPr="00DC339C">
        <w:rPr>
          <w:sz w:val="12"/>
          <w:u w:val="single"/>
        </w:rPr>
        <w:t xml:space="preserve"> </w:t>
      </w:r>
      <w:r w:rsidRPr="00DC339C">
        <w:rPr>
          <w:u w:val="single"/>
        </w:rPr>
        <w:t>Iraq, number five, is a hotbed for terrorist training</w:t>
      </w:r>
      <w:r w:rsidRPr="00012219">
        <w:t>.</w:t>
      </w:r>
      <w:r w:rsidRPr="00012219">
        <w:rPr>
          <w:sz w:val="12"/>
        </w:rPr>
        <w:t>¶</w:t>
      </w:r>
      <w:r w:rsidRPr="00012219">
        <w:t xml:space="preserve"> Afghanistan, number seven, is the world’s</w:t>
      </w:r>
      <w:r w:rsidRPr="00012219">
        <w:rPr>
          <w:sz w:val="12"/>
        </w:rPr>
        <w:t>¶</w:t>
      </w:r>
      <w:r w:rsidRPr="00012219">
        <w:t xml:space="preserve"> leading supplier of heroin. Following the massive</w:t>
      </w:r>
      <w:r w:rsidRPr="00012219">
        <w:rPr>
          <w:sz w:val="12"/>
        </w:rPr>
        <w:t>¶</w:t>
      </w:r>
      <w:r w:rsidRPr="00012219">
        <w:t xml:space="preserve"> genocide of 1994 in Rwanda, refugees from that</w:t>
      </w:r>
      <w:r w:rsidRPr="00012219">
        <w:rPr>
          <w:sz w:val="12"/>
        </w:rPr>
        <w:t>¶</w:t>
      </w:r>
      <w:r w:rsidRPr="00012219">
        <w:t xml:space="preserve"> troubled state, thousands of armed soldiers among</w:t>
      </w:r>
      <w:r w:rsidRPr="00012219">
        <w:rPr>
          <w:sz w:val="12"/>
        </w:rPr>
        <w:t>¶</w:t>
      </w:r>
      <w:r w:rsidRPr="00012219">
        <w:t xml:space="preserve"> them, helped to destabilize neighboring Democratic</w:t>
      </w:r>
      <w:r w:rsidRPr="00012219">
        <w:rPr>
          <w:sz w:val="12"/>
        </w:rPr>
        <w:t>¶</w:t>
      </w:r>
      <w:r w:rsidRPr="00012219">
        <w:t xml:space="preserve"> Republic of the Congo (number six).</w:t>
      </w:r>
      <w:r w:rsidRPr="00012219">
        <w:rPr>
          <w:sz w:val="12"/>
        </w:rPr>
        <w:t>¶</w:t>
      </w:r>
      <w:r w:rsidRPr="00012219">
        <w:t xml:space="preserve"> </w:t>
      </w:r>
      <w:r w:rsidRPr="00012219">
        <w:rPr>
          <w:u w:val="single"/>
        </w:rPr>
        <w:t>Our global civilization depends on a functioning</w:t>
      </w:r>
      <w:r w:rsidRPr="00012219">
        <w:rPr>
          <w:sz w:val="12"/>
          <w:u w:val="single"/>
        </w:rPr>
        <w:t xml:space="preserve"> </w:t>
      </w:r>
      <w:r w:rsidRPr="00012219">
        <w:rPr>
          <w:u w:val="single"/>
        </w:rPr>
        <w:t xml:space="preserve">network of politically healthy </w:t>
      </w:r>
      <w:proofErr w:type="spellStart"/>
      <w:r w:rsidRPr="00012219">
        <w:rPr>
          <w:u w:val="single"/>
        </w:rPr>
        <w:t>nationstates</w:t>
      </w:r>
      <w:proofErr w:type="spellEnd"/>
      <w:r w:rsidRPr="00012219">
        <w:rPr>
          <w:sz w:val="12"/>
          <w:u w:val="single"/>
        </w:rPr>
        <w:t xml:space="preserve"> </w:t>
      </w:r>
      <w:r w:rsidRPr="00012219">
        <w:rPr>
          <w:u w:val="single"/>
        </w:rPr>
        <w:t>to control</w:t>
      </w:r>
      <w:r w:rsidRPr="00DC339C">
        <w:rPr>
          <w:u w:val="single"/>
        </w:rPr>
        <w:t xml:space="preserve"> </w:t>
      </w:r>
      <w:r w:rsidRPr="00042DE4">
        <w:rPr>
          <w:highlight w:val="cyan"/>
          <w:u w:val="single"/>
        </w:rPr>
        <w:t>the spread of infectious disease</w:t>
      </w:r>
      <w:r w:rsidRPr="00012219">
        <w:rPr>
          <w:u w:val="single"/>
        </w:rPr>
        <w:t>,</w:t>
      </w:r>
      <w:r w:rsidRPr="00012219">
        <w:rPr>
          <w:sz w:val="12"/>
          <w:u w:val="single"/>
        </w:rPr>
        <w:t xml:space="preserve"> </w:t>
      </w:r>
      <w:r w:rsidRPr="00012219">
        <w:rPr>
          <w:u w:val="single"/>
        </w:rPr>
        <w:t>to manage the international monetary system,</w:t>
      </w:r>
      <w:r w:rsidRPr="00012219">
        <w:rPr>
          <w:sz w:val="12"/>
          <w:u w:val="single"/>
        </w:rPr>
        <w:t xml:space="preserve"> </w:t>
      </w:r>
      <w:r w:rsidRPr="00012219">
        <w:rPr>
          <w:u w:val="single"/>
        </w:rPr>
        <w:t>to control international terrorism and to reach</w:t>
      </w:r>
      <w:r w:rsidRPr="00012219">
        <w:rPr>
          <w:sz w:val="12"/>
        </w:rPr>
        <w:t>¶</w:t>
      </w:r>
      <w:r w:rsidRPr="00012219">
        <w:rPr>
          <w:sz w:val="12"/>
          <w:u w:val="single"/>
        </w:rPr>
        <w:t xml:space="preserve"> </w:t>
      </w:r>
      <w:r w:rsidRPr="00012219">
        <w:rPr>
          <w:u w:val="single"/>
        </w:rPr>
        <w:t xml:space="preserve">scores of other common goals. </w:t>
      </w:r>
      <w:r w:rsidRPr="00042DE4">
        <w:rPr>
          <w:highlight w:val="cyan"/>
          <w:u w:val="single"/>
        </w:rPr>
        <w:t>If the system for</w:t>
      </w:r>
      <w:r w:rsidRPr="00042DE4">
        <w:rPr>
          <w:highlight w:val="cyan"/>
        </w:rPr>
        <w:t xml:space="preserve"> </w:t>
      </w:r>
      <w:r w:rsidRPr="00042DE4">
        <w:rPr>
          <w:highlight w:val="cyan"/>
          <w:u w:val="single"/>
        </w:rPr>
        <w:t>controlling infectious diseases</w:t>
      </w:r>
      <w:r w:rsidRPr="00012219">
        <w:t>—such as polio</w:t>
      </w:r>
      <w:proofErr w:type="gramStart"/>
      <w:r w:rsidRPr="00012219">
        <w:t>,</w:t>
      </w:r>
      <w:r w:rsidRPr="00012219">
        <w:rPr>
          <w:sz w:val="12"/>
        </w:rPr>
        <w:t>¶</w:t>
      </w:r>
      <w:proofErr w:type="gramEnd"/>
      <w:r w:rsidRPr="00012219">
        <w:t xml:space="preserve"> SARS or avian flu—</w:t>
      </w:r>
      <w:r w:rsidRPr="00042DE4">
        <w:rPr>
          <w:highlight w:val="cyan"/>
          <w:u w:val="single"/>
        </w:rPr>
        <w:t>breaks down, humanity will</w:t>
      </w:r>
      <w:r w:rsidRPr="00042DE4">
        <w:rPr>
          <w:sz w:val="12"/>
          <w:highlight w:val="cyan"/>
          <w:u w:val="single"/>
        </w:rPr>
        <w:t xml:space="preserve"> </w:t>
      </w:r>
      <w:r w:rsidRPr="00042DE4">
        <w:rPr>
          <w:highlight w:val="cyan"/>
          <w:u w:val="single"/>
        </w:rPr>
        <w:t>be in trouble</w:t>
      </w:r>
      <w:r w:rsidRPr="00DC339C">
        <w:rPr>
          <w:u w:val="single"/>
        </w:rPr>
        <w:t>. Once states fail, no one assumes</w:t>
      </w:r>
      <w:r w:rsidRPr="00DC339C">
        <w:rPr>
          <w:sz w:val="12"/>
          <w:u w:val="single"/>
        </w:rPr>
        <w:t xml:space="preserve"> </w:t>
      </w:r>
      <w:r w:rsidRPr="00DC339C">
        <w:rPr>
          <w:u w:val="single"/>
        </w:rPr>
        <w:t>responsibility for their debt to outside lenders. If</w:t>
      </w:r>
      <w:r w:rsidRPr="00DC339C">
        <w:rPr>
          <w:sz w:val="12"/>
          <w:u w:val="single"/>
        </w:rPr>
        <w:t xml:space="preserve"> </w:t>
      </w:r>
      <w:r w:rsidRPr="00DC339C">
        <w:rPr>
          <w:u w:val="single"/>
        </w:rPr>
        <w:t>enough states disintegrate, their fall will threaten</w:t>
      </w:r>
      <w:r w:rsidRPr="00DC339C">
        <w:rPr>
          <w:sz w:val="12"/>
          <w:u w:val="single"/>
        </w:rPr>
        <w:t xml:space="preserve"> </w:t>
      </w:r>
      <w:r w:rsidRPr="00DC339C">
        <w:rPr>
          <w:u w:val="single"/>
        </w:rPr>
        <w:t>the stability of global civilization itself</w:t>
      </w:r>
      <w:r w:rsidRPr="00012219">
        <w:t>.</w:t>
      </w:r>
      <w:r w:rsidRPr="00012219">
        <w:br w:type="page"/>
      </w:r>
    </w:p>
    <w:p w14:paraId="6BF0D385" w14:textId="77777777" w:rsidR="00942CAA" w:rsidRDefault="00942CAA" w:rsidP="00942CAA">
      <w:pPr>
        <w:rPr>
          <w:rStyle w:val="StyleUnderline"/>
          <w:b/>
          <w:sz w:val="14"/>
        </w:rPr>
      </w:pPr>
    </w:p>
    <w:p w14:paraId="10EF7680" w14:textId="77777777" w:rsidR="00942CAA" w:rsidRDefault="00942CAA" w:rsidP="004A3657">
      <w:pPr>
        <w:pStyle w:val="Heading4"/>
      </w:pPr>
      <w:r>
        <w:t>Fourth, t</w:t>
      </w:r>
      <w:r w:rsidRPr="00593E58">
        <w:t>errorism guarantees extinction</w:t>
      </w:r>
    </w:p>
    <w:p w14:paraId="4DA1D69B" w14:textId="77777777" w:rsidR="00942CAA" w:rsidRPr="00012219" w:rsidRDefault="00942CAA" w:rsidP="00942CAA">
      <w:pPr>
        <w:rPr>
          <w:b/>
          <w:bCs/>
          <w:sz w:val="18"/>
        </w:rPr>
      </w:pPr>
      <w:r w:rsidRPr="00C43EB1">
        <w:rPr>
          <w:rStyle w:val="Style13ptBold"/>
        </w:rPr>
        <w:t xml:space="preserve">Hellman </w:t>
      </w:r>
      <w:r>
        <w:rPr>
          <w:rStyle w:val="Style13ptBold"/>
        </w:rPr>
        <w:t>0</w:t>
      </w:r>
      <w:r w:rsidRPr="00C43EB1">
        <w:rPr>
          <w:rStyle w:val="Style13ptBold"/>
        </w:rPr>
        <w:t>8</w:t>
      </w:r>
      <w:r>
        <w:rPr>
          <w:rStyle w:val="Style13ptBold"/>
        </w:rPr>
        <w:t xml:space="preserve"> –</w:t>
      </w:r>
      <w:r w:rsidRPr="00C43EB1">
        <w:t xml:space="preserve"> </w:t>
      </w:r>
      <w:r w:rsidRPr="00012219">
        <w:t>(Martin E. Hellman, emeritus prof of engineering @ Stanford, “Risk Analysis of Nuclear Deterrence” SPRING 2008 THE BENT OF TAU BETA PI, http://www.nuclearrisk.org/paper.pdf)</w:t>
      </w:r>
    </w:p>
    <w:p w14:paraId="54B2C46F" w14:textId="77777777" w:rsidR="00942CAA" w:rsidRPr="00012219" w:rsidRDefault="00942CAA" w:rsidP="00942CAA">
      <w:r w:rsidRPr="00012219">
        <w:t xml:space="preserve">* Cites CT experts </w:t>
      </w:r>
    </w:p>
    <w:p w14:paraId="6926C524" w14:textId="77777777" w:rsidR="00942CAA" w:rsidRDefault="00942CAA" w:rsidP="00942CAA">
      <w:r w:rsidRPr="00C43EB1">
        <w:rPr>
          <w:rStyle w:val="StyleUnderline"/>
        </w:rPr>
        <w:t>The threat of nuclear terrorism looms</w:t>
      </w:r>
      <w:r w:rsidRPr="00C43EB1">
        <w:t xml:space="preserve"> much larger in the public’s mind than the threat of a full-scale nuclear war, yet this article focuses primarily on the latter. An explanation is therefore in order before proceeding. </w:t>
      </w:r>
      <w:r w:rsidRPr="00C43EB1">
        <w:rPr>
          <w:rStyle w:val="StyleUnderline"/>
        </w:rPr>
        <w:t>A terrorist attack involving a nuclear weapon would be a catastrophe of immense proportions</w:t>
      </w:r>
      <w:r w:rsidRPr="00C43EB1">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C43EB1">
        <w:rPr>
          <w:rStyle w:val="StyleUnderline"/>
        </w:rPr>
        <w:t xml:space="preserve">The </w:t>
      </w:r>
      <w:r w:rsidRPr="00042DE4">
        <w:rPr>
          <w:rStyle w:val="StyleUnderline"/>
          <w:highlight w:val="cyan"/>
        </w:rPr>
        <w:t>likelihood of</w:t>
      </w:r>
      <w:r w:rsidRPr="00C43EB1">
        <w:rPr>
          <w:rStyle w:val="StyleUnderline"/>
        </w:rPr>
        <w:t xml:space="preserve"> such </w:t>
      </w:r>
      <w:r w:rsidRPr="00042DE4">
        <w:rPr>
          <w:rStyle w:val="StyleUnderline"/>
          <w:highlight w:val="cyan"/>
        </w:rPr>
        <w:t>an attack is</w:t>
      </w:r>
      <w:r w:rsidRPr="00C43EB1">
        <w:rPr>
          <w:rStyle w:val="StyleUnderline"/>
        </w:rPr>
        <w:t xml:space="preserve"> also </w:t>
      </w:r>
      <w:r w:rsidRPr="00042DE4">
        <w:rPr>
          <w:rStyle w:val="StyleUnderline"/>
          <w:highlight w:val="cyan"/>
        </w:rPr>
        <w:t>significant</w:t>
      </w:r>
      <w:r w:rsidRPr="00C43EB1">
        <w:t xml:space="preserve">. Former Secretary of Defense William </w:t>
      </w:r>
      <w:r w:rsidRPr="00C43EB1">
        <w:rPr>
          <w:rStyle w:val="StyleUnderline"/>
        </w:rPr>
        <w:t>Perry</w:t>
      </w:r>
      <w:r w:rsidRPr="00C43EB1">
        <w:t xml:space="preserve"> has </w:t>
      </w:r>
      <w:r w:rsidRPr="00C43EB1">
        <w:rPr>
          <w:rStyle w:val="StyleUnderline"/>
        </w:rPr>
        <w:t xml:space="preserve">estimated </w:t>
      </w:r>
      <w:r w:rsidRPr="002F6BB3">
        <w:rPr>
          <w:rStyle w:val="StyleUnderline"/>
        </w:rPr>
        <w:t>the chance of a nuclear terrorist incident</w:t>
      </w:r>
      <w:r w:rsidRPr="00C43EB1">
        <w:t xml:space="preserve"> within the next decade </w:t>
      </w:r>
      <w:r w:rsidRPr="00042DE4">
        <w:rPr>
          <w:rStyle w:val="StyleUnderline"/>
          <w:highlight w:val="cyan"/>
        </w:rPr>
        <w:t>to be roughly 50 percent</w:t>
      </w:r>
      <w:r w:rsidRPr="00C43EB1">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spellStart"/>
      <w:r w:rsidRPr="00C43EB1">
        <w:t>Hegland</w:t>
      </w:r>
      <w:proofErr w:type="spellEnd"/>
      <w:r w:rsidRPr="00C43EB1">
        <w:t xml:space="preserve"> 2005]. </w:t>
      </w:r>
      <w:r w:rsidRPr="00042DE4">
        <w:rPr>
          <w:rStyle w:val="Emphasis"/>
          <w:highlight w:val="cyan"/>
        </w:rPr>
        <w:t>In a survey of 85 national security experts</w:t>
      </w:r>
      <w:r w:rsidRPr="00C43EB1">
        <w:rPr>
          <w:rStyle w:val="StyleUnderline"/>
        </w:rPr>
        <w:t xml:space="preserve">, Senator Richard Lugar found </w:t>
      </w:r>
      <w:r w:rsidRPr="00C43EB1">
        <w:t>a median estimate of 20 percent for the “probability of</w:t>
      </w:r>
      <w:r w:rsidRPr="00C43EB1">
        <w:rPr>
          <w:rStyle w:val="StyleUnderline"/>
        </w:rPr>
        <w:t xml:space="preserve"> </w:t>
      </w:r>
      <w:r w:rsidRPr="00042DE4">
        <w:rPr>
          <w:rStyle w:val="StyleUnderline"/>
          <w:highlight w:val="cyan"/>
        </w:rPr>
        <w:t>an attack involving a nuclear explosion</w:t>
      </w:r>
      <w:r w:rsidRPr="00C43EB1">
        <w:rPr>
          <w:rStyle w:val="StyleUnderline"/>
        </w:rPr>
        <w:t xml:space="preserve"> occurring somewhere in the world </w:t>
      </w:r>
      <w:r w:rsidRPr="00042DE4">
        <w:rPr>
          <w:rStyle w:val="StyleUnderline"/>
          <w:highlight w:val="cyan"/>
        </w:rPr>
        <w:t>in the next 10 years</w:t>
      </w:r>
      <w:r w:rsidRPr="00C43EB1">
        <w:rPr>
          <w:rStyle w:val="StyleUnderline"/>
        </w:rPr>
        <w:t xml:space="preserve">,” </w:t>
      </w:r>
      <w:r w:rsidRPr="00042DE4">
        <w:rPr>
          <w:rStyle w:val="StyleUnderline"/>
          <w:highlight w:val="cyan"/>
        </w:rPr>
        <w:t>with 79 percent</w:t>
      </w:r>
      <w:r w:rsidRPr="00C43EB1">
        <w:rPr>
          <w:rStyle w:val="StyleUnderline"/>
        </w:rPr>
        <w:t xml:space="preserve"> of the respondents </w:t>
      </w:r>
      <w:r w:rsidRPr="002F6BB3">
        <w:rPr>
          <w:rStyle w:val="StyleUnderline"/>
        </w:rPr>
        <w:t>believing “it more likely to be carried out by terrorists</w:t>
      </w:r>
      <w:r w:rsidRPr="00C43EB1">
        <w:rPr>
          <w:rStyle w:val="StyleUnderline"/>
        </w:rPr>
        <w:t xml:space="preserve">” than by a government </w:t>
      </w:r>
      <w:r w:rsidRPr="00C43EB1">
        <w:t>[Lugar 2005, pp. 14-15].   I support increased efforts</w:t>
      </w:r>
      <w:r>
        <w:t xml:space="preserve"> to reduce the threat of nuclear</w:t>
      </w:r>
      <w:r w:rsidRPr="00C43EB1">
        <w:t xml:space="preserve"> terrorism, but that is not inc</w:t>
      </w:r>
      <w:r>
        <w:t xml:space="preserve">onsistent with the approach of </w:t>
      </w:r>
      <w:r w:rsidRPr="00C43EB1">
        <w:t xml:space="preserve">this article. Because </w:t>
      </w:r>
      <w:r w:rsidRPr="00042DE4">
        <w:rPr>
          <w:rStyle w:val="StyleUnderline"/>
          <w:highlight w:val="cyan"/>
        </w:rPr>
        <w:t>terrorism is</w:t>
      </w:r>
      <w:r w:rsidRPr="00C43EB1">
        <w:t xml:space="preserve"> one of </w:t>
      </w:r>
      <w:r w:rsidRPr="00042DE4">
        <w:rPr>
          <w:rStyle w:val="StyleUnderline"/>
          <w:highlight w:val="cyan"/>
        </w:rPr>
        <w:t>the</w:t>
      </w:r>
      <w:r w:rsidRPr="00C43EB1">
        <w:t xml:space="preserve"> potential </w:t>
      </w:r>
      <w:r w:rsidRPr="00C43EB1">
        <w:rPr>
          <w:rStyle w:val="StyleUnderline"/>
        </w:rPr>
        <w:t xml:space="preserve">trigger </w:t>
      </w:r>
      <w:r w:rsidRPr="00042DE4">
        <w:rPr>
          <w:rStyle w:val="StyleUnderline"/>
          <w:highlight w:val="cyan"/>
        </w:rPr>
        <w:t>mechanism</w:t>
      </w:r>
      <w:r w:rsidRPr="00C43EB1">
        <w:t xml:space="preserve">s </w:t>
      </w:r>
      <w:r w:rsidRPr="00042DE4">
        <w:rPr>
          <w:rStyle w:val="Emphasis"/>
          <w:highlight w:val="cyan"/>
        </w:rPr>
        <w:t>for a full-scale nuclear war</w:t>
      </w:r>
      <w:r w:rsidRPr="00C43EB1">
        <w:t>, t</w:t>
      </w:r>
      <w:r>
        <w:t>he risk analyses</w:t>
      </w:r>
      <w:r w:rsidRPr="00C43EB1">
        <w:t xml:space="preserve"> proposed herein will include</w:t>
      </w:r>
      <w:r>
        <w:t xml:space="preserve"> estimating the risk of nuclear</w:t>
      </w:r>
      <w:r w:rsidRPr="00C43EB1">
        <w:t xml:space="preserve"> terrorism as one component of </w:t>
      </w:r>
      <w:r>
        <w:t>the overall risk. If that risk,</w:t>
      </w:r>
      <w:r w:rsidRPr="00C43EB1">
        <w:t xml:space="preserve"> the overall risk, or both are</w:t>
      </w:r>
      <w:r>
        <w:t xml:space="preserve"> found to be unacceptable, then</w:t>
      </w:r>
      <w:r w:rsidRPr="00C43EB1">
        <w:t xml:space="preserve"> the proposed remedies would be directed to reduce wh</w:t>
      </w:r>
      <w:r>
        <w:t>ich-</w:t>
      </w:r>
      <w:r w:rsidRPr="00C43EB1">
        <w:t>ever risk(s) warrant attenti</w:t>
      </w:r>
      <w:r>
        <w:t xml:space="preserve">on. Similar remarks apply to a </w:t>
      </w:r>
      <w:r w:rsidRPr="00C43EB1">
        <w:t>number of other threats (e.g.</w:t>
      </w:r>
      <w:r>
        <w:t xml:space="preserve">, nuclear war between the U.S. and China over Taiwan).   His </w:t>
      </w:r>
      <w:r w:rsidRPr="00C43EB1">
        <w:t>article would be incomp</w:t>
      </w:r>
      <w:r>
        <w:t xml:space="preserve">lete if it only dealt with the </w:t>
      </w:r>
      <w:r w:rsidRPr="00C43EB1">
        <w:t>threat of nuclear terrorism and neglected th</w:t>
      </w:r>
      <w:r>
        <w:t>e threat of full-</w:t>
      </w:r>
      <w:r w:rsidRPr="00C43EB1">
        <w:t>scale nuclear war. If both risks</w:t>
      </w:r>
      <w:r>
        <w:t xml:space="preserve"> are unacceptable, an effort to</w:t>
      </w:r>
      <w:r w:rsidRPr="00C43EB1">
        <w:t xml:space="preserve"> reduce only the terrorist</w:t>
      </w:r>
      <w:r>
        <w:t xml:space="preserve"> component would leave humanity</w:t>
      </w:r>
      <w:r w:rsidRPr="00C43EB1">
        <w:t xml:space="preserve"> in great peril. In fact, </w:t>
      </w:r>
      <w:r w:rsidRPr="00C43EB1">
        <w:rPr>
          <w:rStyle w:val="StyleUnderline"/>
        </w:rPr>
        <w:t>society</w:t>
      </w:r>
      <w:r>
        <w:rPr>
          <w:rStyle w:val="StyleUnderline"/>
        </w:rPr>
        <w:t xml:space="preserve">’s almost total neglect of the </w:t>
      </w:r>
      <w:r w:rsidRPr="00C43EB1">
        <w:rPr>
          <w:rStyle w:val="StyleUnderline"/>
        </w:rPr>
        <w:t>threat of full-scale nuclear war makes studying th</w:t>
      </w:r>
      <w:r>
        <w:rPr>
          <w:rStyle w:val="StyleUnderline"/>
        </w:rPr>
        <w:t xml:space="preserve">at risk all </w:t>
      </w:r>
      <w:r w:rsidRPr="00C43EB1">
        <w:rPr>
          <w:rStyle w:val="StyleUnderline"/>
        </w:rPr>
        <w:t>the more important</w:t>
      </w:r>
      <w:r>
        <w:t xml:space="preserve">.   The </w:t>
      </w:r>
      <w:proofErr w:type="spellStart"/>
      <w:r>
        <w:t>cosT</w:t>
      </w:r>
      <w:proofErr w:type="spellEnd"/>
      <w:r>
        <w:t xml:space="preserve"> of World War iii  </w:t>
      </w:r>
      <w:r w:rsidRPr="00C43EB1">
        <w:t>The danger associated wit</w:t>
      </w:r>
      <w:r>
        <w:t>h nuclear deterrence depends on</w:t>
      </w:r>
      <w:r w:rsidRPr="00C43EB1">
        <w:t xml:space="preserve"> both the cost of a failure and </w:t>
      </w:r>
      <w:r>
        <w:t>the failure rate.3 This section</w:t>
      </w:r>
      <w:r w:rsidRPr="00C43EB1">
        <w:t xml:space="preserve"> explores the cost of a fai</w:t>
      </w:r>
      <w:r>
        <w:t>lure of nuclear deterrence, and</w:t>
      </w:r>
      <w:r w:rsidRPr="00C43EB1">
        <w:t xml:space="preserve"> the next section is concern</w:t>
      </w:r>
      <w:r>
        <w:t>ed with the failure rate. While</w:t>
      </w:r>
      <w:r w:rsidRPr="00C43EB1">
        <w:t xml:space="preserve"> other definitions are possible, </w:t>
      </w:r>
      <w:r>
        <w:t xml:space="preserve">this article defines a failure </w:t>
      </w:r>
      <w:r w:rsidRPr="00C43EB1">
        <w:t>of deterrence to mean a full</w:t>
      </w:r>
      <w:r>
        <w:t xml:space="preserve">-scale exchange of all nuclear </w:t>
      </w:r>
      <w:r w:rsidRPr="00C43EB1">
        <w:t>weapons available to the</w:t>
      </w:r>
      <w:r>
        <w:t xml:space="preserve"> U.S. and Russia, an event that</w:t>
      </w:r>
      <w:r w:rsidRPr="00C43EB1">
        <w:t xml:space="preserve"> will be termed World War III.   Approximately 20 million </w:t>
      </w:r>
      <w:r>
        <w:t xml:space="preserve">people died as a result of the </w:t>
      </w:r>
      <w:proofErr w:type="gramStart"/>
      <w:r>
        <w:t xml:space="preserve">first World </w:t>
      </w:r>
      <w:r w:rsidRPr="00C43EB1">
        <w:t>War.</w:t>
      </w:r>
      <w:proofErr w:type="gramEnd"/>
      <w:r w:rsidRPr="00C43EB1">
        <w:t xml:space="preserve"> World War </w:t>
      </w:r>
      <w:r>
        <w:t xml:space="preserve">II’s fatalities were double or </w:t>
      </w:r>
      <w:r w:rsidRPr="00C43EB1">
        <w:t>triple that number—chaos p</w:t>
      </w:r>
      <w:r>
        <w:t>revented a more precise deter</w:t>
      </w:r>
      <w:r w:rsidRPr="00C43EB1">
        <w:t>mination. In both cases hu</w:t>
      </w:r>
      <w:r>
        <w:t>manity recovered, and the world</w:t>
      </w:r>
      <w:r w:rsidRPr="00C43EB1">
        <w:t xml:space="preserve"> today bears few scars that at</w:t>
      </w:r>
      <w:r>
        <w:t>test to the horror of those two</w:t>
      </w:r>
      <w:r w:rsidRPr="00C43EB1">
        <w:t xml:space="preserve"> wars. Many people therefore i</w:t>
      </w:r>
      <w:r>
        <w:t xml:space="preserve">mplicitly believe that a third </w:t>
      </w:r>
      <w:r w:rsidRPr="00C43EB1">
        <w:t>World War would be horrible</w:t>
      </w:r>
      <w:r>
        <w:t xml:space="preserve"> but survivable, an extrapola</w:t>
      </w:r>
      <w:r w:rsidRPr="00C43EB1">
        <w:t>tion of the effects of the first</w:t>
      </w:r>
      <w:r>
        <w:t xml:space="preserve"> two global wars. In that view,</w:t>
      </w:r>
      <w:r w:rsidRPr="00C43EB1">
        <w:t xml:space="preserve"> World War III, while horrib</w:t>
      </w:r>
      <w:r>
        <w:t xml:space="preserve">le, is something that humanity </w:t>
      </w:r>
      <w:r w:rsidRPr="00C43EB1">
        <w:t xml:space="preserve">may just have to face and </w:t>
      </w:r>
      <w:r>
        <w:t>from which it will then have to</w:t>
      </w:r>
      <w:r w:rsidRPr="00C43EB1">
        <w:t xml:space="preserve"> recover. In contrast, some of those most qualified to assess the situation hold a very different view.  In a 1961 speech to a joint </w:t>
      </w:r>
      <w:r>
        <w:t>session of the Philippine Con</w:t>
      </w:r>
      <w:r w:rsidRPr="00C43EB1">
        <w:t>gress, General Douglas MacArthur, stated, “Global war has become a Frankenstein to destr</w:t>
      </w:r>
      <w:r>
        <w:t xml:space="preserve">oy both sides. … If   </w:t>
      </w:r>
      <w:r>
        <w:lastRenderedPageBreak/>
        <w:t>you lose,</w:t>
      </w:r>
      <w:r w:rsidRPr="00C43EB1">
        <w:t xml:space="preserve"> you are annihilated. If you win, you stand only to lose. </w:t>
      </w:r>
      <w:r w:rsidRPr="00C43EB1">
        <w:rPr>
          <w:rStyle w:val="StyleUnderline"/>
        </w:rPr>
        <w:t>No longer does it possess even</w:t>
      </w:r>
      <w:r>
        <w:rPr>
          <w:rStyle w:val="StyleUnderline"/>
        </w:rPr>
        <w:t xml:space="preserve"> the chance of the winner of a </w:t>
      </w:r>
      <w:r w:rsidRPr="00C43EB1">
        <w:rPr>
          <w:rStyle w:val="StyleUnderline"/>
        </w:rPr>
        <w:t>duel. It contains now only the germs of double suicide</w:t>
      </w:r>
      <w:r w:rsidRPr="00C43EB1">
        <w:t xml:space="preserve">.”  Former Secretary </w:t>
      </w:r>
      <w:r>
        <w:t>of Defense Robert McNamara ex</w:t>
      </w:r>
      <w:r w:rsidRPr="00C43EB1">
        <w:t>pressed a similar view: “I</w:t>
      </w:r>
      <w:r>
        <w:t>f deterrence fails and conflict</w:t>
      </w:r>
      <w:r w:rsidRPr="00C43EB1">
        <w:t xml:space="preserve"> develops, the present U.S. </w:t>
      </w:r>
      <w:r>
        <w:t xml:space="preserve">and NATO strategy carries with </w:t>
      </w:r>
      <w:r w:rsidRPr="00C43EB1">
        <w:t xml:space="preserve">it a high risk that </w:t>
      </w:r>
      <w:r w:rsidRPr="00C43EB1">
        <w:rPr>
          <w:rStyle w:val="StyleUnderline"/>
        </w:rPr>
        <w:t>Western civilization will be destroyed</w:t>
      </w:r>
      <w:r>
        <w:t>”</w:t>
      </w:r>
      <w:r w:rsidRPr="00C43EB1">
        <w:t xml:space="preserve"> [McNamara 1986, page 6]. More recently, George Shultz,  William Perry, Henry Kissinger, and Sam Nunn4 echoed  those concerns when they quoted President Reagan’s belief  that nuclear weapons were “totally irrational, totally </w:t>
      </w:r>
      <w:proofErr w:type="spellStart"/>
      <w:r w:rsidRPr="00C43EB1">
        <w:t>inhu</w:t>
      </w:r>
      <w:proofErr w:type="spellEnd"/>
      <w:r w:rsidRPr="00C43EB1">
        <w:t>-  mane, good for nothing but killing, possibly destructive of  life on earth and civilization.” [Shultz 2007]   Official studies, while co</w:t>
      </w:r>
      <w:r>
        <w:t xml:space="preserve">uched in less emotional terms, </w:t>
      </w:r>
      <w:r w:rsidRPr="00C43EB1">
        <w:t>still convey the horrendous</w:t>
      </w:r>
      <w:r>
        <w:t xml:space="preserve"> toll that World War III would </w:t>
      </w:r>
      <w:r w:rsidRPr="00C43EB1">
        <w:t>exact: “</w:t>
      </w:r>
      <w:r w:rsidRPr="00C43EB1">
        <w:rPr>
          <w:rStyle w:val="StyleUnderline"/>
        </w:rPr>
        <w:t>The resulting deaths would be f</w:t>
      </w:r>
      <w:r>
        <w:rPr>
          <w:rStyle w:val="StyleUnderline"/>
        </w:rPr>
        <w:t xml:space="preserve">ar beyond any </w:t>
      </w:r>
      <w:r w:rsidRPr="00C43EB1">
        <w:rPr>
          <w:rStyle w:val="StyleUnderline"/>
        </w:rPr>
        <w:t>precedent</w:t>
      </w:r>
      <w:r w:rsidRPr="00C43EB1">
        <w:t>. Executive branc</w:t>
      </w:r>
      <w:r>
        <w:t xml:space="preserve">h calculations show a range of </w:t>
      </w:r>
      <w:r w:rsidRPr="00C43EB1">
        <w:t>U.S. deaths from 35 to 77 perce</w:t>
      </w:r>
      <w:r>
        <w:t>nt (i.e., 79-160 million dead)</w:t>
      </w:r>
      <w:r w:rsidRPr="00C43EB1">
        <w:t>… a change in targetin</w:t>
      </w:r>
      <w:r>
        <w:t xml:space="preserve">g could kill somewhere between </w:t>
      </w:r>
      <w:r w:rsidRPr="00C43EB1">
        <w:t>20 million and 30 million additional people on each side   .... These calculations reflec</w:t>
      </w:r>
      <w:r>
        <w:t xml:space="preserve">t only deaths during the first </w:t>
      </w:r>
      <w:r w:rsidRPr="00C43EB1">
        <w:t xml:space="preserve">30 days. Additional millions would be injured, and many  would eventually die from lack of adequate medical care …  millions of people might starve or freeze during the follow-  </w:t>
      </w:r>
      <w:proofErr w:type="spellStart"/>
      <w:r w:rsidRPr="00C43EB1">
        <w:t>ing</w:t>
      </w:r>
      <w:proofErr w:type="spellEnd"/>
      <w:r w:rsidRPr="00C43EB1">
        <w:t xml:space="preserve"> winter, but it is not po</w:t>
      </w:r>
      <w:r>
        <w:t xml:space="preserve">ssible to estimate how many. … </w:t>
      </w:r>
      <w:r w:rsidRPr="00C43EB1">
        <w:t>further millions … might eve</w:t>
      </w:r>
      <w:r>
        <w:t>ntually die of latent radiation</w:t>
      </w:r>
      <w:r w:rsidRPr="00C43EB1">
        <w:t xml:space="preserve"> effects.” [OTA 1979, page 8]   This OTA report also noted the possibility of serious  ecological damage [OTA 1979, page 9], a concern that as-  </w:t>
      </w:r>
      <w:proofErr w:type="spellStart"/>
      <w:r w:rsidRPr="00C43EB1">
        <w:t>sumed</w:t>
      </w:r>
      <w:proofErr w:type="spellEnd"/>
      <w:r w:rsidRPr="00C43EB1">
        <w:t xml:space="preserve"> a new potentiality when the TTAPS report [TTAPS  1983] proposed that the ash and dust from so many nearly  simultaneous </w:t>
      </w:r>
      <w:r w:rsidRPr="00042DE4">
        <w:rPr>
          <w:rStyle w:val="StyleUnderline"/>
          <w:highlight w:val="cyan"/>
        </w:rPr>
        <w:t>nuclear explosions</w:t>
      </w:r>
      <w:r w:rsidRPr="00C43EB1">
        <w:t xml:space="preserve"> and their resultant fire-  storms </w:t>
      </w:r>
      <w:r w:rsidRPr="00C43EB1">
        <w:rPr>
          <w:rStyle w:val="StyleUnderline"/>
        </w:rPr>
        <w:t xml:space="preserve">could </w:t>
      </w:r>
      <w:r w:rsidRPr="00042DE4">
        <w:rPr>
          <w:rStyle w:val="StyleUnderline"/>
          <w:highlight w:val="cyan"/>
        </w:rPr>
        <w:t>usher in a nuclear winter that</w:t>
      </w:r>
      <w:r>
        <w:rPr>
          <w:rStyle w:val="StyleUnderline"/>
        </w:rPr>
        <w:t xml:space="preserve"> might </w:t>
      </w:r>
      <w:r w:rsidRPr="00042DE4">
        <w:rPr>
          <w:rStyle w:val="StyleUnderline"/>
          <w:highlight w:val="cyan"/>
        </w:rPr>
        <w:t>erase homo sapiens from the face of the earth</w:t>
      </w:r>
      <w:r w:rsidRPr="00C43EB1">
        <w:t>, much as many  scientists now believe the K-T Extinction that wiped out  the dinosaurs resulted from an impact winter caused by ash  and dust from a large asteroi</w:t>
      </w:r>
      <w:r>
        <w:t xml:space="preserve">d or comet striking Earth. The </w:t>
      </w:r>
      <w:r w:rsidRPr="00C43EB1">
        <w:t>TTAPS report produced a he</w:t>
      </w:r>
      <w:r>
        <w:t>ated debate, and there is still</w:t>
      </w:r>
      <w:r w:rsidRPr="00C43EB1">
        <w:t xml:space="preserve"> no scientific consensus on </w:t>
      </w:r>
      <w:r>
        <w:t xml:space="preserve">whether a nuclear winter would </w:t>
      </w:r>
      <w:r w:rsidRPr="00C43EB1">
        <w:t xml:space="preserve">follow a full-scale nuclear </w:t>
      </w:r>
      <w:r>
        <w:t>war. Recent work [</w:t>
      </w:r>
      <w:proofErr w:type="spellStart"/>
      <w:r>
        <w:t>Robock</w:t>
      </w:r>
      <w:proofErr w:type="spellEnd"/>
      <w:r>
        <w:t xml:space="preserve"> 2007, </w:t>
      </w:r>
      <w:r w:rsidRPr="00C43EB1">
        <w:t xml:space="preserve">Toon 2007] suggests that </w:t>
      </w:r>
      <w:r w:rsidRPr="00042DE4">
        <w:rPr>
          <w:rStyle w:val="Emphasis"/>
          <w:highlight w:val="cyan"/>
        </w:rPr>
        <w:t>even a limited nuclear exchange</w:t>
      </w:r>
      <w:r>
        <w:t xml:space="preserve"> </w:t>
      </w:r>
      <w:r w:rsidRPr="00C43EB1">
        <w:t>or one between newer nuclea</w:t>
      </w:r>
      <w:r>
        <w:t xml:space="preserve">r-weapon states, such as India </w:t>
      </w:r>
      <w:r w:rsidRPr="00C43EB1">
        <w:t xml:space="preserve">and Pakistan, </w:t>
      </w:r>
      <w:r w:rsidRPr="00042DE4">
        <w:rPr>
          <w:rStyle w:val="StyleUnderline"/>
          <w:highlight w:val="cyan"/>
        </w:rPr>
        <w:t>could have</w:t>
      </w:r>
      <w:r w:rsidRPr="00C43EB1">
        <w:rPr>
          <w:rStyle w:val="StyleUnderline"/>
        </w:rPr>
        <w:t xml:space="preserve"> dev</w:t>
      </w:r>
      <w:r>
        <w:rPr>
          <w:rStyle w:val="StyleUnderline"/>
        </w:rPr>
        <w:t xml:space="preserve">astating </w:t>
      </w:r>
      <w:r w:rsidRPr="00042DE4">
        <w:rPr>
          <w:rStyle w:val="StyleUnderline"/>
          <w:highlight w:val="cyan"/>
        </w:rPr>
        <w:t>long-lasting climatic consequences</w:t>
      </w:r>
      <w:r w:rsidRPr="00C43EB1">
        <w:t xml:space="preserve"> due to the la</w:t>
      </w:r>
      <w:r>
        <w:t>rge volumes of smoke that would</w:t>
      </w:r>
      <w:r w:rsidRPr="00C43EB1">
        <w:t xml:space="preserve"> be generated by fires in modern megacities.   While it is uncertain how destructive World War III  would be, prudence dictates that we apply the same </w:t>
      </w:r>
      <w:proofErr w:type="spellStart"/>
      <w:r w:rsidRPr="00C43EB1">
        <w:t>engi</w:t>
      </w:r>
      <w:proofErr w:type="spellEnd"/>
      <w:r w:rsidRPr="00C43EB1">
        <w:t xml:space="preserve">-  </w:t>
      </w:r>
      <w:proofErr w:type="spellStart"/>
      <w:r w:rsidRPr="00C43EB1">
        <w:t>neering</w:t>
      </w:r>
      <w:proofErr w:type="spellEnd"/>
      <w:r w:rsidRPr="00C43EB1">
        <w:t xml:space="preserve"> conservatism that saved the Golden Gate Bridge  from collapsing on its 50th anniversary and assume that  </w:t>
      </w:r>
      <w:r w:rsidRPr="00C43EB1">
        <w:rPr>
          <w:rStyle w:val="StyleUnderline"/>
        </w:rPr>
        <w:t>preventing World War III is a necessity—not an option</w:t>
      </w:r>
      <w:r w:rsidRPr="00C43EB1">
        <w:t xml:space="preserve">. </w:t>
      </w:r>
    </w:p>
    <w:p w14:paraId="0F65E8B9" w14:textId="77777777" w:rsidR="00942CAA" w:rsidRPr="00C43EB1" w:rsidRDefault="00942CAA" w:rsidP="00942CAA"/>
    <w:p w14:paraId="539DB13C" w14:textId="77777777" w:rsidR="00942CAA" w:rsidRDefault="00942CAA" w:rsidP="004A3657">
      <w:pPr>
        <w:pStyle w:val="Heading4"/>
      </w:pPr>
      <w:r>
        <w:t>Diseases cause extinction</w:t>
      </w:r>
    </w:p>
    <w:p w14:paraId="63A53531" w14:textId="77777777" w:rsidR="00942CAA" w:rsidRPr="002673B6" w:rsidRDefault="00942CAA" w:rsidP="00942CAA">
      <w:pPr>
        <w:rPr>
          <w:b/>
        </w:rPr>
      </w:pPr>
      <w:proofErr w:type="spellStart"/>
      <w:r w:rsidRPr="002673B6">
        <w:rPr>
          <w:rStyle w:val="Style13ptBold"/>
        </w:rPr>
        <w:t>Guterl</w:t>
      </w:r>
      <w:proofErr w:type="spellEnd"/>
      <w:r w:rsidRPr="002673B6">
        <w:rPr>
          <w:rStyle w:val="Style13ptBold"/>
        </w:rPr>
        <w:t xml:space="preserve"> 12 – </w:t>
      </w:r>
      <w:r>
        <w:t xml:space="preserve">[Fred, award-winning journalist and executive editor of Scientific American, worked for ten years at Newsweek, has taught science at Princeton University, </w:t>
      </w:r>
      <w:r w:rsidRPr="002D3D1F">
        <w:rPr>
          <w:i/>
        </w:rPr>
        <w:t>The Fate of the Species: Why the Human Race May Cause Its Own Extinction and How We Can Stop It</w:t>
      </w:r>
      <w:r>
        <w:t>, 1-2, Google Books, online</w:t>
      </w:r>
    </w:p>
    <w:p w14:paraId="53F6964E" w14:textId="77777777" w:rsidR="00942CAA" w:rsidRDefault="00942CAA" w:rsidP="00942CAA">
      <w:pPr>
        <w:rPr>
          <w:u w:val="single"/>
        </w:rPr>
      </w:pPr>
      <w:r w:rsidRPr="00D43509">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D43509">
        <w:rPr>
          <w:u w:val="single"/>
        </w:rPr>
        <w:t xml:space="preserve">One bad spin of the genetic roulette wheel and </w:t>
      </w:r>
      <w:r w:rsidRPr="00042DE4">
        <w:rPr>
          <w:highlight w:val="cyan"/>
          <w:u w:val="single"/>
        </w:rPr>
        <w:t>a deadly new human pathogen would</w:t>
      </w:r>
      <w:r w:rsidRPr="00D43509">
        <w:t xml:space="preserve"> </w:t>
      </w:r>
      <w:r w:rsidRPr="00042DE4">
        <w:rPr>
          <w:rStyle w:val="Emphasis"/>
          <w:highlight w:val="cyan"/>
        </w:rPr>
        <w:t>spread across the globe in a matter of days</w:t>
      </w:r>
      <w:r w:rsidRPr="00D43509">
        <w:t xml:space="preserve">. With a kill rate of 60 percent, such </w:t>
      </w:r>
      <w:r w:rsidRPr="00042DE4">
        <w:rPr>
          <w:highlight w:val="cyan"/>
          <w:u w:val="single"/>
        </w:rPr>
        <w:t xml:space="preserve">a pandemic </w:t>
      </w:r>
      <w:r w:rsidRPr="00042DE4">
        <w:rPr>
          <w:highlight w:val="cyan"/>
          <w:u w:val="single"/>
        </w:rPr>
        <w:lastRenderedPageBreak/>
        <w:t>would be devastating</w:t>
      </w:r>
      <w:r w:rsidRPr="00D43509">
        <w:t>, to say the least.</w:t>
      </w:r>
      <w:r w:rsidRPr="00D43509">
        <w:rPr>
          <w:sz w:val="12"/>
        </w:rPr>
        <w:t>¶</w:t>
      </w:r>
      <w:r w:rsidRPr="00D43509">
        <w:t xml:space="preserve"> Scientists were worried, all right, but the object of their worry was somewhat theoretical. Nobody knew for certain if such a </w:t>
      </w:r>
      <w:proofErr w:type="spellStart"/>
      <w:r w:rsidRPr="00D43509">
        <w:t>supervirus</w:t>
      </w:r>
      <w:proofErr w:type="spellEnd"/>
      <w:r w:rsidRPr="00D43509">
        <w:t xml:space="preserve"> was even possible. To cause that kind of damage to the human population, a flu virus has to combine two traits: lethality and transmissibility. The more optimistically minded scientists argued that one trait precluded the other, that if the bird flu acquired the ability to spread like wildfire, it would lose its ability to kill with terrifying efficiency. The virus would spread, cause some fever and sniffles, and take its place among the pantheon of ordinary flu viruses that come and go each season.</w:t>
      </w:r>
      <w:r w:rsidRPr="00D43509">
        <w:rPr>
          <w:sz w:val="12"/>
        </w:rPr>
        <w:t>¶</w:t>
      </w:r>
      <w:r w:rsidRPr="00D43509">
        <w:t xml:space="preserve"> </w:t>
      </w:r>
      <w:proofErr w:type="gramStart"/>
      <w:r w:rsidRPr="00D43509">
        <w:t>The</w:t>
      </w:r>
      <w:proofErr w:type="gramEnd"/>
      <w:r w:rsidRPr="00D43509">
        <w:t xml:space="preserve"> </w:t>
      </w:r>
      <w:r w:rsidRPr="00D43509">
        <w:rPr>
          <w:u w:val="single"/>
        </w:rPr>
        <w:t>optimists</w:t>
      </w:r>
      <w:r w:rsidRPr="00D43509">
        <w:t xml:space="preserve">, we found out last fall, </w:t>
      </w:r>
      <w:r w:rsidRPr="00D43509">
        <w:rPr>
          <w:u w:val="single"/>
        </w:rPr>
        <w:t>were wrong</w:t>
      </w:r>
      <w:r w:rsidRPr="00D43509">
        <w:t xml:space="preserve">. Two groups of </w:t>
      </w:r>
      <w:r w:rsidRPr="00042DE4">
        <w:rPr>
          <w:highlight w:val="cyan"/>
          <w:u w:val="single"/>
        </w:rPr>
        <w:t>scientists</w:t>
      </w:r>
      <w:r w:rsidRPr="00042DE4">
        <w:rPr>
          <w:highlight w:val="cyan"/>
        </w:rPr>
        <w:t xml:space="preserve"> </w:t>
      </w:r>
      <w:r w:rsidRPr="00D43509">
        <w:t xml:space="preserve">working independently </w:t>
      </w:r>
      <w:r w:rsidRPr="00042DE4">
        <w:rPr>
          <w:highlight w:val="cyan"/>
          <w:u w:val="single"/>
        </w:rPr>
        <w:t>managed to create</w:t>
      </w:r>
      <w:r w:rsidRPr="00D43509">
        <w:t xml:space="preserve"> bird flu </w:t>
      </w:r>
      <w:r w:rsidRPr="00042DE4">
        <w:rPr>
          <w:highlight w:val="cyan"/>
          <w:u w:val="single"/>
        </w:rPr>
        <w:t>viruses</w:t>
      </w:r>
      <w:r w:rsidRPr="00042DE4">
        <w:rPr>
          <w:highlight w:val="cyan"/>
        </w:rPr>
        <w:t xml:space="preserve"> </w:t>
      </w:r>
      <w:r w:rsidRPr="00D43509">
        <w:t xml:space="preserve">in the lab </w:t>
      </w:r>
      <w:r w:rsidRPr="00042DE4">
        <w:rPr>
          <w:highlight w:val="cyan"/>
          <w:u w:val="single"/>
        </w:rPr>
        <w:t>that had that</w:t>
      </w:r>
      <w:r w:rsidRPr="00D43509">
        <w:t xml:space="preserve"> </w:t>
      </w:r>
      <w:r w:rsidRPr="00042DE4">
        <w:rPr>
          <w:rStyle w:val="Emphasis"/>
          <w:highlight w:val="cyan"/>
        </w:rPr>
        <w:t>killer combination of lethality and transmissibility among</w:t>
      </w:r>
      <w:r w:rsidRPr="00D43509">
        <w:t xml:space="preserve"> </w:t>
      </w:r>
      <w:r w:rsidRPr="00042DE4">
        <w:rPr>
          <w:highlight w:val="cyan"/>
          <w:u w:val="single"/>
        </w:rPr>
        <w:t>humans</w:t>
      </w:r>
      <w:r w:rsidRPr="00D43509">
        <w:t xml:space="preserve">.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 </w:t>
      </w:r>
      <w:r w:rsidRPr="00D43509">
        <w:rPr>
          <w:sz w:val="12"/>
        </w:rPr>
        <w:t>¶</w:t>
      </w:r>
      <w:r w:rsidRPr="00D43509">
        <w:t xml:space="preserve"> Influenza is a natural killer, but we have made it our own. </w:t>
      </w:r>
      <w:r w:rsidRPr="00042DE4">
        <w:rPr>
          <w:highlight w:val="cyan"/>
          <w:u w:val="single"/>
        </w:rPr>
        <w:t>We have created the conditions for new viruses to flourish—among</w:t>
      </w:r>
      <w:r w:rsidRPr="00042DE4">
        <w:rPr>
          <w:highlight w:val="cyan"/>
        </w:rPr>
        <w:t xml:space="preserve"> </w:t>
      </w:r>
      <w:r w:rsidRPr="00D43509">
        <w:t xml:space="preserve">pigs in factory farms and live animal markets and </w:t>
      </w:r>
      <w:r w:rsidRPr="00042DE4">
        <w:rPr>
          <w:highlight w:val="cyan"/>
          <w:u w:val="single"/>
        </w:rPr>
        <w:t>a connected world of international trade and travel</w:t>
      </w:r>
      <w:r w:rsidRPr="00D43509">
        <w:t xml:space="preserve">—and we've gone so far as to fabricate the virus ourselves. Flu is an excellent example of how </w:t>
      </w:r>
      <w:r w:rsidRPr="00042DE4">
        <w:rPr>
          <w:highlight w:val="cyan"/>
          <w:u w:val="single"/>
        </w:rPr>
        <w:t>we have</w:t>
      </w:r>
      <w:r w:rsidRPr="00D43509">
        <w:t xml:space="preserve">, through our technologies and our dominant presence on the planet, </w:t>
      </w:r>
      <w:r w:rsidRPr="00042DE4">
        <w:rPr>
          <w:highlight w:val="cyan"/>
          <w:u w:val="single"/>
        </w:rPr>
        <w:t>begun to multiply the risks to our own survival</w:t>
      </w:r>
    </w:p>
    <w:p w14:paraId="35F111B1" w14:textId="77777777" w:rsidR="00942CAA" w:rsidRPr="00F637B0" w:rsidRDefault="00942CAA" w:rsidP="00942CAA"/>
    <w:p w14:paraId="7C408797" w14:textId="77777777" w:rsidR="00942CAA" w:rsidRDefault="00942CAA" w:rsidP="004A3657">
      <w:pPr>
        <w:pStyle w:val="Heading4"/>
      </w:pPr>
      <w:r>
        <w:t>Scenario 2 is the economy</w:t>
      </w:r>
    </w:p>
    <w:p w14:paraId="529EB952" w14:textId="77777777" w:rsidR="008C188D" w:rsidRDefault="008C188D" w:rsidP="008C188D"/>
    <w:p w14:paraId="2E38563B" w14:textId="77777777" w:rsidR="000C7685" w:rsidRDefault="000C7685" w:rsidP="004A3657">
      <w:pPr>
        <w:pStyle w:val="Heading4"/>
      </w:pPr>
      <w:r>
        <w:t>US economy is experiencing slowed growth</w:t>
      </w:r>
    </w:p>
    <w:p w14:paraId="4250EE4C" w14:textId="77777777" w:rsidR="000C7685" w:rsidRDefault="000C7685" w:rsidP="008C188D">
      <w:proofErr w:type="spellStart"/>
      <w:r w:rsidRPr="000C7685">
        <w:rPr>
          <w:rStyle w:val="Style13ptBold"/>
        </w:rPr>
        <w:t>Koesterich</w:t>
      </w:r>
      <w:proofErr w:type="spellEnd"/>
      <w:r w:rsidRPr="000C7685">
        <w:rPr>
          <w:rStyle w:val="Style13ptBold"/>
        </w:rPr>
        <w:t xml:space="preserve"> 15</w:t>
      </w:r>
      <w:r>
        <w:t xml:space="preserve"> (Russ </w:t>
      </w:r>
      <w:proofErr w:type="spellStart"/>
      <w:r>
        <w:t>Koesterich</w:t>
      </w:r>
      <w:proofErr w:type="spellEnd"/>
      <w:r>
        <w:t xml:space="preserve">, Global Chief Investment Strategist for </w:t>
      </w:r>
      <w:proofErr w:type="gramStart"/>
      <w:r>
        <w:t>BlackRock ,</w:t>
      </w:r>
      <w:proofErr w:type="gramEnd"/>
      <w:r>
        <w:t xml:space="preserve"> “Is the US Economy Treading Water?”, 7/22/2015, </w:t>
      </w:r>
      <w:hyperlink r:id="rId11" w:history="1">
        <w:r w:rsidRPr="00B86259">
          <w:rPr>
            <w:rStyle w:val="Hyperlink"/>
          </w:rPr>
          <w:t>http://marketrealist.com/2015/07/us-economy-treading-water/</w:t>
        </w:r>
      </w:hyperlink>
      <w:r>
        <w:t>, DJE)</w:t>
      </w:r>
    </w:p>
    <w:p w14:paraId="35D2C3C9" w14:textId="77777777" w:rsidR="008C188D" w:rsidRPr="008C188D" w:rsidRDefault="008C188D" w:rsidP="008C188D">
      <w:r w:rsidRPr="00042DE4">
        <w:rPr>
          <w:rStyle w:val="StyleUnderline"/>
          <w:highlight w:val="cyan"/>
        </w:rPr>
        <w:t>Though the US economy is showing signs of life</w:t>
      </w:r>
      <w:r>
        <w:t xml:space="preserve">, Russ explains why </w:t>
      </w:r>
      <w:r w:rsidRPr="008C188D">
        <w:rPr>
          <w:rStyle w:val="StyleUnderline"/>
        </w:rPr>
        <w:t xml:space="preserve">US </w:t>
      </w:r>
      <w:r w:rsidRPr="00042DE4">
        <w:rPr>
          <w:rStyle w:val="StyleUnderline"/>
          <w:highlight w:val="cyan"/>
        </w:rPr>
        <w:t>consumers aren’t opening their wallets</w:t>
      </w:r>
      <w:r w:rsidRPr="008C188D">
        <w:rPr>
          <w:rStyle w:val="StyleUnderline"/>
        </w:rPr>
        <w:t>.</w:t>
      </w:r>
      <w:r w:rsidR="000C7685">
        <w:rPr>
          <w:rStyle w:val="StyleUnderline"/>
        </w:rPr>
        <w:t xml:space="preserve"> </w:t>
      </w:r>
      <w:r>
        <w:t xml:space="preserve">Last week, investors digested the latest round of mixed economic data about the US economy. While housing numbers came in strong, </w:t>
      </w:r>
      <w:r w:rsidRPr="00042DE4">
        <w:rPr>
          <w:rStyle w:val="StyleUnderline"/>
          <w:highlight w:val="cyan"/>
        </w:rPr>
        <w:t>the disappointing June retail sales report showed that consumer activity remains soft.</w:t>
      </w:r>
      <w:r w:rsidR="000C7685">
        <w:rPr>
          <w:rStyle w:val="StyleUnderline"/>
        </w:rPr>
        <w:t xml:space="preserve"> </w:t>
      </w:r>
      <w:r>
        <w:t xml:space="preserve">The mixed data illustrate a basic contradiction for 2015: Despite continued improvement in the labor market and lower gasoline prices, consumers aren’t responding with open wallets. At 1.4 percent year-over-year, adjusted </w:t>
      </w:r>
      <w:r w:rsidRPr="00042DE4">
        <w:rPr>
          <w:rStyle w:val="StyleUnderline"/>
          <w:highlight w:val="cyan"/>
        </w:rPr>
        <w:t>retail sales growth is close to its lowest level since</w:t>
      </w:r>
      <w:r w:rsidRPr="000C7685">
        <w:rPr>
          <w:rStyle w:val="StyleUnderline"/>
        </w:rPr>
        <w:t xml:space="preserve"> 20</w:t>
      </w:r>
      <w:r w:rsidRPr="00042DE4">
        <w:rPr>
          <w:rStyle w:val="StyleUnderline"/>
          <w:highlight w:val="cyan"/>
        </w:rPr>
        <w:t>09.</w:t>
      </w:r>
      <w:r w:rsidR="000C7685">
        <w:rPr>
          <w:rStyle w:val="StyleUnderline"/>
        </w:rPr>
        <w:t xml:space="preserve"> </w:t>
      </w:r>
      <w:r>
        <w:t xml:space="preserve">The above graph shows the month-over-month growth in retail (XRT) sales, which slumped by 0.3% in June. </w:t>
      </w:r>
      <w:r w:rsidRPr="00042DE4">
        <w:rPr>
          <w:rStyle w:val="StyleUnderline"/>
          <w:highlight w:val="cyan"/>
        </w:rPr>
        <w:t>Households cut back on purchases of automobiles as well as other goods. This raises concerns that the economy is slowing again and tempers expectations of a September rate hike.</w:t>
      </w:r>
      <w:r w:rsidR="000C7685">
        <w:t xml:space="preserve"> </w:t>
      </w:r>
      <w:r>
        <w:t>Monthly retail sales have now fallen four times in the last seven months. Retail trends show that consumption has not quite picked up as much as expected. While poor economic data mean recovery remains weak, they support equities (IVV) and bonds (AGG), which could potentially delay a rate hike. That said, the rate hike is likely to be gradual and from extraordinarily low levels.</w:t>
      </w:r>
      <w:r w:rsidR="000C7685">
        <w:t xml:space="preserve"> </w:t>
      </w:r>
      <w:r>
        <w:t>On the other hand, housing (IYR) (VNQ) numbers remain robust. Recently, new home sales reached a seven-year peak. Another strong indicator is housing starts, as you can see in the above graph. Housing starts in the United States surged 9.8% to 1,174 thousand units in June, compared to the previous month. This is the highest level in almost eight years.</w:t>
      </w:r>
      <w:r w:rsidR="000C7685">
        <w:t xml:space="preserve"> </w:t>
      </w:r>
      <w:r>
        <w:t xml:space="preserve">Building permits also picked up to multi-year highs. This indicates strength in the economy, as consumers are investing in big-ticket items like houses. This fits well in the theme of the year so far, </w:t>
      </w:r>
      <w:r>
        <w:lastRenderedPageBreak/>
        <w:t>which has been a mixed bag of macro data.</w:t>
      </w:r>
      <w:r w:rsidR="000C7685">
        <w:t xml:space="preserve"> </w:t>
      </w:r>
      <w:r>
        <w:t>In the next part of this series, we’ll delve into the state of the labor market, which is seeing a similar pattern.</w:t>
      </w:r>
    </w:p>
    <w:p w14:paraId="71ADB841" w14:textId="77777777" w:rsidR="00942CAA" w:rsidRDefault="00942CAA" w:rsidP="00942CAA"/>
    <w:p w14:paraId="30828555" w14:textId="77777777" w:rsidR="00942CAA" w:rsidRDefault="00942CAA" w:rsidP="004A3657">
      <w:pPr>
        <w:pStyle w:val="Heading4"/>
      </w:pPr>
      <w:r>
        <w:t>Drones improve the efficiency of every sector of the economy</w:t>
      </w:r>
    </w:p>
    <w:p w14:paraId="1A41E120" w14:textId="77777777" w:rsidR="00942CAA" w:rsidRPr="009A026C" w:rsidRDefault="00942CAA" w:rsidP="00942CAA">
      <w:pPr>
        <w:rPr>
          <w:rStyle w:val="Style13ptBold"/>
        </w:rPr>
      </w:pPr>
      <w:proofErr w:type="spellStart"/>
      <w:r>
        <w:rPr>
          <w:rStyle w:val="Style13ptBold"/>
        </w:rPr>
        <w:t>Dubravac</w:t>
      </w:r>
      <w:proofErr w:type="spellEnd"/>
      <w:r>
        <w:rPr>
          <w:rStyle w:val="Style13ptBold"/>
        </w:rPr>
        <w:t xml:space="preserve"> 14 –</w:t>
      </w:r>
      <w:r w:rsidRPr="009A026C">
        <w:t xml:space="preserve"> Chief economist of the Consumer Electronics Association (9-2-2014, Shawn </w:t>
      </w:r>
      <w:proofErr w:type="spellStart"/>
      <w:r w:rsidRPr="009A026C">
        <w:t>Dubravac</w:t>
      </w:r>
      <w:proofErr w:type="spellEnd"/>
      <w:r w:rsidRPr="009A026C">
        <w:t xml:space="preserve">, Richmond Times-Dispatch, "How commercial drones can drive economic growth", http://www.richmond.com/opinion/their-opinion/guest-columnists/article_a849638c-bf53-514d-a793-51255162a0bf.html) </w:t>
      </w:r>
    </w:p>
    <w:p w14:paraId="6C665AE5" w14:textId="77777777" w:rsidR="00942CAA" w:rsidRPr="000B1468" w:rsidRDefault="00942CAA" w:rsidP="00942CAA">
      <w:r w:rsidRPr="00042DE4">
        <w:rPr>
          <w:rStyle w:val="StyleUnderline"/>
          <w:highlight w:val="cyan"/>
        </w:rPr>
        <w:t>Drones</w:t>
      </w:r>
      <w:r w:rsidRPr="00D43509">
        <w:rPr>
          <w:rStyle w:val="StyleUnderline"/>
        </w:rPr>
        <w:t xml:space="preserve"> </w:t>
      </w:r>
      <w:r w:rsidRPr="0086044B">
        <w:rPr>
          <w:rStyle w:val="StyleUnderline"/>
        </w:rPr>
        <w:t>are an exceptional example of how emerging technologies</w:t>
      </w:r>
      <w:r w:rsidRPr="009A026C">
        <w:rPr>
          <w:rStyle w:val="StyleUnderline"/>
        </w:rPr>
        <w:t xml:space="preserve"> </w:t>
      </w:r>
      <w:r w:rsidRPr="00D43509">
        <w:rPr>
          <w:rStyle w:val="StyleUnderline"/>
        </w:rPr>
        <w:t>can</w:t>
      </w:r>
      <w:r w:rsidRPr="009A026C">
        <w:rPr>
          <w:rStyle w:val="StyleUnderline"/>
        </w:rPr>
        <w:t xml:space="preserve"> </w:t>
      </w:r>
      <w:r w:rsidRPr="00042DE4">
        <w:rPr>
          <w:rStyle w:val="StyleUnderline"/>
          <w:highlight w:val="cyan"/>
        </w:rPr>
        <w:t xml:space="preserve">increase the productivity of </w:t>
      </w:r>
      <w:r w:rsidRPr="00042DE4">
        <w:rPr>
          <w:rStyle w:val="Emphasis"/>
          <w:highlight w:val="cyan"/>
        </w:rPr>
        <w:t>myriad diverse businesses</w:t>
      </w:r>
      <w:r w:rsidRPr="00D43509">
        <w:t xml:space="preserve">. </w:t>
      </w:r>
      <w:r w:rsidRPr="009A026C">
        <w:rPr>
          <w:rStyle w:val="StyleUnderline"/>
        </w:rPr>
        <w:t xml:space="preserve">Whether </w:t>
      </w:r>
      <w:r w:rsidRPr="00042DE4">
        <w:rPr>
          <w:rStyle w:val="StyleUnderline"/>
          <w:highlight w:val="cyan"/>
        </w:rPr>
        <w:t>monitoring</w:t>
      </w:r>
      <w:r w:rsidRPr="00D43509">
        <w:rPr>
          <w:rStyle w:val="StyleUnderline"/>
        </w:rPr>
        <w:t xml:space="preserve"> valuable </w:t>
      </w:r>
      <w:r w:rsidRPr="00042DE4">
        <w:rPr>
          <w:rStyle w:val="StyleUnderline"/>
          <w:highlight w:val="cyan"/>
        </w:rPr>
        <w:t>infrastructure</w:t>
      </w:r>
      <w:r w:rsidRPr="009A026C">
        <w:rPr>
          <w:rStyle w:val="StyleUnderline"/>
        </w:rPr>
        <w:t xml:space="preserve">, quickly and </w:t>
      </w:r>
      <w:r w:rsidRPr="00042DE4">
        <w:rPr>
          <w:rStyle w:val="StyleUnderline"/>
          <w:highlight w:val="cyan"/>
        </w:rPr>
        <w:t>inexpensively surveying an area</w:t>
      </w:r>
      <w:r w:rsidRPr="009A026C">
        <w:rPr>
          <w:rStyle w:val="StyleUnderline"/>
        </w:rPr>
        <w:t xml:space="preserve">, </w:t>
      </w:r>
      <w:r w:rsidRPr="00D43509">
        <w:rPr>
          <w:rStyle w:val="StyleUnderline"/>
        </w:rPr>
        <w:t>or delivering rich video</w:t>
      </w:r>
      <w:r w:rsidRPr="009A026C">
        <w:rPr>
          <w:rStyle w:val="StyleUnderline"/>
        </w:rPr>
        <w:t xml:space="preserve"> in real time, drones will change the way businesses do what they do</w:t>
      </w:r>
      <w:r w:rsidRPr="00D43509">
        <w:t xml:space="preserve">. The CEA estimates the costs related to using a drone may be one-tenth the cost of other alternatives of certain business activities. Because </w:t>
      </w:r>
      <w:r w:rsidRPr="00042DE4">
        <w:rPr>
          <w:rStyle w:val="StyleUnderline"/>
          <w:highlight w:val="cyan"/>
        </w:rPr>
        <w:t>drones are</w:t>
      </w:r>
      <w:r w:rsidRPr="009A026C">
        <w:rPr>
          <w:rStyle w:val="StyleUnderline"/>
        </w:rPr>
        <w:t xml:space="preserve"> such </w:t>
      </w:r>
      <w:r w:rsidRPr="00042DE4">
        <w:rPr>
          <w:rStyle w:val="StyleUnderline"/>
          <w:highlight w:val="cyan"/>
        </w:rPr>
        <w:t>efficient cost-reducers</w:t>
      </w:r>
      <w:r w:rsidRPr="00D43509">
        <w:t xml:space="preserve"> for various use-cases, entirely </w:t>
      </w:r>
      <w:r w:rsidRPr="00D43509">
        <w:rPr>
          <w:rStyle w:val="StyleUnderline"/>
        </w:rPr>
        <w:t>new services and consumer benefits are now on their way to market</w:t>
      </w:r>
      <w:r w:rsidRPr="009A026C">
        <w:rPr>
          <w:rStyle w:val="StyleUnderline"/>
        </w:rPr>
        <w:t>.</w:t>
      </w:r>
      <w:r>
        <w:rPr>
          <w:rStyle w:val="StyleUnderline"/>
        </w:rPr>
        <w:t xml:space="preserve"> </w:t>
      </w:r>
      <w:r w:rsidRPr="00D43509">
        <w:t xml:space="preserve">In some ways, </w:t>
      </w:r>
      <w:r w:rsidRPr="00042DE4">
        <w:rPr>
          <w:rStyle w:val="StyleUnderline"/>
          <w:highlight w:val="cyan"/>
        </w:rPr>
        <w:t>the marketplace for</w:t>
      </w:r>
      <w:r w:rsidRPr="009A026C">
        <w:rPr>
          <w:rStyle w:val="StyleUnderline"/>
        </w:rPr>
        <w:t xml:space="preserve"> commercial </w:t>
      </w:r>
      <w:r w:rsidRPr="00042DE4">
        <w:rPr>
          <w:rStyle w:val="StyleUnderline"/>
          <w:highlight w:val="cyan"/>
        </w:rPr>
        <w:t>drones is limited</w:t>
      </w:r>
      <w:r w:rsidRPr="00D43509">
        <w:t xml:space="preserve"> </w:t>
      </w:r>
      <w:r w:rsidRPr="00042DE4">
        <w:rPr>
          <w:rStyle w:val="Emphasis"/>
          <w:highlight w:val="cyan"/>
        </w:rPr>
        <w:t>only by our imaginations</w:t>
      </w:r>
      <w:r w:rsidRPr="009A026C">
        <w:rPr>
          <w:rStyle w:val="StyleUnderline"/>
        </w:rPr>
        <w:t>.</w:t>
      </w:r>
      <w:r w:rsidRPr="00D43509">
        <w:t xml:space="preserve"> </w:t>
      </w:r>
      <w:r w:rsidRPr="0086044B">
        <w:rPr>
          <w:rStyle w:val="StyleUnderline"/>
        </w:rPr>
        <w:t>Drones</w:t>
      </w:r>
      <w:r w:rsidRPr="009A026C">
        <w:rPr>
          <w:rStyle w:val="StyleUnderline"/>
        </w:rPr>
        <w:t xml:space="preserve"> have already helped catch cattle rustlers, capture wedding memories and monitor national borders. In the agricultural sector alone, drones are farming crops, weeding fields and applying fertilizers. Eventually, this technology will be integral to media outlets, real estate professionals and emergency first responders. In July, a three-day search for a missing senior in Wisconsin ended when an amateur drone pilot joined the effort and spotted the man after only 20 minutes.</w:t>
      </w:r>
      <w:r>
        <w:rPr>
          <w:rStyle w:val="StyleUnderline"/>
        </w:rPr>
        <w:t xml:space="preserve"> </w:t>
      </w:r>
      <w:r w:rsidRPr="00D43509">
        <w:t>As in most nascent markets, companies are experimenting with drones across numerous business applications. In July, Amazon petitioned the FAA for an exemption to allow the company to test drones in the U.S., an effort to implement same-day package delivery. Such experimentation can lead to lasting innovation, new business models and economic growth. Without the exemptions, Amazon may have to move its research and development operations abroad, resulting in fewer domestic jobs and less national investment.</w:t>
      </w:r>
      <w:r>
        <w:t xml:space="preserve"> </w:t>
      </w:r>
      <w:r w:rsidRPr="000B1468">
        <w:t xml:space="preserve">In the absence of federal guidelines from the FAA, </w:t>
      </w:r>
      <w:r w:rsidRPr="00042DE4">
        <w:rPr>
          <w:rStyle w:val="StyleUnderline"/>
          <w:highlight w:val="cyan"/>
        </w:rPr>
        <w:t>states are</w:t>
      </w:r>
      <w:r w:rsidRPr="009A026C">
        <w:rPr>
          <w:rStyle w:val="StyleUnderline"/>
        </w:rPr>
        <w:t xml:space="preserve"> instead </w:t>
      </w:r>
      <w:r w:rsidRPr="00042DE4">
        <w:rPr>
          <w:rStyle w:val="StyleUnderline"/>
          <w:highlight w:val="cyan"/>
        </w:rPr>
        <w:t>crafting their own drone laws</w:t>
      </w:r>
      <w:r w:rsidRPr="009A026C">
        <w:rPr>
          <w:rStyle w:val="StyleUnderline"/>
        </w:rPr>
        <w:t xml:space="preserve">, </w:t>
      </w:r>
      <w:r w:rsidRPr="00042DE4">
        <w:rPr>
          <w:rStyle w:val="StyleUnderline"/>
          <w:highlight w:val="cyan"/>
        </w:rPr>
        <w:t>creating a patchwork of</w:t>
      </w:r>
      <w:r w:rsidRPr="009A026C">
        <w:rPr>
          <w:rStyle w:val="StyleUnderline"/>
        </w:rPr>
        <w:t xml:space="preserve"> different and </w:t>
      </w:r>
      <w:r w:rsidRPr="00042DE4">
        <w:rPr>
          <w:rStyle w:val="StyleUnderline"/>
          <w:highlight w:val="cyan"/>
        </w:rPr>
        <w:t>diverse state laws</w:t>
      </w:r>
      <w:r w:rsidRPr="000B1468">
        <w:t xml:space="preserve">. According to the National Conference of State Legislatures, 16 states including Virginia have enacted 20 laws regarding drone use — the latest laws, in Tennessee and Indiana, went into effect July 1. </w:t>
      </w:r>
      <w:r w:rsidRPr="00042DE4">
        <w:rPr>
          <w:rStyle w:val="StyleUnderline"/>
          <w:highlight w:val="cyan"/>
        </w:rPr>
        <w:t>This maze of regulations will make compliance</w:t>
      </w:r>
      <w:r w:rsidRPr="009A026C">
        <w:rPr>
          <w:rStyle w:val="StyleUnderline"/>
        </w:rPr>
        <w:t xml:space="preserve"> much </w:t>
      </w:r>
      <w:r w:rsidRPr="00042DE4">
        <w:rPr>
          <w:rStyle w:val="StyleUnderline"/>
          <w:highlight w:val="cyan"/>
        </w:rPr>
        <w:t>more complicated</w:t>
      </w:r>
      <w:r w:rsidRPr="009A026C">
        <w:rPr>
          <w:rStyle w:val="StyleUnderline"/>
        </w:rPr>
        <w:t xml:space="preserve"> for companies that want to incorporate drones into their commercial operations</w:t>
      </w:r>
      <w:r w:rsidRPr="000B1468">
        <w:t>.</w:t>
      </w:r>
      <w:r>
        <w:t xml:space="preserve"> </w:t>
      </w:r>
      <w:r w:rsidRPr="009A026C">
        <w:rPr>
          <w:rStyle w:val="StyleUnderline"/>
        </w:rPr>
        <w:t>We shouldn’t delay any longer in opening our skies to new economic growth.</w:t>
      </w:r>
      <w:r w:rsidRPr="000B1468">
        <w:t xml:space="preserve"> While we’re waiting for the government to provide clarity, the projected jobs, economic activity and $4.4 million in added tax revenue the drone sector will provide in Virginia over the coming years are drifting that much further out of reach. </w:t>
      </w:r>
      <w:r w:rsidRPr="00042DE4">
        <w:rPr>
          <w:rStyle w:val="StyleUnderline"/>
          <w:highlight w:val="cyan"/>
        </w:rPr>
        <w:t>We need to</w:t>
      </w:r>
      <w:r w:rsidRPr="000B1468">
        <w:t xml:space="preserve"> </w:t>
      </w:r>
      <w:r w:rsidRPr="00042DE4">
        <w:rPr>
          <w:rStyle w:val="Emphasis"/>
          <w:highlight w:val="cyan"/>
        </w:rPr>
        <w:t>feed tomorrow’s economic engine</w:t>
      </w:r>
      <w:r w:rsidRPr="000B1468">
        <w:t xml:space="preserve"> </w:t>
      </w:r>
      <w:r w:rsidRPr="00042DE4">
        <w:rPr>
          <w:rStyle w:val="StyleUnderline"/>
          <w:highlight w:val="cyan"/>
        </w:rPr>
        <w:t>today</w:t>
      </w:r>
      <w:r w:rsidRPr="009A026C">
        <w:rPr>
          <w:rStyle w:val="StyleUnderline"/>
        </w:rPr>
        <w:t xml:space="preserve">, but </w:t>
      </w:r>
      <w:r w:rsidRPr="00042DE4">
        <w:rPr>
          <w:rStyle w:val="StyleUnderline"/>
          <w:highlight w:val="cyan"/>
        </w:rPr>
        <w:t>the absence of forward thinking is hindering our potential</w:t>
      </w:r>
      <w:r w:rsidRPr="000B1468">
        <w:t>.</w:t>
      </w:r>
    </w:p>
    <w:p w14:paraId="2DB9EDF7" w14:textId="77777777" w:rsidR="00942CAA" w:rsidRDefault="00942CAA" w:rsidP="00942CAA"/>
    <w:p w14:paraId="50EAF06D" w14:textId="77777777" w:rsidR="00942CAA" w:rsidRDefault="00942CAA" w:rsidP="004A3657">
      <w:pPr>
        <w:pStyle w:val="Heading4"/>
      </w:pPr>
      <w:r>
        <w:t xml:space="preserve">Second drones are necessary to maintain growth </w:t>
      </w:r>
    </w:p>
    <w:p w14:paraId="60165B50" w14:textId="77777777" w:rsidR="00942CAA" w:rsidRPr="00B52580" w:rsidRDefault="00942CAA" w:rsidP="00942CAA">
      <w:pPr>
        <w:rPr>
          <w:rStyle w:val="Style13ptBold"/>
          <w:b w:val="0"/>
          <w:sz w:val="16"/>
        </w:rPr>
      </w:pPr>
      <w:proofErr w:type="spellStart"/>
      <w:r>
        <w:rPr>
          <w:rStyle w:val="Style13ptBold"/>
        </w:rPr>
        <w:t>Rehfuss</w:t>
      </w:r>
      <w:proofErr w:type="spellEnd"/>
      <w:r>
        <w:rPr>
          <w:rStyle w:val="Style13ptBold"/>
        </w:rPr>
        <w:t xml:space="preserve"> 15 – </w:t>
      </w:r>
      <w:r>
        <w:rPr>
          <w:rStyle w:val="Style13ptBold"/>
          <w:b w:val="0"/>
          <w:sz w:val="16"/>
        </w:rPr>
        <w:t>[Abigail W. – graduate of Loyola University Maryland, Albany Law School of Union University, Assistant Albany County Attorney.] [THE DOMESTIC USE OF DRONES AND THE FOURTH AMENDMENT] (</w:t>
      </w:r>
      <w:hyperlink r:id="rId12" w:history="1">
        <w:r w:rsidRPr="00015F1A">
          <w:rPr>
            <w:rStyle w:val="Hyperlink"/>
          </w:rPr>
          <w:t>http://tinyurl.com/o5te3mx</w:t>
        </w:r>
      </w:hyperlink>
      <w:r>
        <w:rPr>
          <w:rStyle w:val="Style13ptBold"/>
          <w:b w:val="0"/>
          <w:sz w:val="16"/>
        </w:rPr>
        <w:t>) (</w:t>
      </w:r>
      <w:proofErr w:type="gramStart"/>
      <w:r>
        <w:rPr>
          <w:rStyle w:val="Style13ptBold"/>
          <w:b w:val="0"/>
          <w:sz w:val="16"/>
        </w:rPr>
        <w:t>accessed</w:t>
      </w:r>
      <w:proofErr w:type="gramEnd"/>
      <w:r>
        <w:rPr>
          <w:rStyle w:val="Style13ptBold"/>
          <w:b w:val="0"/>
          <w:sz w:val="16"/>
        </w:rPr>
        <w:t xml:space="preserve"> 7-14-15) //MC</w:t>
      </w:r>
    </w:p>
    <w:p w14:paraId="54BA0479" w14:textId="77777777" w:rsidR="00942CAA" w:rsidRPr="00B52580" w:rsidRDefault="00942CAA" w:rsidP="00942CAA">
      <w:r w:rsidRPr="00B52580">
        <w:t xml:space="preserve">As of 2012, a </w:t>
      </w:r>
      <w:r w:rsidRPr="00B52580">
        <w:rPr>
          <w:rStyle w:val="StyleUnderline"/>
        </w:rPr>
        <w:t>market study estimated that</w:t>
      </w:r>
      <w:r w:rsidRPr="00B52580">
        <w:t xml:space="preserve"> </w:t>
      </w:r>
      <w:r w:rsidRPr="00042DE4">
        <w:rPr>
          <w:rStyle w:val="Emphasis"/>
          <w:highlight w:val="cyan"/>
        </w:rPr>
        <w:t>drone spending will almost double over the next decade</w:t>
      </w:r>
      <w:r w:rsidRPr="00B52580">
        <w:t xml:space="preserve"> </w:t>
      </w:r>
      <w:r w:rsidRPr="00B52580">
        <w:rPr>
          <w:rStyle w:val="StyleUnderline"/>
        </w:rPr>
        <w:t>from current worldwide drone expenditures</w:t>
      </w:r>
      <w:r w:rsidRPr="00B52580">
        <w:t xml:space="preserve">.66 This study, conducted by the Teal Group, remarked that </w:t>
      </w:r>
      <w:r w:rsidRPr="00042DE4">
        <w:rPr>
          <w:highlight w:val="cyan"/>
        </w:rPr>
        <w:lastRenderedPageBreak/>
        <w:t>“</w:t>
      </w:r>
      <w:r w:rsidRPr="00042DE4">
        <w:rPr>
          <w:rStyle w:val="StyleUnderline"/>
          <w:highlight w:val="cyan"/>
        </w:rPr>
        <w:t>[t]he UAV market will continue to be strong despite cuts in defense spending</w:t>
      </w:r>
      <w:r w:rsidRPr="00B52580">
        <w:t xml:space="preserve"> . . . [now that] ‘</w:t>
      </w:r>
      <w:r w:rsidRPr="00B52580">
        <w:rPr>
          <w:rStyle w:val="StyleUnderline"/>
        </w:rPr>
        <w:t>UAVs have proved their value</w:t>
      </w:r>
      <w:r w:rsidRPr="00B52580">
        <w:t xml:space="preserve"> in Iraq, Afghanistan, and Pakistan . . . .’”67 The study predicts that the </w:t>
      </w:r>
      <w:r w:rsidRPr="00B52580">
        <w:rPr>
          <w:rStyle w:val="StyleUnderline"/>
        </w:rPr>
        <w:t>worldwide UAV market</w:t>
      </w:r>
      <w:r w:rsidRPr="00B52580">
        <w:t xml:space="preserve"> “</w:t>
      </w:r>
      <w:r w:rsidRPr="00B52580">
        <w:rPr>
          <w:rStyle w:val="StyleUnderline"/>
        </w:rPr>
        <w:t xml:space="preserve">will </w:t>
      </w:r>
      <w:proofErr w:type="spellStart"/>
      <w:r w:rsidRPr="00B52580">
        <w:rPr>
          <w:rStyle w:val="StyleUnderline"/>
        </w:rPr>
        <w:t>continu</w:t>
      </w:r>
      <w:proofErr w:type="spellEnd"/>
      <w:r w:rsidRPr="00B52580">
        <w:rPr>
          <w:rStyle w:val="StyleUnderline"/>
        </w:rPr>
        <w:t xml:space="preserve">[e] as one of the </w:t>
      </w:r>
      <w:r w:rsidRPr="00042DE4">
        <w:rPr>
          <w:rStyle w:val="StyleUnderline"/>
          <w:highlight w:val="cyan"/>
        </w:rPr>
        <w:t>prime areas of growth for defense and aerospace companies</w:t>
      </w:r>
      <w:r w:rsidRPr="00B52580">
        <w:t xml:space="preserve">,” and it </w:t>
      </w:r>
      <w:r w:rsidRPr="00042DE4">
        <w:rPr>
          <w:rStyle w:val="StyleUnderline"/>
          <w:highlight w:val="cyan"/>
        </w:rPr>
        <w:t>reflects the rapidly expanding interest</w:t>
      </w:r>
      <w:r w:rsidRPr="00B52580">
        <w:t xml:space="preserve"> in the UAV business </w:t>
      </w:r>
      <w:r w:rsidRPr="00042DE4">
        <w:rPr>
          <w:rStyle w:val="StyleUnderline"/>
          <w:highlight w:val="cyan"/>
        </w:rPr>
        <w:t>by nearly forty</w:t>
      </w:r>
      <w:r w:rsidRPr="00B52580">
        <w:t xml:space="preserve"> U.S., European, South African, and Israeli </w:t>
      </w:r>
      <w:r w:rsidRPr="00042DE4">
        <w:rPr>
          <w:rStyle w:val="StyleUnderline"/>
          <w:highlight w:val="cyan"/>
        </w:rPr>
        <w:t>companies</w:t>
      </w:r>
      <w:r w:rsidRPr="00B52580">
        <w:t xml:space="preserve">.68 Overall, </w:t>
      </w:r>
      <w:r w:rsidRPr="00042DE4">
        <w:rPr>
          <w:rStyle w:val="StyleUnderline"/>
          <w:highlight w:val="cyan"/>
        </w:rPr>
        <w:t>the study</w:t>
      </w:r>
      <w:r w:rsidRPr="00B52580">
        <w:t xml:space="preserve"> “‘</w:t>
      </w:r>
      <w:r w:rsidRPr="00042DE4">
        <w:rPr>
          <w:rStyle w:val="Emphasis"/>
          <w:highlight w:val="cyan"/>
        </w:rPr>
        <w:t>predicts that the U.S. will account for 62 percent of worldwide</w:t>
      </w:r>
      <w:r w:rsidRPr="00B52580">
        <w:t xml:space="preserve"> </w:t>
      </w:r>
      <w:r w:rsidRPr="00B52580">
        <w:rPr>
          <w:rStyle w:val="StyleUnderline"/>
        </w:rPr>
        <w:t xml:space="preserve">RDT&amp;E </w:t>
      </w:r>
      <w:r w:rsidRPr="00042DE4">
        <w:rPr>
          <w:rStyle w:val="StyleUnderline"/>
          <w:highlight w:val="cyan"/>
        </w:rPr>
        <w:t>spending on UAV tech</w:t>
      </w:r>
      <w:r w:rsidRPr="00B52580">
        <w:t xml:space="preserve">nology over the next decade, </w:t>
      </w:r>
      <w:r w:rsidRPr="00B52580">
        <w:rPr>
          <w:rStyle w:val="StyleUnderline"/>
        </w:rPr>
        <w:t>and 55 percent of the procurement</w:t>
      </w:r>
      <w:r w:rsidRPr="00B52580">
        <w:t xml:space="preserve"> . . . .’”69 </w:t>
      </w:r>
      <w:r w:rsidRPr="00B52580">
        <w:rPr>
          <w:rStyle w:val="StyleUnderline"/>
        </w:rPr>
        <w:t>Undoubtedly</w:t>
      </w:r>
      <w:r w:rsidRPr="00B52580">
        <w:t xml:space="preserve">, </w:t>
      </w:r>
      <w:r w:rsidRPr="00042DE4">
        <w:rPr>
          <w:rStyle w:val="StyleUnderline"/>
          <w:highlight w:val="cyan"/>
        </w:rPr>
        <w:t>introducing drones on the home front</w:t>
      </w:r>
      <w:r w:rsidRPr="00B52580">
        <w:t xml:space="preserve"> has the potential </w:t>
      </w:r>
      <w:r w:rsidRPr="00042DE4">
        <w:rPr>
          <w:rStyle w:val="Emphasis"/>
          <w:highlight w:val="cyan"/>
        </w:rPr>
        <w:t>to spur economic growth across the country</w:t>
      </w:r>
      <w:r w:rsidRPr="00B52580">
        <w:t xml:space="preserve">. </w:t>
      </w:r>
    </w:p>
    <w:p w14:paraId="7F4A6BD2" w14:textId="77777777" w:rsidR="00942CAA" w:rsidRDefault="00942CAA" w:rsidP="00942CAA"/>
    <w:p w14:paraId="65175DA2" w14:textId="77777777" w:rsidR="00942CAA" w:rsidRPr="003B4257" w:rsidRDefault="00942CAA" w:rsidP="004A3657">
      <w:pPr>
        <w:pStyle w:val="Heading4"/>
      </w:pPr>
      <w:r>
        <w:t>Third, e</w:t>
      </w:r>
      <w:r w:rsidRPr="003B4257">
        <w:t xml:space="preserve">conomic collapse causes competition for resources and instability that escalates and goes nuclear </w:t>
      </w:r>
    </w:p>
    <w:p w14:paraId="4C7003EA" w14:textId="77777777" w:rsidR="00942CAA" w:rsidRPr="002673B6" w:rsidRDefault="00942CAA" w:rsidP="00942CAA">
      <w:pPr>
        <w:rPr>
          <w:b/>
          <w:bCs/>
        </w:rPr>
      </w:pPr>
      <w:r>
        <w:rPr>
          <w:rStyle w:val="Style13ptBold"/>
        </w:rPr>
        <w:t>Harris and Burrows 0</w:t>
      </w:r>
      <w:r w:rsidRPr="002673B6">
        <w:rPr>
          <w:rStyle w:val="Style13ptBold"/>
        </w:rPr>
        <w:t>9</w:t>
      </w:r>
      <w:r>
        <w:rPr>
          <w:rStyle w:val="Style13ptBold"/>
        </w:rPr>
        <w:t xml:space="preserve"> –</w:t>
      </w:r>
      <w:r w:rsidRPr="003B4257">
        <w:t xml:space="preserve"> [counselor in the National Intelligence Council, the principal drafter of Global Trends 2025, **member of the NIC’s Long Range Analysis Unit “Revisiting the Future: Geopolitical Effects of the Financial Crisis”, Washington Quarterly, http://www.twq.com/09april/docs/09apr_burrows.pdf]</w:t>
      </w:r>
    </w:p>
    <w:p w14:paraId="00530FB6" w14:textId="77777777" w:rsidR="00942CAA" w:rsidRPr="003B4257" w:rsidRDefault="00942CAA" w:rsidP="00942CAA">
      <w:pPr>
        <w:rPr>
          <w:sz w:val="14"/>
        </w:rPr>
      </w:pPr>
      <w:r w:rsidRPr="003B4257">
        <w:rPr>
          <w:sz w:val="14"/>
        </w:rPr>
        <w:t>Increased Potential for Global Conflict</w:t>
      </w:r>
    </w:p>
    <w:p w14:paraId="0D8E7B95" w14:textId="77777777" w:rsidR="00942CAA" w:rsidRPr="003B4257" w:rsidRDefault="00942CAA" w:rsidP="00942CAA">
      <w:pPr>
        <w:rPr>
          <w:u w:val="single"/>
        </w:rPr>
      </w:pPr>
      <w:r w:rsidRPr="002673B6">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3B4257">
        <w:rPr>
          <w:rStyle w:val="StyleUnderline"/>
        </w:rPr>
        <w:t>While we continue to believe</w:t>
      </w:r>
      <w:r w:rsidRPr="002673B6">
        <w:t xml:space="preserve"> that </w:t>
      </w:r>
      <w:r w:rsidRPr="003B4257">
        <w:rPr>
          <w:rStyle w:val="StyleUnderline"/>
        </w:rPr>
        <w:t>the Great Depression is not likely to be repeated, the</w:t>
      </w:r>
      <w:r w:rsidRPr="002673B6">
        <w:t xml:space="preserve"> </w:t>
      </w:r>
      <w:r w:rsidRPr="003B4257">
        <w:rPr>
          <w:rStyle w:val="StyleUnderline"/>
        </w:rPr>
        <w:t>lessons to be drawn</w:t>
      </w:r>
      <w:r w:rsidRPr="002673B6">
        <w:t xml:space="preserve"> from that period </w:t>
      </w:r>
      <w:r w:rsidRPr="003B4257">
        <w:rPr>
          <w:u w:val="single"/>
        </w:rPr>
        <w:t>include</w:t>
      </w:r>
      <w:r w:rsidRPr="002673B6">
        <w:t xml:space="preserve"> the </w:t>
      </w:r>
      <w:r w:rsidRPr="003B4257">
        <w:rPr>
          <w:rStyle w:val="StyleUnderline"/>
        </w:rPr>
        <w:t xml:space="preserve">harmful effects on fledgling democracies and multiethnic societies </w:t>
      </w:r>
      <w:r w:rsidRPr="002673B6">
        <w:t xml:space="preserve">(think Central Europe in 1920s and 1930s) and on the sustainability of multilateral institutions (think League of Nations in the same period). </w:t>
      </w:r>
      <w:r w:rsidRPr="003B4257">
        <w:rPr>
          <w:rStyle w:val="StyleUnderline"/>
        </w:rPr>
        <w:t>There is no reason</w:t>
      </w:r>
      <w:r w:rsidRPr="002673B6">
        <w:t xml:space="preserve"> to think that </w:t>
      </w:r>
      <w:r w:rsidRPr="003B4257">
        <w:rPr>
          <w:rStyle w:val="StyleUnderline"/>
        </w:rPr>
        <w:t>this would not be true in the twenty-first as much as in the twentieth century.</w:t>
      </w:r>
      <w:r w:rsidRPr="002673B6">
        <w:t xml:space="preserve"> For that reason, the ways in </w:t>
      </w:r>
      <w:r w:rsidRPr="003B4257">
        <w:rPr>
          <w:rStyle w:val="StyleUnderline"/>
        </w:rPr>
        <w:t xml:space="preserve">which </w:t>
      </w:r>
      <w:r w:rsidRPr="00042DE4">
        <w:rPr>
          <w:rStyle w:val="Emphasis"/>
          <w:highlight w:val="cyan"/>
        </w:rPr>
        <w:t>the potential for greater conflict could grow</w:t>
      </w:r>
      <w:r w:rsidRPr="002673B6">
        <w:t xml:space="preserve"> would seem to be even more apt </w:t>
      </w:r>
      <w:r w:rsidRPr="00042DE4">
        <w:rPr>
          <w:highlight w:val="cyan"/>
          <w:u w:val="single"/>
        </w:rPr>
        <w:t xml:space="preserve">in a constantly volatile economic environment </w:t>
      </w:r>
      <w:r w:rsidRPr="002673B6">
        <w:t>as they would be if change would be steadier.</w:t>
      </w:r>
      <w:r>
        <w:t xml:space="preserve"> </w:t>
      </w:r>
      <w:r w:rsidRPr="002673B6">
        <w:t xml:space="preserve">In surveying those risks, the report stressed the likelihood that terrorism and nonproliferation will remain priorities even as resource issues move up on the international agenda. </w:t>
      </w:r>
      <w:r w:rsidRPr="00042DE4">
        <w:rPr>
          <w:rStyle w:val="StyleUnderline"/>
          <w:highlight w:val="cyan"/>
        </w:rPr>
        <w:t>Terrorism’s appeal will decline if economic growth continues</w:t>
      </w:r>
      <w:r w:rsidRPr="002673B6">
        <w:t xml:space="preserve"> in the Middle East and youth unemployment is reduced. For those terrorist groups that remain active in 2025, however, the </w:t>
      </w:r>
      <w:r w:rsidRPr="00042DE4">
        <w:rPr>
          <w:rStyle w:val="StyleUnderline"/>
          <w:highlight w:val="cyan"/>
        </w:rPr>
        <w:t>diffusion of tech</w:t>
      </w:r>
      <w:r w:rsidRPr="002673B6">
        <w:t xml:space="preserve">nologies </w:t>
      </w:r>
      <w:r w:rsidRPr="00042DE4">
        <w:rPr>
          <w:rStyle w:val="StyleUnderline"/>
          <w:highlight w:val="cyan"/>
        </w:rPr>
        <w:t>and scientific knowledge will place some of the world’s most dangerous capabilities within their reach</w:t>
      </w:r>
      <w:r w:rsidRPr="002673B6">
        <w:t xml:space="preserve">. </w:t>
      </w:r>
      <w:r w:rsidRPr="00042DE4">
        <w:rPr>
          <w:rStyle w:val="StyleUnderline"/>
          <w:highlight w:val="cyan"/>
        </w:rPr>
        <w:t>Terrorist groups</w:t>
      </w:r>
      <w:r w:rsidRPr="00042DE4">
        <w:rPr>
          <w:highlight w:val="cyan"/>
        </w:rPr>
        <w:t xml:space="preserve"> </w:t>
      </w:r>
      <w:r w:rsidRPr="002673B6">
        <w:t xml:space="preserve">in 2025 </w:t>
      </w:r>
      <w:r w:rsidRPr="00042DE4">
        <w:rPr>
          <w:highlight w:val="cyan"/>
          <w:u w:val="single"/>
        </w:rPr>
        <w:t>will</w:t>
      </w:r>
      <w:r w:rsidRPr="003B4257">
        <w:rPr>
          <w:u w:val="single"/>
        </w:rPr>
        <w:t xml:space="preserve"> likely </w:t>
      </w:r>
      <w:r w:rsidRPr="00042DE4">
        <w:rPr>
          <w:highlight w:val="cyan"/>
          <w:u w:val="single"/>
        </w:rPr>
        <w:t>be</w:t>
      </w:r>
      <w:r w:rsidRPr="002673B6">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042DE4">
        <w:rPr>
          <w:highlight w:val="cyan"/>
          <w:u w:val="single"/>
        </w:rPr>
        <w:t>self-radicalized</w:t>
      </w:r>
      <w:r w:rsidRPr="005E7A5C">
        <w:t xml:space="preserve">, </w:t>
      </w:r>
      <w:r w:rsidRPr="002673B6">
        <w:t xml:space="preserve">particularly in the absence of economic outlets that would become narrower </w:t>
      </w:r>
      <w:r w:rsidRPr="00042DE4">
        <w:rPr>
          <w:highlight w:val="cyan"/>
          <w:u w:val="single"/>
        </w:rPr>
        <w:t>in an economic downturn</w:t>
      </w:r>
      <w:r w:rsidRPr="002673B6">
        <w:t>.</w:t>
      </w:r>
      <w:r>
        <w:t xml:space="preserve"> </w:t>
      </w:r>
      <w:r w:rsidRPr="003B4257">
        <w:rPr>
          <w:u w:val="single"/>
        </w:rPr>
        <w:t xml:space="preserve">The most dangerous casualty </w:t>
      </w:r>
      <w:r w:rsidRPr="002673B6">
        <w:t>of any economically-induced drawdown of U.S. military presence</w:t>
      </w:r>
      <w:r w:rsidRPr="003B4257">
        <w:rPr>
          <w:u w:val="single"/>
        </w:rPr>
        <w:t xml:space="preserve"> would </w:t>
      </w:r>
      <w:r w:rsidRPr="002673B6">
        <w:t>almost certainly</w:t>
      </w:r>
      <w:r w:rsidRPr="003B4257">
        <w:rPr>
          <w:u w:val="single"/>
        </w:rPr>
        <w:t xml:space="preserve"> be the Middle East.</w:t>
      </w:r>
      <w:r w:rsidRPr="002673B6">
        <w:t xml:space="preserve"> Although Iran’s acquisition of nuclear weapons is not inevitable, </w:t>
      </w:r>
      <w:r w:rsidRPr="003B4257">
        <w:rPr>
          <w:u w:val="single"/>
        </w:rPr>
        <w:t xml:space="preserve">worries </w:t>
      </w:r>
      <w:r w:rsidRPr="00042DE4">
        <w:rPr>
          <w:highlight w:val="cyan"/>
          <w:u w:val="single"/>
        </w:rPr>
        <w:t>about a nuclear-armed Iran could lead states in the region to</w:t>
      </w:r>
      <w:r w:rsidRPr="005E7A5C">
        <w:rPr>
          <w:u w:val="single"/>
        </w:rPr>
        <w:t xml:space="preserve"> </w:t>
      </w:r>
      <w:r w:rsidRPr="00804AE8">
        <w:rPr>
          <w:u w:val="single"/>
        </w:rPr>
        <w:t xml:space="preserve">develop new security arrangements with external powers, </w:t>
      </w:r>
      <w:r w:rsidRPr="005E7A5C">
        <w:rPr>
          <w:u w:val="single"/>
        </w:rPr>
        <w:t>acquire additional</w:t>
      </w:r>
      <w:r w:rsidRPr="00804AE8">
        <w:rPr>
          <w:u w:val="single"/>
        </w:rPr>
        <w:t xml:space="preserve"> weapons, and </w:t>
      </w:r>
      <w:r w:rsidRPr="00042DE4">
        <w:rPr>
          <w:highlight w:val="cyan"/>
          <w:u w:val="single"/>
        </w:rPr>
        <w:t>consider</w:t>
      </w:r>
      <w:r w:rsidRPr="005E7A5C">
        <w:rPr>
          <w:u w:val="single"/>
        </w:rPr>
        <w:t xml:space="preserve"> </w:t>
      </w:r>
      <w:r w:rsidRPr="002673B6">
        <w:t xml:space="preserve">pursuing their own </w:t>
      </w:r>
      <w:r w:rsidRPr="00042DE4">
        <w:rPr>
          <w:highlight w:val="cyan"/>
          <w:u w:val="single"/>
        </w:rPr>
        <w:t xml:space="preserve">nuclear </w:t>
      </w:r>
      <w:r w:rsidRPr="00042DE4">
        <w:rPr>
          <w:rStyle w:val="StyleUnderline"/>
          <w:highlight w:val="cyan"/>
        </w:rPr>
        <w:t>ambitions. It is not clear that the type of stable deterrent relationship</w:t>
      </w:r>
      <w:r w:rsidRPr="002673B6">
        <w:t xml:space="preserve"> that existed between the great powers for most </w:t>
      </w:r>
      <w:r w:rsidRPr="00042DE4">
        <w:rPr>
          <w:rStyle w:val="StyleUnderline"/>
          <w:highlight w:val="cyan"/>
        </w:rPr>
        <w:t>of the Cold War would emerge</w:t>
      </w:r>
      <w:r w:rsidRPr="005E7A5C">
        <w:t xml:space="preserve"> </w:t>
      </w:r>
      <w:r w:rsidRPr="002673B6">
        <w:t xml:space="preserve">naturally in the Middle East with a nuclear Iran. Episodes of low intensity conflict and terrorism taking place under a nuclear umbrella could </w:t>
      </w:r>
      <w:r w:rsidRPr="002673B6">
        <w:lastRenderedPageBreak/>
        <w:t xml:space="preserve">lead to an unintended escalation and broader conflict if clear red lines between those states involved are not well established. </w:t>
      </w:r>
      <w:r w:rsidRPr="00042DE4">
        <w:rPr>
          <w:rStyle w:val="Emphasis"/>
          <w:highlight w:val="cyan"/>
        </w:rPr>
        <w:t>The close proximity of potential nuclear rivals</w:t>
      </w:r>
      <w:r w:rsidRPr="002673B6">
        <w:t xml:space="preserve"> combined with underdeveloped surveillance capabilities and mobile dual-capable Iranian missile systems also will </w:t>
      </w:r>
      <w:r w:rsidRPr="00042DE4">
        <w:rPr>
          <w:rStyle w:val="Emphasis"/>
          <w:highlight w:val="cyan"/>
        </w:rPr>
        <w:t>produce inherent difficulties</w:t>
      </w:r>
      <w:r w:rsidRPr="005E7A5C">
        <w:t xml:space="preserve"> </w:t>
      </w:r>
      <w:r w:rsidRPr="002673B6">
        <w:t xml:space="preserve">in achieving reliable indications and warning of an impending nuclear attack. </w:t>
      </w:r>
      <w:r w:rsidRPr="003B4257">
        <w:rPr>
          <w:u w:val="single"/>
        </w:rPr>
        <w:t>The lack of strategic depth</w:t>
      </w:r>
      <w:r w:rsidRPr="002673B6">
        <w:t xml:space="preserve"> in neighboring states like Israel, </w:t>
      </w:r>
      <w:r w:rsidRPr="00042DE4">
        <w:rPr>
          <w:highlight w:val="cyan"/>
          <w:u w:val="single"/>
        </w:rPr>
        <w:t>short warning and missile flight times</w:t>
      </w:r>
      <w:r w:rsidRPr="003B4257">
        <w:rPr>
          <w:u w:val="single"/>
        </w:rPr>
        <w:t xml:space="preserve">, and uncertainty of </w:t>
      </w:r>
      <w:r w:rsidRPr="002673B6">
        <w:t xml:space="preserve">Iranian </w:t>
      </w:r>
      <w:r w:rsidRPr="003B4257">
        <w:rPr>
          <w:u w:val="single"/>
        </w:rPr>
        <w:t xml:space="preserve">intentions may </w:t>
      </w:r>
      <w:r w:rsidRPr="00042DE4">
        <w:rPr>
          <w:highlight w:val="cyan"/>
          <w:u w:val="single"/>
        </w:rPr>
        <w:t>place more focus on preemption</w:t>
      </w:r>
      <w:r w:rsidRPr="003B4257">
        <w:rPr>
          <w:u w:val="single"/>
        </w:rPr>
        <w:t xml:space="preserve"> rather than defense, potentially</w:t>
      </w:r>
      <w:r w:rsidRPr="005E7A5C">
        <w:t xml:space="preserve"> </w:t>
      </w:r>
      <w:r w:rsidRPr="00042DE4">
        <w:rPr>
          <w:rStyle w:val="Emphasis"/>
          <w:highlight w:val="cyan"/>
        </w:rPr>
        <w:t>leading to escalating crises</w:t>
      </w:r>
      <w:r w:rsidRPr="002673B6">
        <w:t>.</w:t>
      </w:r>
      <w:r>
        <w:t xml:space="preserve"> </w:t>
      </w:r>
      <w:r w:rsidRPr="003B4257">
        <w:rPr>
          <w:u w:val="single"/>
        </w:rPr>
        <w:t xml:space="preserve">Types of </w:t>
      </w:r>
      <w:r w:rsidRPr="00042DE4">
        <w:rPr>
          <w:rStyle w:val="Emphasis"/>
          <w:highlight w:val="cyan"/>
        </w:rPr>
        <w:t>conflict</w:t>
      </w:r>
      <w:r w:rsidRPr="003B4257">
        <w:rPr>
          <w:u w:val="single"/>
        </w:rPr>
        <w:t xml:space="preserve"> that the world continues to experience, such as </w:t>
      </w:r>
      <w:r w:rsidRPr="00042DE4">
        <w:rPr>
          <w:rStyle w:val="Emphasis"/>
          <w:highlight w:val="cyan"/>
        </w:rPr>
        <w:t>over resources, could reemerge</w:t>
      </w:r>
      <w:r w:rsidRPr="003B4257">
        <w:rPr>
          <w:u w:val="single"/>
        </w:rPr>
        <w:t>, particularly if protectionism grows and there is a resort to neo-mercantilist practices</w:t>
      </w:r>
      <w:r w:rsidRPr="002673B6">
        <w:t xml:space="preserve">. </w:t>
      </w:r>
      <w:r w:rsidRPr="00042DE4">
        <w:rPr>
          <w:highlight w:val="cyan"/>
          <w:u w:val="single"/>
        </w:rPr>
        <w:t>Perceptions of renewed energy scarcity will</w:t>
      </w:r>
      <w:r w:rsidRPr="003B4257">
        <w:rPr>
          <w:u w:val="single"/>
        </w:rPr>
        <w:t xml:space="preserve"> drive countries to take actions to assure their future access to energy supplies</w:t>
      </w:r>
      <w:r w:rsidRPr="002673B6">
        <w:t xml:space="preserve">. In the worst case, </w:t>
      </w:r>
      <w:r w:rsidRPr="003B4257">
        <w:rPr>
          <w:u w:val="single"/>
        </w:rPr>
        <w:t xml:space="preserve">this could </w:t>
      </w:r>
      <w:r w:rsidRPr="00042DE4">
        <w:rPr>
          <w:highlight w:val="cyan"/>
          <w:u w:val="single"/>
        </w:rPr>
        <w:t>result in interstate conflicts</w:t>
      </w:r>
      <w:r w:rsidRPr="002673B6">
        <w:t xml:space="preserve"> if government leaders deem assured access to energy resources, for example, to be essential for maintaining domestic stability and the survival of their regime. Even actions short of war, however, will have important geopolitical implications. </w:t>
      </w:r>
      <w:r w:rsidRPr="003B4257">
        <w:rPr>
          <w:u w:val="single"/>
        </w:rPr>
        <w:t>Maritime security concerns</w:t>
      </w:r>
      <w:r w:rsidRPr="002673B6">
        <w:t xml:space="preserve"> are providing a rationale for naval buildups and </w:t>
      </w:r>
      <w:r w:rsidRPr="003B4257">
        <w:rPr>
          <w:u w:val="single"/>
        </w:rPr>
        <w:t>modernization efforts</w:t>
      </w:r>
      <w:r w:rsidRPr="002673B6">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3B4257">
        <w:rPr>
          <w:u w:val="single"/>
        </w:rPr>
        <w:t>increased tensions, rivalries, and</w:t>
      </w:r>
      <w:r w:rsidRPr="002673B6">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3B4257">
        <w:rPr>
          <w:u w:val="single"/>
        </w:rPr>
        <w:t>a more dog-eat-dog world.</w:t>
      </w:r>
    </w:p>
    <w:p w14:paraId="2E27BB07" w14:textId="77777777" w:rsidR="00942CAA" w:rsidRPr="00F637B0" w:rsidRDefault="00942CAA" w:rsidP="00942CAA"/>
    <w:p w14:paraId="453ED0B8" w14:textId="77777777" w:rsidR="00942CAA" w:rsidRDefault="00942CAA" w:rsidP="00942CAA">
      <w:pPr>
        <w:pStyle w:val="Heading3"/>
      </w:pPr>
      <w:r>
        <w:lastRenderedPageBreak/>
        <w:t>China</w:t>
      </w:r>
    </w:p>
    <w:p w14:paraId="15D9F258" w14:textId="77777777" w:rsidR="00942CAA" w:rsidRDefault="00942CAA" w:rsidP="00942CAA"/>
    <w:p w14:paraId="6532E917" w14:textId="77777777" w:rsidR="00942CAA" w:rsidRDefault="00942CAA" w:rsidP="004A3657">
      <w:pPr>
        <w:pStyle w:val="Heading4"/>
      </w:pPr>
      <w:r>
        <w:t>Contention two is China</w:t>
      </w:r>
    </w:p>
    <w:p w14:paraId="6D25105D" w14:textId="77777777" w:rsidR="00942CAA" w:rsidRDefault="00942CAA" w:rsidP="00942CAA"/>
    <w:p w14:paraId="41F1A709" w14:textId="77777777" w:rsidR="00942CAA" w:rsidRDefault="00942CAA" w:rsidP="004A3657">
      <w:pPr>
        <w:pStyle w:val="Heading4"/>
      </w:pPr>
      <w:r>
        <w:t>Drones are critical to the economy/competitiveness but status quo backlash will push the market out</w:t>
      </w:r>
      <w:r w:rsidR="000C7685">
        <w:t xml:space="preserve"> and stifle innovation</w:t>
      </w:r>
    </w:p>
    <w:p w14:paraId="6EA1E9CB" w14:textId="77777777" w:rsidR="00942CAA" w:rsidRPr="00401F39" w:rsidRDefault="00942CAA" w:rsidP="00942CAA">
      <w:pPr>
        <w:rPr>
          <w:rStyle w:val="Style13ptBold"/>
          <w:b w:val="0"/>
          <w:sz w:val="16"/>
        </w:rPr>
      </w:pPr>
      <w:r>
        <w:rPr>
          <w:rStyle w:val="Style13ptBold"/>
        </w:rPr>
        <w:t xml:space="preserve">Gruber 4-25-15 – </w:t>
      </w:r>
      <w:r w:rsidRPr="00256227">
        <w:rPr>
          <w:sz w:val="16"/>
        </w:rPr>
        <w:t xml:space="preserve">[Robert H. – litigation associate @ Greenberg </w:t>
      </w:r>
      <w:proofErr w:type="spellStart"/>
      <w:r w:rsidRPr="00256227">
        <w:rPr>
          <w:sz w:val="16"/>
        </w:rPr>
        <w:t>Traurig</w:t>
      </w:r>
      <w:proofErr w:type="spellEnd"/>
      <w:r w:rsidRPr="00256227">
        <w:rPr>
          <w:sz w:val="16"/>
        </w:rPr>
        <w:t>] [COMMERCIAL DRONES AND PRIVACY: CAN WE TRUST STATES WITH “DRONE FEDERALISM”?] (</w:t>
      </w:r>
      <w:hyperlink r:id="rId13" w:history="1">
        <w:r w:rsidRPr="00256227">
          <w:rPr>
            <w:rStyle w:val="Hyperlink"/>
            <w:sz w:val="16"/>
          </w:rPr>
          <w:t>http://tinyurl.com/pgpsp64</w:t>
        </w:r>
      </w:hyperlink>
      <w:r w:rsidRPr="00256227">
        <w:rPr>
          <w:sz w:val="16"/>
        </w:rPr>
        <w:t>) [Richmond Journal of Law &amp; Technology Volume XXI, Issue 4] (</w:t>
      </w:r>
      <w:proofErr w:type="gramStart"/>
      <w:r w:rsidRPr="00256227">
        <w:rPr>
          <w:sz w:val="16"/>
        </w:rPr>
        <w:t>accessed</w:t>
      </w:r>
      <w:proofErr w:type="gramEnd"/>
      <w:r w:rsidRPr="00256227">
        <w:rPr>
          <w:sz w:val="16"/>
        </w:rPr>
        <w:t xml:space="preserve"> 7-13-15) //MC</w:t>
      </w:r>
    </w:p>
    <w:p w14:paraId="549315AB" w14:textId="77777777" w:rsidR="000C7685" w:rsidRDefault="00942CAA" w:rsidP="00942CAA">
      <w:pPr>
        <w:rPr>
          <w:rStyle w:val="StyleUnderline"/>
        </w:rPr>
      </w:pPr>
      <w:r w:rsidRPr="00C86C87">
        <w:rPr>
          <w:sz w:val="16"/>
        </w:rPr>
        <w:t xml:space="preserve">At this stage, it is impossible to accurately predict the scope of </w:t>
      </w:r>
      <w:r w:rsidRPr="00C86C87">
        <w:rPr>
          <w:rStyle w:val="StyleUnderline"/>
        </w:rPr>
        <w:t xml:space="preserve">the future </w:t>
      </w:r>
      <w:r w:rsidRPr="00042DE4">
        <w:rPr>
          <w:rStyle w:val="StyleUnderline"/>
          <w:highlight w:val="cyan"/>
        </w:rPr>
        <w:t>UAS industry</w:t>
      </w:r>
      <w:r w:rsidRPr="00C86C87">
        <w:rPr>
          <w:sz w:val="16"/>
        </w:rPr>
        <w:t xml:space="preserve">. Its potential </w:t>
      </w:r>
      <w:r w:rsidRPr="00042DE4">
        <w:rPr>
          <w:rStyle w:val="StyleUnderline"/>
          <w:highlight w:val="cyan"/>
        </w:rPr>
        <w:t>benefits are vast</w:t>
      </w:r>
      <w:r w:rsidRPr="00C86C87">
        <w:rPr>
          <w:rStyle w:val="StyleUnderline"/>
        </w:rPr>
        <w:t xml:space="preserve"> and varied</w:t>
      </w:r>
      <w:r w:rsidRPr="00C86C87">
        <w:rPr>
          <w:sz w:val="16"/>
        </w:rPr>
        <w:t xml:space="preserve">: </w:t>
      </w:r>
      <w:r w:rsidRPr="00C86C87">
        <w:rPr>
          <w:rStyle w:val="StyleUnderline"/>
        </w:rPr>
        <w:t>beyond</w:t>
      </w:r>
      <w:r w:rsidRPr="00C86C87">
        <w:rPr>
          <w:sz w:val="16"/>
        </w:rPr>
        <w:t xml:space="preserve"> mere </w:t>
      </w:r>
      <w:r w:rsidRPr="00042DE4">
        <w:rPr>
          <w:rStyle w:val="StyleUnderline"/>
          <w:highlight w:val="cyan"/>
        </w:rPr>
        <w:t>job creation</w:t>
      </w:r>
      <w:r w:rsidRPr="00C86C87">
        <w:rPr>
          <w:sz w:val="16"/>
        </w:rPr>
        <w:t xml:space="preserve">, </w:t>
      </w:r>
      <w:r w:rsidRPr="00C86C87">
        <w:rPr>
          <w:rStyle w:val="StyleUnderline"/>
        </w:rPr>
        <w:t xml:space="preserve">drones will </w:t>
      </w:r>
      <w:r w:rsidRPr="00042DE4">
        <w:rPr>
          <w:rStyle w:val="StyleUnderline"/>
          <w:highlight w:val="cyan"/>
        </w:rPr>
        <w:t>contribute to efficiency</w:t>
      </w:r>
      <w:r w:rsidRPr="00C86C87">
        <w:rPr>
          <w:rStyle w:val="StyleUnderline"/>
        </w:rPr>
        <w:t xml:space="preserve"> in various industries</w:t>
      </w:r>
      <w:r w:rsidRPr="00C86C87">
        <w:rPr>
          <w:sz w:val="16"/>
        </w:rPr>
        <w:t xml:space="preserve"> and aspects of society. This is </w:t>
      </w:r>
      <w:r w:rsidRPr="00042DE4">
        <w:rPr>
          <w:rStyle w:val="Emphasis"/>
          <w:highlight w:val="cyan"/>
        </w:rPr>
        <w:t>particularly true in the commercial sphere</w:t>
      </w:r>
      <w:r w:rsidRPr="00C86C87">
        <w:rPr>
          <w:sz w:val="16"/>
        </w:rPr>
        <w:t xml:space="preserve">, where </w:t>
      </w:r>
      <w:r w:rsidRPr="00042DE4">
        <w:rPr>
          <w:rStyle w:val="StyleUnderline"/>
          <w:highlight w:val="cyan"/>
        </w:rPr>
        <w:t>competition and innovation</w:t>
      </w:r>
      <w:r w:rsidRPr="00C86C87">
        <w:rPr>
          <w:rStyle w:val="StyleUnderline"/>
        </w:rPr>
        <w:t xml:space="preserve"> can drive progress</w:t>
      </w:r>
      <w:r w:rsidRPr="00C86C87">
        <w:rPr>
          <w:sz w:val="16"/>
        </w:rPr>
        <w:t xml:space="preserve"> towards functions far removed from the individual surveillance people fear. </w:t>
      </w:r>
      <w:r w:rsidRPr="00C86C87">
        <w:rPr>
          <w:rStyle w:val="StyleUnderline"/>
        </w:rPr>
        <w:t xml:space="preserve">UAS </w:t>
      </w:r>
      <w:r w:rsidRPr="00C86C87">
        <w:rPr>
          <w:sz w:val="16"/>
        </w:rPr>
        <w:t xml:space="preserve">have already </w:t>
      </w:r>
      <w:r w:rsidRPr="00C86C87">
        <w:rPr>
          <w:rStyle w:val="StyleUnderline"/>
        </w:rPr>
        <w:t xml:space="preserve">proven </w:t>
      </w:r>
      <w:r w:rsidRPr="00042DE4">
        <w:rPr>
          <w:rStyle w:val="StyleUnderline"/>
          <w:highlight w:val="cyan"/>
        </w:rPr>
        <w:t>useful in</w:t>
      </w:r>
      <w:r w:rsidRPr="00C86C87">
        <w:rPr>
          <w:rStyle w:val="StyleUnderline"/>
        </w:rPr>
        <w:t xml:space="preserve"> functions from </w:t>
      </w:r>
      <w:r w:rsidRPr="00042DE4">
        <w:rPr>
          <w:rStyle w:val="StyleUnderline"/>
          <w:highlight w:val="cyan"/>
        </w:rPr>
        <w:t>crop monitoring</w:t>
      </w:r>
      <w:r w:rsidRPr="00BA1C7B">
        <w:t>9</w:t>
      </w:r>
      <w:r w:rsidRPr="00C86C87">
        <w:rPr>
          <w:sz w:val="16"/>
        </w:rPr>
        <w:t xml:space="preserve"> to gathering atmospheric data.10 Domino’s Pizza made headlines when it announced the development of delivery UAS systems, as have other companies—and while some skeptics dismissed the press releases as “publicity stunts,”11 </w:t>
      </w:r>
      <w:r w:rsidRPr="00C86C87">
        <w:rPr>
          <w:rStyle w:val="StyleUnderline"/>
        </w:rPr>
        <w:t>it is not too difficult to imagine a future in which packages appear on our doorstep out of the sky.</w:t>
      </w:r>
      <w:r w:rsidRPr="00C86C87">
        <w:rPr>
          <w:sz w:val="16"/>
        </w:rPr>
        <w:t xml:space="preserve"> 12 Recently, Facebook announced a plan that epitomizes the benevolent possibilities of commercial UAS. 13 It has purchased the U.K.-based company </w:t>
      </w:r>
      <w:proofErr w:type="spellStart"/>
      <w:r w:rsidRPr="00C86C87">
        <w:rPr>
          <w:sz w:val="16"/>
        </w:rPr>
        <w:t>Ascenta</w:t>
      </w:r>
      <w:proofErr w:type="spellEnd"/>
      <w:r w:rsidRPr="00C86C87">
        <w:rPr>
          <w:sz w:val="16"/>
        </w:rPr>
        <w:t xml:space="preserve">, which manufactures </w:t>
      </w:r>
      <w:proofErr w:type="spellStart"/>
      <w:r w:rsidRPr="00C86C87">
        <w:rPr>
          <w:sz w:val="16"/>
        </w:rPr>
        <w:t>solarpowered</w:t>
      </w:r>
      <w:proofErr w:type="spellEnd"/>
      <w:r w:rsidRPr="00C86C87">
        <w:rPr>
          <w:sz w:val="16"/>
        </w:rPr>
        <w:t xml:space="preserve"> aircraft that can stay aloft at high altitudes for years at a time. Facebook’s goal? Providing Internet access in areas where traditional connections are impractical or impossible. 14 </w:t>
      </w:r>
      <w:r w:rsidRPr="00C86C87">
        <w:rPr>
          <w:rStyle w:val="StyleUnderline"/>
        </w:rPr>
        <w:t>Even though commercial UAS flight is still largely prohibited in the United States</w:t>
      </w:r>
      <w:r w:rsidRPr="00C86C87">
        <w:rPr>
          <w:sz w:val="16"/>
        </w:rPr>
        <w:t xml:space="preserve">, the </w:t>
      </w:r>
      <w:r w:rsidRPr="00042DE4">
        <w:rPr>
          <w:rStyle w:val="Emphasis"/>
          <w:highlight w:val="cyan"/>
        </w:rPr>
        <w:t>battle over drone regulation has already begun</w:t>
      </w:r>
      <w:r w:rsidRPr="00C86C87">
        <w:rPr>
          <w:sz w:val="16"/>
        </w:rPr>
        <w:t xml:space="preserve">, </w:t>
      </w:r>
      <w:r w:rsidRPr="00C86C87">
        <w:rPr>
          <w:rStyle w:val="StyleUnderline"/>
        </w:rPr>
        <w:t xml:space="preserve">fixated </w:t>
      </w:r>
      <w:r w:rsidRPr="00042DE4">
        <w:rPr>
          <w:rStyle w:val="StyleUnderline"/>
          <w:highlight w:val="cyan"/>
        </w:rPr>
        <w:t>largely on</w:t>
      </w:r>
      <w:r w:rsidRPr="00C86C87">
        <w:rPr>
          <w:rStyle w:val="StyleUnderline"/>
        </w:rPr>
        <w:t xml:space="preserve"> imagined harms to </w:t>
      </w:r>
      <w:r w:rsidRPr="00042DE4">
        <w:rPr>
          <w:rStyle w:val="StyleUnderline"/>
          <w:highlight w:val="cyan"/>
        </w:rPr>
        <w:t>people’s privacy</w:t>
      </w:r>
      <w:r w:rsidRPr="00C86C87">
        <w:rPr>
          <w:sz w:val="16"/>
        </w:rPr>
        <w:t xml:space="preserve">.15 And the </w:t>
      </w:r>
      <w:r w:rsidRPr="00C86C87">
        <w:rPr>
          <w:rStyle w:val="StyleUnderline"/>
        </w:rPr>
        <w:t>privacy advocates are winning</w:t>
      </w:r>
      <w:r w:rsidRPr="00C86C87">
        <w:rPr>
          <w:sz w:val="16"/>
        </w:rPr>
        <w:t xml:space="preserve">: </w:t>
      </w:r>
      <w:r w:rsidRPr="00042DE4">
        <w:rPr>
          <w:rStyle w:val="Emphasis"/>
          <w:highlight w:val="cyan"/>
        </w:rPr>
        <w:t>more than twenty states have passed laws restricting UAS</w:t>
      </w:r>
      <w:r w:rsidRPr="00C86C87">
        <w:rPr>
          <w:sz w:val="16"/>
        </w:rPr>
        <w:t xml:space="preserve"> operations.16 Many of these address law enforcement surveillance, but an increasing number of states are proposing—and </w:t>
      </w:r>
      <w:r w:rsidRPr="00C86C87">
        <w:rPr>
          <w:rStyle w:val="StyleUnderline"/>
        </w:rPr>
        <w:t>enacting—restrictions on private and commercial aircraft.</w:t>
      </w:r>
      <w:r w:rsidRPr="00C86C87">
        <w:rPr>
          <w:sz w:val="16"/>
        </w:rPr>
        <w:t xml:space="preserve"> For example, a bill proposed and enrolled in Texas makes it a misdemeanor to collect an image of a person’s land without consent.17 Other states are considering similar legislation.18 One town in Colorado must have gotten Napolitano’s memo—it considered issuing “drone hunting licenses” that would authorize its citizens to shoot any unpiloted aircraft.19</w:t>
      </w:r>
      <w:r>
        <w:rPr>
          <w:sz w:val="16"/>
        </w:rPr>
        <w:t xml:space="preserve"> </w:t>
      </w:r>
      <w:r w:rsidRPr="00C86C87">
        <w:rPr>
          <w:sz w:val="16"/>
        </w:rPr>
        <w:t xml:space="preserve">[5] </w:t>
      </w:r>
      <w:r w:rsidRPr="00042DE4">
        <w:rPr>
          <w:rStyle w:val="StyleUnderline"/>
          <w:highlight w:val="cyan"/>
        </w:rPr>
        <w:t>This</w:t>
      </w:r>
      <w:r w:rsidRPr="00C86C87">
        <w:rPr>
          <w:sz w:val="16"/>
        </w:rPr>
        <w:t xml:space="preserve"> sort of </w:t>
      </w:r>
      <w:r w:rsidRPr="00C86C87">
        <w:rPr>
          <w:rStyle w:val="Emphasis"/>
        </w:rPr>
        <w:t xml:space="preserve">legislation </w:t>
      </w:r>
      <w:r w:rsidRPr="00042DE4">
        <w:rPr>
          <w:rStyle w:val="Emphasis"/>
          <w:highlight w:val="cyan"/>
        </w:rPr>
        <w:t>is both premature and problematic</w:t>
      </w:r>
      <w:r w:rsidRPr="00C86C87">
        <w:rPr>
          <w:sz w:val="16"/>
        </w:rPr>
        <w:t xml:space="preserve">, particularly with </w:t>
      </w:r>
      <w:r w:rsidRPr="00C86C87">
        <w:rPr>
          <w:rStyle w:val="StyleUnderline"/>
        </w:rPr>
        <w:t>respect to the kind of drones that will be used for commercial or civil purposes</w:t>
      </w:r>
      <w:r w:rsidRPr="00C86C87">
        <w:rPr>
          <w:sz w:val="16"/>
        </w:rPr>
        <w:t xml:space="preserve"> (as opposed to law enforcement purposes). It is premature because </w:t>
      </w:r>
      <w:r w:rsidRPr="00042DE4">
        <w:rPr>
          <w:rStyle w:val="StyleUnderline"/>
          <w:highlight w:val="cyan"/>
        </w:rPr>
        <w:t>legislators cannot</w:t>
      </w:r>
      <w:r w:rsidRPr="00C86C87">
        <w:rPr>
          <w:rStyle w:val="StyleUnderline"/>
        </w:rPr>
        <w:t xml:space="preserve"> foresee</w:t>
      </w:r>
      <w:r w:rsidRPr="00C86C87">
        <w:rPr>
          <w:sz w:val="16"/>
        </w:rPr>
        <w:t>—</w:t>
      </w:r>
      <w:r w:rsidRPr="00C86C87">
        <w:rPr>
          <w:rStyle w:val="StyleUnderline"/>
        </w:rPr>
        <w:t>and</w:t>
      </w:r>
      <w:r w:rsidRPr="00C86C87">
        <w:rPr>
          <w:sz w:val="16"/>
        </w:rPr>
        <w:t xml:space="preserve"> therefore </w:t>
      </w:r>
      <w:r w:rsidRPr="00C86C87">
        <w:rPr>
          <w:rStyle w:val="StyleUnderline"/>
        </w:rPr>
        <w:t xml:space="preserve">cannot </w:t>
      </w:r>
      <w:r w:rsidRPr="00042DE4">
        <w:rPr>
          <w:rStyle w:val="StyleUnderline"/>
          <w:highlight w:val="cyan"/>
        </w:rPr>
        <w:t>balance</w:t>
      </w:r>
      <w:r w:rsidRPr="00C86C87">
        <w:rPr>
          <w:sz w:val="16"/>
        </w:rPr>
        <w:t>—</w:t>
      </w:r>
      <w:r w:rsidRPr="00C86C87">
        <w:rPr>
          <w:rStyle w:val="StyleUnderline"/>
        </w:rPr>
        <w:t xml:space="preserve">all of the potential </w:t>
      </w:r>
      <w:r w:rsidRPr="00042DE4">
        <w:rPr>
          <w:rStyle w:val="StyleUnderline"/>
          <w:highlight w:val="cyan"/>
        </w:rPr>
        <w:t>benefits and harms</w:t>
      </w:r>
      <w:r w:rsidRPr="00C86C87">
        <w:rPr>
          <w:sz w:val="16"/>
        </w:rPr>
        <w:t xml:space="preserve"> of commercial drone use. Many of the privacy interests purportedly advanced by restrictive legislation are already protected by other areas of the law. 20 It is problematic because </w:t>
      </w:r>
      <w:r w:rsidRPr="00042DE4">
        <w:rPr>
          <w:rStyle w:val="Emphasis"/>
          <w:highlight w:val="cyan"/>
        </w:rPr>
        <w:t>inconsistent and overly-restrictive regulations</w:t>
      </w:r>
      <w:r w:rsidRPr="00C86C87">
        <w:rPr>
          <w:sz w:val="16"/>
        </w:rPr>
        <w:t xml:space="preserve"> (1) potentially violate the First Amendment right to gather information and (2) </w:t>
      </w:r>
      <w:r w:rsidRPr="00042DE4">
        <w:rPr>
          <w:rStyle w:val="StyleUnderline"/>
          <w:highlight w:val="cyan"/>
        </w:rPr>
        <w:t>threaten to chill industry growth</w:t>
      </w:r>
      <w:r w:rsidRPr="00C86C87">
        <w:rPr>
          <w:sz w:val="16"/>
        </w:rPr>
        <w:t xml:space="preserve">.21 The harms such legislation causes are analogous, in a sense, to those that would have arisen if states had created a patchwork of Internet privacy laws several years before the development of the World Wide Web.22 Right now, </w:t>
      </w:r>
      <w:r w:rsidRPr="00042DE4">
        <w:rPr>
          <w:rStyle w:val="StyleUnderline"/>
          <w:highlight w:val="cyan"/>
        </w:rPr>
        <w:t>the United States leads the pack in UAS tech</w:t>
      </w:r>
      <w:r w:rsidRPr="00C86C87">
        <w:rPr>
          <w:sz w:val="16"/>
        </w:rPr>
        <w:t xml:space="preserve">nology. </w:t>
      </w:r>
      <w:r w:rsidRPr="00042DE4">
        <w:rPr>
          <w:rStyle w:val="StyleUnderline"/>
          <w:highlight w:val="cyan"/>
        </w:rPr>
        <w:t>If the current</w:t>
      </w:r>
      <w:r w:rsidRPr="00C86C87">
        <w:rPr>
          <w:rStyle w:val="StyleUnderline"/>
        </w:rPr>
        <w:t xml:space="preserve"> legislative </w:t>
      </w:r>
      <w:r w:rsidRPr="00042DE4">
        <w:rPr>
          <w:rStyle w:val="StyleUnderline"/>
          <w:highlight w:val="cyan"/>
        </w:rPr>
        <w:t>pattern continues</w:t>
      </w:r>
      <w:r w:rsidRPr="00C86C87">
        <w:rPr>
          <w:sz w:val="16"/>
        </w:rPr>
        <w:t xml:space="preserve">, </w:t>
      </w:r>
      <w:r w:rsidRPr="00042DE4">
        <w:rPr>
          <w:rStyle w:val="Emphasis"/>
          <w:highlight w:val="cyan"/>
        </w:rPr>
        <w:t>the U.S</w:t>
      </w:r>
      <w:r w:rsidRPr="00C86C87">
        <w:rPr>
          <w:rStyle w:val="Emphasis"/>
        </w:rPr>
        <w:t xml:space="preserve">. might very well </w:t>
      </w:r>
      <w:r w:rsidRPr="00042DE4">
        <w:rPr>
          <w:rStyle w:val="Emphasis"/>
          <w:highlight w:val="cyan"/>
        </w:rPr>
        <w:t>drive a market</w:t>
      </w:r>
      <w:r w:rsidRPr="00C86C87">
        <w:rPr>
          <w:rStyle w:val="Emphasis"/>
        </w:rPr>
        <w:t xml:space="preserve"> with incredible potential </w:t>
      </w:r>
      <w:r w:rsidRPr="00042DE4">
        <w:rPr>
          <w:rStyle w:val="Emphasis"/>
          <w:highlight w:val="cyan"/>
        </w:rPr>
        <w:t>overseas</w:t>
      </w:r>
      <w:r w:rsidRPr="00C86C87">
        <w:rPr>
          <w:sz w:val="16"/>
        </w:rPr>
        <w:t>, to more open-minded nations.23</w:t>
      </w:r>
      <w:r>
        <w:rPr>
          <w:sz w:val="16"/>
        </w:rPr>
        <w:t xml:space="preserve"> </w:t>
      </w:r>
      <w:r w:rsidRPr="00C86C87">
        <w:rPr>
          <w:sz w:val="16"/>
        </w:rPr>
        <w:t xml:space="preserve">[6] Is restrictive legislation nevertheless justified, as a means of vindicating legitimate privacy interests?24 Perhaps not, particularly where commercial UAS use is concerned. There are few cognizable circumstances in which using drones to monitor individual people will be profitable for non-government actors and entities. 25 First, a primary advantage of unmanned aircraft is that they can go swiftly and easily where people cannot. </w:t>
      </w:r>
      <w:r w:rsidRPr="00401F39">
        <w:rPr>
          <w:rStyle w:val="StyleUnderline"/>
        </w:rPr>
        <w:t xml:space="preserve">UAS could be </w:t>
      </w:r>
      <w:r w:rsidRPr="00042DE4">
        <w:rPr>
          <w:rStyle w:val="StyleUnderline"/>
          <w:highlight w:val="cyan"/>
        </w:rPr>
        <w:t>used profitably to survey mines</w:t>
      </w:r>
      <w:r w:rsidRPr="00C86C87">
        <w:rPr>
          <w:sz w:val="16"/>
        </w:rPr>
        <w:t xml:space="preserve">, </w:t>
      </w:r>
      <w:r w:rsidRPr="00401F39">
        <w:rPr>
          <w:rStyle w:val="StyleUnderline"/>
        </w:rPr>
        <w:t xml:space="preserve">monitor </w:t>
      </w:r>
      <w:r w:rsidRPr="00042DE4">
        <w:rPr>
          <w:rStyle w:val="StyleUnderline"/>
          <w:highlight w:val="cyan"/>
        </w:rPr>
        <w:t>power lines</w:t>
      </w:r>
      <w:r w:rsidRPr="00C86C87">
        <w:rPr>
          <w:sz w:val="16"/>
        </w:rPr>
        <w:t xml:space="preserve"> in remote areas, </w:t>
      </w:r>
      <w:r w:rsidRPr="00401F39">
        <w:rPr>
          <w:rStyle w:val="StyleUnderline"/>
        </w:rPr>
        <w:t>collect traffic</w:t>
      </w:r>
      <w:r w:rsidRPr="00042DE4">
        <w:rPr>
          <w:rStyle w:val="StyleUnderline"/>
          <w:highlight w:val="cyan"/>
        </w:rPr>
        <w:t>-flow information</w:t>
      </w:r>
      <w:r w:rsidRPr="00C86C87">
        <w:rPr>
          <w:sz w:val="16"/>
        </w:rPr>
        <w:t xml:space="preserve">, </w:t>
      </w:r>
      <w:r w:rsidRPr="00BA1C7B">
        <w:rPr>
          <w:rStyle w:val="StyleUnderline"/>
        </w:rPr>
        <w:t>spray and monitor crops</w:t>
      </w:r>
      <w:r w:rsidRPr="00C86C87">
        <w:rPr>
          <w:sz w:val="16"/>
        </w:rPr>
        <w:t xml:space="preserve">, and so forth. Some predict that </w:t>
      </w:r>
      <w:r w:rsidRPr="00042DE4">
        <w:rPr>
          <w:rStyle w:val="Emphasis"/>
          <w:highlight w:val="cyan"/>
        </w:rPr>
        <w:t>eighty-percent of commercial drones will be used for agricultural purposes</w:t>
      </w:r>
      <w:r w:rsidRPr="00C86C87">
        <w:rPr>
          <w:sz w:val="16"/>
        </w:rPr>
        <w:t xml:space="preserve"> 26 —so </w:t>
      </w:r>
      <w:r w:rsidRPr="00401F39">
        <w:rPr>
          <w:rStyle w:val="StyleUnderline"/>
        </w:rPr>
        <w:t>the majority will seldom even accidentally interfere with individual privacy interests</w:t>
      </w:r>
      <w:r w:rsidRPr="00C86C87">
        <w:rPr>
          <w:sz w:val="16"/>
        </w:rPr>
        <w:t xml:space="preserve">. As one person put it, “corn doesn’t mind if you watch it.”27 Second, </w:t>
      </w:r>
      <w:r w:rsidRPr="00401F39">
        <w:rPr>
          <w:rStyle w:val="StyleUnderline"/>
        </w:rPr>
        <w:t>even if a particular commercial drone’s images could be processed and linked to individuals’ identities</w:t>
      </w:r>
      <w:r w:rsidRPr="00C86C87">
        <w:rPr>
          <w:sz w:val="16"/>
        </w:rPr>
        <w:t xml:space="preserve">, what would justify the cost of such directed monitoring? Demographic information may be valuable, but </w:t>
      </w:r>
      <w:r w:rsidRPr="00401F39">
        <w:rPr>
          <w:rStyle w:val="StyleUnderline"/>
        </w:rPr>
        <w:t>our phones and Internet activity paint a cheaper and more accurate picture of consumer activities</w:t>
      </w:r>
      <w:r w:rsidRPr="00C86C87">
        <w:rPr>
          <w:sz w:val="16"/>
        </w:rPr>
        <w:t xml:space="preserve">—where individuals go, where </w:t>
      </w:r>
      <w:r w:rsidRPr="00C86C87">
        <w:rPr>
          <w:sz w:val="16"/>
        </w:rPr>
        <w:lastRenderedPageBreak/>
        <w:t>they shop, and what they buy.</w:t>
      </w:r>
      <w:r>
        <w:rPr>
          <w:sz w:val="16"/>
        </w:rPr>
        <w:t xml:space="preserve"> </w:t>
      </w:r>
      <w:r w:rsidRPr="00C86C87">
        <w:rPr>
          <w:sz w:val="16"/>
        </w:rPr>
        <w:t xml:space="preserve">[7] The global market for UAS is growing fast.28 </w:t>
      </w:r>
      <w:proofErr w:type="gramStart"/>
      <w:r w:rsidRPr="00C86C87">
        <w:rPr>
          <w:sz w:val="16"/>
        </w:rPr>
        <w:t>At</w:t>
      </w:r>
      <w:proofErr w:type="gramEnd"/>
      <w:r w:rsidRPr="00C86C87">
        <w:rPr>
          <w:sz w:val="16"/>
        </w:rPr>
        <w:t xml:space="preserve"> the moment, the best available UAS technology belongs to the United States and Israel.29 Developed for military purposes, </w:t>
      </w:r>
      <w:r w:rsidRPr="00401F39">
        <w:rPr>
          <w:rStyle w:val="StyleUnderline"/>
        </w:rPr>
        <w:t>this technology</w:t>
      </w:r>
      <w:r w:rsidRPr="00C86C87">
        <w:rPr>
          <w:sz w:val="16"/>
        </w:rPr>
        <w:t xml:space="preserve"> nevertheless </w:t>
      </w:r>
      <w:r w:rsidRPr="00401F39">
        <w:rPr>
          <w:rStyle w:val="Emphasis"/>
        </w:rPr>
        <w:t>has massive export potential for civil and commercial uses.</w:t>
      </w:r>
      <w:r>
        <w:rPr>
          <w:rStyle w:val="Emphasis"/>
        </w:rPr>
        <w:t xml:space="preserve"> </w:t>
      </w:r>
      <w:r w:rsidRPr="00C86C87">
        <w:rPr>
          <w:sz w:val="16"/>
        </w:rPr>
        <w:t xml:space="preserve">[8] However, </w:t>
      </w:r>
      <w:r w:rsidRPr="00BA1C7B">
        <w:rPr>
          <w:rStyle w:val="StyleUnderline"/>
        </w:rPr>
        <w:t>the United States’ monopoly</w:t>
      </w:r>
      <w:r w:rsidRPr="00401F39">
        <w:rPr>
          <w:rStyle w:val="StyleUnderline"/>
        </w:rPr>
        <w:t xml:space="preserve"> on UAS technology may</w:t>
      </w:r>
      <w:r w:rsidRPr="00C86C87">
        <w:rPr>
          <w:sz w:val="16"/>
        </w:rPr>
        <w:t xml:space="preserve"> already </w:t>
      </w:r>
      <w:r w:rsidRPr="00401F39">
        <w:rPr>
          <w:rStyle w:val="StyleUnderline"/>
        </w:rPr>
        <w:t>be eroding</w:t>
      </w:r>
      <w:r w:rsidRPr="00C86C87">
        <w:rPr>
          <w:sz w:val="16"/>
        </w:rPr>
        <w:t xml:space="preserve">. In 2013 </w:t>
      </w:r>
      <w:r w:rsidRPr="00401F39">
        <w:rPr>
          <w:rStyle w:val="StyleUnderline"/>
        </w:rPr>
        <w:t xml:space="preserve">Israel surpassed the U.S. as the chief exporter </w:t>
      </w:r>
      <w:r w:rsidRPr="00C86C87">
        <w:rPr>
          <w:sz w:val="16"/>
        </w:rPr>
        <w:t xml:space="preserve">of UAS technology—although Israel remains second to the U.S. in production.30 </w:t>
      </w:r>
      <w:proofErr w:type="gramStart"/>
      <w:r w:rsidRPr="00C86C87">
        <w:rPr>
          <w:sz w:val="16"/>
        </w:rPr>
        <w:t>What</w:t>
      </w:r>
      <w:proofErr w:type="gramEnd"/>
      <w:r w:rsidRPr="00C86C87">
        <w:rPr>
          <w:sz w:val="16"/>
        </w:rPr>
        <w:t xml:space="preserve"> accounts for this discrepancy? A regulatory barrier: the companies that develop our military drones are restricted from marketing their technology elsewhere.31 China and other countries are now entering the ring.32 </w:t>
      </w:r>
      <w:r w:rsidRPr="00401F39">
        <w:rPr>
          <w:rStyle w:val="StyleUnderline"/>
        </w:rPr>
        <w:t xml:space="preserve">By </w:t>
      </w:r>
      <w:r w:rsidRPr="00042DE4">
        <w:rPr>
          <w:rStyle w:val="StyleUnderline"/>
          <w:highlight w:val="cyan"/>
        </w:rPr>
        <w:t>competing in the global market</w:t>
      </w:r>
      <w:r w:rsidRPr="00C86C87">
        <w:rPr>
          <w:sz w:val="16"/>
        </w:rPr>
        <w:t xml:space="preserve">, </w:t>
      </w:r>
      <w:r w:rsidRPr="00042DE4">
        <w:rPr>
          <w:rStyle w:val="StyleUnderline"/>
          <w:highlight w:val="cyan"/>
        </w:rPr>
        <w:t>the U.S. can realize all the benefits of a multi-billion dollar industry</w:t>
      </w:r>
      <w:r w:rsidRPr="00401F39">
        <w:rPr>
          <w:rStyle w:val="StyleUnderline"/>
        </w:rPr>
        <w:t xml:space="preserve"> once the FAA opens up the national airspace</w:t>
      </w:r>
      <w:r w:rsidRPr="00C86C87">
        <w:rPr>
          <w:sz w:val="16"/>
        </w:rPr>
        <w:t xml:space="preserve">33—which it is poised to begin doing soon— but </w:t>
      </w:r>
      <w:r w:rsidRPr="00042DE4">
        <w:rPr>
          <w:rStyle w:val="Emphasis"/>
          <w:highlight w:val="cyan"/>
        </w:rPr>
        <w:t>only if the U.S. avoids establishing a draconian regulatory framework</w:t>
      </w:r>
      <w:r w:rsidRPr="00C86C87">
        <w:rPr>
          <w:sz w:val="16"/>
        </w:rPr>
        <w:t xml:space="preserve"> for commercial UAS.</w:t>
      </w:r>
      <w:r>
        <w:rPr>
          <w:sz w:val="16"/>
        </w:rPr>
        <w:t xml:space="preserve"> </w:t>
      </w:r>
      <w:r w:rsidRPr="00C86C87">
        <w:rPr>
          <w:sz w:val="16"/>
        </w:rPr>
        <w:t xml:space="preserve">[9] This Article focuses on commercial UAS, and on the legal frameworks—both current and potentially forthcoming—surrounding them. 34 Part I provides a brief background of the politically-charged context within which UAS regulation is being developed. Part II examines two critical issues in the UAS regulatory debate: (1) the extent to which the “third-party doctrine” will apply to information captured by commercial UAS; and (2) the boundaries of First Amendment protection of “information gathering.” Part II also outlines existing state and federal laws governing civil drone use. Part III examines approaches the United States could take in regulating commercial drone use. Ultimately, the article concludes that </w:t>
      </w:r>
      <w:r w:rsidRPr="00401F39">
        <w:rPr>
          <w:rStyle w:val="StyleUnderline"/>
        </w:rPr>
        <w:t>the federalism model will stifle the market</w:t>
      </w:r>
      <w:r w:rsidRPr="00C86C87">
        <w:rPr>
          <w:sz w:val="16"/>
        </w:rPr>
        <w:t xml:space="preserve"> for UAS aircraft and technology, </w:t>
      </w:r>
      <w:r w:rsidRPr="00BA1C7B">
        <w:rPr>
          <w:rStyle w:val="StyleUnderline"/>
        </w:rPr>
        <w:t xml:space="preserve">unless </w:t>
      </w:r>
      <w:r w:rsidRPr="00042DE4">
        <w:rPr>
          <w:rStyle w:val="StyleUnderline"/>
          <w:highlight w:val="cyan"/>
        </w:rPr>
        <w:t>Congress acts to create</w:t>
      </w:r>
      <w:r w:rsidRPr="00401F39">
        <w:t xml:space="preserve"> </w:t>
      </w:r>
      <w:r w:rsidRPr="00042DE4">
        <w:rPr>
          <w:rStyle w:val="Emphasis"/>
          <w:highlight w:val="cyan"/>
        </w:rPr>
        <w:t>a baseline federal scheme</w:t>
      </w:r>
      <w:r w:rsidRPr="00401F39">
        <w:t xml:space="preserve"> </w:t>
      </w:r>
      <w:r w:rsidRPr="00042DE4">
        <w:rPr>
          <w:rStyle w:val="StyleUnderline"/>
          <w:highlight w:val="cyan"/>
        </w:rPr>
        <w:t>that assuages privacy concerns</w:t>
      </w:r>
      <w:r w:rsidRPr="00401F39">
        <w:rPr>
          <w:rStyle w:val="StyleUnderline"/>
        </w:rPr>
        <w:t xml:space="preserve"> without hindering industry growth. </w:t>
      </w:r>
    </w:p>
    <w:p w14:paraId="29B323F4" w14:textId="77777777" w:rsidR="000C7685" w:rsidRPr="00086140" w:rsidRDefault="000C7685" w:rsidP="00942CAA"/>
    <w:p w14:paraId="58771185" w14:textId="77777777" w:rsidR="00942CAA" w:rsidRPr="001C7610" w:rsidRDefault="00942CAA" w:rsidP="004A3657">
      <w:pPr>
        <w:pStyle w:val="Heading4"/>
      </w:pPr>
      <w:r>
        <w:t xml:space="preserve">US drone leadership is key to stop Chinese territorial expansion into the </w:t>
      </w:r>
      <w:proofErr w:type="spellStart"/>
      <w:r>
        <w:t>Senkakus</w:t>
      </w:r>
      <w:proofErr w:type="spellEnd"/>
      <w:r>
        <w:t xml:space="preserve"> and SCS – maintaining the industry is critical to maintain the lead</w:t>
      </w:r>
    </w:p>
    <w:p w14:paraId="6AE7F8E6" w14:textId="77777777" w:rsidR="00942CAA" w:rsidRPr="004C0CD6" w:rsidRDefault="00942CAA" w:rsidP="00942CAA">
      <w:pPr>
        <w:rPr>
          <w:b/>
          <w:bCs/>
        </w:rPr>
      </w:pPr>
      <w:r>
        <w:rPr>
          <w:rStyle w:val="Style13ptBold"/>
        </w:rPr>
        <w:t xml:space="preserve">Zhou 12 – </w:t>
      </w:r>
      <w:r>
        <w:t>[Dillon – former research assistant @ Cyber Conflict Studies Association in Vienna, graduated w/ a degree in IR @ University of Massachusetts Boston]</w:t>
      </w:r>
    </w:p>
    <w:p w14:paraId="60448ABC" w14:textId="77777777" w:rsidR="00942CAA" w:rsidRDefault="00942CAA" w:rsidP="00942CAA">
      <w:pPr>
        <w:rPr>
          <w:sz w:val="16"/>
        </w:rPr>
      </w:pPr>
      <w:r w:rsidRPr="00D27AD8">
        <w:rPr>
          <w:sz w:val="16"/>
        </w:rPr>
        <w:t xml:space="preserve">It’s evident that </w:t>
      </w:r>
      <w:r w:rsidRPr="00042DE4">
        <w:rPr>
          <w:rStyle w:val="StyleUnderline"/>
          <w:highlight w:val="cyan"/>
        </w:rPr>
        <w:t>China intends to take full advantage of</w:t>
      </w:r>
      <w:r w:rsidRPr="00D27AD8">
        <w:rPr>
          <w:sz w:val="16"/>
        </w:rPr>
        <w:t xml:space="preserve"> using unmanned aerial vehicles (</w:t>
      </w:r>
      <w:r w:rsidRPr="00042DE4">
        <w:rPr>
          <w:rStyle w:val="StyleUnderline"/>
          <w:highlight w:val="cyan"/>
        </w:rPr>
        <w:t>UAVs</w:t>
      </w:r>
      <w:r w:rsidRPr="00042DE4">
        <w:rPr>
          <w:sz w:val="16"/>
          <w:highlight w:val="cyan"/>
        </w:rPr>
        <w:t xml:space="preserve">) </w:t>
      </w:r>
      <w:r w:rsidRPr="00042DE4">
        <w:rPr>
          <w:rStyle w:val="StyleUnderline"/>
          <w:highlight w:val="cyan"/>
        </w:rPr>
        <w:t>to achieve its national interests</w:t>
      </w:r>
      <w:r w:rsidRPr="00042DE4">
        <w:rPr>
          <w:sz w:val="16"/>
          <w:highlight w:val="cyan"/>
        </w:rPr>
        <w:t xml:space="preserve"> – </w:t>
      </w:r>
      <w:r w:rsidRPr="00042DE4">
        <w:rPr>
          <w:rStyle w:val="StyleUnderline"/>
          <w:highlight w:val="cyan"/>
        </w:rPr>
        <w:t xml:space="preserve">including their territorial disputes over the </w:t>
      </w:r>
      <w:proofErr w:type="spellStart"/>
      <w:r w:rsidRPr="00042DE4">
        <w:rPr>
          <w:rStyle w:val="StyleUnderline"/>
          <w:highlight w:val="cyan"/>
        </w:rPr>
        <w:t>Senkaku</w:t>
      </w:r>
      <w:proofErr w:type="spellEnd"/>
      <w:r w:rsidRPr="00042DE4">
        <w:rPr>
          <w:rStyle w:val="StyleUnderline"/>
          <w:highlight w:val="cyan"/>
        </w:rPr>
        <w:t xml:space="preserve"> Islands and South China Sea</w:t>
      </w:r>
      <w:r w:rsidRPr="00D27AD8">
        <w:rPr>
          <w:sz w:val="16"/>
        </w:rPr>
        <w:t xml:space="preserve">. The U.S. and the World should, therefore, be concerned with this development given that </w:t>
      </w:r>
      <w:r w:rsidRPr="00042DE4">
        <w:rPr>
          <w:rStyle w:val="StyleUnderline"/>
          <w:highlight w:val="cyan"/>
        </w:rPr>
        <w:t>this may lead to a drone race between</w:t>
      </w:r>
      <w:r w:rsidRPr="00D27AD8">
        <w:rPr>
          <w:sz w:val="16"/>
        </w:rPr>
        <w:t xml:space="preserve"> the top two producers of drones – </w:t>
      </w:r>
      <w:r w:rsidRPr="00042DE4">
        <w:rPr>
          <w:rStyle w:val="StyleUnderline"/>
          <w:highlight w:val="cyan"/>
        </w:rPr>
        <w:t>the U.S. and China</w:t>
      </w:r>
      <w:r w:rsidRPr="004C0CD6">
        <w:rPr>
          <w:rStyle w:val="StyleUnderline"/>
        </w:rPr>
        <w:t>.</w:t>
      </w:r>
      <w:r>
        <w:rPr>
          <w:sz w:val="16"/>
        </w:rPr>
        <w:t xml:space="preserve"> </w:t>
      </w:r>
      <w:r w:rsidRPr="001C7610">
        <w:rPr>
          <w:sz w:val="16"/>
        </w:rPr>
        <w:t xml:space="preserve">In a world whose militaries and governments are buzzing about the potential of the drones, it is no surprise that </w:t>
      </w:r>
      <w:r w:rsidRPr="004C0CD6">
        <w:rPr>
          <w:rStyle w:val="StyleUnderline"/>
        </w:rPr>
        <w:t>China is working to bring their drone program up to speed to compete with America just as President Obama is executing his</w:t>
      </w:r>
      <w:r w:rsidRPr="001C7610">
        <w:rPr>
          <w:sz w:val="16"/>
        </w:rPr>
        <w:t xml:space="preserve"> "</w:t>
      </w:r>
      <w:r w:rsidRPr="004C0CD6">
        <w:rPr>
          <w:rStyle w:val="StyleUnderline"/>
        </w:rPr>
        <w:t>Asia Pivot</w:t>
      </w:r>
      <w:r w:rsidRPr="001C7610">
        <w:rPr>
          <w:sz w:val="16"/>
        </w:rPr>
        <w:t>" through strengthening U.S. military, political and economic presence in Asia.</w:t>
      </w:r>
      <w:r>
        <w:rPr>
          <w:sz w:val="16"/>
        </w:rPr>
        <w:t xml:space="preserve"> </w:t>
      </w:r>
      <w:r w:rsidRPr="001C7610">
        <w:rPr>
          <w:sz w:val="16"/>
        </w:rPr>
        <w:t xml:space="preserve">China is rising – as evident in its growing economic and military power – but the U.S. should not treat the Chinese drone program as a cause for panic. </w:t>
      </w:r>
      <w:r w:rsidRPr="00042DE4">
        <w:rPr>
          <w:rStyle w:val="StyleUnderline"/>
          <w:highlight w:val="cyan"/>
        </w:rPr>
        <w:t>If the U.S. works towards countermeasures</w:t>
      </w:r>
      <w:r w:rsidRPr="001C7610">
        <w:rPr>
          <w:sz w:val="16"/>
        </w:rPr>
        <w:t xml:space="preserve"> against drones from rival states – like China – </w:t>
      </w:r>
      <w:r w:rsidRPr="00042DE4">
        <w:rPr>
          <w:rStyle w:val="StyleUnderline"/>
          <w:highlight w:val="cyan"/>
        </w:rPr>
        <w:t>the risk posed by the development of competing drone programs can be minimized</w:t>
      </w:r>
      <w:r w:rsidRPr="001C7610">
        <w:rPr>
          <w:rStyle w:val="StyleUnderline"/>
        </w:rPr>
        <w:t xml:space="preserve"> allowing the U.S. to implement its</w:t>
      </w:r>
      <w:r w:rsidRPr="001C7610">
        <w:rPr>
          <w:sz w:val="16"/>
        </w:rPr>
        <w:t xml:space="preserve"> "</w:t>
      </w:r>
      <w:r w:rsidRPr="001C7610">
        <w:rPr>
          <w:rStyle w:val="StyleUnderline"/>
        </w:rPr>
        <w:t>Asia Pivot</w:t>
      </w:r>
      <w:r w:rsidRPr="001C7610">
        <w:rPr>
          <w:sz w:val="16"/>
        </w:rPr>
        <w:t>" with one less impediment.</w:t>
      </w:r>
      <w:r>
        <w:rPr>
          <w:sz w:val="16"/>
        </w:rPr>
        <w:t xml:space="preserve"> </w:t>
      </w:r>
      <w:r w:rsidRPr="001C7610">
        <w:rPr>
          <w:sz w:val="16"/>
        </w:rPr>
        <w:t>The Rise of the Drones</w:t>
      </w:r>
      <w:r>
        <w:rPr>
          <w:sz w:val="16"/>
        </w:rPr>
        <w:t xml:space="preserve"> </w:t>
      </w:r>
      <w:proofErr w:type="spellStart"/>
      <w:r w:rsidRPr="001C7610">
        <w:rPr>
          <w:sz w:val="16"/>
        </w:rPr>
        <w:t>Drones</w:t>
      </w:r>
      <w:proofErr w:type="spellEnd"/>
      <w:r w:rsidRPr="001C7610">
        <w:rPr>
          <w:sz w:val="16"/>
        </w:rPr>
        <w:t xml:space="preserve"> are the strategic tools of the future, especially when it comes to the political contests between the major players in global affairs. </w:t>
      </w:r>
      <w:r w:rsidRPr="001C7610">
        <w:rPr>
          <w:rStyle w:val="StyleUnderline"/>
        </w:rPr>
        <w:t>The Department of Defense’s Defense Science Board</w:t>
      </w:r>
      <w:r w:rsidRPr="001C7610">
        <w:rPr>
          <w:sz w:val="16"/>
        </w:rPr>
        <w:t xml:space="preserve"> (DSB) </w:t>
      </w:r>
      <w:r w:rsidRPr="001C7610">
        <w:rPr>
          <w:rStyle w:val="StyleUnderline"/>
        </w:rPr>
        <w:t>released a report on the future of drones</w:t>
      </w:r>
      <w:r w:rsidRPr="001C7610">
        <w:rPr>
          <w:sz w:val="16"/>
        </w:rPr>
        <w:t xml:space="preserve"> </w:t>
      </w:r>
      <w:r w:rsidRPr="001C7610">
        <w:rPr>
          <w:rStyle w:val="Emphasis"/>
        </w:rPr>
        <w:t>as a potent tool of great powers like the U.S. and China</w:t>
      </w:r>
      <w:r w:rsidRPr="001C7610">
        <w:rPr>
          <w:sz w:val="16"/>
        </w:rPr>
        <w:t>.</w:t>
      </w:r>
      <w:r>
        <w:rPr>
          <w:sz w:val="16"/>
        </w:rPr>
        <w:t xml:space="preserve"> </w:t>
      </w:r>
      <w:r>
        <w:t xml:space="preserve">The report notes that drones are </w:t>
      </w:r>
      <w:r w:rsidRPr="001C7610">
        <w:rPr>
          <w:rStyle w:val="StyleUnderline"/>
        </w:rPr>
        <w:t>fast becoming a</w:t>
      </w:r>
      <w:r>
        <w:t xml:space="preserve"> “</w:t>
      </w:r>
      <w:r w:rsidRPr="001C7610">
        <w:rPr>
          <w:rStyle w:val="StyleUnderline"/>
        </w:rPr>
        <w:t>tipping point</w:t>
      </w:r>
      <w:r>
        <w:t xml:space="preserve">” </w:t>
      </w:r>
      <w:r w:rsidRPr="001C7610">
        <w:rPr>
          <w:rStyle w:val="StyleUnderline"/>
        </w:rPr>
        <w:t>in global</w:t>
      </w:r>
      <w:r>
        <w:t xml:space="preserve"> affairs because: </w:t>
      </w:r>
      <w:r w:rsidRPr="001C7610">
        <w:rPr>
          <w:sz w:val="16"/>
        </w:rPr>
        <w:t xml:space="preserve">“Armed forces in the United States and around the world have actively embraced unmanned systems. The advantages of these systems in terms of persistence, endurance and generally lower costs and deployment footprint have been highlighted in recent conflicts ... </w:t>
      </w:r>
      <w:r w:rsidRPr="001C7610">
        <w:rPr>
          <w:rStyle w:val="StyleUnderline"/>
        </w:rPr>
        <w:t>Unmanned systems have become an established part of military operations and will play an increasing role in the modern military machine</w:t>
      </w:r>
      <w:r w:rsidRPr="001C7610">
        <w:rPr>
          <w:sz w:val="16"/>
        </w:rPr>
        <w:t>.”</w:t>
      </w:r>
      <w:r>
        <w:rPr>
          <w:sz w:val="16"/>
        </w:rPr>
        <w:t xml:space="preserve"> </w:t>
      </w:r>
      <w:r w:rsidRPr="001C7610">
        <w:rPr>
          <w:sz w:val="16"/>
        </w:rPr>
        <w:t>The value of the drone lies in its capacity to radically expand a military’s ability to gather intelligence and expand its ability to project its power beyond limits faced by frontline personnel. It can also carry out the unpleasant business of neutralizing enemies, including Anwar al-</w:t>
      </w:r>
      <w:proofErr w:type="spellStart"/>
      <w:r w:rsidRPr="001C7610">
        <w:rPr>
          <w:sz w:val="16"/>
        </w:rPr>
        <w:t>Awlaki</w:t>
      </w:r>
      <w:proofErr w:type="spellEnd"/>
      <w:r w:rsidRPr="001C7610">
        <w:rPr>
          <w:sz w:val="16"/>
        </w:rPr>
        <w:t xml:space="preserve"> and Abu </w:t>
      </w:r>
      <w:proofErr w:type="spellStart"/>
      <w:r w:rsidRPr="001C7610">
        <w:rPr>
          <w:sz w:val="16"/>
        </w:rPr>
        <w:t>Yahya</w:t>
      </w:r>
      <w:proofErr w:type="spellEnd"/>
      <w:r w:rsidRPr="001C7610">
        <w:rPr>
          <w:sz w:val="16"/>
        </w:rPr>
        <w:t xml:space="preserve"> al-</w:t>
      </w:r>
      <w:proofErr w:type="spellStart"/>
      <w:r w:rsidRPr="001C7610">
        <w:rPr>
          <w:sz w:val="16"/>
        </w:rPr>
        <w:t>Libi</w:t>
      </w:r>
      <w:proofErr w:type="spellEnd"/>
      <w:r w:rsidRPr="001C7610">
        <w:rPr>
          <w:sz w:val="16"/>
        </w:rPr>
        <w:t>, Al Qaeda’s last number two leaders, with some civilian casualties.</w:t>
      </w:r>
      <w:r>
        <w:rPr>
          <w:sz w:val="16"/>
        </w:rPr>
        <w:t xml:space="preserve"> </w:t>
      </w:r>
      <w:r w:rsidRPr="001C7610">
        <w:rPr>
          <w:sz w:val="16"/>
        </w:rPr>
        <w:t>However, the drone is not as precise or accurate as described by the defense industry – as shown by a joint study published by Stanford Law School and NYU School of Law, which detailed the considerable toll taken on civilians in Pakistan – and causes unintended consequences in its search and kill operations in multiple areas of U.S. intelligence operations.</w:t>
      </w:r>
      <w:r>
        <w:rPr>
          <w:sz w:val="16"/>
        </w:rPr>
        <w:t xml:space="preserve"> </w:t>
      </w:r>
      <w:r w:rsidRPr="00042DE4">
        <w:rPr>
          <w:rStyle w:val="Emphasis"/>
          <w:highlight w:val="cyan"/>
        </w:rPr>
        <w:t>The U.S. remains the leading market for drones</w:t>
      </w:r>
      <w:r w:rsidRPr="00042DE4">
        <w:rPr>
          <w:sz w:val="16"/>
          <w:highlight w:val="cyan"/>
        </w:rPr>
        <w:t xml:space="preserve">, </w:t>
      </w:r>
      <w:r w:rsidRPr="00042DE4">
        <w:rPr>
          <w:rStyle w:val="StyleUnderline"/>
          <w:highlight w:val="cyan"/>
        </w:rPr>
        <w:t xml:space="preserve">but </w:t>
      </w:r>
      <w:r w:rsidRPr="00551A30">
        <w:rPr>
          <w:rStyle w:val="StyleUnderline"/>
        </w:rPr>
        <w:t xml:space="preserve">other powers like </w:t>
      </w:r>
      <w:r w:rsidRPr="00042DE4">
        <w:rPr>
          <w:rStyle w:val="StyleUnderline"/>
          <w:highlight w:val="cyan"/>
        </w:rPr>
        <w:t>China</w:t>
      </w:r>
      <w:r w:rsidRPr="001C7610">
        <w:rPr>
          <w:sz w:val="16"/>
        </w:rPr>
        <w:t xml:space="preserve">, Russia, Europe and the Middle East </w:t>
      </w:r>
      <w:r w:rsidRPr="001C7610">
        <w:rPr>
          <w:rStyle w:val="StyleUnderline"/>
        </w:rPr>
        <w:t>are</w:t>
      </w:r>
      <w:r w:rsidRPr="001C7610">
        <w:rPr>
          <w:sz w:val="16"/>
        </w:rPr>
        <w:t xml:space="preserve"> also </w:t>
      </w:r>
      <w:r w:rsidRPr="001C7610">
        <w:rPr>
          <w:rStyle w:val="StyleUnderline"/>
        </w:rPr>
        <w:t>working to develop their own drone capabilities</w:t>
      </w:r>
      <w:r w:rsidRPr="001C7610">
        <w:rPr>
          <w:sz w:val="16"/>
        </w:rPr>
        <w:t>.</w:t>
      </w:r>
      <w:r>
        <w:rPr>
          <w:sz w:val="16"/>
        </w:rPr>
        <w:t xml:space="preserve"> </w:t>
      </w:r>
      <w:r w:rsidRPr="001C7610">
        <w:rPr>
          <w:sz w:val="16"/>
        </w:rPr>
        <w:t xml:space="preserve">Unlike the other powers, </w:t>
      </w:r>
      <w:r w:rsidRPr="001C7610">
        <w:rPr>
          <w:rStyle w:val="Emphasis"/>
        </w:rPr>
        <w:t>China is the most prolific developer</w:t>
      </w:r>
      <w:r w:rsidRPr="001C7610">
        <w:rPr>
          <w:sz w:val="16"/>
        </w:rPr>
        <w:t xml:space="preserve"> </w:t>
      </w:r>
      <w:r w:rsidRPr="001C7610">
        <w:rPr>
          <w:rStyle w:val="StyleUnderline"/>
        </w:rPr>
        <w:t>of a rival drone program</w:t>
      </w:r>
      <w:r w:rsidRPr="001C7610">
        <w:rPr>
          <w:sz w:val="16"/>
        </w:rPr>
        <w:t xml:space="preserve"> to America's program. The DSB report said “[</w:t>
      </w:r>
      <w:proofErr w:type="spellStart"/>
      <w:r w:rsidRPr="001C7610">
        <w:rPr>
          <w:sz w:val="16"/>
        </w:rPr>
        <w:t>i</w:t>
      </w:r>
      <w:proofErr w:type="spellEnd"/>
      <w:r w:rsidRPr="001C7610">
        <w:rPr>
          <w:sz w:val="16"/>
        </w:rPr>
        <w:t xml:space="preserve">]n </w:t>
      </w:r>
      <w:r w:rsidRPr="001C7610">
        <w:rPr>
          <w:rStyle w:val="StyleUnderline"/>
        </w:rPr>
        <w:t>a worrisome trend</w:t>
      </w:r>
      <w:r w:rsidRPr="001C7610">
        <w:rPr>
          <w:sz w:val="16"/>
        </w:rPr>
        <w:t xml:space="preserve">, </w:t>
      </w:r>
      <w:r w:rsidRPr="001C7610">
        <w:rPr>
          <w:rStyle w:val="StyleUnderline"/>
        </w:rPr>
        <w:t xml:space="preserve">China </w:t>
      </w:r>
      <w:r w:rsidRPr="00042DE4">
        <w:rPr>
          <w:rStyle w:val="StyleUnderline"/>
          <w:highlight w:val="cyan"/>
        </w:rPr>
        <w:t>has ramped up research in recent years faster than any other country</w:t>
      </w:r>
      <w:r w:rsidRPr="001C7610">
        <w:rPr>
          <w:sz w:val="16"/>
        </w:rPr>
        <w:t>.”</w:t>
      </w:r>
      <w:r>
        <w:rPr>
          <w:sz w:val="16"/>
        </w:rPr>
        <w:t xml:space="preserve"> </w:t>
      </w:r>
      <w:r w:rsidRPr="001C7610">
        <w:rPr>
          <w:sz w:val="16"/>
        </w:rPr>
        <w:t xml:space="preserve">China’s New “Dragons” in </w:t>
      </w:r>
      <w:r w:rsidRPr="001C7610">
        <w:rPr>
          <w:sz w:val="16"/>
        </w:rPr>
        <w:lastRenderedPageBreak/>
        <w:t>the Sky</w:t>
      </w:r>
      <w:r>
        <w:rPr>
          <w:sz w:val="16"/>
        </w:rPr>
        <w:t xml:space="preserve"> </w:t>
      </w:r>
      <w:r w:rsidRPr="001C7610">
        <w:rPr>
          <w:sz w:val="16"/>
        </w:rPr>
        <w:t xml:space="preserve">Like the U.S., China has given its new fleet of UAVs unique code names – which often include the character for “dragon” or "long" – and designed them with comparable capabilities as their U.S. counterparts. Many of its newer models – including the CH-4, the Wing Loong and </w:t>
      </w:r>
      <w:proofErr w:type="spellStart"/>
      <w:r w:rsidRPr="001C7610">
        <w:rPr>
          <w:sz w:val="16"/>
        </w:rPr>
        <w:t>Xianglong</w:t>
      </w:r>
      <w:proofErr w:type="spellEnd"/>
      <w:r w:rsidRPr="001C7610">
        <w:rPr>
          <w:sz w:val="16"/>
        </w:rPr>
        <w:t xml:space="preserve"> – appears to be copies of the U.S. Reaper, Predator and Global Hawk designs.</w:t>
      </w:r>
      <w:r>
        <w:rPr>
          <w:sz w:val="16"/>
        </w:rPr>
        <w:t xml:space="preserve"> </w:t>
      </w:r>
      <w:r>
        <w:t xml:space="preserve">The drone program has had a profound effect on China’s defense industry. The DSB report notes that “[China] displayed its first unmanned system model at the Zhuhai air show five years ago, and now </w:t>
      </w:r>
      <w:r w:rsidRPr="001C7610">
        <w:rPr>
          <w:rStyle w:val="StyleUnderline"/>
        </w:rPr>
        <w:t>every major manufacturer for the Chinese military has a research center devoted to unmanned sys</w:t>
      </w:r>
      <w:r>
        <w:t xml:space="preserve">tems.” </w:t>
      </w:r>
      <w:r w:rsidRPr="001C7610">
        <w:rPr>
          <w:sz w:val="16"/>
        </w:rPr>
        <w:t xml:space="preserve">One unique aspect of the Chinese drone program is that </w:t>
      </w:r>
      <w:r w:rsidRPr="001C7610">
        <w:rPr>
          <w:rStyle w:val="StyleUnderline"/>
        </w:rPr>
        <w:t>the cost of the drones are significantly cheaper than those made by the U.S. and Israel</w:t>
      </w:r>
      <w:r w:rsidRPr="001C7610">
        <w:rPr>
          <w:sz w:val="16"/>
        </w:rPr>
        <w:t>. For example, according to Wired, "[t]he Wing Loong [the Chinese equivalent of the U.S. Reaper] reportedly comes at a rather incredible bargain price of $1 million (£625,000), compared to the Reaper's varying price tags in the $30 million (£18.7 million) range."</w:t>
      </w:r>
      <w:r>
        <w:rPr>
          <w:sz w:val="16"/>
        </w:rPr>
        <w:t xml:space="preserve"> </w:t>
      </w:r>
      <w:r w:rsidRPr="00042DE4">
        <w:rPr>
          <w:rStyle w:val="StyleUnderline"/>
          <w:highlight w:val="cyan"/>
        </w:rPr>
        <w:t>For China</w:t>
      </w:r>
      <w:r w:rsidRPr="00042DE4">
        <w:rPr>
          <w:sz w:val="16"/>
          <w:highlight w:val="cyan"/>
        </w:rPr>
        <w:t xml:space="preserve">, </w:t>
      </w:r>
      <w:r w:rsidRPr="00042DE4">
        <w:rPr>
          <w:rStyle w:val="StyleUnderline"/>
          <w:highlight w:val="cyan"/>
        </w:rPr>
        <w:t>their nascent drone program provides a valuable tool for projecting its power in Asia</w:t>
      </w:r>
      <w:r w:rsidRPr="00042DE4">
        <w:rPr>
          <w:sz w:val="16"/>
          <w:highlight w:val="cyan"/>
        </w:rPr>
        <w:t xml:space="preserve">, </w:t>
      </w:r>
      <w:r w:rsidRPr="00042DE4">
        <w:rPr>
          <w:rStyle w:val="Emphasis"/>
          <w:highlight w:val="cyan"/>
        </w:rPr>
        <w:t>especially in a time when it’s engaged in territorial disputes with its neighbors</w:t>
      </w:r>
      <w:r w:rsidRPr="001C7610">
        <w:rPr>
          <w:sz w:val="16"/>
        </w:rPr>
        <w:t xml:space="preserve">. More importantly, China feels a need to meet the threat in perceives in President Obama’s so-called “Asia Pivot.” The </w:t>
      </w:r>
      <w:r w:rsidRPr="00042DE4">
        <w:rPr>
          <w:rStyle w:val="StyleUnderline"/>
          <w:highlight w:val="cyan"/>
        </w:rPr>
        <w:t>drones could act</w:t>
      </w:r>
      <w:r w:rsidRPr="001C7610">
        <w:rPr>
          <w:sz w:val="16"/>
        </w:rPr>
        <w:t xml:space="preserve"> as the ideal surveillance tool in tracking U.S. and its Asian allies' military movements in the event of a crisis or international spat and </w:t>
      </w:r>
      <w:r w:rsidRPr="00042DE4">
        <w:rPr>
          <w:rStyle w:val="StyleUnderline"/>
          <w:highlight w:val="cyan"/>
        </w:rPr>
        <w:t xml:space="preserve">act as a proxy weapon to deter assertive behavior over the South China Sea and </w:t>
      </w:r>
      <w:proofErr w:type="spellStart"/>
      <w:r w:rsidRPr="00042DE4">
        <w:rPr>
          <w:rStyle w:val="StyleUnderline"/>
          <w:highlight w:val="cyan"/>
        </w:rPr>
        <w:t>Senkaku</w:t>
      </w:r>
      <w:proofErr w:type="spellEnd"/>
      <w:r w:rsidRPr="00042DE4">
        <w:rPr>
          <w:rStyle w:val="StyleUnderline"/>
          <w:highlight w:val="cyan"/>
        </w:rPr>
        <w:t xml:space="preserve"> Islands.</w:t>
      </w:r>
      <w:r>
        <w:rPr>
          <w:rStyle w:val="StyleUnderline"/>
        </w:rPr>
        <w:t xml:space="preserve"> </w:t>
      </w:r>
      <w:r w:rsidRPr="001C7610">
        <w:rPr>
          <w:sz w:val="16"/>
        </w:rPr>
        <w:t xml:space="preserve">At the same time, the cheaper Chinese drones are a hot export product line for the Chinese defense industry. Many African and Asian states have placed orders for the economic Chinese drones. "We've been contacting many countries, especially from Africa and Asia," </w:t>
      </w:r>
      <w:proofErr w:type="spellStart"/>
      <w:r w:rsidRPr="001C7610">
        <w:rPr>
          <w:sz w:val="16"/>
        </w:rPr>
        <w:t>Guo</w:t>
      </w:r>
      <w:proofErr w:type="spellEnd"/>
      <w:r w:rsidRPr="001C7610">
        <w:rPr>
          <w:sz w:val="16"/>
        </w:rPr>
        <w:t xml:space="preserve"> Qian, a director at a division of the state-owned China Aerospace Science and Technology Corporation.</w:t>
      </w:r>
      <w:r>
        <w:rPr>
          <w:sz w:val="16"/>
        </w:rPr>
        <w:t xml:space="preserve"> </w:t>
      </w:r>
      <w:r w:rsidRPr="001C7610">
        <w:rPr>
          <w:sz w:val="16"/>
        </w:rPr>
        <w:t>The geostrategic impact of the advent of these new "dragons" is to stoke fears of a drone race between the U.S. and China, which have already manifested at the Pentagon.</w:t>
      </w:r>
      <w:r>
        <w:rPr>
          <w:sz w:val="16"/>
        </w:rPr>
        <w:t xml:space="preserve"> </w:t>
      </w:r>
      <w:r w:rsidRPr="001C7610">
        <w:rPr>
          <w:sz w:val="16"/>
        </w:rPr>
        <w:t>Worried About the Dragons’ Reach</w:t>
      </w:r>
      <w:r>
        <w:rPr>
          <w:sz w:val="16"/>
        </w:rPr>
        <w:t xml:space="preserve"> </w:t>
      </w:r>
      <w:r w:rsidRPr="001C7610">
        <w:rPr>
          <w:sz w:val="16"/>
        </w:rPr>
        <w:t>The U.S. is deeply concerned with the speed of the Chinese drone program and the growing resources being devoted to the program. The main concern, according to the DSB report, is as follows:</w:t>
      </w:r>
      <w:r>
        <w:rPr>
          <w:sz w:val="16"/>
        </w:rPr>
        <w:t xml:space="preserve"> </w:t>
      </w:r>
      <w:r w:rsidRPr="001C7610">
        <w:rPr>
          <w:sz w:val="16"/>
        </w:rPr>
        <w:t xml:space="preserve">“The military significance of China’s move into unmanned systems is alarming. [China] has a great deal of technology, seemingly unlimited resources and clearly is leveraging all available information on Western unmanned systems development. </w:t>
      </w:r>
      <w:r w:rsidRPr="001C7610">
        <w:rPr>
          <w:rStyle w:val="StyleUnderline"/>
        </w:rPr>
        <w:t>China might easily match or outpace U.S. spending on unmanned systems</w:t>
      </w:r>
      <w:r w:rsidRPr="001C7610">
        <w:rPr>
          <w:sz w:val="16"/>
        </w:rPr>
        <w:t xml:space="preserve">, </w:t>
      </w:r>
      <w:r w:rsidRPr="001C7610">
        <w:rPr>
          <w:rStyle w:val="StyleUnderline"/>
        </w:rPr>
        <w:t>rapidly close the technology gaps and become a formidable global competitor in unmanned systems</w:t>
      </w:r>
      <w:r w:rsidRPr="001C7610">
        <w:rPr>
          <w:sz w:val="16"/>
        </w:rPr>
        <w:t>.”</w:t>
      </w:r>
      <w:r>
        <w:rPr>
          <w:sz w:val="16"/>
        </w:rPr>
        <w:t xml:space="preserve"> </w:t>
      </w:r>
      <w:r w:rsidRPr="001C7610">
        <w:rPr>
          <w:sz w:val="16"/>
        </w:rPr>
        <w:t xml:space="preserve">Basically, the U.S. is afraid that it won't be able to keep up with a China that has invested itself in </w:t>
      </w:r>
      <w:proofErr w:type="gramStart"/>
      <w:r w:rsidRPr="001C7610">
        <w:rPr>
          <w:sz w:val="16"/>
        </w:rPr>
        <w:t>a</w:t>
      </w:r>
      <w:proofErr w:type="gramEnd"/>
      <w:r w:rsidRPr="001C7610">
        <w:rPr>
          <w:sz w:val="16"/>
        </w:rPr>
        <w:t xml:space="preserve"> intensive government-sponsored effort to compete with the U.S. drone program in terms of technical quality, quantity, and as a export product to clients in the developing world. </w:t>
      </w:r>
      <w:r w:rsidRPr="00042DE4">
        <w:rPr>
          <w:rStyle w:val="StyleUnderline"/>
          <w:highlight w:val="cyan"/>
        </w:rPr>
        <w:t>On a strategic level</w:t>
      </w:r>
      <w:r w:rsidRPr="00042DE4">
        <w:rPr>
          <w:sz w:val="16"/>
          <w:highlight w:val="cyan"/>
        </w:rPr>
        <w:t xml:space="preserve">, </w:t>
      </w:r>
      <w:r w:rsidRPr="00042DE4">
        <w:rPr>
          <w:rStyle w:val="StyleUnderline"/>
          <w:highlight w:val="cyan"/>
        </w:rPr>
        <w:t>the Chinese drones could be the</w:t>
      </w:r>
      <w:r w:rsidRPr="00042DE4">
        <w:rPr>
          <w:sz w:val="16"/>
          <w:highlight w:val="cyan"/>
        </w:rPr>
        <w:t xml:space="preserve"> "</w:t>
      </w:r>
      <w:r w:rsidRPr="00042DE4">
        <w:rPr>
          <w:rStyle w:val="Emphasis"/>
          <w:highlight w:val="cyan"/>
        </w:rPr>
        <w:t>tipping point</w:t>
      </w:r>
      <w:r w:rsidRPr="00042DE4">
        <w:rPr>
          <w:sz w:val="16"/>
          <w:highlight w:val="cyan"/>
        </w:rPr>
        <w:t xml:space="preserve">" </w:t>
      </w:r>
      <w:r w:rsidRPr="00042DE4">
        <w:rPr>
          <w:rStyle w:val="StyleUnderline"/>
          <w:highlight w:val="cyan"/>
        </w:rPr>
        <w:t>for giving the Chinese the edge in possible future disputes in Asia with the U.S</w:t>
      </w:r>
      <w:r w:rsidRPr="00042DE4">
        <w:rPr>
          <w:sz w:val="16"/>
          <w:highlight w:val="cyan"/>
        </w:rPr>
        <w:t>.</w:t>
      </w:r>
      <w:r w:rsidRPr="001C7610">
        <w:rPr>
          <w:sz w:val="16"/>
        </w:rPr>
        <w:t xml:space="preserve"> as it attempts to create regional security as part of its "Asia Pivot."</w:t>
      </w:r>
      <w:r>
        <w:rPr>
          <w:sz w:val="16"/>
        </w:rPr>
        <w:t xml:space="preserve"> </w:t>
      </w:r>
      <w:r w:rsidRPr="001C7610">
        <w:rPr>
          <w:rStyle w:val="StyleUnderline"/>
        </w:rPr>
        <w:t>There are several facts that provide some solace to the U.S.</w:t>
      </w:r>
      <w:r w:rsidRPr="001C7610">
        <w:rPr>
          <w:sz w:val="16"/>
        </w:rPr>
        <w:t xml:space="preserve"> as China's drones are far from being a real challenge to the American drone program.</w:t>
      </w:r>
      <w:r>
        <w:rPr>
          <w:sz w:val="16"/>
        </w:rPr>
        <w:t xml:space="preserve"> </w:t>
      </w:r>
      <w:r w:rsidRPr="001C7610">
        <w:rPr>
          <w:sz w:val="16"/>
        </w:rPr>
        <w:t xml:space="preserve">First, the </w:t>
      </w:r>
      <w:r w:rsidRPr="001C7610">
        <w:rPr>
          <w:rStyle w:val="StyleUnderline"/>
        </w:rPr>
        <w:t>Chinese drones are nowhere as sophisticated as U.S. drones</w:t>
      </w:r>
      <w:r w:rsidRPr="001C7610">
        <w:rPr>
          <w:sz w:val="16"/>
        </w:rPr>
        <w:t xml:space="preserve"> in their range and proper hardware for optic systems and motors to power the "dragons." The DSB report notes that </w:t>
      </w:r>
      <w:r w:rsidRPr="001C7610">
        <w:rPr>
          <w:rStyle w:val="StyleUnderline"/>
        </w:rPr>
        <w:t>the U.S. technical systems are</w:t>
      </w:r>
      <w:r w:rsidRPr="001C7610">
        <w:rPr>
          <w:sz w:val="16"/>
        </w:rPr>
        <w:t xml:space="preserve"> </w:t>
      </w:r>
      <w:r w:rsidRPr="001C7610">
        <w:rPr>
          <w:rStyle w:val="Emphasis"/>
        </w:rPr>
        <w:t>almost unrivaled at present</w:t>
      </w:r>
      <w:r w:rsidRPr="00D27AD8">
        <w:t>.</w:t>
      </w:r>
      <w:r>
        <w:rPr>
          <w:rStyle w:val="StyleUnderline"/>
        </w:rPr>
        <w:t xml:space="preserve"> </w:t>
      </w:r>
      <w:r w:rsidRPr="001C7610">
        <w:rPr>
          <w:sz w:val="16"/>
        </w:rPr>
        <w:t>Second, China lacks the manpower to properly support their new fleet of drones. Whereas the U.S. has been training and honing a large force of UAV pilots, technicians and operation managers for 15 years.</w:t>
      </w:r>
      <w:r>
        <w:rPr>
          <w:sz w:val="16"/>
        </w:rPr>
        <w:t xml:space="preserve"> </w:t>
      </w:r>
      <w:r w:rsidRPr="001C7610">
        <w:rPr>
          <w:sz w:val="16"/>
        </w:rPr>
        <w:t xml:space="preserve">Finally, </w:t>
      </w:r>
      <w:r w:rsidRPr="001C7610">
        <w:rPr>
          <w:rStyle w:val="StyleUnderline"/>
        </w:rPr>
        <w:t>the U.S. drone program is about 20 years ahead of the Chinese program</w:t>
      </w:r>
      <w:r w:rsidRPr="001C7610">
        <w:rPr>
          <w:sz w:val="16"/>
        </w:rPr>
        <w:t xml:space="preserve">. </w:t>
      </w:r>
      <w:r w:rsidRPr="001C7610">
        <w:rPr>
          <w:rStyle w:val="StyleUnderline"/>
        </w:rPr>
        <w:t>The current models on show are considered to be prototypes and not finished products</w:t>
      </w:r>
      <w:r w:rsidRPr="001C7610">
        <w:rPr>
          <w:sz w:val="16"/>
        </w:rPr>
        <w:t>. The Chinese also have not had a chance to gain real experience with their drones during real operation.</w:t>
      </w:r>
    </w:p>
    <w:p w14:paraId="408B3FD0" w14:textId="77777777" w:rsidR="00942CAA" w:rsidRDefault="00942CAA" w:rsidP="00942CAA">
      <w:pPr>
        <w:rPr>
          <w:sz w:val="16"/>
        </w:rPr>
      </w:pPr>
    </w:p>
    <w:p w14:paraId="391BEF85" w14:textId="77777777" w:rsidR="00942CAA" w:rsidRDefault="00942CAA" w:rsidP="004A3657">
      <w:pPr>
        <w:pStyle w:val="Heading4"/>
      </w:pPr>
      <w:r>
        <w:t xml:space="preserve">It will escalate – accidents, unwillingness to back down, 2 biggest armies – destabilizes the whole region </w:t>
      </w:r>
    </w:p>
    <w:p w14:paraId="7FC09CCD" w14:textId="77777777" w:rsidR="00942CAA" w:rsidRPr="00D27AD8" w:rsidRDefault="00942CAA" w:rsidP="00942CAA">
      <w:pPr>
        <w:rPr>
          <w:rStyle w:val="Style13ptBold"/>
          <w:b w:val="0"/>
          <w:sz w:val="16"/>
        </w:rPr>
      </w:pPr>
      <w:proofErr w:type="spellStart"/>
      <w:r>
        <w:rPr>
          <w:rStyle w:val="Style13ptBold"/>
        </w:rPr>
        <w:t>Auslin</w:t>
      </w:r>
      <w:proofErr w:type="spellEnd"/>
      <w:r>
        <w:rPr>
          <w:rStyle w:val="Style13ptBold"/>
        </w:rPr>
        <w:t xml:space="preserve"> 13 – </w:t>
      </w:r>
      <w:r>
        <w:rPr>
          <w:rStyle w:val="Style13ptBold"/>
          <w:sz w:val="16"/>
        </w:rPr>
        <w:t>[Michael – Scholar @ American Enterprise Institute] [The Sino-Japanese Standoff] (http://www.nationalreview.com/blogs/print/338852)</w:t>
      </w:r>
    </w:p>
    <w:p w14:paraId="1B4C5C5C" w14:textId="77777777" w:rsidR="00942CAA" w:rsidRPr="00475B12" w:rsidRDefault="00942CAA" w:rsidP="00942CAA">
      <w:pPr>
        <w:rPr>
          <w:rStyle w:val="StyleUnderline"/>
        </w:rPr>
      </w:pPr>
      <w:r w:rsidRPr="003C5F27">
        <w:rPr>
          <w:rStyle w:val="StyleUnderline"/>
        </w:rPr>
        <w:t>What was more dangerous</w:t>
      </w:r>
      <w:r w:rsidRPr="00475B12">
        <w:rPr>
          <w:sz w:val="16"/>
        </w:rPr>
        <w:t xml:space="preserve">, however, </w:t>
      </w:r>
      <w:r w:rsidRPr="009737E9">
        <w:rPr>
          <w:rStyle w:val="StyleUnderline"/>
        </w:rPr>
        <w:t>was a game of chicken that began in t</w:t>
      </w:r>
      <w:r w:rsidRPr="003C5F27">
        <w:rPr>
          <w:rStyle w:val="StyleUnderline"/>
        </w:rPr>
        <w:t xml:space="preserve">he waters </w:t>
      </w:r>
      <w:r w:rsidRPr="00042DE4">
        <w:rPr>
          <w:rStyle w:val="StyleUnderline"/>
          <w:highlight w:val="cyan"/>
        </w:rPr>
        <w:t xml:space="preserve">off the </w:t>
      </w:r>
      <w:proofErr w:type="spellStart"/>
      <w:r w:rsidRPr="00042DE4">
        <w:rPr>
          <w:rStyle w:val="StyleUnderline"/>
          <w:highlight w:val="cyan"/>
        </w:rPr>
        <w:t>Senkakus</w:t>
      </w:r>
      <w:proofErr w:type="spellEnd"/>
      <w:r w:rsidRPr="003C5F27">
        <w:rPr>
          <w:rStyle w:val="StyleUnderline"/>
        </w:rPr>
        <w:t>.</w:t>
      </w:r>
      <w:r w:rsidRPr="00475B12">
        <w:rPr>
          <w:sz w:val="16"/>
        </w:rPr>
        <w:t xml:space="preserve"> Beijing dispatched private fishing boats and maritime patrol vessels on a near-daily basis to the islands, and Japan responded with its coast guard. </w:t>
      </w:r>
      <w:r w:rsidRPr="00042DE4">
        <w:rPr>
          <w:rStyle w:val="StyleUnderline"/>
          <w:highlight w:val="cyan"/>
        </w:rPr>
        <w:t>The</w:t>
      </w:r>
      <w:r w:rsidRPr="003C5F27">
        <w:rPr>
          <w:rStyle w:val="StyleUnderline"/>
        </w:rPr>
        <w:t xml:space="preserve"> two </w:t>
      </w:r>
      <w:r w:rsidRPr="00042DE4">
        <w:rPr>
          <w:rStyle w:val="StyleUnderline"/>
          <w:highlight w:val="cyan"/>
        </w:rPr>
        <w:t>countries</w:t>
      </w:r>
      <w:r w:rsidRPr="003C5F27">
        <w:rPr>
          <w:rStyle w:val="StyleUnderline"/>
        </w:rPr>
        <w:t xml:space="preserve"> have now </w:t>
      </w:r>
      <w:r w:rsidRPr="00042DE4">
        <w:rPr>
          <w:rStyle w:val="StyleUnderline"/>
          <w:highlight w:val="cyan"/>
        </w:rPr>
        <w:t>face</w:t>
      </w:r>
      <w:r w:rsidRPr="002D2F38">
        <w:rPr>
          <w:rStyle w:val="StyleUnderline"/>
        </w:rPr>
        <w:t xml:space="preserve">d </w:t>
      </w:r>
      <w:r w:rsidRPr="00042DE4">
        <w:rPr>
          <w:rStyle w:val="StyleUnderline"/>
          <w:highlight w:val="cyan"/>
        </w:rPr>
        <w:t>off regularly</w:t>
      </w:r>
      <w:r w:rsidRPr="003C5F27">
        <w:rPr>
          <w:rStyle w:val="StyleUnderline"/>
        </w:rPr>
        <w:t xml:space="preserve"> in the waters around the </w:t>
      </w:r>
      <w:proofErr w:type="spellStart"/>
      <w:r w:rsidRPr="003C5F27">
        <w:rPr>
          <w:rStyle w:val="StyleUnderline"/>
        </w:rPr>
        <w:t>Senkakus</w:t>
      </w:r>
      <w:proofErr w:type="spellEnd"/>
      <w:r w:rsidRPr="003C5F27">
        <w:rPr>
          <w:rStyle w:val="StyleUnderline"/>
        </w:rPr>
        <w:t>, sometimes with a dozen ships or more</w:t>
      </w:r>
      <w:r w:rsidRPr="002D2F38">
        <w:rPr>
          <w:rStyle w:val="StyleUnderline"/>
        </w:rPr>
        <w:t>.</w:t>
      </w:r>
      <w:r w:rsidRPr="002D2F38">
        <w:rPr>
          <w:rStyle w:val="StyleUnderline"/>
          <w:sz w:val="12"/>
        </w:rPr>
        <w:t>¶</w:t>
      </w:r>
      <w:r w:rsidRPr="002D2F38">
        <w:rPr>
          <w:sz w:val="16"/>
        </w:rPr>
        <w:t xml:space="preserve"> </w:t>
      </w:r>
      <w:r w:rsidRPr="002D2F38">
        <w:rPr>
          <w:rStyle w:val="StyleUnderline"/>
        </w:rPr>
        <w:t>Beijing’s goal seems to be to undercut Tokyo’s claim of administrative control over the islands</w:t>
      </w:r>
      <w:r w:rsidRPr="003C5F27">
        <w:rPr>
          <w:rStyle w:val="StyleUnderline"/>
        </w:rPr>
        <w:t xml:space="preserve">. That would then invalidate Japan’s right to expel ships from the exclusive economic zone around the </w:t>
      </w:r>
      <w:proofErr w:type="spellStart"/>
      <w:r w:rsidRPr="003C5F27">
        <w:rPr>
          <w:rStyle w:val="StyleUnderline"/>
        </w:rPr>
        <w:t>Senkakus</w:t>
      </w:r>
      <w:proofErr w:type="spellEnd"/>
      <w:r w:rsidRPr="003C5F27">
        <w:rPr>
          <w:rStyle w:val="StyleUnderline"/>
        </w:rPr>
        <w:t>.</w:t>
      </w:r>
      <w:r w:rsidRPr="00475B12">
        <w:rPr>
          <w:sz w:val="16"/>
        </w:rPr>
        <w:t xml:space="preserve"> In recent weeks, though, </w:t>
      </w:r>
      <w:r w:rsidRPr="00042DE4">
        <w:rPr>
          <w:rStyle w:val="Emphasis"/>
          <w:highlight w:val="cyan"/>
        </w:rPr>
        <w:t>the Chinese have become more aggressive</w:t>
      </w:r>
      <w:r w:rsidRPr="00042DE4">
        <w:rPr>
          <w:sz w:val="16"/>
          <w:highlight w:val="cyan"/>
        </w:rPr>
        <w:t xml:space="preserve">, </w:t>
      </w:r>
      <w:r w:rsidRPr="00042DE4">
        <w:rPr>
          <w:rStyle w:val="StyleUnderline"/>
          <w:highlight w:val="cyan"/>
        </w:rPr>
        <w:t>and</w:t>
      </w:r>
      <w:r w:rsidRPr="003C5F27">
        <w:rPr>
          <w:rStyle w:val="StyleUnderline"/>
        </w:rPr>
        <w:t xml:space="preserve"> very </w:t>
      </w:r>
      <w:r w:rsidRPr="002D2F38">
        <w:rPr>
          <w:rStyle w:val="Emphasis"/>
        </w:rPr>
        <w:t xml:space="preserve">visibly </w:t>
      </w:r>
      <w:r w:rsidRPr="00042DE4">
        <w:rPr>
          <w:rStyle w:val="Emphasis"/>
          <w:highlight w:val="cyan"/>
        </w:rPr>
        <w:t>escalated tensions</w:t>
      </w:r>
      <w:r w:rsidRPr="00475B12">
        <w:rPr>
          <w:sz w:val="16"/>
        </w:rPr>
        <w:t xml:space="preserve">. </w:t>
      </w:r>
      <w:r w:rsidRPr="003C5F27">
        <w:rPr>
          <w:rStyle w:val="StyleUnderline"/>
        </w:rPr>
        <w:t xml:space="preserve">For the first time ever, they have flown maritime patrol planes into Japanese </w:t>
      </w:r>
      <w:r w:rsidRPr="003C5F27">
        <w:rPr>
          <w:rStyle w:val="StyleUnderline"/>
        </w:rPr>
        <w:lastRenderedPageBreak/>
        <w:t xml:space="preserve">airspace around the islands. A predictable cycle thus emerged: The </w:t>
      </w:r>
      <w:r w:rsidRPr="00042DE4">
        <w:rPr>
          <w:rStyle w:val="StyleUnderline"/>
          <w:highlight w:val="cyan"/>
        </w:rPr>
        <w:t>Japan</w:t>
      </w:r>
      <w:r w:rsidRPr="003C5F27">
        <w:rPr>
          <w:rStyle w:val="StyleUnderline"/>
        </w:rPr>
        <w:t>ese responded by scrambling F-15s,</w:t>
      </w:r>
      <w:r w:rsidRPr="00475B12">
        <w:rPr>
          <w:sz w:val="16"/>
        </w:rPr>
        <w:t xml:space="preserve"> and last week, </w:t>
      </w:r>
      <w:r w:rsidRPr="003C5F27">
        <w:rPr>
          <w:rStyle w:val="StyleUnderline"/>
        </w:rPr>
        <w:t>the Chinese sent two J-10 fighter jets</w:t>
      </w:r>
      <w:r w:rsidRPr="00475B12">
        <w:rPr>
          <w:sz w:val="16"/>
        </w:rPr>
        <w:t xml:space="preserve"> to “monitor” Japanese military aircraft, according to the South China Morning Post. Now, the new Japanese government of Prime Minister </w:t>
      </w:r>
      <w:proofErr w:type="spellStart"/>
      <w:r w:rsidRPr="00475B12">
        <w:rPr>
          <w:sz w:val="16"/>
        </w:rPr>
        <w:t>Shinzo</w:t>
      </w:r>
      <w:proofErr w:type="spellEnd"/>
      <w:r w:rsidRPr="00475B12">
        <w:rPr>
          <w:sz w:val="16"/>
        </w:rPr>
        <w:t xml:space="preserve"> </w:t>
      </w:r>
      <w:r w:rsidRPr="002D2F38">
        <w:rPr>
          <w:rStyle w:val="StyleUnderline"/>
        </w:rPr>
        <w:t xml:space="preserve">Abe </w:t>
      </w:r>
      <w:r w:rsidRPr="00042DE4">
        <w:rPr>
          <w:rStyle w:val="StyleUnderline"/>
          <w:highlight w:val="cyan"/>
        </w:rPr>
        <w:t xml:space="preserve">is preparing </w:t>
      </w:r>
      <w:r w:rsidRPr="009737E9">
        <w:rPr>
          <w:rStyle w:val="StyleUnderline"/>
        </w:rPr>
        <w:t>to go</w:t>
      </w:r>
      <w:r w:rsidRPr="003C5F27">
        <w:rPr>
          <w:rStyle w:val="StyleUnderline"/>
        </w:rPr>
        <w:t xml:space="preserve"> one step further:</w:t>
      </w:r>
      <w:r w:rsidRPr="00475B12">
        <w:rPr>
          <w:sz w:val="16"/>
        </w:rPr>
        <w:t xml:space="preserve"> giving Japanese pilots the authority to </w:t>
      </w:r>
      <w:r w:rsidRPr="009737E9">
        <w:rPr>
          <w:rStyle w:val="StyleUnderline"/>
        </w:rPr>
        <w:t xml:space="preserve">fire </w:t>
      </w:r>
      <w:r w:rsidRPr="00042DE4">
        <w:rPr>
          <w:rStyle w:val="StyleUnderline"/>
          <w:highlight w:val="cyan"/>
        </w:rPr>
        <w:t>warning shots</w:t>
      </w:r>
      <w:r w:rsidRPr="00475B12">
        <w:rPr>
          <w:sz w:val="16"/>
        </w:rPr>
        <w:t xml:space="preserve"> with tracer bullets </w:t>
      </w:r>
      <w:r w:rsidRPr="003C5F27">
        <w:rPr>
          <w:rStyle w:val="StyleUnderline"/>
        </w:rPr>
        <w:t>across the nose of any Chinese aircraft</w:t>
      </w:r>
      <w:r w:rsidRPr="00475B12">
        <w:rPr>
          <w:sz w:val="16"/>
        </w:rPr>
        <w:t xml:space="preserve"> that doesn’t heed warnings to leave Japanese-controlled airspace.</w:t>
      </w:r>
      <w:r w:rsidRPr="00475B12">
        <w:rPr>
          <w:sz w:val="12"/>
        </w:rPr>
        <w:t>¶</w:t>
      </w:r>
      <w:r w:rsidRPr="00475B12">
        <w:rPr>
          <w:sz w:val="16"/>
        </w:rPr>
        <w:t xml:space="preserve"> It was barely a dozen years ago that the U.S. and China faced a crisis when a hotshot Chinese pilot collided with a U.S. electronic-surveillance plane over the South China Sea, crashing both aircraft. </w:t>
      </w:r>
      <w:r w:rsidRPr="00042DE4">
        <w:rPr>
          <w:rStyle w:val="StyleUnderline"/>
          <w:highlight w:val="cyan"/>
        </w:rPr>
        <w:t>Japan and China are</w:t>
      </w:r>
      <w:r w:rsidRPr="003C5F27">
        <w:rPr>
          <w:rStyle w:val="StyleUnderline"/>
        </w:rPr>
        <w:t xml:space="preserve"> now </w:t>
      </w:r>
      <w:r w:rsidRPr="00042DE4">
        <w:rPr>
          <w:rStyle w:val="StyleUnderline"/>
          <w:highlight w:val="cyan"/>
        </w:rPr>
        <w:t>on a</w:t>
      </w:r>
      <w:r w:rsidRPr="003C5F27">
        <w:rPr>
          <w:rStyle w:val="StyleUnderline"/>
        </w:rPr>
        <w:t xml:space="preserve"> metaphorical </w:t>
      </w:r>
      <w:r w:rsidRPr="00042DE4">
        <w:rPr>
          <w:rStyle w:val="StyleUnderline"/>
          <w:highlight w:val="cyan"/>
        </w:rPr>
        <w:t>collision course</w:t>
      </w:r>
      <w:r w:rsidRPr="003C5F27">
        <w:rPr>
          <w:rStyle w:val="StyleUnderline"/>
        </w:rPr>
        <w:t xml:space="preserve">, too, </w:t>
      </w:r>
      <w:r w:rsidRPr="009737E9">
        <w:rPr>
          <w:rStyle w:val="StyleUnderline"/>
        </w:rPr>
        <w:t xml:space="preserve">and </w:t>
      </w:r>
      <w:r w:rsidRPr="00042DE4">
        <w:rPr>
          <w:rStyle w:val="Emphasis"/>
          <w:highlight w:val="cyan"/>
        </w:rPr>
        <w:t>any accident</w:t>
      </w:r>
      <w:r w:rsidRPr="00042DE4">
        <w:rPr>
          <w:rStyle w:val="StyleUnderline"/>
          <w:highlight w:val="cyan"/>
        </w:rPr>
        <w:t xml:space="preserve"> when tensions are so high could</w:t>
      </w:r>
      <w:r w:rsidRPr="002D2F38">
        <w:rPr>
          <w:rStyle w:val="StyleUnderline"/>
        </w:rPr>
        <w:t xml:space="preserve"> be </w:t>
      </w:r>
      <w:r w:rsidRPr="002D2F38">
        <w:rPr>
          <w:rStyle w:val="Emphasis"/>
        </w:rPr>
        <w:t xml:space="preserve">the </w:t>
      </w:r>
      <w:r w:rsidRPr="00042DE4">
        <w:rPr>
          <w:rStyle w:val="Emphasis"/>
          <w:highlight w:val="cyan"/>
        </w:rPr>
        <w:t>spark</w:t>
      </w:r>
      <w:r w:rsidRPr="002D2F38">
        <w:rPr>
          <w:rStyle w:val="Emphasis"/>
        </w:rPr>
        <w:t xml:space="preserve"> in </w:t>
      </w:r>
      <w:r w:rsidRPr="00042DE4">
        <w:rPr>
          <w:rStyle w:val="Emphasis"/>
          <w:highlight w:val="cyan"/>
        </w:rPr>
        <w:t>a tinderbox</w:t>
      </w:r>
      <w:r w:rsidRPr="002D2F38">
        <w:rPr>
          <w:rStyle w:val="Emphasis"/>
        </w:rPr>
        <w:t>.</w:t>
      </w:r>
      <w:r w:rsidRPr="002D2F38">
        <w:rPr>
          <w:sz w:val="16"/>
        </w:rPr>
        <w:t xml:space="preserve"> </w:t>
      </w:r>
      <w:r w:rsidRPr="002D2F38">
        <w:rPr>
          <w:rStyle w:val="StyleUnderline"/>
        </w:rPr>
        <w:t>It’s not difficult to see Beijing issuing orders for Chinese fighters to fire their own warning shots if Japanese jets start doing so. Even</w:t>
      </w:r>
      <w:r w:rsidRPr="003C5F27">
        <w:rPr>
          <w:rStyle w:val="StyleUnderline"/>
        </w:rPr>
        <w:t xml:space="preserve"> </w:t>
      </w:r>
      <w:r w:rsidRPr="00042DE4">
        <w:rPr>
          <w:rStyle w:val="StyleUnderline"/>
          <w:highlight w:val="cyan"/>
        </w:rPr>
        <w:t>though leaders</w:t>
      </w:r>
      <w:r w:rsidRPr="003C5F27">
        <w:rPr>
          <w:rStyle w:val="StyleUnderline"/>
        </w:rPr>
        <w:t xml:space="preserve"> from both countries </w:t>
      </w:r>
      <w:r w:rsidRPr="00042DE4">
        <w:rPr>
          <w:rStyle w:val="StyleUnderline"/>
          <w:highlight w:val="cyan"/>
        </w:rPr>
        <w:t>promise to</w:t>
      </w:r>
      <w:r w:rsidRPr="003C5F27">
        <w:rPr>
          <w:rStyle w:val="StyleUnderline"/>
        </w:rPr>
        <w:t xml:space="preserve"> meet and </w:t>
      </w:r>
      <w:r w:rsidRPr="00042DE4">
        <w:rPr>
          <w:rStyle w:val="StyleUnderline"/>
          <w:highlight w:val="cyan"/>
        </w:rPr>
        <w:t>keep</w:t>
      </w:r>
      <w:r w:rsidRPr="003C5F27">
        <w:rPr>
          <w:rStyle w:val="StyleUnderline"/>
        </w:rPr>
        <w:t xml:space="preserve"> things </w:t>
      </w:r>
      <w:r w:rsidRPr="00042DE4">
        <w:rPr>
          <w:rStyle w:val="StyleUnderline"/>
          <w:highlight w:val="cyan"/>
        </w:rPr>
        <w:t xml:space="preserve">cool, a faceoff at 20,000 feet is </w:t>
      </w:r>
      <w:r w:rsidRPr="00042DE4">
        <w:rPr>
          <w:rStyle w:val="Emphasis"/>
          <w:highlight w:val="cyan"/>
        </w:rPr>
        <w:t>much harder to control</w:t>
      </w:r>
      <w:r w:rsidRPr="002D2F38">
        <w:rPr>
          <w:rStyle w:val="StyleUnderline"/>
        </w:rPr>
        <w:t xml:space="preserve"> than</w:t>
      </w:r>
      <w:r w:rsidRPr="003C5F27">
        <w:rPr>
          <w:rStyle w:val="StyleUnderline"/>
        </w:rPr>
        <w:t xml:space="preserve"> one done more slowly and clearly on the ocean’s surface.</w:t>
      </w:r>
      <w:r w:rsidRPr="00475B12">
        <w:rPr>
          <w:rStyle w:val="StyleUnderline"/>
          <w:sz w:val="12"/>
        </w:rPr>
        <w:t>¶</w:t>
      </w:r>
      <w:r w:rsidRPr="00475B12">
        <w:rPr>
          <w:sz w:val="16"/>
        </w:rPr>
        <w:t xml:space="preserve"> </w:t>
      </w:r>
      <w:r w:rsidRPr="003C5F27">
        <w:rPr>
          <w:rStyle w:val="StyleUnderline"/>
        </w:rPr>
        <w:t xml:space="preserve">This Sino–Japanese standoff also is a problem for </w:t>
      </w:r>
      <w:r w:rsidRPr="00042DE4">
        <w:rPr>
          <w:rStyle w:val="StyleUnderline"/>
          <w:highlight w:val="cyan"/>
        </w:rPr>
        <w:t>the U</w:t>
      </w:r>
      <w:r w:rsidRPr="00475B12">
        <w:rPr>
          <w:sz w:val="16"/>
        </w:rPr>
        <w:t xml:space="preserve">nited </w:t>
      </w:r>
      <w:r w:rsidRPr="00042DE4">
        <w:rPr>
          <w:rStyle w:val="StyleUnderline"/>
          <w:highlight w:val="cyan"/>
        </w:rPr>
        <w:t>S</w:t>
      </w:r>
      <w:r w:rsidRPr="00475B12">
        <w:rPr>
          <w:sz w:val="16"/>
        </w:rPr>
        <w:t>tates</w:t>
      </w:r>
      <w:r w:rsidRPr="002D2F38">
        <w:rPr>
          <w:sz w:val="16"/>
        </w:rPr>
        <w:t xml:space="preserve">, </w:t>
      </w:r>
      <w:r w:rsidRPr="002D2F38">
        <w:rPr>
          <w:rStyle w:val="StyleUnderline"/>
        </w:rPr>
        <w:t>which has a defense treaty</w:t>
      </w:r>
      <w:r w:rsidRPr="003C5F27">
        <w:rPr>
          <w:rStyle w:val="StyleUnderline"/>
        </w:rPr>
        <w:t xml:space="preserve"> with Tokyo and </w:t>
      </w:r>
      <w:r w:rsidRPr="00042DE4">
        <w:rPr>
          <w:rStyle w:val="StyleUnderline"/>
          <w:highlight w:val="cyan"/>
        </w:rPr>
        <w:t xml:space="preserve">is </w:t>
      </w:r>
      <w:r w:rsidRPr="00042DE4">
        <w:rPr>
          <w:rStyle w:val="Emphasis"/>
          <w:highlight w:val="cyan"/>
        </w:rPr>
        <w:t>pledged to come to the aid of Japan</w:t>
      </w:r>
      <w:r w:rsidRPr="009737E9">
        <w:rPr>
          <w:rStyle w:val="Emphasis"/>
        </w:rPr>
        <w:t>ese forces</w:t>
      </w:r>
      <w:r w:rsidRPr="003C5F27">
        <w:rPr>
          <w:rStyle w:val="StyleUnderline"/>
        </w:rPr>
        <w:t xml:space="preserve"> under attack</w:t>
      </w:r>
      <w:r w:rsidRPr="00475B12">
        <w:rPr>
          <w:sz w:val="16"/>
        </w:rPr>
        <w:t xml:space="preserve">. </w:t>
      </w:r>
      <w:r w:rsidRPr="003C5F27">
        <w:rPr>
          <w:rStyle w:val="StyleUnderline"/>
        </w:rPr>
        <w:t xml:space="preserve">There are also mechanisms for U.S.–Japanese consultations during a crisis, and if Tokyo requests such military talks, Washington would be forced into a difficult spot, since </w:t>
      </w:r>
      <w:r w:rsidRPr="002D2F38">
        <w:rPr>
          <w:rStyle w:val="StyleUnderline"/>
        </w:rPr>
        <w:t>Beijing would undoubtedly perceive the holding of such talks as a serious provocation.</w:t>
      </w:r>
      <w:r w:rsidRPr="002D2F38">
        <w:rPr>
          <w:sz w:val="16"/>
        </w:rPr>
        <w:t xml:space="preserve"> The Obama administration has so far taken pains to stay neutral in the dispute; despite its rhetoric of “pivoting” to the Pacific,</w:t>
      </w:r>
      <w:r w:rsidRPr="00475B12">
        <w:rPr>
          <w:sz w:val="16"/>
        </w:rPr>
        <w:t xml:space="preserve"> it has urged both sides to resolve the issue peacefully. Washington also has avoided any stance on the sovereignty of the </w:t>
      </w:r>
      <w:proofErr w:type="spellStart"/>
      <w:r w:rsidRPr="00475B12">
        <w:rPr>
          <w:sz w:val="16"/>
        </w:rPr>
        <w:t>Senkakus</w:t>
      </w:r>
      <w:proofErr w:type="spellEnd"/>
      <w:r w:rsidRPr="00475B12">
        <w:rPr>
          <w:sz w:val="16"/>
        </w:rPr>
        <w:t xml:space="preserve">, supporting instead the status quo of Japanese administration of the islands. That may no longer suffice </w:t>
      </w:r>
      <w:r w:rsidRPr="009737E9">
        <w:rPr>
          <w:sz w:val="16"/>
        </w:rPr>
        <w:t xml:space="preserve">for </w:t>
      </w:r>
      <w:r w:rsidRPr="009737E9">
        <w:rPr>
          <w:rStyle w:val="StyleUnderline"/>
        </w:rPr>
        <w:t>Japan</w:t>
      </w:r>
      <w:r w:rsidRPr="009737E9">
        <w:rPr>
          <w:sz w:val="16"/>
        </w:rPr>
        <w:t xml:space="preserve">, however, since its government </w:t>
      </w:r>
      <w:r w:rsidRPr="009737E9">
        <w:rPr>
          <w:rStyle w:val="StyleUnderline"/>
        </w:rPr>
        <w:t xml:space="preserve">saw China’s taking to the air over the </w:t>
      </w:r>
      <w:proofErr w:type="spellStart"/>
      <w:r w:rsidRPr="009737E9">
        <w:rPr>
          <w:rStyle w:val="StyleUnderline"/>
        </w:rPr>
        <w:t>Senkakus</w:t>
      </w:r>
      <w:proofErr w:type="spellEnd"/>
      <w:r w:rsidRPr="009737E9">
        <w:rPr>
          <w:rStyle w:val="StyleUnderline"/>
        </w:rPr>
        <w:t xml:space="preserve"> as a </w:t>
      </w:r>
      <w:r w:rsidRPr="009737E9">
        <w:rPr>
          <w:rStyle w:val="Emphasis"/>
        </w:rPr>
        <w:t xml:space="preserve">significant escalation </w:t>
      </w:r>
      <w:r w:rsidRPr="009737E9">
        <w:rPr>
          <w:rStyle w:val="StyleUnderline"/>
        </w:rPr>
        <w:t xml:space="preserve">and proof that Beijing is in </w:t>
      </w:r>
      <w:r w:rsidRPr="009737E9">
        <w:rPr>
          <w:rStyle w:val="Emphasis"/>
        </w:rPr>
        <w:t>no mind to back down</w:t>
      </w:r>
      <w:r w:rsidRPr="009737E9">
        <w:rPr>
          <w:rStyle w:val="StyleUnderline"/>
        </w:rPr>
        <w:t xml:space="preserve"> from its claims.</w:t>
      </w:r>
      <w:r w:rsidRPr="009737E9">
        <w:rPr>
          <w:sz w:val="12"/>
        </w:rPr>
        <w:t>¶</w:t>
      </w:r>
      <w:r w:rsidRPr="009737E9">
        <w:rPr>
          <w:sz w:val="16"/>
        </w:rPr>
        <w:t xml:space="preserve"> </w:t>
      </w:r>
      <w:proofErr w:type="gramStart"/>
      <w:r w:rsidRPr="009737E9">
        <w:rPr>
          <w:rStyle w:val="StyleUnderline"/>
        </w:rPr>
        <w:t>One</w:t>
      </w:r>
      <w:proofErr w:type="gramEnd"/>
      <w:r w:rsidRPr="009737E9">
        <w:rPr>
          <w:rStyle w:val="StyleUnderline"/>
        </w:rPr>
        <w:t xml:space="preserve"> does not have to be an alarmist to see real dangers in play here</w:t>
      </w:r>
      <w:r w:rsidRPr="009737E9">
        <w:rPr>
          <w:sz w:val="16"/>
        </w:rPr>
        <w:t>. As Barbara Tuchman showed in her classic The Guns of August</w:t>
      </w:r>
      <w:r w:rsidRPr="00475B12">
        <w:rPr>
          <w:sz w:val="16"/>
        </w:rPr>
        <w:t xml:space="preserve">, </w:t>
      </w:r>
      <w:r w:rsidRPr="00042DE4">
        <w:rPr>
          <w:rStyle w:val="StyleUnderline"/>
          <w:highlight w:val="cyan"/>
        </w:rPr>
        <w:t>events</w:t>
      </w:r>
      <w:r w:rsidRPr="00475B12">
        <w:rPr>
          <w:rStyle w:val="StyleUnderline"/>
        </w:rPr>
        <w:t xml:space="preserve"> have a way of </w:t>
      </w:r>
      <w:r w:rsidRPr="00042DE4">
        <w:rPr>
          <w:rStyle w:val="Emphasis"/>
          <w:highlight w:val="cyan"/>
        </w:rPr>
        <w:t>tak</w:t>
      </w:r>
      <w:r w:rsidRPr="00475B12">
        <w:rPr>
          <w:rStyle w:val="Emphasis"/>
        </w:rPr>
        <w:t xml:space="preserve">ing </w:t>
      </w:r>
      <w:r w:rsidRPr="00042DE4">
        <w:rPr>
          <w:rStyle w:val="Emphasis"/>
          <w:highlight w:val="cyan"/>
        </w:rPr>
        <w:t>on a life of their own</w:t>
      </w:r>
      <w:r w:rsidRPr="00475B12">
        <w:rPr>
          <w:sz w:val="16"/>
        </w:rPr>
        <w:t xml:space="preserve"> (and one doesn’t need a Schlieffen Plan to feel trapped into acting). </w:t>
      </w:r>
      <w:r w:rsidRPr="00475B12">
        <w:rPr>
          <w:rStyle w:val="StyleUnderline"/>
        </w:rPr>
        <w:t xml:space="preserve">The </w:t>
      </w:r>
      <w:r w:rsidRPr="00042DE4">
        <w:rPr>
          <w:rStyle w:val="StyleUnderline"/>
          <w:highlight w:val="cyan"/>
        </w:rPr>
        <w:t>enmity</w:t>
      </w:r>
      <w:r w:rsidRPr="002D2F38">
        <w:rPr>
          <w:rStyle w:val="StyleUnderline"/>
        </w:rPr>
        <w:t xml:space="preserve"> between Japan and China </w:t>
      </w:r>
      <w:r w:rsidRPr="00042DE4">
        <w:rPr>
          <w:rStyle w:val="StyleUnderline"/>
          <w:highlight w:val="cyan"/>
        </w:rPr>
        <w:t>is deep</w:t>
      </w:r>
      <w:r w:rsidRPr="00475B12">
        <w:rPr>
          <w:rStyle w:val="StyleUnderline"/>
        </w:rPr>
        <w:t xml:space="preserve"> and pervasive</w:t>
      </w:r>
      <w:r w:rsidRPr="002D2F38">
        <w:rPr>
          <w:rStyle w:val="StyleUnderline"/>
        </w:rPr>
        <w:t xml:space="preserve">; </w:t>
      </w:r>
      <w:r w:rsidRPr="00042DE4">
        <w:rPr>
          <w:rStyle w:val="StyleUnderline"/>
          <w:highlight w:val="cyan"/>
        </w:rPr>
        <w:t xml:space="preserve">there is </w:t>
      </w:r>
      <w:r w:rsidRPr="00042DE4">
        <w:rPr>
          <w:rStyle w:val="Emphasis"/>
          <w:highlight w:val="cyan"/>
        </w:rPr>
        <w:t>little good will to</w:t>
      </w:r>
      <w:r w:rsidRPr="002D2F38">
        <w:rPr>
          <w:rStyle w:val="Emphasis"/>
        </w:rPr>
        <w:t xml:space="preserve"> try and </w:t>
      </w:r>
      <w:r w:rsidRPr="00042DE4">
        <w:rPr>
          <w:rStyle w:val="Emphasis"/>
          <w:highlight w:val="cyan"/>
        </w:rPr>
        <w:t>avert conflict</w:t>
      </w:r>
      <w:r w:rsidRPr="00042DE4">
        <w:rPr>
          <w:sz w:val="16"/>
          <w:highlight w:val="cyan"/>
        </w:rPr>
        <w:t>.</w:t>
      </w:r>
      <w:r w:rsidRPr="00475B12">
        <w:rPr>
          <w:sz w:val="16"/>
        </w:rPr>
        <w:t xml:space="preserve"> Indeed, </w:t>
      </w:r>
      <w:r w:rsidRPr="00475B12">
        <w:rPr>
          <w:rStyle w:val="StyleUnderline"/>
        </w:rPr>
        <w:t xml:space="preserve">the people of </w:t>
      </w:r>
      <w:r w:rsidRPr="00042DE4">
        <w:rPr>
          <w:rStyle w:val="StyleUnderline"/>
          <w:highlight w:val="cyan"/>
        </w:rPr>
        <w:t>both</w:t>
      </w:r>
      <w:r w:rsidRPr="002D2F38">
        <w:rPr>
          <w:rStyle w:val="StyleUnderline"/>
        </w:rPr>
        <w:t xml:space="preserve"> countries </w:t>
      </w:r>
      <w:r w:rsidRPr="00042DE4">
        <w:rPr>
          <w:rStyle w:val="StyleUnderline"/>
          <w:highlight w:val="cyan"/>
        </w:rPr>
        <w:t xml:space="preserve">have </w:t>
      </w:r>
      <w:r w:rsidRPr="00042DE4">
        <w:rPr>
          <w:rStyle w:val="Emphasis"/>
          <w:highlight w:val="cyan"/>
        </w:rPr>
        <w:t>abysmally low perceptions of the other</w:t>
      </w:r>
      <w:r w:rsidRPr="00475B12">
        <w:rPr>
          <w:sz w:val="16"/>
        </w:rPr>
        <w:t xml:space="preserve">. </w:t>
      </w:r>
      <w:r w:rsidRPr="00475B12">
        <w:rPr>
          <w:rStyle w:val="StyleUnderline"/>
        </w:rPr>
        <w:t xml:space="preserve">Since </w:t>
      </w:r>
      <w:r w:rsidRPr="00042DE4">
        <w:rPr>
          <w:rStyle w:val="StyleUnderline"/>
          <w:highlight w:val="cyan"/>
        </w:rPr>
        <w:t>they are the</w:t>
      </w:r>
      <w:r w:rsidRPr="00042DE4">
        <w:rPr>
          <w:rStyle w:val="Emphasis"/>
          <w:highlight w:val="cyan"/>
        </w:rPr>
        <w:t xml:space="preserve"> two most advanced militaries in Asia</w:t>
      </w:r>
      <w:r w:rsidRPr="00475B12">
        <w:rPr>
          <w:rStyle w:val="StyleUnderline"/>
        </w:rPr>
        <w:t xml:space="preserve">, any </w:t>
      </w:r>
      <w:r w:rsidRPr="002D2F38">
        <w:rPr>
          <w:rStyle w:val="Emphasis"/>
        </w:rPr>
        <w:t xml:space="preserve">tension-driven </w:t>
      </w:r>
      <w:r w:rsidRPr="00042DE4">
        <w:rPr>
          <w:rStyle w:val="Emphasis"/>
          <w:highlight w:val="cyan"/>
        </w:rPr>
        <w:t>military jockeying</w:t>
      </w:r>
      <w:r w:rsidRPr="00475B12">
        <w:rPr>
          <w:rStyle w:val="StyleUnderline"/>
        </w:rPr>
        <w:t xml:space="preserve"> between them </w:t>
      </w:r>
      <w:r w:rsidRPr="00042DE4">
        <w:rPr>
          <w:rStyle w:val="StyleUnderline"/>
          <w:highlight w:val="cyan"/>
        </w:rPr>
        <w:t>is</w:t>
      </w:r>
      <w:r w:rsidRPr="002D2F38">
        <w:rPr>
          <w:rStyle w:val="StyleUnderline"/>
        </w:rPr>
        <w:t xml:space="preserve"> inherently </w:t>
      </w:r>
      <w:r w:rsidRPr="00042DE4">
        <w:rPr>
          <w:rStyle w:val="Emphasis"/>
          <w:highlight w:val="cyan"/>
        </w:rPr>
        <w:t xml:space="preserve">destabilizing to the </w:t>
      </w:r>
      <w:r w:rsidRPr="009737E9">
        <w:rPr>
          <w:rStyle w:val="Emphasis"/>
        </w:rPr>
        <w:t xml:space="preserve">entire </w:t>
      </w:r>
      <w:r w:rsidRPr="00042DE4">
        <w:rPr>
          <w:rStyle w:val="Emphasis"/>
          <w:highlight w:val="cyan"/>
        </w:rPr>
        <w:t>region.</w:t>
      </w:r>
      <w:r w:rsidRPr="00475B12">
        <w:rPr>
          <w:rStyle w:val="StyleUnderline"/>
          <w:sz w:val="12"/>
        </w:rPr>
        <w:t>¶</w:t>
      </w:r>
      <w:r w:rsidRPr="00475B12">
        <w:rPr>
          <w:sz w:val="16"/>
        </w:rPr>
        <w:t xml:space="preserve"> Perhaps of even greater concern</w:t>
      </w:r>
      <w:r w:rsidRPr="002D2F38">
        <w:rPr>
          <w:sz w:val="16"/>
        </w:rPr>
        <w:t xml:space="preserve">, </w:t>
      </w:r>
      <w:r w:rsidRPr="00042DE4">
        <w:rPr>
          <w:rStyle w:val="Emphasis"/>
          <w:highlight w:val="cyan"/>
        </w:rPr>
        <w:t>neither</w:t>
      </w:r>
      <w:r w:rsidRPr="002D2F38">
        <w:rPr>
          <w:rStyle w:val="Emphasis"/>
        </w:rPr>
        <w:t xml:space="preserve"> government has </w:t>
      </w:r>
      <w:r w:rsidRPr="00042DE4">
        <w:rPr>
          <w:rStyle w:val="Emphasis"/>
          <w:highlight w:val="cyan"/>
        </w:rPr>
        <w:t>shied away from</w:t>
      </w:r>
      <w:r w:rsidRPr="002D2F38">
        <w:rPr>
          <w:rStyle w:val="Emphasis"/>
        </w:rPr>
        <w:t xml:space="preserve"> its </w:t>
      </w:r>
      <w:r w:rsidRPr="00042DE4">
        <w:rPr>
          <w:rStyle w:val="Emphasis"/>
          <w:highlight w:val="cyan"/>
        </w:rPr>
        <w:t>hardline tactics</w:t>
      </w:r>
      <w:r w:rsidRPr="002D2F38">
        <w:rPr>
          <w:rStyle w:val="StyleUnderline"/>
        </w:rPr>
        <w:t xml:space="preserve"> over the </w:t>
      </w:r>
      <w:proofErr w:type="spellStart"/>
      <w:r w:rsidRPr="002D2F38">
        <w:rPr>
          <w:rStyle w:val="StyleUnderline"/>
        </w:rPr>
        <w:t>Senkaku</w:t>
      </w:r>
      <w:r w:rsidRPr="00475B12">
        <w:rPr>
          <w:rStyle w:val="StyleUnderline"/>
        </w:rPr>
        <w:t>s</w:t>
      </w:r>
      <w:proofErr w:type="spellEnd"/>
      <w:r w:rsidRPr="00475B12">
        <w:rPr>
          <w:rStyle w:val="StyleUnderline"/>
        </w:rPr>
        <w:t>, despite the fact that trade between the two has dropped nearly 4 percent sinc</w:t>
      </w:r>
      <w:r w:rsidRPr="002D2F38">
        <w:rPr>
          <w:rStyle w:val="StyleUnderline"/>
        </w:rPr>
        <w:t>e the crisis began</w:t>
      </w:r>
      <w:r w:rsidRPr="002D2F38">
        <w:rPr>
          <w:sz w:val="16"/>
        </w:rPr>
        <w:t xml:space="preserve"> in September. Most worrying, </w:t>
      </w:r>
      <w:r w:rsidRPr="002D2F38">
        <w:rPr>
          <w:rStyle w:val="StyleUnderline"/>
        </w:rPr>
        <w:t>if the two sides don’t agree to return to the status quo ante, there are only one or two more rungs on the ladder of military escalation before someone has to back down or decide to initiate hostilities</w:t>
      </w:r>
      <w:r w:rsidRPr="00475B12">
        <w:rPr>
          <w:rStyle w:val="StyleUnderline"/>
        </w:rPr>
        <w:t xml:space="preserve"> when challenged</w:t>
      </w:r>
      <w:r w:rsidRPr="00475B12">
        <w:rPr>
          <w:sz w:val="16"/>
        </w:rPr>
        <w:t xml:space="preserve">. </w:t>
      </w:r>
      <w:r w:rsidRPr="00475B12">
        <w:rPr>
          <w:rStyle w:val="StyleUnderline"/>
        </w:rPr>
        <w:t xml:space="preserve">Whoever does back down will lose an enormous amount of credibility in Asia, and </w:t>
      </w:r>
      <w:r w:rsidRPr="002D2F38">
        <w:rPr>
          <w:rStyle w:val="StyleUnderline"/>
        </w:rPr>
        <w:t>the possibility of major domestic demonstrations in response</w:t>
      </w:r>
      <w:r w:rsidRPr="002D2F38">
        <w:rPr>
          <w:sz w:val="16"/>
        </w:rPr>
        <w:t>.</w:t>
      </w:r>
      <w:r w:rsidRPr="002D2F38">
        <w:rPr>
          <w:sz w:val="12"/>
        </w:rPr>
        <w:t>¶</w:t>
      </w:r>
      <w:r w:rsidRPr="002D2F38">
        <w:rPr>
          <w:sz w:val="16"/>
        </w:rPr>
        <w:t xml:space="preserve"> </w:t>
      </w:r>
      <w:r w:rsidRPr="002D2F38">
        <w:rPr>
          <w:rStyle w:val="StyleUnderline"/>
        </w:rPr>
        <w:t>The prospect of an armed clash between Asia’s two largest countries</w:t>
      </w:r>
      <w:r w:rsidRPr="002D2F38">
        <w:rPr>
          <w:sz w:val="16"/>
        </w:rPr>
        <w:t xml:space="preserve"> is one that </w:t>
      </w:r>
      <w:r w:rsidRPr="002D2F38">
        <w:rPr>
          <w:rStyle w:val="StyleUnderline"/>
        </w:rPr>
        <w:t>should bring both sides to their senses, but instead</w:t>
      </w:r>
      <w:r w:rsidRPr="00475B12">
        <w:rPr>
          <w:rStyle w:val="StyleUnderline"/>
        </w:rPr>
        <w:t xml:space="preserve"> </w:t>
      </w:r>
      <w:r w:rsidRPr="00042DE4">
        <w:rPr>
          <w:rStyle w:val="StyleUnderline"/>
          <w:highlight w:val="cyan"/>
        </w:rPr>
        <w:t xml:space="preserve">the two seem to be </w:t>
      </w:r>
      <w:r w:rsidRPr="00042DE4">
        <w:rPr>
          <w:rStyle w:val="Emphasis"/>
          <w:highlight w:val="cyan"/>
        </w:rPr>
        <w:t>maneuvering themselves into a corner</w:t>
      </w:r>
      <w:r w:rsidRPr="00475B12">
        <w:rPr>
          <w:rStyle w:val="StyleUnderline"/>
        </w:rPr>
        <w:t xml:space="preserve"> from which it will be difficult to escape. One trigger-happy or nervous pilot, and </w:t>
      </w:r>
      <w:r w:rsidRPr="00042DE4">
        <w:rPr>
          <w:rStyle w:val="Emphasis"/>
          <w:highlight w:val="cyan"/>
        </w:rPr>
        <w:t xml:space="preserve">Asia could face </w:t>
      </w:r>
      <w:r w:rsidRPr="009737E9">
        <w:rPr>
          <w:rStyle w:val="Emphasis"/>
        </w:rPr>
        <w:t xml:space="preserve">its gravest crisis perhaps since World </w:t>
      </w:r>
      <w:r w:rsidRPr="00042DE4">
        <w:rPr>
          <w:rStyle w:val="Emphasis"/>
          <w:highlight w:val="cyan"/>
        </w:rPr>
        <w:t>War</w:t>
      </w:r>
      <w:r w:rsidRPr="009737E9">
        <w:rPr>
          <w:rStyle w:val="Emphasis"/>
        </w:rPr>
        <w:t xml:space="preserve"> II.</w:t>
      </w:r>
    </w:p>
    <w:p w14:paraId="5B8000E0" w14:textId="77777777" w:rsidR="00942CAA" w:rsidRDefault="00942CAA" w:rsidP="00942CAA">
      <w:pPr>
        <w:rPr>
          <w:rStyle w:val="StyleUnderline"/>
        </w:rPr>
      </w:pPr>
    </w:p>
    <w:p w14:paraId="58AE67D7" w14:textId="77777777" w:rsidR="00942CAA" w:rsidRDefault="00942CAA" w:rsidP="00942CAA">
      <w:pPr>
        <w:spacing w:after="200" w:line="276" w:lineRule="auto"/>
        <w:rPr>
          <w:rFonts w:eastAsiaTheme="majorEastAsia" w:cstheme="majorBidi"/>
          <w:b/>
          <w:bCs/>
          <w:iCs/>
          <w:sz w:val="24"/>
        </w:rPr>
      </w:pPr>
      <w:r>
        <w:br w:type="page"/>
      </w:r>
    </w:p>
    <w:p w14:paraId="35D29479" w14:textId="77777777" w:rsidR="00942CAA" w:rsidRDefault="00942CAA" w:rsidP="004A3657">
      <w:pPr>
        <w:pStyle w:val="Heading4"/>
      </w:pPr>
      <w:r>
        <w:lastRenderedPageBreak/>
        <w:t xml:space="preserve">Draws in the US and goes nuclear </w:t>
      </w:r>
    </w:p>
    <w:p w14:paraId="6A96B8FA" w14:textId="77777777" w:rsidR="00942CAA" w:rsidRPr="00D27AD8" w:rsidRDefault="00942CAA" w:rsidP="00942CAA">
      <w:pPr>
        <w:rPr>
          <w:bCs/>
          <w:sz w:val="16"/>
        </w:rPr>
      </w:pPr>
      <w:r>
        <w:rPr>
          <w:rStyle w:val="Style13ptBold"/>
        </w:rPr>
        <w:t xml:space="preserve">Blaxland and </w:t>
      </w:r>
      <w:proofErr w:type="spellStart"/>
      <w:r>
        <w:rPr>
          <w:rStyle w:val="Style13ptBold"/>
        </w:rPr>
        <w:t>Kersten</w:t>
      </w:r>
      <w:proofErr w:type="spellEnd"/>
      <w:r>
        <w:rPr>
          <w:rStyle w:val="Style13ptBold"/>
        </w:rPr>
        <w:t xml:space="preserve"> 13 – </w:t>
      </w:r>
      <w:r>
        <w:rPr>
          <w:rStyle w:val="Style13ptBold"/>
          <w:sz w:val="16"/>
        </w:rPr>
        <w:t xml:space="preserve">[John – Senior Fellow @ Strategic and </w:t>
      </w:r>
      <w:proofErr w:type="spellStart"/>
      <w:r>
        <w:rPr>
          <w:rStyle w:val="Style13ptBold"/>
          <w:sz w:val="16"/>
        </w:rPr>
        <w:t>Defence</w:t>
      </w:r>
      <w:proofErr w:type="spellEnd"/>
      <w:r>
        <w:rPr>
          <w:rStyle w:val="Style13ptBold"/>
          <w:sz w:val="16"/>
        </w:rPr>
        <w:t xml:space="preserve"> Studies Centre, the Australian National University. Rikki – Professor of modern Japanese </w:t>
      </w:r>
      <w:r w:rsidRPr="00D27AD8">
        <w:rPr>
          <w:rStyle w:val="Style13ptBold"/>
          <w:sz w:val="16"/>
          <w:szCs w:val="16"/>
        </w:rPr>
        <w:t>political history in the School of International, political and Strategic Studies @ College of Asia and the Pacific, Australian National University] [</w:t>
      </w:r>
      <w:r w:rsidRPr="00D27AD8">
        <w:rPr>
          <w:sz w:val="16"/>
          <w:szCs w:val="16"/>
        </w:rPr>
        <w:t>Escalating territorial tension in East Asia echoes Europe’s descent into world war] (http://www.eastasiaforum.org/2013/02/13/escalating-territorial-tension-in-east-asia-echoes-europes-descent-into-world-war/)</w:t>
      </w:r>
    </w:p>
    <w:p w14:paraId="3343328D" w14:textId="77777777" w:rsidR="00942CAA" w:rsidRDefault="00942CAA" w:rsidP="00942CAA">
      <w:pPr>
        <w:rPr>
          <w:sz w:val="16"/>
        </w:rPr>
      </w:pPr>
      <w:r w:rsidRPr="00D638EE">
        <w:rPr>
          <w:sz w:val="16"/>
        </w:rPr>
        <w:t xml:space="preserve">The recent </w:t>
      </w:r>
      <w:r w:rsidRPr="00042DE4">
        <w:rPr>
          <w:rStyle w:val="StyleUnderline"/>
          <w:highlight w:val="cyan"/>
        </w:rPr>
        <w:t>activation of Chinese</w:t>
      </w:r>
      <w:r w:rsidRPr="00D638EE">
        <w:rPr>
          <w:rStyle w:val="StyleUnderline"/>
        </w:rPr>
        <w:t xml:space="preserve"> weapons </w:t>
      </w:r>
      <w:r w:rsidRPr="00042DE4">
        <w:rPr>
          <w:rStyle w:val="StyleUnderline"/>
          <w:highlight w:val="cyan"/>
        </w:rPr>
        <w:t>radars aimed at Japan</w:t>
      </w:r>
      <w:r w:rsidRPr="009737E9">
        <w:rPr>
          <w:rStyle w:val="StyleUnderline"/>
        </w:rPr>
        <w:t>ese</w:t>
      </w:r>
      <w:r w:rsidRPr="00D638EE">
        <w:rPr>
          <w:rStyle w:val="StyleUnderline"/>
        </w:rPr>
        <w:t xml:space="preserve"> military </w:t>
      </w:r>
      <w:r w:rsidRPr="009737E9">
        <w:rPr>
          <w:rStyle w:val="StyleUnderline"/>
        </w:rPr>
        <w:t xml:space="preserve">platforms </w:t>
      </w:r>
      <w:r w:rsidRPr="00042DE4">
        <w:rPr>
          <w:rStyle w:val="StyleUnderline"/>
          <w:highlight w:val="cyan"/>
        </w:rPr>
        <w:t xml:space="preserve">around the </w:t>
      </w:r>
      <w:proofErr w:type="spellStart"/>
      <w:r w:rsidRPr="00042DE4">
        <w:rPr>
          <w:rStyle w:val="StyleUnderline"/>
          <w:highlight w:val="cyan"/>
        </w:rPr>
        <w:t>Senkaku</w:t>
      </w:r>
      <w:proofErr w:type="spellEnd"/>
      <w:r w:rsidRPr="00D638EE">
        <w:rPr>
          <w:sz w:val="16"/>
        </w:rPr>
        <w:t>/</w:t>
      </w:r>
      <w:proofErr w:type="spellStart"/>
      <w:r w:rsidRPr="00D638EE">
        <w:rPr>
          <w:sz w:val="16"/>
        </w:rPr>
        <w:t>Diaoyu</w:t>
      </w:r>
      <w:proofErr w:type="spellEnd"/>
      <w:r w:rsidRPr="00D638EE">
        <w:rPr>
          <w:sz w:val="16"/>
        </w:rPr>
        <w:t xml:space="preserve"> </w:t>
      </w:r>
      <w:r w:rsidRPr="00D638EE">
        <w:rPr>
          <w:rStyle w:val="StyleUnderline"/>
        </w:rPr>
        <w:t>Islands</w:t>
      </w:r>
      <w:r w:rsidRPr="00D638EE">
        <w:rPr>
          <w:sz w:val="16"/>
        </w:rPr>
        <w:t xml:space="preserve"> </w:t>
      </w:r>
      <w:r w:rsidRPr="00042DE4">
        <w:rPr>
          <w:rStyle w:val="StyleUnderline"/>
          <w:highlight w:val="cyan"/>
        </w:rPr>
        <w:t>is the latest</w:t>
      </w:r>
      <w:r w:rsidRPr="00D638EE">
        <w:rPr>
          <w:rStyle w:val="StyleUnderline"/>
        </w:rPr>
        <w:t xml:space="preserve"> in a series of </w:t>
      </w:r>
      <w:r w:rsidRPr="00042DE4">
        <w:rPr>
          <w:rStyle w:val="StyleUnderline"/>
          <w:highlight w:val="cyan"/>
        </w:rPr>
        <w:t>incident</w:t>
      </w:r>
      <w:r w:rsidRPr="00D638EE">
        <w:rPr>
          <w:rStyle w:val="StyleUnderline"/>
        </w:rPr>
        <w:t>s</w:t>
      </w:r>
      <w:r w:rsidRPr="00D638EE">
        <w:rPr>
          <w:sz w:val="16"/>
        </w:rPr>
        <w:t xml:space="preserve"> in which China has asserted its power and authority at the expense of its </w:t>
      </w:r>
      <w:proofErr w:type="spellStart"/>
      <w:r w:rsidRPr="00D638EE">
        <w:rPr>
          <w:sz w:val="16"/>
        </w:rPr>
        <w:t>neighbours</w:t>
      </w:r>
      <w:proofErr w:type="spellEnd"/>
      <w:r w:rsidRPr="00D638EE">
        <w:rPr>
          <w:sz w:val="16"/>
        </w:rPr>
        <w:t>.</w:t>
      </w:r>
      <w:r>
        <w:rPr>
          <w:sz w:val="16"/>
        </w:rPr>
        <w:t xml:space="preserve"> </w:t>
      </w:r>
      <w:r w:rsidRPr="00D638EE">
        <w:rPr>
          <w:rStyle w:val="StyleUnderline"/>
        </w:rPr>
        <w:t xml:space="preserve">The </w:t>
      </w:r>
      <w:r w:rsidRPr="00042DE4">
        <w:rPr>
          <w:rStyle w:val="StyleUnderline"/>
          <w:highlight w:val="cyan"/>
        </w:rPr>
        <w:t>radars</w:t>
      </w:r>
      <w:r w:rsidRPr="00D638EE">
        <w:rPr>
          <w:sz w:val="16"/>
        </w:rPr>
        <w:t xml:space="preserve"> cue supersonic missile systems and </w:t>
      </w:r>
      <w:r w:rsidRPr="00042DE4">
        <w:rPr>
          <w:rStyle w:val="StyleUnderline"/>
          <w:highlight w:val="cyan"/>
        </w:rPr>
        <w:t>give</w:t>
      </w:r>
      <w:r w:rsidRPr="00D638EE">
        <w:rPr>
          <w:sz w:val="16"/>
        </w:rPr>
        <w:t xml:space="preserve"> those on </w:t>
      </w:r>
      <w:r w:rsidRPr="00D638EE">
        <w:rPr>
          <w:rStyle w:val="StyleUnderline"/>
        </w:rPr>
        <w:t>the receiving end</w:t>
      </w:r>
      <w:r w:rsidRPr="00D638EE">
        <w:rPr>
          <w:sz w:val="16"/>
        </w:rPr>
        <w:t xml:space="preserve"> </w:t>
      </w:r>
      <w:r w:rsidRPr="00042DE4">
        <w:rPr>
          <w:rStyle w:val="StyleUnderline"/>
          <w:highlight w:val="cyan"/>
          <w:bdr w:val="single" w:sz="4" w:space="0" w:color="auto"/>
        </w:rPr>
        <w:t>only a split second to respond</w:t>
      </w:r>
      <w:r w:rsidRPr="00D638EE">
        <w:rPr>
          <w:sz w:val="16"/>
        </w:rPr>
        <w:t xml:space="preserve">. </w:t>
      </w:r>
      <w:r w:rsidRPr="00042DE4">
        <w:rPr>
          <w:rStyle w:val="StyleUnderline"/>
          <w:highlight w:val="cyan"/>
        </w:rPr>
        <w:t>With Japanese law empowering local</w:t>
      </w:r>
      <w:r w:rsidRPr="00D638EE">
        <w:rPr>
          <w:rStyle w:val="StyleUnderline"/>
        </w:rPr>
        <w:t xml:space="preserve"> military </w:t>
      </w:r>
      <w:r w:rsidRPr="00042DE4">
        <w:rPr>
          <w:rStyle w:val="StyleUnderline"/>
          <w:highlight w:val="cyan"/>
        </w:rPr>
        <w:t>commanders</w:t>
      </w:r>
      <w:r w:rsidRPr="00D638EE">
        <w:rPr>
          <w:sz w:val="16"/>
        </w:rPr>
        <w:t xml:space="preserve"> with increased discretion to respond (thanks to North Korea’s earlier provocations), such </w:t>
      </w:r>
      <w:r w:rsidRPr="00042DE4">
        <w:rPr>
          <w:rStyle w:val="StyleUnderline"/>
          <w:highlight w:val="cyan"/>
          <w:bdr w:val="single" w:sz="4" w:space="0" w:color="auto"/>
        </w:rPr>
        <w:t>incidents could easily escalate</w:t>
      </w:r>
      <w:r w:rsidRPr="00D638EE">
        <w:rPr>
          <w:sz w:val="16"/>
        </w:rPr>
        <w:t>. In an era of well-established UN-related adjudication bodies like the International Court of Justice (ICJ), how has it come to this? These incidents disconcertingly echo past events.</w:t>
      </w:r>
      <w:r>
        <w:rPr>
          <w:sz w:val="16"/>
        </w:rPr>
        <w:t xml:space="preserve"> </w:t>
      </w:r>
      <w:r w:rsidRPr="00042DE4">
        <w:rPr>
          <w:rStyle w:val="StyleUnderline"/>
          <w:highlight w:val="cyan"/>
        </w:rPr>
        <w:t>In the early</w:t>
      </w:r>
      <w:r w:rsidRPr="00D638EE">
        <w:rPr>
          <w:sz w:val="16"/>
        </w:rPr>
        <w:t xml:space="preserve"> years of the </w:t>
      </w:r>
      <w:r w:rsidRPr="00042DE4">
        <w:rPr>
          <w:rStyle w:val="StyleUnderline"/>
          <w:highlight w:val="cyan"/>
        </w:rPr>
        <w:t>20th century</w:t>
      </w:r>
      <w:r w:rsidRPr="00D638EE">
        <w:rPr>
          <w:sz w:val="16"/>
        </w:rPr>
        <w:t xml:space="preserve">, most </w:t>
      </w:r>
      <w:r w:rsidRPr="00042DE4">
        <w:rPr>
          <w:rStyle w:val="StyleUnderline"/>
          <w:highlight w:val="cyan"/>
        </w:rPr>
        <w:t>pundits</w:t>
      </w:r>
      <w:r w:rsidRPr="00042DE4">
        <w:rPr>
          <w:sz w:val="16"/>
          <w:highlight w:val="cyan"/>
        </w:rPr>
        <w:t xml:space="preserve"> </w:t>
      </w:r>
      <w:r w:rsidRPr="00042DE4">
        <w:rPr>
          <w:rStyle w:val="StyleUnderline"/>
          <w:highlight w:val="cyan"/>
          <w:bdr w:val="single" w:sz="4" w:space="0" w:color="auto"/>
        </w:rPr>
        <w:t>considered</w:t>
      </w:r>
      <w:r w:rsidRPr="00D638EE">
        <w:rPr>
          <w:rStyle w:val="StyleUnderline"/>
          <w:bdr w:val="single" w:sz="4" w:space="0" w:color="auto"/>
        </w:rPr>
        <w:t xml:space="preserve"> a </w:t>
      </w:r>
      <w:r w:rsidRPr="00042DE4">
        <w:rPr>
          <w:rStyle w:val="StyleUnderline"/>
          <w:highlight w:val="cyan"/>
          <w:bdr w:val="single" w:sz="4" w:space="0" w:color="auto"/>
        </w:rPr>
        <w:t>major war</w:t>
      </w:r>
      <w:r w:rsidRPr="00D638EE">
        <w:rPr>
          <w:rStyle w:val="StyleUnderline"/>
          <w:bdr w:val="single" w:sz="4" w:space="0" w:color="auto"/>
        </w:rPr>
        <w:t xml:space="preserve"> between the great powers </w:t>
      </w:r>
      <w:r w:rsidRPr="009737E9">
        <w:rPr>
          <w:rStyle w:val="StyleUnderline"/>
          <w:bdr w:val="single" w:sz="4" w:space="0" w:color="auto"/>
        </w:rPr>
        <w:t xml:space="preserve">a </w:t>
      </w:r>
      <w:r w:rsidRPr="00042DE4">
        <w:rPr>
          <w:rStyle w:val="StyleUnderline"/>
          <w:highlight w:val="cyan"/>
          <w:bdr w:val="single" w:sz="4" w:space="0" w:color="auto"/>
        </w:rPr>
        <w:t xml:space="preserve">remote </w:t>
      </w:r>
      <w:r w:rsidRPr="009737E9">
        <w:rPr>
          <w:rStyle w:val="StyleUnderline"/>
          <w:bdr w:val="single" w:sz="4" w:space="0" w:color="auto"/>
        </w:rPr>
        <w:t>possibility</w:t>
      </w:r>
      <w:r w:rsidRPr="00D638EE">
        <w:rPr>
          <w:sz w:val="16"/>
        </w:rPr>
        <w:t xml:space="preserve">. Several incidents prior to 1914 were handled locally or successfully defused by diplomats from countries with alliances that appeared to guarantee the peace. After all, never before had the world been so interconnected — thanks to advanced communications technology and burgeoning trade. </w:t>
      </w:r>
      <w:r w:rsidRPr="00D638EE">
        <w:rPr>
          <w:rStyle w:val="StyleUnderline"/>
        </w:rPr>
        <w:t xml:space="preserve">But </w:t>
      </w:r>
      <w:r w:rsidRPr="00042DE4">
        <w:rPr>
          <w:rStyle w:val="StyleUnderline"/>
          <w:highlight w:val="cyan"/>
        </w:rPr>
        <w:t>alliance ties and</w:t>
      </w:r>
      <w:r w:rsidRPr="00D638EE">
        <w:rPr>
          <w:rStyle w:val="StyleUnderline"/>
        </w:rPr>
        <w:t xml:space="preserve"> </w:t>
      </w:r>
      <w:r w:rsidRPr="00042DE4">
        <w:rPr>
          <w:rStyle w:val="StyleUnderline"/>
          <w:highlight w:val="cyan"/>
        </w:rPr>
        <w:t>perceived</w:t>
      </w:r>
      <w:r w:rsidRPr="00D638EE">
        <w:rPr>
          <w:rStyle w:val="StyleUnderline"/>
        </w:rPr>
        <w:t xml:space="preserve"> national </w:t>
      </w:r>
      <w:r w:rsidRPr="00042DE4">
        <w:rPr>
          <w:rStyle w:val="StyleUnderline"/>
          <w:highlight w:val="cyan"/>
        </w:rPr>
        <w:t>interests meant</w:t>
      </w:r>
      <w:r w:rsidRPr="00D638EE">
        <w:rPr>
          <w:sz w:val="16"/>
        </w:rPr>
        <w:t xml:space="preserve"> that </w:t>
      </w:r>
      <w:r w:rsidRPr="00042DE4">
        <w:rPr>
          <w:rStyle w:val="StyleUnderline"/>
          <w:highlight w:val="cyan"/>
          <w:bdr w:val="single" w:sz="4" w:space="0" w:color="auto"/>
        </w:rPr>
        <w:t>once</w:t>
      </w:r>
      <w:r w:rsidRPr="00D638EE">
        <w:rPr>
          <w:rStyle w:val="StyleUnderline"/>
          <w:bdr w:val="single" w:sz="4" w:space="0" w:color="auto"/>
        </w:rPr>
        <w:t xml:space="preserve"> a </w:t>
      </w:r>
      <w:r w:rsidRPr="00042DE4">
        <w:rPr>
          <w:rStyle w:val="StyleUnderline"/>
          <w:highlight w:val="cyan"/>
          <w:bdr w:val="single" w:sz="4" w:space="0" w:color="auto"/>
        </w:rPr>
        <w:t>major war was triggered there was little hope of avoiding</w:t>
      </w:r>
      <w:r w:rsidRPr="00D638EE">
        <w:rPr>
          <w:rStyle w:val="StyleUnderline"/>
          <w:bdr w:val="single" w:sz="4" w:space="0" w:color="auto"/>
        </w:rPr>
        <w:t xml:space="preserve"> the </w:t>
      </w:r>
      <w:r w:rsidRPr="00042DE4">
        <w:rPr>
          <w:rStyle w:val="StyleUnderline"/>
          <w:highlight w:val="cyan"/>
          <w:bdr w:val="single" w:sz="4" w:space="0" w:color="auto"/>
        </w:rPr>
        <w:t>conflict</w:t>
      </w:r>
      <w:r w:rsidRPr="00D638EE">
        <w:rPr>
          <w:sz w:val="16"/>
        </w:rPr>
        <w:t>. Germany’s dissatisfaction with the constraints under which it operated arguably was a principal cause of war in 1914. Similarly, Japan’s dissatisfaction helped trigger massive conflict a generation later.</w:t>
      </w:r>
      <w:r>
        <w:rPr>
          <w:sz w:val="16"/>
        </w:rPr>
        <w:t xml:space="preserve"> </w:t>
      </w:r>
      <w:r w:rsidRPr="00D638EE">
        <w:rPr>
          <w:sz w:val="16"/>
        </w:rPr>
        <w:t xml:space="preserve">A century on, many of </w:t>
      </w:r>
      <w:r w:rsidRPr="00042DE4">
        <w:rPr>
          <w:rStyle w:val="StyleUnderline"/>
          <w:highlight w:val="cyan"/>
        </w:rPr>
        <w:t>the same observations can be made in East Asia</w:t>
      </w:r>
      <w:r w:rsidRPr="00D638EE">
        <w:rPr>
          <w:sz w:val="16"/>
        </w:rPr>
        <w:t xml:space="preserve">. China’s rise is coupled with a disturbing surge in jingoism across East and Southeast Asia. China resents the territorial resolution of World War II, in which the United States handed responsibility for the </w:t>
      </w:r>
      <w:proofErr w:type="spellStart"/>
      <w:r w:rsidRPr="00D638EE">
        <w:rPr>
          <w:sz w:val="16"/>
        </w:rPr>
        <w:t>Senkaku</w:t>
      </w:r>
      <w:proofErr w:type="spellEnd"/>
      <w:r w:rsidRPr="00D638EE">
        <w:rPr>
          <w:sz w:val="16"/>
        </w:rPr>
        <w:t>/</w:t>
      </w:r>
      <w:proofErr w:type="spellStart"/>
      <w:r w:rsidRPr="00D638EE">
        <w:rPr>
          <w:sz w:val="16"/>
        </w:rPr>
        <w:t>Diaoyu</w:t>
      </w:r>
      <w:proofErr w:type="spellEnd"/>
      <w:r w:rsidRPr="00D638EE">
        <w:rPr>
          <w:sz w:val="16"/>
        </w:rPr>
        <w:t xml:space="preserve"> islands to Japan while large chunks of the South China Sea were claimed and occupied by countries that emerged in Southeast Asia’s post-colonial order. Oil and gas reserves are attractive reasons for China to assert itself, but challenging the US place in East Asian waters is the main objective. China resents American ‘re-balancing ‘as an attempt at ‘containment’, even though US dependence on Chinese trade and finance makes that notion implausible. China is pushing the boundaries of the accepted post-Second World War order championed by the United States and embodied by the UN.</w:t>
      </w:r>
      <w:r>
        <w:rPr>
          <w:sz w:val="16"/>
        </w:rPr>
        <w:t xml:space="preserve"> </w:t>
      </w:r>
      <w:r w:rsidRPr="00D638EE">
        <w:rPr>
          <w:sz w:val="16"/>
        </w:rPr>
        <w:t xml:space="preserve">China’s rapid rise and long-held grievances mean its powerbrokers are reluctant to use institutions like the ICJ. But </w:t>
      </w:r>
      <w:r w:rsidRPr="00D638EE">
        <w:rPr>
          <w:rStyle w:val="StyleUnderline"/>
        </w:rPr>
        <w:t>China’s assertiveness is driving regional states closer into</w:t>
      </w:r>
      <w:r w:rsidRPr="00D638EE">
        <w:rPr>
          <w:sz w:val="16"/>
        </w:rPr>
        <w:t xml:space="preserve"> the arms of </w:t>
      </w:r>
      <w:r w:rsidRPr="00D638EE">
        <w:rPr>
          <w:rStyle w:val="StyleUnderline"/>
        </w:rPr>
        <w:t>the U</w:t>
      </w:r>
      <w:r w:rsidRPr="00D638EE">
        <w:rPr>
          <w:sz w:val="16"/>
        </w:rPr>
        <w:t xml:space="preserve">nited </w:t>
      </w:r>
      <w:r w:rsidRPr="00D638EE">
        <w:rPr>
          <w:rStyle w:val="StyleUnderline"/>
        </w:rPr>
        <w:t>S</w:t>
      </w:r>
      <w:r w:rsidRPr="00D638EE">
        <w:rPr>
          <w:sz w:val="16"/>
        </w:rPr>
        <w:t xml:space="preserve">tates. </w:t>
      </w:r>
      <w:r w:rsidRPr="00D638EE">
        <w:rPr>
          <w:rStyle w:val="StyleUnderline"/>
        </w:rPr>
        <w:t>Intimidation and assertive maritime acts have been carried out</w:t>
      </w:r>
      <w:r w:rsidRPr="00D638EE">
        <w:rPr>
          <w:sz w:val="16"/>
        </w:rPr>
        <w:t xml:space="preserve">, ostensibly by elements not linked to China’s armed forces. China’s white-painted Chinese Maritime Services and Fisheries Law Enforcement Command vessels operating in the South China Sea and around the </w:t>
      </w:r>
      <w:proofErr w:type="spellStart"/>
      <w:r w:rsidRPr="00D638EE">
        <w:rPr>
          <w:sz w:val="16"/>
        </w:rPr>
        <w:t>Senkaku</w:t>
      </w:r>
      <w:proofErr w:type="spellEnd"/>
      <w:r w:rsidRPr="00D638EE">
        <w:rPr>
          <w:sz w:val="16"/>
        </w:rPr>
        <w:t>/</w:t>
      </w:r>
      <w:proofErr w:type="spellStart"/>
      <w:r w:rsidRPr="00D638EE">
        <w:rPr>
          <w:sz w:val="16"/>
        </w:rPr>
        <w:t>Diaoyu</w:t>
      </w:r>
      <w:proofErr w:type="spellEnd"/>
      <w:r w:rsidRPr="00D638EE">
        <w:rPr>
          <w:sz w:val="16"/>
        </w:rPr>
        <w:t xml:space="preserve"> islands have evoked strong reactions.</w:t>
      </w:r>
      <w:r>
        <w:rPr>
          <w:sz w:val="16"/>
        </w:rPr>
        <w:t xml:space="preserve"> </w:t>
      </w:r>
      <w:r w:rsidRPr="00D638EE">
        <w:rPr>
          <w:sz w:val="16"/>
        </w:rPr>
        <w:t xml:space="preserve">But </w:t>
      </w:r>
      <w:r w:rsidRPr="00042DE4">
        <w:rPr>
          <w:rStyle w:val="StyleUnderline"/>
          <w:highlight w:val="cyan"/>
        </w:rPr>
        <w:t>Japan’s</w:t>
      </w:r>
      <w:r w:rsidRPr="00D638EE">
        <w:rPr>
          <w:sz w:val="16"/>
        </w:rPr>
        <w:t xml:space="preserve"> recent </w:t>
      </w:r>
      <w:r w:rsidRPr="00042DE4">
        <w:rPr>
          <w:rStyle w:val="StyleUnderline"/>
          <w:highlight w:val="cyan"/>
        </w:rPr>
        <w:t>allegation</w:t>
      </w:r>
      <w:r w:rsidRPr="00D638EE">
        <w:rPr>
          <w:rStyle w:val="StyleUnderline"/>
        </w:rPr>
        <w:t xml:space="preserve"> that </w:t>
      </w:r>
      <w:r w:rsidRPr="00042DE4">
        <w:rPr>
          <w:rStyle w:val="StyleUnderline"/>
          <w:highlight w:val="cyan"/>
        </w:rPr>
        <w:t>China used active radars</w:t>
      </w:r>
      <w:r w:rsidRPr="00D638EE">
        <w:rPr>
          <w:sz w:val="16"/>
        </w:rPr>
        <w:t xml:space="preserve"> is a significant escalation. Assuming it happened, this latest move </w:t>
      </w:r>
      <w:r w:rsidRPr="00042DE4">
        <w:rPr>
          <w:rStyle w:val="StyleUnderline"/>
          <w:highlight w:val="cyan"/>
          <w:bdr w:val="single" w:sz="4" w:space="0" w:color="auto"/>
        </w:rPr>
        <w:t>could trigger a stronger reaction from Japan</w:t>
      </w:r>
      <w:r w:rsidRPr="00D638EE">
        <w:rPr>
          <w:sz w:val="16"/>
        </w:rPr>
        <w:t xml:space="preserve">. </w:t>
      </w:r>
      <w:r w:rsidRPr="00D638EE">
        <w:rPr>
          <w:rStyle w:val="StyleUnderline"/>
        </w:rPr>
        <w:t>China</w:t>
      </w:r>
      <w:r w:rsidRPr="00D638EE">
        <w:rPr>
          <w:sz w:val="16"/>
        </w:rPr>
        <w:t xml:space="preserve"> looks increasingly as if it </w:t>
      </w:r>
      <w:r w:rsidRPr="00D638EE">
        <w:rPr>
          <w:rStyle w:val="StyleUnderline"/>
        </w:rPr>
        <w:t>is not prepared to abide by UN-related conventions</w:t>
      </w:r>
      <w:r w:rsidRPr="00D638EE">
        <w:rPr>
          <w:sz w:val="16"/>
        </w:rPr>
        <w:t xml:space="preserve">. International law has been established mostly by powers China sees as having exploited it during its ‘century of humiliation’. Yet arguably, it is in the </w:t>
      </w:r>
      <w:proofErr w:type="spellStart"/>
      <w:r w:rsidRPr="00D638EE">
        <w:rPr>
          <w:sz w:val="16"/>
        </w:rPr>
        <w:t>defence</w:t>
      </w:r>
      <w:proofErr w:type="spellEnd"/>
      <w:r w:rsidRPr="00D638EE">
        <w:rPr>
          <w:sz w:val="16"/>
        </w:rPr>
        <w:t xml:space="preserve"> of these international institutions that the peaceful rise of China is most likely to be assured. </w:t>
      </w:r>
      <w:r w:rsidRPr="00D638EE">
        <w:rPr>
          <w:rStyle w:val="StyleUnderline"/>
        </w:rPr>
        <w:t>China’s refusal</w:t>
      </w:r>
      <w:r w:rsidRPr="00D638EE">
        <w:rPr>
          <w:sz w:val="16"/>
        </w:rPr>
        <w:t xml:space="preserve"> to submit to such mechanisms as the ICJ </w:t>
      </w:r>
      <w:r w:rsidRPr="00D638EE">
        <w:rPr>
          <w:rStyle w:val="StyleUnderline"/>
        </w:rPr>
        <w:t>increases the prospect of conflict</w:t>
      </w:r>
      <w:r w:rsidRPr="00D638EE">
        <w:rPr>
          <w:sz w:val="16"/>
        </w:rPr>
        <w:t>.</w:t>
      </w:r>
      <w:r>
        <w:rPr>
          <w:sz w:val="16"/>
        </w:rPr>
        <w:t xml:space="preserve"> </w:t>
      </w:r>
      <w:r w:rsidRPr="00D638EE">
        <w:rPr>
          <w:sz w:val="16"/>
        </w:rPr>
        <w:t xml:space="preserve">For the moment, </w:t>
      </w:r>
      <w:r w:rsidRPr="00042DE4">
        <w:rPr>
          <w:rStyle w:val="StyleUnderline"/>
          <w:highlight w:val="cyan"/>
        </w:rPr>
        <w:t>Japan’s</w:t>
      </w:r>
      <w:r w:rsidRPr="00D638EE">
        <w:rPr>
          <w:sz w:val="16"/>
        </w:rPr>
        <w:t xml:space="preserve"> conservative </w:t>
      </w:r>
      <w:r w:rsidRPr="00042DE4">
        <w:rPr>
          <w:rStyle w:val="StyleUnderline"/>
          <w:highlight w:val="cyan"/>
        </w:rPr>
        <w:t>p</w:t>
      </w:r>
      <w:r w:rsidRPr="009737E9">
        <w:rPr>
          <w:rStyle w:val="StyleUnderline"/>
        </w:rPr>
        <w:t xml:space="preserve">rime </w:t>
      </w:r>
      <w:r w:rsidRPr="00042DE4">
        <w:rPr>
          <w:rStyle w:val="StyleUnderline"/>
          <w:highlight w:val="cyan"/>
        </w:rPr>
        <w:t>m</w:t>
      </w:r>
      <w:r w:rsidRPr="009737E9">
        <w:rPr>
          <w:rStyle w:val="StyleUnderline"/>
        </w:rPr>
        <w:t xml:space="preserve">inister </w:t>
      </w:r>
      <w:r w:rsidRPr="00042DE4">
        <w:rPr>
          <w:rStyle w:val="StyleUnderline"/>
          <w:highlight w:val="cyan"/>
        </w:rPr>
        <w:t>will need</w:t>
      </w:r>
      <w:r w:rsidRPr="00D638EE">
        <w:rPr>
          <w:rStyle w:val="StyleUnderline"/>
        </w:rPr>
        <w:t xml:space="preserve"> to exercise</w:t>
      </w:r>
      <w:r w:rsidRPr="00D638EE">
        <w:rPr>
          <w:sz w:val="16"/>
        </w:rPr>
        <w:t xml:space="preserve"> </w:t>
      </w:r>
      <w:r w:rsidRPr="00042DE4">
        <w:rPr>
          <w:rStyle w:val="StyleUnderline"/>
          <w:highlight w:val="cyan"/>
          <w:bdr w:val="single" w:sz="4" w:space="0" w:color="auto"/>
        </w:rPr>
        <w:t>great skill and restraint</w:t>
      </w:r>
      <w:r w:rsidRPr="00D638EE">
        <w:rPr>
          <w:sz w:val="16"/>
        </w:rPr>
        <w:t xml:space="preserve"> in managing domestic fear and resentment over China’s assertiveness and the military’s hair-trigger </w:t>
      </w:r>
      <w:proofErr w:type="spellStart"/>
      <w:r w:rsidRPr="00D638EE">
        <w:rPr>
          <w:sz w:val="16"/>
        </w:rPr>
        <w:t>defence</w:t>
      </w:r>
      <w:proofErr w:type="spellEnd"/>
      <w:r w:rsidRPr="00D638EE">
        <w:rPr>
          <w:sz w:val="16"/>
        </w:rPr>
        <w:t xml:space="preserve"> powers. A </w:t>
      </w:r>
      <w:r w:rsidRPr="00042DE4">
        <w:rPr>
          <w:rStyle w:val="StyleUnderline"/>
          <w:highlight w:val="cyan"/>
          <w:bdr w:val="single" w:sz="4" w:space="0" w:color="auto"/>
        </w:rPr>
        <w:t>near-term escalation cannot be ruled out</w:t>
      </w:r>
      <w:r w:rsidRPr="00D638EE">
        <w:rPr>
          <w:sz w:val="16"/>
        </w:rPr>
        <w:t xml:space="preserve">. After all, Japan </w:t>
      </w:r>
      <w:proofErr w:type="spellStart"/>
      <w:r w:rsidRPr="00D638EE">
        <w:rPr>
          <w:sz w:val="16"/>
        </w:rPr>
        <w:t>recognises</w:t>
      </w:r>
      <w:proofErr w:type="spellEnd"/>
      <w:r w:rsidRPr="00D638EE">
        <w:rPr>
          <w:sz w:val="16"/>
        </w:rPr>
        <w:t xml:space="preserve"> that </w:t>
      </w:r>
      <w:r w:rsidRPr="00042DE4">
        <w:rPr>
          <w:rStyle w:val="StyleUnderline"/>
          <w:highlight w:val="cyan"/>
        </w:rPr>
        <w:t>China is not</w:t>
      </w:r>
      <w:r w:rsidRPr="00D638EE">
        <w:rPr>
          <w:rStyle w:val="StyleUnderline"/>
        </w:rPr>
        <w:t xml:space="preserve"> yet </w:t>
      </w:r>
      <w:r w:rsidRPr="00042DE4">
        <w:rPr>
          <w:rStyle w:val="StyleUnderline"/>
          <w:highlight w:val="cyan"/>
        </w:rPr>
        <w:t>ready to inflict a</w:t>
      </w:r>
      <w:r w:rsidRPr="00D638EE">
        <w:rPr>
          <w:rStyle w:val="StyleUnderline"/>
        </w:rPr>
        <w:t xml:space="preserve"> major </w:t>
      </w:r>
      <w:r w:rsidRPr="00042DE4">
        <w:rPr>
          <w:rStyle w:val="StyleUnderline"/>
          <w:highlight w:val="cyan"/>
        </w:rPr>
        <w:t>military defeat on Japan</w:t>
      </w:r>
      <w:r w:rsidRPr="00042DE4">
        <w:rPr>
          <w:sz w:val="16"/>
          <w:highlight w:val="cyan"/>
        </w:rPr>
        <w:t xml:space="preserve"> </w:t>
      </w:r>
      <w:r w:rsidRPr="00042DE4">
        <w:rPr>
          <w:rStyle w:val="StyleUnderline"/>
          <w:highlight w:val="cyan"/>
          <w:bdr w:val="single" w:sz="4" w:space="0" w:color="auto"/>
        </w:rPr>
        <w:t>without resorting to nuc</w:t>
      </w:r>
      <w:r w:rsidRPr="009737E9">
        <w:rPr>
          <w:rStyle w:val="StyleUnderline"/>
          <w:bdr w:val="single" w:sz="4" w:space="0" w:color="auto"/>
        </w:rPr>
        <w:t>lear weapon</w:t>
      </w:r>
      <w:r w:rsidRPr="00042DE4">
        <w:rPr>
          <w:rStyle w:val="StyleUnderline"/>
          <w:highlight w:val="cyan"/>
          <w:bdr w:val="single" w:sz="4" w:space="0" w:color="auto"/>
        </w:rPr>
        <w:t>s</w:t>
      </w:r>
      <w:r w:rsidRPr="009737E9">
        <w:rPr>
          <w:sz w:val="16"/>
        </w:rPr>
        <w:t xml:space="preserve"> </w:t>
      </w:r>
      <w:r w:rsidRPr="00042DE4">
        <w:rPr>
          <w:rStyle w:val="StyleUnderline"/>
          <w:highlight w:val="cyan"/>
        </w:rPr>
        <w:t>and</w:t>
      </w:r>
      <w:r w:rsidRPr="00D638EE">
        <w:rPr>
          <w:sz w:val="16"/>
        </w:rPr>
        <w:t xml:space="preserve"> </w:t>
      </w:r>
      <w:r w:rsidRPr="00D638EE">
        <w:rPr>
          <w:rStyle w:val="StyleUnderline"/>
          <w:bdr w:val="single" w:sz="4" w:space="0" w:color="auto"/>
        </w:rPr>
        <w:t xml:space="preserve">without </w:t>
      </w:r>
      <w:r w:rsidRPr="00042DE4">
        <w:rPr>
          <w:rStyle w:val="StyleUnderline"/>
          <w:highlight w:val="cyan"/>
          <w:bdr w:val="single" w:sz="4" w:space="0" w:color="auto"/>
        </w:rPr>
        <w:t>triggering a damaging response from the U</w:t>
      </w:r>
      <w:r w:rsidRPr="00D638EE">
        <w:rPr>
          <w:sz w:val="16"/>
        </w:rPr>
        <w:t xml:space="preserve">nited </w:t>
      </w:r>
      <w:r w:rsidRPr="00042DE4">
        <w:rPr>
          <w:rStyle w:val="StyleUnderline"/>
          <w:highlight w:val="cyan"/>
          <w:bdr w:val="single" w:sz="4" w:space="0" w:color="auto"/>
        </w:rPr>
        <w:t>S</w:t>
      </w:r>
      <w:r w:rsidRPr="00D638EE">
        <w:rPr>
          <w:sz w:val="16"/>
        </w:rPr>
        <w:t>tates. And Japan does not want to enter into such a conflict without strong US support, at least akin to the discreet support given to Britain in the Falklands War in 1982. Consequently, Japan may see an escalation sooner rather than later as being in its interests, particularly if China appears the aggressor.</w:t>
      </w:r>
      <w:r>
        <w:rPr>
          <w:sz w:val="16"/>
        </w:rPr>
        <w:t xml:space="preserve"> </w:t>
      </w:r>
      <w:r w:rsidRPr="00042DE4">
        <w:rPr>
          <w:rStyle w:val="StyleUnderline"/>
          <w:highlight w:val="cyan"/>
        </w:rPr>
        <w:t>China’s domestic environment</w:t>
      </w:r>
      <w:r w:rsidRPr="00D638EE">
        <w:rPr>
          <w:rStyle w:val="StyleUnderline"/>
        </w:rPr>
        <w:t xml:space="preserve"> has </w:t>
      </w:r>
      <w:r w:rsidRPr="00042DE4">
        <w:rPr>
          <w:rStyle w:val="StyleUnderline"/>
          <w:highlight w:val="cyan"/>
        </w:rPr>
        <w:t>nurtured jingoism</w:t>
      </w:r>
      <w:r w:rsidRPr="00D638EE">
        <w:rPr>
          <w:sz w:val="16"/>
        </w:rPr>
        <w:t xml:space="preserve">. The Chinese state has built up the public’s appetite for vengeance against Japan by manipulating films and history textbooks. On the other hand, Chinese authorities </w:t>
      </w:r>
      <w:proofErr w:type="spellStart"/>
      <w:r w:rsidRPr="00D638EE">
        <w:rPr>
          <w:sz w:val="16"/>
        </w:rPr>
        <w:t>recognise</w:t>
      </w:r>
      <w:proofErr w:type="spellEnd"/>
      <w:r w:rsidRPr="00D638EE">
        <w:rPr>
          <w:sz w:val="16"/>
        </w:rPr>
        <w:t xml:space="preserve"> that the peaceful rise advocated by Deng Xiaoping is not yet complete (militarily at least). In the meantime </w:t>
      </w:r>
      <w:r w:rsidRPr="00042DE4">
        <w:rPr>
          <w:rStyle w:val="StyleUnderline"/>
          <w:highlight w:val="cyan"/>
        </w:rPr>
        <w:t>it is prudent to</w:t>
      </w:r>
      <w:r w:rsidRPr="00042DE4">
        <w:rPr>
          <w:sz w:val="16"/>
          <w:highlight w:val="cyan"/>
        </w:rPr>
        <w:t xml:space="preserve"> </w:t>
      </w:r>
      <w:r w:rsidRPr="00042DE4">
        <w:rPr>
          <w:rStyle w:val="StyleUnderline"/>
          <w:highlight w:val="cyan"/>
          <w:bdr w:val="single" w:sz="4" w:space="0" w:color="auto"/>
        </w:rPr>
        <w:t>exercise</w:t>
      </w:r>
      <w:r w:rsidRPr="00D638EE">
        <w:rPr>
          <w:sz w:val="16"/>
        </w:rPr>
        <w:t xml:space="preserve"> some </w:t>
      </w:r>
      <w:r w:rsidRPr="00042DE4">
        <w:rPr>
          <w:rStyle w:val="StyleUnderline"/>
          <w:highlight w:val="cyan"/>
          <w:bdr w:val="single" w:sz="4" w:space="0" w:color="auto"/>
        </w:rPr>
        <w:t>restraint to avoid an overwhelming</w:t>
      </w:r>
      <w:r w:rsidRPr="00D638EE">
        <w:rPr>
          <w:rStyle w:val="StyleUnderline"/>
          <w:bdr w:val="single" w:sz="4" w:space="0" w:color="auto"/>
        </w:rPr>
        <w:t xml:space="preserve"> and </w:t>
      </w:r>
      <w:r w:rsidRPr="00042DE4">
        <w:rPr>
          <w:rStyle w:val="StyleUnderline"/>
          <w:highlight w:val="cyan"/>
          <w:bdr w:val="single" w:sz="4" w:space="0" w:color="auto"/>
        </w:rPr>
        <w:t>catastrophic response</w:t>
      </w:r>
      <w:r w:rsidRPr="00D638EE">
        <w:rPr>
          <w:sz w:val="16"/>
        </w:rPr>
        <w:t xml:space="preserve">. If the 1914–18 war taught us anything, it is that </w:t>
      </w:r>
      <w:r w:rsidRPr="00D638EE">
        <w:rPr>
          <w:rStyle w:val="StyleUnderline"/>
        </w:rPr>
        <w:t>the outcome of wars is rarely as proponents conceived at the outset</w:t>
      </w:r>
      <w:r w:rsidRPr="00D638EE">
        <w:rPr>
          <w:sz w:val="16"/>
        </w:rPr>
        <w:t>.</w:t>
      </w:r>
    </w:p>
    <w:p w14:paraId="33F71BFF" w14:textId="77777777" w:rsidR="00942CAA" w:rsidRPr="002673B6" w:rsidRDefault="00942CAA" w:rsidP="00942CAA"/>
    <w:p w14:paraId="29F9D822" w14:textId="77777777" w:rsidR="00942CAA" w:rsidRDefault="00942CAA" w:rsidP="00942CAA">
      <w:pPr>
        <w:pStyle w:val="Heading3"/>
      </w:pPr>
      <w:r>
        <w:lastRenderedPageBreak/>
        <w:t>Solvency</w:t>
      </w:r>
    </w:p>
    <w:p w14:paraId="70E569AA" w14:textId="77777777" w:rsidR="00942CAA" w:rsidRPr="004B209C" w:rsidRDefault="00942CAA" w:rsidP="004A3657">
      <w:pPr>
        <w:pStyle w:val="Heading4"/>
      </w:pPr>
      <w:r>
        <w:t>Contention three is Solvency</w:t>
      </w:r>
    </w:p>
    <w:p w14:paraId="2C138C61" w14:textId="77777777" w:rsidR="00942CAA" w:rsidRDefault="00942CAA" w:rsidP="00942CAA"/>
    <w:p w14:paraId="04FD3531" w14:textId="77777777" w:rsidR="00942CAA" w:rsidRDefault="00942CAA" w:rsidP="004A3657">
      <w:pPr>
        <w:pStyle w:val="Heading4"/>
      </w:pPr>
      <w:r>
        <w:t>The FAA regulations don’t pose a serious threat to the commercial drone industry – this card assumes your limitations warrants</w:t>
      </w:r>
    </w:p>
    <w:p w14:paraId="00EE4503" w14:textId="77777777" w:rsidR="00942CAA" w:rsidRPr="0069392A" w:rsidRDefault="00942CAA" w:rsidP="00942CAA">
      <w:r w:rsidRPr="0069392A">
        <w:rPr>
          <w:rStyle w:val="Style13ptBold"/>
        </w:rPr>
        <w:t>Whitlock 15</w:t>
      </w:r>
      <w:r>
        <w:t xml:space="preserve"> (Craig Whitlock, covers the Pentagon and national security for The Post, “FAA rules might allow thousands of business drones”, 2/15/2015, The Washington Post,  </w:t>
      </w:r>
      <w:hyperlink r:id="rId14" w:history="1">
        <w:r w:rsidRPr="00BE620F">
          <w:rPr>
            <w:rStyle w:val="Hyperlink"/>
          </w:rPr>
          <w:t>https://www.washingtonpost.com/world/national-security/faa-releases-proposed-rules-for-domestic-drone-use/2015/02/15/6787bdce-b51b-11e4-a200-c008a01a6692_story.html</w:t>
        </w:r>
      </w:hyperlink>
      <w:r>
        <w:t>, DJE)</w:t>
      </w:r>
    </w:p>
    <w:p w14:paraId="4FDA3E02" w14:textId="77777777" w:rsidR="00942CAA" w:rsidRDefault="00942CAA" w:rsidP="00942CAA">
      <w:pPr>
        <w:rPr>
          <w:rStyle w:val="StyleUnderline"/>
        </w:rPr>
      </w:pPr>
      <w:r w:rsidRPr="00042DE4">
        <w:rPr>
          <w:rStyle w:val="StyleUnderline"/>
          <w:highlight w:val="cyan"/>
        </w:rPr>
        <w:t>Thousands of businesses could receive clearance to fly drones two years from now under proposed rules that the F</w:t>
      </w:r>
      <w:r w:rsidRPr="0069392A">
        <w:rPr>
          <w:rStyle w:val="StyleUnderline"/>
        </w:rPr>
        <w:t xml:space="preserve">ederal </w:t>
      </w:r>
      <w:r w:rsidRPr="00042DE4">
        <w:rPr>
          <w:rStyle w:val="StyleUnderline"/>
          <w:highlight w:val="cyan"/>
        </w:rPr>
        <w:t>A</w:t>
      </w:r>
      <w:r w:rsidRPr="0069392A">
        <w:rPr>
          <w:rStyle w:val="StyleUnderline"/>
        </w:rPr>
        <w:t xml:space="preserve">viation </w:t>
      </w:r>
      <w:r w:rsidRPr="00042DE4">
        <w:rPr>
          <w:rStyle w:val="StyleUnderline"/>
          <w:highlight w:val="cyan"/>
        </w:rPr>
        <w:t>A</w:t>
      </w:r>
      <w:r w:rsidRPr="0069392A">
        <w:rPr>
          <w:rStyle w:val="StyleUnderline"/>
        </w:rPr>
        <w:t xml:space="preserve">dministration </w:t>
      </w:r>
      <w:r w:rsidRPr="00042DE4">
        <w:rPr>
          <w:rStyle w:val="StyleUnderline"/>
          <w:highlight w:val="cyan"/>
        </w:rPr>
        <w:t>unveiled</w:t>
      </w:r>
      <w:r>
        <w:t xml:space="preserve"> Sunday, a landmark step that will make automated flight more commonplace in the nation’s skies. Meanwhile, the White House on Sunday issued presidential directive that will require federal agencies for the first time to publicly disclose where they fly drones in the United States and what they do with the torrents of data collected from aerial surveillance. Together, the FAA regulations and the White House order provide some basic rules of the sky that will govern who can fly drones in the United States and under what conditions, while attempting to prevent aviation disasters and unrestrained government surveillance. </w:t>
      </w:r>
      <w:r w:rsidRPr="00042DE4">
        <w:rPr>
          <w:rStyle w:val="StyleUnderline"/>
          <w:highlight w:val="cyan"/>
        </w:rPr>
        <w:t>The</w:t>
      </w:r>
      <w:r w:rsidRPr="0069392A">
        <w:rPr>
          <w:rStyle w:val="StyleUnderline"/>
        </w:rPr>
        <w:t xml:space="preserve"> FAA’s draft </w:t>
      </w:r>
      <w:r w:rsidRPr="00042DE4">
        <w:rPr>
          <w:rStyle w:val="StyleUnderline"/>
          <w:highlight w:val="cyan"/>
        </w:rPr>
        <w:t>rules would make it</w:t>
      </w:r>
      <w:r w:rsidRPr="0069392A">
        <w:rPr>
          <w:rStyle w:val="StyleUnderline"/>
        </w:rPr>
        <w:t xml:space="preserve"> relatively </w:t>
      </w:r>
      <w:r w:rsidRPr="00042DE4">
        <w:rPr>
          <w:rStyle w:val="StyleUnderline"/>
          <w:highlight w:val="cyan"/>
        </w:rPr>
        <w:t>simple for</w:t>
      </w:r>
      <w:r w:rsidRPr="0069392A">
        <w:rPr>
          <w:rStyle w:val="StyleUnderline"/>
        </w:rPr>
        <w:t xml:space="preserve"> real estate agents, aerial photographers, police departments, farmers and </w:t>
      </w:r>
      <w:r w:rsidRPr="00042DE4">
        <w:rPr>
          <w:rStyle w:val="StyleUnderline"/>
          <w:highlight w:val="cyan"/>
        </w:rPr>
        <w:t>anyone</w:t>
      </w:r>
      <w:r w:rsidRPr="0069392A">
        <w:rPr>
          <w:rStyle w:val="StyleUnderline"/>
        </w:rPr>
        <w:t xml:space="preserve"> else </w:t>
      </w:r>
      <w:r w:rsidRPr="00042DE4">
        <w:rPr>
          <w:rStyle w:val="StyleUnderline"/>
          <w:highlight w:val="cyan"/>
        </w:rPr>
        <w:t>to fly small drones for work purposes</w:t>
      </w:r>
      <w:r w:rsidRPr="0069392A">
        <w:rPr>
          <w:rStyle w:val="StyleUnderline"/>
        </w:rPr>
        <w:t xml:space="preserve">. </w:t>
      </w:r>
      <w:r w:rsidRPr="00042DE4">
        <w:rPr>
          <w:rStyle w:val="StyleUnderline"/>
          <w:highlight w:val="cyan"/>
        </w:rPr>
        <w:t>Operator</w:t>
      </w:r>
      <w:r w:rsidRPr="0069392A">
        <w:rPr>
          <w:rStyle w:val="StyleUnderline"/>
        </w:rPr>
        <w:t>s</w:t>
      </w:r>
      <w:r>
        <w:t xml:space="preserve"> would need to pass a written proficiency test, register the drone and pay about $200 in fees — but </w:t>
      </w:r>
      <w:r w:rsidRPr="00042DE4">
        <w:rPr>
          <w:rStyle w:val="StyleUnderline"/>
          <w:highlight w:val="cyan"/>
        </w:rPr>
        <w:t>would not have to obtain a regular pilot’s license or demonstrate their flying skills.</w:t>
      </w:r>
      <w:r>
        <w:rPr>
          <w:rStyle w:val="StyleUnderline"/>
        </w:rPr>
        <w:t xml:space="preserve"> </w:t>
      </w:r>
      <w:r w:rsidRPr="00042DE4">
        <w:rPr>
          <w:rStyle w:val="StyleUnderline"/>
          <w:highlight w:val="cyan"/>
        </w:rPr>
        <w:t>The</w:t>
      </w:r>
      <w:r w:rsidRPr="0069392A">
        <w:rPr>
          <w:rStyle w:val="StyleUnderline"/>
        </w:rPr>
        <w:t xml:space="preserve"> long-awaited </w:t>
      </w:r>
      <w:r w:rsidRPr="00042DE4">
        <w:rPr>
          <w:rStyle w:val="StyleUnderline"/>
          <w:highlight w:val="cyan"/>
        </w:rPr>
        <w:t>regulations</w:t>
      </w:r>
      <w:r>
        <w:t xml:space="preserve"> — the FAA had been drawing them up for several years — </w:t>
      </w:r>
      <w:r w:rsidRPr="00042DE4">
        <w:rPr>
          <w:rStyle w:val="StyleUnderline"/>
          <w:highlight w:val="cyan"/>
        </w:rPr>
        <w:t>are expected to lead to a revolution in commercial aviation.</w:t>
      </w:r>
      <w:r>
        <w:t xml:space="preserve"> But they must first undergo a lengthy period of public review and comment that is projected to take at least until early 2017. </w:t>
      </w:r>
      <w:r w:rsidRPr="0069392A">
        <w:rPr>
          <w:rStyle w:val="StyleUnderline"/>
        </w:rPr>
        <w:t xml:space="preserve">Once the rules are finalized, the FAA estimates that </w:t>
      </w:r>
      <w:r w:rsidRPr="00042DE4">
        <w:rPr>
          <w:rStyle w:val="StyleUnderline"/>
          <w:highlight w:val="cyan"/>
        </w:rPr>
        <w:t>more than 7,000 businesses will obtain drone permits within three years</w:t>
      </w:r>
      <w:r w:rsidRPr="0069392A">
        <w:rPr>
          <w:rStyle w:val="StyleUnderline"/>
        </w:rPr>
        <w:t>.</w:t>
      </w:r>
      <w:r>
        <w:rPr>
          <w:rStyle w:val="StyleUnderline"/>
        </w:rPr>
        <w:t xml:space="preserve"> </w:t>
      </w:r>
      <w:r>
        <w:t xml:space="preserve">“We’re putting forward what we believe to be the safest possible approach at the moment, but of course we look forward to hearing back from the public,” Transportation Secretary Anthony Foxx told reporters Sunday on a conference call. </w:t>
      </w:r>
      <w:r w:rsidRPr="00042DE4">
        <w:rPr>
          <w:rStyle w:val="StyleUnderline"/>
          <w:highlight w:val="cyan"/>
        </w:rPr>
        <w:t>The proposed regulations carry some</w:t>
      </w:r>
      <w:r>
        <w:t xml:space="preserve"> significant</w:t>
      </w:r>
      <w:r w:rsidRPr="0069392A">
        <w:rPr>
          <w:rStyle w:val="StyleUnderline"/>
        </w:rPr>
        <w:t xml:space="preserve"> </w:t>
      </w:r>
      <w:r w:rsidRPr="00042DE4">
        <w:rPr>
          <w:rStyle w:val="StyleUnderline"/>
          <w:highlight w:val="cyan"/>
        </w:rPr>
        <w:t>limitations</w:t>
      </w:r>
      <w:r w:rsidRPr="0069392A">
        <w:rPr>
          <w:rStyle w:val="StyleUnderline"/>
        </w:rPr>
        <w:t>.</w:t>
      </w:r>
      <w:r>
        <w:t xml:space="preserve"> Businesses would be allowed to fly drones only during daylight hours. And drones would have to remain within eyesight of the operator or observers posted on the ground. The drones could fly no more than 100 mph and would have to stay below an altitude of 500 feet to avoid the risk of colliding with other aircraft. They would also be prohibited from flying over bystanders not directly involved in their operation. As a result, companies would not be permitted to fly drones over long distances. That would effectively preclude companies such as pizza makers, Amazon.com and newspaper companies from delivering goods to customers’ doorsteps via drone (Amazon’s chief executive, Jeffrey P. Bezos, also owns The Washington Post). The rules, </w:t>
      </w:r>
      <w:r w:rsidRPr="00042DE4">
        <w:rPr>
          <w:rStyle w:val="StyleUnderline"/>
          <w:highlight w:val="cyan"/>
        </w:rPr>
        <w:t>however, are expected to be modified and loosened over the coming decade as drone technology advances</w:t>
      </w:r>
      <w:r w:rsidRPr="0069392A">
        <w:rPr>
          <w:rStyle w:val="StyleUnderline"/>
        </w:rPr>
        <w:t>.</w:t>
      </w:r>
      <w:r>
        <w:rPr>
          <w:rStyle w:val="StyleUnderline"/>
        </w:rPr>
        <w:t xml:space="preserve"> </w:t>
      </w:r>
      <w:r>
        <w:t xml:space="preserve">Unlike with regular aircraft, the FAA would not require drone operators or manufacturers to certify in advance that the drones are safe to fly. Michael Huerta, head of the FAA, said such a requirement is unnecessary because small drones “pose the least amount of risk to our airspace.” The regulations would apply only to drones weighing 55 pounds or less. The FAA is still drafting rules for larger drones, and those are expected to take several more years to sort out. </w:t>
      </w:r>
      <w:r w:rsidRPr="0069392A">
        <w:rPr>
          <w:rStyle w:val="StyleUnderline"/>
        </w:rPr>
        <w:t xml:space="preserve">In addition, FAA officials said they are considering a separate set of rules for “micro-drones” that weigh less than 4.4 pounds. Under those rules, operators </w:t>
      </w:r>
      <w:r w:rsidRPr="0069392A">
        <w:rPr>
          <w:rStyle w:val="StyleUnderline"/>
        </w:rPr>
        <w:lastRenderedPageBreak/>
        <w:t>would not have to pass any kind of test; they would only have to submit a written statement to the FAA promising that they were familiar with basic aviation safety measures.</w:t>
      </w:r>
    </w:p>
    <w:p w14:paraId="0289BC3B" w14:textId="77777777" w:rsidR="00942CAA" w:rsidRDefault="00942CAA" w:rsidP="00942CAA"/>
    <w:p w14:paraId="7906D8C8" w14:textId="77777777" w:rsidR="00942CAA" w:rsidRPr="00BD176E" w:rsidRDefault="00942CAA" w:rsidP="004A3657">
      <w:pPr>
        <w:pStyle w:val="Heading4"/>
      </w:pPr>
      <w:r>
        <w:t>Constitutional amendment protection is the lynchpin to protect privacy</w:t>
      </w:r>
    </w:p>
    <w:p w14:paraId="16B75717" w14:textId="77777777" w:rsidR="00942CAA" w:rsidRPr="00BD176E" w:rsidRDefault="00942CAA" w:rsidP="00942CAA">
      <w:proofErr w:type="spellStart"/>
      <w:r w:rsidRPr="00BD176E">
        <w:rPr>
          <w:rStyle w:val="Style13ptBold"/>
        </w:rPr>
        <w:t>Ahsanuddin</w:t>
      </w:r>
      <w:proofErr w:type="spellEnd"/>
      <w:r w:rsidRPr="00BD176E">
        <w:rPr>
          <w:rStyle w:val="Style13ptBold"/>
        </w:rPr>
        <w:t xml:space="preserve"> 14 – </w:t>
      </w:r>
      <w:r w:rsidRPr="00BD176E">
        <w:rPr>
          <w:rStyle w:val="Style13ptBold"/>
          <w:sz w:val="16"/>
        </w:rPr>
        <w:t xml:space="preserve">(Sadia </w:t>
      </w:r>
      <w:proofErr w:type="spellStart"/>
      <w:r w:rsidRPr="00BD176E">
        <w:rPr>
          <w:rStyle w:val="Style13ptBold"/>
          <w:sz w:val="16"/>
        </w:rPr>
        <w:t>Ahsanuddin</w:t>
      </w:r>
      <w:proofErr w:type="spellEnd"/>
      <w:r w:rsidRPr="00BD176E">
        <w:rPr>
          <w:rStyle w:val="Style13ptBold"/>
          <w:sz w:val="16"/>
        </w:rPr>
        <w:t xml:space="preserve"> – Muslim Public Affairs Council Research Fellow; Harvard Grad, worked at three think tanks, Berkman Center for Internet and Society, Brennan </w:t>
      </w:r>
      <w:r w:rsidRPr="00BD176E">
        <w:rPr>
          <w:rStyle w:val="Style13ptBold"/>
          <w:sz w:val="16"/>
          <w:szCs w:val="16"/>
        </w:rPr>
        <w:t xml:space="preserve">Center for Justice and interned at the United Nations) </w:t>
      </w:r>
      <w:r w:rsidRPr="00BD176E">
        <w:rPr>
          <w:szCs w:val="16"/>
        </w:rPr>
        <w:t>[Domestic Drones: Implications for Privacy and Due Process in the United States] (accessed 3-25-15) //MC</w:t>
      </w:r>
    </w:p>
    <w:p w14:paraId="1294BD17" w14:textId="77777777" w:rsidR="00942CAA" w:rsidRPr="00374F61" w:rsidRDefault="00942CAA" w:rsidP="00942CAA">
      <w:pPr>
        <w:rPr>
          <w:sz w:val="16"/>
        </w:rPr>
      </w:pPr>
      <w:r w:rsidRPr="00374F61">
        <w:rPr>
          <w:sz w:val="16"/>
        </w:rPr>
        <w:t xml:space="preserve">The </w:t>
      </w:r>
      <w:r w:rsidRPr="00042DE4">
        <w:rPr>
          <w:rStyle w:val="StyleUnderline"/>
          <w:highlight w:val="cyan"/>
        </w:rPr>
        <w:t>reasonable expectation of privacy standard</w:t>
      </w:r>
      <w:r w:rsidRPr="00374F61">
        <w:rPr>
          <w:sz w:val="16"/>
        </w:rPr>
        <w:t xml:space="preserve"> </w:t>
      </w:r>
      <w:r w:rsidRPr="00042DE4">
        <w:rPr>
          <w:rStyle w:val="Emphasis"/>
          <w:highlight w:val="cyan"/>
        </w:rPr>
        <w:t>has been vital</w:t>
      </w:r>
      <w:r w:rsidRPr="00374F61">
        <w:rPr>
          <w:sz w:val="16"/>
        </w:rPr>
        <w:t xml:space="preserve"> and </w:t>
      </w:r>
      <w:r w:rsidRPr="00BD176E">
        <w:rPr>
          <w:rStyle w:val="StyleUnderline"/>
        </w:rPr>
        <w:t xml:space="preserve">several decisions have been handed down </w:t>
      </w:r>
      <w:r w:rsidRPr="00042DE4">
        <w:rPr>
          <w:rStyle w:val="StyleUnderline"/>
          <w:highlight w:val="cyan"/>
        </w:rPr>
        <w:t>that indicate what to expect as drones get integrated</w:t>
      </w:r>
      <w:r w:rsidRPr="00374F61">
        <w:rPr>
          <w:sz w:val="16"/>
        </w:rPr>
        <w:t xml:space="preserve"> into the national airspace. The privacy of the home, for instance, is still likely to be protected by the Fourth Amendment.100 In </w:t>
      </w:r>
      <w:proofErr w:type="spellStart"/>
      <w:r w:rsidRPr="00BD176E">
        <w:rPr>
          <w:rStyle w:val="StyleUnderline"/>
        </w:rPr>
        <w:t>Kyllo</w:t>
      </w:r>
      <w:proofErr w:type="spellEnd"/>
      <w:r w:rsidRPr="00BD176E">
        <w:rPr>
          <w:rStyle w:val="StyleUnderline"/>
        </w:rPr>
        <w:t xml:space="preserve"> v. United States</w:t>
      </w:r>
      <w:proofErr w:type="gramStart"/>
      <w:r w:rsidRPr="00374F61">
        <w:rPr>
          <w:sz w:val="16"/>
        </w:rPr>
        <w:t>,101</w:t>
      </w:r>
      <w:proofErr w:type="gramEnd"/>
      <w:r w:rsidRPr="00374F61">
        <w:rPr>
          <w:sz w:val="16"/>
        </w:rPr>
        <w:t xml:space="preserve"> the Supreme Court considered a case where law enforcement used thermal-imaging devices to map the heat patterns emitting from a home. The Court </w:t>
      </w:r>
      <w:r w:rsidRPr="00BD176E">
        <w:rPr>
          <w:rStyle w:val="StyleUnderline"/>
        </w:rPr>
        <w:t>ruled that the evidence obtained via the thermal-imaging device was inadmissible</w:t>
      </w:r>
      <w:r w:rsidRPr="00374F61">
        <w:rPr>
          <w:sz w:val="16"/>
        </w:rPr>
        <w:t xml:space="preserve"> </w:t>
      </w:r>
      <w:r w:rsidRPr="00BD176E">
        <w:rPr>
          <w:rStyle w:val="StyleUnderline"/>
        </w:rPr>
        <w:t>because the device</w:t>
      </w:r>
      <w:r w:rsidRPr="00374F61">
        <w:rPr>
          <w:sz w:val="16"/>
        </w:rPr>
        <w:t xml:space="preserve"> </w:t>
      </w:r>
      <w:r w:rsidRPr="00BD176E">
        <w:rPr>
          <w:rStyle w:val="StyleUnderline"/>
        </w:rPr>
        <w:t>allowed</w:t>
      </w:r>
      <w:r w:rsidRPr="00374F61">
        <w:rPr>
          <w:sz w:val="16"/>
        </w:rPr>
        <w:t xml:space="preserve"> law enforcement “to </w:t>
      </w:r>
      <w:r w:rsidRPr="00BD176E">
        <w:rPr>
          <w:rStyle w:val="StyleUnderline"/>
        </w:rPr>
        <w:t>explore details of the home that would previously have been unknowable without physical intrusion</w:t>
      </w:r>
      <w:r w:rsidRPr="00374F61">
        <w:rPr>
          <w:sz w:val="16"/>
        </w:rPr>
        <w:t>,” and therefore, “</w:t>
      </w:r>
      <w:r w:rsidRPr="00BD176E">
        <w:rPr>
          <w:rStyle w:val="StyleUnderline"/>
        </w:rPr>
        <w:t>the surveillance is a “search” and is presumptively unreasonable without a warrant.</w:t>
      </w:r>
      <w:r w:rsidRPr="00374F61">
        <w:rPr>
          <w:sz w:val="16"/>
        </w:rPr>
        <w:t>”102 Barring certain exceptions, then, if a drone were operated to conduct warrantless surveillance of the inner quarters of a home, the surveillance would violate the Fourth Amendment.</w:t>
      </w:r>
      <w:r>
        <w:rPr>
          <w:sz w:val="16"/>
        </w:rPr>
        <w:t xml:space="preserve"> </w:t>
      </w:r>
      <w:proofErr w:type="spellStart"/>
      <w:r w:rsidRPr="00374F61">
        <w:rPr>
          <w:sz w:val="16"/>
        </w:rPr>
        <w:t>Kyllo</w:t>
      </w:r>
      <w:proofErr w:type="spellEnd"/>
      <w:r w:rsidRPr="00374F61">
        <w:rPr>
          <w:sz w:val="16"/>
        </w:rPr>
        <w:t xml:space="preserve"> is also an important case to consider because </w:t>
      </w:r>
      <w:r w:rsidRPr="00BD176E">
        <w:rPr>
          <w:rStyle w:val="StyleUnderline"/>
        </w:rPr>
        <w:t xml:space="preserve">the Court recognized that </w:t>
      </w:r>
      <w:r w:rsidRPr="00042DE4">
        <w:rPr>
          <w:rStyle w:val="StyleUnderline"/>
          <w:highlight w:val="cyan"/>
        </w:rPr>
        <w:t>thermal-imaging devices</w:t>
      </w:r>
      <w:r w:rsidRPr="00BD176E">
        <w:rPr>
          <w:rStyle w:val="StyleUnderline"/>
        </w:rPr>
        <w:t xml:space="preserve">, as with drones today, </w:t>
      </w:r>
      <w:r w:rsidRPr="00042DE4">
        <w:rPr>
          <w:rStyle w:val="StyleUnderline"/>
          <w:highlight w:val="cyan"/>
        </w:rPr>
        <w:t>were not widely-available to the public</w:t>
      </w:r>
      <w:r w:rsidRPr="00374F61">
        <w:rPr>
          <w:sz w:val="16"/>
        </w:rPr>
        <w:t>, and as such the average person could not reasonably foresee its use in investigating a private dwelling.103 However, not everything at home would be protected by the Fourth Amendment. Under the “</w:t>
      </w:r>
      <w:r w:rsidRPr="00BD176E">
        <w:rPr>
          <w:rStyle w:val="StyleUnderline"/>
        </w:rPr>
        <w:t>plain view</w:t>
      </w:r>
      <w:r w:rsidRPr="00374F61">
        <w:rPr>
          <w:sz w:val="16"/>
        </w:rPr>
        <w:t xml:space="preserve">” </w:t>
      </w:r>
      <w:r w:rsidRPr="00BD176E">
        <w:rPr>
          <w:rStyle w:val="StyleUnderline"/>
        </w:rPr>
        <w:t>doctrine</w:t>
      </w:r>
      <w:r w:rsidRPr="00374F61">
        <w:rPr>
          <w:sz w:val="16"/>
        </w:rPr>
        <w:t xml:space="preserve">, </w:t>
      </w:r>
      <w:r w:rsidRPr="00BD176E">
        <w:rPr>
          <w:rStyle w:val="StyleUnderline"/>
        </w:rPr>
        <w:t>objects</w:t>
      </w:r>
      <w:r w:rsidRPr="00374F61">
        <w:rPr>
          <w:sz w:val="16"/>
        </w:rPr>
        <w:t xml:space="preserve">, statements, or activities </w:t>
      </w:r>
      <w:r w:rsidRPr="00BD176E">
        <w:rPr>
          <w:rStyle w:val="StyleUnderline"/>
        </w:rPr>
        <w:t>that an individual exposes to the public are not currently considered to be protected by the Fourth Amendment</w:t>
      </w:r>
      <w:r w:rsidRPr="00374F61">
        <w:rPr>
          <w:sz w:val="16"/>
        </w:rPr>
        <w:t>.104</w:t>
      </w:r>
      <w:r>
        <w:rPr>
          <w:sz w:val="16"/>
        </w:rPr>
        <w:t xml:space="preserve"> </w:t>
      </w:r>
      <w:r w:rsidRPr="00374F61">
        <w:rPr>
          <w:sz w:val="16"/>
        </w:rPr>
        <w:t xml:space="preserve">In the age of mass surveillance, however, the reasonable expectation of privacy standard will have to be reassessed. </w:t>
      </w:r>
      <w:r w:rsidRPr="00042DE4">
        <w:rPr>
          <w:rStyle w:val="Emphasis"/>
          <w:highlight w:val="cyan"/>
        </w:rPr>
        <w:t>Courts will have to address</w:t>
      </w:r>
      <w:r w:rsidRPr="00374F61">
        <w:rPr>
          <w:sz w:val="16"/>
        </w:rPr>
        <w:t xml:space="preserve"> </w:t>
      </w:r>
      <w:r w:rsidRPr="00042DE4">
        <w:rPr>
          <w:rStyle w:val="StyleUnderline"/>
          <w:highlight w:val="cyan"/>
        </w:rPr>
        <w:t>whether individuals have any reasonable expectation of privacy, even when at home</w:t>
      </w:r>
      <w:r w:rsidRPr="00374F61">
        <w:rPr>
          <w:sz w:val="16"/>
        </w:rPr>
        <w:t xml:space="preserve">. Today, it is commonly expected that the government routinely surveils large numbers of people.105This </w:t>
      </w:r>
      <w:r w:rsidRPr="00BD176E">
        <w:rPr>
          <w:rStyle w:val="StyleUnderline"/>
        </w:rPr>
        <w:t>capability to conduct surveillance will only strengthen with the increased use and prevalence of drones.</w:t>
      </w:r>
      <w:r w:rsidRPr="00374F61">
        <w:rPr>
          <w:sz w:val="16"/>
        </w:rPr>
        <w:t xml:space="preserve">106 In such an age, what will the average individual’s reasonable expectation of privacy be? As Professor Woodrow </w:t>
      </w:r>
      <w:proofErr w:type="spellStart"/>
      <w:r w:rsidRPr="00374F61">
        <w:rPr>
          <w:sz w:val="16"/>
        </w:rPr>
        <w:t>Hartzog</w:t>
      </w:r>
      <w:proofErr w:type="spellEnd"/>
      <w:r w:rsidRPr="00374F61">
        <w:rPr>
          <w:sz w:val="16"/>
        </w:rPr>
        <w:t xml:space="preserve"> stated, “</w:t>
      </w:r>
      <w:r w:rsidRPr="00042DE4">
        <w:rPr>
          <w:rStyle w:val="StyleUnderline"/>
          <w:highlight w:val="cyan"/>
        </w:rPr>
        <w:t>Once you’ve been put on notice that you can have no expectation of privacy, then</w:t>
      </w:r>
      <w:r w:rsidRPr="00374F61">
        <w:rPr>
          <w:sz w:val="16"/>
        </w:rPr>
        <w:t xml:space="preserve"> </w:t>
      </w:r>
      <w:r w:rsidRPr="00042DE4">
        <w:rPr>
          <w:rStyle w:val="Emphasis"/>
          <w:highlight w:val="cyan"/>
        </w:rPr>
        <w:t>it’s not reasonable to expect any privacy in any area in particular</w:t>
      </w:r>
      <w:r w:rsidRPr="00374F61">
        <w:rPr>
          <w:sz w:val="16"/>
        </w:rPr>
        <w:t>.”107</w:t>
      </w:r>
      <w:r>
        <w:rPr>
          <w:sz w:val="16"/>
        </w:rPr>
        <w:t xml:space="preserve"> </w:t>
      </w:r>
      <w:r w:rsidRPr="00BD176E">
        <w:t>2. Public vs. Private Places</w:t>
      </w:r>
      <w:r>
        <w:t xml:space="preserve"> </w:t>
      </w:r>
      <w:r w:rsidRPr="00374F61">
        <w:rPr>
          <w:sz w:val="16"/>
        </w:rPr>
        <w:t xml:space="preserve">The demarcation between the public and private spheres is crucial when considering an individual’s right to privacy. The U.S. Supreme Court has traditionally held that an individual’s privacy rights are limited while in public; an individual does not have a reasonable expectation of privacy where they are privy to the public eye.108 They do, however, have a reasonable expectation of privacy in the intimate areas of their homes, as well as in the immediate areas around their homes.109 </w:t>
      </w:r>
      <w:r w:rsidRPr="00BD176E">
        <w:rPr>
          <w:rStyle w:val="StyleUnderline"/>
        </w:rPr>
        <w:t>Existing case law presents an instructive vantage point from which to glean future law relating to drone surveillance</w:t>
      </w:r>
      <w:r w:rsidRPr="00374F61">
        <w:rPr>
          <w:sz w:val="16"/>
        </w:rPr>
        <w:t>.</w:t>
      </w:r>
      <w:r>
        <w:rPr>
          <w:sz w:val="16"/>
        </w:rPr>
        <w:t xml:space="preserve"> </w:t>
      </w:r>
      <w:r w:rsidRPr="00374F61">
        <w:rPr>
          <w:sz w:val="16"/>
        </w:rPr>
        <w:t xml:space="preserve">In </w:t>
      </w:r>
      <w:r w:rsidRPr="00BD176E">
        <w:rPr>
          <w:rStyle w:val="StyleUnderline"/>
        </w:rPr>
        <w:t xml:space="preserve">United States v. </w:t>
      </w:r>
      <w:proofErr w:type="spellStart"/>
      <w:r w:rsidRPr="00BD176E">
        <w:rPr>
          <w:rStyle w:val="StyleUnderline"/>
        </w:rPr>
        <w:t>Karo</w:t>
      </w:r>
      <w:proofErr w:type="spellEnd"/>
      <w:r w:rsidRPr="00374F61">
        <w:rPr>
          <w:sz w:val="16"/>
        </w:rPr>
        <w:t xml:space="preserve">, for instance, the Drug Enforcement Agency (DEA) tracked a beeper device attached to a can of ether on public streets and in private residences.110 </w:t>
      </w:r>
      <w:r w:rsidRPr="00BD176E">
        <w:rPr>
          <w:rStyle w:val="StyleUnderline"/>
        </w:rPr>
        <w:t>Because the DEA was not authorized to conduct any surveillance inside homes, the Court held that a trespass under the Fourth Amendment</w:t>
      </w:r>
      <w:r w:rsidRPr="00374F61">
        <w:rPr>
          <w:sz w:val="16"/>
        </w:rPr>
        <w:t xml:space="preserve"> had occurred: “</w:t>
      </w:r>
      <w:r w:rsidRPr="00042DE4">
        <w:rPr>
          <w:rStyle w:val="StyleUnderline"/>
          <w:highlight w:val="cyan"/>
        </w:rPr>
        <w:t>Indiscriminate monitoring</w:t>
      </w:r>
      <w:r w:rsidRPr="00374F61">
        <w:rPr>
          <w:sz w:val="16"/>
        </w:rPr>
        <w:t xml:space="preserve"> of property that has been withdrawn from public view </w:t>
      </w:r>
      <w:r w:rsidRPr="00042DE4">
        <w:rPr>
          <w:rStyle w:val="Emphasis"/>
          <w:highlight w:val="cyan"/>
        </w:rPr>
        <w:t>would present far too serious a threat to privacy interests</w:t>
      </w:r>
      <w:r w:rsidRPr="00374F61">
        <w:rPr>
          <w:sz w:val="16"/>
        </w:rPr>
        <w:t xml:space="preserve"> in the home </w:t>
      </w:r>
      <w:r w:rsidRPr="00BD176E">
        <w:rPr>
          <w:rStyle w:val="StyleUnderline"/>
        </w:rPr>
        <w:t>to escape entirely some sort of Fourth Amendment oversight</w:t>
      </w:r>
      <w:r w:rsidRPr="00374F61">
        <w:rPr>
          <w:sz w:val="16"/>
        </w:rPr>
        <w:t xml:space="preserve">.”111 </w:t>
      </w:r>
      <w:r w:rsidRPr="00042DE4">
        <w:rPr>
          <w:rStyle w:val="StyleUnderline"/>
          <w:highlight w:val="cyan"/>
        </w:rPr>
        <w:t>As drones become increasingly used</w:t>
      </w:r>
      <w:r w:rsidRPr="00374F61">
        <w:rPr>
          <w:sz w:val="16"/>
        </w:rPr>
        <w:t xml:space="preserve"> by law enforcement agencies, it is likely that </w:t>
      </w:r>
      <w:r w:rsidRPr="00042DE4">
        <w:rPr>
          <w:rStyle w:val="StyleUnderline"/>
          <w:highlight w:val="cyan"/>
        </w:rPr>
        <w:t>there will be legal challenges</w:t>
      </w:r>
      <w:r w:rsidRPr="00374F61">
        <w:rPr>
          <w:sz w:val="16"/>
        </w:rPr>
        <w:t xml:space="preserve"> </w:t>
      </w:r>
      <w:r w:rsidRPr="00042DE4">
        <w:rPr>
          <w:rStyle w:val="Emphasis"/>
          <w:highlight w:val="cyan"/>
        </w:rPr>
        <w:t>and a reviewing court will have to determine</w:t>
      </w:r>
      <w:r w:rsidRPr="00374F61">
        <w:rPr>
          <w:sz w:val="16"/>
        </w:rPr>
        <w:t xml:space="preserve"> the location of the individual and </w:t>
      </w:r>
      <w:r w:rsidRPr="00BD176E">
        <w:rPr>
          <w:rStyle w:val="StyleUnderline"/>
        </w:rPr>
        <w:t xml:space="preserve">whether </w:t>
      </w:r>
      <w:r w:rsidRPr="00042DE4">
        <w:rPr>
          <w:rStyle w:val="StyleUnderline"/>
          <w:highlight w:val="cyan"/>
        </w:rPr>
        <w:t>they had a reasonable expectation</w:t>
      </w:r>
      <w:r w:rsidRPr="00BD176E">
        <w:rPr>
          <w:rStyle w:val="StyleUnderline"/>
        </w:rPr>
        <w:t xml:space="preserve"> of privacy</w:t>
      </w:r>
      <w:r w:rsidRPr="00374F61">
        <w:rPr>
          <w:sz w:val="16"/>
        </w:rPr>
        <w:t xml:space="preserve"> to determine whether an unreasonable search took place. Alternatively, </w:t>
      </w:r>
      <w:r w:rsidRPr="00BD176E">
        <w:rPr>
          <w:rStyle w:val="StyleUnderline"/>
        </w:rPr>
        <w:t>courts may decide to determine whether the surveillance itself is reasonable</w:t>
      </w:r>
      <w:r w:rsidRPr="00374F61">
        <w:rPr>
          <w:sz w:val="16"/>
        </w:rPr>
        <w:t xml:space="preserve">, </w:t>
      </w:r>
      <w:r w:rsidRPr="00042DE4">
        <w:rPr>
          <w:rStyle w:val="Emphasis"/>
          <w:highlight w:val="cyan"/>
        </w:rPr>
        <w:t>regardless of where it took place.</w:t>
      </w:r>
      <w:r>
        <w:rPr>
          <w:rStyle w:val="Emphasis"/>
        </w:rPr>
        <w:t xml:space="preserve"> </w:t>
      </w:r>
      <w:r w:rsidRPr="00374F61">
        <w:rPr>
          <w:sz w:val="16"/>
        </w:rPr>
        <w:t xml:space="preserve">According to a Congressional Research Service report, it can be deduced that surveilling an individual at home without a warrant, using technology not generally available, would constitute a search. If law enforcement were to use a normal camera or camcorder in order to record an individual in plain view of the public, albeit at home, law enforcement officers may be in their right to record data. It would also seem that brief drone surveillance of public areas may be permitted. And yet, </w:t>
      </w:r>
      <w:r w:rsidRPr="00BD176E">
        <w:rPr>
          <w:rStyle w:val="StyleUnderline"/>
        </w:rPr>
        <w:t xml:space="preserve">courts may choose to distinguish between an </w:t>
      </w:r>
      <w:r w:rsidRPr="00BD176E">
        <w:rPr>
          <w:rStyle w:val="StyleUnderline"/>
          <w:strike/>
          <w:sz w:val="16"/>
        </w:rPr>
        <w:t>unmanned</w:t>
      </w:r>
      <w:r w:rsidRPr="00BD176E">
        <w:rPr>
          <w:rStyle w:val="StyleUnderline"/>
        </w:rPr>
        <w:t xml:space="preserve"> [unstaffed] aircraft and a </w:t>
      </w:r>
      <w:r w:rsidRPr="00BD176E">
        <w:rPr>
          <w:rStyle w:val="StyleUnderline"/>
          <w:strike/>
          <w:sz w:val="16"/>
        </w:rPr>
        <w:t>manned</w:t>
      </w:r>
      <w:r w:rsidRPr="00BD176E">
        <w:rPr>
          <w:rStyle w:val="StyleUnderline"/>
        </w:rPr>
        <w:t xml:space="preserve"> </w:t>
      </w:r>
      <w:r w:rsidRPr="00BD176E">
        <w:rPr>
          <w:rStyle w:val="StyleUnderline"/>
        </w:rPr>
        <w:lastRenderedPageBreak/>
        <w:t>[staffed] aircraft conducting surveillance</w:t>
      </w:r>
      <w:r w:rsidRPr="00374F61">
        <w:rPr>
          <w:sz w:val="16"/>
        </w:rPr>
        <w:t xml:space="preserve">. </w:t>
      </w:r>
      <w:r w:rsidRPr="00042DE4">
        <w:rPr>
          <w:rStyle w:val="StyleUnderline"/>
          <w:highlight w:val="cyan"/>
        </w:rPr>
        <w:t>Courts may decide that</w:t>
      </w:r>
      <w:r w:rsidRPr="00374F61">
        <w:rPr>
          <w:sz w:val="16"/>
        </w:rPr>
        <w:t xml:space="preserve"> </w:t>
      </w:r>
      <w:r w:rsidRPr="00042DE4">
        <w:rPr>
          <w:rStyle w:val="Emphasis"/>
          <w:highlight w:val="cyan"/>
        </w:rPr>
        <w:t>the technology used is a decisive factor</w:t>
      </w:r>
      <w:r w:rsidRPr="00374F61">
        <w:rPr>
          <w:sz w:val="16"/>
        </w:rPr>
        <w:t xml:space="preserve"> </w:t>
      </w:r>
      <w:r w:rsidRPr="00042DE4">
        <w:rPr>
          <w:rStyle w:val="StyleUnderline"/>
          <w:highlight w:val="cyan"/>
        </w:rPr>
        <w:t>in determining whether an unwarranted search has occurred</w:t>
      </w:r>
      <w:r w:rsidRPr="00374F61">
        <w:rPr>
          <w:sz w:val="16"/>
        </w:rPr>
        <w:t xml:space="preserve">, partly </w:t>
      </w:r>
      <w:r w:rsidRPr="00BD176E">
        <w:rPr>
          <w:rStyle w:val="StyleUnderline"/>
        </w:rPr>
        <w:t>because law enforcement use of rare technological equipment may set apart what is “in plain view” of the public and what is not</w:t>
      </w:r>
      <w:r w:rsidRPr="00374F61">
        <w:rPr>
          <w:sz w:val="16"/>
        </w:rPr>
        <w:t>.112</w:t>
      </w:r>
      <w:r>
        <w:rPr>
          <w:sz w:val="16"/>
        </w:rPr>
        <w:t xml:space="preserve"> </w:t>
      </w:r>
      <w:r w:rsidRPr="00374F61">
        <w:rPr>
          <w:sz w:val="16"/>
        </w:rPr>
        <w:t xml:space="preserve">Case law also offers insight on warrantless aerial surveillance as well: </w:t>
      </w:r>
      <w:r w:rsidRPr="00BD176E">
        <w:rPr>
          <w:rStyle w:val="StyleUnderline"/>
        </w:rPr>
        <w:t>anything that cannot be viewed by the public while traveling through the United States’ navigable airspace is protected by the law</w:t>
      </w:r>
      <w:r w:rsidRPr="00374F61">
        <w:rPr>
          <w:sz w:val="16"/>
        </w:rPr>
        <w:t>. On the other hand, if an individual passing over a property can view some incriminating evidence with their bare eye, la</w:t>
      </w:r>
      <w:r w:rsidRPr="00BD176E">
        <w:rPr>
          <w:rStyle w:val="StyleUnderline"/>
        </w:rPr>
        <w:t>w enforcement does not need to obtain a warrant to submit that evidence in a court of law.</w:t>
      </w:r>
      <w:r w:rsidRPr="00374F61">
        <w:rPr>
          <w:sz w:val="16"/>
        </w:rPr>
        <w:t xml:space="preserve">113 In </w:t>
      </w:r>
      <w:r w:rsidRPr="00BD176E">
        <w:rPr>
          <w:rStyle w:val="StyleUnderline"/>
        </w:rPr>
        <w:t xml:space="preserve">California v. </w:t>
      </w:r>
      <w:proofErr w:type="spellStart"/>
      <w:r w:rsidRPr="00BD176E">
        <w:rPr>
          <w:rStyle w:val="StyleUnderline"/>
        </w:rPr>
        <w:t>Ciraolo</w:t>
      </w:r>
      <w:proofErr w:type="spellEnd"/>
      <w:r w:rsidRPr="00374F61">
        <w:rPr>
          <w:sz w:val="16"/>
        </w:rPr>
        <w:t xml:space="preserve">, law enforcement conducted </w:t>
      </w:r>
      <w:r w:rsidRPr="00374F61">
        <w:rPr>
          <w:strike/>
          <w:sz w:val="16"/>
        </w:rPr>
        <w:t>manned</w:t>
      </w:r>
      <w:r w:rsidRPr="00374F61">
        <w:rPr>
          <w:sz w:val="16"/>
        </w:rPr>
        <w:t xml:space="preserve"> [staffed] aerial surveillance of the backyard of a suburban home based on a tip that the suspect was growing marijuana. Police flew an aircraft 1,000 feet above the suspect’s backyard and were able to identify the marijuana plants with their bare eyes.</w:t>
      </w:r>
      <w:r>
        <w:rPr>
          <w:sz w:val="16"/>
        </w:rPr>
        <w:t xml:space="preserve"> </w:t>
      </w:r>
      <w:r w:rsidRPr="00374F61">
        <w:rPr>
          <w:sz w:val="16"/>
        </w:rPr>
        <w:t xml:space="preserve">California argued that the respondent had “knowingly exposed” his backyard to aerial observation, because any member of the public flying through the navigable airspace over the respondent’s home could see the marijuana plants. </w:t>
      </w:r>
      <w:r w:rsidRPr="00BD176E">
        <w:rPr>
          <w:rStyle w:val="StyleUnderline"/>
        </w:rPr>
        <w:t>The Supreme Court concluded that because “[a]</w:t>
      </w:r>
      <w:proofErr w:type="spellStart"/>
      <w:r w:rsidRPr="00BD176E">
        <w:rPr>
          <w:rStyle w:val="StyleUnderline"/>
        </w:rPr>
        <w:t>ny</w:t>
      </w:r>
      <w:proofErr w:type="spellEnd"/>
      <w:r w:rsidRPr="00BD176E">
        <w:rPr>
          <w:rStyle w:val="StyleUnderline"/>
        </w:rPr>
        <w:t xml:space="preserve"> member of the public” flying over the backyard could have observed the plants</w:t>
      </w:r>
      <w:r w:rsidRPr="00374F61">
        <w:rPr>
          <w:sz w:val="16"/>
        </w:rPr>
        <w:t xml:space="preserve"> </w:t>
      </w:r>
      <w:r w:rsidRPr="00BD176E">
        <w:rPr>
          <w:rStyle w:val="Emphasis"/>
        </w:rPr>
        <w:t>with their naked eye</w:t>
      </w:r>
      <w:r w:rsidRPr="00374F61">
        <w:rPr>
          <w:sz w:val="16"/>
        </w:rPr>
        <w:t xml:space="preserve">, </w:t>
      </w:r>
      <w:r w:rsidRPr="00BD176E">
        <w:rPr>
          <w:rStyle w:val="StyleUnderline"/>
        </w:rPr>
        <w:t>the “respondent’s expectation that his garden was protected from such observation is unreasonable</w:t>
      </w:r>
      <w:r w:rsidRPr="00374F61">
        <w:rPr>
          <w:sz w:val="16"/>
        </w:rPr>
        <w:t xml:space="preserve">, and is not an expectation that society is prepared to honor.”115 Thus, </w:t>
      </w:r>
      <w:r w:rsidRPr="00BD176E">
        <w:rPr>
          <w:rStyle w:val="StyleUnderline"/>
        </w:rPr>
        <w:t>the warrantless gathering of evidence</w:t>
      </w:r>
      <w:r w:rsidRPr="00374F61">
        <w:rPr>
          <w:sz w:val="16"/>
        </w:rPr>
        <w:t xml:space="preserve"> from areas that are visible to the public </w:t>
      </w:r>
      <w:r w:rsidRPr="00BD176E">
        <w:rPr>
          <w:rStyle w:val="StyleUnderline"/>
        </w:rPr>
        <w:t>was permitted by the Supreme</w:t>
      </w:r>
      <w:r w:rsidRPr="00374F61">
        <w:rPr>
          <w:sz w:val="16"/>
        </w:rPr>
        <w:t xml:space="preserve"> Court.116 That </w:t>
      </w:r>
      <w:r w:rsidRPr="00BD176E">
        <w:rPr>
          <w:rStyle w:val="StyleUnderline"/>
        </w:rPr>
        <w:t>the evidence was gathered using a</w:t>
      </w:r>
      <w:r w:rsidRPr="00374F61">
        <w:rPr>
          <w:sz w:val="16"/>
        </w:rPr>
        <w:t xml:space="preserve"> </w:t>
      </w:r>
      <w:r w:rsidRPr="00374F61">
        <w:rPr>
          <w:strike/>
          <w:sz w:val="16"/>
        </w:rPr>
        <w:t>manned</w:t>
      </w:r>
      <w:r w:rsidRPr="00374F61">
        <w:rPr>
          <w:sz w:val="16"/>
        </w:rPr>
        <w:t xml:space="preserve"> </w:t>
      </w:r>
      <w:r w:rsidRPr="00BD176E">
        <w:rPr>
          <w:b/>
          <w:u w:val="single"/>
        </w:rPr>
        <w:t>[</w:t>
      </w:r>
      <w:r w:rsidRPr="00BD176E">
        <w:rPr>
          <w:rStyle w:val="StyleUnderline"/>
        </w:rPr>
        <w:t>staffed] aircraft</w:t>
      </w:r>
      <w:r w:rsidRPr="00374F61">
        <w:rPr>
          <w:sz w:val="16"/>
        </w:rPr>
        <w:t xml:space="preserve"> </w:t>
      </w:r>
      <w:r w:rsidRPr="00BD176E">
        <w:rPr>
          <w:rStyle w:val="Emphasis"/>
        </w:rPr>
        <w:t>is applicable to the usage of drones to collect evidence</w:t>
      </w:r>
      <w:r w:rsidRPr="00374F61">
        <w:rPr>
          <w:sz w:val="16"/>
        </w:rPr>
        <w:t>.</w:t>
      </w:r>
      <w:r>
        <w:rPr>
          <w:rStyle w:val="Emphasis"/>
        </w:rPr>
        <w:t xml:space="preserve"> </w:t>
      </w:r>
      <w:r w:rsidRPr="00374F61">
        <w:rPr>
          <w:sz w:val="16"/>
        </w:rPr>
        <w:t xml:space="preserve">However, </w:t>
      </w:r>
      <w:r w:rsidRPr="00BD176E">
        <w:rPr>
          <w:rStyle w:val="StyleUnderline"/>
        </w:rPr>
        <w:t xml:space="preserve">drones allow the possibility of extended surveillance to an extent that </w:t>
      </w:r>
      <w:r w:rsidRPr="00374F61">
        <w:rPr>
          <w:strike/>
          <w:sz w:val="16"/>
        </w:rPr>
        <w:t xml:space="preserve">manned </w:t>
      </w:r>
      <w:r w:rsidRPr="00BD176E">
        <w:rPr>
          <w:rStyle w:val="StyleUnderline"/>
        </w:rPr>
        <w:t>[staffed] aircraft does not.</w:t>
      </w:r>
      <w:r w:rsidRPr="00374F61">
        <w:rPr>
          <w:sz w:val="16"/>
        </w:rPr>
        <w:t xml:space="preserve"> As the ACLU suggested, </w:t>
      </w:r>
      <w:r w:rsidRPr="00BD176E">
        <w:rPr>
          <w:rStyle w:val="StyleUnderline"/>
        </w:rPr>
        <w:t>drone surveillance presents the possibility of</w:t>
      </w:r>
      <w:r w:rsidRPr="00374F61">
        <w:rPr>
          <w:sz w:val="16"/>
        </w:rPr>
        <w:t xml:space="preserve"> “a single, distributed, </w:t>
      </w:r>
      <w:r w:rsidRPr="00BD176E">
        <w:rPr>
          <w:rStyle w:val="StyleUnderline"/>
        </w:rPr>
        <w:t>wide-area surveillance system</w:t>
      </w:r>
      <w:r w:rsidRPr="00374F61">
        <w:rPr>
          <w:sz w:val="16"/>
        </w:rPr>
        <w:t>” via multiple mutually-coordinating drones deployed over a neighborhood.117 The U.S. Supreme Court has recognized that mass or extended surveillance</w:t>
      </w:r>
      <w:r w:rsidRPr="00BD176E">
        <w:rPr>
          <w:rStyle w:val="StyleUnderline"/>
        </w:rPr>
        <w:t xml:space="preserve"> </w:t>
      </w:r>
      <w:r w:rsidRPr="00374F61">
        <w:rPr>
          <w:sz w:val="16"/>
        </w:rPr>
        <w:t xml:space="preserve">may infringe upon the rights protected by the Fourth Amendment. </w:t>
      </w:r>
      <w:r w:rsidRPr="00BD176E">
        <w:rPr>
          <w:rStyle w:val="StyleUnderline"/>
        </w:rPr>
        <w:t>Although</w:t>
      </w:r>
      <w:r w:rsidRPr="00374F61">
        <w:rPr>
          <w:sz w:val="16"/>
        </w:rPr>
        <w:t xml:space="preserve"> </w:t>
      </w:r>
      <w:r w:rsidRPr="00BD176E">
        <w:rPr>
          <w:rStyle w:val="StyleUnderline"/>
        </w:rPr>
        <w:t>the Supreme Court has held that warrantless location tracking on public roads is permissibl</w:t>
      </w:r>
      <w:r w:rsidRPr="00374F61">
        <w:rPr>
          <w:sz w:val="16"/>
        </w:rPr>
        <w:t xml:space="preserve">e, as in United States v. </w:t>
      </w:r>
      <w:proofErr w:type="spellStart"/>
      <w:r w:rsidRPr="00374F61">
        <w:rPr>
          <w:sz w:val="16"/>
        </w:rPr>
        <w:t>Knotts</w:t>
      </w:r>
      <w:proofErr w:type="spellEnd"/>
      <w:r w:rsidRPr="00374F61">
        <w:rPr>
          <w:sz w:val="16"/>
        </w:rPr>
        <w:t xml:space="preserve">, </w:t>
      </w:r>
      <w:r w:rsidRPr="00BD176E">
        <w:rPr>
          <w:rStyle w:val="StyleUnderline"/>
        </w:rPr>
        <w:t>a majority of justices in two concurrences in United States v. Jones indicated an awareness that</w:t>
      </w:r>
      <w:r w:rsidRPr="00374F61">
        <w:rPr>
          <w:sz w:val="16"/>
        </w:rPr>
        <w:t xml:space="preserve"> </w:t>
      </w:r>
      <w:r w:rsidRPr="00BD176E">
        <w:rPr>
          <w:rStyle w:val="Emphasis"/>
        </w:rPr>
        <w:t>p</w:t>
      </w:r>
      <w:r w:rsidRPr="00042DE4">
        <w:rPr>
          <w:rStyle w:val="Emphasis"/>
          <w:highlight w:val="cyan"/>
        </w:rPr>
        <w:t>rolonged surveillance of an individual encroaches upon Fourth Amendment rights</w:t>
      </w:r>
      <w:r w:rsidRPr="00374F61">
        <w:rPr>
          <w:sz w:val="16"/>
        </w:rPr>
        <w:t xml:space="preserve">. In United States v. Jones, the Supreme Court unanimously decided that the attachment of a GPS device to a car and the month-long tracking of the vehicle without a valid warrant constituted an unreasonable search, and that the evidence obtained therewith was inadmissible in court. The two concurrences, however, indicated that </w:t>
      </w:r>
      <w:r w:rsidRPr="00BD176E">
        <w:rPr>
          <w:rStyle w:val="StyleUnderline"/>
        </w:rPr>
        <w:t>in the future</w:t>
      </w:r>
      <w:r w:rsidRPr="00374F61">
        <w:rPr>
          <w:sz w:val="16"/>
        </w:rPr>
        <w:t xml:space="preserve">, </w:t>
      </w:r>
      <w:r w:rsidRPr="00042DE4">
        <w:rPr>
          <w:rStyle w:val="Emphasis"/>
          <w:highlight w:val="cyan"/>
        </w:rPr>
        <w:t>the Court might uphold an individual’s reasonable expectation of privacy in the face of lengthy</w:t>
      </w:r>
      <w:r w:rsidRPr="00BD176E">
        <w:rPr>
          <w:rStyle w:val="Emphasis"/>
        </w:rPr>
        <w:t xml:space="preserve">, pervasive, and warrantless location </w:t>
      </w:r>
      <w:r w:rsidRPr="00042DE4">
        <w:rPr>
          <w:rStyle w:val="Emphasis"/>
          <w:highlight w:val="cyan"/>
        </w:rPr>
        <w:t>tracking</w:t>
      </w:r>
      <w:r w:rsidRPr="00374F61">
        <w:rPr>
          <w:sz w:val="16"/>
        </w:rPr>
        <w:t>.119</w:t>
      </w:r>
      <w:r>
        <w:rPr>
          <w:sz w:val="16"/>
        </w:rPr>
        <w:t xml:space="preserve"> </w:t>
      </w:r>
      <w:r w:rsidRPr="00374F61">
        <w:rPr>
          <w:sz w:val="16"/>
        </w:rPr>
        <w:t xml:space="preserve">Although the majority of the Court ultimately decided United States v. Jones based on the trespass on private property that law enforcement perpetrated when placing the tracking device on the suspects’ car,120 Justice Alito and Justice Sotomayor’s individual concurrences took issue with the warrantless cataloguing of the suspect’s actions for one month. In Justice Sotomayor’s words, the </w:t>
      </w:r>
      <w:r w:rsidRPr="00BD176E">
        <w:rPr>
          <w:rStyle w:val="StyleUnderline"/>
        </w:rPr>
        <w:t>information collected about the suspect</w:t>
      </w:r>
      <w:r w:rsidRPr="00374F61">
        <w:rPr>
          <w:sz w:val="16"/>
        </w:rPr>
        <w:t xml:space="preserve"> “</w:t>
      </w:r>
      <w:r w:rsidRPr="00BD176E">
        <w:rPr>
          <w:rStyle w:val="StyleUnderline"/>
        </w:rPr>
        <w:t>reflects</w:t>
      </w:r>
      <w:r w:rsidRPr="00374F61">
        <w:rPr>
          <w:sz w:val="16"/>
        </w:rPr>
        <w:t xml:space="preserve"> a wealth of detail about </w:t>
      </w:r>
      <w:r w:rsidRPr="00BD176E">
        <w:rPr>
          <w:rStyle w:val="StyleUnderline"/>
        </w:rPr>
        <w:t>her familial, political, professional, religious, and sexual associations</w:t>
      </w:r>
      <w:r w:rsidRPr="00374F61">
        <w:rPr>
          <w:sz w:val="16"/>
        </w:rPr>
        <w:t xml:space="preserve">.”121 Concurrences represent </w:t>
      </w:r>
      <w:r w:rsidRPr="00BD176E">
        <w:rPr>
          <w:rStyle w:val="StyleUnderline"/>
        </w:rPr>
        <w:t>a shadow majority willing to decide the issue on the grounds of the length of the search</w:t>
      </w:r>
      <w:r w:rsidRPr="00374F61">
        <w:rPr>
          <w:sz w:val="16"/>
        </w:rPr>
        <w:t xml:space="preserve">. As such, </w:t>
      </w:r>
      <w:r w:rsidRPr="00042DE4">
        <w:rPr>
          <w:rStyle w:val="Emphasis"/>
          <w:highlight w:val="cyan"/>
        </w:rPr>
        <w:t>these opinions are instructive in considering the potential directions American jurisprudence</w:t>
      </w:r>
      <w:r w:rsidRPr="00374F61">
        <w:rPr>
          <w:sz w:val="16"/>
        </w:rPr>
        <w:t xml:space="preserve"> may take </w:t>
      </w:r>
      <w:r w:rsidRPr="00042DE4">
        <w:rPr>
          <w:rStyle w:val="StyleUnderline"/>
          <w:highlight w:val="cyan"/>
        </w:rPr>
        <w:t>when considering drone surveillance</w:t>
      </w:r>
      <w:r w:rsidRPr="00374F61">
        <w:rPr>
          <w:sz w:val="16"/>
        </w:rPr>
        <w:t xml:space="preserve">, especially since drones are better adept at cataloguing an individual’s associations than most formerly introduced technologies. </w:t>
      </w:r>
    </w:p>
    <w:p w14:paraId="6F26C384" w14:textId="77777777" w:rsidR="00942CAA" w:rsidRDefault="00942CAA" w:rsidP="00942CAA"/>
    <w:p w14:paraId="3D278694" w14:textId="77777777" w:rsidR="00942CAA" w:rsidRDefault="00942CAA" w:rsidP="00942CAA"/>
    <w:p w14:paraId="3062BDB3" w14:textId="77777777" w:rsidR="00942CAA" w:rsidRPr="00256227" w:rsidRDefault="00942CAA" w:rsidP="004A3657">
      <w:pPr>
        <w:pStyle w:val="Heading4"/>
      </w:pPr>
      <w:r>
        <w:t>A ruling now is necessary to stop any worse privacy invasions</w:t>
      </w:r>
    </w:p>
    <w:p w14:paraId="57143F03" w14:textId="77777777" w:rsidR="00942CAA" w:rsidRPr="00BD176E" w:rsidRDefault="00942CAA" w:rsidP="00942CAA">
      <w:pPr>
        <w:rPr>
          <w:b/>
          <w:bCs/>
          <w:sz w:val="18"/>
        </w:rPr>
      </w:pPr>
      <w:r w:rsidRPr="00BD176E">
        <w:rPr>
          <w:rStyle w:val="Style13ptBold"/>
        </w:rPr>
        <w:t xml:space="preserve">Stanley and Crump 11 – </w:t>
      </w:r>
      <w:r w:rsidRPr="00BD176E">
        <w:t>(Jay Stanley – Senior Policy Analyst with the ACLU’s Speech, Privacy and Technology Project, former analyst at the technology research firm Forrester. Catherine Crump – staff attorney with the ACLU's Speech, Privacy, and Technology Project and a nonresident fellow with the Stanford Center for Internet and Society) [Protecting Privacy From Aerial Surveillance:] (</w:t>
      </w:r>
      <w:hyperlink r:id="rId15" w:history="1">
        <w:r w:rsidRPr="00BD176E">
          <w:rPr>
            <w:rStyle w:val="Hyperlink"/>
          </w:rPr>
          <w:t>https://www.aclu.org/files/assets/protectingprivacyfromaerialsurveillance.pdf</w:t>
        </w:r>
      </w:hyperlink>
      <w:r w:rsidRPr="00BD176E">
        <w:t>) (accessed 3-25-15) //MC</w:t>
      </w:r>
    </w:p>
    <w:p w14:paraId="3EC23EC4" w14:textId="77777777" w:rsidR="00942CAA" w:rsidRPr="00BD176E" w:rsidRDefault="00942CAA" w:rsidP="00942CAA">
      <w:r w:rsidRPr="00BD176E">
        <w:lastRenderedPageBreak/>
        <w:t>UAVs and privacy</w:t>
      </w:r>
    </w:p>
    <w:p w14:paraId="3CEEB587" w14:textId="77777777" w:rsidR="00942CAA" w:rsidRDefault="00942CAA" w:rsidP="00942CAA">
      <w:r w:rsidRPr="00374F61">
        <w:rPr>
          <w:sz w:val="16"/>
        </w:rPr>
        <w:t xml:space="preserve">With the </w:t>
      </w:r>
      <w:r w:rsidRPr="00BD176E">
        <w:rPr>
          <w:rStyle w:val="StyleUnderline"/>
        </w:rPr>
        <w:t>federal government likely to permit more widespread use of drones</w:t>
      </w:r>
      <w:r w:rsidRPr="00374F61">
        <w:rPr>
          <w:sz w:val="16"/>
        </w:rPr>
        <w:t xml:space="preserve">, and the </w:t>
      </w:r>
      <w:r w:rsidRPr="00BD176E">
        <w:rPr>
          <w:rStyle w:val="StyleUnderline"/>
        </w:rPr>
        <w:t>technology likely to become ever more powerful</w:t>
      </w:r>
      <w:r w:rsidRPr="00374F61">
        <w:rPr>
          <w:sz w:val="16"/>
        </w:rPr>
        <w:t xml:space="preserve">, the question becomes: what role will drones play in American life? Based on </w:t>
      </w:r>
      <w:r w:rsidRPr="00042DE4">
        <w:rPr>
          <w:rStyle w:val="StyleUnderline"/>
          <w:highlight w:val="cyan"/>
        </w:rPr>
        <w:t>current trends</w:t>
      </w:r>
      <w:r w:rsidRPr="00BD176E">
        <w:rPr>
          <w:rStyle w:val="StyleUnderline"/>
        </w:rPr>
        <w:t>—</w:t>
      </w:r>
      <w:r w:rsidRPr="00042DE4">
        <w:rPr>
          <w:rStyle w:val="StyleUnderline"/>
          <w:highlight w:val="cyan"/>
        </w:rPr>
        <w:t>tech</w:t>
      </w:r>
      <w:r w:rsidRPr="00BD176E">
        <w:rPr>
          <w:rStyle w:val="StyleUnderline"/>
        </w:rPr>
        <w:t xml:space="preserve">nology </w:t>
      </w:r>
      <w:r w:rsidRPr="00042DE4">
        <w:rPr>
          <w:rStyle w:val="StyleUnderline"/>
          <w:highlight w:val="cyan"/>
        </w:rPr>
        <w:t>development</w:t>
      </w:r>
      <w:r w:rsidRPr="00374F61">
        <w:rPr>
          <w:sz w:val="16"/>
        </w:rPr>
        <w:t xml:space="preserve">, </w:t>
      </w:r>
      <w:r w:rsidRPr="00042DE4">
        <w:rPr>
          <w:rStyle w:val="StyleUnderline"/>
          <w:highlight w:val="cyan"/>
        </w:rPr>
        <w:t>law enforcement interest</w:t>
      </w:r>
      <w:r w:rsidRPr="00374F61">
        <w:rPr>
          <w:sz w:val="16"/>
        </w:rPr>
        <w:t xml:space="preserve">, </w:t>
      </w:r>
      <w:r w:rsidRPr="00BD176E">
        <w:rPr>
          <w:rStyle w:val="StyleUnderline"/>
        </w:rPr>
        <w:t xml:space="preserve">political and </w:t>
      </w:r>
      <w:r w:rsidRPr="00042DE4">
        <w:rPr>
          <w:rStyle w:val="StyleUnderline"/>
          <w:highlight w:val="cyan"/>
        </w:rPr>
        <w:t>industry pressure</w:t>
      </w:r>
      <w:r w:rsidRPr="00374F61">
        <w:rPr>
          <w:sz w:val="16"/>
        </w:rPr>
        <w:t xml:space="preserve">, </w:t>
      </w:r>
      <w:r w:rsidRPr="00042DE4">
        <w:rPr>
          <w:rStyle w:val="StyleUnderline"/>
          <w:highlight w:val="cyan"/>
        </w:rPr>
        <w:t>and the lack of legal safeguards</w:t>
      </w:r>
      <w:r w:rsidRPr="00374F61">
        <w:rPr>
          <w:sz w:val="16"/>
        </w:rPr>
        <w:t>—</w:t>
      </w:r>
      <w:r w:rsidRPr="00BD176E">
        <w:rPr>
          <w:rStyle w:val="Emphasis"/>
        </w:rPr>
        <w:t xml:space="preserve">it is clear that </w:t>
      </w:r>
      <w:r w:rsidRPr="00042DE4">
        <w:rPr>
          <w:rStyle w:val="Emphasis"/>
          <w:highlight w:val="cyan"/>
        </w:rPr>
        <w:t>drones pose a looming threat to Americans’ privacy</w:t>
      </w:r>
      <w:r w:rsidRPr="00BD176E">
        <w:rPr>
          <w:rStyle w:val="Emphasis"/>
        </w:rPr>
        <w:t>.</w:t>
      </w:r>
      <w:r w:rsidRPr="00374F61">
        <w:rPr>
          <w:sz w:val="16"/>
        </w:rPr>
        <w:t xml:space="preserve"> The reasons for concern reach across a number of different dimensions:</w:t>
      </w:r>
      <w:r>
        <w:rPr>
          <w:sz w:val="16"/>
        </w:rPr>
        <w:t xml:space="preserve"> </w:t>
      </w:r>
      <w:r w:rsidRPr="00042DE4">
        <w:rPr>
          <w:rStyle w:val="StyleUnderline"/>
          <w:highlight w:val="cyan"/>
        </w:rPr>
        <w:t>Mission creep</w:t>
      </w:r>
      <w:r w:rsidRPr="00374F61">
        <w:rPr>
          <w:sz w:val="16"/>
        </w:rPr>
        <w:t xml:space="preserve">. </w:t>
      </w:r>
      <w:r w:rsidRPr="00BD176E">
        <w:rPr>
          <w:rStyle w:val="StyleUnderline"/>
        </w:rPr>
        <w:t>Even where UAVs are being envisioned for search and rescue</w:t>
      </w:r>
      <w:r w:rsidRPr="00374F61">
        <w:rPr>
          <w:sz w:val="16"/>
        </w:rPr>
        <w:t xml:space="preserve">, fighting wildfires, and in dangerous tactical police operations, </w:t>
      </w:r>
      <w:r w:rsidRPr="00BD176E">
        <w:rPr>
          <w:rStyle w:val="StyleUnderline"/>
        </w:rPr>
        <w:t>they are likely to be quickly embraced by law enforcement</w:t>
      </w:r>
      <w:r w:rsidRPr="00374F61">
        <w:rPr>
          <w:sz w:val="16"/>
        </w:rPr>
        <w:t xml:space="preserve"> around the nation </w:t>
      </w:r>
      <w:r w:rsidRPr="00BD176E">
        <w:rPr>
          <w:rStyle w:val="StyleUnderline"/>
        </w:rPr>
        <w:t>for other, more controversial purposes</w:t>
      </w:r>
      <w:r w:rsidRPr="00374F61">
        <w:rPr>
          <w:sz w:val="16"/>
        </w:rPr>
        <w:t xml:space="preserve">. The police in Ogden, Utah think that floating </w:t>
      </w:r>
      <w:r w:rsidRPr="00BD176E">
        <w:rPr>
          <w:rStyle w:val="StyleUnderline"/>
        </w:rPr>
        <w:t>a surveillance blimp above their city</w:t>
      </w:r>
      <w:r w:rsidRPr="00374F61">
        <w:rPr>
          <w:sz w:val="16"/>
        </w:rPr>
        <w:t xml:space="preserve"> “will be a deterrent to crime when it is out and about.”58 In Houston, police suggested that drones could possibly be used </w:t>
      </w:r>
      <w:r w:rsidRPr="00BD176E">
        <w:rPr>
          <w:rStyle w:val="StyleUnderline"/>
        </w:rPr>
        <w:t>for writing traffic tickets</w:t>
      </w:r>
      <w:r w:rsidRPr="00374F61">
        <w:rPr>
          <w:sz w:val="16"/>
        </w:rPr>
        <w:t xml:space="preserve">.59 </w:t>
      </w:r>
      <w:proofErr w:type="gramStart"/>
      <w:r w:rsidRPr="00374F61">
        <w:rPr>
          <w:sz w:val="16"/>
        </w:rPr>
        <w:t>The</w:t>
      </w:r>
      <w:proofErr w:type="gramEnd"/>
      <w:r w:rsidRPr="00374F61">
        <w:rPr>
          <w:sz w:val="16"/>
        </w:rPr>
        <w:t xml:space="preserve"> potential result is that they become commonplace in American life.60</w:t>
      </w:r>
      <w:r>
        <w:rPr>
          <w:sz w:val="16"/>
        </w:rPr>
        <w:t xml:space="preserve"> </w:t>
      </w:r>
      <w:r w:rsidRPr="00374F61">
        <w:rPr>
          <w:sz w:val="16"/>
        </w:rPr>
        <w:t xml:space="preserve">Tracking. </w:t>
      </w:r>
      <w:r w:rsidRPr="00BD176E">
        <w:rPr>
          <w:rStyle w:val="StyleUnderline"/>
        </w:rPr>
        <w:t>The Justice Department currently claims the authority to monitor Americans’ comings and goings using GPS tracking devices—without a warrant</w:t>
      </w:r>
      <w:r w:rsidRPr="00374F61">
        <w:rPr>
          <w:sz w:val="16"/>
        </w:rPr>
        <w:t xml:space="preserve">. </w:t>
      </w:r>
      <w:r w:rsidRPr="00042DE4">
        <w:rPr>
          <w:rStyle w:val="StyleUnderline"/>
          <w:highlight w:val="cyan"/>
        </w:rPr>
        <w:t>Fleets of UAVs, interconnected</w:t>
      </w:r>
      <w:r w:rsidRPr="00BD176E">
        <w:rPr>
          <w:rStyle w:val="StyleUnderline"/>
        </w:rPr>
        <w:t xml:space="preserve"> and augmented with analytics software, </w:t>
      </w:r>
      <w:r w:rsidRPr="00042DE4">
        <w:rPr>
          <w:rStyle w:val="StyleUnderline"/>
          <w:highlight w:val="cyan"/>
        </w:rPr>
        <w:t>could enable the mass tracking</w:t>
      </w:r>
      <w:r w:rsidRPr="00374F61">
        <w:rPr>
          <w:sz w:val="16"/>
        </w:rPr>
        <w:t xml:space="preserve"> of vehicles and pedestrians around a wide area.</w:t>
      </w:r>
      <w:r>
        <w:rPr>
          <w:sz w:val="16"/>
        </w:rPr>
        <w:t xml:space="preserve"> </w:t>
      </w:r>
      <w:r w:rsidRPr="00374F61">
        <w:rPr>
          <w:sz w:val="16"/>
        </w:rPr>
        <w:t xml:space="preserve">New uses. </w:t>
      </w:r>
      <w:r w:rsidRPr="00BD176E">
        <w:rPr>
          <w:rStyle w:val="Emphasis"/>
        </w:rPr>
        <w:t xml:space="preserve">The use of drones could also be </w:t>
      </w:r>
      <w:r w:rsidRPr="00042DE4">
        <w:rPr>
          <w:rStyle w:val="Emphasis"/>
          <w:highlight w:val="cyan"/>
        </w:rPr>
        <w:t>expanded from surveillance to actual intervention</w:t>
      </w:r>
      <w:r w:rsidRPr="00374F61">
        <w:rPr>
          <w:sz w:val="16"/>
        </w:rPr>
        <w:t xml:space="preserve"> in law enforcement situations on the ground. </w:t>
      </w:r>
      <w:r w:rsidRPr="00BD176E">
        <w:rPr>
          <w:rStyle w:val="StyleUnderline"/>
        </w:rPr>
        <w:t>Airborne tech</w:t>
      </w:r>
      <w:r w:rsidRPr="00374F61">
        <w:rPr>
          <w:sz w:val="16"/>
        </w:rPr>
        <w:t xml:space="preserve">nologies </w:t>
      </w:r>
      <w:r w:rsidRPr="00BD176E">
        <w:rPr>
          <w:rStyle w:val="StyleUnderline"/>
        </w:rPr>
        <w:t>could be developed</w:t>
      </w:r>
      <w:r w:rsidRPr="00374F61">
        <w:rPr>
          <w:sz w:val="16"/>
        </w:rPr>
        <w:t xml:space="preserve"> that could, </w:t>
      </w:r>
      <w:r w:rsidRPr="00042DE4">
        <w:rPr>
          <w:rStyle w:val="StyleUnderline"/>
          <w:highlight w:val="cyan"/>
        </w:rPr>
        <w:t>for</w:t>
      </w:r>
      <w:r w:rsidRPr="00BD176E">
        <w:rPr>
          <w:rStyle w:val="StyleUnderline"/>
        </w:rPr>
        <w:t xml:space="preserve"> </w:t>
      </w:r>
      <w:r w:rsidRPr="00374F61">
        <w:rPr>
          <w:sz w:val="16"/>
        </w:rPr>
        <w:t xml:space="preserve">example, be used to </w:t>
      </w:r>
      <w:r w:rsidRPr="00042DE4">
        <w:rPr>
          <w:rStyle w:val="StyleUnderline"/>
          <w:highlight w:val="cyan"/>
        </w:rPr>
        <w:t>control or dispel protesters</w:t>
      </w:r>
      <w:r w:rsidRPr="00374F61">
        <w:rPr>
          <w:sz w:val="16"/>
        </w:rPr>
        <w:t xml:space="preserve"> (perhaps by deploying tear gas or other technologies), stop a fleeing vehicle, </w:t>
      </w:r>
      <w:r w:rsidRPr="00BD176E">
        <w:rPr>
          <w:rStyle w:val="StyleUnderline"/>
        </w:rPr>
        <w:t xml:space="preserve">or </w:t>
      </w:r>
      <w:r w:rsidRPr="00042DE4">
        <w:rPr>
          <w:rStyle w:val="StyleUnderline"/>
          <w:highlight w:val="cyan"/>
        </w:rPr>
        <w:t>even deploy weapons</w:t>
      </w:r>
      <w:r w:rsidRPr="00374F61">
        <w:rPr>
          <w:sz w:val="16"/>
        </w:rPr>
        <w:t>.61</w:t>
      </w:r>
      <w:r>
        <w:rPr>
          <w:sz w:val="16"/>
        </w:rPr>
        <w:t xml:space="preserve"> </w:t>
      </w:r>
      <w:r w:rsidRPr="00BD176E">
        <w:t>In addition, drones raise many of the same issues that pervasive video surveillance brings in any context. For example:</w:t>
      </w:r>
      <w:r>
        <w:t xml:space="preserve"> </w:t>
      </w:r>
      <w:r w:rsidRPr="00BD176E">
        <w:rPr>
          <w:rStyle w:val="StyleUnderline"/>
        </w:rPr>
        <w:t>Chilling effects</w:t>
      </w:r>
      <w:r w:rsidRPr="00374F61">
        <w:rPr>
          <w:sz w:val="16"/>
        </w:rPr>
        <w:t xml:space="preserve">. What would be the effect on our public spaces, and our society as a whole, if everyone felt the keen eye of the government on their backs whenever they ventured outdoors? </w:t>
      </w:r>
      <w:r w:rsidRPr="00BD176E">
        <w:rPr>
          <w:rStyle w:val="StyleUnderline"/>
        </w:rPr>
        <w:t>Psychologists have repeatedly found that people who are being observed tend to behave differently</w:t>
      </w:r>
      <w:r w:rsidRPr="00374F61">
        <w:rPr>
          <w:sz w:val="16"/>
        </w:rPr>
        <w:t xml:space="preserve">, </w:t>
      </w:r>
      <w:r w:rsidRPr="00BD176E">
        <w:rPr>
          <w:rStyle w:val="StyleUnderline"/>
        </w:rPr>
        <w:t>and make</w:t>
      </w:r>
      <w:r w:rsidRPr="00374F61">
        <w:rPr>
          <w:sz w:val="16"/>
        </w:rPr>
        <w:t xml:space="preserve"> </w:t>
      </w:r>
      <w:r w:rsidRPr="00BD176E">
        <w:rPr>
          <w:rStyle w:val="StyleUnderline"/>
        </w:rPr>
        <w:t>different decisions, than when they are not being watched</w:t>
      </w:r>
      <w:r w:rsidRPr="00374F61">
        <w:rPr>
          <w:sz w:val="16"/>
        </w:rPr>
        <w:t>. This effect is so great that a recent study found that “</w:t>
      </w:r>
      <w:r w:rsidRPr="00BD176E">
        <w:rPr>
          <w:rStyle w:val="Emphasis"/>
        </w:rPr>
        <w:t>merely hanging up posters of staring human eyes is enough to significantly change people’s behavior</w:t>
      </w:r>
      <w:r w:rsidRPr="00374F61">
        <w:rPr>
          <w:sz w:val="16"/>
        </w:rPr>
        <w:t>.”62</w:t>
      </w:r>
      <w:r>
        <w:rPr>
          <w:sz w:val="16"/>
        </w:rPr>
        <w:t xml:space="preserve"> </w:t>
      </w:r>
      <w:r w:rsidRPr="00BD176E">
        <w:rPr>
          <w:rStyle w:val="Emphasis"/>
        </w:rPr>
        <w:t>Voyeurism</w:t>
      </w:r>
      <w:r w:rsidRPr="00374F61">
        <w:rPr>
          <w:sz w:val="16"/>
        </w:rPr>
        <w:t xml:space="preserve">. Video </w:t>
      </w:r>
      <w:r w:rsidRPr="00BD176E">
        <w:rPr>
          <w:rStyle w:val="StyleUnderline"/>
        </w:rPr>
        <w:t xml:space="preserve">surveillance is </w:t>
      </w:r>
      <w:r w:rsidRPr="00FE0058">
        <w:rPr>
          <w:rStyle w:val="StyleUnderline"/>
        </w:rPr>
        <w:t>susceptible to individual abuse</w:t>
      </w:r>
      <w:r w:rsidRPr="00374F61">
        <w:rPr>
          <w:sz w:val="16"/>
        </w:rPr>
        <w:t xml:space="preserve">, including voyeurism. In 2004, </w:t>
      </w:r>
      <w:r w:rsidRPr="00FE0058">
        <w:rPr>
          <w:rStyle w:val="StyleUnderline"/>
        </w:rPr>
        <w:t>a couple</w:t>
      </w:r>
      <w:r w:rsidRPr="00374F61">
        <w:rPr>
          <w:sz w:val="16"/>
        </w:rPr>
        <w:t xml:space="preserve"> making love on a dark nighttime rooftop balcony, where they had every reason to expect they enjoyed privacy, </w:t>
      </w:r>
      <w:r w:rsidRPr="00FE0058">
        <w:rPr>
          <w:rStyle w:val="StyleUnderline"/>
        </w:rPr>
        <w:t>were filmed for nearly four minutes</w:t>
      </w:r>
      <w:r w:rsidRPr="00BD176E">
        <w:rPr>
          <w:rStyle w:val="StyleUnderline"/>
        </w:rPr>
        <w:t xml:space="preserve"> by a New York police helicopter using night vision</w:t>
      </w:r>
      <w:r w:rsidRPr="00374F61">
        <w:rPr>
          <w:sz w:val="16"/>
        </w:rPr>
        <w:t xml:space="preserve">. This is the kind of </w:t>
      </w:r>
      <w:r w:rsidRPr="00042DE4">
        <w:rPr>
          <w:rStyle w:val="Emphasis"/>
          <w:highlight w:val="cyan"/>
        </w:rPr>
        <w:t>abuse</w:t>
      </w:r>
      <w:r w:rsidRPr="00FE0058">
        <w:rPr>
          <w:rStyle w:val="Emphasis"/>
        </w:rPr>
        <w:t xml:space="preserve"> that </w:t>
      </w:r>
      <w:r w:rsidRPr="00042DE4">
        <w:rPr>
          <w:rStyle w:val="Emphasis"/>
          <w:highlight w:val="cyan"/>
        </w:rPr>
        <w:t>could become commonplace if drone technology enters widespread use</w:t>
      </w:r>
      <w:r w:rsidRPr="00374F61">
        <w:rPr>
          <w:sz w:val="16"/>
        </w:rPr>
        <w:t>. (Rather than apologize, NYPD officials flatly denied that this filming constituted an abuse, telling a television reporter, “this is what police in helicopters are supposed to do, check out people to make sure no one is … doing anything illegal”).63</w:t>
      </w:r>
      <w:r>
        <w:rPr>
          <w:sz w:val="16"/>
        </w:rPr>
        <w:t xml:space="preserve"> </w:t>
      </w:r>
      <w:r w:rsidRPr="00042DE4">
        <w:rPr>
          <w:rStyle w:val="Emphasis"/>
          <w:highlight w:val="cyan"/>
        </w:rPr>
        <w:t>Discriminatory targeting</w:t>
      </w:r>
      <w:r w:rsidRPr="00374F61">
        <w:rPr>
          <w:sz w:val="16"/>
        </w:rPr>
        <w:t xml:space="preserve">. The </w:t>
      </w:r>
      <w:r w:rsidRPr="00BD176E">
        <w:rPr>
          <w:rStyle w:val="StyleUnderline"/>
        </w:rPr>
        <w:t>individuals operating surveillance systems bring to the job all their existing prejudices and biases.</w:t>
      </w:r>
      <w:r w:rsidRPr="00374F61">
        <w:rPr>
          <w:sz w:val="16"/>
        </w:rPr>
        <w:t xml:space="preserve"> In Great Britain, </w:t>
      </w:r>
      <w:r w:rsidRPr="00BD176E">
        <w:rPr>
          <w:rStyle w:val="StyleUnderline"/>
        </w:rPr>
        <w:t xml:space="preserve">camera </w:t>
      </w:r>
      <w:r w:rsidRPr="00042DE4">
        <w:rPr>
          <w:rStyle w:val="StyleUnderline"/>
          <w:highlight w:val="cyan"/>
        </w:rPr>
        <w:t>operators have been found to focus disproportionately on people of color.</w:t>
      </w:r>
      <w:r w:rsidRPr="00374F61">
        <w:rPr>
          <w:sz w:val="16"/>
        </w:rPr>
        <w:t xml:space="preserve"> According to a sociological study of how the systems were operated, “</w:t>
      </w:r>
      <w:r w:rsidRPr="00FE0058">
        <w:rPr>
          <w:rStyle w:val="Emphasis"/>
        </w:rPr>
        <w:t>Black people were between one-and-a-half and two-and-a-half times more likely to be surveilled</w:t>
      </w:r>
      <w:r w:rsidRPr="00374F61">
        <w:rPr>
          <w:sz w:val="16"/>
        </w:rPr>
        <w:t xml:space="preserve"> </w:t>
      </w:r>
      <w:r w:rsidRPr="00BD176E">
        <w:rPr>
          <w:rStyle w:val="StyleUnderline"/>
        </w:rPr>
        <w:t>than one would expect from their presence in the population</w:t>
      </w:r>
      <w:r w:rsidRPr="00374F61">
        <w:rPr>
          <w:sz w:val="16"/>
        </w:rPr>
        <w:t>.”64</w:t>
      </w:r>
      <w:r>
        <w:rPr>
          <w:sz w:val="16"/>
        </w:rPr>
        <w:t xml:space="preserve"> </w:t>
      </w:r>
      <w:r w:rsidRPr="00FE0058">
        <w:rPr>
          <w:rStyle w:val="Emphasis"/>
        </w:rPr>
        <w:t>Institutional abuse.</w:t>
      </w:r>
      <w:r w:rsidRPr="00374F61">
        <w:rPr>
          <w:sz w:val="16"/>
        </w:rPr>
        <w:t xml:space="preserve"> In addition to abuse by the inevitable “bad apples” within law enforcement, there is also the danger of institutional abuse. Sometimes, </w:t>
      </w:r>
      <w:r w:rsidRPr="00BD176E">
        <w:rPr>
          <w:rStyle w:val="StyleUnderline"/>
        </w:rPr>
        <w:t xml:space="preserve">bad policies are set at the top, and an </w:t>
      </w:r>
      <w:r w:rsidRPr="00042DE4">
        <w:rPr>
          <w:rStyle w:val="StyleUnderline"/>
          <w:highlight w:val="cyan"/>
        </w:rPr>
        <w:t>entire law enforcement agency is turned toward abusive ends</w:t>
      </w:r>
      <w:r w:rsidRPr="00374F61">
        <w:rPr>
          <w:sz w:val="16"/>
        </w:rPr>
        <w:t xml:space="preserve">. That is </w:t>
      </w:r>
      <w:r w:rsidRPr="00BD176E">
        <w:rPr>
          <w:rStyle w:val="StyleUnderline"/>
        </w:rPr>
        <w:t>especially prone to happen in periods of social turmoil and intense political conflict.</w:t>
      </w:r>
      <w:r w:rsidRPr="00374F61">
        <w:rPr>
          <w:sz w:val="16"/>
        </w:rPr>
        <w:t xml:space="preserve"> During the labor, civil rights, and anti-Vietnam war movements of the 20th century, </w:t>
      </w:r>
      <w:r w:rsidRPr="00BD176E">
        <w:rPr>
          <w:rStyle w:val="StyleUnderline"/>
        </w:rPr>
        <w:t>the FBI and other security agencies engaged in systematic illegal behavior against those challenging the status quo</w:t>
      </w:r>
      <w:r w:rsidRPr="00374F61">
        <w:rPr>
          <w:sz w:val="16"/>
        </w:rPr>
        <w:t xml:space="preserve">. And once again </w:t>
      </w:r>
      <w:r w:rsidRPr="00042DE4">
        <w:rPr>
          <w:rStyle w:val="Emphasis"/>
          <w:highlight w:val="cyan"/>
        </w:rPr>
        <w:t>today we are seeing an upsurge in spying against peaceful political protesters across America</w:t>
      </w:r>
      <w:r w:rsidRPr="00374F61">
        <w:rPr>
          <w:sz w:val="16"/>
        </w:rPr>
        <w:t>.65</w:t>
      </w:r>
      <w:r>
        <w:rPr>
          <w:sz w:val="16"/>
        </w:rPr>
        <w:t xml:space="preserve"> </w:t>
      </w:r>
      <w:r w:rsidRPr="00374F61">
        <w:rPr>
          <w:sz w:val="16"/>
        </w:rPr>
        <w:t xml:space="preserve">Automated enforcement. </w:t>
      </w:r>
      <w:r w:rsidRPr="00BD176E">
        <w:rPr>
          <w:rStyle w:val="StyleUnderline"/>
        </w:rPr>
        <w:t>Drones are part of a trend toward automated law enforcement</w:t>
      </w:r>
      <w:r w:rsidRPr="00374F61">
        <w:rPr>
          <w:sz w:val="16"/>
        </w:rPr>
        <w:t xml:space="preserve">, in which </w:t>
      </w:r>
      <w:r w:rsidRPr="00BD176E">
        <w:rPr>
          <w:rStyle w:val="Emphasis"/>
        </w:rPr>
        <w:t>cameras and other technologies are used to mete out justice with little or no human intervention</w:t>
      </w:r>
      <w:r w:rsidRPr="00374F61">
        <w:rPr>
          <w:sz w:val="16"/>
        </w:rPr>
        <w:t xml:space="preserve">. This trend raises a variety of concerns, such as the fact that </w:t>
      </w:r>
      <w:r w:rsidRPr="00BD176E">
        <w:rPr>
          <w:rStyle w:val="StyleUnderline"/>
        </w:rPr>
        <w:t>computers lack the judgment to fairly evaluate the circumstances surrounding a supposed violation</w:t>
      </w:r>
      <w:r w:rsidRPr="00374F61">
        <w:rPr>
          <w:sz w:val="16"/>
        </w:rPr>
        <w:t xml:space="preserve">, and may be </w:t>
      </w:r>
      <w:r w:rsidRPr="00BD176E">
        <w:rPr>
          <w:rStyle w:val="StyleUnderline"/>
        </w:rPr>
        <w:t>susceptible to bugs and other software errors</w:t>
      </w:r>
      <w:r w:rsidRPr="00374F61">
        <w:rPr>
          <w:sz w:val="16"/>
        </w:rPr>
        <w:t xml:space="preserve">, or simply are </w:t>
      </w:r>
      <w:r w:rsidRPr="00BD176E">
        <w:rPr>
          <w:rStyle w:val="StyleUnderline"/>
        </w:rPr>
        <w:t xml:space="preserve">not programmed to fairly and properly encapsulate the state of the law </w:t>
      </w:r>
      <w:r w:rsidRPr="00374F61">
        <w:rPr>
          <w:sz w:val="16"/>
        </w:rPr>
        <w:t>as passed by legislatures.66</w:t>
      </w:r>
      <w:r>
        <w:rPr>
          <w:sz w:val="16"/>
        </w:rPr>
        <w:t xml:space="preserve"> </w:t>
      </w:r>
      <w:r w:rsidRPr="00BD176E">
        <w:rPr>
          <w:sz w:val="12"/>
        </w:rPr>
        <w:t xml:space="preserve">One point that is often made with regards to new surveillance technologies is that, while they may increase government surveillance of individuals, they can also increase individuals’ ability to record the activities of officials, which can serve as a check on their power.67 Too often, however, the authorities seek to increase their surveillance over individuals (for example, by installing surveillance cameras throughout public spaces) while restricting individuals’ ability to use that same technology as a check against their power (for example, by attempting to prevent individuals from videotaping police68). Already, security experts have started expressing concern that unmanned aircraft could be used for terrorism69—which naturally raises the question: </w:t>
      </w:r>
      <w:r w:rsidRPr="00BD176E">
        <w:rPr>
          <w:sz w:val="12"/>
        </w:rPr>
        <w:lastRenderedPageBreak/>
        <w:t xml:space="preserve">will individuals be able to make use of the new technology for their own purposes, or will </w:t>
      </w:r>
      <w:r w:rsidRPr="00BD176E">
        <w:rPr>
          <w:rStyle w:val="StyleUnderline"/>
        </w:rPr>
        <w:t>government seek a monopoly over the new technology by citing fears of its use for terrorism</w:t>
      </w:r>
      <w:r w:rsidRPr="00BD176E">
        <w:t>?</w:t>
      </w:r>
      <w:r>
        <w:t xml:space="preserve"> </w:t>
      </w:r>
      <w:r w:rsidRPr="00BD176E">
        <w:t>The Fourth Amendment restricts the use of drones</w:t>
      </w:r>
      <w:r>
        <w:t xml:space="preserve"> </w:t>
      </w:r>
      <w:proofErr w:type="gramStart"/>
      <w:r w:rsidRPr="00374F61">
        <w:rPr>
          <w:sz w:val="16"/>
        </w:rPr>
        <w:t>With</w:t>
      </w:r>
      <w:proofErr w:type="gramEnd"/>
      <w:r w:rsidRPr="00374F61">
        <w:rPr>
          <w:sz w:val="16"/>
        </w:rPr>
        <w:t xml:space="preserve"> drone technology holding so much potential to increase routine surveillance in American life, </w:t>
      </w:r>
      <w:r w:rsidRPr="00BD176E">
        <w:rPr>
          <w:rStyle w:val="StyleUnderline"/>
        </w:rPr>
        <w:t>one key question is the extent to which our laws will protect us.</w:t>
      </w:r>
      <w:r w:rsidRPr="00374F61">
        <w:rPr>
          <w:sz w:val="16"/>
        </w:rPr>
        <w:t xml:space="preserve"> </w:t>
      </w:r>
      <w:r w:rsidRPr="00042DE4">
        <w:rPr>
          <w:rStyle w:val="Emphasis"/>
          <w:highlight w:val="cyan"/>
        </w:rPr>
        <w:t>The courts should impose limits on the use of drones for surveillance</w:t>
      </w:r>
      <w:r w:rsidRPr="00374F61">
        <w:rPr>
          <w:sz w:val="16"/>
        </w:rPr>
        <w:t>, prohibiting them from becoming pervasive.</w:t>
      </w:r>
      <w:r>
        <w:rPr>
          <w:sz w:val="16"/>
        </w:rPr>
        <w:t xml:space="preserve"> </w:t>
      </w:r>
      <w:r w:rsidRPr="00042DE4">
        <w:rPr>
          <w:rStyle w:val="StyleUnderline"/>
          <w:highlight w:val="cyan"/>
        </w:rPr>
        <w:t>The Supreme Court has</w:t>
      </w:r>
      <w:r w:rsidRPr="00374F61">
        <w:rPr>
          <w:sz w:val="16"/>
        </w:rPr>
        <w:t xml:space="preserve"> </w:t>
      </w:r>
      <w:r w:rsidRPr="00042DE4">
        <w:rPr>
          <w:rStyle w:val="Emphasis"/>
          <w:highlight w:val="cyan"/>
        </w:rPr>
        <w:t>never taken a position on</w:t>
      </w:r>
      <w:r w:rsidRPr="00374F61">
        <w:rPr>
          <w:sz w:val="16"/>
        </w:rPr>
        <w:t xml:space="preserve"> </w:t>
      </w:r>
      <w:r w:rsidRPr="00256227">
        <w:rPr>
          <w:rStyle w:val="StyleUnderline"/>
        </w:rPr>
        <w:t>whether the Fourth Amendment places limits on government</w:t>
      </w:r>
      <w:r w:rsidRPr="00374F61">
        <w:rPr>
          <w:sz w:val="16"/>
        </w:rPr>
        <w:t xml:space="preserve"> </w:t>
      </w:r>
      <w:r w:rsidRPr="00042DE4">
        <w:rPr>
          <w:rStyle w:val="Emphasis"/>
          <w:highlight w:val="cyan"/>
        </w:rPr>
        <w:t>use of UAV surveillance</w:t>
      </w:r>
      <w:r w:rsidRPr="00374F61">
        <w:rPr>
          <w:sz w:val="16"/>
        </w:rPr>
        <w:t xml:space="preserve">. However, </w:t>
      </w:r>
      <w:r w:rsidRPr="00BD176E">
        <w:rPr>
          <w:rStyle w:val="StyleUnderline"/>
        </w:rPr>
        <w:t xml:space="preserve">it allowed some warrantless aerial surveillance </w:t>
      </w:r>
      <w:r w:rsidRPr="00BD176E">
        <w:rPr>
          <w:rStyle w:val="Emphasis"/>
        </w:rPr>
        <w:t xml:space="preserve">from </w:t>
      </w:r>
      <w:r w:rsidRPr="00BD176E">
        <w:rPr>
          <w:rStyle w:val="Emphasis"/>
          <w:strike/>
          <w:sz w:val="16"/>
        </w:rPr>
        <w:t>manned</w:t>
      </w:r>
      <w:r w:rsidRPr="00BD176E">
        <w:rPr>
          <w:rStyle w:val="Emphasis"/>
        </w:rPr>
        <w:t xml:space="preserve"> [staffed] aircraft.</w:t>
      </w:r>
      <w:r>
        <w:rPr>
          <w:rStyle w:val="StyleUnderline"/>
        </w:rPr>
        <w:t xml:space="preserve"> </w:t>
      </w:r>
      <w:r w:rsidRPr="00374F61">
        <w:rPr>
          <w:sz w:val="16"/>
        </w:rPr>
        <w:t xml:space="preserve">In the </w:t>
      </w:r>
      <w:r w:rsidRPr="00BD176E">
        <w:rPr>
          <w:rStyle w:val="StyleUnderline"/>
        </w:rPr>
        <w:t xml:space="preserve">1986 decision </w:t>
      </w:r>
      <w:r w:rsidRPr="00FE0058">
        <w:rPr>
          <w:rStyle w:val="StyleUnderline"/>
        </w:rPr>
        <w:t xml:space="preserve">California v. </w:t>
      </w:r>
      <w:proofErr w:type="spellStart"/>
      <w:r w:rsidRPr="00FE0058">
        <w:rPr>
          <w:rStyle w:val="StyleUnderline"/>
        </w:rPr>
        <w:t>Ciraolo</w:t>
      </w:r>
      <w:proofErr w:type="spellEnd"/>
      <w:r w:rsidRPr="00BD176E">
        <w:rPr>
          <w:rStyle w:val="StyleUnderline"/>
        </w:rPr>
        <w:t>,</w:t>
      </w:r>
      <w:r w:rsidRPr="00374F61">
        <w:rPr>
          <w:sz w:val="16"/>
        </w:rPr>
        <w:t xml:space="preserve"> the Supreme Court focused on whether an individual has a privacy interest in being free from aerial surveillance of his backyard. The police had received a tip that Dante </w:t>
      </w:r>
      <w:proofErr w:type="spellStart"/>
      <w:r w:rsidRPr="00374F61">
        <w:rPr>
          <w:sz w:val="16"/>
        </w:rPr>
        <w:t>Ciraolo</w:t>
      </w:r>
      <w:proofErr w:type="spellEnd"/>
      <w:r w:rsidRPr="00374F61">
        <w:rPr>
          <w:sz w:val="16"/>
        </w:rPr>
        <w:t xml:space="preserve"> was growing marijuana in his backyard, but high fences prevented them from viewing his backyard from the street. The police borrowed a plane, flew it over the backyard and easily spotted marijuana plants growing there. </w:t>
      </w:r>
      <w:proofErr w:type="spellStart"/>
      <w:r w:rsidRPr="00374F61">
        <w:rPr>
          <w:sz w:val="16"/>
        </w:rPr>
        <w:t>Ciraolo</w:t>
      </w:r>
      <w:proofErr w:type="spellEnd"/>
      <w:r w:rsidRPr="00374F61">
        <w:rPr>
          <w:sz w:val="16"/>
        </w:rPr>
        <w:t xml:space="preserve"> argued that his Fourth Amendment rights were violated because the government did not get a warrant. The Court rejected this argument, explaining that there was no intrusion into his privacy because “[</w:t>
      </w:r>
      <w:r w:rsidRPr="00BD176E">
        <w:rPr>
          <w:rStyle w:val="StyleUnderline"/>
        </w:rPr>
        <w:t>a]</w:t>
      </w:r>
      <w:proofErr w:type="spellStart"/>
      <w:r w:rsidRPr="00BD176E">
        <w:rPr>
          <w:rStyle w:val="StyleUnderline"/>
        </w:rPr>
        <w:t>ny</w:t>
      </w:r>
      <w:proofErr w:type="spellEnd"/>
      <w:r w:rsidRPr="00BD176E">
        <w:rPr>
          <w:rStyle w:val="StyleUnderline"/>
        </w:rPr>
        <w:t xml:space="preserve"> member of the public flying in this airspace who glanced down could have seen everything that these officers observed</w:t>
      </w:r>
      <w:r w:rsidRPr="00374F61">
        <w:rPr>
          <w:sz w:val="16"/>
        </w:rPr>
        <w:t>.”70</w:t>
      </w:r>
      <w:r>
        <w:rPr>
          <w:sz w:val="16"/>
        </w:rPr>
        <w:t xml:space="preserve"> </w:t>
      </w:r>
      <w:r w:rsidRPr="00374F61">
        <w:rPr>
          <w:sz w:val="16"/>
        </w:rPr>
        <w:t xml:space="preserve">In </w:t>
      </w:r>
      <w:r w:rsidRPr="00BD176E">
        <w:rPr>
          <w:rStyle w:val="StyleUnderline"/>
        </w:rPr>
        <w:t>Dow Chemical Co. v. United States</w:t>
      </w:r>
      <w:r w:rsidRPr="00374F61">
        <w:rPr>
          <w:sz w:val="16"/>
        </w:rPr>
        <w:t xml:space="preserve">, also decided in 1986, the Supreme Court addressed whether the Environmental Protection Agency violated Dow’s Fourth Amendment rights when it employed a commercial aerial photographer to use a precision aerial mapping camera to take photographs of a chemical plant. The Court found no violation, in part because </w:t>
      </w:r>
      <w:r w:rsidRPr="00BD176E">
        <w:rPr>
          <w:rStyle w:val="StyleUnderline"/>
        </w:rPr>
        <w:t>the camera the EPA used was</w:t>
      </w:r>
      <w:r w:rsidRPr="00374F61">
        <w:rPr>
          <w:sz w:val="16"/>
        </w:rPr>
        <w:t xml:space="preserve"> a “</w:t>
      </w:r>
      <w:r w:rsidRPr="00BD176E">
        <w:rPr>
          <w:rStyle w:val="StyleUnderline"/>
        </w:rPr>
        <w:t>conventional, albeit precise, commercial camera commonly used in mapmaking</w:t>
      </w:r>
      <w:r w:rsidRPr="00374F61">
        <w:rPr>
          <w:sz w:val="16"/>
        </w:rPr>
        <w:t xml:space="preserve">,” and “the photographs here are not so revealing of intimate details as to raise constitutional concerns.” However, </w:t>
      </w:r>
      <w:r w:rsidRPr="00FE0058">
        <w:rPr>
          <w:rStyle w:val="StyleUnderline"/>
        </w:rPr>
        <w:t>the Court suggested that the use of more sophisticated, intrusive surveillance</w:t>
      </w:r>
      <w:r w:rsidRPr="00374F61">
        <w:rPr>
          <w:sz w:val="16"/>
        </w:rPr>
        <w:t xml:space="preserve"> might </w:t>
      </w:r>
      <w:r w:rsidRPr="00FE0058">
        <w:rPr>
          <w:rStyle w:val="Emphasis"/>
        </w:rPr>
        <w:t>justify a different result</w:t>
      </w:r>
      <w:r w:rsidRPr="00374F61">
        <w:rPr>
          <w:sz w:val="16"/>
        </w:rPr>
        <w:t>. It wrote, “</w:t>
      </w:r>
      <w:proofErr w:type="gramStart"/>
      <w:r w:rsidRPr="00374F61">
        <w:rPr>
          <w:sz w:val="16"/>
        </w:rPr>
        <w:t>surveillance</w:t>
      </w:r>
      <w:proofErr w:type="gramEnd"/>
      <w:r w:rsidRPr="00374F61">
        <w:rPr>
          <w:sz w:val="16"/>
        </w:rPr>
        <w:t xml:space="preserve"> of private property by using highly sophisticated surveillance equipment not generally available to the public, such as satellite technology, might be constitutionally proscribed absent a warrant.”71</w:t>
      </w:r>
      <w:r>
        <w:rPr>
          <w:sz w:val="16"/>
        </w:rPr>
        <w:t xml:space="preserve"> </w:t>
      </w:r>
      <w:r w:rsidRPr="00374F61">
        <w:rPr>
          <w:sz w:val="16"/>
        </w:rPr>
        <w:t xml:space="preserve">In </w:t>
      </w:r>
      <w:r w:rsidRPr="00FE0058">
        <w:rPr>
          <w:rStyle w:val="StyleUnderline"/>
        </w:rPr>
        <w:t>Florida v. Riley</w:t>
      </w:r>
      <w:r w:rsidRPr="00374F61">
        <w:rPr>
          <w:sz w:val="16"/>
        </w:rPr>
        <w:t xml:space="preserve">, decided in 1989, the police had received a tip that Michael Riley was growing marijuana in a greenhouse on the property surrounding his home. The interior of the greenhouse was not visible from the ground outside the property, and the greenhouse had a ceiling, though two panels in the ceiling were missing. A police officer flew over the greenhouse and spotted marijuana through the openings in the roof. While no reasoning commanded a majority of the Court, </w:t>
      </w:r>
      <w:r w:rsidRPr="00FE0058">
        <w:rPr>
          <w:rStyle w:val="StyleUnderline"/>
        </w:rPr>
        <w:t xml:space="preserve">four justices concluded that its decision in </w:t>
      </w:r>
      <w:proofErr w:type="spellStart"/>
      <w:r w:rsidRPr="00FE0058">
        <w:rPr>
          <w:rStyle w:val="StyleUnderline"/>
        </w:rPr>
        <w:t>Ciraolo</w:t>
      </w:r>
      <w:proofErr w:type="spellEnd"/>
      <w:r w:rsidRPr="00FE0058">
        <w:rPr>
          <w:rStyle w:val="StyleUnderline"/>
        </w:rPr>
        <w:t xml:space="preserve"> applied because</w:t>
      </w:r>
      <w:r w:rsidRPr="00374F61">
        <w:rPr>
          <w:sz w:val="16"/>
        </w:rPr>
        <w:t xml:space="preserve"> </w:t>
      </w:r>
      <w:r w:rsidRPr="00FE0058">
        <w:rPr>
          <w:rStyle w:val="Emphasis"/>
        </w:rPr>
        <w:t>Riley had left part of the greenhouse open to public view</w:t>
      </w:r>
      <w:r w:rsidRPr="00BD176E">
        <w:rPr>
          <w:rStyle w:val="StyleUnderline"/>
        </w:rPr>
        <w:t>, and so the search was constitutional.</w:t>
      </w:r>
      <w:r w:rsidRPr="00374F61">
        <w:rPr>
          <w:sz w:val="16"/>
        </w:rPr>
        <w:t>72</w:t>
      </w:r>
      <w:r>
        <w:rPr>
          <w:sz w:val="16"/>
        </w:rPr>
        <w:t xml:space="preserve"> </w:t>
      </w:r>
      <w:r w:rsidRPr="00374F61">
        <w:rPr>
          <w:sz w:val="16"/>
        </w:rPr>
        <w:t xml:space="preserve">Because of their potential for pervasive use in ordinary law enforcement operations and capacity for revealing far more than the naked eye, </w:t>
      </w:r>
      <w:r w:rsidRPr="00042DE4">
        <w:rPr>
          <w:rStyle w:val="Emphasis"/>
          <w:highlight w:val="cyan"/>
        </w:rPr>
        <w:t xml:space="preserve">drones pose a more serious threat to privacy than do </w:t>
      </w:r>
      <w:r w:rsidRPr="00374F61">
        <w:rPr>
          <w:rStyle w:val="Emphasis"/>
          <w:b w:val="0"/>
          <w:strike/>
          <w:sz w:val="16"/>
          <w:u w:val="none"/>
        </w:rPr>
        <w:t>manned</w:t>
      </w:r>
      <w:r w:rsidRPr="00FE0058">
        <w:rPr>
          <w:rStyle w:val="Emphasis"/>
        </w:rPr>
        <w:t xml:space="preserve"> </w:t>
      </w:r>
      <w:r w:rsidRPr="00042DE4">
        <w:rPr>
          <w:rStyle w:val="Emphasis"/>
          <w:highlight w:val="cyan"/>
        </w:rPr>
        <w:t>[staffed] flights</w:t>
      </w:r>
      <w:r w:rsidRPr="00BD176E">
        <w:rPr>
          <w:rStyle w:val="Emphasis"/>
        </w:rPr>
        <w:t>.</w:t>
      </w:r>
      <w:r w:rsidRPr="00374F61">
        <w:rPr>
          <w:sz w:val="16"/>
        </w:rPr>
        <w:t xml:space="preserve"> There are good reasons to believe that </w:t>
      </w:r>
      <w:r w:rsidRPr="00BD176E">
        <w:rPr>
          <w:rStyle w:val="StyleUnderline"/>
        </w:rPr>
        <w:t>they may implicate Fourth Amendment rights in ways that manned flights do not.</w:t>
      </w:r>
      <w:r>
        <w:rPr>
          <w:sz w:val="16"/>
        </w:rPr>
        <w:t xml:space="preserve"> </w:t>
      </w:r>
      <w:r w:rsidRPr="00374F61">
        <w:rPr>
          <w:sz w:val="16"/>
        </w:rPr>
        <w:t xml:space="preserve">Government use of </w:t>
      </w:r>
      <w:r w:rsidRPr="00042DE4">
        <w:rPr>
          <w:rStyle w:val="StyleUnderline"/>
          <w:highlight w:val="cyan"/>
        </w:rPr>
        <w:t>UAVs</w:t>
      </w:r>
      <w:r w:rsidRPr="00BD176E">
        <w:rPr>
          <w:rStyle w:val="StyleUnderline"/>
        </w:rPr>
        <w:t xml:space="preserve"> equipped with technology that dramatically improves on human vision or captures something humans cannot see</w:t>
      </w:r>
      <w:r w:rsidRPr="00374F61">
        <w:rPr>
          <w:sz w:val="16"/>
        </w:rPr>
        <w:t xml:space="preserve"> (such </w:t>
      </w:r>
      <w:r w:rsidRPr="00BD176E">
        <w:rPr>
          <w:rStyle w:val="StyleUnderline"/>
        </w:rPr>
        <w:t>thermal or x-ray images</w:t>
      </w:r>
      <w:r w:rsidRPr="00374F61">
        <w:rPr>
          <w:sz w:val="16"/>
        </w:rPr>
        <w:t xml:space="preserve">) </w:t>
      </w:r>
      <w:r w:rsidRPr="00042DE4">
        <w:rPr>
          <w:rStyle w:val="Emphasis"/>
          <w:highlight w:val="cyan"/>
        </w:rPr>
        <w:t>should be scrutinized especially closely by the courts.</w:t>
      </w:r>
      <w:r w:rsidRPr="00374F61">
        <w:rPr>
          <w:sz w:val="16"/>
        </w:rPr>
        <w:t xml:space="preserve"> This follows from the Supreme Court’s statement in Dow Chemical that using sophisticated technology not generally available to the public may be considered a search under the Fourth Amendment. It is also suggested by the 2001 case </w:t>
      </w:r>
      <w:proofErr w:type="spellStart"/>
      <w:r w:rsidRPr="00374F61">
        <w:rPr>
          <w:sz w:val="16"/>
        </w:rPr>
        <w:t>Kyllo</w:t>
      </w:r>
      <w:proofErr w:type="spellEnd"/>
      <w:r w:rsidRPr="00374F61">
        <w:rPr>
          <w:sz w:val="16"/>
        </w:rPr>
        <w:t xml:space="preserve"> v. United States, in which the court rejected the use of thermal imaging devices to peer into a suspect’s home without a warrant.73</w:t>
      </w:r>
      <w:r>
        <w:rPr>
          <w:sz w:val="16"/>
        </w:rPr>
        <w:t xml:space="preserve"> </w:t>
      </w:r>
      <w:r w:rsidRPr="00374F61">
        <w:rPr>
          <w:sz w:val="16"/>
        </w:rPr>
        <w:t xml:space="preserve">Further, the Supreme Court has suggested that </w:t>
      </w:r>
      <w:r w:rsidRPr="00BD176E">
        <w:rPr>
          <w:rStyle w:val="StyleUnderline"/>
        </w:rPr>
        <w:t>the pervasive or continuous use of a surveillance technology may heighten Fourth Amendment concerns</w:t>
      </w:r>
      <w:r w:rsidRPr="00374F61">
        <w:rPr>
          <w:sz w:val="16"/>
        </w:rPr>
        <w:t xml:space="preserve">. In United States v. </w:t>
      </w:r>
      <w:proofErr w:type="spellStart"/>
      <w:r w:rsidRPr="00374F61">
        <w:rPr>
          <w:sz w:val="16"/>
        </w:rPr>
        <w:t>Knotts</w:t>
      </w:r>
      <w:proofErr w:type="spellEnd"/>
      <w:r w:rsidRPr="00374F61">
        <w:rPr>
          <w:sz w:val="16"/>
        </w:rPr>
        <w:t>, the Supreme Court addressed whether attaching primitive “beeper” tracking technology to a car violated the driver’s Fourth Amendment rights.74 Although it concluded that the use of the beeper in that case did not violate the Fourth Amendment, it held that if “</w:t>
      </w:r>
      <w:r w:rsidRPr="00BD176E">
        <w:rPr>
          <w:rStyle w:val="StyleUnderline"/>
        </w:rPr>
        <w:t>such dragnet type law enforcement practices</w:t>
      </w:r>
      <w:r w:rsidRPr="00374F61">
        <w:rPr>
          <w:sz w:val="16"/>
        </w:rPr>
        <w:t>” as “</w:t>
      </w:r>
      <w:r w:rsidRPr="00BD176E">
        <w:rPr>
          <w:rStyle w:val="StyleUnderline"/>
        </w:rPr>
        <w:t>twenty-four hour surveillance of any citizen of this country</w:t>
      </w:r>
      <w:r w:rsidRPr="00374F61">
        <w:rPr>
          <w:sz w:val="16"/>
        </w:rPr>
        <w:t xml:space="preserve">” ever arose, it </w:t>
      </w:r>
      <w:r w:rsidRPr="00FE0058">
        <w:rPr>
          <w:rStyle w:val="Emphasis"/>
        </w:rPr>
        <w:t>would determine if different constitutional principles would be applicable</w:t>
      </w:r>
      <w:r w:rsidRPr="00BD176E">
        <w:rPr>
          <w:rStyle w:val="Emphasis"/>
        </w:rPr>
        <w:t>.</w:t>
      </w:r>
      <w:r w:rsidRPr="00374F61">
        <w:rPr>
          <w:sz w:val="16"/>
        </w:rPr>
        <w:t xml:space="preserve"> Citing to this language in </w:t>
      </w:r>
      <w:proofErr w:type="spellStart"/>
      <w:r w:rsidRPr="00374F61">
        <w:rPr>
          <w:sz w:val="16"/>
        </w:rPr>
        <w:t>Knotts</w:t>
      </w:r>
      <w:proofErr w:type="spellEnd"/>
      <w:r w:rsidRPr="00374F61">
        <w:rPr>
          <w:sz w:val="16"/>
        </w:rPr>
        <w:t xml:space="preserve">, the federal appeals court in Washington D.C. recently ruled that attaching a GPS device to a person’s car and tracking his movements for 28 days fell into this category of dragnet-type surveillance and held that the government’s warrantless tracking violated the Fourth Amendment. 75 That case is now up on review before the Supreme Court. </w:t>
      </w:r>
      <w:r w:rsidRPr="00BD176E">
        <w:rPr>
          <w:rStyle w:val="StyleUnderline"/>
        </w:rPr>
        <w:t xml:space="preserve">Because drones allow for surveillance at least as pervasive and continuous as GPS tracking, </w:t>
      </w:r>
      <w:r w:rsidRPr="00042DE4">
        <w:rPr>
          <w:rStyle w:val="StyleUnderline"/>
          <w:highlight w:val="cyan"/>
        </w:rPr>
        <w:t>the courts should recognize that the Fourth Amendment places restrictions on their use</w:t>
      </w:r>
      <w:r w:rsidRPr="00BD176E">
        <w:rPr>
          <w:rStyle w:val="StyleUnderline"/>
        </w:rPr>
        <w:t>.</w:t>
      </w:r>
      <w:r>
        <w:rPr>
          <w:rStyle w:val="StyleUnderline"/>
        </w:rPr>
        <w:t xml:space="preserve"> </w:t>
      </w:r>
      <w:r w:rsidRPr="00374F61">
        <w:rPr>
          <w:sz w:val="16"/>
        </w:rPr>
        <w:t xml:space="preserve">With drones as in so many areas, </w:t>
      </w:r>
      <w:r w:rsidRPr="00BD176E">
        <w:rPr>
          <w:rStyle w:val="Emphasis"/>
        </w:rPr>
        <w:t xml:space="preserve">the </w:t>
      </w:r>
      <w:r w:rsidRPr="00042DE4">
        <w:rPr>
          <w:rStyle w:val="Emphasis"/>
          <w:highlight w:val="cyan"/>
        </w:rPr>
        <w:t>tech</w:t>
      </w:r>
      <w:r w:rsidRPr="00BD176E">
        <w:rPr>
          <w:rStyle w:val="Emphasis"/>
        </w:rPr>
        <w:t xml:space="preserve">nology </w:t>
      </w:r>
      <w:r w:rsidRPr="00042DE4">
        <w:rPr>
          <w:rStyle w:val="Emphasis"/>
          <w:highlight w:val="cyan"/>
        </w:rPr>
        <w:t>is moving far more rapidly than</w:t>
      </w:r>
      <w:r w:rsidRPr="00BD176E">
        <w:rPr>
          <w:rStyle w:val="Emphasis"/>
        </w:rPr>
        <w:t xml:space="preserve"> our </w:t>
      </w:r>
      <w:r w:rsidRPr="00042DE4">
        <w:rPr>
          <w:rStyle w:val="Emphasis"/>
          <w:highlight w:val="cyan"/>
        </w:rPr>
        <w:t>jurisprudence</w:t>
      </w:r>
      <w:r w:rsidRPr="00374F61">
        <w:rPr>
          <w:sz w:val="16"/>
        </w:rPr>
        <w:t xml:space="preserve">, and </w:t>
      </w:r>
      <w:r w:rsidRPr="00BD176E">
        <w:rPr>
          <w:rStyle w:val="Emphasis"/>
        </w:rPr>
        <w:t xml:space="preserve">it is </w:t>
      </w:r>
      <w:r w:rsidRPr="00042DE4">
        <w:rPr>
          <w:rStyle w:val="Emphasis"/>
          <w:highlight w:val="cyan"/>
        </w:rPr>
        <w:t>important that the courts keep the Constitution relevant in the world of high tech</w:t>
      </w:r>
      <w:r w:rsidRPr="00BD176E">
        <w:rPr>
          <w:rStyle w:val="Emphasis"/>
        </w:rPr>
        <w:t>nology</w:t>
      </w:r>
      <w:r w:rsidRPr="00374F61">
        <w:rPr>
          <w:sz w:val="16"/>
        </w:rPr>
        <w:t xml:space="preserve"> in which we are increasingly going to be living.</w:t>
      </w:r>
      <w:r>
        <w:rPr>
          <w:sz w:val="16"/>
        </w:rPr>
        <w:t xml:space="preserve"> </w:t>
      </w:r>
      <w:r w:rsidRPr="00BD176E">
        <w:t>Recommendations</w:t>
      </w:r>
      <w:r>
        <w:t xml:space="preserve"> </w:t>
      </w:r>
      <w:r w:rsidRPr="00042DE4">
        <w:rPr>
          <w:rStyle w:val="StyleUnderline"/>
          <w:highlight w:val="cyan"/>
        </w:rPr>
        <w:t>UAVs</w:t>
      </w:r>
      <w:r w:rsidRPr="00374F61">
        <w:rPr>
          <w:sz w:val="16"/>
        </w:rPr>
        <w:t xml:space="preserve"> are potentially extremely powerful surveillance tools, and that power, like all government power, </w:t>
      </w:r>
      <w:r w:rsidRPr="00042DE4">
        <w:rPr>
          <w:rStyle w:val="StyleUnderline"/>
          <w:highlight w:val="cyan"/>
        </w:rPr>
        <w:t>needs to be subject to checks and balances</w:t>
      </w:r>
      <w:r w:rsidRPr="00BD176E">
        <w:rPr>
          <w:rStyle w:val="StyleUnderline"/>
        </w:rPr>
        <w:t>.</w:t>
      </w:r>
      <w:r w:rsidRPr="00374F61">
        <w:rPr>
          <w:sz w:val="16"/>
        </w:rPr>
        <w:t xml:space="preserve"> Like any tool, UAVs have the potential to be used for good or ill. </w:t>
      </w:r>
      <w:r w:rsidRPr="00BD176E">
        <w:rPr>
          <w:rStyle w:val="StyleUnderline"/>
        </w:rPr>
        <w:t>If we can set some good privacy ground rules</w:t>
      </w:r>
      <w:r w:rsidRPr="00374F61">
        <w:rPr>
          <w:sz w:val="16"/>
        </w:rPr>
        <w:t xml:space="preserve">, </w:t>
      </w:r>
      <w:r w:rsidRPr="00BD176E">
        <w:rPr>
          <w:rStyle w:val="Emphasis"/>
        </w:rPr>
        <w:t>our society can enjoy the benefits of this technology without having to worry about its darker potentials.</w:t>
      </w:r>
      <w:r w:rsidRPr="00374F61">
        <w:rPr>
          <w:sz w:val="16"/>
        </w:rPr>
        <w:t xml:space="preserve"> We impose regulations on what law enforcement can do all the time, for example allowing law enforcement to take a thermal image of someone’s home </w:t>
      </w:r>
      <w:r w:rsidRPr="00374F61">
        <w:rPr>
          <w:sz w:val="16"/>
        </w:rPr>
        <w:lastRenderedPageBreak/>
        <w:t xml:space="preserve">only when they get a warrant. </w:t>
      </w:r>
      <w:r w:rsidRPr="00BD176E">
        <w:rPr>
          <w:rStyle w:val="StyleUnderline"/>
        </w:rPr>
        <w:t>We need to impose rules, limits and regulations on UAVs</w:t>
      </w:r>
      <w:r w:rsidRPr="00374F61">
        <w:rPr>
          <w:sz w:val="16"/>
        </w:rPr>
        <w:t xml:space="preserve"> as well in order to preserve the privacy Americans have always expected and enjoyed.</w:t>
      </w:r>
      <w:r>
        <w:rPr>
          <w:sz w:val="16"/>
        </w:rPr>
        <w:t xml:space="preserve"> </w:t>
      </w:r>
      <w:r w:rsidRPr="00BD176E">
        <w:t>The ACLU recommends at a minimum the following core measures be enacted to ensure that this happens:</w:t>
      </w:r>
      <w:r>
        <w:t xml:space="preserve"> </w:t>
      </w:r>
      <w:r w:rsidRPr="00374F61">
        <w:rPr>
          <w:sz w:val="16"/>
        </w:rPr>
        <w:t xml:space="preserve">Usage restrictions. </w:t>
      </w:r>
      <w:r w:rsidRPr="00BD176E">
        <w:rPr>
          <w:rStyle w:val="StyleUnderline"/>
        </w:rPr>
        <w:t>UAVs should be subject to strict regulation to ensure that their use does not eviscerate</w:t>
      </w:r>
      <w:r w:rsidRPr="00374F61">
        <w:rPr>
          <w:sz w:val="16"/>
        </w:rPr>
        <w:t xml:space="preserve"> the </w:t>
      </w:r>
      <w:r w:rsidRPr="00BD176E">
        <w:rPr>
          <w:rStyle w:val="StyleUnderline"/>
        </w:rPr>
        <w:t>privacy</w:t>
      </w:r>
      <w:r w:rsidRPr="00374F61">
        <w:rPr>
          <w:sz w:val="16"/>
        </w:rPr>
        <w:t xml:space="preserve"> that Americans have traditionally enjoyed and rightly expect. Innocent Americans should not have to worry that their activities will be scrutinized by drones. To this end, the </w:t>
      </w:r>
      <w:r w:rsidRPr="00BD176E">
        <w:rPr>
          <w:rStyle w:val="StyleUnderline"/>
        </w:rPr>
        <w:t>use of drones should be prohibited for indiscriminate mass surveillance,</w:t>
      </w:r>
      <w:r w:rsidRPr="00374F61">
        <w:rPr>
          <w:sz w:val="16"/>
        </w:rPr>
        <w:t xml:space="preserve"> for example, </w:t>
      </w:r>
      <w:r w:rsidRPr="00BD176E">
        <w:rPr>
          <w:rStyle w:val="StyleUnderline"/>
        </w:rPr>
        <w:t>or for spying based on First Amendment-protected activities</w:t>
      </w:r>
      <w:r w:rsidRPr="00374F61">
        <w:rPr>
          <w:sz w:val="16"/>
        </w:rPr>
        <w:t xml:space="preserve">. In general, </w:t>
      </w:r>
      <w:r w:rsidRPr="00BD176E">
        <w:rPr>
          <w:rStyle w:val="StyleUnderline"/>
        </w:rPr>
        <w:t>drones should not be deployed except:</w:t>
      </w:r>
      <w:r>
        <w:rPr>
          <w:sz w:val="16"/>
        </w:rPr>
        <w:t xml:space="preserve"> </w:t>
      </w:r>
      <w:r w:rsidRPr="00BD176E">
        <w:rPr>
          <w:rStyle w:val="StyleUnderline"/>
        </w:rPr>
        <w:t>where there are specific and articulable grounds</w:t>
      </w:r>
      <w:r w:rsidRPr="00374F61">
        <w:rPr>
          <w:sz w:val="16"/>
        </w:rPr>
        <w:t xml:space="preserve"> to believe that the drone will collect evidence </w:t>
      </w:r>
      <w:r w:rsidRPr="00BD176E">
        <w:rPr>
          <w:rStyle w:val="StyleUnderline"/>
        </w:rPr>
        <w:t>relating to a specific instance of criminal wrongdoing</w:t>
      </w:r>
      <w:r w:rsidRPr="00374F61">
        <w:rPr>
          <w:sz w:val="16"/>
        </w:rPr>
        <w:t xml:space="preserve"> or, if the drone will intrude upon reasonable expectations of privacy, where the government has obtained a warrant based on probable cause; </w:t>
      </w:r>
      <w:r w:rsidRPr="00BD176E">
        <w:rPr>
          <w:rStyle w:val="StyleUnderline"/>
        </w:rPr>
        <w:t>or</w:t>
      </w:r>
      <w:r>
        <w:rPr>
          <w:rStyle w:val="StyleUnderline"/>
        </w:rPr>
        <w:t xml:space="preserve"> </w:t>
      </w:r>
      <w:r w:rsidRPr="00374F61">
        <w:rPr>
          <w:sz w:val="16"/>
        </w:rPr>
        <w:t xml:space="preserve">where there is a geographically confined, time-limited emergency situation in which particular individuals’ lives are at risk, </w:t>
      </w:r>
      <w:r w:rsidRPr="00BD176E">
        <w:rPr>
          <w:rStyle w:val="StyleUnderline"/>
        </w:rPr>
        <w:t>such as a fire, hostage crisis, or person lost in the wilderness</w:t>
      </w:r>
      <w:r w:rsidRPr="00374F61">
        <w:rPr>
          <w:sz w:val="16"/>
        </w:rPr>
        <w:t>; or</w:t>
      </w:r>
      <w:r>
        <w:rPr>
          <w:sz w:val="16"/>
        </w:rPr>
        <w:t xml:space="preserve"> </w:t>
      </w:r>
      <w:r w:rsidRPr="00BD176E">
        <w:t xml:space="preserve">for reasonable non-law enforcement purposes by non-law enforcement agencies, where privacy will not be substantially affected, such as </w:t>
      </w:r>
      <w:r w:rsidRPr="00BD176E">
        <w:rPr>
          <w:rStyle w:val="StyleUnderline"/>
        </w:rPr>
        <w:t>geological inspections or environmental surveys</w:t>
      </w:r>
      <w:r w:rsidRPr="00BD176E">
        <w:t xml:space="preserve">, and </w:t>
      </w:r>
      <w:r w:rsidRPr="00BD176E">
        <w:rPr>
          <w:rStyle w:val="StyleUnderline"/>
        </w:rPr>
        <w:t>where the surveillance will not be used for secondary law enforcement purposes.</w:t>
      </w:r>
      <w:r>
        <w:rPr>
          <w:rStyle w:val="StyleUnderline"/>
        </w:rPr>
        <w:t xml:space="preserve"> </w:t>
      </w:r>
      <w:r w:rsidRPr="00374F61">
        <w:rPr>
          <w:sz w:val="16"/>
        </w:rPr>
        <w:t xml:space="preserve">• </w:t>
      </w:r>
      <w:r w:rsidRPr="00BD176E">
        <w:rPr>
          <w:rStyle w:val="StyleUnderline"/>
        </w:rPr>
        <w:t>Image retention restrictions</w:t>
      </w:r>
      <w:r w:rsidRPr="00374F61">
        <w:rPr>
          <w:sz w:val="16"/>
        </w:rPr>
        <w:t xml:space="preserve">. Images of identifiable individuals captured by aerial surveillance technologies should not be retained or shared </w:t>
      </w:r>
      <w:r w:rsidRPr="00BD176E">
        <w:rPr>
          <w:rStyle w:val="StyleUnderline"/>
        </w:rPr>
        <w:t>unless there is reasonable suspicion that the images contain evidence of criminal activity</w:t>
      </w:r>
      <w:r w:rsidRPr="00374F61">
        <w:rPr>
          <w:sz w:val="16"/>
        </w:rPr>
        <w:t xml:space="preserve"> or are relevant to an ongoing investigation or pending criminal trial.</w:t>
      </w:r>
      <w:r>
        <w:rPr>
          <w:sz w:val="16"/>
        </w:rPr>
        <w:t xml:space="preserve"> </w:t>
      </w:r>
      <w:r w:rsidRPr="00374F61">
        <w:rPr>
          <w:sz w:val="16"/>
        </w:rPr>
        <w:t xml:space="preserve">• </w:t>
      </w:r>
      <w:r w:rsidRPr="00BD176E">
        <w:rPr>
          <w:rStyle w:val="StyleUnderline"/>
        </w:rPr>
        <w:t>Public notice</w:t>
      </w:r>
      <w:r w:rsidRPr="00374F61">
        <w:rPr>
          <w:sz w:val="16"/>
        </w:rPr>
        <w:t xml:space="preserve">. The policies and procedures for the use of </w:t>
      </w:r>
      <w:r w:rsidRPr="00BD176E">
        <w:rPr>
          <w:rStyle w:val="StyleUnderline"/>
        </w:rPr>
        <w:t>aerial surveillance technologies should be explicit and written, and should made public</w:t>
      </w:r>
      <w:r w:rsidRPr="00374F61">
        <w:rPr>
          <w:sz w:val="16"/>
        </w:rPr>
        <w:t>. While it is legitimate for the police to keep the details of particular investigations confidential, policy decisions regarding overall deployment policies—including the privacy tradeoffs they may entail—are a public matter that should be openly discussed.</w:t>
      </w:r>
      <w:r>
        <w:rPr>
          <w:sz w:val="16"/>
        </w:rPr>
        <w:t xml:space="preserve"> </w:t>
      </w:r>
      <w:r w:rsidRPr="00BD176E">
        <w:t xml:space="preserve">• Democratic control. </w:t>
      </w:r>
      <w:r w:rsidRPr="00042DE4">
        <w:rPr>
          <w:rStyle w:val="StyleUnderline"/>
          <w:highlight w:val="cyan"/>
        </w:rPr>
        <w:t>Deployment</w:t>
      </w:r>
      <w:r w:rsidRPr="00BD176E">
        <w:rPr>
          <w:rStyle w:val="StyleUnderline"/>
        </w:rPr>
        <w:t xml:space="preserve"> and policy decisions surrounding UAVs</w:t>
      </w:r>
      <w:r w:rsidRPr="00BD176E">
        <w:t xml:space="preserve"> should be democratically decided based on open information—</w:t>
      </w:r>
      <w:r w:rsidRPr="00042DE4">
        <w:rPr>
          <w:rStyle w:val="StyleUnderline"/>
          <w:highlight w:val="cyan"/>
        </w:rPr>
        <w:t>not made on the fly by police departments</w:t>
      </w:r>
      <w:r w:rsidRPr="00BD176E">
        <w:rPr>
          <w:rStyle w:val="StyleUnderline"/>
        </w:rPr>
        <w:t xml:space="preserve"> simply </w:t>
      </w:r>
      <w:r w:rsidRPr="00042DE4">
        <w:rPr>
          <w:rStyle w:val="StyleUnderline"/>
          <w:highlight w:val="cyan"/>
        </w:rPr>
        <w:t>by virtue of federal grants</w:t>
      </w:r>
      <w:r w:rsidRPr="00BD176E">
        <w:rPr>
          <w:rStyle w:val="StyleUnderline"/>
        </w:rPr>
        <w:t xml:space="preserve"> or other autonomous purchasing decisions</w:t>
      </w:r>
      <w:r w:rsidRPr="00BD176E">
        <w:t xml:space="preserve"> or departmental policy fiats.</w:t>
      </w:r>
      <w:r>
        <w:t xml:space="preserve"> </w:t>
      </w:r>
      <w:r w:rsidRPr="00374F61">
        <w:rPr>
          <w:sz w:val="16"/>
        </w:rPr>
        <w:t xml:space="preserve">• </w:t>
      </w:r>
      <w:r w:rsidRPr="00BD176E">
        <w:rPr>
          <w:rStyle w:val="StyleUnderline"/>
        </w:rPr>
        <w:t>Auditing and effectiveness tracking</w:t>
      </w:r>
      <w:r w:rsidRPr="00374F61">
        <w:rPr>
          <w:sz w:val="16"/>
        </w:rPr>
        <w:t xml:space="preserve">. Investments in </w:t>
      </w:r>
      <w:r w:rsidRPr="00042DE4">
        <w:rPr>
          <w:rStyle w:val="StyleUnderline"/>
          <w:highlight w:val="cyan"/>
        </w:rPr>
        <w:t>UAVs should not be made without a clear, systematic examination of the costs and benefits involved</w:t>
      </w:r>
      <w:r w:rsidRPr="00BD176E">
        <w:rPr>
          <w:rStyle w:val="StyleUnderline"/>
        </w:rPr>
        <w:t>.</w:t>
      </w:r>
      <w:r w:rsidRPr="00374F61">
        <w:rPr>
          <w:sz w:val="16"/>
        </w:rPr>
        <w:t xml:space="preserve"> And if aerial surveillance technology is deployed, independent audits should be put in place to track the use of UAVs by government, so that citizens and other watchdogs can tell generally how and how often they are being used, whether the original rationale for their deployment is holding up, whether they represent a worthwhile public expenditure, and whether they are being used for improper or expanded purposes.</w:t>
      </w:r>
      <w:r w:rsidRPr="00942CAA">
        <w:t xml:space="preserve"> </w:t>
      </w:r>
    </w:p>
    <w:p w14:paraId="2CB6CB18" w14:textId="77777777" w:rsidR="00C527FB" w:rsidRPr="00E8401B" w:rsidRDefault="00C527FB" w:rsidP="00C527FB">
      <w:pPr>
        <w:pStyle w:val="Tags"/>
        <w:rPr>
          <w:rFonts w:asciiTheme="minorHAnsi" w:hAnsiTheme="minorHAnsi"/>
          <w:sz w:val="26"/>
          <w:szCs w:val="26"/>
        </w:rPr>
      </w:pPr>
      <w:r w:rsidRPr="00E8401B">
        <w:rPr>
          <w:rFonts w:asciiTheme="minorHAnsi" w:hAnsiTheme="minorHAnsi"/>
          <w:sz w:val="26"/>
          <w:szCs w:val="26"/>
        </w:rPr>
        <w:t xml:space="preserve">Circumvention arguments are wrong – executive doesn’t ignore orders from </w:t>
      </w:r>
      <w:r>
        <w:rPr>
          <w:rFonts w:asciiTheme="minorHAnsi" w:hAnsiTheme="minorHAnsi"/>
          <w:sz w:val="26"/>
          <w:szCs w:val="26"/>
        </w:rPr>
        <w:t>Courts</w:t>
      </w:r>
    </w:p>
    <w:p w14:paraId="7B9A2365" w14:textId="77777777" w:rsidR="00C527FB" w:rsidRDefault="00C527FB" w:rsidP="00C527FB">
      <w:pPr>
        <w:pStyle w:val="Nothing"/>
        <w:rPr>
          <w:rFonts w:asciiTheme="minorHAnsi" w:hAnsiTheme="minorHAnsi"/>
        </w:rPr>
      </w:pPr>
      <w:r w:rsidRPr="00E8401B">
        <w:rPr>
          <w:rStyle w:val="Style13ptBold"/>
          <w:rFonts w:asciiTheme="minorHAnsi" w:eastAsiaTheme="majorEastAsia" w:hAnsiTheme="minorHAnsi"/>
        </w:rPr>
        <w:t xml:space="preserve">Prakash and Ramsey ‘12 </w:t>
      </w:r>
      <w:r w:rsidRPr="00E8401B">
        <w:rPr>
          <w:rFonts w:asciiTheme="minorHAnsi" w:hAnsiTheme="minorHAnsi"/>
        </w:rPr>
        <w:t>(</w:t>
      </w:r>
      <w:proofErr w:type="spellStart"/>
      <w:r w:rsidRPr="00E8401B">
        <w:rPr>
          <w:rFonts w:asciiTheme="minorHAnsi" w:hAnsiTheme="minorHAnsi"/>
        </w:rPr>
        <w:t>Saikrishna</w:t>
      </w:r>
      <w:proofErr w:type="spellEnd"/>
      <w:r w:rsidRPr="00E8401B">
        <w:rPr>
          <w:rFonts w:asciiTheme="minorHAnsi" w:hAnsiTheme="minorHAnsi"/>
        </w:rPr>
        <w:t xml:space="preserve"> B, David Lurton </w:t>
      </w:r>
      <w:proofErr w:type="spellStart"/>
      <w:r w:rsidRPr="00E8401B">
        <w:rPr>
          <w:rFonts w:asciiTheme="minorHAnsi" w:hAnsiTheme="minorHAnsi"/>
        </w:rPr>
        <w:t>Massee</w:t>
      </w:r>
      <w:proofErr w:type="spellEnd"/>
      <w:r w:rsidRPr="00E8401B">
        <w:rPr>
          <w:rFonts w:asciiTheme="minorHAnsi" w:hAnsiTheme="minorHAnsi"/>
        </w:rPr>
        <w:t xml:space="preserve">, Jr. Professor of Law and Sullivan and Cromwell Professor of Law, University of Virginia School of Law and Michael D, Professor of Law, University of San Diego School of Law, review of The Executive Unbound, Texas Law Review (2012) 90:973, </w:t>
      </w:r>
      <w:hyperlink r:id="rId16" w:history="1">
        <w:r w:rsidRPr="00E8401B">
          <w:rPr>
            <w:rStyle w:val="Hyperlink"/>
            <w:rFonts w:asciiTheme="minorHAnsi" w:eastAsiaTheme="majorEastAsia" w:hAnsiTheme="minorHAnsi"/>
          </w:rPr>
          <w:t>http://www.texaslrev.com/wp-content/uploads/Prakash-Ramsey-90-TLR-973.pdf</w:t>
        </w:r>
      </w:hyperlink>
      <w:r w:rsidRPr="00E8401B">
        <w:rPr>
          <w:rFonts w:asciiTheme="minorHAnsi" w:hAnsiTheme="minorHAnsi"/>
        </w:rPr>
        <w:t>)</w:t>
      </w:r>
    </w:p>
    <w:p w14:paraId="634CC510" w14:textId="77777777" w:rsidR="00C527FB" w:rsidRPr="00E8401B" w:rsidRDefault="00C527FB" w:rsidP="00C527FB">
      <w:pPr>
        <w:pStyle w:val="Nothing"/>
        <w:rPr>
          <w:rFonts w:asciiTheme="minorHAnsi" w:hAnsiTheme="minorHAnsi"/>
        </w:rPr>
      </w:pPr>
    </w:p>
    <w:p w14:paraId="1330DBE5" w14:textId="77777777" w:rsidR="00C527FB" w:rsidRPr="00E8401B" w:rsidRDefault="00C527FB" w:rsidP="00C527FB">
      <w:pPr>
        <w:pStyle w:val="Cards"/>
        <w:ind w:left="0"/>
        <w:rPr>
          <w:rStyle w:val="DebateUnderline"/>
          <w:rFonts w:asciiTheme="minorHAnsi" w:hAnsiTheme="minorHAnsi"/>
        </w:rPr>
      </w:pPr>
      <w:r w:rsidRPr="00E8401B">
        <w:rPr>
          <w:rFonts w:asciiTheme="minorHAnsi" w:hAnsiTheme="minorHAnsi"/>
        </w:rPr>
        <w:t>Yet we doubt the book’s central claim that we live in a post-</w:t>
      </w:r>
      <w:proofErr w:type="spellStart"/>
      <w:r w:rsidRPr="00E8401B">
        <w:rPr>
          <w:rFonts w:asciiTheme="minorHAnsi" w:hAnsiTheme="minorHAnsi"/>
        </w:rPr>
        <w:t>Madisonian</w:t>
      </w:r>
      <w:proofErr w:type="spellEnd"/>
      <w:r w:rsidRPr="00E8401B">
        <w:rPr>
          <w:rFonts w:asciiTheme="minorHAnsi" w:hAnsiTheme="minorHAnsi"/>
        </w:rPr>
        <w:t xml:space="preserve"> republic. First, the U.S. Executive is very much bound—by the Constitution, Congress’s laws, and the courts. Though we cannot peer into the many minds populating the Executive Branch, </w:t>
      </w:r>
      <w:r w:rsidRPr="00E8401B">
        <w:rPr>
          <w:rStyle w:val="NothingChar"/>
          <w:rFonts w:asciiTheme="minorHAnsi" w:hAnsiTheme="minorHAnsi"/>
        </w:rPr>
        <w:t>we do not believe that executive officials regard themselves as above the law and the courts, answer</w:t>
      </w:r>
      <w:r w:rsidRPr="00E8401B">
        <w:rPr>
          <w:rFonts w:asciiTheme="minorHAnsi" w:hAnsiTheme="minorHAnsi"/>
        </w:rPr>
        <w:t xml:space="preserve">able only to the people via elections and polls. </w:t>
      </w:r>
      <w:r w:rsidRPr="00E8401B">
        <w:rPr>
          <w:rStyle w:val="DebateUnderline"/>
          <w:rFonts w:asciiTheme="minorHAnsi" w:hAnsiTheme="minorHAnsi"/>
          <w:highlight w:val="cyan"/>
        </w:rPr>
        <w:t>The Executive Branch</w:t>
      </w:r>
      <w:r w:rsidRPr="00E8401B">
        <w:rPr>
          <w:rStyle w:val="DebateUnderline"/>
          <w:rFonts w:asciiTheme="minorHAnsi" w:hAnsiTheme="minorHAnsi"/>
        </w:rPr>
        <w:t xml:space="preserve"> does not act this way, and most of its </w:t>
      </w:r>
      <w:r w:rsidRPr="00E8401B">
        <w:rPr>
          <w:rStyle w:val="DebateUnderline"/>
          <w:rFonts w:asciiTheme="minorHAnsi" w:hAnsiTheme="minorHAnsi"/>
          <w:highlight w:val="cyan"/>
        </w:rPr>
        <w:t>actions are consistent with its own sense of what the law requires and forbids</w:t>
      </w:r>
      <w:r w:rsidRPr="00E8401B">
        <w:rPr>
          <w:rFonts w:asciiTheme="minorHAnsi" w:hAnsiTheme="minorHAnsi"/>
        </w:rPr>
        <w:t xml:space="preserve"> (although, like most actors, it often reads the law to maximize its discretion). To be sure, </w:t>
      </w:r>
      <w:r w:rsidRPr="00E8401B">
        <w:rPr>
          <w:rStyle w:val="DebateUnderline"/>
          <w:rFonts w:asciiTheme="minorHAnsi" w:hAnsiTheme="minorHAnsi"/>
        </w:rPr>
        <w:t>the Executive Branch takes advantage of gaps and ambiguities in the law, as well as its speed, decisiveness, and access to information</w:t>
      </w:r>
      <w:r w:rsidRPr="00E8401B">
        <w:rPr>
          <w:rFonts w:asciiTheme="minorHAnsi" w:hAnsiTheme="minorHAnsi"/>
        </w:rPr>
        <w:t xml:space="preserve">, all as The Executive Unbound describes.5 </w:t>
      </w:r>
      <w:r w:rsidRPr="00E8401B">
        <w:rPr>
          <w:rStyle w:val="DebateUnderline"/>
          <w:rFonts w:asciiTheme="minorHAnsi" w:hAnsiTheme="minorHAnsi"/>
        </w:rPr>
        <w:t xml:space="preserve">But </w:t>
      </w:r>
      <w:r w:rsidRPr="00E8401B">
        <w:rPr>
          <w:rStyle w:val="DebateUnderline"/>
          <w:rFonts w:asciiTheme="minorHAnsi" w:hAnsiTheme="minorHAnsi"/>
          <w:highlight w:val="cyan"/>
        </w:rPr>
        <w:t xml:space="preserve">the Executive does not systematically disregard orders from </w:t>
      </w:r>
      <w:r w:rsidRPr="00E8401B">
        <w:rPr>
          <w:rStyle w:val="DebateUnderline"/>
          <w:rFonts w:asciiTheme="minorHAnsi" w:hAnsiTheme="minorHAnsi"/>
        </w:rPr>
        <w:t xml:space="preserve">Congress or </w:t>
      </w:r>
      <w:r w:rsidRPr="00E8401B">
        <w:rPr>
          <w:rStyle w:val="DebateUnderline"/>
          <w:rFonts w:asciiTheme="minorHAnsi" w:hAnsiTheme="minorHAnsi"/>
          <w:highlight w:val="cyan"/>
        </w:rPr>
        <w:t>the courts</w:t>
      </w:r>
      <w:r w:rsidRPr="00E8401B">
        <w:rPr>
          <w:rStyle w:val="DebateUnderline"/>
          <w:rFonts w:asciiTheme="minorHAnsi" w:hAnsiTheme="minorHAnsi"/>
        </w:rPr>
        <w:t xml:space="preserve"> </w:t>
      </w:r>
      <w:r w:rsidRPr="00E8401B">
        <w:rPr>
          <w:rStyle w:val="DebateUnderline"/>
          <w:rFonts w:asciiTheme="minorHAnsi" w:hAnsiTheme="minorHAnsi"/>
          <w:highlight w:val="cyan"/>
        </w:rPr>
        <w:t>nor does it usually exercise core powers that the Constitution assigns elsewhere</w:t>
      </w:r>
      <w:r w:rsidRPr="00E8401B">
        <w:rPr>
          <w:rFonts w:asciiTheme="minorHAnsi" w:hAnsiTheme="minorHAnsi"/>
          <w:highlight w:val="cyan"/>
        </w:rPr>
        <w:t xml:space="preserve">; </w:t>
      </w:r>
      <w:r w:rsidRPr="00E8401B">
        <w:rPr>
          <w:rStyle w:val="DebateUnderline"/>
          <w:rFonts w:asciiTheme="minorHAnsi" w:hAnsiTheme="minorHAnsi"/>
        </w:rPr>
        <w:t xml:space="preserve">the Executive does not impose criminal punishments, spend money without authorization, or rule by decree. </w:t>
      </w:r>
      <w:r w:rsidRPr="00E8401B">
        <w:rPr>
          <w:rFonts w:asciiTheme="minorHAnsi" w:hAnsiTheme="minorHAnsi"/>
        </w:rPr>
        <w:t xml:space="preserve">Second, while we agree with Posner and </w:t>
      </w:r>
      <w:proofErr w:type="spellStart"/>
      <w:r w:rsidRPr="00E8401B">
        <w:rPr>
          <w:rFonts w:asciiTheme="minorHAnsi" w:hAnsiTheme="minorHAnsi"/>
        </w:rPr>
        <w:t>Vermeule</w:t>
      </w:r>
      <w:proofErr w:type="spellEnd"/>
      <w:r w:rsidRPr="00E8401B">
        <w:rPr>
          <w:rFonts w:asciiTheme="minorHAnsi" w:hAnsiTheme="minorHAnsi"/>
        </w:rPr>
        <w:t xml:space="preserve"> that public opinion colors Executive </w:t>
      </w:r>
      <w:r w:rsidRPr="00E8401B">
        <w:rPr>
          <w:rFonts w:asciiTheme="minorHAnsi" w:hAnsiTheme="minorHAnsi"/>
        </w:rPr>
        <w:lastRenderedPageBreak/>
        <w:t xml:space="preserve">Branch decision making, we also believe that </w:t>
      </w:r>
      <w:r w:rsidRPr="00E8401B">
        <w:rPr>
          <w:rStyle w:val="DebateUnderline"/>
          <w:rFonts w:asciiTheme="minorHAnsi" w:hAnsiTheme="minorHAnsi"/>
          <w:highlight w:val="cyan"/>
        </w:rPr>
        <w:t>the public favors an executive bound by the law.</w:t>
      </w:r>
      <w:r w:rsidRPr="00E8401B">
        <w:rPr>
          <w:rFonts w:asciiTheme="minorHAnsi" w:hAnsiTheme="minorHAnsi"/>
          <w:highlight w:val="cyan"/>
        </w:rPr>
        <w:t xml:space="preserve"> </w:t>
      </w:r>
      <w:r w:rsidRPr="00E8401B">
        <w:rPr>
          <w:rStyle w:val="DebateUnderline"/>
          <w:rFonts w:asciiTheme="minorHAnsi" w:hAnsiTheme="minorHAnsi"/>
          <w:highlight w:val="cyan"/>
        </w:rPr>
        <w:t>So long as the public expects the law to constrain the Executive</w:t>
      </w:r>
      <w:r w:rsidRPr="00E8401B">
        <w:rPr>
          <w:rStyle w:val="DebateUnderline"/>
          <w:rFonts w:asciiTheme="minorHAnsi" w:hAnsiTheme="minorHAnsi"/>
        </w:rPr>
        <w:t>, the Executive will take into account this expectation and the public’s sense of the law</w:t>
      </w:r>
      <w:r w:rsidRPr="00E8401B">
        <w:rPr>
          <w:rFonts w:asciiTheme="minorHAnsi" w:hAnsiTheme="minorHAnsi"/>
        </w:rPr>
        <w:t xml:space="preserve">, even under Posner and </w:t>
      </w:r>
      <w:proofErr w:type="spellStart"/>
      <w:r w:rsidRPr="00E8401B">
        <w:rPr>
          <w:rFonts w:asciiTheme="minorHAnsi" w:hAnsiTheme="minorHAnsi"/>
        </w:rPr>
        <w:t>Vermeule’s</w:t>
      </w:r>
      <w:proofErr w:type="spellEnd"/>
      <w:r w:rsidRPr="00E8401B">
        <w:rPr>
          <w:rFonts w:asciiTheme="minorHAnsi" w:hAnsiTheme="minorHAnsi"/>
        </w:rPr>
        <w:t xml:space="preserve"> own light. In other words, </w:t>
      </w:r>
      <w:r w:rsidRPr="00E8401B">
        <w:rPr>
          <w:rStyle w:val="DebateUnderline"/>
          <w:rFonts w:asciiTheme="minorHAnsi" w:hAnsiTheme="minorHAnsi"/>
        </w:rPr>
        <w:t xml:space="preserve">the public has a taste for the rule of law, a taste that the Executive Branch ignores at its peril. </w:t>
      </w:r>
      <w:r w:rsidRPr="00E8401B">
        <w:rPr>
          <w:rFonts w:asciiTheme="minorHAnsi" w:hAnsiTheme="minorHAnsi"/>
        </w:rPr>
        <w:t xml:space="preserve">We think the </w:t>
      </w:r>
      <w:r w:rsidRPr="00E8401B">
        <w:rPr>
          <w:rStyle w:val="DebateUnderline"/>
          <w:rFonts w:asciiTheme="minorHAnsi" w:hAnsiTheme="minorHAnsi"/>
          <w:highlight w:val="cyan"/>
        </w:rPr>
        <w:t>legal constraints on the modern Executive are</w:t>
      </w:r>
      <w:r w:rsidRPr="00E8401B">
        <w:rPr>
          <w:rFonts w:asciiTheme="minorHAnsi" w:hAnsiTheme="minorHAnsi"/>
        </w:rPr>
        <w:t xml:space="preserve"> so </w:t>
      </w:r>
      <w:r w:rsidRPr="00E8401B">
        <w:rPr>
          <w:rStyle w:val="DebateUnderline"/>
          <w:rFonts w:asciiTheme="minorHAnsi" w:hAnsiTheme="minorHAnsi"/>
          <w:highlight w:val="cyan"/>
        </w:rPr>
        <w:t>manifest</w:t>
      </w:r>
      <w:r w:rsidRPr="00E8401B">
        <w:rPr>
          <w:rFonts w:asciiTheme="minorHAnsi" w:hAnsiTheme="minorHAnsi"/>
        </w:rPr>
        <w:t xml:space="preserve"> that we wonder whether Posner and </w:t>
      </w:r>
      <w:proofErr w:type="spellStart"/>
      <w:r w:rsidRPr="00E8401B">
        <w:rPr>
          <w:rFonts w:asciiTheme="minorHAnsi" w:hAnsiTheme="minorHAnsi"/>
        </w:rPr>
        <w:t>Vermeule’s</w:t>
      </w:r>
      <w:proofErr w:type="spellEnd"/>
      <w:r w:rsidRPr="00E8401B">
        <w:rPr>
          <w:rFonts w:asciiTheme="minorHAnsi" w:hAnsiTheme="minorHAnsi"/>
        </w:rPr>
        <w:t xml:space="preserve"> real project is more aspirational than descriptive. Perhaps their ultimate objective is to persuade us that we should have an unbound executive, not that we already have one. We hedge here because the book seems of two minds. In keeping with the title, most of the book forcefully argues that the Executive faces no material legal constraints. For instance, Posner and </w:t>
      </w:r>
      <w:proofErr w:type="spellStart"/>
      <w:r w:rsidRPr="00E8401B">
        <w:rPr>
          <w:rFonts w:asciiTheme="minorHAnsi" w:hAnsiTheme="minorHAnsi"/>
        </w:rPr>
        <w:t>Vermeule</w:t>
      </w:r>
      <w:proofErr w:type="spellEnd"/>
      <w:r w:rsidRPr="00E8401B">
        <w:rPr>
          <w:rFonts w:asciiTheme="minorHAnsi" w:hAnsiTheme="minorHAnsi"/>
        </w:rPr>
        <w:t xml:space="preserve"> write that “the legally constrained executive is now a historical curiosity”6 and that the </w:t>
      </w:r>
      <w:proofErr w:type="spellStart"/>
      <w:r w:rsidRPr="00E8401B">
        <w:rPr>
          <w:rFonts w:asciiTheme="minorHAnsi" w:hAnsiTheme="minorHAnsi"/>
        </w:rPr>
        <w:t>Madisonian</w:t>
      </w:r>
      <w:proofErr w:type="spellEnd"/>
      <w:r w:rsidRPr="00E8401B">
        <w:rPr>
          <w:rFonts w:asciiTheme="minorHAnsi" w:hAnsiTheme="minorHAnsi"/>
        </w:rPr>
        <w:t xml:space="preserve"> separation of powers has “collapsed.”7 There is no equivocation here. Yet Chapter 6 argues that </w:t>
      </w:r>
      <w:r w:rsidRPr="00E8401B">
        <w:rPr>
          <w:rStyle w:val="DebateUnderline"/>
          <w:rFonts w:asciiTheme="minorHAnsi" w:hAnsiTheme="minorHAnsi"/>
        </w:rPr>
        <w:t xml:space="preserve">irrational </w:t>
      </w:r>
      <w:r w:rsidRPr="00E8401B">
        <w:rPr>
          <w:rStyle w:val="DebateUnderline"/>
          <w:rFonts w:asciiTheme="minorHAnsi" w:hAnsiTheme="minorHAnsi"/>
          <w:highlight w:val="cyan"/>
        </w:rPr>
        <w:t>fear of executive tyranny has prevented the Executive from obtaining powers needed to handle modern emergencies</w:t>
      </w:r>
      <w:r w:rsidRPr="00E8401B">
        <w:rPr>
          <w:rFonts w:asciiTheme="minorHAnsi" w:hAnsiTheme="minorHAnsi"/>
        </w:rPr>
        <w:t xml:space="preserve">.8 Obviously this complaint assumes that there are constraints on the Executive. And the conclusion in particular appears to admit that </w:t>
      </w:r>
      <w:r w:rsidRPr="00E8401B">
        <w:rPr>
          <w:rStyle w:val="DebateUnderline"/>
          <w:rFonts w:asciiTheme="minorHAnsi" w:hAnsiTheme="minorHAnsi"/>
          <w:highlight w:val="cyan"/>
        </w:rPr>
        <w:t>the courts and Congress check the Executiv</w:t>
      </w:r>
      <w:r w:rsidRPr="00E8401B">
        <w:rPr>
          <w:rStyle w:val="DebateUnderline"/>
          <w:rFonts w:asciiTheme="minorHAnsi" w:hAnsiTheme="minorHAnsi"/>
        </w:rPr>
        <w:t>e</w:t>
      </w:r>
      <w:r w:rsidRPr="00E8401B">
        <w:rPr>
          <w:rFonts w:asciiTheme="minorHAnsi" w:hAnsiTheme="minorHAnsi"/>
        </w:rPr>
        <w:t xml:space="preserve">—that </w:t>
      </w:r>
      <w:r w:rsidRPr="00E8401B">
        <w:rPr>
          <w:rStyle w:val="DebateUnderline"/>
          <w:rFonts w:asciiTheme="minorHAnsi" w:hAnsiTheme="minorHAnsi"/>
          <w:highlight w:val="cyan"/>
        </w:rPr>
        <w:t xml:space="preserve">the Executive is bound and that the </w:t>
      </w:r>
      <w:proofErr w:type="spellStart"/>
      <w:r w:rsidRPr="00E8401B">
        <w:rPr>
          <w:rStyle w:val="DebateUnderline"/>
          <w:rFonts w:asciiTheme="minorHAnsi" w:hAnsiTheme="minorHAnsi"/>
          <w:highlight w:val="cyan"/>
        </w:rPr>
        <w:t>Madisonian</w:t>
      </w:r>
      <w:proofErr w:type="spellEnd"/>
      <w:r w:rsidRPr="00E8401B">
        <w:rPr>
          <w:rStyle w:val="DebateUnderline"/>
          <w:rFonts w:asciiTheme="minorHAnsi" w:hAnsiTheme="minorHAnsi"/>
          <w:highlight w:val="cyan"/>
        </w:rPr>
        <w:t xml:space="preserve"> republic lives on.</w:t>
      </w:r>
    </w:p>
    <w:p w14:paraId="547094F1" w14:textId="77777777" w:rsidR="00C527FB" w:rsidRDefault="00C527FB" w:rsidP="00942CAA"/>
    <w:p w14:paraId="7E0EB697" w14:textId="77777777" w:rsidR="004A3657" w:rsidRDefault="004A3657" w:rsidP="004A3657">
      <w:pPr>
        <w:pStyle w:val="Heading2"/>
      </w:pPr>
      <w:r>
        <w:lastRenderedPageBreak/>
        <w:t xml:space="preserve">More Advantages/Add </w:t>
      </w:r>
      <w:proofErr w:type="spellStart"/>
      <w:r>
        <w:t>Ons</w:t>
      </w:r>
      <w:proofErr w:type="spellEnd"/>
    </w:p>
    <w:p w14:paraId="157FC548" w14:textId="77777777" w:rsidR="004A3657" w:rsidRDefault="004A3657" w:rsidP="004A3657">
      <w:pPr>
        <w:pStyle w:val="Heading3"/>
      </w:pPr>
      <w:r>
        <w:lastRenderedPageBreak/>
        <w:t>Judicial Independence</w:t>
      </w:r>
    </w:p>
    <w:p w14:paraId="61C00989" w14:textId="77777777" w:rsidR="004A3657" w:rsidRDefault="004A3657" w:rsidP="004A3657">
      <w:pPr>
        <w:pStyle w:val="Heading4"/>
      </w:pPr>
      <w:r>
        <w:t>The war on terror was a critical blow to US judicial independence</w:t>
      </w:r>
    </w:p>
    <w:p w14:paraId="1F3AB752" w14:textId="77777777" w:rsidR="004A3657" w:rsidRPr="007E1A31" w:rsidRDefault="004A3657" w:rsidP="004A3657">
      <w:r>
        <w:rPr>
          <w:rStyle w:val="Style13ptBold"/>
        </w:rPr>
        <w:t xml:space="preserve">McCormack ’14 </w:t>
      </w:r>
      <w:r w:rsidRPr="001A0CFD">
        <w:t>E.W</w:t>
      </w:r>
      <w:r w:rsidRPr="007E1A31">
        <w:t xml:space="preserve">. </w:t>
      </w:r>
      <w:proofErr w:type="spellStart"/>
      <w:r w:rsidRPr="007E1A31">
        <w:t>Thode</w:t>
      </w:r>
      <w:proofErr w:type="spellEnd"/>
      <w:r w:rsidRPr="007E1A31">
        <w:t xml:space="preserve"> Professor of Law, University of Utah.  (1/1/14</w:t>
      </w:r>
      <w:r>
        <w:t xml:space="preserve">, Wayne McCormack, Washington and Lee Law Review, “U.S. Judicial Independence: Victim in the “War on Terror””, </w:t>
      </w:r>
      <w:hyperlink r:id="rId17" w:history="1">
        <w:r w:rsidRPr="000D4D21">
          <w:rPr>
            <w:rStyle w:val="Hyperlink"/>
          </w:rPr>
          <w:t>http://scholarlycommons.law.wlu.edu/cgi/viewcontent.cgi?article=4374&amp;context=wlulr</w:t>
        </w:r>
      </w:hyperlink>
      <w:r>
        <w:t xml:space="preserve">, </w:t>
      </w:r>
      <w:proofErr w:type="spellStart"/>
      <w:r>
        <w:t>vol</w:t>
      </w:r>
      <w:proofErr w:type="spellEnd"/>
      <w:r>
        <w:t xml:space="preserve"> 71, issue 1)</w:t>
      </w:r>
    </w:p>
    <w:p w14:paraId="2A978381" w14:textId="77777777" w:rsidR="004A3657" w:rsidRPr="007E1A31" w:rsidRDefault="004A3657" w:rsidP="004A3657">
      <w:r>
        <w:t xml:space="preserve">One of </w:t>
      </w:r>
      <w:r w:rsidRPr="001A0CFD">
        <w:rPr>
          <w:rStyle w:val="StyleUnderline"/>
        </w:rPr>
        <w:t xml:space="preserve">the </w:t>
      </w:r>
      <w:r w:rsidRPr="00042DE4">
        <w:rPr>
          <w:rStyle w:val="StyleUnderline"/>
          <w:highlight w:val="cyan"/>
        </w:rPr>
        <w:t>principal victims in the</w:t>
      </w:r>
      <w:r w:rsidRPr="001A0CFD">
        <w:rPr>
          <w:rStyle w:val="StyleUnderline"/>
        </w:rPr>
        <w:t xml:space="preserve"> United States’ so-called “</w:t>
      </w:r>
      <w:r w:rsidRPr="00042DE4">
        <w:rPr>
          <w:rStyle w:val="StyleUnderline"/>
          <w:highlight w:val="cyan"/>
        </w:rPr>
        <w:t>war on terror” has been the</w:t>
      </w:r>
      <w:r w:rsidRPr="001A0CFD">
        <w:rPr>
          <w:rStyle w:val="StyleUnderline"/>
        </w:rPr>
        <w:t xml:space="preserve"> independence of the U.S. </w:t>
      </w:r>
      <w:r w:rsidRPr="00042DE4">
        <w:rPr>
          <w:rStyle w:val="StyleUnderline"/>
          <w:highlight w:val="cyan"/>
        </w:rPr>
        <w:t>Judiciary</w:t>
      </w:r>
      <w:r>
        <w:t xml:space="preserve">. Time and again, </w:t>
      </w:r>
      <w:r w:rsidRPr="00042DE4">
        <w:rPr>
          <w:rStyle w:val="StyleUnderline"/>
          <w:highlight w:val="cyan"/>
        </w:rPr>
        <w:t>challenges to</w:t>
      </w:r>
      <w:r w:rsidRPr="001A0CFD">
        <w:rPr>
          <w:rStyle w:val="StyleUnderline"/>
        </w:rPr>
        <w:t xml:space="preserve"> </w:t>
      </w:r>
      <w:proofErr w:type="spellStart"/>
      <w:r w:rsidRPr="001A0CFD">
        <w:rPr>
          <w:rStyle w:val="StyleUnderline"/>
        </w:rPr>
        <w:t>assertedly</w:t>
      </w:r>
      <w:proofErr w:type="spellEnd"/>
      <w:r w:rsidRPr="001A0CFD">
        <w:rPr>
          <w:rStyle w:val="StyleUnderline"/>
        </w:rPr>
        <w:t xml:space="preserve"> </w:t>
      </w:r>
      <w:r w:rsidRPr="00042DE4">
        <w:rPr>
          <w:rStyle w:val="StyleUnderline"/>
          <w:highlight w:val="cyan"/>
        </w:rPr>
        <w:t>illegal conduct</w:t>
      </w:r>
      <w:r w:rsidRPr="001A0CFD">
        <w:rPr>
          <w:rStyle w:val="StyleUnderline"/>
        </w:rPr>
        <w:t xml:space="preserve"> on the part of government officials </w:t>
      </w:r>
      <w:r w:rsidRPr="00042DE4">
        <w:rPr>
          <w:rStyle w:val="StyleUnderline"/>
          <w:highlight w:val="cyan"/>
        </w:rPr>
        <w:t>have been turned aside</w:t>
      </w:r>
      <w:r w:rsidRPr="001A0CFD">
        <w:rPr>
          <w:rStyle w:val="StyleUnderline"/>
        </w:rPr>
        <w:t xml:space="preserve">, </w:t>
      </w:r>
      <w:r>
        <w:t>either because of overt deference to the government or because of special doctrines such as the state secrets privilege and standing requirements</w:t>
      </w:r>
      <w:r w:rsidRPr="001A0CFD">
        <w:rPr>
          <w:rStyle w:val="StyleUnderline"/>
        </w:rPr>
        <w:t>. I have even described the behavior of the United States since 9/11 as a “war on the rule of law.”</w:t>
      </w:r>
      <w:r>
        <w:t xml:space="preserve">1 This Article catalogs the principal cases first by the nature of the government action challenged and then by the special doctrines invoked. What I attempt to show is that </w:t>
      </w:r>
      <w:r w:rsidRPr="00042DE4">
        <w:rPr>
          <w:rStyle w:val="StyleUnderline"/>
          <w:highlight w:val="cyan"/>
        </w:rPr>
        <w:t>the Judiciary</w:t>
      </w:r>
      <w:r w:rsidRPr="001A0CFD">
        <w:rPr>
          <w:rStyle w:val="StyleUnderline"/>
        </w:rPr>
        <w:t xml:space="preserve"> has virtually </w:t>
      </w:r>
      <w:r w:rsidRPr="00042DE4">
        <w:rPr>
          <w:rStyle w:val="StyleUnderline"/>
          <w:highlight w:val="cyan"/>
        </w:rPr>
        <w:t>relinquished its</w:t>
      </w:r>
      <w:r w:rsidRPr="001A0CFD">
        <w:rPr>
          <w:rStyle w:val="StyleUnderline"/>
        </w:rPr>
        <w:t xml:space="preserve"> valuable </w:t>
      </w:r>
      <w:r w:rsidRPr="00042DE4">
        <w:rPr>
          <w:rStyle w:val="StyleUnderline"/>
          <w:highlight w:val="cyan"/>
        </w:rPr>
        <w:t>role</w:t>
      </w:r>
      <w:r w:rsidRPr="001A0CFD">
        <w:rPr>
          <w:rStyle w:val="StyleUnderline"/>
        </w:rPr>
        <w:t xml:space="preserve"> </w:t>
      </w:r>
      <w:r w:rsidRPr="00042DE4">
        <w:rPr>
          <w:rStyle w:val="StyleUnderline"/>
          <w:highlight w:val="cyan"/>
        </w:rPr>
        <w:t>in the</w:t>
      </w:r>
      <w:r w:rsidRPr="001A0CFD">
        <w:rPr>
          <w:rStyle w:val="StyleUnderline"/>
        </w:rPr>
        <w:t xml:space="preserve"> U.S. </w:t>
      </w:r>
      <w:r w:rsidRPr="00042DE4">
        <w:rPr>
          <w:rStyle w:val="StyleUnderline"/>
          <w:highlight w:val="cyan"/>
        </w:rPr>
        <w:t>system of governance</w:t>
      </w:r>
      <w:r w:rsidRPr="001A0CFD">
        <w:rPr>
          <w:rStyle w:val="StyleUnderline"/>
        </w:rPr>
        <w:t xml:space="preserve">, </w:t>
      </w:r>
      <w:r w:rsidRPr="00042DE4">
        <w:rPr>
          <w:rStyle w:val="StyleUnderline"/>
          <w:highlight w:val="cyan"/>
        </w:rPr>
        <w:t>which depends on judicial review</w:t>
      </w:r>
      <w:r>
        <w:t xml:space="preserve">. In the face of governmental claims of crisis and national security needs, </w:t>
      </w:r>
      <w:r w:rsidRPr="001A0CFD">
        <w:rPr>
          <w:rStyle w:val="StyleUnderline"/>
        </w:rPr>
        <w:t>the courts</w:t>
      </w:r>
      <w:r>
        <w:t xml:space="preserve"> have </w:t>
      </w:r>
      <w:r w:rsidRPr="001A0CFD">
        <w:rPr>
          <w:rStyle w:val="StyleUnderline"/>
        </w:rPr>
        <w:t>refused to examine</w:t>
      </w:r>
      <w:r>
        <w:t xml:space="preserve">, or have </w:t>
      </w:r>
      <w:r w:rsidRPr="001A0CFD">
        <w:t>examined</w:t>
      </w:r>
      <w:r>
        <w:t xml:space="preserve"> with undue deference, the </w:t>
      </w:r>
      <w:r w:rsidRPr="001A0CFD">
        <w:rPr>
          <w:rStyle w:val="StyleUnderline"/>
        </w:rPr>
        <w:t>actions of government officials</w:t>
      </w:r>
      <w:r>
        <w:t xml:space="preserve">. Oddly enough, </w:t>
      </w:r>
      <w:r w:rsidRPr="00042DE4">
        <w:rPr>
          <w:rStyle w:val="StyleUnderline"/>
          <w:highlight w:val="cyan"/>
        </w:rPr>
        <w:t>the</w:t>
      </w:r>
      <w:r>
        <w:t xml:space="preserve"> mostly Republican </w:t>
      </w:r>
      <w:r w:rsidRPr="00042DE4">
        <w:rPr>
          <w:rStyle w:val="StyleUnderline"/>
          <w:highlight w:val="cyan"/>
        </w:rPr>
        <w:t>Supreme Court</w:t>
      </w:r>
      <w:r>
        <w:t xml:space="preserve"> has shown more stiff resistance than most of the lower courts</w:t>
      </w:r>
      <w:proofErr w:type="gramStart"/>
      <w:r>
        <w:t>,2</w:t>
      </w:r>
      <w:proofErr w:type="gramEnd"/>
      <w:r>
        <w:t xml:space="preserve"> but still has </w:t>
      </w:r>
      <w:r w:rsidRPr="00042DE4">
        <w:rPr>
          <w:rStyle w:val="StyleUnderline"/>
          <w:highlight w:val="cyan"/>
        </w:rPr>
        <w:t>ducked</w:t>
      </w:r>
      <w:r w:rsidRPr="001A0CFD">
        <w:rPr>
          <w:rStyle w:val="StyleUnderline"/>
        </w:rPr>
        <w:t xml:space="preserve"> some </w:t>
      </w:r>
      <w:r w:rsidRPr="00042DE4">
        <w:rPr>
          <w:rStyle w:val="StyleUnderline"/>
          <w:highlight w:val="cyan"/>
        </w:rPr>
        <w:t>significant issues</w:t>
      </w:r>
      <w:r>
        <w:t xml:space="preserve">.3 In the cases considered here, </w:t>
      </w:r>
      <w:r w:rsidRPr="00042DE4">
        <w:rPr>
          <w:rStyle w:val="StyleUnderline"/>
          <w:highlight w:val="cyan"/>
        </w:rPr>
        <w:t>the</w:t>
      </w:r>
      <w:r>
        <w:t xml:space="preserve"> U.S. </w:t>
      </w:r>
      <w:r w:rsidRPr="00042DE4">
        <w:rPr>
          <w:rStyle w:val="StyleUnderline"/>
          <w:highlight w:val="cyan"/>
        </w:rPr>
        <w:t>government has taken the position that inquiry by the Judiciary</w:t>
      </w:r>
      <w:r w:rsidRPr="001A0CFD">
        <w:rPr>
          <w:rStyle w:val="StyleUnderline"/>
        </w:rPr>
        <w:t xml:space="preserve"> into a variety of actions </w:t>
      </w:r>
      <w:r w:rsidRPr="00042DE4">
        <w:rPr>
          <w:rStyle w:val="StyleUnderline"/>
          <w:highlight w:val="cyan"/>
        </w:rPr>
        <w:t>against</w:t>
      </w:r>
      <w:r w:rsidRPr="001A0CFD">
        <w:rPr>
          <w:rStyle w:val="StyleUnderline"/>
        </w:rPr>
        <w:t xml:space="preserve"> alleged </w:t>
      </w:r>
      <w:proofErr w:type="spellStart"/>
      <w:r w:rsidRPr="00042DE4">
        <w:rPr>
          <w:rStyle w:val="StyleUnderline"/>
          <w:highlight w:val="cyan"/>
        </w:rPr>
        <w:t>malfeasors</w:t>
      </w:r>
      <w:proofErr w:type="spellEnd"/>
      <w:r w:rsidRPr="00042DE4">
        <w:rPr>
          <w:rStyle w:val="StyleUnderline"/>
          <w:highlight w:val="cyan"/>
        </w:rPr>
        <w:t xml:space="preserve"> would</w:t>
      </w:r>
      <w:r w:rsidRPr="001A0CFD">
        <w:rPr>
          <w:rStyle w:val="StyleUnderline"/>
        </w:rPr>
        <w:t xml:space="preserve"> </w:t>
      </w:r>
      <w:r w:rsidRPr="00042DE4">
        <w:rPr>
          <w:rStyle w:val="StyleUnderline"/>
          <w:highlight w:val="cyan"/>
        </w:rPr>
        <w:t>threaten the safety of the nation</w:t>
      </w:r>
      <w:r>
        <w:t xml:space="preserve">.4 </w:t>
      </w:r>
      <w:r w:rsidRPr="00042DE4">
        <w:rPr>
          <w:rStyle w:val="StyleUnderline"/>
          <w:highlight w:val="cyan"/>
        </w:rPr>
        <w:t>This</w:t>
      </w:r>
      <w:r w:rsidRPr="001A0CFD">
        <w:rPr>
          <w:rStyle w:val="StyleUnderline"/>
        </w:rPr>
        <w:t xml:space="preserve"> is pressure that </w:t>
      </w:r>
      <w:r w:rsidRPr="00042DE4">
        <w:rPr>
          <w:rStyle w:val="StyleUnderline"/>
          <w:highlight w:val="cyan"/>
        </w:rPr>
        <w:t>amounts to intimidation</w:t>
      </w:r>
      <w:r>
        <w:t xml:space="preserve">. When </w:t>
      </w:r>
      <w:r w:rsidRPr="001A0CFD">
        <w:rPr>
          <w:rStyle w:val="StyleUnderline"/>
        </w:rPr>
        <w:t>this</w:t>
      </w:r>
      <w:r>
        <w:t xml:space="preserve"> level of pressure is mounted to create exceptions to established rules of law, it </w:t>
      </w:r>
      <w:r w:rsidRPr="00042DE4">
        <w:rPr>
          <w:rStyle w:val="StyleUnderline"/>
          <w:highlight w:val="cyan"/>
        </w:rPr>
        <w:t>undermines due process of law</w:t>
      </w:r>
      <w:r>
        <w:t xml:space="preserve">. Perhaps one or two examples of government warnings about the consequences of a judicial decision would be within the domain of legal argument. </w:t>
      </w:r>
      <w:r w:rsidRPr="001A0CFD">
        <w:rPr>
          <w:rStyle w:val="StyleUnderline"/>
        </w:rPr>
        <w:t>But a long pattern of threats and intimidation to depart from established law undermines judicial independence.</w:t>
      </w:r>
      <w:r>
        <w:t xml:space="preserve"> That has been the course of the U.S. “war on terror” for over a decade now.</w:t>
      </w:r>
    </w:p>
    <w:p w14:paraId="119CC6FB" w14:textId="77777777" w:rsidR="004A3657" w:rsidRDefault="004A3657" w:rsidP="004A3657">
      <w:pPr>
        <w:pStyle w:val="Heading4"/>
      </w:pPr>
      <w:r>
        <w:t>Court dodging controversial claims kills US global presence</w:t>
      </w:r>
    </w:p>
    <w:p w14:paraId="468A39DD" w14:textId="77777777" w:rsidR="004A3657" w:rsidRPr="001A0CFD" w:rsidRDefault="004A3657" w:rsidP="004A3657">
      <w:r>
        <w:rPr>
          <w:rStyle w:val="Style13ptBold"/>
        </w:rPr>
        <w:t xml:space="preserve">McCormack ’14 </w:t>
      </w:r>
      <w:r w:rsidRPr="001A0CFD">
        <w:t>E.</w:t>
      </w:r>
      <w:r w:rsidRPr="007E1A31">
        <w:t xml:space="preserve">W. </w:t>
      </w:r>
      <w:proofErr w:type="spellStart"/>
      <w:r w:rsidRPr="007E1A31">
        <w:t>Thode</w:t>
      </w:r>
      <w:proofErr w:type="spellEnd"/>
      <w:r w:rsidRPr="007E1A31">
        <w:t xml:space="preserve"> Professor of Law, University of Utah.  (1/1/14</w:t>
      </w:r>
      <w:r>
        <w:t xml:space="preserve">, Wayne McCormack, Washington and Lee Law Review, “U.S. Judicial Independence: Victim in the “War on Terror””, </w:t>
      </w:r>
      <w:hyperlink r:id="rId18" w:history="1">
        <w:r w:rsidRPr="000D4D21">
          <w:rPr>
            <w:rStyle w:val="Hyperlink"/>
          </w:rPr>
          <w:t>http://scholarlycommons.law.wlu.edu/cgi/viewcontent.cgi?article=4374&amp;context=wlulr</w:t>
        </w:r>
      </w:hyperlink>
      <w:r>
        <w:t xml:space="preserve">, </w:t>
      </w:r>
      <w:proofErr w:type="spellStart"/>
      <w:r>
        <w:t>vol</w:t>
      </w:r>
      <w:proofErr w:type="spellEnd"/>
      <w:r>
        <w:t xml:space="preserve"> 71, issue 1)</w:t>
      </w:r>
    </w:p>
    <w:p w14:paraId="3FDAB358" w14:textId="77777777" w:rsidR="004A3657" w:rsidRDefault="004A3657" w:rsidP="004A3657">
      <w:r>
        <w:t xml:space="preserve">Much of this Article will deal with the ways in which American </w:t>
      </w:r>
      <w:r w:rsidRPr="00042DE4">
        <w:rPr>
          <w:rStyle w:val="StyleUnderline"/>
          <w:highlight w:val="cyan"/>
        </w:rPr>
        <w:t>courts</w:t>
      </w:r>
      <w:r w:rsidRPr="007E1A31">
        <w:rPr>
          <w:rStyle w:val="StyleUnderline"/>
        </w:rPr>
        <w:t xml:space="preserve"> have </w:t>
      </w:r>
      <w:r w:rsidRPr="00042DE4">
        <w:rPr>
          <w:rStyle w:val="StyleUnderline"/>
          <w:highlight w:val="cyan"/>
        </w:rPr>
        <w:t>ducked</w:t>
      </w:r>
      <w:r>
        <w:t xml:space="preserve"> (avoided, if that is a more neutral term) </w:t>
      </w:r>
      <w:r w:rsidRPr="00042DE4">
        <w:rPr>
          <w:rStyle w:val="StyleUnderline"/>
          <w:highlight w:val="cyan"/>
        </w:rPr>
        <w:t>claims challenging</w:t>
      </w:r>
      <w:r w:rsidRPr="007E1A31">
        <w:rPr>
          <w:rStyle w:val="StyleUnderline"/>
        </w:rPr>
        <w:t xml:space="preserve"> the </w:t>
      </w:r>
      <w:r w:rsidRPr="00042DE4">
        <w:rPr>
          <w:rStyle w:val="StyleUnderline"/>
          <w:highlight w:val="cyan"/>
        </w:rPr>
        <w:t>legality of official action</w:t>
      </w:r>
      <w:r w:rsidRPr="007E1A31">
        <w:rPr>
          <w:rStyle w:val="StyleUnderline"/>
        </w:rPr>
        <w:t xml:space="preserve"> </w:t>
      </w:r>
      <w:r w:rsidRPr="00042DE4">
        <w:rPr>
          <w:rStyle w:val="StyleUnderline"/>
          <w:highlight w:val="cyan"/>
        </w:rPr>
        <w:t>in the wake of terror</w:t>
      </w:r>
      <w:r w:rsidRPr="007E1A31">
        <w:rPr>
          <w:rStyle w:val="StyleUnderline"/>
        </w:rPr>
        <w:t>ism</w:t>
      </w:r>
      <w:r>
        <w:t xml:space="preserve">. Before turning to that discussion, it is worth taking a brief look at what commentators and courts have said about the issue of judicial independence, both domestically and internationally. The latter point is part of how the </w:t>
      </w:r>
      <w:r w:rsidRPr="00042DE4">
        <w:rPr>
          <w:rStyle w:val="StyleUnderline"/>
          <w:highlight w:val="cyan"/>
        </w:rPr>
        <w:t>U.S. courts’ avoidance</w:t>
      </w:r>
      <w:r w:rsidRPr="007E1A31">
        <w:rPr>
          <w:rStyle w:val="StyleUnderline"/>
        </w:rPr>
        <w:t xml:space="preserve"> has </w:t>
      </w:r>
      <w:r w:rsidRPr="00042DE4">
        <w:rPr>
          <w:rStyle w:val="StyleUnderline"/>
          <w:highlight w:val="cyan"/>
        </w:rPr>
        <w:t>damaged the American global presence</w:t>
      </w:r>
      <w:r w:rsidRPr="007E1A31">
        <w:rPr>
          <w:rStyle w:val="StyleUnderline"/>
        </w:rPr>
        <w:t xml:space="preserve"> both legally and politically</w:t>
      </w:r>
      <w:r>
        <w:t>. I hasten to add at the outset this caveat: the discussion of the Justice Case from Nuremberg49 will show emphatically that the American judges have not been complicit in criminal activity but simply have shied away from their traditional judicial review function over Executive action. What remains is for the future to determine how and when that role might be resumed.</w:t>
      </w:r>
    </w:p>
    <w:p w14:paraId="441F0B90" w14:textId="77777777" w:rsidR="004A3657" w:rsidRDefault="004A3657" w:rsidP="004A3657">
      <w:pPr>
        <w:pStyle w:val="Heading4"/>
      </w:pPr>
      <w:r>
        <w:lastRenderedPageBreak/>
        <w:t>Surveillance is a key test ground for judicial independence—FISA sacks independence</w:t>
      </w:r>
    </w:p>
    <w:p w14:paraId="760B6FEC" w14:textId="77777777" w:rsidR="004A3657" w:rsidRPr="001A0CFD" w:rsidRDefault="004A3657" w:rsidP="004A3657">
      <w:r>
        <w:rPr>
          <w:rStyle w:val="Style13ptBold"/>
        </w:rPr>
        <w:t xml:space="preserve">McCormack ’14 </w:t>
      </w:r>
      <w:r w:rsidRPr="001A0CFD">
        <w:t>E.</w:t>
      </w:r>
      <w:r w:rsidRPr="007E1A31">
        <w:t xml:space="preserve">W. </w:t>
      </w:r>
      <w:proofErr w:type="spellStart"/>
      <w:r w:rsidRPr="007E1A31">
        <w:t>Thode</w:t>
      </w:r>
      <w:proofErr w:type="spellEnd"/>
      <w:r w:rsidRPr="007E1A31">
        <w:t xml:space="preserve"> Professor of Law, University of Utah.  (1/1/14</w:t>
      </w:r>
      <w:r>
        <w:t xml:space="preserve">, Wayne McCormack, Washington and Lee Law Review, “U.S. Judicial Independence: Victim in the “War on Terror””, </w:t>
      </w:r>
      <w:hyperlink r:id="rId19" w:history="1">
        <w:r w:rsidRPr="000D4D21">
          <w:rPr>
            <w:rStyle w:val="Hyperlink"/>
          </w:rPr>
          <w:t>http://scholarlycommons.law.wlu.edu/cgi/viewcontent.cgi?article=4374&amp;context=wlulr</w:t>
        </w:r>
      </w:hyperlink>
      <w:r>
        <w:t xml:space="preserve">, </w:t>
      </w:r>
      <w:proofErr w:type="spellStart"/>
      <w:r>
        <w:t>vol</w:t>
      </w:r>
      <w:proofErr w:type="spellEnd"/>
      <w:r>
        <w:t xml:space="preserve"> 71, issue 1)</w:t>
      </w:r>
    </w:p>
    <w:p w14:paraId="2FD19E0E" w14:textId="77777777" w:rsidR="004A3657" w:rsidRDefault="004A3657" w:rsidP="004A3657">
      <w:r>
        <w:t>The Ninth Circuit reversed on the ground that Mayfield lacked standing because he had settled the damages claim “and a declaratory judgment would not likely impact him or his family.”423 And although at least one judge said he “shares the very significant concerns that the ‘significant purpose’ standard violates the Fourth Amendment,”424 the Mayfield opinion has been termed an “outlier.”425 Thus, with the exception of a lone judge in Oregon, courts have universally accepted the argument that FISA is not subject to the standards applicable to judicial search warrants.426 The common rubric is that foreign intelligence is different and gives rise to “special needs” of government surveillance</w:t>
      </w:r>
      <w:r w:rsidRPr="001A0CFD">
        <w:rPr>
          <w:rStyle w:val="StyleUnderline"/>
        </w:rPr>
        <w:t xml:space="preserve">. </w:t>
      </w:r>
      <w:r w:rsidRPr="00042DE4">
        <w:rPr>
          <w:rStyle w:val="StyleUnderline"/>
          <w:highlight w:val="cyan"/>
        </w:rPr>
        <w:t>It is difficult</w:t>
      </w:r>
      <w:r w:rsidRPr="001A0CFD">
        <w:rPr>
          <w:rStyle w:val="StyleUnderline"/>
        </w:rPr>
        <w:t xml:space="preserve">, however, </w:t>
      </w:r>
      <w:r w:rsidRPr="00042DE4">
        <w:rPr>
          <w:rStyle w:val="StyleUnderline"/>
          <w:highlight w:val="cyan"/>
        </w:rPr>
        <w:t>to see what is “special” about surveilling</w:t>
      </w:r>
      <w:r w:rsidRPr="001A0CFD">
        <w:rPr>
          <w:rStyle w:val="StyleUnderline"/>
        </w:rPr>
        <w:t xml:space="preserve"> alleged </w:t>
      </w:r>
      <w:r w:rsidRPr="00042DE4">
        <w:rPr>
          <w:rStyle w:val="StyleUnderline"/>
          <w:highlight w:val="cyan"/>
        </w:rPr>
        <w:t>plotters of</w:t>
      </w:r>
      <w:r w:rsidRPr="001A0CFD">
        <w:rPr>
          <w:rStyle w:val="StyleUnderline"/>
        </w:rPr>
        <w:t xml:space="preserve"> </w:t>
      </w:r>
      <w:r w:rsidRPr="00042DE4">
        <w:rPr>
          <w:rStyle w:val="StyleUnderline"/>
          <w:highlight w:val="cyan"/>
        </w:rPr>
        <w:t>violence</w:t>
      </w:r>
      <w:r w:rsidRPr="001A0CFD">
        <w:rPr>
          <w:rStyle w:val="StyleUnderline"/>
        </w:rPr>
        <w:t>.</w:t>
      </w:r>
      <w:r>
        <w:t xml:space="preserve"> </w:t>
      </w:r>
      <w:r w:rsidRPr="001A0CFD">
        <w:rPr>
          <w:rStyle w:val="StyleUnderline"/>
        </w:rPr>
        <w:t xml:space="preserve">Perhaps special needs could apply in the case of foreign governments or political entities, which are not part of “the people” protected by the Fourth Amendment anyway. </w:t>
      </w:r>
      <w:r>
        <w:t xml:space="preserve">The only persons who come within the concerns of FISA are really foreign citizens in the United States whom the government has probable cause to believe are acting as agents of a foreign power. Thus, </w:t>
      </w:r>
      <w:r w:rsidRPr="00042DE4">
        <w:rPr>
          <w:rStyle w:val="StyleUnderline"/>
          <w:highlight w:val="cyan"/>
        </w:rPr>
        <w:t>the</w:t>
      </w:r>
      <w:r w:rsidRPr="001A0CFD">
        <w:rPr>
          <w:rStyle w:val="StyleUnderline"/>
        </w:rPr>
        <w:t xml:space="preserve"> </w:t>
      </w:r>
      <w:r w:rsidRPr="003C31BD">
        <w:rPr>
          <w:rStyle w:val="StyleUnderline"/>
        </w:rPr>
        <w:t>whole</w:t>
      </w:r>
      <w:r w:rsidRPr="001A0CFD">
        <w:rPr>
          <w:rStyle w:val="StyleUnderline"/>
        </w:rPr>
        <w:t xml:space="preserve"> </w:t>
      </w:r>
      <w:r w:rsidRPr="00042DE4">
        <w:rPr>
          <w:rStyle w:val="StyleUnderline"/>
          <w:highlight w:val="cyan"/>
        </w:rPr>
        <w:t>premise of FISA</w:t>
      </w:r>
      <w:r w:rsidRPr="001A0CFD">
        <w:rPr>
          <w:rStyle w:val="StyleUnderline"/>
        </w:rPr>
        <w:t xml:space="preserve"> </w:t>
      </w:r>
      <w:r w:rsidRPr="00042DE4">
        <w:rPr>
          <w:rStyle w:val="StyleUnderline"/>
          <w:highlight w:val="cyan"/>
        </w:rPr>
        <w:t>as a</w:t>
      </w:r>
      <w:r w:rsidRPr="001A0CFD">
        <w:rPr>
          <w:rStyle w:val="StyleUnderline"/>
        </w:rPr>
        <w:t xml:space="preserve"> </w:t>
      </w:r>
      <w:r w:rsidRPr="00042DE4">
        <w:rPr>
          <w:rStyle w:val="StyleUnderline"/>
          <w:highlight w:val="cyan"/>
        </w:rPr>
        <w:t>special needs exception</w:t>
      </w:r>
      <w:r w:rsidRPr="001A0CFD">
        <w:rPr>
          <w:rStyle w:val="StyleUnderline"/>
        </w:rPr>
        <w:t xml:space="preserve"> to the Fourth Amendment </w:t>
      </w:r>
      <w:r w:rsidRPr="00042DE4">
        <w:rPr>
          <w:rStyle w:val="StyleUnderline"/>
          <w:highlight w:val="cyan"/>
        </w:rPr>
        <w:t>could be flawed</w:t>
      </w:r>
      <w:r w:rsidRPr="001A0CFD">
        <w:rPr>
          <w:rStyle w:val="StyleUnderline"/>
        </w:rPr>
        <w:t xml:space="preserve"> even before the change to “a significant purpose,” and is surely flawed</w:t>
      </w:r>
      <w:r>
        <w:t xml:space="preserve">, as the Oregon court believed, when the relaxed standards have the “primary purpose” of law enforcement. </w:t>
      </w:r>
      <w:r w:rsidRPr="001A0CFD">
        <w:rPr>
          <w:rStyle w:val="StyleUnderline"/>
        </w:rPr>
        <w:t>The “special needs” cases to which the courts have referred in creating this exception have all been instances in which the target of the search had undertaken some voluntary departure from the private realm</w:t>
      </w:r>
      <w:r>
        <w:t xml:space="preserve">—such as traveling by air, driving on a public street, or operating a restaurant—in which the public safety demanded an inspection without regard to probable cause.427 It is possible that taking to the airwaves through telephone or internet is a similar departure from normal life such that we have relinquished any claim to privacy. But </w:t>
      </w:r>
      <w:r w:rsidRPr="001A0CFD">
        <w:rPr>
          <w:rStyle w:val="StyleUnderline"/>
        </w:rPr>
        <w:t>this conclusion should at least deal carefully with all the Supreme Court precedents regarding expectations of privacy</w:t>
      </w:r>
      <w:r>
        <w:t xml:space="preserve">, the issue covered in the next section.428 Just dealing with the basic justification of FISA, with the lone exception of a district judge in Oregon, </w:t>
      </w:r>
      <w:r w:rsidRPr="00042DE4">
        <w:rPr>
          <w:rStyle w:val="StyleUnderline"/>
          <w:highlight w:val="cyan"/>
        </w:rPr>
        <w:t>we have the</w:t>
      </w:r>
      <w:r w:rsidRPr="001A0CFD">
        <w:rPr>
          <w:rStyle w:val="StyleUnderline"/>
        </w:rPr>
        <w:t xml:space="preserve"> apparent </w:t>
      </w:r>
      <w:r w:rsidRPr="00042DE4">
        <w:rPr>
          <w:rStyle w:val="StyleUnderline"/>
          <w:highlight w:val="cyan"/>
        </w:rPr>
        <w:t>specter of the Judiciary yielding to executive claims of special needs</w:t>
      </w:r>
      <w:r w:rsidRPr="001A0CFD">
        <w:rPr>
          <w:rStyle w:val="StyleUnderline"/>
        </w:rPr>
        <w:t xml:space="preserve"> arising from the threat of violence</w:t>
      </w:r>
      <w:r>
        <w:t xml:space="preserve">, </w:t>
      </w:r>
      <w:r w:rsidRPr="00042DE4">
        <w:rPr>
          <w:rStyle w:val="StyleUnderline"/>
          <w:highlight w:val="cyan"/>
        </w:rPr>
        <w:t>resulting in a failure of</w:t>
      </w:r>
      <w:r w:rsidRPr="001A0CFD">
        <w:rPr>
          <w:rStyle w:val="StyleUnderline"/>
        </w:rPr>
        <w:t xml:space="preserve"> </w:t>
      </w:r>
      <w:r w:rsidRPr="00042DE4">
        <w:rPr>
          <w:rStyle w:val="StyleUnderline"/>
          <w:highlight w:val="cyan"/>
        </w:rPr>
        <w:t>judicial review</w:t>
      </w:r>
      <w:r w:rsidRPr="001A0CFD">
        <w:rPr>
          <w:rStyle w:val="StyleUnderline"/>
        </w:rPr>
        <w:t xml:space="preserve"> </w:t>
      </w:r>
      <w:r w:rsidRPr="00042DE4">
        <w:rPr>
          <w:rStyle w:val="StyleUnderline"/>
          <w:highlight w:val="cyan"/>
        </w:rPr>
        <w:t>and</w:t>
      </w:r>
      <w:r w:rsidRPr="001A0CFD">
        <w:rPr>
          <w:rStyle w:val="StyleUnderline"/>
        </w:rPr>
        <w:t xml:space="preserve"> </w:t>
      </w:r>
      <w:r w:rsidRPr="00042DE4">
        <w:rPr>
          <w:rStyle w:val="Emphasis"/>
          <w:highlight w:val="cyan"/>
        </w:rPr>
        <w:t>loss of judicial independence</w:t>
      </w:r>
      <w:r>
        <w:t xml:space="preserve">. But, in 2013 came the “revelation” that </w:t>
      </w:r>
      <w:r w:rsidRPr="001A0CFD">
        <w:rPr>
          <w:rStyle w:val="StyleUnderline"/>
        </w:rPr>
        <w:t>the FISA Court had authorized unlimited recording of data communications by U.S. citizens within the United States—a revelation of little surprise to those who were following the issue</w:t>
      </w:r>
      <w:r>
        <w:t>.</w:t>
      </w:r>
    </w:p>
    <w:p w14:paraId="17A95987" w14:textId="77777777" w:rsidR="004A3657" w:rsidRDefault="004A3657" w:rsidP="004A3657">
      <w:pPr>
        <w:pStyle w:val="Heading4"/>
      </w:pPr>
      <w:r>
        <w:t>The plan would be a key reversal—re-establishing independence</w:t>
      </w:r>
    </w:p>
    <w:p w14:paraId="56DC4CBC" w14:textId="77777777" w:rsidR="004A3657" w:rsidRPr="004B43C7" w:rsidRDefault="004A3657" w:rsidP="004A3657">
      <w:proofErr w:type="spellStart"/>
      <w:r w:rsidRPr="004B43C7">
        <w:rPr>
          <w:rStyle w:val="Style13ptBold"/>
        </w:rPr>
        <w:t>Peetros</w:t>
      </w:r>
      <w:proofErr w:type="spellEnd"/>
      <w:r w:rsidRPr="004B43C7">
        <w:rPr>
          <w:rStyle w:val="Style13ptBold"/>
        </w:rPr>
        <w:t xml:space="preserve"> ’13, </w:t>
      </w:r>
      <w:r w:rsidRPr="004B43C7">
        <w:t xml:space="preserve">Staff writer for the Bill of Rights Defense Committee (2/26/13, Samantha A. </w:t>
      </w:r>
      <w:proofErr w:type="spellStart"/>
      <w:r w:rsidRPr="004B43C7">
        <w:t>Petros</w:t>
      </w:r>
      <w:proofErr w:type="spellEnd"/>
      <w:r w:rsidRPr="004B43C7">
        <w:t>, Bill of Rights Defense Committee, “Supreme Court places National Security Agency above the law”, http://www.bordc.org/blog/supreme-court-places-national-security-agency-above-law)</w:t>
      </w:r>
    </w:p>
    <w:p w14:paraId="5C78A714" w14:textId="77777777" w:rsidR="004A3657" w:rsidRPr="003C31BD" w:rsidRDefault="004A3657" w:rsidP="004A3657">
      <w:r w:rsidRPr="003C31BD">
        <w:t>Today, the US Supreme Court (</w:t>
      </w:r>
      <w:r w:rsidRPr="00042DE4">
        <w:rPr>
          <w:rStyle w:val="StyleUnderline"/>
          <w:highlight w:val="cyan"/>
        </w:rPr>
        <w:t>SCOTUS</w:t>
      </w:r>
      <w:r w:rsidRPr="00042DE4">
        <w:rPr>
          <w:highlight w:val="cyan"/>
        </w:rPr>
        <w:t xml:space="preserve">) </w:t>
      </w:r>
      <w:r w:rsidRPr="00042DE4">
        <w:rPr>
          <w:rStyle w:val="StyleUnderline"/>
          <w:highlight w:val="cyan"/>
        </w:rPr>
        <w:t>decided</w:t>
      </w:r>
      <w:r w:rsidRPr="003C31BD">
        <w:t xml:space="preserve">, in a monumental 5-4 case, that </w:t>
      </w:r>
      <w:r w:rsidRPr="00042DE4">
        <w:rPr>
          <w:rStyle w:val="StyleUnderline"/>
          <w:highlight w:val="cyan"/>
        </w:rPr>
        <w:t>the secrecy of</w:t>
      </w:r>
      <w:r w:rsidRPr="003C31BD">
        <w:rPr>
          <w:rStyle w:val="StyleUnderline"/>
        </w:rPr>
        <w:t xml:space="preserve"> government </w:t>
      </w:r>
      <w:r w:rsidRPr="00042DE4">
        <w:rPr>
          <w:rStyle w:val="StyleUnderline"/>
          <w:highlight w:val="cyan"/>
        </w:rPr>
        <w:t>surveillance</w:t>
      </w:r>
      <w:r w:rsidRPr="003C31BD">
        <w:rPr>
          <w:rStyle w:val="StyleUnderline"/>
        </w:rPr>
        <w:t xml:space="preserve"> </w:t>
      </w:r>
      <w:r w:rsidRPr="00042DE4">
        <w:rPr>
          <w:rStyle w:val="StyleUnderline"/>
          <w:highlight w:val="cyan"/>
        </w:rPr>
        <w:t>can</w:t>
      </w:r>
      <w:r w:rsidRPr="003C31BD">
        <w:rPr>
          <w:rStyle w:val="StyleUnderline"/>
        </w:rPr>
        <w:t xml:space="preserve"> perversely </w:t>
      </w:r>
      <w:r w:rsidRPr="00042DE4">
        <w:rPr>
          <w:rStyle w:val="StyleUnderline"/>
          <w:highlight w:val="cyan"/>
        </w:rPr>
        <w:t>insulate</w:t>
      </w:r>
      <w:r w:rsidRPr="003C31BD">
        <w:rPr>
          <w:rStyle w:val="StyleUnderline"/>
        </w:rPr>
        <w:t xml:space="preserve"> dragnet </w:t>
      </w:r>
      <w:r w:rsidRPr="00042DE4">
        <w:rPr>
          <w:rStyle w:val="StyleUnderline"/>
          <w:highlight w:val="cyan"/>
        </w:rPr>
        <w:t>warrantless wiretapping</w:t>
      </w:r>
      <w:r w:rsidRPr="003C31BD">
        <w:rPr>
          <w:rStyle w:val="StyleUnderline"/>
        </w:rPr>
        <w:t xml:space="preserve"> scheme </w:t>
      </w:r>
      <w:r w:rsidRPr="00042DE4">
        <w:rPr>
          <w:rStyle w:val="StyleUnderline"/>
          <w:highlight w:val="cyan"/>
        </w:rPr>
        <w:t>from judicial review</w:t>
      </w:r>
      <w:r w:rsidRPr="003C31BD">
        <w:rPr>
          <w:rStyle w:val="StyleUnderline"/>
        </w:rPr>
        <w:t>.</w:t>
      </w:r>
      <w:r w:rsidRPr="003C31BD">
        <w:t xml:space="preserve"> In one fell swoop, </w:t>
      </w:r>
      <w:r w:rsidRPr="00042DE4">
        <w:rPr>
          <w:rStyle w:val="StyleUnderline"/>
          <w:highlight w:val="cyan"/>
        </w:rPr>
        <w:t>the case</w:t>
      </w:r>
      <w:r w:rsidRPr="003C31BD">
        <w:rPr>
          <w:rStyle w:val="StyleUnderline"/>
        </w:rPr>
        <w:t xml:space="preserve"> </w:t>
      </w:r>
      <w:r w:rsidRPr="003C31BD">
        <w:t xml:space="preserve">effectively </w:t>
      </w:r>
      <w:r w:rsidRPr="003C31BD">
        <w:rPr>
          <w:rStyle w:val="StyleUnderline"/>
        </w:rPr>
        <w:t>in</w:t>
      </w:r>
      <w:r w:rsidRPr="004B43C7">
        <w:rPr>
          <w:rStyle w:val="StyleUnderline"/>
        </w:rPr>
        <w:t>v</w:t>
      </w:r>
      <w:r w:rsidRPr="003C31BD">
        <w:rPr>
          <w:rStyle w:val="StyleUnderline"/>
        </w:rPr>
        <w:t xml:space="preserve">ites the government to continue spying on law-abiding Americans en masse, </w:t>
      </w:r>
      <w:r w:rsidRPr="00042DE4">
        <w:rPr>
          <w:rStyle w:val="StyleUnderline"/>
          <w:highlight w:val="cyan"/>
        </w:rPr>
        <w:t>renders the judiciary institutionally complicit in constitutional violations</w:t>
      </w:r>
      <w:r w:rsidRPr="003C31BD">
        <w:rPr>
          <w:rStyle w:val="StyleUnderline"/>
        </w:rPr>
        <w:t>, and places the National Security Agency (NSA) above the law.</w:t>
      </w:r>
      <w:r>
        <w:rPr>
          <w:rStyle w:val="StyleUnderline"/>
        </w:rPr>
        <w:t xml:space="preserve"> </w:t>
      </w:r>
      <w:r w:rsidRPr="003C31BD">
        <w:t xml:space="preserve">The NSA’s warrantless wiretapping program caused an earthquake when first revealed in 2005, by New York Times journalists who risked prosecution to alert the public to a secret government scheme to wiretap the entire phone system and </w:t>
      </w:r>
      <w:r w:rsidRPr="003C31BD">
        <w:lastRenderedPageBreak/>
        <w:t>the Internet.</w:t>
      </w:r>
      <w:r>
        <w:t xml:space="preserve"> </w:t>
      </w:r>
      <w:r w:rsidRPr="003C31BD">
        <w:t>Having previously prompted threats of a mass resignation by Justice Department officials under the Bush administration, the program was sensibly struck down as unconstitutional by multiple federal courts, only to be reversed on appeal. Today’s decision allows government surveillance to continue in secret, without meaningful checks and balances.</w:t>
      </w:r>
      <w:r>
        <w:t xml:space="preserve"> </w:t>
      </w:r>
      <w:r w:rsidRPr="003C31BD">
        <w:t xml:space="preserve">While five Justices claimed that alternative sources of review are available, </w:t>
      </w:r>
      <w:r w:rsidRPr="00042DE4">
        <w:rPr>
          <w:rStyle w:val="StyleUnderline"/>
          <w:highlight w:val="cyan"/>
        </w:rPr>
        <w:t xml:space="preserve">their finding </w:t>
      </w:r>
      <w:r w:rsidRPr="00042DE4">
        <w:rPr>
          <w:rStyle w:val="Emphasis"/>
          <w:highlight w:val="cyan"/>
        </w:rPr>
        <w:t>buries the court’s head in the sand</w:t>
      </w:r>
      <w:r w:rsidRPr="004B43C7">
        <w:rPr>
          <w:rStyle w:val="StyleUnderline"/>
        </w:rPr>
        <w:t>.</w:t>
      </w:r>
      <w:r w:rsidRPr="003C31BD">
        <w:t xml:space="preserve"> For instance, </w:t>
      </w:r>
      <w:r w:rsidRPr="00042DE4">
        <w:rPr>
          <w:rStyle w:val="StyleUnderline"/>
          <w:highlight w:val="cyan"/>
        </w:rPr>
        <w:t>SCOTUS defers to</w:t>
      </w:r>
      <w:r w:rsidRPr="004B43C7">
        <w:rPr>
          <w:rStyle w:val="StyleUnderline"/>
        </w:rPr>
        <w:t xml:space="preserve"> the secret </w:t>
      </w:r>
      <w:r w:rsidRPr="00042DE4">
        <w:rPr>
          <w:rStyle w:val="StyleUnderline"/>
          <w:highlight w:val="cyan"/>
        </w:rPr>
        <w:t>FISA</w:t>
      </w:r>
      <w:r w:rsidRPr="004B43C7">
        <w:rPr>
          <w:rStyle w:val="StyleUnderline"/>
        </w:rPr>
        <w:t xml:space="preserve"> court</w:t>
      </w:r>
      <w:r w:rsidRPr="003C31BD">
        <w:t>, which according to the Director of National Intelligence, has previously found parts of the NSA’s program unconstitutional. Yet despite repeated requests, even Congress does not know the details of that judicial decision, let alone whether and how the program has been modified to satisfy constitutional limits.</w:t>
      </w:r>
      <w:r>
        <w:t xml:space="preserve"> </w:t>
      </w:r>
      <w:r w:rsidRPr="003C31BD">
        <w:t xml:space="preserve">According to BORDC’s </w:t>
      </w:r>
      <w:proofErr w:type="spellStart"/>
      <w:r w:rsidRPr="003C31BD">
        <w:t>Shahid</w:t>
      </w:r>
      <w:proofErr w:type="spellEnd"/>
      <w:r w:rsidRPr="003C31BD">
        <w:t xml:space="preserve"> </w:t>
      </w:r>
      <w:proofErr w:type="spellStart"/>
      <w:r w:rsidRPr="003C31BD">
        <w:t>Buttar</w:t>
      </w:r>
      <w:proofErr w:type="spellEnd"/>
      <w:r w:rsidRPr="003C31BD">
        <w:t>:</w:t>
      </w:r>
      <w:r>
        <w:t xml:space="preserve"> </w:t>
      </w:r>
      <w:r w:rsidRPr="00042DE4">
        <w:rPr>
          <w:highlight w:val="cyan"/>
        </w:rPr>
        <w:t>T</w:t>
      </w:r>
      <w:r w:rsidRPr="00042DE4">
        <w:rPr>
          <w:rStyle w:val="StyleUnderline"/>
          <w:highlight w:val="cyan"/>
        </w:rPr>
        <w:t>he</w:t>
      </w:r>
      <w:r>
        <w:rPr>
          <w:rStyle w:val="StyleUnderline"/>
        </w:rPr>
        <w:t xml:space="preserve"> </w:t>
      </w:r>
      <w:r w:rsidRPr="004B43C7">
        <w:rPr>
          <w:rStyle w:val="StyleUnderline"/>
        </w:rPr>
        <w:t>Clapper</w:t>
      </w:r>
      <w:r>
        <w:rPr>
          <w:rStyle w:val="StyleUnderline"/>
        </w:rPr>
        <w:t xml:space="preserve"> </w:t>
      </w:r>
      <w:r w:rsidRPr="00042DE4">
        <w:rPr>
          <w:rStyle w:val="StyleUnderline"/>
          <w:highlight w:val="cyan"/>
        </w:rPr>
        <w:t>decision</w:t>
      </w:r>
      <w:r w:rsidRPr="004B43C7">
        <w:rPr>
          <w:rStyle w:val="StyleUnderline"/>
        </w:rPr>
        <w:t xml:space="preserve"> </w:t>
      </w:r>
      <w:r w:rsidRPr="00042DE4">
        <w:rPr>
          <w:rStyle w:val="StyleUnderline"/>
          <w:highlight w:val="cyan"/>
        </w:rPr>
        <w:t>is a constitutional travesty of the highest</w:t>
      </w:r>
      <w:r w:rsidRPr="004B43C7">
        <w:rPr>
          <w:rStyle w:val="StyleUnderline"/>
        </w:rPr>
        <w:t xml:space="preserve"> order, </w:t>
      </w:r>
      <w:r w:rsidRPr="00042DE4">
        <w:rPr>
          <w:rStyle w:val="StyleUnderline"/>
          <w:highlight w:val="cyan"/>
        </w:rPr>
        <w:t>reflecting</w:t>
      </w:r>
      <w:r w:rsidRPr="004B43C7">
        <w:rPr>
          <w:rStyle w:val="StyleUnderline"/>
        </w:rPr>
        <w:t xml:space="preserve"> the </w:t>
      </w:r>
      <w:r w:rsidRPr="00042DE4">
        <w:rPr>
          <w:rStyle w:val="StyleUnderline"/>
          <w:highlight w:val="cyan"/>
        </w:rPr>
        <w:t>erosion of</w:t>
      </w:r>
      <w:r w:rsidRPr="004B43C7">
        <w:rPr>
          <w:rStyle w:val="StyleUnderline"/>
        </w:rPr>
        <w:t xml:space="preserve"> </w:t>
      </w:r>
      <w:r w:rsidRPr="00042DE4">
        <w:rPr>
          <w:rStyle w:val="StyleUnderline"/>
          <w:highlight w:val="cyan"/>
        </w:rPr>
        <w:t>privacy</w:t>
      </w:r>
      <w:r w:rsidRPr="004B43C7">
        <w:rPr>
          <w:rStyle w:val="StyleUnderline"/>
        </w:rPr>
        <w:t xml:space="preserve">, </w:t>
      </w:r>
      <w:r w:rsidRPr="00042DE4">
        <w:rPr>
          <w:rStyle w:val="StyleUnderline"/>
          <w:highlight w:val="cyan"/>
        </w:rPr>
        <w:t>judicial independence</w:t>
      </w:r>
      <w:r w:rsidRPr="004B43C7">
        <w:rPr>
          <w:rStyle w:val="StyleUnderline"/>
        </w:rPr>
        <w:t>, a</w:t>
      </w:r>
      <w:r w:rsidRPr="00042DE4">
        <w:rPr>
          <w:rStyle w:val="StyleUnderline"/>
          <w:highlight w:val="cyan"/>
        </w:rPr>
        <w:t>nd constitutional government.</w:t>
      </w:r>
      <w:r w:rsidRPr="004B43C7">
        <w:rPr>
          <w:rStyle w:val="StyleUnderline"/>
        </w:rPr>
        <w:t xml:space="preserve"> By allowing executive secrecy to insulate violations from review, five </w:t>
      </w:r>
      <w:r w:rsidRPr="00042DE4">
        <w:rPr>
          <w:rStyle w:val="StyleUnderline"/>
          <w:highlight w:val="cyan"/>
        </w:rPr>
        <w:t>Justices</w:t>
      </w:r>
      <w:r w:rsidRPr="004B43C7">
        <w:rPr>
          <w:rStyle w:val="StyleUnderline"/>
        </w:rPr>
        <w:t xml:space="preserve"> of the Supreme Court have effectively </w:t>
      </w:r>
      <w:r w:rsidRPr="00042DE4">
        <w:rPr>
          <w:rStyle w:val="StyleUnderline"/>
          <w:highlight w:val="cyan"/>
        </w:rPr>
        <w:t>killed what shreds once remained of the Fourth Amendment</w:t>
      </w:r>
      <w:r w:rsidRPr="00042DE4">
        <w:rPr>
          <w:highlight w:val="cyan"/>
        </w:rPr>
        <w:t>.</w:t>
      </w:r>
      <w:r w:rsidRPr="003C31BD">
        <w:t xml:space="preserve"> </w:t>
      </w:r>
      <w:r w:rsidRPr="004B43C7">
        <w:rPr>
          <w:rStyle w:val="StyleUnderline"/>
        </w:rPr>
        <w:t>Every</w:t>
      </w:r>
      <w:r>
        <w:rPr>
          <w:rStyle w:val="StyleUnderline"/>
        </w:rPr>
        <w:t xml:space="preserve"> </w:t>
      </w:r>
      <w:r w:rsidRPr="004B43C7">
        <w:rPr>
          <w:rStyle w:val="StyleUnderline"/>
        </w:rPr>
        <w:t>American should be gravely concerned, and anyone who still considers America “the land of the free” should carefully reconsider their assumptions.</w:t>
      </w:r>
      <w:r>
        <w:rPr>
          <w:rStyle w:val="StyleUnderline"/>
        </w:rPr>
        <w:t xml:space="preserve"> </w:t>
      </w:r>
      <w:r w:rsidRPr="00042DE4">
        <w:rPr>
          <w:rStyle w:val="StyleUnderline"/>
          <w:highlight w:val="cyan"/>
        </w:rPr>
        <w:t>Congress must reverse its premature decision to extend</w:t>
      </w:r>
      <w:r w:rsidRPr="004B43C7">
        <w:rPr>
          <w:rStyle w:val="StyleUnderline"/>
        </w:rPr>
        <w:t xml:space="preserve"> the Foreign Intelligence Surveillance Act (</w:t>
      </w:r>
      <w:r w:rsidRPr="00042DE4">
        <w:rPr>
          <w:rStyle w:val="StyleUnderline"/>
          <w:highlight w:val="cyan"/>
        </w:rPr>
        <w:t>FISA</w:t>
      </w:r>
      <w:r w:rsidRPr="004B43C7">
        <w:rPr>
          <w:rStyle w:val="StyleUnderline"/>
        </w:rPr>
        <w:t xml:space="preserve">) </w:t>
      </w:r>
      <w:r w:rsidRPr="00042DE4">
        <w:rPr>
          <w:rStyle w:val="StyleUnderline"/>
          <w:highlight w:val="cyan"/>
        </w:rPr>
        <w:t>to provide the check on executive abuses that the Court has abdicated</w:t>
      </w:r>
      <w:r w:rsidRPr="00042DE4">
        <w:rPr>
          <w:highlight w:val="cyan"/>
        </w:rPr>
        <w:t>.</w:t>
      </w:r>
      <w:r>
        <w:t xml:space="preserve"> </w:t>
      </w:r>
      <w:proofErr w:type="spellStart"/>
      <w:r w:rsidRPr="003C31BD">
        <w:t>Buttar</w:t>
      </w:r>
      <w:proofErr w:type="spellEnd"/>
      <w:r w:rsidRPr="003C31BD">
        <w:t xml:space="preserve"> has written about the NSA’s warrantless wiretapping scheme since Congress amended the FISA statute in 2008, for sources including</w:t>
      </w:r>
      <w:r>
        <w:t xml:space="preserve"> </w:t>
      </w:r>
      <w:hyperlink r:id="rId20" w:history="1">
        <w:r w:rsidRPr="003C31BD">
          <w:rPr>
            <w:rStyle w:val="Hyperlink"/>
          </w:rPr>
          <w:t>Huffington Post</w:t>
        </w:r>
      </w:hyperlink>
      <w:r w:rsidRPr="003C31BD">
        <w:t>.</w:t>
      </w:r>
      <w:r>
        <w:t xml:space="preserve"> </w:t>
      </w:r>
      <w:r w:rsidRPr="003C31BD">
        <w:t>BORDC has covered more recent developments, including the recent re-authorization of the</w:t>
      </w:r>
      <w:r>
        <w:t xml:space="preserve"> </w:t>
      </w:r>
      <w:hyperlink r:id="rId21" w:anchor="fisa" w:history="1">
        <w:r w:rsidRPr="003C31BD">
          <w:rPr>
            <w:rStyle w:val="Hyperlink"/>
          </w:rPr>
          <w:t>2008 FISA amendments by Congress</w:t>
        </w:r>
      </w:hyperlink>
      <w:r w:rsidRPr="003C31BD">
        <w:t>.</w:t>
      </w:r>
    </w:p>
    <w:p w14:paraId="1BAEA1DB" w14:textId="77777777" w:rsidR="004A3657" w:rsidRDefault="004A3657" w:rsidP="004A3657">
      <w:pPr>
        <w:pStyle w:val="Heading4"/>
      </w:pPr>
      <w:r>
        <w:t>Judicial deference causes military adventurism with nuclear weapons</w:t>
      </w:r>
    </w:p>
    <w:p w14:paraId="1583FE24" w14:textId="77777777" w:rsidR="004A3657" w:rsidRPr="00113E04" w:rsidRDefault="004A3657" w:rsidP="004A3657">
      <w:r>
        <w:rPr>
          <w:rStyle w:val="Style13ptBold"/>
        </w:rPr>
        <w:t xml:space="preserve">Scales ‘2, </w:t>
      </w:r>
      <w:r w:rsidRPr="00113E04">
        <w:t>Professor of law at the University of Denver (December 2002, Anna Scales, Seattle Journal for Social Justice, “The Jurisprudence of the Military-Industrial Complex”, http://digitalcommons.law.seattleu.edu/cgi/viewcontent.cgi?article=1416&amp;context=sjsj)</w:t>
      </w:r>
    </w:p>
    <w:p w14:paraId="03B96BAC" w14:textId="77777777" w:rsidR="004A3657" w:rsidRDefault="004A3657" w:rsidP="004A3657">
      <w:r>
        <w:t xml:space="preserve">So, what is the jurisprudence of the military-industrial complex? The short answer is this: </w:t>
      </w:r>
      <w:r w:rsidRPr="00042DE4">
        <w:rPr>
          <w:rStyle w:val="StyleUnderline"/>
          <w:highlight w:val="cyan"/>
        </w:rPr>
        <w:t>the military-industrial complex</w:t>
      </w:r>
      <w:r w:rsidRPr="00113E04">
        <w:rPr>
          <w:rStyle w:val="StyleUnderline"/>
        </w:rPr>
        <w:t xml:space="preserve"> has arrived at a comfy situation where it </w:t>
      </w:r>
      <w:r w:rsidRPr="00042DE4">
        <w:rPr>
          <w:rStyle w:val="StyleUnderline"/>
          <w:highlight w:val="cyan"/>
        </w:rPr>
        <w:t>is</w:t>
      </w:r>
      <w:r w:rsidRPr="00113E04">
        <w:rPr>
          <w:rStyle w:val="StyleUnderline"/>
        </w:rPr>
        <w:t xml:space="preserve"> either </w:t>
      </w:r>
      <w:r w:rsidRPr="00042DE4">
        <w:rPr>
          <w:rStyle w:val="StyleUnderline"/>
          <w:highlight w:val="cyan"/>
        </w:rPr>
        <w:t>exempt from</w:t>
      </w:r>
      <w:r w:rsidRPr="00113E04">
        <w:rPr>
          <w:rStyle w:val="StyleUnderline"/>
        </w:rPr>
        <w:t xml:space="preserve"> the rule of </w:t>
      </w:r>
      <w:r w:rsidRPr="00042DE4">
        <w:rPr>
          <w:rStyle w:val="StyleUnderline"/>
          <w:highlight w:val="cyan"/>
        </w:rPr>
        <w:t>law</w:t>
      </w:r>
      <w:r w:rsidRPr="00113E04">
        <w:rPr>
          <w:rStyle w:val="StyleUnderline"/>
        </w:rPr>
        <w:t xml:space="preserve">, </w:t>
      </w:r>
      <w:r w:rsidRPr="00042DE4">
        <w:rPr>
          <w:rStyle w:val="StyleUnderline"/>
          <w:highlight w:val="cyan"/>
        </w:rPr>
        <w:t>or</w:t>
      </w:r>
      <w:r w:rsidRPr="00113E04">
        <w:rPr>
          <w:rStyle w:val="StyleUnderline"/>
        </w:rPr>
        <w:t xml:space="preserve"> else </w:t>
      </w:r>
      <w:r w:rsidRPr="00042DE4">
        <w:rPr>
          <w:rStyle w:val="StyleUnderline"/>
          <w:highlight w:val="cyan"/>
        </w:rPr>
        <w:t>gets to</w:t>
      </w:r>
      <w:r w:rsidRPr="00113E04">
        <w:rPr>
          <w:rStyle w:val="StyleUnderline"/>
        </w:rPr>
        <w:t xml:space="preserve"> make every decision that </w:t>
      </w:r>
      <w:r w:rsidRPr="00042DE4">
        <w:rPr>
          <w:rStyle w:val="StyleUnderline"/>
          <w:highlight w:val="cyan"/>
        </w:rPr>
        <w:t>inform</w:t>
      </w:r>
      <w:r w:rsidRPr="00F130B6">
        <w:rPr>
          <w:rStyle w:val="StyleUnderline"/>
        </w:rPr>
        <w:t>s</w:t>
      </w:r>
      <w:r w:rsidRPr="00113E04">
        <w:rPr>
          <w:rStyle w:val="StyleUnderline"/>
        </w:rPr>
        <w:t xml:space="preserve"> what </w:t>
      </w:r>
      <w:r w:rsidRPr="00042DE4">
        <w:rPr>
          <w:rStyle w:val="StyleUnderline"/>
          <w:highlight w:val="cyan"/>
        </w:rPr>
        <w:t>the</w:t>
      </w:r>
      <w:r w:rsidRPr="00113E04">
        <w:rPr>
          <w:rStyle w:val="StyleUnderline"/>
        </w:rPr>
        <w:t xml:space="preserve"> rule of </w:t>
      </w:r>
      <w:r w:rsidRPr="00042DE4">
        <w:rPr>
          <w:rStyle w:val="StyleUnderline"/>
          <w:highlight w:val="cyan"/>
        </w:rPr>
        <w:t>law</w:t>
      </w:r>
      <w:r w:rsidRPr="00113E04">
        <w:rPr>
          <w:rStyle w:val="StyleUnderline"/>
        </w:rPr>
        <w:t xml:space="preserve"> would require in a given situation.</w:t>
      </w:r>
      <w:r>
        <w:t xml:space="preserve"> It is kind of like having your cake and eating it with the Lord. Eisenhower could have no idea how huge, seamless, and synergistic this complex would become, including not just weapons manufacture, but virtually all relations of law, production, and populations in the world. I am going to take a couple of minutes to spell out how the military side of this complex presently works, erasing boundaries with industrial interests, and indeed, with any other legally recognized interests at all First, </w:t>
      </w:r>
      <w:r w:rsidRPr="00042DE4">
        <w:rPr>
          <w:rStyle w:val="StyleUnderline"/>
          <w:highlight w:val="cyan"/>
        </w:rPr>
        <w:t>our nation’s</w:t>
      </w:r>
      <w:r w:rsidRPr="00113E04">
        <w:rPr>
          <w:rStyle w:val="StyleUnderline"/>
        </w:rPr>
        <w:t xml:space="preserve"> history and </w:t>
      </w:r>
      <w:r w:rsidRPr="00042DE4">
        <w:rPr>
          <w:rStyle w:val="StyleUnderline"/>
          <w:highlight w:val="cyan"/>
        </w:rPr>
        <w:t>legitimacy rest upon a separation of military power from democratic governance</w:t>
      </w:r>
      <w:r>
        <w:t xml:space="preserve">. For that reason, </w:t>
      </w:r>
      <w:r w:rsidRPr="00042DE4">
        <w:rPr>
          <w:rStyle w:val="StyleUnderline"/>
          <w:highlight w:val="cyan"/>
        </w:rPr>
        <w:t>the armed forces are subject to constitutional constraint.</w:t>
      </w:r>
      <w:r>
        <w:rPr>
          <w:rStyle w:val="StyleUnderline"/>
        </w:rPr>
        <w:t xml:space="preserve"> </w:t>
      </w:r>
      <w:r>
        <w:t xml:space="preserve">Second, however, </w:t>
      </w:r>
      <w:r w:rsidRPr="00042DE4">
        <w:rPr>
          <w:rStyle w:val="StyleUnderline"/>
          <w:highlight w:val="cyan"/>
        </w:rPr>
        <w:t>as an aspect of separation of powers</w:t>
      </w:r>
      <w:r w:rsidRPr="00113E04">
        <w:rPr>
          <w:rStyle w:val="StyleUnderline"/>
        </w:rPr>
        <w:t xml:space="preserve">, </w:t>
      </w:r>
      <w:r w:rsidRPr="00042DE4">
        <w:rPr>
          <w:rStyle w:val="StyleUnderline"/>
          <w:highlight w:val="cyan"/>
        </w:rPr>
        <w:t>courts try not to interfere in areas of foreign policy and military affairs</w:t>
      </w:r>
      <w:r>
        <w:t xml:space="preserve">. Often this is referred to as the “political question” doctrine, a determination that a matter is beyond the capabilities of judges. </w:t>
      </w:r>
      <w:r w:rsidRPr="00042DE4">
        <w:rPr>
          <w:rStyle w:val="StyleUnderline"/>
          <w:highlight w:val="cyan"/>
        </w:rPr>
        <w:t>The strongest argument</w:t>
      </w:r>
      <w:r w:rsidRPr="00113E04">
        <w:rPr>
          <w:rStyle w:val="StyleUnderline"/>
        </w:rPr>
        <w:t xml:space="preserve"> for this deference </w:t>
      </w:r>
      <w:r w:rsidRPr="00042DE4">
        <w:rPr>
          <w:rStyle w:val="StyleUnderline"/>
          <w:highlight w:val="cyan"/>
        </w:rPr>
        <w:t>is</w:t>
      </w:r>
      <w:r w:rsidRPr="00113E04">
        <w:rPr>
          <w:rStyle w:val="StyleUnderline"/>
        </w:rPr>
        <w:t xml:space="preserve"> </w:t>
      </w:r>
      <w:r w:rsidRPr="00042DE4">
        <w:rPr>
          <w:rStyle w:val="StyleUnderline"/>
          <w:highlight w:val="cyan"/>
        </w:rPr>
        <w:t>that</w:t>
      </w:r>
      <w:r w:rsidRPr="00113E04">
        <w:rPr>
          <w:rStyle w:val="StyleUnderline"/>
        </w:rPr>
        <w:t xml:space="preserve"> the political branches—or </w:t>
      </w:r>
      <w:r w:rsidRPr="00042DE4">
        <w:rPr>
          <w:rStyle w:val="StyleUnderline"/>
          <w:highlight w:val="cyan"/>
        </w:rPr>
        <w:t>the military</w:t>
      </w:r>
      <w:r w:rsidRPr="00113E04">
        <w:rPr>
          <w:rStyle w:val="StyleUnderline"/>
        </w:rPr>
        <w:t xml:space="preserve"> itself—</w:t>
      </w:r>
      <w:r w:rsidRPr="00042DE4">
        <w:rPr>
          <w:rStyle w:val="StyleUnderline"/>
          <w:highlight w:val="cyan"/>
        </w:rPr>
        <w:t>have superior expertise</w:t>
      </w:r>
      <w:r w:rsidRPr="00113E04">
        <w:rPr>
          <w:rStyle w:val="StyleUnderline"/>
        </w:rPr>
        <w:t xml:space="preserve"> in military matters. </w:t>
      </w:r>
      <w:r>
        <w:t xml:space="preserve">That may be true in some situations. I am not sure, for example, the Supreme Court would have been the best crowd to organize the invasion of Normandy. But </w:t>
      </w:r>
      <w:r w:rsidRPr="00042DE4">
        <w:rPr>
          <w:rStyle w:val="StyleUnderline"/>
          <w:highlight w:val="cyan"/>
        </w:rPr>
        <w:t xml:space="preserve">what we now have is an </w:t>
      </w:r>
      <w:r w:rsidRPr="00042DE4">
        <w:rPr>
          <w:rStyle w:val="Emphasis"/>
          <w:highlight w:val="cyan"/>
        </w:rPr>
        <w:t>increasingly irrational deference</w:t>
      </w:r>
      <w:r>
        <w:t xml:space="preserve">.7 Consider three cases: a. In </w:t>
      </w:r>
      <w:proofErr w:type="spellStart"/>
      <w:r>
        <w:t>Korematsu</w:t>
      </w:r>
      <w:proofErr w:type="spellEnd"/>
      <w:r>
        <w:t xml:space="preserve"> v. United States, 8 the Supreme Court said the internment of Japanese-Americans at the beginning of 1942 was constitutional, based upon a military assessment of the possibility of espionage in preparation for a Japanese invasion of the United States. It turns out that the information provided by the military to the Supreme Court was falsified.9 But note two things: (1) the nation was in the midst of a declared world war, and (2) in subsequent less urgent circumstances, </w:t>
      </w:r>
      <w:proofErr w:type="spellStart"/>
      <w:r>
        <w:t>Korematsu</w:t>
      </w:r>
      <w:proofErr w:type="spellEnd"/>
      <w:r>
        <w:t xml:space="preserve"> would seem to argue </w:t>
      </w:r>
      <w:r>
        <w:lastRenderedPageBreak/>
        <w:t xml:space="preserve">strongly for military justifications to have to be based upon better, more reliable information than was offered there. b. In the 1981 case of </w:t>
      </w:r>
      <w:proofErr w:type="spellStart"/>
      <w:r>
        <w:t>Rostker</w:t>
      </w:r>
      <w:proofErr w:type="spellEnd"/>
      <w:r>
        <w:t xml:space="preserve"> v. Goldberg, 10 the Supreme Court decided that it was constitutional for Congress to exclude women from the peacetime registration of potential draftees, even though both the Department of Defense and the Army Chief of Staff had testified that including women would increase military readiness. But Congress got the benefit of the military deference doctrine as a cover for what I think was a sinister political purpose—to protect the manliness of war—and the Supreme Court felt perfectly free to ignore what those with the real expertise had to say. c. Most recently, in </w:t>
      </w:r>
      <w:proofErr w:type="spellStart"/>
      <w:r>
        <w:t>Hamdi</w:t>
      </w:r>
      <w:proofErr w:type="spellEnd"/>
      <w:r>
        <w:t xml:space="preserve"> v. Rumsfeld, 11 the Fourth Circuit held that a U.S. citizen who had been designated an “enemy combatant”12 could be detained indefinitely without access to counsel. In this case, however, not only is there no declared war,13 but also, the only evidence regarding Mr. </w:t>
      </w:r>
      <w:proofErr w:type="spellStart"/>
      <w:r>
        <w:t>Hamdi</w:t>
      </w:r>
      <w:proofErr w:type="spellEnd"/>
      <w:r>
        <w:t xml:space="preserve"> was a two-page affidavit by a Defense Department underling, Mr. </w:t>
      </w:r>
      <w:proofErr w:type="spellStart"/>
      <w:r>
        <w:t>Mobbs</w:t>
      </w:r>
      <w:proofErr w:type="spellEnd"/>
      <w:r>
        <w:t xml:space="preserve">. </w:t>
      </w:r>
      <w:proofErr w:type="spellStart"/>
      <w:r>
        <w:t>Mobbs</w:t>
      </w:r>
      <w:proofErr w:type="spellEnd"/>
      <w:r>
        <w:t xml:space="preserve"> stated that Mr. </w:t>
      </w:r>
      <w:proofErr w:type="spellStart"/>
      <w:r>
        <w:t>Hamdi</w:t>
      </w:r>
      <w:proofErr w:type="spellEnd"/>
      <w:r>
        <w:t xml:space="preserve"> was captured in Afghanistan, and had been affiliated with a Taliban military unit. The government would not disclose the criteria for the “enemy combatant” designation, the statements of Mr. </w:t>
      </w:r>
      <w:proofErr w:type="spellStart"/>
      <w:r>
        <w:t>Hamdi</w:t>
      </w:r>
      <w:proofErr w:type="spellEnd"/>
      <w:r>
        <w:t xml:space="preserve"> that allegedly satisfied those criteria, nor any other bases for the conclusion of Taliban “affiliation.”14 And that is as good as the evidence for life imprisonment without trial has to be. Deference to the military has become abdication. In other words, what we presently have is not civilian government under military control, but something potentially worse, a civilian government ignoring military advice</w:t>
      </w:r>
      <w:proofErr w:type="gramStart"/>
      <w:r>
        <w:t>,15</w:t>
      </w:r>
      <w:proofErr w:type="gramEnd"/>
      <w:r>
        <w:t xml:space="preserve"> but using the legal doctrine of military deference for its own imperialist ends. Third, </w:t>
      </w:r>
      <w:r w:rsidRPr="00F130B6">
        <w:rPr>
          <w:rStyle w:val="StyleUnderline"/>
        </w:rPr>
        <w:t>the gigantic military establishment and permanent arms industry are now in the business of justifying their continued existences</w:t>
      </w:r>
      <w:r w:rsidRPr="00F130B6">
        <w:t>.</w:t>
      </w:r>
      <w:r>
        <w:t xml:space="preserve"> This justification is done primarily, as you know, by retooling for post-Cold War enemies—the so-called “rogue states”—while at the same time creating new ones, for example by arming corrupt regimes in Southeast Asia.16 I was reminded of this recently when we went to see comedian Kate Clinton. She thought Secretary Powell had taken too much trouble in his presentation attempting to convince the Security Council that Iraq had weapons of mass destruction.17 Why not, she asked, “just show them the receipts?” Fourth, we have seen the exercise of extraordinary influence by arms makers on both domestic and foreign policy. For domestic pork barrel and campaign finance reasons, obsolete or unproven weapons systems continue to be funded even when the military does not want them!18 And, </w:t>
      </w:r>
      <w:r w:rsidRPr="00113E04">
        <w:rPr>
          <w:rStyle w:val="StyleUnderline"/>
        </w:rPr>
        <w:t xml:space="preserve">just when we thought we had survived the nuclear arms race nightmare, </w:t>
      </w:r>
      <w:r w:rsidRPr="00042DE4">
        <w:rPr>
          <w:rStyle w:val="StyleUnderline"/>
          <w:highlight w:val="cyan"/>
        </w:rPr>
        <w:t>the U</w:t>
      </w:r>
      <w:r w:rsidRPr="00113E04">
        <w:rPr>
          <w:rStyle w:val="StyleUnderline"/>
        </w:rPr>
        <w:t xml:space="preserve">nited </w:t>
      </w:r>
      <w:r w:rsidRPr="00042DE4">
        <w:rPr>
          <w:rStyle w:val="StyleUnderline"/>
          <w:highlight w:val="cyan"/>
        </w:rPr>
        <w:t>S</w:t>
      </w:r>
      <w:r w:rsidRPr="00113E04">
        <w:rPr>
          <w:rStyle w:val="StyleUnderline"/>
        </w:rPr>
        <w:t xml:space="preserve">tates has undertaken to </w:t>
      </w:r>
      <w:r w:rsidRPr="00042DE4">
        <w:rPr>
          <w:rStyle w:val="StyleUnderline"/>
          <w:highlight w:val="cyan"/>
        </w:rPr>
        <w:t>design new kinds of nuclear weapons</w:t>
      </w:r>
      <w:r>
        <w:t xml:space="preserve">,19 even when those designs have little military value.20 Overseas, </w:t>
      </w:r>
      <w:r w:rsidRPr="00042DE4">
        <w:rPr>
          <w:rStyle w:val="StyleUnderline"/>
          <w:highlight w:val="cyan"/>
        </w:rPr>
        <w:t>limitations on arms sales are being repealed</w:t>
      </w:r>
      <w:r w:rsidRPr="00113E04">
        <w:rPr>
          <w:rStyle w:val="StyleUnderline"/>
        </w:rPr>
        <w:t>, and arms markets that should not exist are being constantly expanded</w:t>
      </w:r>
      <w:r>
        <w:t xml:space="preserve">21 </w:t>
      </w:r>
      <w:r w:rsidRPr="00113E04">
        <w:rPr>
          <w:rStyle w:val="StyleUnderline"/>
        </w:rPr>
        <w:t>for the sake of dumping inventory</w:t>
      </w:r>
      <w:r>
        <w:t xml:space="preserve">, even if </w:t>
      </w:r>
      <w:r w:rsidRPr="00F130B6">
        <w:rPr>
          <w:rStyle w:val="StyleUnderline"/>
        </w:rPr>
        <w:t xml:space="preserve">those </w:t>
      </w:r>
      <w:r w:rsidRPr="00042DE4">
        <w:rPr>
          <w:rStyle w:val="StyleUnderline"/>
          <w:highlight w:val="cyan"/>
        </w:rPr>
        <w:t>weapons are</w:t>
      </w:r>
      <w:r w:rsidRPr="00F130B6">
        <w:rPr>
          <w:rStyle w:val="StyleUnderline"/>
        </w:rPr>
        <w:t xml:space="preserve"> eventually </w:t>
      </w:r>
      <w:r w:rsidRPr="00042DE4">
        <w:rPr>
          <w:rStyle w:val="StyleUnderline"/>
          <w:highlight w:val="cyan"/>
        </w:rPr>
        <w:t>used</w:t>
      </w:r>
      <w:r w:rsidRPr="00F130B6">
        <w:rPr>
          <w:rStyle w:val="StyleUnderline"/>
        </w:rPr>
        <w:t xml:space="preserve"> for “rogue” purposes </w:t>
      </w:r>
      <w:r w:rsidRPr="00042DE4">
        <w:rPr>
          <w:rStyle w:val="StyleUnderline"/>
          <w:highlight w:val="cyan"/>
        </w:rPr>
        <w:t>by rogue states</w:t>
      </w:r>
      <w:r w:rsidRPr="00F130B6">
        <w:rPr>
          <w:rStyle w:val="StyleUnderline"/>
        </w:rPr>
        <w:t>.</w:t>
      </w:r>
      <w:r>
        <w:rPr>
          <w:rStyle w:val="StyleUnderline"/>
        </w:rPr>
        <w:t xml:space="preserve"> </w:t>
      </w:r>
      <w:r w:rsidRPr="00042DE4">
        <w:rPr>
          <w:rStyle w:val="StyleUnderline"/>
          <w:highlight w:val="cyan"/>
        </w:rPr>
        <w:t xml:space="preserve">This system skews security considerations, and </w:t>
      </w:r>
      <w:r w:rsidRPr="00042DE4">
        <w:rPr>
          <w:rStyle w:val="Emphasis"/>
          <w:highlight w:val="cyan"/>
        </w:rPr>
        <w:t>militarizes foreign policy</w:t>
      </w:r>
      <w:r>
        <w:t xml:space="preserve">. </w:t>
      </w:r>
      <w:r w:rsidRPr="00042DE4">
        <w:rPr>
          <w:rStyle w:val="StyleUnderline"/>
          <w:highlight w:val="cyan"/>
        </w:rPr>
        <w:t>Force has to be the preferred option</w:t>
      </w:r>
      <w:r w:rsidRPr="00042DE4">
        <w:rPr>
          <w:highlight w:val="cyan"/>
        </w:rPr>
        <w:t xml:space="preserve"> </w:t>
      </w:r>
      <w:r w:rsidRPr="00042DE4">
        <w:rPr>
          <w:rStyle w:val="StyleUnderline"/>
          <w:highlight w:val="cyan"/>
        </w:rPr>
        <w:t>because other conduits of policy are not sufficiently well-funded.</w:t>
      </w:r>
      <w:r w:rsidRPr="00113E04">
        <w:rPr>
          <w:rStyle w:val="StyleUnderline"/>
        </w:rPr>
        <w:t xml:space="preserve"> Plus, those </w:t>
      </w:r>
      <w:r w:rsidRPr="00042DE4">
        <w:rPr>
          <w:rStyle w:val="StyleUnderline"/>
          <w:highlight w:val="cyan"/>
        </w:rPr>
        <w:t>stockpiled weapons have got to be used or sold so</w:t>
      </w:r>
      <w:r w:rsidRPr="00113E04">
        <w:rPr>
          <w:rStyle w:val="StyleUnderline"/>
        </w:rPr>
        <w:t xml:space="preserve"> that </w:t>
      </w:r>
      <w:r w:rsidRPr="00042DE4">
        <w:rPr>
          <w:rStyle w:val="StyleUnderline"/>
          <w:highlight w:val="cyan"/>
        </w:rPr>
        <w:t>we can build more.</w:t>
      </w:r>
      <w:r>
        <w:rPr>
          <w:rStyle w:val="StyleUnderline"/>
        </w:rPr>
        <w:t xml:space="preserve"> </w:t>
      </w:r>
      <w:r>
        <w:t xml:space="preserve">Fifth, enlarging upon this in a document entitled The National Security Policy of the United States, </w:t>
      </w:r>
      <w:r w:rsidRPr="00113E04">
        <w:rPr>
          <w:rStyle w:val="StyleUnderline"/>
        </w:rPr>
        <w:t>we were treated last September to “</w:t>
      </w:r>
      <w:r w:rsidRPr="00042DE4">
        <w:rPr>
          <w:rStyle w:val="StyleUnderline"/>
          <w:highlight w:val="cyan"/>
        </w:rPr>
        <w:t>the Bush doctrine</w:t>
      </w:r>
      <w:r w:rsidRPr="00113E04">
        <w:rPr>
          <w:rStyle w:val="StyleUnderline"/>
        </w:rPr>
        <w:t xml:space="preserve">,” which for the first time in U.S. history </w:t>
      </w:r>
      <w:r w:rsidRPr="00042DE4">
        <w:rPr>
          <w:rStyle w:val="StyleUnderline"/>
          <w:highlight w:val="cyan"/>
        </w:rPr>
        <w:t>declares a preemptive strike policy</w:t>
      </w:r>
      <w:r>
        <w:t xml:space="preserve">. </w:t>
      </w:r>
      <w:r w:rsidRPr="00113E04">
        <w:rPr>
          <w:rStyle w:val="StyleUnderline"/>
        </w:rPr>
        <w:t xml:space="preserve">This document states, “America will act against emerging threats before they are fully formed.”22 </w:t>
      </w:r>
      <w:r w:rsidRPr="00042DE4">
        <w:rPr>
          <w:rStyle w:val="StyleUnderline"/>
          <w:highlight w:val="cyan"/>
        </w:rPr>
        <w:t>If</w:t>
      </w:r>
      <w:r w:rsidRPr="00113E04">
        <w:rPr>
          <w:rStyle w:val="StyleUnderline"/>
        </w:rPr>
        <w:t xml:space="preserve"> </w:t>
      </w:r>
      <w:r w:rsidRPr="00042DE4">
        <w:rPr>
          <w:rStyle w:val="StyleUnderline"/>
          <w:highlight w:val="cyan"/>
        </w:rPr>
        <w:t>they are only emerging</w:t>
      </w:r>
      <w:r w:rsidRPr="00113E04">
        <w:rPr>
          <w:rStyle w:val="StyleUnderline"/>
        </w:rPr>
        <w:t xml:space="preserve"> and not fully formed, you may wonder, </w:t>
      </w:r>
      <w:r w:rsidRPr="00042DE4">
        <w:rPr>
          <w:rStyle w:val="StyleUnderline"/>
          <w:highlight w:val="cyan"/>
        </w:rPr>
        <w:t>how will we know they are “threats</w:t>
      </w:r>
      <w:r>
        <w:t xml:space="preserve">”? Because someone in Washington has that perception, and </w:t>
      </w:r>
      <w:r w:rsidRPr="00042DE4">
        <w:rPr>
          <w:rStyle w:val="StyleUnderline"/>
          <w:highlight w:val="cyan"/>
        </w:rPr>
        <w:t>when the hunch hits</w:t>
      </w:r>
      <w:r w:rsidRPr="00113E04">
        <w:rPr>
          <w:rStyle w:val="StyleUnderline"/>
        </w:rPr>
        <w:t xml:space="preserve">, </w:t>
      </w:r>
      <w:r w:rsidRPr="00042DE4">
        <w:rPr>
          <w:rStyle w:val="StyleUnderline"/>
          <w:highlight w:val="cyan"/>
        </w:rPr>
        <w:t>it is the official policy of this country to deploy the military</w:t>
      </w:r>
      <w:r w:rsidRPr="00113E04">
        <w:rPr>
          <w:rStyle w:val="StyleUnderline"/>
        </w:rPr>
        <w:t xml:space="preserve">.23 </w:t>
      </w:r>
      <w:proofErr w:type="gramStart"/>
      <w:r w:rsidRPr="00042DE4">
        <w:rPr>
          <w:rStyle w:val="StyleUnderline"/>
          <w:highlight w:val="cyan"/>
        </w:rPr>
        <w:t>All</w:t>
      </w:r>
      <w:proofErr w:type="gramEnd"/>
      <w:r w:rsidRPr="00042DE4">
        <w:rPr>
          <w:rStyle w:val="StyleUnderline"/>
          <w:highlight w:val="cyan"/>
        </w:rPr>
        <w:t xml:space="preserve"> options</w:t>
      </w:r>
      <w:r w:rsidRPr="00113E04">
        <w:rPr>
          <w:rStyle w:val="StyleUnderline"/>
        </w:rPr>
        <w:t>—</w:t>
      </w:r>
      <w:r w:rsidRPr="00042DE4">
        <w:rPr>
          <w:rStyle w:val="StyleUnderline"/>
          <w:highlight w:val="cyan"/>
        </w:rPr>
        <w:t xml:space="preserve">including </w:t>
      </w:r>
      <w:r w:rsidRPr="00F130B6">
        <w:rPr>
          <w:rStyle w:val="StyleUnderline"/>
        </w:rPr>
        <w:t>t</w:t>
      </w:r>
      <w:r w:rsidRPr="00113E04">
        <w:rPr>
          <w:rStyle w:val="StyleUnderline"/>
        </w:rPr>
        <w:t xml:space="preserve">he </w:t>
      </w:r>
      <w:r w:rsidRPr="00042DE4">
        <w:rPr>
          <w:rStyle w:val="Emphasis"/>
          <w:highlight w:val="cyan"/>
        </w:rPr>
        <w:t>use of nuclear weapons</w:t>
      </w:r>
      <w:r w:rsidRPr="00113E04">
        <w:rPr>
          <w:rStyle w:val="StyleUnderline"/>
        </w:rPr>
        <w:t>—</w:t>
      </w:r>
      <w:r w:rsidRPr="00042DE4">
        <w:rPr>
          <w:rStyle w:val="StyleUnderline"/>
          <w:highlight w:val="cyan"/>
        </w:rPr>
        <w:t>are</w:t>
      </w:r>
      <w:r w:rsidRPr="00113E04">
        <w:rPr>
          <w:rStyle w:val="StyleUnderline"/>
        </w:rPr>
        <w:t xml:space="preserve"> always </w:t>
      </w:r>
      <w:r w:rsidRPr="00042DE4">
        <w:rPr>
          <w:rStyle w:val="StyleUnderline"/>
          <w:highlight w:val="cyan"/>
        </w:rPr>
        <w:t>on the table</w:t>
      </w:r>
      <w:r>
        <w:t>.</w:t>
      </w:r>
    </w:p>
    <w:p w14:paraId="7B64489F" w14:textId="77777777" w:rsidR="004A3657" w:rsidRPr="003C31BD" w:rsidRDefault="004A3657" w:rsidP="004A3657"/>
    <w:p w14:paraId="5143033B" w14:textId="77777777" w:rsidR="004A3657" w:rsidRDefault="004A3657" w:rsidP="004A3657">
      <w:pPr>
        <w:pStyle w:val="Heading3"/>
      </w:pPr>
      <w:r>
        <w:lastRenderedPageBreak/>
        <w:t>Deforestation</w:t>
      </w:r>
    </w:p>
    <w:p w14:paraId="12DFD7DC" w14:textId="77777777" w:rsidR="004A3657" w:rsidRDefault="004A3657" w:rsidP="004A3657">
      <w:pPr>
        <w:pStyle w:val="Heading4"/>
      </w:pPr>
      <w:r>
        <w:t xml:space="preserve">Drones plant enough trees to plant </w:t>
      </w:r>
      <w:proofErr w:type="spellStart"/>
      <w:r>
        <w:t>defo</w:t>
      </w:r>
      <w:proofErr w:type="spellEnd"/>
    </w:p>
    <w:p w14:paraId="3068DC34" w14:textId="77777777" w:rsidR="004A3657" w:rsidRPr="00BD3C54" w:rsidRDefault="004A3657" w:rsidP="004A3657">
      <w:pPr>
        <w:rPr>
          <w:rStyle w:val="Style13ptBold"/>
        </w:rPr>
      </w:pPr>
      <w:proofErr w:type="spellStart"/>
      <w:r>
        <w:rPr>
          <w:rStyle w:val="Style13ptBold"/>
        </w:rPr>
        <w:t>Lutero</w:t>
      </w:r>
      <w:proofErr w:type="spellEnd"/>
      <w:r>
        <w:rPr>
          <w:rStyle w:val="Style13ptBold"/>
        </w:rPr>
        <w:t xml:space="preserve"> ’15 </w:t>
      </w:r>
      <w:r w:rsidRPr="00BD3C54">
        <w:t xml:space="preserve">Writer for </w:t>
      </w:r>
      <w:proofErr w:type="spellStart"/>
      <w:r w:rsidRPr="00BD3C54">
        <w:t>psfk</w:t>
      </w:r>
      <w:proofErr w:type="spellEnd"/>
      <w:r w:rsidRPr="00BD3C54">
        <w:t xml:space="preserve"> (5/13/14, Leo </w:t>
      </w:r>
      <w:proofErr w:type="spellStart"/>
      <w:r w:rsidRPr="00BD3C54">
        <w:t>Lutero</w:t>
      </w:r>
      <w:proofErr w:type="spellEnd"/>
      <w:r w:rsidRPr="00BD3C54">
        <w:t xml:space="preserve">, </w:t>
      </w:r>
      <w:proofErr w:type="spellStart"/>
      <w:r w:rsidRPr="00BD3C54">
        <w:t>psfk</w:t>
      </w:r>
      <w:proofErr w:type="spellEnd"/>
      <w:r w:rsidRPr="00BD3C54">
        <w:t xml:space="preserve"> “Fighting Deforestation with Tree-Planting Drones”, http://www.psfk.com/2015/05/tree-planting-drones-forest-building-biocarbon-engineering.html)</w:t>
      </w:r>
    </w:p>
    <w:p w14:paraId="41D48318" w14:textId="77777777" w:rsidR="004A3657" w:rsidRPr="00BD3C54" w:rsidRDefault="00D30AC2" w:rsidP="004A3657">
      <w:hyperlink r:id="rId22" w:tgtFrame="_blank" w:history="1">
        <w:proofErr w:type="spellStart"/>
        <w:r w:rsidR="004A3657" w:rsidRPr="00BD3C54">
          <w:rPr>
            <w:rStyle w:val="StyleUnderline"/>
          </w:rPr>
          <w:t>BioCarbon</w:t>
        </w:r>
        <w:proofErr w:type="spellEnd"/>
        <w:r w:rsidR="004A3657" w:rsidRPr="00BD3C54">
          <w:rPr>
            <w:rStyle w:val="StyleUnderline"/>
          </w:rPr>
          <w:t xml:space="preserve"> Engineering (BCE)</w:t>
        </w:r>
      </w:hyperlink>
      <w:r w:rsidR="004A3657">
        <w:rPr>
          <w:rStyle w:val="StyleUnderline"/>
        </w:rPr>
        <w:t xml:space="preserve"> </w:t>
      </w:r>
      <w:r w:rsidR="004A3657" w:rsidRPr="00BD3C54">
        <w:rPr>
          <w:rStyle w:val="StyleUnderline"/>
        </w:rPr>
        <w:t>is a high-tech, high volume green thumb</w:t>
      </w:r>
      <w:r w:rsidR="004A3657" w:rsidRPr="00BD3C54">
        <w:t xml:space="preserve">. Composed of a team of engineers and biosphere experts, </w:t>
      </w:r>
      <w:r w:rsidR="004A3657" w:rsidRPr="00BD3C54">
        <w:rPr>
          <w:rStyle w:val="StyleUnderline"/>
        </w:rPr>
        <w:t>it aims to rebuild ecosystems by leveraging drones in mapping and tree planting. The goal: to plant one billion trees in a year.</w:t>
      </w:r>
      <w:r w:rsidR="004A3657">
        <w:rPr>
          <w:rStyle w:val="StyleUnderline"/>
        </w:rPr>
        <w:t xml:space="preserve"> </w:t>
      </w:r>
      <w:r w:rsidR="004A3657" w:rsidRPr="00BD3C54">
        <w:t>It might be a crazy goal but the startup is giving everything it has by developing the right tech for the job. The first step toward a greener planet: mapping.</w:t>
      </w:r>
      <w:r w:rsidR="004A3657">
        <w:t xml:space="preserve"> </w:t>
      </w:r>
      <w:r w:rsidR="004A3657" w:rsidRPr="00BD3C54">
        <w:t>On the forefront is technology that uses</w:t>
      </w:r>
      <w:r w:rsidR="004A3657">
        <w:t xml:space="preserve"> </w:t>
      </w:r>
      <w:hyperlink r:id="rId23" w:tgtFrame="_blank" w:history="1">
        <w:r w:rsidR="004A3657" w:rsidRPr="00BD3C54">
          <w:rPr>
            <w:rStyle w:val="StyleUnderline"/>
          </w:rPr>
          <w:t>remote sensing to collect valuable information about target areas</w:t>
        </w:r>
      </w:hyperlink>
      <w:r w:rsidR="004A3657" w:rsidRPr="00BD3C54">
        <w:t xml:space="preserve">. Using drones, </w:t>
      </w:r>
      <w:r w:rsidR="004A3657" w:rsidRPr="00BD3C54">
        <w:rPr>
          <w:rStyle w:val="StyleUnderline"/>
        </w:rPr>
        <w:t>BCE can record detailed area geography, vegetation density, water deficit and crop stress. With the information, BCE can start planning what trees to grow.</w:t>
      </w:r>
      <w:hyperlink r:id="rId24" w:history="1">
        <w:r w:rsidR="004A3657">
          <w:rPr>
            <w:rStyle w:val="StyleUnderline"/>
          </w:rPr>
          <w:t xml:space="preserve"> </w:t>
        </w:r>
      </w:hyperlink>
      <w:r w:rsidR="004A3657" w:rsidRPr="00BD3C54">
        <w:t xml:space="preserve">Twenty-fifteen isn’t the time for by-hand tree planting. Instead, BCE will be using drones for the job. The unmanned aerial vehicles will drop special seed pods at the right spots. With calculated plots and high-precision, up-take rates are expected to soar. </w:t>
      </w:r>
      <w:r w:rsidR="004A3657" w:rsidRPr="00BD3C54">
        <w:rPr>
          <w:rStyle w:val="StyleUnderline"/>
        </w:rPr>
        <w:t>With drones, more seeds can be planted in day on a wider plot of land</w:t>
      </w:r>
      <w:r w:rsidR="004A3657" w:rsidRPr="00BD3C54">
        <w:t>.</w:t>
      </w:r>
      <w:r w:rsidR="004A3657">
        <w:t xml:space="preserve"> </w:t>
      </w:r>
      <w:r w:rsidR="004A3657" w:rsidRPr="00BD3C54">
        <w:t xml:space="preserve">It doesn’t end at planting. </w:t>
      </w:r>
      <w:r w:rsidR="004A3657" w:rsidRPr="00BD3C54">
        <w:rPr>
          <w:rStyle w:val="StyleUnderline"/>
        </w:rPr>
        <w:t>The drones will be able to monitor forest fauna</w:t>
      </w:r>
      <w:r w:rsidR="004A3657" w:rsidRPr="00BD3C54">
        <w:t xml:space="preserve"> by remotely measuring weight, leaf count, color, trunk thickness and other key characteristics that can help reveal the health of forests.</w:t>
      </w:r>
      <w:r w:rsidR="004A3657">
        <w:t xml:space="preserve"> </w:t>
      </w:r>
      <w:r w:rsidR="004A3657" w:rsidRPr="00BD3C54">
        <w:t>In a</w:t>
      </w:r>
      <w:r w:rsidR="004A3657">
        <w:t xml:space="preserve"> </w:t>
      </w:r>
      <w:hyperlink r:id="rId25" w:tgtFrame="_blank" w:history="1">
        <w:r w:rsidR="004A3657" w:rsidRPr="00BD3C54">
          <w:rPr>
            <w:rStyle w:val="Hyperlink"/>
          </w:rPr>
          <w:t>blog post</w:t>
        </w:r>
      </w:hyperlink>
      <w:r w:rsidR="004A3657" w:rsidRPr="00BD3C54">
        <w:t xml:space="preserve">, </w:t>
      </w:r>
      <w:r w:rsidR="004A3657" w:rsidRPr="00BD3C54">
        <w:rPr>
          <w:rStyle w:val="StyleUnderline"/>
        </w:rPr>
        <w:t>BCE</w:t>
      </w:r>
      <w:r w:rsidR="004A3657" w:rsidRPr="00BD3C54">
        <w:t xml:space="preserve"> explains it won’t be just planting a lot of the same trees in an area. Instead it </w:t>
      </w:r>
      <w:r w:rsidR="004A3657" w:rsidRPr="00BD3C54">
        <w:rPr>
          <w:rStyle w:val="StyleUnderline"/>
        </w:rPr>
        <w:t>will recreate ecosystems by introducing symbiotic organisms such as fungi and other vegetation types</w:t>
      </w:r>
      <w:r w:rsidR="004A3657" w:rsidRPr="00BD3C54">
        <w:t>. Diverse communities instead of single-species forests are far stable and less susceptible to infections and are more likely to survive in the long run without human intervention.</w:t>
      </w:r>
    </w:p>
    <w:p w14:paraId="10B5FF25" w14:textId="77777777" w:rsidR="004A3657" w:rsidRPr="00BD3C54" w:rsidRDefault="004A3657" w:rsidP="004A3657"/>
    <w:p w14:paraId="3109F699" w14:textId="77777777" w:rsidR="004A3657" w:rsidRPr="00BD3C54" w:rsidRDefault="004A3657" w:rsidP="004A3657"/>
    <w:p w14:paraId="66462259" w14:textId="77777777" w:rsidR="004A3657" w:rsidRDefault="004A3657" w:rsidP="004A3657">
      <w:pPr>
        <w:pStyle w:val="Heading4"/>
      </w:pPr>
      <w:r>
        <w:t>Drones solve deforestation</w:t>
      </w:r>
    </w:p>
    <w:p w14:paraId="2BA09736" w14:textId="77777777" w:rsidR="004A3657" w:rsidRPr="000A4401" w:rsidRDefault="004A3657" w:rsidP="004A3657">
      <w:proofErr w:type="spellStart"/>
      <w:r>
        <w:rPr>
          <w:rStyle w:val="Style13ptBold"/>
        </w:rPr>
        <w:t>Prindle</w:t>
      </w:r>
      <w:proofErr w:type="spellEnd"/>
      <w:r>
        <w:rPr>
          <w:rStyle w:val="Style13ptBold"/>
        </w:rPr>
        <w:t xml:space="preserve"> ’15 </w:t>
      </w:r>
      <w:r w:rsidRPr="000A4401">
        <w:t xml:space="preserve">Staff Writer for Digital Trends (4/6/15, David, Digital Trends, “HUMANITY’S LATEST WEAPON IN THE FIGHT AGAINST DEFORESTATION? AUTONOMOUS SEED-BOMBING DRONES”, </w:t>
      </w:r>
      <w:hyperlink r:id="rId26" w:history="1">
        <w:r w:rsidRPr="000A4401">
          <w:rPr>
            <w:rStyle w:val="Hyperlink"/>
          </w:rPr>
          <w:t>http://www.digitaltrends.com/cool-tech/seed-bombing-drones-fight-deforestation/</w:t>
        </w:r>
      </w:hyperlink>
      <w:r w:rsidRPr="000A4401">
        <w:t xml:space="preserve">) </w:t>
      </w:r>
    </w:p>
    <w:p w14:paraId="4AD5B527" w14:textId="77777777" w:rsidR="004A3657" w:rsidRDefault="004A3657" w:rsidP="004A3657">
      <w:r w:rsidRPr="000A4401">
        <w:t xml:space="preserve">Ever </w:t>
      </w:r>
      <w:r w:rsidRPr="000A4401">
        <w:rPr>
          <w:rStyle w:val="StyleUnderline"/>
        </w:rPr>
        <w:t>since the industrial revolution, humanity</w:t>
      </w:r>
      <w:r>
        <w:rPr>
          <w:rStyle w:val="StyleUnderline"/>
        </w:rPr>
        <w:t xml:space="preserve"> </w:t>
      </w:r>
      <w:r w:rsidRPr="000A4401">
        <w:rPr>
          <w:rStyle w:val="StyleUnderline"/>
        </w:rPr>
        <w:t>been fighting an uphill battle against deforestation</w:t>
      </w:r>
      <w:r w:rsidRPr="000A4401">
        <w:t xml:space="preserve">. Despite the best efforts of conservationists, </w:t>
      </w:r>
      <w:r w:rsidRPr="000A4401">
        <w:rPr>
          <w:rStyle w:val="StyleUnderline"/>
        </w:rPr>
        <w:t>the world either burns or cuts down about 10 billion more trees than it replants each year</w:t>
      </w:r>
      <w:r w:rsidRPr="000A4401">
        <w:t xml:space="preserve"> — a problem that has big implications for climate change.</w:t>
      </w:r>
      <w:r>
        <w:t xml:space="preserve"> </w:t>
      </w:r>
      <w:r w:rsidRPr="000A4401">
        <w:t xml:space="preserve">Environmental </w:t>
      </w:r>
      <w:r w:rsidRPr="000A4401">
        <w:rPr>
          <w:rStyle w:val="StyleUnderline"/>
        </w:rPr>
        <w:t>organizations have been</w:t>
      </w:r>
      <w:r w:rsidRPr="000A4401">
        <w:t xml:space="preserve"> trying (and </w:t>
      </w:r>
      <w:r w:rsidRPr="000A4401">
        <w:rPr>
          <w:rStyle w:val="StyleUnderline"/>
        </w:rPr>
        <w:t>failing) to reverse this trend</w:t>
      </w:r>
      <w:r w:rsidRPr="000A4401">
        <w:t xml:space="preserve"> for decades, but UK-based outfit</w:t>
      </w:r>
      <w:r>
        <w:t xml:space="preserve"> </w:t>
      </w:r>
      <w:hyperlink r:id="rId27" w:tgtFrame="_blank" w:history="1">
        <w:proofErr w:type="spellStart"/>
        <w:r w:rsidRPr="000A4401">
          <w:rPr>
            <w:rStyle w:val="Hyperlink"/>
          </w:rPr>
          <w:t>BioCarbon</w:t>
        </w:r>
        <w:proofErr w:type="spellEnd"/>
        <w:r w:rsidRPr="000A4401">
          <w:rPr>
            <w:rStyle w:val="Hyperlink"/>
          </w:rPr>
          <w:t xml:space="preserve"> Engineering</w:t>
        </w:r>
      </w:hyperlink>
      <w:r>
        <w:t xml:space="preserve"> </w:t>
      </w:r>
      <w:r w:rsidRPr="000A4401">
        <w:t>thinks it can succeed where others have failed. How? By enlisting an army of seed-bombing drones to autonomously replant trees faster than mere humans ever could.</w:t>
      </w:r>
      <w:r>
        <w:t xml:space="preserve"> </w:t>
      </w:r>
      <w:r w:rsidRPr="000A4401">
        <w:t>“</w:t>
      </w:r>
      <w:r w:rsidRPr="000A4401">
        <w:rPr>
          <w:rStyle w:val="StyleUnderline"/>
        </w:rPr>
        <w:t>The only way we’re going to take on these age-old problems is with techniques that weren’t available to us before,”</w:t>
      </w:r>
      <w:r w:rsidRPr="000A4401">
        <w:t xml:space="preserve"> says CEO Lauren</w:t>
      </w:r>
      <w:r>
        <w:t xml:space="preserve"> </w:t>
      </w:r>
      <w:r w:rsidRPr="000A4401">
        <w:t>Fletcher. “By using this approach we can meet the scale of the problem out there.”</w:t>
      </w:r>
      <w:r>
        <w:t xml:space="preserve"> </w:t>
      </w:r>
      <w:r w:rsidRPr="000A4401">
        <w:t>Fletcher envisions</w:t>
      </w:r>
      <w:r>
        <w:t xml:space="preserve"> </w:t>
      </w:r>
      <w:proofErr w:type="spellStart"/>
      <w:r w:rsidRPr="000A4401">
        <w:rPr>
          <w:rStyle w:val="StyleUnderline"/>
        </w:rPr>
        <w:t>BioCarbon</w:t>
      </w:r>
      <w:proofErr w:type="spellEnd"/>
      <w:r w:rsidRPr="000A4401">
        <w:rPr>
          <w:rStyle w:val="StyleUnderline"/>
        </w:rPr>
        <w:t xml:space="preserve"> drones flying out above a logged area, using cameras to map out the</w:t>
      </w:r>
      <w:r>
        <w:rPr>
          <w:rStyle w:val="StyleUnderline"/>
        </w:rPr>
        <w:t xml:space="preserve"> </w:t>
      </w:r>
      <w:r w:rsidRPr="000A4401">
        <w:rPr>
          <w:rStyle w:val="StyleUnderline"/>
        </w:rPr>
        <w:t>level of deforestation.</w:t>
      </w:r>
      <w:r w:rsidRPr="000A4401">
        <w:t xml:space="preserve"> If a remote operator determines that the location is a good candidate for restoration, the </w:t>
      </w:r>
      <w:r w:rsidRPr="000A4401">
        <w:rPr>
          <w:rStyle w:val="StyleUnderline"/>
        </w:rPr>
        <w:t>drones would swoop down to just a few meters above the ground and fire a volley of seed pods into the Earth</w:t>
      </w:r>
      <w:r w:rsidRPr="000A4401">
        <w:t>. These pods would be pre-germinated and covered in a nutrient-laden hydrogel, giving them a greater chance of successful growth.</w:t>
      </w:r>
    </w:p>
    <w:p w14:paraId="03937E66" w14:textId="77777777" w:rsidR="004A3657" w:rsidRDefault="004A3657" w:rsidP="004A3657">
      <w:pPr>
        <w:pStyle w:val="Heading4"/>
      </w:pPr>
      <w:r>
        <w:lastRenderedPageBreak/>
        <w:t>Deforestation causes extinction—food, oxygen and water filtration</w:t>
      </w:r>
    </w:p>
    <w:p w14:paraId="4C64D1BE" w14:textId="77777777" w:rsidR="004A3657" w:rsidRPr="006B4D48" w:rsidRDefault="004A3657" w:rsidP="004A3657">
      <w:proofErr w:type="spellStart"/>
      <w:r>
        <w:rPr>
          <w:rStyle w:val="Style13ptBold"/>
        </w:rPr>
        <w:t>Akyena</w:t>
      </w:r>
      <w:proofErr w:type="spellEnd"/>
      <w:r>
        <w:rPr>
          <w:rStyle w:val="Style13ptBold"/>
        </w:rPr>
        <w:t xml:space="preserve"> </w:t>
      </w:r>
      <w:proofErr w:type="spellStart"/>
      <w:r>
        <w:rPr>
          <w:rStyle w:val="Style13ptBold"/>
        </w:rPr>
        <w:t>Brantuo</w:t>
      </w:r>
      <w:proofErr w:type="spellEnd"/>
      <w:r>
        <w:rPr>
          <w:rStyle w:val="Style13ptBold"/>
        </w:rPr>
        <w:t xml:space="preserve">, ’10 </w:t>
      </w:r>
      <w:r w:rsidRPr="006B4D48">
        <w:t xml:space="preserve">Columnist for Ghana Web (6/27/10, Benjamin </w:t>
      </w:r>
      <w:proofErr w:type="spellStart"/>
      <w:r w:rsidRPr="006B4D48">
        <w:t>Akyena</w:t>
      </w:r>
      <w:proofErr w:type="spellEnd"/>
      <w:r w:rsidRPr="006B4D48">
        <w:t xml:space="preserve"> </w:t>
      </w:r>
      <w:proofErr w:type="spellStart"/>
      <w:r w:rsidRPr="006B4D48">
        <w:t>Brantuo</w:t>
      </w:r>
      <w:proofErr w:type="spellEnd"/>
      <w:r w:rsidRPr="006B4D48">
        <w:t>, Ghana Web, “Deforestation: A Threat To Human Survival....”, http://www.ghanaweb.com/GhanaHomePage/NewsArchive/Deforestation-A-Threat-To-Human-Survival-184934)</w:t>
      </w:r>
    </w:p>
    <w:p w14:paraId="52CF32D3" w14:textId="77777777" w:rsidR="004A3657" w:rsidRDefault="004A3657" w:rsidP="004A3657">
      <w:r w:rsidRPr="006B4D48">
        <w:rPr>
          <w:rStyle w:val="StyleUnderline"/>
        </w:rPr>
        <w:t>The</w:t>
      </w:r>
      <w:r w:rsidRPr="00642E75">
        <w:t xml:space="preserve"> </w:t>
      </w:r>
      <w:r w:rsidRPr="006B4D48">
        <w:rPr>
          <w:rStyle w:val="StyleUnderline"/>
        </w:rPr>
        <w:t>earth is fast becoming unsafe for human habitation.</w:t>
      </w:r>
      <w:r w:rsidRPr="00642E75">
        <w:t xml:space="preserve"> This is no longer a subject of speculation whispered among scientists and within government circles. Ordinary people are living the reality.</w:t>
      </w:r>
      <w:r>
        <w:t xml:space="preserve"> </w:t>
      </w:r>
      <w:r w:rsidRPr="00642E75">
        <w:t xml:space="preserve">In fact, </w:t>
      </w:r>
      <w:r w:rsidRPr="006B4D48">
        <w:rPr>
          <w:rStyle w:val="StyleUnderline"/>
        </w:rPr>
        <w:t>the danger is</w:t>
      </w:r>
      <w:r w:rsidRPr="00642E75">
        <w:t xml:space="preserve"> not so much of the depleting forests and its ramifications for Economic Dynamics, Mortality Rates and Global Warming, as it is about the </w:t>
      </w:r>
      <w:r w:rsidRPr="006B4D48">
        <w:rPr>
          <w:rStyle w:val="StyleUnderline"/>
        </w:rPr>
        <w:t>lack of a decisive action to replenish the lost forest</w:t>
      </w:r>
      <w:r w:rsidRPr="00642E75">
        <w:t>. As a wise man once put it, ‘the importance of trees becomes apparent when we imagine a world without them.’</w:t>
      </w:r>
      <w:r>
        <w:t xml:space="preserve"> </w:t>
      </w:r>
      <w:r w:rsidRPr="00642E75">
        <w:t>Firstly, deforestation affects economic dynamics. ‘</w:t>
      </w:r>
      <w:r w:rsidRPr="006B4D48">
        <w:rPr>
          <w:rStyle w:val="StyleUnderline"/>
        </w:rPr>
        <w:t>Damage to forests and other aspects of nature could halve living standards for the world’s poor</w:t>
      </w:r>
      <w:r w:rsidRPr="00642E75">
        <w:t xml:space="preserve"> and reduce global GDP by about 7% by 2050’. This is according to the Convention on Biological Diversity (CBD) meeting in Bonn.</w:t>
      </w:r>
      <w:r>
        <w:t xml:space="preserve"> </w:t>
      </w:r>
      <w:r w:rsidRPr="00642E75">
        <w:t xml:space="preserve">Until recently, </w:t>
      </w:r>
      <w:r w:rsidRPr="006B4D48">
        <w:rPr>
          <w:rStyle w:val="StyleUnderline"/>
        </w:rPr>
        <w:t>utilization of forest products, including timber and firewood, has played a major role in human societies</w:t>
      </w:r>
      <w:r w:rsidRPr="00642E75">
        <w:t xml:space="preserve">, comparable to the roles of water and cultivable land. Today, developed countries continue to utilize timber for building houses, and wood pulp for paper. In developing countries, almost three billion people rely </w:t>
      </w:r>
      <w:r>
        <w:t xml:space="preserve">on wood for heating and cooking. </w:t>
      </w:r>
      <w:r w:rsidRPr="00642E75">
        <w:t xml:space="preserve">It is beyond debate that forest products industry is a large part of the economy in both developed and developing countries. That notwithstanding, short-term economic gains made by conversion of forest to urban </w:t>
      </w:r>
      <w:proofErr w:type="spellStart"/>
      <w:r w:rsidRPr="00642E75">
        <w:t>centres</w:t>
      </w:r>
      <w:proofErr w:type="spellEnd"/>
      <w:r w:rsidRPr="00642E75">
        <w:t>, or over-exploitation of wood products, typically lead to loss of long-term income and long-term biological productivity. As a result, West Africa, Madagascar, Southeast Asia and many other regions have experienced lower revenue because of declining timber harvests, not to mention the losses in billions of dollars illegal logging causes to national economies annually.</w:t>
      </w:r>
      <w:r>
        <w:t xml:space="preserve"> </w:t>
      </w:r>
      <w:r w:rsidRPr="00642E75">
        <w:t xml:space="preserve">Not only that, deforestation also affects the economy through agriculture. </w:t>
      </w:r>
      <w:r w:rsidRPr="006B4D48">
        <w:rPr>
          <w:rStyle w:val="StyleUnderline"/>
        </w:rPr>
        <w:t>Farmers continue to lament over the lack of rains during planting seasons, and the porous nature of the soil for planting. Deforestation reduces soil cohesion and the content of water in the soil so that erosion of the top soil, flooding and land sliding can ensue.</w:t>
      </w:r>
      <w:r>
        <w:rPr>
          <w:rStyle w:val="StyleUnderline"/>
        </w:rPr>
        <w:t xml:space="preserve"> </w:t>
      </w:r>
      <w:r w:rsidRPr="00642E75">
        <w:t>Conversely, the presence of trees help to disperse rainfall over a more even area. Leaves on the ground, keep moisture close to the ground, aiding growth and traps chemicals keeping them out of lakes and rivers.</w:t>
      </w:r>
      <w:r>
        <w:t xml:space="preserve"> </w:t>
      </w:r>
      <w:r w:rsidRPr="00642E75">
        <w:t>The resultant effect is that there is a low yield, which does not only affect the individual farmer and his ability to fend for his family and repay his loans, but there is a rippling effect on the economy of that country.</w:t>
      </w:r>
      <w:r>
        <w:t xml:space="preserve"> </w:t>
      </w:r>
      <w:r w:rsidRPr="00642E75">
        <w:t xml:space="preserve">Without mincing words, It will take magic for an economy to withstand the absence of trees and its derivatives, not to mention, other essentials of the economy such as </w:t>
      </w:r>
      <w:proofErr w:type="spellStart"/>
      <w:r w:rsidRPr="00642E75">
        <w:t>agric</w:t>
      </w:r>
      <w:proofErr w:type="spellEnd"/>
      <w:r w:rsidRPr="00642E75">
        <w:t xml:space="preserve">, water, wildlife, oxygen, medicine, </w:t>
      </w:r>
      <w:proofErr w:type="spellStart"/>
      <w:r w:rsidRPr="00642E75">
        <w:t>etc</w:t>
      </w:r>
      <w:proofErr w:type="spellEnd"/>
      <w:r w:rsidRPr="00642E75">
        <w:t>, which succeed because of the existence of trees. Indeed, the relationship between world economic crises and deforestation is direct and proportional.</w:t>
      </w:r>
      <w:r>
        <w:t xml:space="preserve"> </w:t>
      </w:r>
      <w:r w:rsidRPr="00642E75">
        <w:t xml:space="preserve">Secondly, trees also affect mortality rates. The saying is true; </w:t>
      </w:r>
      <w:r w:rsidRPr="006B4D48">
        <w:rPr>
          <w:rStyle w:val="StyleUnderline"/>
        </w:rPr>
        <w:t>when the last tree dies, the last man will die.</w:t>
      </w:r>
      <w:r>
        <w:rPr>
          <w:rStyle w:val="StyleUnderline"/>
        </w:rPr>
        <w:t xml:space="preserve"> </w:t>
      </w:r>
      <w:r w:rsidRPr="00642E75">
        <w:t xml:space="preserve">Media commentary and testimonies of first hand witnesses are replete with the wonderful healing prowess of indigenous people relying on various species of trees to heal diseases that modern science has been insufficient to cure. Aside from that, </w:t>
      </w:r>
      <w:r w:rsidRPr="006B4D48">
        <w:rPr>
          <w:rStyle w:val="StyleUnderline"/>
        </w:rPr>
        <w:t xml:space="preserve">the world is not oblivious to the fact that many of the drugs in our hospitals are extracts from trees </w:t>
      </w:r>
      <w:r w:rsidRPr="00642E75">
        <w:t xml:space="preserve">and people by merely moving from urban </w:t>
      </w:r>
      <w:proofErr w:type="spellStart"/>
      <w:r w:rsidRPr="00642E75">
        <w:t>centres</w:t>
      </w:r>
      <w:proofErr w:type="spellEnd"/>
      <w:r w:rsidRPr="00642E75">
        <w:t xml:space="preserve"> to the countryside have felt very healthy and de-stressed.</w:t>
      </w:r>
      <w:r>
        <w:t xml:space="preserve"> </w:t>
      </w:r>
      <w:r w:rsidRPr="00642E75">
        <w:t xml:space="preserve">Again, human lives are largely supported by the benefits from trees atmospherically. How? </w:t>
      </w:r>
      <w:r w:rsidRPr="006B4D48">
        <w:rPr>
          <w:rStyle w:val="StyleUnderline"/>
        </w:rPr>
        <w:t xml:space="preserve">Trees produce Oxygen and filter the air we breathe. </w:t>
      </w:r>
      <w:r w:rsidRPr="00642E75">
        <w:t xml:space="preserve">For instance, a mature leafy tree produces as much oxygen in a season as 10 people inhale in a year. </w:t>
      </w:r>
      <w:r w:rsidRPr="006B4D48">
        <w:rPr>
          <w:rStyle w:val="StyleUnderline"/>
        </w:rPr>
        <w:t>Trees</w:t>
      </w:r>
      <w:r w:rsidRPr="00642E75">
        <w:t xml:space="preserve"> help </w:t>
      </w:r>
      <w:r w:rsidRPr="006B4D48">
        <w:rPr>
          <w:rStyle w:val="StyleUnderline"/>
        </w:rPr>
        <w:t>cleanse the air</w:t>
      </w:r>
      <w:r w:rsidRPr="00642E75">
        <w:t xml:space="preserve"> by intercepting airborne particles, and absorbing carbon dioxide, which has serious environmental implications.</w:t>
      </w:r>
      <w:r>
        <w:t xml:space="preserve"> </w:t>
      </w:r>
      <w:r w:rsidRPr="00642E75">
        <w:t xml:space="preserve">In addition, trees muffle urban noise almost as effective as </w:t>
      </w:r>
      <w:r w:rsidRPr="00642E75">
        <w:lastRenderedPageBreak/>
        <w:t xml:space="preserve">stonewall since trees planted at strategic points in a </w:t>
      </w:r>
      <w:proofErr w:type="spellStart"/>
      <w:r w:rsidRPr="00642E75">
        <w:t>neighbourhood</w:t>
      </w:r>
      <w:proofErr w:type="spellEnd"/>
      <w:r w:rsidRPr="00642E75">
        <w:t xml:space="preserve"> or around your house can abate a major noise from freeways and airports. If not checked, sound pollution can impair your hearing and negatively affect your mood.</w:t>
      </w:r>
      <w:r>
        <w:t xml:space="preserve"> </w:t>
      </w:r>
      <w:r w:rsidRPr="00642E75">
        <w:t xml:space="preserve">Also, </w:t>
      </w:r>
      <w:r w:rsidRPr="006B4D48">
        <w:rPr>
          <w:rStyle w:val="StyleUnderline"/>
        </w:rPr>
        <w:t>trees protect water bodies which are great source of life:</w:t>
      </w:r>
      <w:r w:rsidRPr="00642E75">
        <w:t xml:space="preserve"> </w:t>
      </w:r>
      <w:r w:rsidRPr="006B4D48">
        <w:rPr>
          <w:rStyle w:val="StyleUnderline"/>
        </w:rPr>
        <w:t>water is life and life is water. Regrettably, the drying up of lakes, ponds, streams, rivers, and springs, because of deforestation, is to say the least pathetic.</w:t>
      </w:r>
      <w:r>
        <w:rPr>
          <w:rStyle w:val="StyleUnderline"/>
        </w:rPr>
        <w:t xml:space="preserve"> </w:t>
      </w:r>
      <w:r w:rsidRPr="00642E75">
        <w:t>Lest we forget, trees do not only save human lives but also of plants and wildlife. Forest provide habitat for wildlife and medicinal conservation. Forest biotopes are irreplaceable source of new drugs. Deforestation can destroy genetic variations irretrievably.</w:t>
      </w:r>
      <w:r>
        <w:t xml:space="preserve"> </w:t>
      </w:r>
    </w:p>
    <w:p w14:paraId="71DDA975" w14:textId="77777777" w:rsidR="00042DE4" w:rsidRDefault="00042DE4" w:rsidP="00042DE4">
      <w:pPr>
        <w:pStyle w:val="Heading3"/>
      </w:pPr>
      <w:r>
        <w:lastRenderedPageBreak/>
        <w:t>Sage Grouse</w:t>
      </w:r>
    </w:p>
    <w:p w14:paraId="5FBAE16B" w14:textId="77777777" w:rsidR="00042DE4" w:rsidRDefault="00042DE4" w:rsidP="00042DE4">
      <w:pPr>
        <w:pStyle w:val="Heading4"/>
      </w:pPr>
      <w:r>
        <w:t>Drones are key to sage brush restoration-saves sage grouse</w:t>
      </w:r>
    </w:p>
    <w:p w14:paraId="1F669FB6" w14:textId="77777777" w:rsidR="00042DE4" w:rsidRPr="00040DA6" w:rsidRDefault="00042DE4" w:rsidP="00042DE4">
      <w:proofErr w:type="spellStart"/>
      <w:r>
        <w:rPr>
          <w:rStyle w:val="Style13ptBold"/>
        </w:rPr>
        <w:t>Ridler</w:t>
      </w:r>
      <w:proofErr w:type="spellEnd"/>
      <w:r>
        <w:rPr>
          <w:rStyle w:val="Style13ptBold"/>
        </w:rPr>
        <w:t xml:space="preserve"> 6/17, </w:t>
      </w:r>
      <w:r w:rsidRPr="00040DA6">
        <w:t xml:space="preserve">Writer for the associated press (6/17/15, Keith </w:t>
      </w:r>
      <w:proofErr w:type="spellStart"/>
      <w:r w:rsidRPr="00040DA6">
        <w:t>Ridler</w:t>
      </w:r>
      <w:proofErr w:type="spellEnd"/>
      <w:r w:rsidRPr="00040DA6">
        <w:t xml:space="preserve">, Star Tribune, “Scientists fly drones to map sagebrush as part of Western wildfire strategy”, </w:t>
      </w:r>
      <w:hyperlink r:id="rId28" w:history="1">
        <w:r w:rsidRPr="00040DA6">
          <w:rPr>
            <w:rStyle w:val="Hyperlink"/>
          </w:rPr>
          <w:t>http://www.startribune.com/scientists-fly-drones-to-map-sagebrush-for-wildfire-strategy/307804721/</w:t>
        </w:r>
      </w:hyperlink>
      <w:r w:rsidRPr="00040DA6">
        <w:t xml:space="preserve">) </w:t>
      </w:r>
    </w:p>
    <w:p w14:paraId="3F09DACA" w14:textId="77777777" w:rsidR="00042DE4" w:rsidRPr="00040DA6" w:rsidRDefault="00042DE4" w:rsidP="00042DE4">
      <w:pPr>
        <w:rPr>
          <w:rStyle w:val="StyleUnderline"/>
        </w:rPr>
      </w:pPr>
      <w:r w:rsidRPr="00040DA6">
        <w:t xml:space="preserve">BOISE, Idaho — </w:t>
      </w:r>
      <w:r w:rsidRPr="00042DE4">
        <w:rPr>
          <w:rStyle w:val="StyleUnderline"/>
          <w:highlight w:val="cyan"/>
        </w:rPr>
        <w:t>Scientists</w:t>
      </w:r>
      <w:r w:rsidRPr="00040DA6">
        <w:t xml:space="preserve"> have </w:t>
      </w:r>
      <w:r w:rsidRPr="00040DA6">
        <w:rPr>
          <w:rStyle w:val="StyleUnderline"/>
        </w:rPr>
        <w:t>deployed drones over western Idaho to map a little-known landscape as part of an effort to reduce wildfire risks and protect sage grouse</w:t>
      </w:r>
      <w:r w:rsidRPr="00040DA6">
        <w:t xml:space="preserve"> and other wildlife across the West.</w:t>
      </w:r>
      <w:r>
        <w:t xml:space="preserve"> </w:t>
      </w:r>
      <w:r w:rsidRPr="00040DA6">
        <w:t xml:space="preserve">They say </w:t>
      </w:r>
      <w:r w:rsidRPr="00040DA6">
        <w:rPr>
          <w:rStyle w:val="StyleUnderline"/>
        </w:rPr>
        <w:t xml:space="preserve">they </w:t>
      </w:r>
      <w:r w:rsidRPr="00042DE4">
        <w:rPr>
          <w:rStyle w:val="StyleUnderline"/>
          <w:highlight w:val="cyan"/>
        </w:rPr>
        <w:t>have to learn</w:t>
      </w:r>
      <w:r w:rsidRPr="00040DA6">
        <w:rPr>
          <w:rStyle w:val="StyleUnderline"/>
        </w:rPr>
        <w:t xml:space="preserve"> more </w:t>
      </w:r>
      <w:r w:rsidRPr="00042DE4">
        <w:rPr>
          <w:rStyle w:val="StyleUnderline"/>
          <w:highlight w:val="cyan"/>
        </w:rPr>
        <w:t>about what grows in the region so that when</w:t>
      </w:r>
      <w:r w:rsidRPr="00040DA6">
        <w:rPr>
          <w:rStyle w:val="StyleUnderline"/>
        </w:rPr>
        <w:t xml:space="preserve"> </w:t>
      </w:r>
      <w:r w:rsidRPr="00042DE4">
        <w:rPr>
          <w:rStyle w:val="StyleUnderline"/>
          <w:highlight w:val="cyan"/>
        </w:rPr>
        <w:t>charred areas are restored, land managers don't plant</w:t>
      </w:r>
      <w:r w:rsidRPr="00040DA6">
        <w:rPr>
          <w:rStyle w:val="StyleUnderline"/>
        </w:rPr>
        <w:t xml:space="preserve"> a type of </w:t>
      </w:r>
      <w:r w:rsidRPr="00042DE4">
        <w:rPr>
          <w:rStyle w:val="StyleUnderline"/>
          <w:highlight w:val="cyan"/>
        </w:rPr>
        <w:t>sagebrush that sage grouse won't eat.</w:t>
      </w:r>
      <w:r>
        <w:rPr>
          <w:rStyle w:val="StyleUnderline"/>
        </w:rPr>
        <w:t xml:space="preserve"> </w:t>
      </w:r>
      <w:r w:rsidRPr="00040DA6">
        <w:t>The football-sized bird found in 11 states is being considered for federal protections under the Endangered Species Act.</w:t>
      </w:r>
      <w:r>
        <w:t xml:space="preserve"> </w:t>
      </w:r>
      <w:r w:rsidRPr="00040DA6">
        <w:t xml:space="preserve">"The </w:t>
      </w:r>
      <w:r w:rsidRPr="00042DE4">
        <w:rPr>
          <w:rStyle w:val="StyleUnderline"/>
          <w:highlight w:val="cyan"/>
        </w:rPr>
        <w:t>lack of maps is a</w:t>
      </w:r>
      <w:r w:rsidRPr="00040DA6">
        <w:rPr>
          <w:rStyle w:val="StyleUnderline"/>
        </w:rPr>
        <w:t xml:space="preserve"> huge, </w:t>
      </w:r>
      <w:r w:rsidRPr="00042DE4">
        <w:rPr>
          <w:rStyle w:val="StyleUnderline"/>
          <w:highlight w:val="cyan"/>
        </w:rPr>
        <w:t>critical problem for conserving sagebrush</w:t>
      </w:r>
      <w:r w:rsidRPr="00040DA6">
        <w:rPr>
          <w:rStyle w:val="StyleUnderline"/>
        </w:rPr>
        <w:t xml:space="preserve"> </w:t>
      </w:r>
      <w:r w:rsidRPr="00042DE4">
        <w:rPr>
          <w:rStyle w:val="StyleUnderline"/>
          <w:highlight w:val="cyan"/>
        </w:rPr>
        <w:t>and any species</w:t>
      </w:r>
      <w:r w:rsidRPr="00040DA6">
        <w:rPr>
          <w:rStyle w:val="StyleUnderline"/>
        </w:rPr>
        <w:t xml:space="preserve"> — like sage grouse — </w:t>
      </w:r>
      <w:r w:rsidRPr="00042DE4">
        <w:rPr>
          <w:rStyle w:val="StyleUnderline"/>
          <w:highlight w:val="cyan"/>
        </w:rPr>
        <w:t>that depend on it</w:t>
      </w:r>
      <w:r w:rsidRPr="00040DA6">
        <w:rPr>
          <w:rStyle w:val="StyleUnderline"/>
        </w:rPr>
        <w:t>,</w:t>
      </w:r>
      <w:r w:rsidRPr="00040DA6">
        <w:t xml:space="preserve">" Matt </w:t>
      </w:r>
      <w:proofErr w:type="spellStart"/>
      <w:r w:rsidRPr="00040DA6">
        <w:t>Germino</w:t>
      </w:r>
      <w:proofErr w:type="spellEnd"/>
      <w:r w:rsidRPr="00040DA6">
        <w:t>, a U.S. Geological Survey ecologist, said.</w:t>
      </w:r>
      <w:r>
        <w:t xml:space="preserve"> </w:t>
      </w:r>
      <w:r w:rsidRPr="00040DA6">
        <w:t>"</w:t>
      </w:r>
      <w:r w:rsidRPr="00042DE4">
        <w:rPr>
          <w:rStyle w:val="StyleUnderline"/>
          <w:highlight w:val="cyan"/>
        </w:rPr>
        <w:t>We</w:t>
      </w:r>
      <w:r w:rsidRPr="00040DA6">
        <w:rPr>
          <w:rStyle w:val="StyleUnderline"/>
        </w:rPr>
        <w:t xml:space="preserve"> have probably </w:t>
      </w:r>
      <w:r w:rsidRPr="00042DE4">
        <w:rPr>
          <w:rStyle w:val="StyleUnderline"/>
          <w:highlight w:val="cyan"/>
        </w:rPr>
        <w:t>replanted</w:t>
      </w:r>
      <w:r w:rsidRPr="00040DA6">
        <w:rPr>
          <w:rStyle w:val="StyleUnderline"/>
        </w:rPr>
        <w:t xml:space="preserve"> </w:t>
      </w:r>
      <w:r w:rsidRPr="00042DE4">
        <w:rPr>
          <w:rStyle w:val="StyleUnderline"/>
          <w:highlight w:val="cyan"/>
        </w:rPr>
        <w:t>the wrong type of sage brush</w:t>
      </w:r>
      <w:r w:rsidRPr="00040DA6">
        <w:rPr>
          <w:rStyle w:val="StyleUnderline"/>
        </w:rPr>
        <w:t xml:space="preserve"> to some habitats</w:t>
      </w:r>
      <w:r w:rsidRPr="00040DA6">
        <w:t>," he said.</w:t>
      </w:r>
      <w:r>
        <w:t xml:space="preserve"> </w:t>
      </w:r>
      <w:r w:rsidRPr="00042DE4">
        <w:rPr>
          <w:rStyle w:val="StyleUnderline"/>
          <w:highlight w:val="cyan"/>
        </w:rPr>
        <w:t>A key part of the</w:t>
      </w:r>
      <w:r w:rsidRPr="00040DA6">
        <w:rPr>
          <w:rStyle w:val="StyleUnderline"/>
        </w:rPr>
        <w:t xml:space="preserve"> Interior Department's new wildfire </w:t>
      </w:r>
      <w:r w:rsidRPr="00042DE4">
        <w:rPr>
          <w:rStyle w:val="StyleUnderline"/>
          <w:highlight w:val="cyan"/>
        </w:rPr>
        <w:t>strategy involves replacing native plants</w:t>
      </w:r>
      <w:r w:rsidRPr="00040DA6">
        <w:rPr>
          <w:rStyle w:val="StyleUnderline"/>
        </w:rPr>
        <w:t xml:space="preserve"> after giant blazes,</w:t>
      </w:r>
      <w:r w:rsidRPr="00040DA6">
        <w:t xml:space="preserve"> which have been an increasing problem in rangeland in many Western states over the last decade. </w:t>
      </w:r>
      <w:r w:rsidRPr="00042DE4">
        <w:rPr>
          <w:rStyle w:val="StyleUnderline"/>
          <w:highlight w:val="cyan"/>
        </w:rPr>
        <w:t>Such efforts</w:t>
      </w:r>
      <w:r w:rsidRPr="00040DA6">
        <w:rPr>
          <w:rStyle w:val="StyleUnderline"/>
        </w:rPr>
        <w:t xml:space="preserve"> would </w:t>
      </w:r>
      <w:r w:rsidRPr="00042DE4">
        <w:rPr>
          <w:rStyle w:val="StyleUnderline"/>
          <w:highlight w:val="cyan"/>
        </w:rPr>
        <w:t>reduce the likelihood of invasive plants</w:t>
      </w:r>
      <w:r w:rsidRPr="00040DA6">
        <w:rPr>
          <w:rStyle w:val="StyleUnderline"/>
        </w:rPr>
        <w:t xml:space="preserve">, which often burn more easily, </w:t>
      </w:r>
      <w:r w:rsidRPr="00042DE4">
        <w:rPr>
          <w:rStyle w:val="StyleUnderline"/>
          <w:highlight w:val="cyan"/>
        </w:rPr>
        <w:t>from overrunning scorched areas</w:t>
      </w:r>
      <w:r w:rsidRPr="00042DE4">
        <w:rPr>
          <w:highlight w:val="cyan"/>
        </w:rPr>
        <w:t>.</w:t>
      </w:r>
      <w:r>
        <w:t xml:space="preserve"> </w:t>
      </w:r>
      <w:r w:rsidRPr="00040DA6">
        <w:rPr>
          <w:rStyle w:val="StyleUnderline"/>
        </w:rPr>
        <w:t>Scientists want to use drones to identify and map the range of three subspecies of big sagebrush</w:t>
      </w:r>
      <w:r w:rsidRPr="00040DA6">
        <w:t>. The most abundant is called Wyoming big sagebrush. Basin big sagebrush is the most drought-tolerant. Mountain big sagebrush, meanwhile, is typically found at higher elevations.</w:t>
      </w:r>
      <w:r>
        <w:t xml:space="preserve"> </w:t>
      </w:r>
      <w:r w:rsidRPr="00040DA6">
        <w:t xml:space="preserve">The first problem with creating such a map, scientists say, is the enormous size of the landscape. </w:t>
      </w:r>
      <w:r w:rsidRPr="00042DE4">
        <w:rPr>
          <w:rStyle w:val="StyleUnderline"/>
          <w:highlight w:val="cyan"/>
        </w:rPr>
        <w:t>Attempts to use satellites</w:t>
      </w:r>
      <w:r w:rsidRPr="00040DA6">
        <w:rPr>
          <w:rStyle w:val="StyleUnderline"/>
        </w:rPr>
        <w:t xml:space="preserve"> have </w:t>
      </w:r>
      <w:r w:rsidRPr="00042DE4">
        <w:rPr>
          <w:rStyle w:val="StyleUnderline"/>
          <w:highlight w:val="cyan"/>
        </w:rPr>
        <w:t>failed</w:t>
      </w:r>
      <w:r w:rsidRPr="00040DA6">
        <w:rPr>
          <w:rStyle w:val="StyleUnderline"/>
        </w:rPr>
        <w:t xml:space="preserve"> </w:t>
      </w:r>
      <w:r w:rsidRPr="00042DE4">
        <w:rPr>
          <w:rStyle w:val="StyleUnderline"/>
          <w:highlight w:val="cyan"/>
        </w:rPr>
        <w:t>because they can't supply</w:t>
      </w:r>
      <w:r w:rsidRPr="00040DA6">
        <w:rPr>
          <w:rStyle w:val="StyleUnderline"/>
        </w:rPr>
        <w:t xml:space="preserve"> the necessary </w:t>
      </w:r>
      <w:r w:rsidRPr="00042DE4">
        <w:rPr>
          <w:rStyle w:val="StyleUnderline"/>
          <w:highlight w:val="cyan"/>
        </w:rPr>
        <w:t>detail</w:t>
      </w:r>
      <w:r w:rsidRPr="00040DA6">
        <w:rPr>
          <w:rStyle w:val="StyleUnderline"/>
        </w:rPr>
        <w:t xml:space="preserve">. </w:t>
      </w:r>
      <w:r w:rsidRPr="00042DE4">
        <w:rPr>
          <w:rStyle w:val="StyleUnderline"/>
          <w:highlight w:val="cyan"/>
        </w:rPr>
        <w:t>Sending scientists out t</w:t>
      </w:r>
      <w:r w:rsidRPr="00040DA6">
        <w:rPr>
          <w:rStyle w:val="StyleUnderline"/>
        </w:rPr>
        <w:t xml:space="preserve">o map on foot </w:t>
      </w:r>
      <w:r w:rsidRPr="00042DE4">
        <w:rPr>
          <w:rStyle w:val="StyleUnderline"/>
          <w:highlight w:val="cyan"/>
        </w:rPr>
        <w:t>isn't practical because of</w:t>
      </w:r>
      <w:r w:rsidRPr="00040DA6">
        <w:rPr>
          <w:rStyle w:val="StyleUnderline"/>
        </w:rPr>
        <w:t xml:space="preserve"> the </w:t>
      </w:r>
      <w:r w:rsidRPr="00042DE4">
        <w:rPr>
          <w:rStyle w:val="StyleUnderline"/>
          <w:highlight w:val="cyan"/>
        </w:rPr>
        <w:t>giant landscapes</w:t>
      </w:r>
      <w:r w:rsidRPr="00040DA6">
        <w:rPr>
          <w:rStyle w:val="StyleUnderline"/>
        </w:rPr>
        <w:t xml:space="preserve"> involved.</w:t>
      </w:r>
      <w:r>
        <w:rPr>
          <w:rStyle w:val="StyleUnderline"/>
        </w:rPr>
        <w:t xml:space="preserve"> </w:t>
      </w:r>
      <w:r w:rsidRPr="00040DA6">
        <w:t xml:space="preserve">The second problem is that </w:t>
      </w:r>
      <w:r w:rsidRPr="00042DE4">
        <w:rPr>
          <w:rStyle w:val="StyleUnderline"/>
          <w:highlight w:val="cyan"/>
        </w:rPr>
        <w:t>the</w:t>
      </w:r>
      <w:r w:rsidRPr="00040DA6">
        <w:t xml:space="preserve"> </w:t>
      </w:r>
      <w:r w:rsidRPr="00040DA6">
        <w:rPr>
          <w:rStyle w:val="StyleUnderline"/>
        </w:rPr>
        <w:t xml:space="preserve">three </w:t>
      </w:r>
      <w:r w:rsidRPr="00042DE4">
        <w:rPr>
          <w:rStyle w:val="StyleUnderline"/>
          <w:highlight w:val="cyan"/>
        </w:rPr>
        <w:t>sagebrush subspecies are so similar</w:t>
      </w:r>
      <w:r w:rsidRPr="00040DA6">
        <w:rPr>
          <w:rStyle w:val="StyleUnderline"/>
        </w:rPr>
        <w:t xml:space="preserve"> that even expert </w:t>
      </w:r>
      <w:r w:rsidRPr="00042DE4">
        <w:rPr>
          <w:rStyle w:val="StyleUnderline"/>
          <w:highlight w:val="cyan"/>
        </w:rPr>
        <w:t>botanists</w:t>
      </w:r>
      <w:r w:rsidRPr="00040DA6">
        <w:rPr>
          <w:rStyle w:val="StyleUnderline"/>
        </w:rPr>
        <w:t xml:space="preserve"> examining plants close up </w:t>
      </w:r>
      <w:r w:rsidRPr="00042DE4">
        <w:rPr>
          <w:rStyle w:val="StyleUnderline"/>
          <w:highlight w:val="cyan"/>
        </w:rPr>
        <w:t>have trouble telling them apart</w:t>
      </w:r>
      <w:r w:rsidRPr="00040DA6">
        <w:t>.</w:t>
      </w:r>
      <w:r>
        <w:t xml:space="preserve"> </w:t>
      </w:r>
      <w:r w:rsidRPr="00040DA6">
        <w:t xml:space="preserve">Wildlife, however, can tell the difference, Jennifer </w:t>
      </w:r>
      <w:proofErr w:type="spellStart"/>
      <w:r w:rsidRPr="00040DA6">
        <w:t>Forbey</w:t>
      </w:r>
      <w:proofErr w:type="spellEnd"/>
      <w:r w:rsidRPr="00040DA6">
        <w:t xml:space="preserve">, a researcher with Boise State University, said. </w:t>
      </w:r>
      <w:r w:rsidRPr="00040DA6">
        <w:rPr>
          <w:rStyle w:val="StyleUnderline"/>
        </w:rPr>
        <w:t>For sage grouse, she noted, their entire winter diet is sagebrush.</w:t>
      </w:r>
    </w:p>
    <w:p w14:paraId="781B50C5" w14:textId="77777777" w:rsidR="00042DE4" w:rsidRPr="005E470F" w:rsidRDefault="00042DE4" w:rsidP="00042DE4"/>
    <w:p w14:paraId="4AF68A28" w14:textId="77777777" w:rsidR="00042DE4" w:rsidRDefault="00042DE4" w:rsidP="00042DE4">
      <w:pPr>
        <w:pStyle w:val="Heading4"/>
      </w:pPr>
      <w:r>
        <w:t>They’re a keystone species</w:t>
      </w:r>
    </w:p>
    <w:p w14:paraId="6F1EEC48" w14:textId="77777777" w:rsidR="00042DE4" w:rsidRPr="0007287B" w:rsidRDefault="00042DE4" w:rsidP="00042DE4">
      <w:pPr>
        <w:rPr>
          <w:i/>
          <w:iCs/>
          <w:color w:val="7E838B"/>
          <w:sz w:val="23"/>
          <w:szCs w:val="23"/>
        </w:rPr>
      </w:pPr>
      <w:r>
        <w:rPr>
          <w:rStyle w:val="Style13ptBold"/>
        </w:rPr>
        <w:t xml:space="preserve">Welch ’10, </w:t>
      </w:r>
      <w:r w:rsidRPr="0007287B">
        <w:t xml:space="preserve">Seattle Times staff </w:t>
      </w:r>
      <w:proofErr w:type="gramStart"/>
      <w:r w:rsidRPr="0007287B">
        <w:t>reporter(</w:t>
      </w:r>
      <w:proofErr w:type="gramEnd"/>
      <w:r w:rsidRPr="0007287B">
        <w:t xml:space="preserve">3-4-2010, Craig Welch, Seattle Times, "Big impact on West if sage grouse is recommended as protected species", http://www.seattletimes.com/seattle-news/big-impact-on-west-if-sage-grouse-is-recommended-as-protected-species/) </w:t>
      </w:r>
    </w:p>
    <w:p w14:paraId="105B7880" w14:textId="77777777" w:rsidR="00042DE4" w:rsidRPr="00040DA6" w:rsidRDefault="00042DE4" w:rsidP="00042DE4">
      <w:r w:rsidRPr="00042DE4">
        <w:rPr>
          <w:rStyle w:val="StyleUnderline"/>
          <w:highlight w:val="cyan"/>
        </w:rPr>
        <w:t>The problem</w:t>
      </w:r>
      <w:r w:rsidRPr="00040DA6">
        <w:rPr>
          <w:rStyle w:val="StyleUnderline"/>
        </w:rPr>
        <w:t xml:space="preserve"> for the grouse </w:t>
      </w:r>
      <w:r w:rsidRPr="00042DE4">
        <w:rPr>
          <w:rStyle w:val="StyleUnderline"/>
          <w:highlight w:val="cyan"/>
        </w:rPr>
        <w:t>is simple</w:t>
      </w:r>
      <w:r w:rsidRPr="00040DA6">
        <w:rPr>
          <w:rStyle w:val="StyleUnderline"/>
        </w:rPr>
        <w:t xml:space="preserve">: </w:t>
      </w:r>
      <w:r w:rsidRPr="00042DE4">
        <w:rPr>
          <w:rStyle w:val="StyleUnderline"/>
          <w:highlight w:val="cyan"/>
        </w:rPr>
        <w:t>Half the sagebrush</w:t>
      </w:r>
      <w:r w:rsidRPr="00040DA6">
        <w:rPr>
          <w:rStyle w:val="StyleUnderline"/>
        </w:rPr>
        <w:t xml:space="preserve"> habitat </w:t>
      </w:r>
      <w:r w:rsidRPr="00042DE4">
        <w:rPr>
          <w:rStyle w:val="StyleUnderline"/>
          <w:highlight w:val="cyan"/>
        </w:rPr>
        <w:t>in the West is</w:t>
      </w:r>
      <w:r w:rsidRPr="00040DA6">
        <w:rPr>
          <w:rStyle w:val="StyleUnderline"/>
        </w:rPr>
        <w:t xml:space="preserve"> gone</w:t>
      </w:r>
      <w:r w:rsidRPr="00040DA6">
        <w:t>.</w:t>
      </w:r>
      <w:r>
        <w:t xml:space="preserve"> </w:t>
      </w:r>
      <w:r w:rsidRPr="00040DA6">
        <w:t>“</w:t>
      </w:r>
      <w:r w:rsidRPr="00042DE4">
        <w:rPr>
          <w:rStyle w:val="StyleUnderline"/>
          <w:highlight w:val="cyan"/>
        </w:rPr>
        <w:t>These birds need a</w:t>
      </w:r>
      <w:r w:rsidRPr="00040DA6">
        <w:rPr>
          <w:rStyle w:val="StyleUnderline"/>
        </w:rPr>
        <w:t xml:space="preserve"> pretty </w:t>
      </w:r>
      <w:r w:rsidRPr="00042DE4">
        <w:rPr>
          <w:rStyle w:val="StyleUnderline"/>
          <w:highlight w:val="cyan"/>
        </w:rPr>
        <w:t>big landscape</w:t>
      </w:r>
      <w:r w:rsidRPr="00040DA6">
        <w:t>,” said Washington Department of Fish and Wildlife biologist Derek Stinson. “</w:t>
      </w:r>
      <w:r w:rsidRPr="00042DE4">
        <w:rPr>
          <w:rStyle w:val="StyleUnderline"/>
          <w:highlight w:val="cyan"/>
        </w:rPr>
        <w:t>They depend on sage brush, and lots and lots of it</w:t>
      </w:r>
      <w:r w:rsidRPr="00040DA6">
        <w:rPr>
          <w:rStyle w:val="StyleUnderline"/>
        </w:rPr>
        <w:t>.”</w:t>
      </w:r>
      <w:r>
        <w:t xml:space="preserve"> </w:t>
      </w:r>
      <w:r w:rsidRPr="00040DA6">
        <w:t>Before dawn Thursday, as he does almost every day this time of year, Schroeder, the biologist, piloted his truck down unmarked dirt roads. His eyes danced in the dark as he scanned empty wheat fields for strutting grouse.</w:t>
      </w:r>
      <w:r>
        <w:t xml:space="preserve"> </w:t>
      </w:r>
      <w:r w:rsidRPr="00040DA6">
        <w:t>With the windows down he heard them almost as soon as he spied them, the males puffing out their chests and rolling their feathers and issuing what sounded like monstrous burps. The morning spring ritual is how they compete with one another to try to attract a female to mate.</w:t>
      </w:r>
      <w:r>
        <w:t xml:space="preserve"> </w:t>
      </w:r>
      <w:r w:rsidRPr="00040DA6">
        <w:t xml:space="preserve">Adult females weigh about 2 pounds, males up to 7 pounds. Chowing for eight months out of the year on scratch-dry sagebrush needles, grouse are plump, skittish birds that often range 20 miles between their </w:t>
      </w:r>
      <w:proofErr w:type="spellStart"/>
      <w:r w:rsidRPr="00040DA6">
        <w:t>leks</w:t>
      </w:r>
      <w:proofErr w:type="spellEnd"/>
      <w:r w:rsidRPr="00040DA6">
        <w:t xml:space="preserve"> — their strutting grounds — and where they nest. But they are sensitive to noise and easily driven off by farms and roads. Tall structures like power lines, wind turbines </w:t>
      </w:r>
      <w:r w:rsidRPr="00040DA6">
        <w:lastRenderedPageBreak/>
        <w:t>and oil derricks on treeless grasslands offer new perches for predators — golden eagles, gyrfalcons and other raptors — that might swipe grouse for lunch.</w:t>
      </w:r>
      <w:r>
        <w:t xml:space="preserve"> </w:t>
      </w:r>
      <w:r w:rsidRPr="00040DA6">
        <w:t>They once occupied desert that is now the Tri-Cities. The Columbia Basin Irrigation Project filed their lands with water. The wild brush fires that once drove grouse to new areas now squeeze them into smaller and smaller pockets.</w:t>
      </w:r>
      <w:r>
        <w:t xml:space="preserve"> </w:t>
      </w:r>
      <w:r w:rsidRPr="00040DA6">
        <w:t xml:space="preserve">Like spotted owls, </w:t>
      </w:r>
      <w:r w:rsidRPr="00042DE4">
        <w:rPr>
          <w:rStyle w:val="StyleUnderline"/>
          <w:highlight w:val="cyan"/>
        </w:rPr>
        <w:t>the grouse are considered a keystone species</w:t>
      </w:r>
      <w:r w:rsidRPr="00040DA6">
        <w:rPr>
          <w:rStyle w:val="StyleUnderline"/>
        </w:rPr>
        <w:t xml:space="preserve"> — a means </w:t>
      </w:r>
      <w:r w:rsidRPr="00042DE4">
        <w:rPr>
          <w:rStyle w:val="StyleUnderline"/>
          <w:highlight w:val="cyan"/>
        </w:rPr>
        <w:t>to judge</w:t>
      </w:r>
      <w:r w:rsidRPr="00040DA6">
        <w:rPr>
          <w:rStyle w:val="StyleUnderline"/>
        </w:rPr>
        <w:t xml:space="preserve"> </w:t>
      </w:r>
      <w:r w:rsidRPr="00042DE4">
        <w:rPr>
          <w:rStyle w:val="StyleUnderline"/>
          <w:highlight w:val="cyan"/>
        </w:rPr>
        <w:t>the health of an entire landscape</w:t>
      </w:r>
      <w:r w:rsidRPr="00040DA6">
        <w:t>. And the landscape they represent is one of the West’s largest. Based on how grouse are faring, Schroeder said the Western grasslands could use some help.</w:t>
      </w:r>
    </w:p>
    <w:p w14:paraId="202A812C" w14:textId="77777777" w:rsidR="00042DE4" w:rsidRDefault="00042DE4" w:rsidP="00042DE4">
      <w:pPr>
        <w:pStyle w:val="Heading4"/>
      </w:pPr>
      <w:r>
        <w:t>Keystone species loss causes a domino effect-destroying the entire ecosystem</w:t>
      </w:r>
    </w:p>
    <w:p w14:paraId="19AA3114" w14:textId="77777777" w:rsidR="00042DE4" w:rsidRPr="0007287B" w:rsidRDefault="00042DE4" w:rsidP="00042DE4">
      <w:r>
        <w:rPr>
          <w:rStyle w:val="Style13ptBold"/>
        </w:rPr>
        <w:t xml:space="preserve">National Geographic ’11 </w:t>
      </w:r>
      <w:r w:rsidRPr="0007287B">
        <w:t xml:space="preserve">(4/20/11, National Geographic, “keystone species”, </w:t>
      </w:r>
      <w:hyperlink r:id="rId29" w:history="1">
        <w:r w:rsidRPr="0007287B">
          <w:rPr>
            <w:rStyle w:val="Hyperlink"/>
          </w:rPr>
          <w:t>http://education.nationalgeographic.com/encyclopedia/keystone-species/</w:t>
        </w:r>
      </w:hyperlink>
      <w:r w:rsidRPr="0007287B">
        <w:t xml:space="preserve">) </w:t>
      </w:r>
    </w:p>
    <w:p w14:paraId="312999AB" w14:textId="77777777" w:rsidR="00042DE4" w:rsidRDefault="00042DE4" w:rsidP="00042DE4">
      <w:r w:rsidRPr="0007287B">
        <w:t>A</w:t>
      </w:r>
      <w:r>
        <w:t xml:space="preserve"> </w:t>
      </w:r>
      <w:r w:rsidRPr="0007287B">
        <w:t>keystone species</w:t>
      </w:r>
      <w:r>
        <w:t xml:space="preserve"> </w:t>
      </w:r>
      <w:r w:rsidRPr="0007287B">
        <w:t>is a</w:t>
      </w:r>
      <w:r>
        <w:t xml:space="preserve"> </w:t>
      </w:r>
      <w:r w:rsidRPr="0007287B">
        <w:t>plant</w:t>
      </w:r>
      <w:r>
        <w:t xml:space="preserve"> </w:t>
      </w:r>
      <w:r w:rsidRPr="0007287B">
        <w:t>or</w:t>
      </w:r>
      <w:r>
        <w:t xml:space="preserve"> </w:t>
      </w:r>
      <w:r w:rsidRPr="0007287B">
        <w:t>animal</w:t>
      </w:r>
      <w:r>
        <w:t xml:space="preserve"> </w:t>
      </w:r>
      <w:r w:rsidRPr="0007287B">
        <w:t>that plays a</w:t>
      </w:r>
      <w:r>
        <w:t xml:space="preserve"> </w:t>
      </w:r>
      <w:r w:rsidRPr="0007287B">
        <w:t>unique</w:t>
      </w:r>
      <w:r>
        <w:t xml:space="preserve"> </w:t>
      </w:r>
      <w:r w:rsidRPr="0007287B">
        <w:t>and</w:t>
      </w:r>
      <w:r>
        <w:t xml:space="preserve"> </w:t>
      </w:r>
      <w:r w:rsidRPr="0007287B">
        <w:t>crucial</w:t>
      </w:r>
      <w:r>
        <w:t xml:space="preserve"> </w:t>
      </w:r>
      <w:r w:rsidRPr="0007287B">
        <w:t>role in the way an</w:t>
      </w:r>
      <w:r>
        <w:t xml:space="preserve"> </w:t>
      </w:r>
      <w:r w:rsidRPr="0007287B">
        <w:t>ecosystem</w:t>
      </w:r>
      <w:r>
        <w:t xml:space="preserve"> </w:t>
      </w:r>
      <w:r w:rsidRPr="0007287B">
        <w:t xml:space="preserve">functions. </w:t>
      </w:r>
      <w:r w:rsidRPr="00042DE4">
        <w:rPr>
          <w:rStyle w:val="StyleUnderline"/>
          <w:highlight w:val="cyan"/>
        </w:rPr>
        <w:t>Without keystone species</w:t>
      </w:r>
      <w:r w:rsidRPr="0007287B">
        <w:rPr>
          <w:rStyle w:val="StyleUnderline"/>
        </w:rPr>
        <w:t xml:space="preserve">, </w:t>
      </w:r>
      <w:r w:rsidRPr="00042DE4">
        <w:rPr>
          <w:rStyle w:val="StyleUnderline"/>
          <w:highlight w:val="cyan"/>
        </w:rPr>
        <w:t>the ecosystem would</w:t>
      </w:r>
      <w:r w:rsidRPr="0007287B">
        <w:rPr>
          <w:rStyle w:val="StyleUnderline"/>
        </w:rPr>
        <w:t xml:space="preserve"> </w:t>
      </w:r>
      <w:r w:rsidRPr="0007287B">
        <w:t>be dramatically different or</w:t>
      </w:r>
      <w:r>
        <w:rPr>
          <w:rStyle w:val="StyleUnderline"/>
        </w:rPr>
        <w:t xml:space="preserve"> </w:t>
      </w:r>
      <w:r w:rsidRPr="00042DE4">
        <w:rPr>
          <w:rStyle w:val="Emphasis"/>
          <w:highlight w:val="cyan"/>
        </w:rPr>
        <w:t>cease to exist altogether</w:t>
      </w:r>
      <w:r w:rsidRPr="0007287B">
        <w:t>.</w:t>
      </w:r>
      <w:r>
        <w:t xml:space="preserve"> </w:t>
      </w:r>
      <w:r w:rsidRPr="0007287B">
        <w:t>All species in an ecosystem, or</w:t>
      </w:r>
      <w:r>
        <w:t xml:space="preserve"> </w:t>
      </w:r>
      <w:r w:rsidRPr="0007287B">
        <w:t xml:space="preserve">habitat, rely on each other. The </w:t>
      </w:r>
      <w:r w:rsidRPr="0007287B">
        <w:rPr>
          <w:rStyle w:val="StyleUnderline"/>
        </w:rPr>
        <w:t>contributions of a keystone species are large compared to the species' prevalence in the habitat. A small number of keystone species can have a huge impact on the environment.</w:t>
      </w:r>
      <w:r>
        <w:rPr>
          <w:rStyle w:val="StyleUnderline"/>
        </w:rPr>
        <w:t xml:space="preserve"> </w:t>
      </w:r>
      <w:r w:rsidRPr="0007287B">
        <w:t>A keystone species is often, but not always, a</w:t>
      </w:r>
      <w:r>
        <w:t xml:space="preserve"> </w:t>
      </w:r>
      <w:r w:rsidRPr="0007287B">
        <w:t>predator. A few predators can control the</w:t>
      </w:r>
      <w:r>
        <w:t xml:space="preserve"> </w:t>
      </w:r>
      <w:r w:rsidRPr="0007287B">
        <w:t>distribution</w:t>
      </w:r>
      <w:r>
        <w:t xml:space="preserve"> </w:t>
      </w:r>
      <w:r w:rsidRPr="0007287B">
        <w:t>and</w:t>
      </w:r>
      <w:r>
        <w:t xml:space="preserve"> </w:t>
      </w:r>
      <w:r w:rsidRPr="0007287B">
        <w:t>population</w:t>
      </w:r>
      <w:r>
        <w:t xml:space="preserve"> </w:t>
      </w:r>
      <w:r w:rsidRPr="0007287B">
        <w:t>of large numbers of</w:t>
      </w:r>
      <w:r>
        <w:t xml:space="preserve"> </w:t>
      </w:r>
      <w:r w:rsidRPr="0007287B">
        <w:t>prey</w:t>
      </w:r>
      <w:r>
        <w:t xml:space="preserve"> </w:t>
      </w:r>
      <w:r w:rsidRPr="0007287B">
        <w:t>species. A single</w:t>
      </w:r>
      <w:r>
        <w:t xml:space="preserve"> </w:t>
      </w:r>
      <w:r w:rsidRPr="0007287B">
        <w:t>mountain</w:t>
      </w:r>
      <w:r>
        <w:t xml:space="preserve"> </w:t>
      </w:r>
      <w:r w:rsidRPr="0007287B">
        <w:t>lion</w:t>
      </w:r>
      <w:r>
        <w:t xml:space="preserve"> </w:t>
      </w:r>
      <w:r w:rsidRPr="0007287B">
        <w:t>near the Mackenzie Mountains in Canada, for example, can</w:t>
      </w:r>
      <w:r>
        <w:t xml:space="preserve"> </w:t>
      </w:r>
      <w:r w:rsidRPr="0007287B">
        <w:t>roam</w:t>
      </w:r>
      <w:r>
        <w:t xml:space="preserve"> </w:t>
      </w:r>
      <w:r w:rsidRPr="0007287B">
        <w:t>an area of hundreds of kilometers. The</w:t>
      </w:r>
      <w:r>
        <w:t xml:space="preserve"> </w:t>
      </w:r>
      <w:r w:rsidRPr="0007287B">
        <w:t>deer, rabbits, and</w:t>
      </w:r>
      <w:r>
        <w:t xml:space="preserve"> </w:t>
      </w:r>
      <w:r w:rsidRPr="0007287B">
        <w:t>bird</w:t>
      </w:r>
      <w:r>
        <w:t xml:space="preserve"> </w:t>
      </w:r>
      <w:r w:rsidRPr="0007287B">
        <w:t>species in the ecosystem are at least partly controlled by the presence of the</w:t>
      </w:r>
      <w:r>
        <w:t xml:space="preserve"> </w:t>
      </w:r>
      <w:r w:rsidRPr="0007287B">
        <w:t>mountain lion. Their</w:t>
      </w:r>
      <w:r>
        <w:t xml:space="preserve"> </w:t>
      </w:r>
      <w:r w:rsidRPr="0007287B">
        <w:t>feeding behavior, or where they choose to make their nests and burrows, are largely a reaction to the mountain lion's activity.</w:t>
      </w:r>
      <w:r>
        <w:t xml:space="preserve"> </w:t>
      </w:r>
      <w:r w:rsidRPr="0007287B">
        <w:t>Scavenger</w:t>
      </w:r>
      <w:r>
        <w:t xml:space="preserve"> </w:t>
      </w:r>
      <w:r w:rsidRPr="0007287B">
        <w:t>species, such as vultures, are also controlled by the activity of the mountain lion.</w:t>
      </w:r>
      <w:r>
        <w:t xml:space="preserve"> </w:t>
      </w:r>
      <w:r w:rsidRPr="00042DE4">
        <w:rPr>
          <w:rStyle w:val="StyleUnderline"/>
          <w:highlight w:val="cyan"/>
        </w:rPr>
        <w:t>A keystone species' disappearance would start a domino effect</w:t>
      </w:r>
      <w:r w:rsidRPr="0007287B">
        <w:rPr>
          <w:rStyle w:val="StyleUnderline"/>
        </w:rPr>
        <w:t xml:space="preserve">. </w:t>
      </w:r>
      <w:r w:rsidRPr="00042DE4">
        <w:rPr>
          <w:rStyle w:val="StyleUnderline"/>
          <w:highlight w:val="cyan"/>
        </w:rPr>
        <w:t>Other species</w:t>
      </w:r>
      <w:r w:rsidRPr="0007287B">
        <w:rPr>
          <w:rStyle w:val="StyleUnderline"/>
        </w:rPr>
        <w:t xml:space="preserve"> in the habitat </w:t>
      </w:r>
      <w:r w:rsidRPr="00042DE4">
        <w:rPr>
          <w:rStyle w:val="StyleUnderline"/>
          <w:highlight w:val="cyan"/>
        </w:rPr>
        <w:t>would</w:t>
      </w:r>
      <w:r w:rsidRPr="0007287B">
        <w:rPr>
          <w:rStyle w:val="StyleUnderline"/>
        </w:rPr>
        <w:t xml:space="preserve"> also</w:t>
      </w:r>
      <w:r>
        <w:rPr>
          <w:rStyle w:val="StyleUnderline"/>
        </w:rPr>
        <w:t xml:space="preserve"> </w:t>
      </w:r>
      <w:r w:rsidRPr="00042DE4">
        <w:rPr>
          <w:rStyle w:val="StyleUnderline"/>
          <w:highlight w:val="cyan"/>
        </w:rPr>
        <w:t>disappear</w:t>
      </w:r>
      <w:r>
        <w:rPr>
          <w:rStyle w:val="StyleUnderline"/>
        </w:rPr>
        <w:t xml:space="preserve"> </w:t>
      </w:r>
      <w:r w:rsidRPr="0007287B">
        <w:rPr>
          <w:rStyle w:val="StyleUnderline"/>
        </w:rPr>
        <w:t>and</w:t>
      </w:r>
      <w:r w:rsidRPr="0007287B">
        <w:t xml:space="preserve"> become</w:t>
      </w:r>
      <w:r>
        <w:t xml:space="preserve"> </w:t>
      </w:r>
      <w:r w:rsidRPr="0007287B">
        <w:t xml:space="preserve">extinct. </w:t>
      </w:r>
      <w:r w:rsidRPr="0007287B">
        <w:rPr>
          <w:rStyle w:val="StyleUnderline"/>
        </w:rPr>
        <w:t>The keystone species' disappearance could affect other species that rely on it for surviva</w:t>
      </w:r>
      <w:r w:rsidRPr="0007287B">
        <w:t>l. For example, the population of deer or rabbits would explode without the presence of a predator. The ecosystem cannot support an unlimited number of animals, and the deer soon compete with each other for food and water resources. Their population usually declines without a predator such as a mountain lion.</w:t>
      </w:r>
      <w:r>
        <w:t xml:space="preserve"> </w:t>
      </w:r>
      <w:r w:rsidRPr="00042DE4">
        <w:rPr>
          <w:rStyle w:val="StyleUnderline"/>
          <w:highlight w:val="cyan"/>
        </w:rPr>
        <w:t>Without the keystone</w:t>
      </w:r>
      <w:r w:rsidRPr="0007287B">
        <w:rPr>
          <w:rStyle w:val="StyleUnderline"/>
        </w:rPr>
        <w:t xml:space="preserve"> species, </w:t>
      </w:r>
      <w:r w:rsidRPr="00042DE4">
        <w:rPr>
          <w:rStyle w:val="StyleUnderline"/>
          <w:highlight w:val="cyan"/>
        </w:rPr>
        <w:t>new</w:t>
      </w:r>
      <w:r w:rsidRPr="0007287B">
        <w:rPr>
          <w:rStyle w:val="StyleUnderline"/>
        </w:rPr>
        <w:t xml:space="preserve"> </w:t>
      </w:r>
      <w:r w:rsidRPr="00042DE4">
        <w:rPr>
          <w:rStyle w:val="StyleUnderline"/>
          <w:highlight w:val="cyan"/>
        </w:rPr>
        <w:t>plants</w:t>
      </w:r>
      <w:r w:rsidRPr="0007287B">
        <w:rPr>
          <w:rStyle w:val="StyleUnderline"/>
        </w:rPr>
        <w:t xml:space="preserve"> </w:t>
      </w:r>
      <w:r w:rsidRPr="00042DE4">
        <w:rPr>
          <w:rStyle w:val="StyleUnderline"/>
          <w:highlight w:val="cyan"/>
        </w:rPr>
        <w:t>or animals could</w:t>
      </w:r>
      <w:r w:rsidRPr="0007287B">
        <w:rPr>
          <w:rStyle w:val="StyleUnderline"/>
        </w:rPr>
        <w:t xml:space="preserve"> also </w:t>
      </w:r>
      <w:r w:rsidRPr="00042DE4">
        <w:rPr>
          <w:rStyle w:val="StyleUnderline"/>
          <w:highlight w:val="cyan"/>
        </w:rPr>
        <w:t>come into the habitat and push out the native species</w:t>
      </w:r>
      <w:r w:rsidRPr="0007287B">
        <w:rPr>
          <w:rStyle w:val="StyleUnderline"/>
        </w:rPr>
        <w:t>.</w:t>
      </w:r>
      <w:r w:rsidRPr="0007287B">
        <w:t xml:space="preserve"> Some species of hummingbirds are keystone species in the Sonoran Desert of North America. Hummingbirds</w:t>
      </w:r>
      <w:r>
        <w:t xml:space="preserve"> </w:t>
      </w:r>
      <w:r w:rsidRPr="0007287B">
        <w:t>pollinate</w:t>
      </w:r>
      <w:r>
        <w:t xml:space="preserve"> </w:t>
      </w:r>
      <w:r w:rsidRPr="0007287B">
        <w:t>many varieties of native</w:t>
      </w:r>
      <w:r>
        <w:t xml:space="preserve"> </w:t>
      </w:r>
      <w:proofErr w:type="spellStart"/>
      <w:r w:rsidRPr="0007287B">
        <w:t>cactusand</w:t>
      </w:r>
      <w:proofErr w:type="spellEnd"/>
      <w:r w:rsidRPr="0007287B">
        <w:t xml:space="preserve"> other plants. In areas of the Sonoran Desert with few hummingbirds,</w:t>
      </w:r>
      <w:r>
        <w:t xml:space="preserve"> </w:t>
      </w:r>
      <w:r w:rsidRPr="0007287B">
        <w:t>invasive species</w:t>
      </w:r>
      <w:r>
        <w:t xml:space="preserve"> </w:t>
      </w:r>
      <w:r w:rsidRPr="0007287B">
        <w:t>such as</w:t>
      </w:r>
      <w:r>
        <w:t xml:space="preserve"> </w:t>
      </w:r>
      <w:proofErr w:type="spellStart"/>
      <w:r w:rsidRPr="0007287B">
        <w:t>buffelgrasshave</w:t>
      </w:r>
      <w:proofErr w:type="spellEnd"/>
      <w:r w:rsidRPr="0007287B">
        <w:t xml:space="preserve"> taken over the ecosystem.</w:t>
      </w:r>
      <w:r>
        <w:t xml:space="preserve"> </w:t>
      </w:r>
      <w:r w:rsidRPr="0007287B">
        <w:t>The theory that the balance of ecosystems can rely on one keystone species was first established in 1969 by American</w:t>
      </w:r>
      <w:r>
        <w:t xml:space="preserve"> </w:t>
      </w:r>
      <w:r w:rsidRPr="0007287B">
        <w:t>zoology</w:t>
      </w:r>
      <w:r>
        <w:t xml:space="preserve"> </w:t>
      </w:r>
      <w:r w:rsidRPr="0007287B">
        <w:t>professor</w:t>
      </w:r>
      <w:r>
        <w:t xml:space="preserve"> </w:t>
      </w:r>
      <w:r w:rsidRPr="0007287B">
        <w:t xml:space="preserve">Robert T. Paine. </w:t>
      </w:r>
      <w:r w:rsidRPr="00042DE4">
        <w:rPr>
          <w:rStyle w:val="StyleUnderline"/>
          <w:highlight w:val="cyan"/>
        </w:rPr>
        <w:t>Paine's research showed</w:t>
      </w:r>
      <w:r w:rsidRPr="0007287B">
        <w:rPr>
          <w:rStyle w:val="StyleUnderline"/>
        </w:rPr>
        <w:t xml:space="preserve"> that </w:t>
      </w:r>
      <w:r w:rsidRPr="00042DE4">
        <w:rPr>
          <w:rStyle w:val="StyleUnderline"/>
          <w:highlight w:val="cyan"/>
        </w:rPr>
        <w:t>removing one</w:t>
      </w:r>
      <w:r w:rsidRPr="0007287B">
        <w:rPr>
          <w:rStyle w:val="StyleUnderline"/>
        </w:rPr>
        <w:t xml:space="preserve"> </w:t>
      </w:r>
      <w:r w:rsidRPr="00042DE4">
        <w:rPr>
          <w:rStyle w:val="StyleUnderline"/>
          <w:highlight w:val="cyan"/>
        </w:rPr>
        <w:t>species</w:t>
      </w:r>
      <w:r w:rsidRPr="0007287B">
        <w:rPr>
          <w:rStyle w:val="StyleUnderline"/>
        </w:rPr>
        <w:t xml:space="preserve">, </w:t>
      </w:r>
      <w:proofErr w:type="spellStart"/>
      <w:r w:rsidRPr="0007287B">
        <w:rPr>
          <w:rStyle w:val="StyleUnderline"/>
        </w:rPr>
        <w:t>thePisaster</w:t>
      </w:r>
      <w:proofErr w:type="spellEnd"/>
      <w:r w:rsidRPr="0007287B">
        <w:rPr>
          <w:rStyle w:val="StyleUnderline"/>
        </w:rPr>
        <w:t xml:space="preserve"> </w:t>
      </w:r>
      <w:proofErr w:type="spellStart"/>
      <w:r w:rsidRPr="0007287B">
        <w:rPr>
          <w:rStyle w:val="StyleUnderline"/>
        </w:rPr>
        <w:t>ochraceus</w:t>
      </w:r>
      <w:proofErr w:type="spellEnd"/>
      <w:r>
        <w:rPr>
          <w:rStyle w:val="StyleUnderline"/>
        </w:rPr>
        <w:t xml:space="preserve"> </w:t>
      </w:r>
      <w:r w:rsidRPr="0007287B">
        <w:rPr>
          <w:rStyle w:val="StyleUnderline"/>
        </w:rPr>
        <w:t>sea star, from a</w:t>
      </w:r>
      <w:r>
        <w:rPr>
          <w:rStyle w:val="StyleUnderline"/>
        </w:rPr>
        <w:t xml:space="preserve"> </w:t>
      </w:r>
      <w:r w:rsidRPr="0007287B">
        <w:rPr>
          <w:rStyle w:val="StyleUnderline"/>
        </w:rPr>
        <w:t>tidal plain</w:t>
      </w:r>
      <w:r>
        <w:rPr>
          <w:rStyle w:val="StyleUnderline"/>
        </w:rPr>
        <w:t xml:space="preserve"> </w:t>
      </w:r>
      <w:r w:rsidRPr="0007287B">
        <w:rPr>
          <w:rStyle w:val="StyleUnderline"/>
        </w:rPr>
        <w:t xml:space="preserve">on </w:t>
      </w:r>
      <w:proofErr w:type="spellStart"/>
      <w:r w:rsidRPr="0007287B">
        <w:rPr>
          <w:rStyle w:val="StyleUnderline"/>
        </w:rPr>
        <w:t>Tatoosh</w:t>
      </w:r>
      <w:proofErr w:type="spellEnd"/>
      <w:r>
        <w:rPr>
          <w:rStyle w:val="StyleUnderline"/>
        </w:rPr>
        <w:t xml:space="preserve"> </w:t>
      </w:r>
      <w:r w:rsidRPr="0007287B">
        <w:rPr>
          <w:rStyle w:val="StyleUnderline"/>
        </w:rPr>
        <w:t>Island</w:t>
      </w:r>
      <w:r>
        <w:rPr>
          <w:rStyle w:val="StyleUnderline"/>
        </w:rPr>
        <w:t xml:space="preserve"> </w:t>
      </w:r>
      <w:r w:rsidRPr="0007287B">
        <w:rPr>
          <w:rStyle w:val="StyleUnderline"/>
        </w:rPr>
        <w:t>in the U.S. state of Washington, h</w:t>
      </w:r>
      <w:r w:rsidRPr="00042DE4">
        <w:rPr>
          <w:rStyle w:val="StyleUnderline"/>
          <w:highlight w:val="cyan"/>
        </w:rPr>
        <w:t>ad a huge effect on the surrounding ecosystem</w:t>
      </w:r>
      <w:r w:rsidRPr="00042DE4">
        <w:rPr>
          <w:highlight w:val="cyan"/>
        </w:rPr>
        <w:t>.</w:t>
      </w:r>
      <w:r w:rsidRPr="0007287B">
        <w:t xml:space="preserve"> The sea stars are a major predator for mussels on </w:t>
      </w:r>
      <w:proofErr w:type="spellStart"/>
      <w:r w:rsidRPr="0007287B">
        <w:t>Tatoosh</w:t>
      </w:r>
      <w:proofErr w:type="spellEnd"/>
      <w:r w:rsidRPr="0007287B">
        <w:t xml:space="preserve"> Island. With the sea stars gone, mussels took over the area and crowded out other species. In this ecosystem, the sea star was the keystone species.</w:t>
      </w:r>
      <w:r>
        <w:t xml:space="preserve"> </w:t>
      </w:r>
      <w:r w:rsidRPr="0007287B">
        <w:t>The</w:t>
      </w:r>
      <w:r>
        <w:t xml:space="preserve"> </w:t>
      </w:r>
      <w:r w:rsidRPr="0007287B">
        <w:t>sea otter</w:t>
      </w:r>
      <w:r>
        <w:t xml:space="preserve"> </w:t>
      </w:r>
      <w:r w:rsidRPr="0007287B">
        <w:t>is another example of a keystone species in the</w:t>
      </w:r>
      <w:r>
        <w:t xml:space="preserve"> </w:t>
      </w:r>
      <w:r w:rsidRPr="0007287B">
        <w:t xml:space="preserve">Pacific Northwest. These mammals feed on sea urchins, controlling their population. If the otters didn't eat the urchins, the urchins would eat up the </w:t>
      </w:r>
      <w:proofErr w:type="spellStart"/>
      <w:r w:rsidRPr="0007287B">
        <w:t>habitat'skelp</w:t>
      </w:r>
      <w:proofErr w:type="spellEnd"/>
      <w:r w:rsidRPr="0007287B">
        <w:t>. Kelp, or giant</w:t>
      </w:r>
      <w:r>
        <w:t xml:space="preserve"> </w:t>
      </w:r>
      <w:r w:rsidRPr="0007287B">
        <w:t>seaweed, is a major source of food and</w:t>
      </w:r>
      <w:r>
        <w:t xml:space="preserve"> </w:t>
      </w:r>
      <w:r w:rsidRPr="0007287B">
        <w:t>shelter</w:t>
      </w:r>
      <w:r>
        <w:t xml:space="preserve"> </w:t>
      </w:r>
      <w:r w:rsidRPr="0007287B">
        <w:t>for the ecosystem. Some species of crabs, snails, and geese depend on kelp for food. Many types of</w:t>
      </w:r>
      <w:r>
        <w:t xml:space="preserve"> </w:t>
      </w:r>
      <w:r w:rsidRPr="0007287B">
        <w:t>fish</w:t>
      </w:r>
      <w:r>
        <w:t xml:space="preserve"> </w:t>
      </w:r>
      <w:r w:rsidRPr="0007287B">
        <w:t>use the huge kelp forests to hide from predators. Without sea otters to control the urchin population, the entire ecosystem would</w:t>
      </w:r>
      <w:r>
        <w:t xml:space="preserve"> </w:t>
      </w:r>
      <w:r w:rsidRPr="0007287B">
        <w:t>collapse.</w:t>
      </w:r>
      <w:r>
        <w:t xml:space="preserve"> </w:t>
      </w:r>
      <w:r w:rsidRPr="00042DE4">
        <w:rPr>
          <w:rStyle w:val="StyleUnderline"/>
          <w:highlight w:val="cyan"/>
        </w:rPr>
        <w:t>Herbivores can</w:t>
      </w:r>
      <w:r w:rsidRPr="0007287B">
        <w:rPr>
          <w:rStyle w:val="StyleUnderline"/>
        </w:rPr>
        <w:t xml:space="preserve"> also </w:t>
      </w:r>
      <w:r w:rsidRPr="00042DE4">
        <w:rPr>
          <w:rStyle w:val="StyleUnderline"/>
          <w:highlight w:val="cyan"/>
        </w:rPr>
        <w:t>be keystone species</w:t>
      </w:r>
      <w:r w:rsidRPr="00042DE4">
        <w:rPr>
          <w:highlight w:val="cyan"/>
        </w:rPr>
        <w:t>.</w:t>
      </w:r>
      <w:r w:rsidRPr="0007287B">
        <w:t xml:space="preserve"> In African savannas such as the</w:t>
      </w:r>
      <w:r>
        <w:t xml:space="preserve"> </w:t>
      </w:r>
      <w:r w:rsidRPr="0007287B">
        <w:t>Serengeti plains</w:t>
      </w:r>
      <w:r>
        <w:t xml:space="preserve"> </w:t>
      </w:r>
      <w:r w:rsidRPr="0007287B">
        <w:t>in Tanzania, elephants are a keystone species. Elephants eat small trees, such as</w:t>
      </w:r>
      <w:r>
        <w:t xml:space="preserve"> </w:t>
      </w:r>
      <w:r w:rsidRPr="0007287B">
        <w:t>acacia, that grow on the</w:t>
      </w:r>
      <w:r>
        <w:t xml:space="preserve"> </w:t>
      </w:r>
      <w:r w:rsidRPr="0007287B">
        <w:t xml:space="preserve">savanna. Even if an acacia tree grows to a </w:t>
      </w:r>
      <w:r w:rsidRPr="0007287B">
        <w:lastRenderedPageBreak/>
        <w:t>height of several feet, elephants are able to knock over the tree and</w:t>
      </w:r>
      <w:r>
        <w:t xml:space="preserve"> </w:t>
      </w:r>
      <w:r w:rsidRPr="0007287B">
        <w:t>uproot</w:t>
      </w:r>
      <w:r>
        <w:t xml:space="preserve"> </w:t>
      </w:r>
      <w:r w:rsidRPr="0007287B">
        <w:t>it. This feeding behavior keeps the savanna a</w:t>
      </w:r>
      <w:r>
        <w:t xml:space="preserve"> </w:t>
      </w:r>
      <w:proofErr w:type="spellStart"/>
      <w:r w:rsidRPr="0007287B">
        <w:t>grasslandand</w:t>
      </w:r>
      <w:proofErr w:type="spellEnd"/>
      <w:r w:rsidRPr="0007287B">
        <w:t xml:space="preserve"> not a forest or</w:t>
      </w:r>
      <w:r>
        <w:t xml:space="preserve"> </w:t>
      </w:r>
      <w:r w:rsidRPr="0007287B">
        <w:t>woodland. With elephants to control the tree population, grasses</w:t>
      </w:r>
      <w:r>
        <w:t xml:space="preserve"> </w:t>
      </w:r>
      <w:r w:rsidRPr="0007287B">
        <w:t>thrive</w:t>
      </w:r>
      <w:r>
        <w:t xml:space="preserve"> </w:t>
      </w:r>
      <w:r w:rsidRPr="0007287B">
        <w:t>and</w:t>
      </w:r>
      <w:r>
        <w:t xml:space="preserve"> </w:t>
      </w:r>
      <w:r w:rsidRPr="0007287B">
        <w:t>sustain</w:t>
      </w:r>
      <w:r>
        <w:t xml:space="preserve"> </w:t>
      </w:r>
      <w:r w:rsidRPr="0007287B">
        <w:t xml:space="preserve">grazing animals such as antelopes, wildebeests, and zebras. Smaller animals such as mice and shrews are able </w:t>
      </w:r>
      <w:proofErr w:type="spellStart"/>
      <w:r w:rsidRPr="0007287B">
        <w:t>toburrow</w:t>
      </w:r>
      <w:proofErr w:type="spellEnd"/>
      <w:r>
        <w:t xml:space="preserve"> </w:t>
      </w:r>
      <w:r w:rsidRPr="0007287B">
        <w:t>in the warm, dry</w:t>
      </w:r>
      <w:r>
        <w:t xml:space="preserve"> </w:t>
      </w:r>
      <w:r w:rsidRPr="0007287B">
        <w:t>soil</w:t>
      </w:r>
      <w:r>
        <w:t xml:space="preserve"> </w:t>
      </w:r>
      <w:r w:rsidRPr="0007287B">
        <w:t>of a savanna. Predators such as lions and hyenas depend on the savanna for prey. Elephants are the keystone species that maintain the entire savanna ecosystem.</w:t>
      </w:r>
    </w:p>
    <w:p w14:paraId="23F900F3" w14:textId="77777777" w:rsidR="00042DE4" w:rsidRPr="00942CAA" w:rsidRDefault="00042DE4" w:rsidP="004A3657"/>
    <w:p w14:paraId="22A63D3A" w14:textId="77777777" w:rsidR="004A3657" w:rsidRDefault="004A3657" w:rsidP="004A3657">
      <w:pPr>
        <w:pStyle w:val="Heading2"/>
      </w:pPr>
      <w:r>
        <w:lastRenderedPageBreak/>
        <w:t>Case Extensions</w:t>
      </w:r>
    </w:p>
    <w:p w14:paraId="5E879077" w14:textId="77777777" w:rsidR="00042DE4" w:rsidRDefault="00042DE4" w:rsidP="00042DE4">
      <w:pPr>
        <w:pStyle w:val="Heading3"/>
      </w:pPr>
      <w:r>
        <w:lastRenderedPageBreak/>
        <w:t>Backlash</w:t>
      </w:r>
    </w:p>
    <w:p w14:paraId="11BE207E" w14:textId="77777777" w:rsidR="00042DE4" w:rsidRDefault="00042DE4" w:rsidP="00042DE4">
      <w:pPr>
        <w:pStyle w:val="Heading4"/>
      </w:pPr>
      <w:r>
        <w:t>Lack of clear guidelines undermine the drone industry</w:t>
      </w:r>
    </w:p>
    <w:p w14:paraId="45F12D88" w14:textId="77777777" w:rsidR="00042DE4" w:rsidRPr="00F362D3" w:rsidRDefault="00042DE4" w:rsidP="00042DE4">
      <w:r>
        <w:rPr>
          <w:rStyle w:val="Style13ptBold"/>
        </w:rPr>
        <w:t xml:space="preserve">Whitehouse ’13 </w:t>
      </w:r>
      <w:r w:rsidRPr="00F362D3">
        <w:t xml:space="preserve">Writer for USA Today, 2/23/15, </w:t>
      </w:r>
      <w:proofErr w:type="spellStart"/>
      <w:r w:rsidRPr="00F362D3">
        <w:t>Kaja</w:t>
      </w:r>
      <w:proofErr w:type="spellEnd"/>
      <w:r w:rsidRPr="00F362D3">
        <w:t>, USA Today, http://www.usatoday.com/story/tech/2015/02/23/crackdown-drones-technology-faa-nyc-councilman/23696377/</w:t>
      </w:r>
    </w:p>
    <w:p w14:paraId="506C973E" w14:textId="77777777" w:rsidR="00042DE4" w:rsidRDefault="00042DE4" w:rsidP="00042DE4">
      <w:r w:rsidRPr="00F362D3">
        <w:t>NEW YORK — The federal government isn't the only entity seeking to rein in drones as their popularity grows.</w:t>
      </w:r>
      <w:r>
        <w:t xml:space="preserve"> </w:t>
      </w:r>
      <w:r w:rsidRPr="00F362D3">
        <w:t xml:space="preserve">Since 2012, </w:t>
      </w:r>
      <w:r w:rsidRPr="00F362D3">
        <w:rPr>
          <w:rStyle w:val="StyleUnderline"/>
        </w:rPr>
        <w:t xml:space="preserve">15 </w:t>
      </w:r>
      <w:r w:rsidRPr="00042DE4">
        <w:rPr>
          <w:rStyle w:val="StyleUnderline"/>
          <w:highlight w:val="cyan"/>
        </w:rPr>
        <w:t>states have enacted laws restricting drones</w:t>
      </w:r>
      <w:r w:rsidRPr="00F362D3">
        <w:t xml:space="preserve"> in some way, according to data from </w:t>
      </w:r>
      <w:proofErr w:type="spellStart"/>
      <w:r w:rsidRPr="00F362D3">
        <w:t>theNational</w:t>
      </w:r>
      <w:proofErr w:type="spellEnd"/>
      <w:r w:rsidRPr="00F362D3">
        <w:t xml:space="preserve"> Conference of State Legislatures</w:t>
      </w:r>
      <w:r>
        <w:t xml:space="preserve"> </w:t>
      </w:r>
      <w:r w:rsidRPr="00F362D3">
        <w:t>(NCSL), which tracks state laws.</w:t>
      </w:r>
      <w:r>
        <w:t xml:space="preserve"> </w:t>
      </w:r>
      <w:r w:rsidRPr="00F362D3">
        <w:t>And if New York City Council Member</w:t>
      </w:r>
      <w:r>
        <w:t xml:space="preserve"> </w:t>
      </w:r>
      <w:r w:rsidRPr="00F362D3">
        <w:t xml:space="preserve">Dan </w:t>
      </w:r>
      <w:proofErr w:type="spellStart"/>
      <w:r w:rsidRPr="00F362D3">
        <w:t>Garodnick</w:t>
      </w:r>
      <w:proofErr w:type="spellEnd"/>
      <w:r>
        <w:t xml:space="preserve"> </w:t>
      </w:r>
      <w:r w:rsidRPr="00F362D3">
        <w:t xml:space="preserve">gets his way, </w:t>
      </w:r>
      <w:r w:rsidRPr="00042DE4">
        <w:rPr>
          <w:rStyle w:val="StyleUnderline"/>
          <w:highlight w:val="cyan"/>
        </w:rPr>
        <w:t>drones will be banned</w:t>
      </w:r>
      <w:r w:rsidRPr="00F362D3">
        <w:t xml:space="preserve"> in the Big Apple, except for police with a warrant, </w:t>
      </w:r>
      <w:r w:rsidRPr="00F362D3">
        <w:rPr>
          <w:rStyle w:val="StyleUnderline"/>
        </w:rPr>
        <w:t xml:space="preserve">as soon as </w:t>
      </w:r>
      <w:r w:rsidRPr="00042DE4">
        <w:rPr>
          <w:rStyle w:val="StyleUnderline"/>
          <w:highlight w:val="cyan"/>
        </w:rPr>
        <w:t>this year</w:t>
      </w:r>
      <w:r w:rsidRPr="00F362D3">
        <w:rPr>
          <w:rStyle w:val="StyleUnderline"/>
        </w:rPr>
        <w:t>.</w:t>
      </w:r>
      <w:r>
        <w:rPr>
          <w:rStyle w:val="StyleUnderline"/>
        </w:rPr>
        <w:t xml:space="preserve"> </w:t>
      </w:r>
      <w:r w:rsidRPr="00F362D3">
        <w:t>"</w:t>
      </w:r>
      <w:r w:rsidRPr="00F362D3">
        <w:rPr>
          <w:rStyle w:val="StyleUnderline"/>
        </w:rPr>
        <w:t xml:space="preserve">There are a lot of very </w:t>
      </w:r>
      <w:r w:rsidRPr="00042DE4">
        <w:rPr>
          <w:rStyle w:val="StyleUnderline"/>
          <w:highlight w:val="cyan"/>
        </w:rPr>
        <w:t>important uses for drones that exist</w:t>
      </w:r>
      <w:r w:rsidRPr="00F362D3">
        <w:t xml:space="preserve">, but until we have the ability to enforce the rules, we are not at a point to grant permission," </w:t>
      </w:r>
      <w:proofErr w:type="spellStart"/>
      <w:r w:rsidRPr="00F362D3">
        <w:t>Garodnick</w:t>
      </w:r>
      <w:proofErr w:type="spellEnd"/>
      <w:r w:rsidRPr="00F362D3">
        <w:t xml:space="preserve"> told USA TODAY.</w:t>
      </w:r>
      <w:r>
        <w:t xml:space="preserve"> </w:t>
      </w:r>
      <w:r w:rsidRPr="00F362D3">
        <w:t xml:space="preserve">Across the country, </w:t>
      </w:r>
      <w:r w:rsidRPr="00F362D3">
        <w:rPr>
          <w:rStyle w:val="StyleUnderline"/>
        </w:rPr>
        <w:t xml:space="preserve">state and </w:t>
      </w:r>
      <w:r w:rsidRPr="00042DE4">
        <w:rPr>
          <w:rStyle w:val="StyleUnderline"/>
          <w:highlight w:val="cyan"/>
        </w:rPr>
        <w:t>local governments are grappling with</w:t>
      </w:r>
      <w:r w:rsidRPr="00F362D3">
        <w:rPr>
          <w:rStyle w:val="StyleUnderline"/>
        </w:rPr>
        <w:t xml:space="preserve"> </w:t>
      </w:r>
      <w:r w:rsidRPr="00042DE4">
        <w:rPr>
          <w:rStyle w:val="StyleUnderline"/>
          <w:highlight w:val="cyan"/>
        </w:rPr>
        <w:t>a confusing array of questions</w:t>
      </w:r>
      <w:r w:rsidRPr="00F362D3">
        <w:rPr>
          <w:rStyle w:val="StyleUnderline"/>
        </w:rPr>
        <w:t xml:space="preserve"> about how to deal with drones</w:t>
      </w:r>
      <w:r w:rsidRPr="00F362D3">
        <w:t>, which hold great potential to help society as well as untested privacy and security risks.</w:t>
      </w:r>
      <w:r>
        <w:t xml:space="preserve"> </w:t>
      </w:r>
      <w:r w:rsidRPr="00F362D3">
        <w:t xml:space="preserve">Drone advocates say </w:t>
      </w:r>
      <w:r w:rsidRPr="00042DE4">
        <w:rPr>
          <w:rStyle w:val="StyleUnderline"/>
          <w:highlight w:val="cyan"/>
        </w:rPr>
        <w:t>the rising plethora of restrictions</w:t>
      </w:r>
      <w:r w:rsidRPr="00F362D3">
        <w:rPr>
          <w:rStyle w:val="StyleUnderline"/>
        </w:rPr>
        <w:t xml:space="preserve"> threaten to </w:t>
      </w:r>
      <w:r w:rsidRPr="00042DE4">
        <w:rPr>
          <w:rStyle w:val="StyleUnderline"/>
          <w:highlight w:val="cyan"/>
        </w:rPr>
        <w:t>leave the U.S. behind</w:t>
      </w:r>
      <w:r w:rsidRPr="00F362D3">
        <w:rPr>
          <w:rStyle w:val="StyleUnderline"/>
        </w:rPr>
        <w:t xml:space="preserve"> at a time </w:t>
      </w:r>
      <w:r w:rsidRPr="00042DE4">
        <w:rPr>
          <w:rStyle w:val="StyleUnderline"/>
          <w:highlight w:val="cyan"/>
        </w:rPr>
        <w:t>when the</w:t>
      </w:r>
      <w:r w:rsidRPr="00F362D3">
        <w:rPr>
          <w:rStyle w:val="StyleUnderline"/>
        </w:rPr>
        <w:t xml:space="preserve"> drone </w:t>
      </w:r>
      <w:r w:rsidRPr="00042DE4">
        <w:rPr>
          <w:rStyle w:val="StyleUnderline"/>
          <w:highlight w:val="cyan"/>
        </w:rPr>
        <w:t>industry is growing</w:t>
      </w:r>
      <w:r w:rsidRPr="00F362D3">
        <w:t>. Drone spending is on track to hit $91 billion worldwide in the next 10 years, according to aerospace and defense industry research group Teal Group.</w:t>
      </w:r>
      <w:r>
        <w:t xml:space="preserve"> </w:t>
      </w:r>
      <w:r w:rsidRPr="00F362D3">
        <w:t>"</w:t>
      </w:r>
      <w:r w:rsidRPr="00F362D3">
        <w:rPr>
          <w:rStyle w:val="StyleUnderline"/>
        </w:rPr>
        <w:t>This is an incredibly important industry,</w:t>
      </w:r>
      <w:r w:rsidRPr="00F362D3">
        <w:t>" said</w:t>
      </w:r>
      <w:r>
        <w:t xml:space="preserve"> </w:t>
      </w:r>
      <w:r w:rsidRPr="00F362D3">
        <w:t xml:space="preserve">John Frankel, founding partner of </w:t>
      </w:r>
      <w:proofErr w:type="spellStart"/>
      <w:r w:rsidRPr="00F362D3">
        <w:t>ff</w:t>
      </w:r>
      <w:proofErr w:type="spellEnd"/>
      <w:r w:rsidRPr="00F362D3">
        <w:t xml:space="preserve"> Venture Capital, which is an investor in drone operator </w:t>
      </w:r>
      <w:proofErr w:type="spellStart"/>
      <w:r w:rsidRPr="00F362D3">
        <w:t>Skycatch</w:t>
      </w:r>
      <w:proofErr w:type="spellEnd"/>
      <w:r w:rsidRPr="00F362D3">
        <w:t>. "</w:t>
      </w:r>
      <w:r w:rsidRPr="00F362D3">
        <w:rPr>
          <w:rStyle w:val="StyleUnderline"/>
        </w:rPr>
        <w:t>It will create an enormous number of jobs in the U.S. and abroad. It will open up enormous efficiencies for existing businesses and industries</w:t>
      </w:r>
      <w:r w:rsidRPr="00F362D3">
        <w:t>."</w:t>
      </w:r>
      <w:r>
        <w:t xml:space="preserve"> </w:t>
      </w:r>
      <w:r w:rsidRPr="00F362D3">
        <w:t>If the U.S. gets too restrictive on drones, Frankel added, "Australia, Europe and Asia will become massive markets, and we will be a backwater."</w:t>
      </w:r>
      <w:r>
        <w:t xml:space="preserve"> </w:t>
      </w:r>
      <w:r w:rsidRPr="00F362D3">
        <w:t xml:space="preserve">Currently, </w:t>
      </w:r>
      <w:r w:rsidRPr="00042DE4">
        <w:rPr>
          <w:rStyle w:val="StyleUnderline"/>
          <w:highlight w:val="cyan"/>
        </w:rPr>
        <w:t>the biggest driver of new drone laws</w:t>
      </w:r>
      <w:r w:rsidRPr="00F362D3">
        <w:rPr>
          <w:rStyle w:val="StyleUnderline"/>
        </w:rPr>
        <w:t xml:space="preserve"> by states </w:t>
      </w:r>
      <w:r w:rsidRPr="00042DE4">
        <w:rPr>
          <w:rStyle w:val="StyleUnderline"/>
          <w:highlight w:val="cyan"/>
        </w:rPr>
        <w:t>has been privacy, especially</w:t>
      </w:r>
      <w:r w:rsidRPr="00F362D3">
        <w:rPr>
          <w:rStyle w:val="StyleUnderline"/>
        </w:rPr>
        <w:t xml:space="preserve"> unlawful </w:t>
      </w:r>
      <w:r w:rsidRPr="00042DE4">
        <w:rPr>
          <w:rStyle w:val="StyleUnderline"/>
          <w:highlight w:val="cyan"/>
        </w:rPr>
        <w:t>government surveillance</w:t>
      </w:r>
      <w:r w:rsidRPr="00042DE4">
        <w:rPr>
          <w:highlight w:val="cyan"/>
        </w:rPr>
        <w:t xml:space="preserve">. </w:t>
      </w:r>
      <w:r w:rsidRPr="00F362D3">
        <w:t>So far, 14 of the 15 states have passed laws to curb government agencies from using drones to monitor its citizens, such as in traffic or at a public rally.</w:t>
      </w:r>
      <w:r>
        <w:t xml:space="preserve"> </w:t>
      </w:r>
      <w:r w:rsidRPr="00F362D3">
        <w:t xml:space="preserve">Seven of the 15 </w:t>
      </w:r>
      <w:r w:rsidRPr="00042DE4">
        <w:rPr>
          <w:rStyle w:val="StyleUnderline"/>
          <w:highlight w:val="cyan"/>
        </w:rPr>
        <w:t>states</w:t>
      </w:r>
      <w:r w:rsidRPr="00F362D3">
        <w:rPr>
          <w:rStyle w:val="StyleUnderline"/>
        </w:rPr>
        <w:t xml:space="preserve"> also </w:t>
      </w:r>
      <w:r w:rsidRPr="00042DE4">
        <w:rPr>
          <w:rStyle w:val="StyleUnderline"/>
          <w:highlight w:val="cyan"/>
        </w:rPr>
        <w:t>sought to rein in</w:t>
      </w:r>
      <w:r w:rsidRPr="00F362D3">
        <w:rPr>
          <w:rStyle w:val="StyleUnderline"/>
        </w:rPr>
        <w:t xml:space="preserve"> how </w:t>
      </w:r>
      <w:r w:rsidRPr="00042DE4">
        <w:rPr>
          <w:rStyle w:val="StyleUnderline"/>
          <w:highlight w:val="cyan"/>
        </w:rPr>
        <w:t>private citizens</w:t>
      </w:r>
      <w:r w:rsidRPr="00F362D3">
        <w:rPr>
          <w:rStyle w:val="StyleUnderline"/>
        </w:rPr>
        <w:t xml:space="preserve"> can use drones</w:t>
      </w:r>
      <w:r w:rsidRPr="00F362D3">
        <w:t>, according to NCSL's data. In Louisiana, for, example, it's illegal to use a drone to monitor a person or property without consent. Offenders face a fine of up to $500 and six months in jail.</w:t>
      </w:r>
    </w:p>
    <w:p w14:paraId="70F30162" w14:textId="77777777" w:rsidR="00042DE4" w:rsidRDefault="00042DE4" w:rsidP="00042DE4"/>
    <w:p w14:paraId="358900F7" w14:textId="77777777" w:rsidR="00042DE4" w:rsidRDefault="00042DE4" w:rsidP="00042DE4">
      <w:pPr>
        <w:pStyle w:val="Heading4"/>
      </w:pPr>
      <w:r>
        <w:t>States overcompensate for lack of federal regulation</w:t>
      </w:r>
    </w:p>
    <w:p w14:paraId="63F6E104" w14:textId="77777777" w:rsidR="00042DE4" w:rsidRPr="00CE50F2" w:rsidRDefault="00042DE4" w:rsidP="00042DE4">
      <w:pPr>
        <w:rPr>
          <w:lang w:val="es-MX"/>
        </w:rPr>
      </w:pPr>
      <w:proofErr w:type="spellStart"/>
      <w:r>
        <w:rPr>
          <w:rStyle w:val="Style13ptBold"/>
        </w:rPr>
        <w:t>Goodale</w:t>
      </w:r>
      <w:proofErr w:type="spellEnd"/>
      <w:r>
        <w:rPr>
          <w:rStyle w:val="Style13ptBold"/>
        </w:rPr>
        <w:t xml:space="preserve"> ’13 </w:t>
      </w:r>
      <w:r w:rsidRPr="00CE50F2">
        <w:t xml:space="preserve">Writer for The Christian Science Monitor, 2/6/13, Gloria </w:t>
      </w:r>
      <w:proofErr w:type="spellStart"/>
      <w:r w:rsidRPr="00CE50F2">
        <w:t>Goodale</w:t>
      </w:r>
      <w:proofErr w:type="spellEnd"/>
      <w:r w:rsidRPr="00CE50F2">
        <w:t xml:space="preserve">, “States consider drone bans: Overreaction or crucial for privacy rights? </w:t>
      </w:r>
      <w:r w:rsidRPr="00CE50F2">
        <w:rPr>
          <w:lang w:val="es-MX"/>
        </w:rPr>
        <w:t xml:space="preserve">(+video)”, </w:t>
      </w:r>
      <w:hyperlink r:id="rId30" w:history="1">
        <w:r w:rsidRPr="00CE50F2">
          <w:rPr>
            <w:rStyle w:val="Hyperlink"/>
            <w:lang w:val="es-MX"/>
          </w:rPr>
          <w:t>http://www.csmonitor.com/USA/Politics/2013/0206/States-consider-drone-bans-Overreaction-or-crucial-for-privacy-rights-video</w:t>
        </w:r>
      </w:hyperlink>
    </w:p>
    <w:p w14:paraId="112335C4" w14:textId="77777777" w:rsidR="00042DE4" w:rsidRPr="00F362D3" w:rsidRDefault="00042DE4" w:rsidP="00042DE4">
      <w:r w:rsidRPr="00F362D3">
        <w:t>LOS ANGELES —</w:t>
      </w:r>
      <w:r>
        <w:t xml:space="preserve"> </w:t>
      </w:r>
      <w:r w:rsidRPr="00F362D3">
        <w:t xml:space="preserve">As scrutiny over US drone policy abroad grows, local and </w:t>
      </w:r>
      <w:r w:rsidRPr="00042DE4">
        <w:rPr>
          <w:rStyle w:val="StyleUnderline"/>
          <w:highlight w:val="cyan"/>
        </w:rPr>
        <w:t>state</w:t>
      </w:r>
      <w:r w:rsidRPr="00042DE4">
        <w:rPr>
          <w:highlight w:val="cyan"/>
        </w:rPr>
        <w:t xml:space="preserve"> </w:t>
      </w:r>
      <w:r w:rsidRPr="00042DE4">
        <w:rPr>
          <w:rStyle w:val="StyleUnderline"/>
          <w:highlight w:val="cyan"/>
        </w:rPr>
        <w:t>officials are considering measures to ban their use</w:t>
      </w:r>
      <w:r w:rsidRPr="00CE50F2">
        <w:rPr>
          <w:rStyle w:val="StyleUnderline"/>
        </w:rPr>
        <w:t xml:space="preserve"> at home</w:t>
      </w:r>
      <w:r w:rsidRPr="00F362D3">
        <w:t>.</w:t>
      </w:r>
      <w:r>
        <w:t xml:space="preserve"> </w:t>
      </w:r>
      <w:hyperlink r:id="rId31" w:tgtFrame="_self" w:history="1">
        <w:r w:rsidRPr="00F362D3">
          <w:rPr>
            <w:rStyle w:val="Hyperlink"/>
          </w:rPr>
          <w:t>Charlottesville</w:t>
        </w:r>
      </w:hyperlink>
      <w:r w:rsidRPr="00F362D3">
        <w:t>, Va., passed the first anti-drone law in the nation Monday, and lawmakers in at least nine states from</w:t>
      </w:r>
      <w:r>
        <w:t xml:space="preserve"> </w:t>
      </w:r>
      <w:hyperlink r:id="rId32" w:tgtFrame="_self" w:history="1">
        <w:r w:rsidRPr="00F362D3">
          <w:rPr>
            <w:rStyle w:val="Hyperlink"/>
          </w:rPr>
          <w:t>Massachusetts</w:t>
        </w:r>
      </w:hyperlink>
      <w:r>
        <w:t xml:space="preserve"> </w:t>
      </w:r>
      <w:r w:rsidRPr="00F362D3">
        <w:t>to</w:t>
      </w:r>
      <w:r>
        <w:t xml:space="preserve"> </w:t>
      </w:r>
      <w:hyperlink r:id="rId33" w:tgtFrame="_self" w:history="1">
        <w:r w:rsidRPr="00F362D3">
          <w:rPr>
            <w:rStyle w:val="Hyperlink"/>
          </w:rPr>
          <w:t>California</w:t>
        </w:r>
      </w:hyperlink>
      <w:r>
        <w:t xml:space="preserve"> </w:t>
      </w:r>
      <w:r w:rsidRPr="00F362D3">
        <w:t>are considering some form of legislation restricting the use of drones.</w:t>
      </w:r>
      <w:r>
        <w:t xml:space="preserve"> </w:t>
      </w:r>
      <w:r w:rsidRPr="00F362D3">
        <w:t xml:space="preserve">The </w:t>
      </w:r>
      <w:r w:rsidRPr="00042DE4">
        <w:rPr>
          <w:rStyle w:val="StyleUnderline"/>
          <w:highlight w:val="cyan"/>
        </w:rPr>
        <w:t>perception is</w:t>
      </w:r>
      <w:r w:rsidRPr="00CE50F2">
        <w:rPr>
          <w:rStyle w:val="StyleUnderline"/>
        </w:rPr>
        <w:t xml:space="preserve"> </w:t>
      </w:r>
      <w:r w:rsidRPr="00042DE4">
        <w:rPr>
          <w:rStyle w:val="StyleUnderline"/>
          <w:highlight w:val="cyan"/>
        </w:rPr>
        <w:t>that “the drone program has grown</w:t>
      </w:r>
      <w:r w:rsidRPr="00CE50F2">
        <w:rPr>
          <w:rStyle w:val="StyleUnderline"/>
        </w:rPr>
        <w:t xml:space="preserve"> </w:t>
      </w:r>
      <w:r w:rsidRPr="00042DE4">
        <w:rPr>
          <w:rStyle w:val="StyleUnderline"/>
          <w:highlight w:val="cyan"/>
        </w:rPr>
        <w:t xml:space="preserve">with so little oversight </w:t>
      </w:r>
      <w:r w:rsidRPr="00044843">
        <w:t>from Congress</w:t>
      </w:r>
      <w:r w:rsidRPr="00F362D3">
        <w:t xml:space="preserve"> or lawmakers" </w:t>
      </w:r>
      <w:r w:rsidRPr="00042DE4">
        <w:rPr>
          <w:rStyle w:val="StyleUnderline"/>
          <w:highlight w:val="cyan"/>
        </w:rPr>
        <w:t>that states have to "make up the slack</w:t>
      </w:r>
      <w:r w:rsidRPr="00CE50F2">
        <w:rPr>
          <w:rStyle w:val="StyleUnderline"/>
        </w:rPr>
        <w:t>,</w:t>
      </w:r>
      <w:r w:rsidRPr="00F362D3">
        <w:t xml:space="preserve">” </w:t>
      </w:r>
      <w:proofErr w:type="spellStart"/>
      <w:r w:rsidRPr="00F362D3">
        <w:t>says</w:t>
      </w:r>
      <w:hyperlink r:id="rId34" w:tgtFrame="_self" w:history="1">
        <w:r w:rsidRPr="00F362D3">
          <w:rPr>
            <w:rStyle w:val="Hyperlink"/>
          </w:rPr>
          <w:t>Michael</w:t>
        </w:r>
        <w:proofErr w:type="spellEnd"/>
        <w:r w:rsidRPr="00F362D3">
          <w:rPr>
            <w:rStyle w:val="Hyperlink"/>
          </w:rPr>
          <w:t xml:space="preserve"> Boyle</w:t>
        </w:r>
      </w:hyperlink>
      <w:r w:rsidRPr="00F362D3">
        <w:t>, a political scientist at</w:t>
      </w:r>
      <w:r>
        <w:t xml:space="preserve"> </w:t>
      </w:r>
      <w:hyperlink r:id="rId35" w:tgtFrame="_self" w:history="1">
        <w:r w:rsidRPr="00F362D3">
          <w:rPr>
            <w:rStyle w:val="Hyperlink"/>
          </w:rPr>
          <w:t>La Salle University</w:t>
        </w:r>
      </w:hyperlink>
      <w:r>
        <w:t xml:space="preserve"> </w:t>
      </w:r>
      <w:r w:rsidRPr="00F362D3">
        <w:t>in</w:t>
      </w:r>
      <w:r>
        <w:t xml:space="preserve"> </w:t>
      </w:r>
      <w:hyperlink r:id="rId36" w:tgtFrame="_self" w:history="1">
        <w:proofErr w:type="spellStart"/>
        <w:r w:rsidRPr="00F362D3">
          <w:rPr>
            <w:rStyle w:val="Hyperlink"/>
          </w:rPr>
          <w:t>Philadelphia</w:t>
        </w:r>
      </w:hyperlink>
      <w:r w:rsidRPr="00F362D3">
        <w:t>who</w:t>
      </w:r>
      <w:proofErr w:type="spellEnd"/>
      <w:r w:rsidRPr="00F362D3">
        <w:t xml:space="preserve"> has studied the use of drones. The </w:t>
      </w:r>
      <w:r w:rsidRPr="00042DE4">
        <w:rPr>
          <w:rStyle w:val="StyleUnderline"/>
          <w:highlight w:val="cyan"/>
        </w:rPr>
        <w:t>state</w:t>
      </w:r>
      <w:r w:rsidRPr="00F362D3">
        <w:t xml:space="preserve"> and local </w:t>
      </w:r>
      <w:r w:rsidRPr="00042DE4">
        <w:rPr>
          <w:rStyle w:val="StyleUnderline"/>
          <w:highlight w:val="cyan"/>
        </w:rPr>
        <w:t>efforts arise from “the prospect of an increasingly intrusive</w:t>
      </w:r>
      <w:r w:rsidRPr="00CE50F2">
        <w:rPr>
          <w:rStyle w:val="StyleUnderline"/>
        </w:rPr>
        <w:t xml:space="preserve"> </w:t>
      </w:r>
      <w:r w:rsidRPr="00042DE4">
        <w:rPr>
          <w:rStyle w:val="StyleUnderline"/>
          <w:highlight w:val="cyan"/>
        </w:rPr>
        <w:t>nanny state</w:t>
      </w:r>
      <w:r w:rsidRPr="00CE50F2">
        <w:rPr>
          <w:rStyle w:val="StyleUnderline"/>
        </w:rPr>
        <w:t xml:space="preserve"> – and it will lead to invasions of privacy by governments,</w:t>
      </w:r>
      <w:r w:rsidRPr="00F362D3">
        <w:t xml:space="preserve"> but also by organizations such as universities, some of whom have already been given permits for drones.”</w:t>
      </w:r>
      <w:r>
        <w:t xml:space="preserve"> </w:t>
      </w:r>
      <w:r w:rsidRPr="00042DE4">
        <w:rPr>
          <w:rStyle w:val="StyleUnderline"/>
          <w:highlight w:val="cyan"/>
        </w:rPr>
        <w:t>The</w:t>
      </w:r>
      <w:r w:rsidRPr="00F362D3">
        <w:t xml:space="preserve"> local and </w:t>
      </w:r>
      <w:r w:rsidRPr="00042DE4">
        <w:rPr>
          <w:rStyle w:val="StyleUnderline"/>
          <w:highlight w:val="cyan"/>
        </w:rPr>
        <w:t>state</w:t>
      </w:r>
      <w:r w:rsidRPr="00F362D3">
        <w:t xml:space="preserve"> </w:t>
      </w:r>
      <w:r w:rsidRPr="00042DE4">
        <w:rPr>
          <w:rStyle w:val="StyleUnderline"/>
          <w:highlight w:val="cyan"/>
        </w:rPr>
        <w:t xml:space="preserve">push to legislate is </w:t>
      </w:r>
      <w:r w:rsidRPr="00042DE4">
        <w:rPr>
          <w:rStyle w:val="StyleUnderline"/>
          <w:highlight w:val="cyan"/>
        </w:rPr>
        <w:lastRenderedPageBreak/>
        <w:t>being</w:t>
      </w:r>
      <w:r w:rsidRPr="00CE50F2">
        <w:rPr>
          <w:rStyle w:val="StyleUnderline"/>
        </w:rPr>
        <w:t xml:space="preserve"> driven </w:t>
      </w:r>
      <w:r w:rsidRPr="00042DE4">
        <w:rPr>
          <w:rStyle w:val="StyleUnderline"/>
          <w:highlight w:val="cyan"/>
        </w:rPr>
        <w:t>more by fear than reason</w:t>
      </w:r>
      <w:r w:rsidRPr="00F362D3">
        <w:t>, says Matt Waite, founder of the Drone Journalism Lab at the College of Journalism and Mass Communications at the</w:t>
      </w:r>
      <w:r>
        <w:t xml:space="preserve"> </w:t>
      </w:r>
      <w:hyperlink r:id="rId37" w:tgtFrame="_self" w:history="1">
        <w:r w:rsidRPr="00F362D3">
          <w:rPr>
            <w:rStyle w:val="Hyperlink"/>
          </w:rPr>
          <w:t>University of Nebraska</w:t>
        </w:r>
      </w:hyperlink>
      <w:r>
        <w:t xml:space="preserve"> </w:t>
      </w:r>
      <w:r w:rsidRPr="00F362D3">
        <w:t>in Lincoln.</w:t>
      </w:r>
    </w:p>
    <w:p w14:paraId="0ED2557B" w14:textId="77777777" w:rsidR="00042DE4" w:rsidRDefault="00042DE4" w:rsidP="00042DE4"/>
    <w:p w14:paraId="362608C8" w14:textId="77777777" w:rsidR="00042DE4" w:rsidRDefault="00042DE4" w:rsidP="00042DE4">
      <w:pPr>
        <w:pStyle w:val="Heading4"/>
      </w:pPr>
      <w:r>
        <w:t>Keeping the FAA in charge will destroy industry confidence</w:t>
      </w:r>
    </w:p>
    <w:p w14:paraId="6C2BA3DD" w14:textId="77777777" w:rsidR="00042DE4" w:rsidRPr="00654119" w:rsidRDefault="00042DE4" w:rsidP="00042DE4">
      <w:pPr>
        <w:rPr>
          <w:rStyle w:val="Style13ptBold"/>
        </w:rPr>
      </w:pPr>
      <w:r>
        <w:rPr>
          <w:rStyle w:val="Style13ptBold"/>
        </w:rPr>
        <w:t xml:space="preserve">Pilkington ’14, </w:t>
      </w:r>
      <w:r w:rsidRPr="00C023DF">
        <w:t xml:space="preserve">chief reporter for Guardian US 9/30/14, Ed Pilkington, The Guardian, “What's keeping America's private drone industry grounded?”, </w:t>
      </w:r>
      <w:hyperlink r:id="rId38" w:history="1">
        <w:r w:rsidRPr="00C023DF">
          <w:rPr>
            <w:rStyle w:val="Hyperlink"/>
          </w:rPr>
          <w:t>http://www.theguardian.com/world/2014/sep/29/drone-testers-faa-aviation-frustration-grows</w:t>
        </w:r>
      </w:hyperlink>
    </w:p>
    <w:p w14:paraId="613A52DD" w14:textId="77777777" w:rsidR="00042DE4" w:rsidRDefault="00042DE4" w:rsidP="00042DE4">
      <w:r w:rsidRPr="00654119">
        <w:t xml:space="preserve">But despite the excitement around drones as the next chapter in aviation history, </w:t>
      </w:r>
      <w:r w:rsidRPr="00042DE4">
        <w:rPr>
          <w:rStyle w:val="StyleUnderline"/>
          <w:highlight w:val="cyan"/>
        </w:rPr>
        <w:t>there is</w:t>
      </w:r>
      <w:r w:rsidRPr="00654119">
        <w:t xml:space="preserve"> also </w:t>
      </w:r>
      <w:r w:rsidRPr="00042DE4">
        <w:rPr>
          <w:rStyle w:val="StyleUnderline"/>
          <w:highlight w:val="cyan"/>
        </w:rPr>
        <w:t>growing frustration about the ponderous speed at which</w:t>
      </w:r>
      <w:r w:rsidRPr="00C023DF">
        <w:rPr>
          <w:rStyle w:val="StyleUnderline"/>
        </w:rPr>
        <w:t xml:space="preserve"> the new automated </w:t>
      </w:r>
      <w:r w:rsidRPr="00042DE4">
        <w:rPr>
          <w:rStyle w:val="StyleUnderline"/>
          <w:highlight w:val="cyan"/>
        </w:rPr>
        <w:t>tech</w:t>
      </w:r>
      <w:r w:rsidRPr="00C023DF">
        <w:rPr>
          <w:rStyle w:val="StyleUnderline"/>
        </w:rPr>
        <w:t xml:space="preserve">nology </w:t>
      </w:r>
      <w:r w:rsidRPr="00042DE4">
        <w:rPr>
          <w:rStyle w:val="StyleUnderline"/>
          <w:highlight w:val="cyan"/>
        </w:rPr>
        <w:t>is being integrated</w:t>
      </w:r>
      <w:r w:rsidRPr="00C023DF">
        <w:rPr>
          <w:rStyle w:val="StyleUnderline"/>
        </w:rPr>
        <w:t xml:space="preserve"> into the national airspace</w:t>
      </w:r>
      <w:r w:rsidRPr="00654119">
        <w:t xml:space="preserve">. </w:t>
      </w:r>
      <w:r w:rsidRPr="00042DE4">
        <w:rPr>
          <w:rStyle w:val="StyleUnderline"/>
          <w:highlight w:val="cyan"/>
        </w:rPr>
        <w:t>Under</w:t>
      </w:r>
      <w:r w:rsidRPr="00654119">
        <w:t xml:space="preserve"> current Federal Aviation Administration (</w:t>
      </w:r>
      <w:r w:rsidRPr="00042DE4">
        <w:rPr>
          <w:rStyle w:val="StyleUnderline"/>
          <w:highlight w:val="cyan"/>
        </w:rPr>
        <w:t>FAA) regulations</w:t>
      </w:r>
      <w:r w:rsidRPr="00654119">
        <w:t xml:space="preserve">, almost all </w:t>
      </w:r>
      <w:r w:rsidRPr="00042DE4">
        <w:rPr>
          <w:rStyle w:val="StyleUnderline"/>
          <w:highlight w:val="cyan"/>
        </w:rPr>
        <w:t>commercial use</w:t>
      </w:r>
      <w:r w:rsidRPr="00C023DF">
        <w:rPr>
          <w:rStyle w:val="StyleUnderline"/>
        </w:rPr>
        <w:t xml:space="preserve"> </w:t>
      </w:r>
      <w:r w:rsidRPr="00042DE4">
        <w:rPr>
          <w:rStyle w:val="StyleUnderline"/>
          <w:highlight w:val="cyan"/>
        </w:rPr>
        <w:t>of</w:t>
      </w:r>
      <w:r w:rsidRPr="00C023DF">
        <w:rPr>
          <w:rStyle w:val="StyleUnderline"/>
        </w:rPr>
        <w:t xml:space="preserve"> the </w:t>
      </w:r>
      <w:r w:rsidRPr="00042DE4">
        <w:rPr>
          <w:rStyle w:val="StyleUnderline"/>
          <w:highlight w:val="cyan"/>
        </w:rPr>
        <w:t>unmanned planes is</w:t>
      </w:r>
      <w:r w:rsidRPr="00C023DF">
        <w:rPr>
          <w:rStyle w:val="StyleUnderline"/>
        </w:rPr>
        <w:t xml:space="preserve"> strictly </w:t>
      </w:r>
      <w:r w:rsidRPr="00042DE4">
        <w:rPr>
          <w:rStyle w:val="StyleUnderline"/>
          <w:highlight w:val="cyan"/>
        </w:rPr>
        <w:t>prohibited</w:t>
      </w:r>
      <w:r w:rsidRPr="00C023DF">
        <w:rPr>
          <w:rStyle w:val="StyleUnderline"/>
        </w:rPr>
        <w:t>.</w:t>
      </w:r>
      <w:r>
        <w:rPr>
          <w:rStyle w:val="StyleUnderline"/>
        </w:rPr>
        <w:t xml:space="preserve"> </w:t>
      </w:r>
      <w:r w:rsidRPr="00654119">
        <w:t xml:space="preserve">On a two-day tour of the Northern Plains test site </w:t>
      </w:r>
      <w:proofErr w:type="spellStart"/>
      <w:r w:rsidRPr="00654119">
        <w:t>organised</w:t>
      </w:r>
      <w:proofErr w:type="spellEnd"/>
      <w:r w:rsidRPr="00654119">
        <w:t xml:space="preserve"> by the North Dakota department of commerce, the coordinator of the site, the Guardian heard aviation experts and </w:t>
      </w:r>
      <w:r w:rsidRPr="00C023DF">
        <w:rPr>
          <w:rStyle w:val="StyleUnderline"/>
        </w:rPr>
        <w:t>UAS pioneers repeatedly express their frustration at the “glacial speeds” at which the FAA is moving towards integrating drones into America’s skies</w:t>
      </w:r>
      <w:r w:rsidRPr="00C023DF">
        <w:t>.</w:t>
      </w:r>
      <w:r w:rsidRPr="00654119">
        <w:t xml:space="preserve"> Becklund said he was so concerned about the slow rate of progress that he feared that the US could jeopardize its technological and commercial leadership in unmanned aerial vehicles.</w:t>
      </w:r>
      <w:r>
        <w:t xml:space="preserve"> </w:t>
      </w:r>
      <w:r w:rsidRPr="00654119">
        <w:t xml:space="preserve">“I worry that the rest of the world is moving ahead faster than we are,” he said. “We have a lot of interest, the phone is ringing off the hook, companies want to fly their unmanned airplanes, but if a company comes to the test site and wants to know how it can go ahead and </w:t>
      </w:r>
      <w:proofErr w:type="spellStart"/>
      <w:r w:rsidRPr="00654119">
        <w:t>commercialise</w:t>
      </w:r>
      <w:proofErr w:type="spellEnd"/>
      <w:r w:rsidRPr="00654119">
        <w:t xml:space="preserve"> its aircraft, we can’t really tell them. There’s something not quite adding up.”</w:t>
      </w:r>
      <w:r>
        <w:t xml:space="preserve"> </w:t>
      </w:r>
      <w:r w:rsidRPr="00654119">
        <w:t>He added: “</w:t>
      </w:r>
      <w:r w:rsidRPr="00042DE4">
        <w:rPr>
          <w:rStyle w:val="StyleUnderline"/>
          <w:highlight w:val="cyan"/>
        </w:rPr>
        <w:t>It’s going to be a frustratingly long wait for the industry</w:t>
      </w:r>
      <w:r w:rsidRPr="00C023DF">
        <w:rPr>
          <w:rStyle w:val="StyleUnderline"/>
        </w:rPr>
        <w:t xml:space="preserve"> in this country</w:t>
      </w:r>
      <w:r w:rsidRPr="00654119">
        <w:t>. We are going to have to push to maintain leadership in this area – it’s easy for people to go to Canada.”</w:t>
      </w:r>
      <w:r>
        <w:t xml:space="preserve"> </w:t>
      </w:r>
      <w:r w:rsidRPr="00654119">
        <w:t xml:space="preserve">Benjamin </w:t>
      </w:r>
      <w:proofErr w:type="spellStart"/>
      <w:r w:rsidRPr="00654119">
        <w:t>Trapnell</w:t>
      </w:r>
      <w:proofErr w:type="spellEnd"/>
      <w:r w:rsidRPr="00654119">
        <w:t>, an expert in unmanned aeronautics at the University of North Dakota, which is a key partner in the UAS test site, said: “</w:t>
      </w:r>
      <w:r w:rsidRPr="00C023DF">
        <w:rPr>
          <w:rStyle w:val="StyleUnderline"/>
        </w:rPr>
        <w:t>The FAA is just rolling its eyes over this</w:t>
      </w:r>
      <w:r w:rsidRPr="00654119">
        <w:t xml:space="preserve"> – they want to see it all go away. But that’s not going to happen. We’ve got this huge increase in technology, and </w:t>
      </w:r>
      <w:r w:rsidRPr="00042DE4">
        <w:rPr>
          <w:rStyle w:val="StyleUnderline"/>
          <w:highlight w:val="cyan"/>
        </w:rPr>
        <w:t>the question</w:t>
      </w:r>
      <w:r w:rsidRPr="00C023DF">
        <w:rPr>
          <w:rStyle w:val="StyleUnderline"/>
        </w:rPr>
        <w:t xml:space="preserve"> </w:t>
      </w:r>
      <w:r w:rsidRPr="00042DE4">
        <w:rPr>
          <w:rStyle w:val="StyleUnderline"/>
          <w:highlight w:val="cyan"/>
        </w:rPr>
        <w:t>is</w:t>
      </w:r>
      <w:r w:rsidRPr="00C023DF">
        <w:rPr>
          <w:rStyle w:val="StyleUnderline"/>
        </w:rPr>
        <w:t xml:space="preserve">: </w:t>
      </w:r>
      <w:r w:rsidRPr="00042DE4">
        <w:rPr>
          <w:rStyle w:val="StyleUnderline"/>
          <w:highlight w:val="cyan"/>
        </w:rPr>
        <w:t>can we catch</w:t>
      </w:r>
      <w:r w:rsidRPr="00C023DF">
        <w:rPr>
          <w:rStyle w:val="StyleUnderline"/>
        </w:rPr>
        <w:t xml:space="preserve"> up </w:t>
      </w:r>
      <w:r w:rsidRPr="00042DE4">
        <w:rPr>
          <w:rStyle w:val="StyleUnderline"/>
          <w:highlight w:val="cyan"/>
        </w:rPr>
        <w:t>with</w:t>
      </w:r>
      <w:r w:rsidRPr="00C023DF">
        <w:rPr>
          <w:rStyle w:val="StyleUnderline"/>
        </w:rPr>
        <w:t xml:space="preserve"> it under </w:t>
      </w:r>
      <w:r w:rsidRPr="00042DE4">
        <w:rPr>
          <w:rStyle w:val="StyleUnderline"/>
          <w:highlight w:val="cyan"/>
        </w:rPr>
        <w:t>a bureaucratic</w:t>
      </w:r>
      <w:r w:rsidRPr="00C023DF">
        <w:rPr>
          <w:rStyle w:val="StyleUnderline"/>
        </w:rPr>
        <w:t xml:space="preserve"> </w:t>
      </w:r>
      <w:r w:rsidRPr="00042DE4">
        <w:rPr>
          <w:rStyle w:val="StyleUnderline"/>
          <w:highlight w:val="cyan"/>
        </w:rPr>
        <w:t>system</w:t>
      </w:r>
      <w:r w:rsidRPr="00C023DF">
        <w:rPr>
          <w:rStyle w:val="StyleUnderline"/>
        </w:rPr>
        <w:t xml:space="preserve"> </w:t>
      </w:r>
      <w:r w:rsidRPr="00042DE4">
        <w:rPr>
          <w:rStyle w:val="StyleUnderline"/>
          <w:highlight w:val="cyan"/>
        </w:rPr>
        <w:t>that moves with glacial speeds</w:t>
      </w:r>
      <w:r w:rsidRPr="00654119">
        <w:t>.”</w:t>
      </w:r>
    </w:p>
    <w:p w14:paraId="1589D29C" w14:textId="77777777" w:rsidR="00042DE4" w:rsidRPr="00D04FEA" w:rsidRDefault="00042DE4" w:rsidP="00042DE4">
      <w:pPr>
        <w:pStyle w:val="Heading4"/>
      </w:pPr>
      <w:r>
        <w:t xml:space="preserve">Action on drones </w:t>
      </w:r>
      <w:r>
        <w:rPr>
          <w:i/>
          <w:u w:val="single"/>
        </w:rPr>
        <w:t>spills over</w:t>
      </w:r>
      <w:r>
        <w:t xml:space="preserve"> to other privacy concerns </w:t>
      </w:r>
    </w:p>
    <w:p w14:paraId="63617AD8" w14:textId="77777777" w:rsidR="00042DE4" w:rsidRPr="00225C5C" w:rsidRDefault="00042DE4" w:rsidP="00042DE4">
      <w:pPr>
        <w:rPr>
          <w:b/>
          <w:bCs/>
        </w:rPr>
      </w:pPr>
      <w:r w:rsidRPr="00225C5C">
        <w:rPr>
          <w:rStyle w:val="Style13ptBold"/>
        </w:rPr>
        <w:t xml:space="preserve">Crump and Stanley 13 – </w:t>
      </w:r>
      <w:r w:rsidRPr="00225C5C">
        <w:rPr>
          <w:sz w:val="16"/>
        </w:rPr>
        <w:t>(Jay Stanley – Senior Policy Analyst with the ACLU’s Speech, Privacy and Technology Project, former analyst at the technology research firm Forrester. Catherine Crump – staff attorney with the ACLU's Speech, Privacy, and Technology Project and a nonresident fellow with the Stanford Center for Internet and Society) [Why Americans Are Saying No to Domestic Drones] (</w:t>
      </w:r>
      <w:hyperlink r:id="rId39" w:history="1">
        <w:r w:rsidRPr="00225C5C">
          <w:rPr>
            <w:rStyle w:val="Hyperlink"/>
            <w:sz w:val="16"/>
          </w:rPr>
          <w:t>http://www.slate.com/articles/technology/future_tense/2013/02/domestic_surveillance_drone_bans_are_sweeping_the_nation.html</w:t>
        </w:r>
      </w:hyperlink>
      <w:r>
        <w:rPr>
          <w:sz w:val="16"/>
        </w:rPr>
        <w:t xml:space="preserve">) </w:t>
      </w:r>
      <w:r w:rsidRPr="00225C5C">
        <w:rPr>
          <w:sz w:val="16"/>
        </w:rPr>
        <w:t>//MC</w:t>
      </w:r>
    </w:p>
    <w:p w14:paraId="2DB297F2" w14:textId="77777777" w:rsidR="00042DE4" w:rsidRPr="00225C5C" w:rsidRDefault="00042DE4" w:rsidP="00042DE4">
      <w:r w:rsidRPr="00225C5C">
        <w:t xml:space="preserve">*fait accompli – a thing that has already happened or been decided before those affected hear about </w:t>
      </w:r>
    </w:p>
    <w:p w14:paraId="377BF2D6" w14:textId="77777777" w:rsidR="00042DE4" w:rsidRPr="00225C5C" w:rsidRDefault="00042DE4" w:rsidP="00042DE4">
      <w:pPr>
        <w:rPr>
          <w:rStyle w:val="Emphasis"/>
        </w:rPr>
      </w:pPr>
      <w:r w:rsidRPr="00D04FEA">
        <w:rPr>
          <w:rStyle w:val="StyleUnderline"/>
          <w:highlight w:val="cyan"/>
        </w:rPr>
        <w:t>With drones</w:t>
      </w:r>
      <w:r w:rsidRPr="00225C5C">
        <w:rPr>
          <w:sz w:val="16"/>
        </w:rPr>
        <w:t xml:space="preserve">, on the other hand, because of the safety and regulatory issues they raise, </w:t>
      </w:r>
      <w:r w:rsidRPr="00D04FEA">
        <w:rPr>
          <w:rStyle w:val="StyleUnderline"/>
          <w:highlight w:val="cyan"/>
        </w:rPr>
        <w:t>we have a chance to do it right.</w:t>
      </w:r>
      <w:r w:rsidRPr="00225C5C">
        <w:rPr>
          <w:sz w:val="16"/>
        </w:rPr>
        <w:t xml:space="preserve"> </w:t>
      </w:r>
      <w:r w:rsidRPr="00225C5C">
        <w:rPr>
          <w:rStyle w:val="StyleUnderline"/>
        </w:rPr>
        <w:t>The American public</w:t>
      </w:r>
      <w:r w:rsidRPr="00225C5C">
        <w:rPr>
          <w:sz w:val="16"/>
        </w:rPr>
        <w:t xml:space="preserve"> and our elected representatives </w:t>
      </w:r>
      <w:r w:rsidRPr="00225C5C">
        <w:rPr>
          <w:rStyle w:val="StyleUnderline"/>
        </w:rPr>
        <w:t>can,</w:t>
      </w:r>
      <w:r w:rsidRPr="00D04FEA">
        <w:t xml:space="preserve"> </w:t>
      </w:r>
      <w:r w:rsidRPr="00225C5C">
        <w:rPr>
          <w:rStyle w:val="Emphasis"/>
        </w:rPr>
        <w:t>for once</w:t>
      </w:r>
      <w:r w:rsidRPr="00225C5C">
        <w:t xml:space="preserve">, </w:t>
      </w:r>
      <w:r w:rsidRPr="00225C5C">
        <w:rPr>
          <w:rStyle w:val="StyleUnderline"/>
        </w:rPr>
        <w:t>get ahead of the deployment curve</w:t>
      </w:r>
      <w:r w:rsidRPr="00225C5C">
        <w:rPr>
          <w:sz w:val="16"/>
        </w:rPr>
        <w:t>—</w:t>
      </w:r>
      <w:r w:rsidRPr="00225C5C">
        <w:rPr>
          <w:rStyle w:val="StyleUnderline"/>
        </w:rPr>
        <w:t xml:space="preserve">we can </w:t>
      </w:r>
      <w:r w:rsidRPr="00D170C7">
        <w:rPr>
          <w:rStyle w:val="StyleUnderline"/>
        </w:rPr>
        <w:t>raise awareness</w:t>
      </w:r>
      <w:r w:rsidRPr="00225C5C">
        <w:rPr>
          <w:rStyle w:val="StyleUnderline"/>
        </w:rPr>
        <w:t>, propose protections, and</w:t>
      </w:r>
      <w:r w:rsidRPr="00225C5C">
        <w:t xml:space="preserve"> </w:t>
      </w:r>
      <w:r w:rsidRPr="00D170C7">
        <w:rPr>
          <w:rStyle w:val="Emphasis"/>
          <w:highlight w:val="cyan"/>
        </w:rPr>
        <w:t>build support</w:t>
      </w:r>
      <w:r w:rsidRPr="00225C5C">
        <w:rPr>
          <w:rStyle w:val="Emphasis"/>
        </w:rPr>
        <w:t xml:space="preserve"> for them </w:t>
      </w:r>
      <w:r w:rsidRPr="00D170C7">
        <w:rPr>
          <w:rStyle w:val="Emphasis"/>
          <w:highlight w:val="cyan"/>
        </w:rPr>
        <w:t>before the problems hit us in the face</w:t>
      </w:r>
      <w:r w:rsidRPr="00D170C7">
        <w:t>.</w:t>
      </w:r>
      <w:r w:rsidRPr="00225C5C">
        <w:rPr>
          <w:sz w:val="16"/>
        </w:rPr>
        <w:t xml:space="preserve"> If done right, </w:t>
      </w:r>
      <w:r w:rsidRPr="00225C5C">
        <w:rPr>
          <w:rStyle w:val="StyleUnderline"/>
        </w:rPr>
        <w:t>this moment of</w:t>
      </w:r>
      <w:r w:rsidRPr="00225C5C">
        <w:t xml:space="preserve"> </w:t>
      </w:r>
      <w:r w:rsidRPr="00D170C7">
        <w:rPr>
          <w:rStyle w:val="Emphasis"/>
          <w:highlight w:val="cyan"/>
        </w:rPr>
        <w:t>hyperawareness</w:t>
      </w:r>
      <w:r w:rsidRPr="00225C5C">
        <w:rPr>
          <w:sz w:val="16"/>
        </w:rPr>
        <w:t xml:space="preserve"> </w:t>
      </w:r>
      <w:r w:rsidRPr="00D170C7">
        <w:rPr>
          <w:rStyle w:val="StyleUnderline"/>
          <w:highlight w:val="cyan"/>
        </w:rPr>
        <w:t>about privacy</w:t>
      </w:r>
      <w:r w:rsidRPr="00225C5C">
        <w:rPr>
          <w:sz w:val="16"/>
        </w:rPr>
        <w:t xml:space="preserve"> </w:t>
      </w:r>
      <w:r w:rsidRPr="00D170C7">
        <w:rPr>
          <w:rStyle w:val="StyleUnderline"/>
          <w:highlight w:val="cyan"/>
        </w:rPr>
        <w:t>could become</w:t>
      </w:r>
      <w:r w:rsidRPr="00225C5C">
        <w:rPr>
          <w:rStyle w:val="StyleUnderline"/>
        </w:rPr>
        <w:t xml:space="preserve"> </w:t>
      </w:r>
      <w:r w:rsidRPr="00D170C7">
        <w:rPr>
          <w:rStyle w:val="StyleUnderline"/>
          <w:highlight w:val="cyan"/>
        </w:rPr>
        <w:t>a</w:t>
      </w:r>
      <w:r w:rsidRPr="00225C5C">
        <w:rPr>
          <w:rStyle w:val="StyleUnderline"/>
        </w:rPr>
        <w:t xml:space="preserve"> more</w:t>
      </w:r>
      <w:r w:rsidRPr="00225C5C">
        <w:t xml:space="preserve"> </w:t>
      </w:r>
      <w:r w:rsidRPr="00D170C7">
        <w:rPr>
          <w:rStyle w:val="Emphasis"/>
          <w:highlight w:val="cyan"/>
        </w:rPr>
        <w:t>permanent state of affairs</w:t>
      </w:r>
      <w:r w:rsidRPr="00225C5C">
        <w:rPr>
          <w:sz w:val="16"/>
        </w:rPr>
        <w:t xml:space="preserve">: Ryan </w:t>
      </w:r>
      <w:proofErr w:type="spellStart"/>
      <w:r w:rsidRPr="00225C5C">
        <w:rPr>
          <w:rStyle w:val="StyleUnderline"/>
        </w:rPr>
        <w:t>Calo</w:t>
      </w:r>
      <w:proofErr w:type="spellEnd"/>
      <w:r w:rsidRPr="00225C5C">
        <w:rPr>
          <w:sz w:val="16"/>
        </w:rPr>
        <w:t xml:space="preserve"> of Stanford’s Center for Internet and Society </w:t>
      </w:r>
      <w:r w:rsidRPr="00225C5C">
        <w:rPr>
          <w:rStyle w:val="StyleUnderline"/>
        </w:rPr>
        <w:t>suggested</w:t>
      </w:r>
      <w:r w:rsidRPr="00225C5C">
        <w:rPr>
          <w:sz w:val="16"/>
        </w:rPr>
        <w:t xml:space="preserve"> in a December 2011 paper that </w:t>
      </w:r>
      <w:r w:rsidRPr="00225C5C">
        <w:rPr>
          <w:rStyle w:val="StyleUnderline"/>
        </w:rPr>
        <w:t xml:space="preserve">because of their “disquieting” nature, </w:t>
      </w:r>
      <w:r w:rsidRPr="00D170C7">
        <w:rPr>
          <w:rStyle w:val="StyleUnderline"/>
          <w:highlight w:val="cyan"/>
        </w:rPr>
        <w:t>drones</w:t>
      </w:r>
      <w:r w:rsidRPr="00225C5C">
        <w:rPr>
          <w:rStyle w:val="StyleUnderline"/>
        </w:rPr>
        <w:t xml:space="preserve"> “</w:t>
      </w:r>
      <w:r w:rsidRPr="00D170C7">
        <w:rPr>
          <w:rStyle w:val="StyleUnderline"/>
          <w:highlight w:val="cyan"/>
        </w:rPr>
        <w:t>could be just the visceral jolt</w:t>
      </w:r>
      <w:r w:rsidRPr="00225C5C">
        <w:rPr>
          <w:rStyle w:val="StyleUnderline"/>
        </w:rPr>
        <w:t xml:space="preserve"> society needs</w:t>
      </w:r>
      <w:r w:rsidRPr="00225C5C">
        <w:rPr>
          <w:sz w:val="16"/>
        </w:rPr>
        <w:t xml:space="preserve">” </w:t>
      </w:r>
      <w:r w:rsidRPr="00D170C7">
        <w:rPr>
          <w:rStyle w:val="Emphasis"/>
          <w:highlight w:val="cyan"/>
        </w:rPr>
        <w:t>to spark broader changes in how Americans conceptualize privacy problems</w:t>
      </w:r>
      <w:r w:rsidRPr="00225C5C">
        <w:t>.</w:t>
      </w:r>
    </w:p>
    <w:p w14:paraId="291FC001" w14:textId="77777777" w:rsidR="00042DE4" w:rsidRPr="00225C5C" w:rsidRDefault="00042DE4" w:rsidP="00042DE4">
      <w:pPr>
        <w:rPr>
          <w:sz w:val="16"/>
        </w:rPr>
      </w:pPr>
      <w:r w:rsidRPr="00225C5C">
        <w:rPr>
          <w:sz w:val="16"/>
        </w:rPr>
        <w:t xml:space="preserve">Ultimately, </w:t>
      </w:r>
      <w:r w:rsidRPr="00D170C7">
        <w:rPr>
          <w:sz w:val="16"/>
        </w:rPr>
        <w:t>the best solution on drones would be for Congress to pass strong, uniform rules protecting everyone across the nation and putting privacy concerns to rest</w:t>
      </w:r>
      <w:r w:rsidRPr="00225C5C">
        <w:rPr>
          <w:sz w:val="16"/>
        </w:rPr>
        <w:t xml:space="preserve">. For example, law enforcement agents should not make drones general tools of surveillance but should instead </w:t>
      </w:r>
      <w:r w:rsidRPr="00225C5C">
        <w:rPr>
          <w:rStyle w:val="StyleUnderline"/>
        </w:rPr>
        <w:t xml:space="preserve">utilize them only where they have a specific reason to believe that use of one will turn up evidence of </w:t>
      </w:r>
      <w:r w:rsidRPr="00225C5C">
        <w:rPr>
          <w:rStyle w:val="StyleUnderline"/>
        </w:rPr>
        <w:lastRenderedPageBreak/>
        <w:t>criminal activity.</w:t>
      </w:r>
      <w:r w:rsidRPr="00225C5C">
        <w:rPr>
          <w:sz w:val="16"/>
        </w:rPr>
        <w:t xml:space="preserve"> Ideally, </w:t>
      </w:r>
      <w:r w:rsidRPr="00225C5C">
        <w:rPr>
          <w:rStyle w:val="StyleUnderline"/>
        </w:rPr>
        <w:t xml:space="preserve">those </w:t>
      </w:r>
      <w:r w:rsidRPr="00D170C7">
        <w:rPr>
          <w:rStyle w:val="StyleUnderline"/>
          <w:highlight w:val="cyan"/>
        </w:rPr>
        <w:t>protections would become a model for other</w:t>
      </w:r>
      <w:r w:rsidRPr="00225C5C">
        <w:rPr>
          <w:sz w:val="16"/>
        </w:rPr>
        <w:t xml:space="preserve">, perhaps less vivid but equally </w:t>
      </w:r>
      <w:r w:rsidRPr="00D170C7">
        <w:rPr>
          <w:rStyle w:val="StyleUnderline"/>
          <w:highlight w:val="cyan"/>
        </w:rPr>
        <w:t>intrusive technologies such as cellphone location tracking</w:t>
      </w:r>
      <w:r w:rsidRPr="00225C5C">
        <w:rPr>
          <w:sz w:val="16"/>
        </w:rPr>
        <w:t xml:space="preserve">. But </w:t>
      </w:r>
      <w:r w:rsidRPr="00D170C7">
        <w:rPr>
          <w:sz w:val="16"/>
        </w:rPr>
        <w:t>unless and until Congress acts, state and local resolutions and rules are the best thing Americans can do to protect our privacy from the enormously invasive potential of domestic surveillance drones</w:t>
      </w:r>
      <w:r w:rsidRPr="00225C5C">
        <w:rPr>
          <w:sz w:val="16"/>
        </w:rPr>
        <w:t>. The upsurge in local activism around the country is just what’s needed to make this happen.</w:t>
      </w:r>
    </w:p>
    <w:p w14:paraId="4215AC0C" w14:textId="77777777" w:rsidR="00042DE4" w:rsidRPr="00225C5C" w:rsidRDefault="00042DE4" w:rsidP="00042DE4">
      <w:pPr>
        <w:pStyle w:val="Heading4"/>
      </w:pPr>
      <w:r w:rsidRPr="00225C5C">
        <w:t>We solve – independent judicial oversight checks</w:t>
      </w:r>
    </w:p>
    <w:p w14:paraId="54761F5A" w14:textId="77777777" w:rsidR="00042DE4" w:rsidRPr="00225C5C" w:rsidRDefault="00042DE4" w:rsidP="00042DE4">
      <w:proofErr w:type="spellStart"/>
      <w:r w:rsidRPr="00225C5C">
        <w:rPr>
          <w:rStyle w:val="Style13ptBold"/>
        </w:rPr>
        <w:t>Ahsanuddin</w:t>
      </w:r>
      <w:proofErr w:type="spellEnd"/>
      <w:r w:rsidRPr="00225C5C">
        <w:rPr>
          <w:rStyle w:val="Style13ptBold"/>
        </w:rPr>
        <w:t xml:space="preserve"> 14 – </w:t>
      </w:r>
      <w:r w:rsidRPr="00225C5C">
        <w:rPr>
          <w:rStyle w:val="Style13ptBold"/>
          <w:b w:val="0"/>
          <w:sz w:val="16"/>
        </w:rPr>
        <w:t xml:space="preserve">(Sadia </w:t>
      </w:r>
      <w:proofErr w:type="spellStart"/>
      <w:r w:rsidRPr="00225C5C">
        <w:rPr>
          <w:rStyle w:val="Style13ptBold"/>
          <w:b w:val="0"/>
          <w:sz w:val="16"/>
        </w:rPr>
        <w:t>Ahsanuddin</w:t>
      </w:r>
      <w:proofErr w:type="spellEnd"/>
      <w:r w:rsidRPr="00225C5C">
        <w:rPr>
          <w:rStyle w:val="Style13ptBold"/>
          <w:b w:val="0"/>
          <w:sz w:val="16"/>
        </w:rPr>
        <w:t xml:space="preserve"> – Muslim Public Affairs Council Research Fellow; Harvard Grad, worked at three think tanks, Berkman Center for Internet and Society, Brennan </w:t>
      </w:r>
      <w:r w:rsidRPr="00225C5C">
        <w:rPr>
          <w:rStyle w:val="Style13ptBold"/>
          <w:b w:val="0"/>
          <w:sz w:val="16"/>
          <w:szCs w:val="16"/>
        </w:rPr>
        <w:t xml:space="preserve">Center for Justice and interned at the United Nations) </w:t>
      </w:r>
      <w:r w:rsidRPr="00225C5C">
        <w:rPr>
          <w:sz w:val="16"/>
          <w:szCs w:val="16"/>
        </w:rPr>
        <w:t>[Domestic Drones: Implications for Privacy and Due Process in the U</w:t>
      </w:r>
      <w:r>
        <w:rPr>
          <w:sz w:val="16"/>
          <w:szCs w:val="16"/>
        </w:rPr>
        <w:t>nited States]</w:t>
      </w:r>
      <w:r w:rsidRPr="00225C5C">
        <w:rPr>
          <w:sz w:val="16"/>
          <w:szCs w:val="16"/>
        </w:rPr>
        <w:t xml:space="preserve"> //MC</w:t>
      </w:r>
    </w:p>
    <w:p w14:paraId="529D951D" w14:textId="77777777" w:rsidR="00042DE4" w:rsidRPr="00225C5C" w:rsidRDefault="00042DE4" w:rsidP="00042DE4">
      <w:pPr>
        <w:rPr>
          <w:sz w:val="16"/>
        </w:rPr>
      </w:pPr>
      <w:r w:rsidRPr="00225C5C">
        <w:rPr>
          <w:sz w:val="16"/>
        </w:rPr>
        <w:t>MPAC Suggested Guidelines The Muslim Public Affairs Council endorses the following principles in proposed federal and state drone legislation:</w:t>
      </w:r>
    </w:p>
    <w:p w14:paraId="026E5613" w14:textId="77777777" w:rsidR="00042DE4" w:rsidRPr="00225C5C" w:rsidRDefault="00042DE4" w:rsidP="00042DE4">
      <w:pPr>
        <w:rPr>
          <w:sz w:val="16"/>
        </w:rPr>
      </w:pPr>
      <w:r w:rsidRPr="00225C5C">
        <w:rPr>
          <w:sz w:val="16"/>
        </w:rPr>
        <w:t xml:space="preserve">• Law enforcement use of drones: </w:t>
      </w:r>
      <w:r w:rsidRPr="00225C5C">
        <w:rPr>
          <w:rStyle w:val="StyleUnderline"/>
        </w:rPr>
        <w:t>law enforcement’s use of drones should be restricted</w:t>
      </w:r>
      <w:r w:rsidRPr="00225C5C">
        <w:rPr>
          <w:sz w:val="16"/>
        </w:rPr>
        <w:t xml:space="preserve">. </w:t>
      </w:r>
      <w:r w:rsidRPr="00225C5C">
        <w:rPr>
          <w:rStyle w:val="StyleUnderline"/>
        </w:rPr>
        <w:t>Drones present an unprecedented threat to privacy</w:t>
      </w:r>
      <w:r w:rsidRPr="00225C5C">
        <w:rPr>
          <w:sz w:val="16"/>
        </w:rPr>
        <w:t xml:space="preserve">, </w:t>
      </w:r>
      <w:r w:rsidRPr="00225C5C">
        <w:rPr>
          <w:rStyle w:val="Emphasis"/>
        </w:rPr>
        <w:t xml:space="preserve">far more potent than </w:t>
      </w:r>
      <w:r w:rsidRPr="00225C5C">
        <w:rPr>
          <w:rStyle w:val="Emphasis"/>
          <w:b w:val="0"/>
          <w:strike/>
          <w:sz w:val="16"/>
          <w:u w:val="none"/>
        </w:rPr>
        <w:t>manned</w:t>
      </w:r>
      <w:r w:rsidRPr="00225C5C">
        <w:rPr>
          <w:rStyle w:val="Emphasis"/>
        </w:rPr>
        <w:t xml:space="preserve"> [staffed] aerial vehicles</w:t>
      </w:r>
      <w:r w:rsidRPr="00225C5C">
        <w:rPr>
          <w:sz w:val="16"/>
        </w:rPr>
        <w:t xml:space="preserve">, and as such should be </w:t>
      </w:r>
      <w:r w:rsidRPr="00225C5C">
        <w:rPr>
          <w:rStyle w:val="StyleUnderline"/>
        </w:rPr>
        <w:t>subjected to more stringent requirements</w:t>
      </w:r>
      <w:r w:rsidRPr="00225C5C">
        <w:rPr>
          <w:sz w:val="16"/>
        </w:rPr>
        <w:t xml:space="preserve">. • In order </w:t>
      </w:r>
      <w:r w:rsidRPr="00225C5C">
        <w:rPr>
          <w:rStyle w:val="StyleUnderline"/>
        </w:rPr>
        <w:t>to limit the capability of drones to chill First Amendment-protected activities</w:t>
      </w:r>
      <w:r w:rsidRPr="00225C5C">
        <w:rPr>
          <w:sz w:val="16"/>
        </w:rPr>
        <w:t xml:space="preserve">, law enforcement should be required to </w:t>
      </w:r>
      <w:r w:rsidRPr="00225C5C">
        <w:rPr>
          <w:rStyle w:val="StyleUnderline"/>
        </w:rPr>
        <w:t>acquire a warrant before operating a drone for surveillance</w:t>
      </w:r>
      <w:r w:rsidRPr="00225C5C">
        <w:rPr>
          <w:sz w:val="16"/>
        </w:rPr>
        <w:t xml:space="preserve"> in public and private locations. A warrant should also apply if law enforcement is obtaining information from third-party drones. • A few </w:t>
      </w:r>
      <w:r w:rsidRPr="00225C5C">
        <w:rPr>
          <w:rStyle w:val="StyleUnderline"/>
        </w:rPr>
        <w:t>reasonable exceptions should be made</w:t>
      </w:r>
      <w:r w:rsidRPr="00225C5C">
        <w:rPr>
          <w:sz w:val="16"/>
        </w:rPr>
        <w:t xml:space="preserve">: law enforcement should be allowed to use a drone </w:t>
      </w:r>
      <w:r w:rsidRPr="00225C5C">
        <w:rPr>
          <w:rStyle w:val="StyleUnderline"/>
        </w:rPr>
        <w:t>during emergencies</w:t>
      </w:r>
      <w:r w:rsidRPr="00225C5C">
        <w:rPr>
          <w:sz w:val="16"/>
        </w:rPr>
        <w:t xml:space="preserve">, but any legislation should </w:t>
      </w:r>
      <w:r w:rsidRPr="00225C5C">
        <w:rPr>
          <w:rStyle w:val="StyleUnderline"/>
        </w:rPr>
        <w:t>provide</w:t>
      </w:r>
      <w:r w:rsidRPr="00225C5C">
        <w:t xml:space="preserve"> </w:t>
      </w:r>
      <w:r w:rsidRPr="00225C5C">
        <w:rPr>
          <w:rStyle w:val="Emphasis"/>
        </w:rPr>
        <w:t>a clear definition of emergency and law enforcement should be required</w:t>
      </w:r>
      <w:r w:rsidRPr="00225C5C">
        <w:rPr>
          <w:sz w:val="16"/>
        </w:rPr>
        <w:t xml:space="preserve"> to submit a sworn statement describing the nature of the emergency before any drone is deployed. • In all cases, a time limit ought to restrict law enforcement operation of drones. • </w:t>
      </w:r>
      <w:r w:rsidRPr="00225C5C">
        <w:rPr>
          <w:rStyle w:val="StyleUnderline"/>
        </w:rPr>
        <w:t xml:space="preserve">Any data collected from a drone that does not result from a search warrant or fall into one of the excepted categories </w:t>
      </w:r>
      <w:r w:rsidRPr="00225C5C">
        <w:rPr>
          <w:rStyle w:val="Emphasis"/>
        </w:rPr>
        <w:t>should be inadmissible in court.</w:t>
      </w:r>
      <w:r w:rsidRPr="00225C5C">
        <w:rPr>
          <w:sz w:val="16"/>
        </w:rPr>
        <w:t xml:space="preserve"> </w:t>
      </w:r>
      <w:r w:rsidRPr="00225C5C">
        <w:rPr>
          <w:sz w:val="12"/>
        </w:rPr>
        <w:t xml:space="preserve">• Data collection: Law enforcement should not be allowed to retain or use data that is incidental to the investigation at hand, irrelevant, or unrelated. Any such data should be destroyed within a week of acquirement. • Congress and state legislatures should require that all drone operators submit data collection statements to the FAA, stating who will operate the drone, when, and the kind of data they intend to collect before obtaining a permit. • The amount of personally-identifiable information collected should be limited. Congress and state legislatures should develop data minimization guidelines for law enforcement use of drones. Further, law enforcement should be required to abide by these data minimization guidelines and submit data minimization statements. • Any personally-identifiable information should be used solely for the purpose stated in a search warrant. • Any data collected must be secured from unauthorized access from external parties. • Adoption of Fair Information Practices (FIPs): The FAA should require that any federal, state, or local agency applying for a license to operate a drone must incorporate the FIPs in their privacy policies. • </w:t>
      </w:r>
      <w:proofErr w:type="spellStart"/>
      <w:r w:rsidRPr="00225C5C">
        <w:rPr>
          <w:sz w:val="12"/>
        </w:rPr>
        <w:t>Weaponization</w:t>
      </w:r>
      <w:proofErr w:type="spellEnd"/>
      <w:r w:rsidRPr="00225C5C">
        <w:rPr>
          <w:sz w:val="12"/>
        </w:rPr>
        <w:t xml:space="preserve"> of drones: The </w:t>
      </w:r>
      <w:proofErr w:type="spellStart"/>
      <w:r w:rsidRPr="00225C5C">
        <w:rPr>
          <w:sz w:val="12"/>
        </w:rPr>
        <w:t>weaponization</w:t>
      </w:r>
      <w:proofErr w:type="spellEnd"/>
      <w:r w:rsidRPr="00225C5C">
        <w:rPr>
          <w:sz w:val="12"/>
        </w:rPr>
        <w:t xml:space="preserve"> of drones should be prohibited, as should any attempt to use a drone to deliver weapons against any person or property or use a drone as a weapon. • </w:t>
      </w:r>
      <w:r w:rsidRPr="00225C5C">
        <w:rPr>
          <w:rStyle w:val="Emphasis"/>
        </w:rPr>
        <w:t>Due process</w:t>
      </w:r>
      <w:r w:rsidRPr="00225C5C">
        <w:rPr>
          <w:rStyle w:val="StyleUnderline"/>
        </w:rPr>
        <w:t>: No federal, state, or local government may use a drone to deprive any individual located within the United States of life, liberty, or property</w:t>
      </w:r>
      <w:r w:rsidRPr="00225C5C">
        <w:t xml:space="preserve"> </w:t>
      </w:r>
      <w:r w:rsidRPr="00225C5C">
        <w:rPr>
          <w:rStyle w:val="Emphasis"/>
        </w:rPr>
        <w:t>without due process of law</w:t>
      </w:r>
      <w:r w:rsidRPr="00225C5C">
        <w:rPr>
          <w:sz w:val="16"/>
        </w:rPr>
        <w:t xml:space="preserve">. </w:t>
      </w:r>
    </w:p>
    <w:p w14:paraId="5DE8D6E4" w14:textId="77777777" w:rsidR="00042DE4" w:rsidRPr="00BD176E" w:rsidRDefault="00042DE4" w:rsidP="00042DE4">
      <w:pPr>
        <w:rPr>
          <w:sz w:val="16"/>
        </w:rPr>
      </w:pPr>
      <w:r w:rsidRPr="00225C5C">
        <w:rPr>
          <w:sz w:val="16"/>
        </w:rPr>
        <w:t xml:space="preserve">• </w:t>
      </w:r>
      <w:r w:rsidRPr="00225C5C">
        <w:rPr>
          <w:rStyle w:val="Emphasis"/>
        </w:rPr>
        <w:t>Remedies:</w:t>
      </w:r>
      <w:r w:rsidRPr="00225C5C">
        <w:rPr>
          <w:sz w:val="16"/>
        </w:rPr>
        <w:t xml:space="preserve"> Effective legislation ought to include remedies. </w:t>
      </w:r>
      <w:r w:rsidRPr="00225C5C">
        <w:rPr>
          <w:rStyle w:val="StyleUnderline"/>
        </w:rPr>
        <w:t>States and individuals</w:t>
      </w:r>
      <w:r w:rsidRPr="00225C5C">
        <w:t xml:space="preserve"> </w:t>
      </w:r>
      <w:r w:rsidRPr="00225C5C">
        <w:rPr>
          <w:rStyle w:val="Emphasis"/>
        </w:rPr>
        <w:t>should have the ability to bring a cause of action</w:t>
      </w:r>
      <w:r w:rsidRPr="00225C5C">
        <w:t xml:space="preserve"> </w:t>
      </w:r>
      <w:r w:rsidRPr="00225C5C">
        <w:rPr>
          <w:rStyle w:val="StyleUnderline"/>
        </w:rPr>
        <w:t>against an entity that</w:t>
      </w:r>
      <w:r w:rsidRPr="00225C5C">
        <w:rPr>
          <w:sz w:val="16"/>
        </w:rPr>
        <w:t xml:space="preserve">, in operating a drone, </w:t>
      </w:r>
      <w:r w:rsidRPr="00225C5C">
        <w:rPr>
          <w:rStyle w:val="StyleUnderline"/>
        </w:rPr>
        <w:t>deprives them of rights</w:t>
      </w:r>
      <w:r w:rsidRPr="00225C5C">
        <w:rPr>
          <w:sz w:val="16"/>
        </w:rPr>
        <w:t xml:space="preserve">. • Oversight: </w:t>
      </w:r>
      <w:r w:rsidRPr="00225C5C">
        <w:rPr>
          <w:rStyle w:val="StyleUnderline"/>
        </w:rPr>
        <w:t>Drone deployment</w:t>
      </w:r>
      <w:r w:rsidRPr="00225C5C">
        <w:rPr>
          <w:sz w:val="16"/>
        </w:rPr>
        <w:t xml:space="preserve"> </w:t>
      </w:r>
      <w:r w:rsidRPr="00225C5C">
        <w:rPr>
          <w:rStyle w:val="StyleUnderline"/>
        </w:rPr>
        <w:t>by any</w:t>
      </w:r>
      <w:r w:rsidRPr="00225C5C">
        <w:rPr>
          <w:sz w:val="16"/>
        </w:rPr>
        <w:t xml:space="preserve"> federal, state, or local governmental </w:t>
      </w:r>
      <w:r w:rsidRPr="00225C5C">
        <w:rPr>
          <w:rStyle w:val="Emphasis"/>
        </w:rPr>
        <w:t>agency must be subjected to oversight</w:t>
      </w:r>
      <w:r w:rsidRPr="00225C5C">
        <w:rPr>
          <w:sz w:val="16"/>
        </w:rPr>
        <w:t xml:space="preserve"> by the appropriate governing body. Each such agency must record the duration and geographic domain of each drone flight, as well as the purpose of each mission. Each agency must submit a detailed report addressing the above to the appropriate governing body annually. • Local law enforcement drone usage should be </w:t>
      </w:r>
      <w:r w:rsidRPr="00225C5C">
        <w:rPr>
          <w:rStyle w:val="StyleUnderline"/>
        </w:rPr>
        <w:t>subjected to oversight by an impartial party</w:t>
      </w:r>
      <w:r w:rsidRPr="00225C5C">
        <w:rPr>
          <w:sz w:val="16"/>
        </w:rPr>
        <w:t xml:space="preserve"> that is ideally </w:t>
      </w:r>
      <w:r w:rsidRPr="00225C5C">
        <w:rPr>
          <w:rStyle w:val="Emphasis"/>
        </w:rPr>
        <w:t>located outside the law enforcement agency.</w:t>
      </w:r>
      <w:r w:rsidRPr="00225C5C">
        <w:rPr>
          <w:sz w:val="16"/>
        </w:rPr>
        <w:t xml:space="preserve"> Oversight by municipal councils is preferable.</w:t>
      </w:r>
      <w:r w:rsidRPr="00BD176E">
        <w:rPr>
          <w:sz w:val="16"/>
        </w:rPr>
        <w:t xml:space="preserve"> </w:t>
      </w:r>
    </w:p>
    <w:p w14:paraId="4888C751" w14:textId="77777777" w:rsidR="00042DE4" w:rsidRDefault="00042DE4" w:rsidP="00042DE4"/>
    <w:p w14:paraId="42533AC7" w14:textId="77777777" w:rsidR="00042DE4" w:rsidRPr="00225C5C" w:rsidRDefault="00042DE4" w:rsidP="00042DE4">
      <w:pPr>
        <w:pStyle w:val="Heading4"/>
      </w:pPr>
      <w:r w:rsidRPr="00225C5C">
        <w:t xml:space="preserve">Current drone usage is under shaky assumptions of due-process – </w:t>
      </w:r>
      <w:proofErr w:type="spellStart"/>
      <w:r w:rsidRPr="00225C5C">
        <w:t>brightlines</w:t>
      </w:r>
      <w:proofErr w:type="spellEnd"/>
      <w:r w:rsidRPr="00225C5C">
        <w:t xml:space="preserve"> are necessary to solve abuse</w:t>
      </w:r>
    </w:p>
    <w:p w14:paraId="0E02C1A8" w14:textId="77777777" w:rsidR="00042DE4" w:rsidRPr="00225C5C" w:rsidRDefault="00042DE4" w:rsidP="00042DE4">
      <w:pPr>
        <w:rPr>
          <w:rStyle w:val="Style13ptBold"/>
          <w:b w:val="0"/>
          <w:sz w:val="16"/>
        </w:rPr>
      </w:pPr>
      <w:r w:rsidRPr="00225C5C">
        <w:rPr>
          <w:rStyle w:val="Style13ptBold"/>
        </w:rPr>
        <w:t xml:space="preserve">Gerstein 12 – </w:t>
      </w:r>
      <w:r w:rsidRPr="00225C5C">
        <w:rPr>
          <w:rStyle w:val="Style13ptBold"/>
          <w:b w:val="0"/>
          <w:sz w:val="16"/>
        </w:rPr>
        <w:t>(Josh Gerstein –writer @ Politico, specializing in legal and national security issues, attended Harvard College and received a Bachelor’s degree, magna cum laude, in government.) [Obama: U.S. seeks 'due process' in drone strikes] (</w:t>
      </w:r>
      <w:hyperlink r:id="rId40" w:history="1">
        <w:r w:rsidRPr="00225C5C">
          <w:rPr>
            <w:rStyle w:val="Hyperlink"/>
            <w:sz w:val="16"/>
          </w:rPr>
          <w:t>http://www.politico.com/blogs/under-the-radar/2012/09/obama-us-seeks-due-process-in-drone-strikes-134889.html</w:t>
        </w:r>
      </w:hyperlink>
      <w:r>
        <w:rPr>
          <w:rStyle w:val="Style13ptBold"/>
          <w:b w:val="0"/>
          <w:sz w:val="16"/>
        </w:rPr>
        <w:t xml:space="preserve">) </w:t>
      </w:r>
      <w:r w:rsidRPr="00225C5C">
        <w:rPr>
          <w:rStyle w:val="Style13ptBold"/>
          <w:b w:val="0"/>
          <w:sz w:val="16"/>
        </w:rPr>
        <w:t>//MC</w:t>
      </w:r>
    </w:p>
    <w:p w14:paraId="1ACC09F3" w14:textId="77777777" w:rsidR="00042DE4" w:rsidRPr="00225C5C" w:rsidRDefault="00042DE4" w:rsidP="00042DE4">
      <w:pPr>
        <w:rPr>
          <w:rStyle w:val="StyleUnderline"/>
        </w:rPr>
      </w:pPr>
      <w:r w:rsidRPr="00225C5C">
        <w:rPr>
          <w:sz w:val="16"/>
        </w:rPr>
        <w:t xml:space="preserve">"It's very important for the president and the entire culture of our national security team to continually ask tough questions about, are we doing the right thing, </w:t>
      </w:r>
      <w:r w:rsidRPr="00225C5C">
        <w:rPr>
          <w:rStyle w:val="StyleUnderline"/>
        </w:rPr>
        <w:t>are we abiding by rule of law, are we abiding by due process</w:t>
      </w:r>
      <w:r w:rsidRPr="00225C5C">
        <w:rPr>
          <w:sz w:val="16"/>
        </w:rPr>
        <w:t xml:space="preserve">," Obama said in an interview with CNN first aired on Monday. "And then </w:t>
      </w:r>
      <w:r w:rsidRPr="00225C5C">
        <w:rPr>
          <w:rStyle w:val="StyleUnderline"/>
        </w:rPr>
        <w:t>set up structures and institutional checks</w:t>
      </w:r>
      <w:r w:rsidRPr="00225C5C">
        <w:rPr>
          <w:sz w:val="16"/>
        </w:rPr>
        <w:t xml:space="preserve">, so that, you know, you </w:t>
      </w:r>
      <w:r w:rsidRPr="00225C5C">
        <w:rPr>
          <w:rStyle w:val="Emphasis"/>
        </w:rPr>
        <w:t>avoid any kind of slippery slope</w:t>
      </w:r>
      <w:r w:rsidRPr="00225C5C">
        <w:rPr>
          <w:sz w:val="16"/>
        </w:rPr>
        <w:t xml:space="preserve"> into a place where we're not being true to who we are."</w:t>
      </w:r>
      <w:r>
        <w:rPr>
          <w:sz w:val="16"/>
        </w:rPr>
        <w:t xml:space="preserve"> </w:t>
      </w:r>
      <w:r w:rsidRPr="00225C5C">
        <w:rPr>
          <w:sz w:val="16"/>
        </w:rPr>
        <w:t xml:space="preserve">Obama's comments echo Attorney General Eric Holder's remarks in a speech in Chicago in March explaining the legal basis the administration asserts for the drone strikes, part of broader programs sometimes </w:t>
      </w:r>
      <w:r w:rsidRPr="00225C5C">
        <w:rPr>
          <w:sz w:val="16"/>
        </w:rPr>
        <w:lastRenderedPageBreak/>
        <w:t>referred to as "targeted killing." However, Holder acknowledged in that speech that the "</w:t>
      </w:r>
      <w:r w:rsidRPr="00225C5C">
        <w:rPr>
          <w:rStyle w:val="StyleUnderline"/>
        </w:rPr>
        <w:t>due process</w:t>
      </w:r>
      <w:r w:rsidRPr="00225C5C">
        <w:rPr>
          <w:sz w:val="16"/>
        </w:rPr>
        <w:t xml:space="preserve">" </w:t>
      </w:r>
      <w:r w:rsidRPr="00225C5C">
        <w:rPr>
          <w:rStyle w:val="Emphasis"/>
        </w:rPr>
        <w:t>the administration has employed does not involve an independent review by the courts.</w:t>
      </w:r>
      <w:r>
        <w:rPr>
          <w:rStyle w:val="Emphasis"/>
        </w:rPr>
        <w:t xml:space="preserve"> </w:t>
      </w:r>
      <w:r w:rsidRPr="00225C5C">
        <w:rPr>
          <w:sz w:val="16"/>
        </w:rPr>
        <w:t>"</w:t>
      </w:r>
      <w:r w:rsidRPr="00225C5C">
        <w:rPr>
          <w:rStyle w:val="StyleUnderline"/>
        </w:rPr>
        <w:t>Due process and judicial process are not one and the same</w:t>
      </w:r>
      <w:r w:rsidRPr="00225C5C">
        <w:rPr>
          <w:sz w:val="16"/>
        </w:rPr>
        <w:t xml:space="preserve">, particularly when it comes to national security," </w:t>
      </w:r>
      <w:r w:rsidRPr="00225C5C">
        <w:rPr>
          <w:rStyle w:val="StyleUnderline"/>
        </w:rPr>
        <w:t>Holder said then</w:t>
      </w:r>
      <w:r w:rsidRPr="00225C5C">
        <w:rPr>
          <w:sz w:val="16"/>
        </w:rPr>
        <w:t>. "The Constitution guarantees due process, it does not guarantee judicial process."</w:t>
      </w:r>
      <w:r>
        <w:rPr>
          <w:sz w:val="16"/>
        </w:rPr>
        <w:t xml:space="preserve"> </w:t>
      </w:r>
      <w:r w:rsidRPr="00225C5C">
        <w:rPr>
          <w:sz w:val="16"/>
        </w:rPr>
        <w:t xml:space="preserve">Critics say the kind of due process Holder and Obama are describing is pretty weak stuff: </w:t>
      </w:r>
      <w:r w:rsidRPr="00225C5C">
        <w:rPr>
          <w:rStyle w:val="StyleUnderline"/>
        </w:rPr>
        <w:t>layers of internal administration review</w:t>
      </w:r>
      <w:r w:rsidRPr="00225C5C">
        <w:t xml:space="preserve">, </w:t>
      </w:r>
      <w:r w:rsidRPr="00225C5C">
        <w:rPr>
          <w:rStyle w:val="Emphasis"/>
        </w:rPr>
        <w:t>rather than a more formal process involving a court</w:t>
      </w:r>
      <w:r w:rsidRPr="00225C5C">
        <w:rPr>
          <w:sz w:val="16"/>
        </w:rPr>
        <w:t xml:space="preserve">. One oddity of </w:t>
      </w:r>
      <w:r w:rsidRPr="00225C5C">
        <w:rPr>
          <w:rStyle w:val="StyleUnderline"/>
        </w:rPr>
        <w:t>the current legal situation remains that the U.S. government needs some kind of court-approved warrant to intentionally eavesdrop</w:t>
      </w:r>
      <w:r w:rsidRPr="00225C5C">
        <w:rPr>
          <w:sz w:val="16"/>
        </w:rPr>
        <w:t xml:space="preserve"> on the telephone or e-mail of a U.S. citizen suspected of involvement with Al Qaeda, like Anwar Al-</w:t>
      </w:r>
      <w:proofErr w:type="spellStart"/>
      <w:r w:rsidRPr="00225C5C">
        <w:rPr>
          <w:sz w:val="16"/>
        </w:rPr>
        <w:t>Awlaki</w:t>
      </w:r>
      <w:proofErr w:type="spellEnd"/>
      <w:r w:rsidRPr="00225C5C">
        <w:rPr>
          <w:sz w:val="16"/>
        </w:rPr>
        <w:t xml:space="preserve">. </w:t>
      </w:r>
      <w:r w:rsidRPr="00225C5C">
        <w:rPr>
          <w:rStyle w:val="StyleUnderline"/>
        </w:rPr>
        <w:t>However, using a drone</w:t>
      </w:r>
      <w:r w:rsidRPr="00225C5C">
        <w:rPr>
          <w:sz w:val="16"/>
        </w:rPr>
        <w:t xml:space="preserve">, a missile, bomb or military raid </w:t>
      </w:r>
      <w:r w:rsidRPr="00225C5C">
        <w:rPr>
          <w:rStyle w:val="StyleUnderline"/>
        </w:rPr>
        <w:t>to intentionally kill that same person requires no approval from the judicial branch.</w:t>
      </w:r>
      <w:r>
        <w:rPr>
          <w:rStyle w:val="StyleUnderline"/>
        </w:rPr>
        <w:t xml:space="preserve"> </w:t>
      </w:r>
      <w:r w:rsidRPr="00225C5C">
        <w:rPr>
          <w:sz w:val="16"/>
        </w:rPr>
        <w:t xml:space="preserve">Another thing absent here </w:t>
      </w:r>
      <w:r w:rsidRPr="00225C5C">
        <w:rPr>
          <w:rStyle w:val="StyleUnderline"/>
        </w:rPr>
        <w:t>despite the administration's welcome steps towards explaining the scope and legal rationale</w:t>
      </w:r>
      <w:r w:rsidRPr="00225C5C">
        <w:rPr>
          <w:sz w:val="16"/>
        </w:rPr>
        <w:t xml:space="preserve"> of the drone programs: </w:t>
      </w:r>
      <w:r w:rsidRPr="00225C5C">
        <w:rPr>
          <w:rStyle w:val="StyleUnderline"/>
        </w:rPr>
        <w:t>transparenc</w:t>
      </w:r>
      <w:r w:rsidRPr="00225C5C">
        <w:rPr>
          <w:sz w:val="16"/>
        </w:rPr>
        <w:t xml:space="preserve">y. </w:t>
      </w:r>
      <w:r w:rsidRPr="00225C5C">
        <w:rPr>
          <w:rStyle w:val="StyleUnderline"/>
        </w:rPr>
        <w:t>While</w:t>
      </w:r>
      <w:r w:rsidRPr="00225C5C">
        <w:rPr>
          <w:sz w:val="16"/>
        </w:rPr>
        <w:t xml:space="preserve"> </w:t>
      </w:r>
      <w:r w:rsidRPr="00225C5C">
        <w:rPr>
          <w:rStyle w:val="StyleUnderline"/>
        </w:rPr>
        <w:t>the various systems for authorizing such strikes have been reported on in books</w:t>
      </w:r>
      <w:r w:rsidRPr="00225C5C">
        <w:rPr>
          <w:sz w:val="16"/>
        </w:rPr>
        <w:t xml:space="preserve"> like Dan </w:t>
      </w:r>
      <w:proofErr w:type="spellStart"/>
      <w:r w:rsidRPr="00225C5C">
        <w:rPr>
          <w:sz w:val="16"/>
        </w:rPr>
        <w:t>Klaidman's</w:t>
      </w:r>
      <w:proofErr w:type="spellEnd"/>
      <w:r w:rsidRPr="00225C5C">
        <w:rPr>
          <w:sz w:val="16"/>
        </w:rPr>
        <w:t xml:space="preserve"> "Kill or Capture" and news stories like this one in May in the New York Times, </w:t>
      </w:r>
      <w:r w:rsidRPr="00225C5C">
        <w:rPr>
          <w:rStyle w:val="Emphasis"/>
        </w:rPr>
        <w:t>virtually nothing about the mechanics of the process is officially on the record.</w:t>
      </w:r>
      <w:r w:rsidRPr="00225C5C">
        <w:rPr>
          <w:sz w:val="16"/>
        </w:rPr>
        <w:t xml:space="preserve"> In addition, it's unclear how if at all t</w:t>
      </w:r>
      <w:r w:rsidRPr="00225C5C">
        <w:rPr>
          <w:rStyle w:val="StyleUnderline"/>
        </w:rPr>
        <w:t>he secret authorizing system deals with the issue of whether terrorist suspects</w:t>
      </w:r>
      <w:r w:rsidRPr="00225C5C">
        <w:rPr>
          <w:sz w:val="16"/>
        </w:rPr>
        <w:t xml:space="preserve">, particularly Americans, </w:t>
      </w:r>
      <w:r w:rsidRPr="00225C5C">
        <w:rPr>
          <w:rStyle w:val="StyleUnderline"/>
        </w:rPr>
        <w:t>need to be on notice that the government is seeking them before they're killed in a process that offers no opportunity for surrender on the spot.</w:t>
      </w:r>
      <w:r>
        <w:rPr>
          <w:rStyle w:val="StyleUnderline"/>
        </w:rPr>
        <w:t xml:space="preserve"> </w:t>
      </w:r>
      <w:r w:rsidRPr="00225C5C">
        <w:rPr>
          <w:sz w:val="16"/>
        </w:rPr>
        <w:t xml:space="preserve">The administration has also said that it only uses deadly force where capture is "not feasible," something president described as limiting the program to "very remote areas [where] it's difficult to capture them." However, </w:t>
      </w:r>
      <w:r w:rsidRPr="00225C5C">
        <w:rPr>
          <w:rStyle w:val="StyleUnderline"/>
        </w:rPr>
        <w:t>the question of feasibility</w:t>
      </w:r>
      <w:r w:rsidRPr="00225C5C">
        <w:rPr>
          <w:sz w:val="16"/>
        </w:rPr>
        <w:t>, sometime referred to as "</w:t>
      </w:r>
      <w:r w:rsidRPr="00225C5C">
        <w:rPr>
          <w:rStyle w:val="StyleUnderline"/>
        </w:rPr>
        <w:t>undue risk</w:t>
      </w:r>
      <w:r w:rsidRPr="00225C5C">
        <w:rPr>
          <w:sz w:val="16"/>
        </w:rPr>
        <w:t xml:space="preserve">" </w:t>
      </w:r>
      <w:r w:rsidRPr="00225C5C">
        <w:rPr>
          <w:rStyle w:val="StyleUnderline"/>
        </w:rPr>
        <w:t xml:space="preserve">to the U.S. soldiers or operatives who might carry out an operation, </w:t>
      </w:r>
      <w:r w:rsidRPr="00225C5C">
        <w:rPr>
          <w:rStyle w:val="Emphasis"/>
        </w:rPr>
        <w:t>seems highly subjective</w:t>
      </w:r>
      <w:r w:rsidRPr="00225C5C">
        <w:rPr>
          <w:rStyle w:val="StyleUnderline"/>
        </w:rPr>
        <w:t>.</w:t>
      </w:r>
    </w:p>
    <w:p w14:paraId="20A6606F" w14:textId="77777777" w:rsidR="00042DE4" w:rsidRPr="00654119" w:rsidRDefault="00042DE4" w:rsidP="00042DE4"/>
    <w:p w14:paraId="29CE3BCC" w14:textId="77777777" w:rsidR="00042DE4" w:rsidRPr="00042DE4" w:rsidRDefault="00042DE4" w:rsidP="00042DE4"/>
    <w:p w14:paraId="67D8C0CC" w14:textId="77777777" w:rsidR="004A3657" w:rsidRDefault="004A3657" w:rsidP="004A3657">
      <w:pPr>
        <w:pStyle w:val="Heading3"/>
      </w:pPr>
      <w:r>
        <w:lastRenderedPageBreak/>
        <w:t>Agriculture</w:t>
      </w:r>
    </w:p>
    <w:p w14:paraId="01693B17" w14:textId="77777777" w:rsidR="004A3657" w:rsidRPr="0005787E" w:rsidRDefault="004A3657" w:rsidP="004A3657">
      <w:pPr>
        <w:pStyle w:val="Heading4"/>
      </w:pPr>
      <w:r>
        <w:t xml:space="preserve">Drones help farmers grow better crops </w:t>
      </w:r>
    </w:p>
    <w:p w14:paraId="3D0C80D3" w14:textId="77777777" w:rsidR="004A3657" w:rsidRPr="00C839A8" w:rsidRDefault="004A3657" w:rsidP="004A3657">
      <w:pPr>
        <w:tabs>
          <w:tab w:val="left" w:pos="2970"/>
        </w:tabs>
        <w:rPr>
          <w:sz w:val="16"/>
          <w:szCs w:val="16"/>
        </w:rPr>
      </w:pPr>
      <w:r w:rsidRPr="00C839A8">
        <w:rPr>
          <w:sz w:val="16"/>
          <w:szCs w:val="16"/>
        </w:rPr>
        <w:t>Kelsey D.</w:t>
      </w:r>
      <w:r w:rsidRPr="0005787E">
        <w:t xml:space="preserve"> </w:t>
      </w:r>
      <w:r w:rsidRPr="00C839A8">
        <w:rPr>
          <w:rStyle w:val="Style13ptBold"/>
        </w:rPr>
        <w:t>Atherton</w:t>
      </w:r>
      <w:r w:rsidRPr="00C839A8">
        <w:rPr>
          <w:sz w:val="16"/>
          <w:szCs w:val="16"/>
        </w:rPr>
        <w:t>, 2-20-20</w:t>
      </w:r>
      <w:r w:rsidRPr="00C839A8">
        <w:rPr>
          <w:rStyle w:val="Style13ptBold"/>
        </w:rPr>
        <w:t>15</w:t>
      </w:r>
      <w:r w:rsidRPr="00C839A8">
        <w:t xml:space="preserve">, </w:t>
      </w:r>
      <w:r w:rsidRPr="00C839A8">
        <w:rPr>
          <w:sz w:val="16"/>
          <w:szCs w:val="16"/>
        </w:rPr>
        <w:t xml:space="preserve">("Farmers Eye Drones For The Future," Popular Science, Kelsey Atherton is a technology writer based in Washington, DC. He primarily covers defense technology and unmanned vehicles, and will happily argue the semantics of what is and isn't a drone. When not writing for Popular Science he maintains the even-nerdier Grand Blog </w:t>
      </w:r>
      <w:proofErr w:type="spellStart"/>
      <w:r w:rsidRPr="00C839A8">
        <w:rPr>
          <w:sz w:val="16"/>
          <w:szCs w:val="16"/>
        </w:rPr>
        <w:t>Tarkin</w:t>
      </w:r>
      <w:proofErr w:type="spellEnd"/>
      <w:r w:rsidRPr="00C839A8">
        <w:rPr>
          <w:sz w:val="16"/>
          <w:szCs w:val="16"/>
        </w:rPr>
        <w:t xml:space="preserve">. http://www.popsci.com/farmers-eye-drones-future) </w:t>
      </w:r>
    </w:p>
    <w:p w14:paraId="23B70395" w14:textId="77777777" w:rsidR="004A3657" w:rsidRDefault="004A3657" w:rsidP="004A3657"/>
    <w:p w14:paraId="3F1143C5" w14:textId="77777777" w:rsidR="004A3657" w:rsidRDefault="004A3657" w:rsidP="004A3657">
      <w:pPr>
        <w:rPr>
          <w:rStyle w:val="StyleUnderline"/>
        </w:rPr>
      </w:pPr>
      <w:r w:rsidRPr="0005787E">
        <w:rPr>
          <w:sz w:val="16"/>
        </w:rPr>
        <w:t xml:space="preserve">Here’s what </w:t>
      </w:r>
      <w:r w:rsidRPr="00042DE4">
        <w:rPr>
          <w:rStyle w:val="StyleUnderline"/>
          <w:highlight w:val="cyan"/>
        </w:rPr>
        <w:t>drones promise</w:t>
      </w:r>
      <w:r w:rsidRPr="00042DE4">
        <w:rPr>
          <w:sz w:val="16"/>
          <w:highlight w:val="cyan"/>
        </w:rPr>
        <w:t xml:space="preserve">: </w:t>
      </w:r>
      <w:r w:rsidRPr="00042DE4">
        <w:rPr>
          <w:rStyle w:val="StyleUnderline"/>
          <w:highlight w:val="cyan"/>
        </w:rPr>
        <w:t>cheap aerial photography</w:t>
      </w:r>
      <w:r w:rsidRPr="0005787E">
        <w:rPr>
          <w:sz w:val="16"/>
        </w:rPr>
        <w:t xml:space="preserve">, with regular and </w:t>
      </w:r>
      <w:r w:rsidRPr="00042DE4">
        <w:rPr>
          <w:rStyle w:val="StyleUnderline"/>
          <w:highlight w:val="cyan"/>
        </w:rPr>
        <w:t>infrared cameras</w:t>
      </w:r>
      <w:r w:rsidRPr="0005787E">
        <w:rPr>
          <w:sz w:val="16"/>
        </w:rPr>
        <w:t xml:space="preserve">, combined with </w:t>
      </w:r>
      <w:r w:rsidRPr="00042DE4">
        <w:rPr>
          <w:rStyle w:val="StyleUnderline"/>
          <w:highlight w:val="cyan"/>
        </w:rPr>
        <w:t>programs that</w:t>
      </w:r>
      <w:r w:rsidRPr="0005787E">
        <w:rPr>
          <w:sz w:val="16"/>
        </w:rPr>
        <w:t xml:space="preserve"> </w:t>
      </w:r>
      <w:r w:rsidRPr="0005787E">
        <w:rPr>
          <w:rStyle w:val="StyleUnderline"/>
        </w:rPr>
        <w:t>stitch together and</w:t>
      </w:r>
      <w:r w:rsidRPr="0005787E">
        <w:rPr>
          <w:sz w:val="16"/>
        </w:rPr>
        <w:t xml:space="preserve"> </w:t>
      </w:r>
      <w:r w:rsidRPr="00042DE4">
        <w:rPr>
          <w:rStyle w:val="StyleUnderline"/>
          <w:highlight w:val="cyan"/>
        </w:rPr>
        <w:t>analyze the</w:t>
      </w:r>
      <w:r w:rsidRPr="00042DE4">
        <w:rPr>
          <w:sz w:val="16"/>
          <w:highlight w:val="cyan"/>
        </w:rPr>
        <w:t xml:space="preserve"> </w:t>
      </w:r>
      <w:r w:rsidRPr="00042DE4">
        <w:rPr>
          <w:rStyle w:val="StyleUnderline"/>
          <w:highlight w:val="cyan"/>
        </w:rPr>
        <w:t>photos</w:t>
      </w:r>
      <w:r w:rsidRPr="0005787E">
        <w:rPr>
          <w:sz w:val="16"/>
        </w:rPr>
        <w:t xml:space="preserve">, to </w:t>
      </w:r>
      <w:r w:rsidRPr="00042DE4">
        <w:rPr>
          <w:rStyle w:val="StyleUnderline"/>
          <w:highlight w:val="cyan"/>
        </w:rPr>
        <w:t>give farmers information that was previously unattainable or too costly</w:t>
      </w:r>
      <w:r w:rsidRPr="0005787E">
        <w:rPr>
          <w:sz w:val="16"/>
        </w:rPr>
        <w:t xml:space="preserve">. In 2013, a vineyard in California used </w:t>
      </w:r>
      <w:r w:rsidRPr="0005787E">
        <w:rPr>
          <w:rStyle w:val="StyleUnderline"/>
        </w:rPr>
        <w:t>drone photography to find a section of vines that was ripening sooner than expected</w:t>
      </w:r>
      <w:r w:rsidRPr="0005787E">
        <w:rPr>
          <w:sz w:val="16"/>
        </w:rPr>
        <w:t xml:space="preserve">, </w:t>
      </w:r>
      <w:r w:rsidRPr="0005787E">
        <w:rPr>
          <w:rStyle w:val="StyleUnderline"/>
        </w:rPr>
        <w:t>prompting an earlier harvest of that area</w:t>
      </w:r>
      <w:r w:rsidRPr="0005787E">
        <w:rPr>
          <w:sz w:val="16"/>
        </w:rPr>
        <w:t xml:space="preserve">. Last year, the </w:t>
      </w:r>
      <w:r w:rsidRPr="00042DE4">
        <w:rPr>
          <w:rStyle w:val="StyleUnderline"/>
          <w:highlight w:val="cyan"/>
        </w:rPr>
        <w:t>U.S. Department of Agriculture looked into</w:t>
      </w:r>
      <w:r w:rsidRPr="0005787E">
        <w:rPr>
          <w:rStyle w:val="StyleUnderline"/>
        </w:rPr>
        <w:t xml:space="preserve"> acquiring and </w:t>
      </w:r>
      <w:r w:rsidRPr="00042DE4">
        <w:rPr>
          <w:rStyle w:val="StyleUnderline"/>
          <w:highlight w:val="cyan"/>
        </w:rPr>
        <w:t>testing a drone for farming purposes</w:t>
      </w:r>
      <w:r w:rsidRPr="00042DE4">
        <w:rPr>
          <w:sz w:val="16"/>
          <w:highlight w:val="cyan"/>
        </w:rPr>
        <w:t>.</w:t>
      </w:r>
      <w:r w:rsidRPr="0005787E">
        <w:rPr>
          <w:sz w:val="16"/>
        </w:rPr>
        <w:t xml:space="preserve"> </w:t>
      </w:r>
      <w:r w:rsidRPr="00042DE4">
        <w:rPr>
          <w:rStyle w:val="StyleUnderline"/>
          <w:highlight w:val="cyan"/>
        </w:rPr>
        <w:t>Drones can do more for farming</w:t>
      </w:r>
      <w:r w:rsidRPr="0005787E">
        <w:rPr>
          <w:rStyle w:val="StyleUnderline"/>
        </w:rPr>
        <w:t xml:space="preserve"> than just photographing crops</w:t>
      </w:r>
      <w:r w:rsidRPr="0005787E">
        <w:rPr>
          <w:sz w:val="16"/>
        </w:rPr>
        <w:t xml:space="preserve">. Sugar alternative giant </w:t>
      </w:r>
      <w:r w:rsidRPr="0005787E">
        <w:rPr>
          <w:rStyle w:val="StyleUnderline"/>
        </w:rPr>
        <w:t>Stevia considered flying drones with lights over its crops at night to spur extra growth</w:t>
      </w:r>
      <w:r w:rsidRPr="0005787E">
        <w:rPr>
          <w:sz w:val="16"/>
        </w:rPr>
        <w:t xml:space="preserve">. And a student contest in Maryland last summer considered </w:t>
      </w:r>
      <w:r w:rsidRPr="00042DE4">
        <w:rPr>
          <w:rStyle w:val="StyleUnderline"/>
          <w:highlight w:val="cyan"/>
        </w:rPr>
        <w:t>drone designs to protect corn from insect predators</w:t>
      </w:r>
      <w:r w:rsidRPr="0005787E">
        <w:rPr>
          <w:rStyle w:val="StyleUnderline"/>
        </w:rPr>
        <w:t>, including a design that landed on corn stalks and picked grubs off of it with mechanical arms.</w:t>
      </w:r>
    </w:p>
    <w:p w14:paraId="1461B1D6" w14:textId="77777777" w:rsidR="004A3657" w:rsidRDefault="004A3657" w:rsidP="004A3657">
      <w:pPr>
        <w:rPr>
          <w:rStyle w:val="StyleUnderline"/>
        </w:rPr>
      </w:pPr>
    </w:p>
    <w:p w14:paraId="02F02D59" w14:textId="77777777" w:rsidR="004A3657" w:rsidRPr="004A3657" w:rsidRDefault="004A3657" w:rsidP="004A3657">
      <w:pPr>
        <w:pStyle w:val="Heading4"/>
        <w:rPr>
          <w:rStyle w:val="StyleUnderline"/>
          <w:b w:val="0"/>
          <w:u w:val="none"/>
        </w:rPr>
      </w:pPr>
      <w:r w:rsidRPr="004A3657">
        <w:rPr>
          <w:rStyle w:val="StyleUnderline"/>
          <w:u w:val="none"/>
        </w:rPr>
        <w:t xml:space="preserve">Drones Improving the Production of Crops </w:t>
      </w:r>
    </w:p>
    <w:p w14:paraId="53085133" w14:textId="77777777" w:rsidR="004A3657" w:rsidRPr="004A3657" w:rsidRDefault="004A3657" w:rsidP="004A3657">
      <w:pPr>
        <w:rPr>
          <w:rStyle w:val="StyleUnderline"/>
          <w:b/>
          <w:sz w:val="16"/>
          <w:szCs w:val="16"/>
        </w:rPr>
      </w:pPr>
      <w:proofErr w:type="spellStart"/>
      <w:r w:rsidRPr="00C839A8">
        <w:rPr>
          <w:rStyle w:val="Style13ptBold"/>
        </w:rPr>
        <w:t>HomeLand</w:t>
      </w:r>
      <w:proofErr w:type="spellEnd"/>
      <w:r w:rsidRPr="00C839A8">
        <w:rPr>
          <w:rStyle w:val="Style13ptBold"/>
        </w:rPr>
        <w:t xml:space="preserve"> Security News Wire</w:t>
      </w:r>
      <w:r>
        <w:rPr>
          <w:rStyle w:val="StyleUnderline"/>
        </w:rPr>
        <w:t xml:space="preserve"> </w:t>
      </w:r>
      <w:r w:rsidRPr="00C839A8">
        <w:rPr>
          <w:rStyle w:val="StyleUnderline"/>
          <w:sz w:val="16"/>
          <w:szCs w:val="16"/>
        </w:rPr>
        <w:t>13 July 20</w:t>
      </w:r>
      <w:r w:rsidRPr="00C839A8">
        <w:rPr>
          <w:rStyle w:val="Style13ptBold"/>
        </w:rPr>
        <w:t>15</w:t>
      </w:r>
      <w:r w:rsidRPr="0005787E">
        <w:rPr>
          <w:rStyle w:val="StyleUnderline"/>
        </w:rPr>
        <w:t xml:space="preserve">, </w:t>
      </w:r>
      <w:r w:rsidRPr="00C839A8">
        <w:rPr>
          <w:rStyle w:val="StyleUnderline"/>
          <w:sz w:val="16"/>
          <w:szCs w:val="16"/>
        </w:rPr>
        <w:t xml:space="preserve">("Food security, drones," LLC News Wire Publications, LLC, </w:t>
      </w:r>
      <w:hyperlink r:id="rId41" w:history="1">
        <w:r w:rsidRPr="00C839A8">
          <w:rPr>
            <w:rStyle w:val="Hyperlink"/>
            <w:sz w:val="16"/>
            <w:szCs w:val="16"/>
          </w:rPr>
          <w:t>http://www.homelandsecuritynewswire.com/dr20150713-drones-contribute-to-improving-crops</w:t>
        </w:r>
      </w:hyperlink>
      <w:r w:rsidRPr="00C839A8">
        <w:rPr>
          <w:rStyle w:val="StyleUnderline"/>
          <w:sz w:val="16"/>
          <w:szCs w:val="16"/>
        </w:rPr>
        <w:t>)</w:t>
      </w:r>
    </w:p>
    <w:p w14:paraId="011FEF45" w14:textId="77777777" w:rsidR="004A3657" w:rsidRDefault="004A3657" w:rsidP="004A3657">
      <w:pPr>
        <w:rPr>
          <w:rStyle w:val="StyleUnderline"/>
          <w:b/>
          <w:sz w:val="14"/>
        </w:rPr>
      </w:pPr>
      <w:r w:rsidRPr="00C839A8">
        <w:rPr>
          <w:rStyle w:val="StyleUnderline"/>
          <w:sz w:val="14"/>
        </w:rPr>
        <w:t xml:space="preserve">Greenhouse </w:t>
      </w:r>
      <w:r w:rsidRPr="00C839A8">
        <w:rPr>
          <w:rStyle w:val="StyleUnderline"/>
        </w:rPr>
        <w:t>farming has suitable soils to apply new technologies</w:t>
      </w:r>
      <w:r w:rsidRPr="00C839A8">
        <w:rPr>
          <w:rStyle w:val="StyleUnderline"/>
          <w:sz w:val="14"/>
        </w:rPr>
        <w:t xml:space="preserve">. Today, numerous greenhouses have advanced systems to control climate or supply water and nutrients to plants. </w:t>
      </w:r>
      <w:r w:rsidRPr="00C839A8">
        <w:rPr>
          <w:rStyle w:val="StyleUnderline"/>
        </w:rPr>
        <w:t xml:space="preserve">The </w:t>
      </w:r>
      <w:r w:rsidRPr="00042DE4">
        <w:rPr>
          <w:rStyle w:val="StyleUnderline"/>
          <w:highlight w:val="cyan"/>
        </w:rPr>
        <w:t>main purposes of greenhouse farming are</w:t>
      </w:r>
      <w:r w:rsidRPr="00C839A8">
        <w:rPr>
          <w:rStyle w:val="StyleUnderline"/>
        </w:rPr>
        <w:t xml:space="preserve"> climate control, both at local and global levels, and </w:t>
      </w:r>
      <w:r w:rsidRPr="00042DE4">
        <w:rPr>
          <w:rStyle w:val="StyleUnderline"/>
          <w:highlight w:val="cyan"/>
        </w:rPr>
        <w:t>crop monitoring</w:t>
      </w:r>
      <w:r w:rsidRPr="00C839A8">
        <w:rPr>
          <w:rStyle w:val="StyleUnderline"/>
          <w:sz w:val="14"/>
        </w:rPr>
        <w:t xml:space="preserve">. In such a way, </w:t>
      </w:r>
      <w:r w:rsidRPr="00C839A8">
        <w:rPr>
          <w:rStyle w:val="StyleUnderline"/>
        </w:rPr>
        <w:t xml:space="preserve">there is a </w:t>
      </w:r>
      <w:r w:rsidRPr="00042DE4">
        <w:rPr>
          <w:rStyle w:val="StyleUnderline"/>
          <w:highlight w:val="cyan"/>
        </w:rPr>
        <w:t>need to measure certain environmental variables of the greenhouse continuously and accurately</w:t>
      </w:r>
      <w:r w:rsidRPr="00C839A8">
        <w:rPr>
          <w:rStyle w:val="StyleUnderline"/>
          <w:sz w:val="14"/>
        </w:rPr>
        <w:t>.</w:t>
      </w:r>
      <w:r>
        <w:rPr>
          <w:rStyle w:val="StyleUnderline"/>
        </w:rPr>
        <w:t xml:space="preserve"> </w:t>
      </w:r>
      <w:r w:rsidRPr="00C839A8">
        <w:rPr>
          <w:rStyle w:val="StyleUnderline"/>
        </w:rPr>
        <w:t xml:space="preserve">Researchers have used an unmanned aerial vehicle powered by four rotors called quadcopter or </w:t>
      </w:r>
      <w:proofErr w:type="spellStart"/>
      <w:r w:rsidRPr="00C839A8">
        <w:rPr>
          <w:rStyle w:val="StyleUnderline"/>
        </w:rPr>
        <w:t>quadrotor</w:t>
      </w:r>
      <w:proofErr w:type="spellEnd"/>
      <w:r w:rsidRPr="00C839A8">
        <w:rPr>
          <w:rStyle w:val="StyleUnderline"/>
          <w:sz w:val="14"/>
        </w:rPr>
        <w:t xml:space="preserve">. The use of </w:t>
      </w:r>
      <w:r w:rsidRPr="00C839A8">
        <w:rPr>
          <w:rStyle w:val="StyleUnderline"/>
        </w:rPr>
        <w:t xml:space="preserve">these </w:t>
      </w:r>
      <w:r w:rsidRPr="00042DE4">
        <w:rPr>
          <w:rStyle w:val="StyleUnderline"/>
          <w:highlight w:val="cyan"/>
        </w:rPr>
        <w:t>aerial robots is spreading due to their reduced</w:t>
      </w:r>
      <w:r w:rsidRPr="00C839A8">
        <w:rPr>
          <w:rStyle w:val="StyleUnderline"/>
        </w:rPr>
        <w:t xml:space="preserve"> </w:t>
      </w:r>
      <w:r w:rsidRPr="00042DE4">
        <w:rPr>
          <w:rStyle w:val="StyleUnderline"/>
          <w:highlight w:val="cyan"/>
        </w:rPr>
        <w:t>size</w:t>
      </w:r>
      <w:r w:rsidRPr="00C839A8">
        <w:rPr>
          <w:rStyle w:val="StyleUnderline"/>
        </w:rPr>
        <w:t xml:space="preserve"> (from a few decimeters to a meter or two), </w:t>
      </w:r>
      <w:r w:rsidRPr="00042DE4">
        <w:rPr>
          <w:rStyle w:val="StyleUnderline"/>
          <w:highlight w:val="cyan"/>
        </w:rPr>
        <w:t>their low cost and the number of pieces of equipment that can transport, for example, cameras or sensors</w:t>
      </w:r>
      <w:r w:rsidRPr="00C839A8">
        <w:rPr>
          <w:rStyle w:val="StyleUnderline"/>
        </w:rPr>
        <w:t>.</w:t>
      </w:r>
      <w:r w:rsidRPr="00C839A8">
        <w:rPr>
          <w:rStyle w:val="StyleUnderline"/>
          <w:sz w:val="14"/>
        </w:rPr>
        <w:t xml:space="preserve"> </w:t>
      </w:r>
      <w:r w:rsidRPr="00C839A8">
        <w:rPr>
          <w:rStyle w:val="StyleUnderline"/>
        </w:rPr>
        <w:t xml:space="preserve">The </w:t>
      </w:r>
      <w:proofErr w:type="spellStart"/>
      <w:r w:rsidRPr="00C839A8">
        <w:rPr>
          <w:rStyle w:val="StyleUnderline"/>
        </w:rPr>
        <w:t>quadrotor</w:t>
      </w:r>
      <w:proofErr w:type="spellEnd"/>
      <w:r w:rsidRPr="00C839A8">
        <w:rPr>
          <w:rStyle w:val="StyleUnderline"/>
        </w:rPr>
        <w:t xml:space="preserve"> was </w:t>
      </w:r>
      <w:r w:rsidRPr="00042DE4">
        <w:rPr>
          <w:rStyle w:val="StyleUnderline"/>
          <w:highlight w:val="cyan"/>
        </w:rPr>
        <w:t>equipped with sensors for temperature, humidity, luminosity, and carbon dioxide concentration</w:t>
      </w:r>
      <w:r w:rsidRPr="00C839A8">
        <w:rPr>
          <w:rStyle w:val="StyleUnderline"/>
        </w:rPr>
        <w:t xml:space="preserve"> as well as a controller to collect this data and send it to a wireless network.</w:t>
      </w:r>
      <w:r w:rsidRPr="00C839A8">
        <w:rPr>
          <w:rStyle w:val="StyleUnderline"/>
          <w:sz w:val="14"/>
        </w:rPr>
        <w:t xml:space="preserve"> Researchers have carried out a complete analysis of computational fluid dynamics and have set the optimal position for these sensors and showing that propellers flows do not produce interference in their actions. The </w:t>
      </w:r>
      <w:proofErr w:type="spellStart"/>
      <w:r w:rsidRPr="00C839A8">
        <w:rPr>
          <w:rStyle w:val="StyleUnderline"/>
          <w:sz w:val="14"/>
        </w:rPr>
        <w:t>quadrotor</w:t>
      </w:r>
      <w:proofErr w:type="spellEnd"/>
      <w:r w:rsidRPr="00C839A8">
        <w:rPr>
          <w:rStyle w:val="StyleUnderline"/>
          <w:sz w:val="14"/>
        </w:rPr>
        <w:t xml:space="preserve"> can follow programmed routes autonomously in the greenhouse or move freely in search of anomalies in its measurements. Finally, all systems were shown in an experiment in a greenhouse located at the “plastic sea” in Almeria. </w:t>
      </w:r>
      <w:r w:rsidRPr="00C839A8">
        <w:rPr>
          <w:rStyle w:val="StyleUnderline"/>
        </w:rPr>
        <w:t xml:space="preserve">The robot flew the whole greenhouse in twenty minutes and generated maps of temperature, humidity, luminosity, and carbon dioxide concentration. </w:t>
      </w:r>
      <w:r w:rsidRPr="00042DE4">
        <w:rPr>
          <w:rStyle w:val="StyleUnderline"/>
          <w:highlight w:val="cyan"/>
        </w:rPr>
        <w:t>These maps can be used, amongst others, to guarantee optimal environmental conditions for plant growth</w:t>
      </w:r>
      <w:r w:rsidRPr="00C839A8">
        <w:rPr>
          <w:rStyle w:val="StyleUnderline"/>
        </w:rPr>
        <w:t xml:space="preserve"> </w:t>
      </w:r>
      <w:r w:rsidRPr="00C839A8">
        <w:rPr>
          <w:rStyle w:val="StyleUnderline"/>
          <w:sz w:val="14"/>
        </w:rPr>
        <w:t>or to detect leaks of temperature and humidity caused by cover damages.</w:t>
      </w:r>
    </w:p>
    <w:p w14:paraId="412AD719" w14:textId="77777777" w:rsidR="004A3657" w:rsidRDefault="004A3657" w:rsidP="004A3657">
      <w:pPr>
        <w:rPr>
          <w:rStyle w:val="StyleUnderline"/>
          <w:b/>
          <w:sz w:val="14"/>
        </w:rPr>
      </w:pPr>
    </w:p>
    <w:p w14:paraId="238ABA4B" w14:textId="77777777" w:rsidR="004A3657" w:rsidRDefault="004A3657" w:rsidP="004A3657">
      <w:pPr>
        <w:rPr>
          <w:rStyle w:val="StyleUnderline"/>
          <w:b/>
          <w:sz w:val="24"/>
        </w:rPr>
      </w:pPr>
    </w:p>
    <w:p w14:paraId="1C1996E1" w14:textId="77777777" w:rsidR="004A3657" w:rsidRPr="004A3657" w:rsidRDefault="004A3657" w:rsidP="004A3657">
      <w:pPr>
        <w:pStyle w:val="Heading4"/>
        <w:rPr>
          <w:rStyle w:val="StyleUnderline"/>
          <w:b w:val="0"/>
          <w:u w:val="none"/>
        </w:rPr>
      </w:pPr>
      <w:r w:rsidRPr="004A3657">
        <w:rPr>
          <w:rStyle w:val="StyleUnderline"/>
          <w:u w:val="none"/>
        </w:rPr>
        <w:t xml:space="preserve">Agricultural advancements are needed for the future </w:t>
      </w:r>
    </w:p>
    <w:p w14:paraId="1CBE0218" w14:textId="77777777" w:rsidR="004A3657" w:rsidRPr="004A3657" w:rsidRDefault="004A3657" w:rsidP="004A3657">
      <w:pPr>
        <w:rPr>
          <w:rStyle w:val="StyleUnderline"/>
          <w:b/>
          <w:sz w:val="24"/>
          <w:u w:val="none"/>
        </w:rPr>
      </w:pPr>
      <w:r w:rsidRPr="004A3657">
        <w:rPr>
          <w:rStyle w:val="Style13ptBold"/>
        </w:rPr>
        <w:t>Associative Press</w:t>
      </w:r>
      <w:r w:rsidRPr="004A3657">
        <w:rPr>
          <w:rStyle w:val="StyleUnderline"/>
          <w:sz w:val="24"/>
          <w:u w:val="none"/>
        </w:rPr>
        <w:t>, 12-14-20</w:t>
      </w:r>
      <w:r w:rsidRPr="004A3657">
        <w:rPr>
          <w:rStyle w:val="Style13ptBold"/>
        </w:rPr>
        <w:t>13</w:t>
      </w:r>
      <w:r w:rsidRPr="004A3657">
        <w:rPr>
          <w:rStyle w:val="StyleUnderline"/>
          <w:sz w:val="24"/>
          <w:u w:val="none"/>
        </w:rPr>
        <w:t xml:space="preserve">, The Associated Press (AP) is an American multinational nonprofit news agency headquartered in New York City. The AP is owned by its contributing </w:t>
      </w:r>
      <w:r w:rsidRPr="004A3657">
        <w:rPr>
          <w:rStyle w:val="StyleUnderline"/>
          <w:sz w:val="24"/>
          <w:u w:val="none"/>
        </w:rPr>
        <w:lastRenderedPageBreak/>
        <w:t xml:space="preserve">newspapers, radio, and television stations in the United States, all of which contribute stories to the AP and use material written by its staff </w:t>
      </w:r>
      <w:proofErr w:type="spellStart"/>
      <w:r w:rsidRPr="004A3657">
        <w:rPr>
          <w:rStyle w:val="StyleUnderline"/>
          <w:sz w:val="24"/>
          <w:u w:val="none"/>
        </w:rPr>
        <w:t>journalists"Agriculture</w:t>
      </w:r>
      <w:proofErr w:type="spellEnd"/>
      <w:r w:rsidRPr="004A3657">
        <w:rPr>
          <w:rStyle w:val="StyleUnderline"/>
          <w:sz w:val="24"/>
          <w:u w:val="none"/>
        </w:rPr>
        <w:t xml:space="preserve"> the most promising market for drones," Fox News, </w:t>
      </w:r>
      <w:hyperlink r:id="rId42" w:history="1">
        <w:r w:rsidRPr="004A3657">
          <w:rPr>
            <w:rStyle w:val="Hyperlink"/>
            <w:sz w:val="24"/>
          </w:rPr>
          <w:t>http://www.foxnews.com/us/2013/12/14/agriculture-most-promising-market-for-drones/</w:t>
        </w:r>
      </w:hyperlink>
    </w:p>
    <w:p w14:paraId="406309B7" w14:textId="77777777" w:rsidR="004A3657" w:rsidRDefault="004A3657" w:rsidP="004A3657">
      <w:pPr>
        <w:rPr>
          <w:rStyle w:val="StyleUnderline"/>
          <w:b/>
          <w:sz w:val="12"/>
        </w:rPr>
      </w:pPr>
      <w:r w:rsidRPr="00042DE4">
        <w:rPr>
          <w:rStyle w:val="StyleUnderline"/>
          <w:highlight w:val="cyan"/>
        </w:rPr>
        <w:t>Experts point to agriculture as the most promising commercial market for drones</w:t>
      </w:r>
      <w:r w:rsidRPr="00233003">
        <w:rPr>
          <w:rStyle w:val="StyleUnderline"/>
        </w:rPr>
        <w:t xml:space="preserve"> because </w:t>
      </w:r>
      <w:r w:rsidRPr="00042DE4">
        <w:rPr>
          <w:rStyle w:val="StyleUnderline"/>
          <w:highlight w:val="cyan"/>
        </w:rPr>
        <w:t>the tech</w:t>
      </w:r>
      <w:r w:rsidRPr="00233003">
        <w:rPr>
          <w:rStyle w:val="StyleUnderline"/>
        </w:rPr>
        <w:t xml:space="preserve">nology is a </w:t>
      </w:r>
      <w:r w:rsidRPr="00042DE4">
        <w:rPr>
          <w:rStyle w:val="StyleUnderline"/>
          <w:highlight w:val="cyan"/>
        </w:rPr>
        <w:t>perfect fit for large-scale farms and vast rural areas</w:t>
      </w:r>
      <w:r w:rsidRPr="00233003">
        <w:rPr>
          <w:rStyle w:val="StyleUnderline"/>
        </w:rPr>
        <w:t xml:space="preserve"> where privacy and safety issues are less of a concern</w:t>
      </w:r>
      <w:r w:rsidRPr="00233003">
        <w:rPr>
          <w:rStyle w:val="StyleUnderline"/>
          <w:sz w:val="16"/>
        </w:rPr>
        <w:t>.</w:t>
      </w:r>
      <w:r w:rsidRPr="00233003">
        <w:rPr>
          <w:rStyle w:val="StyleUnderline"/>
          <w:sz w:val="12"/>
        </w:rPr>
        <w:t>¶</w:t>
      </w:r>
      <w:r w:rsidRPr="00233003">
        <w:rPr>
          <w:rStyle w:val="StyleUnderline"/>
          <w:sz w:val="16"/>
        </w:rPr>
        <w:t xml:space="preserve"> Already, </w:t>
      </w:r>
      <w:r w:rsidRPr="00042DE4">
        <w:rPr>
          <w:rStyle w:val="StyleUnderline"/>
          <w:highlight w:val="cyan"/>
        </w:rPr>
        <w:t>farmers, researchers and companies are developing unmanned aircraft systems equipped with cameras and other sensors to survey crops</w:t>
      </w:r>
      <w:r w:rsidRPr="00233003">
        <w:rPr>
          <w:rStyle w:val="StyleUnderline"/>
        </w:rPr>
        <w:t xml:space="preserve">, </w:t>
      </w:r>
      <w:r w:rsidRPr="00042DE4">
        <w:rPr>
          <w:rStyle w:val="StyleUnderline"/>
          <w:highlight w:val="cyan"/>
        </w:rPr>
        <w:t>monitor</w:t>
      </w:r>
      <w:r w:rsidRPr="00233003">
        <w:rPr>
          <w:rStyle w:val="StyleUnderline"/>
        </w:rPr>
        <w:t xml:space="preserve"> for </w:t>
      </w:r>
      <w:r w:rsidRPr="00042DE4">
        <w:rPr>
          <w:rStyle w:val="StyleUnderline"/>
          <w:highlight w:val="cyan"/>
        </w:rPr>
        <w:t>disease</w:t>
      </w:r>
      <w:r w:rsidRPr="00233003">
        <w:rPr>
          <w:rStyle w:val="StyleUnderline"/>
        </w:rPr>
        <w:t xml:space="preserve"> </w:t>
      </w:r>
      <w:r w:rsidRPr="00042DE4">
        <w:rPr>
          <w:rStyle w:val="StyleUnderline"/>
          <w:highlight w:val="cyan"/>
        </w:rPr>
        <w:t>or precision-spray pesticides and fertilizers</w:t>
      </w:r>
      <w:r w:rsidRPr="00233003">
        <w:rPr>
          <w:rStyle w:val="StyleUnderline"/>
        </w:rPr>
        <w:t>.</w:t>
      </w:r>
      <w:r w:rsidRPr="00233003">
        <w:rPr>
          <w:rStyle w:val="StyleUnderline"/>
          <w:sz w:val="12"/>
        </w:rPr>
        <w:t>¶</w:t>
      </w:r>
      <w:r w:rsidRPr="00233003">
        <w:rPr>
          <w:rStyle w:val="StyleUnderline"/>
          <w:sz w:val="16"/>
        </w:rPr>
        <w:t xml:space="preserve"> </w:t>
      </w:r>
      <w:r w:rsidRPr="00233003">
        <w:rPr>
          <w:rStyle w:val="StyleUnderline"/>
        </w:rPr>
        <w:t>Drones</w:t>
      </w:r>
      <w:r w:rsidRPr="00233003">
        <w:rPr>
          <w:rStyle w:val="StyleUnderline"/>
          <w:sz w:val="16"/>
        </w:rPr>
        <w:t xml:space="preserve">, also known as UAVs, </w:t>
      </w:r>
      <w:r w:rsidRPr="00233003">
        <w:rPr>
          <w:rStyle w:val="StyleUnderline"/>
        </w:rPr>
        <w:t>are already used overseas in agriculture, including Japan and Brazil.</w:t>
      </w:r>
      <w:r w:rsidRPr="00233003">
        <w:rPr>
          <w:rStyle w:val="StyleUnderline"/>
          <w:sz w:val="12"/>
        </w:rPr>
        <w:t>¶</w:t>
      </w:r>
      <w:r w:rsidRPr="00233003">
        <w:rPr>
          <w:rStyle w:val="StyleUnderline"/>
          <w:sz w:val="16"/>
        </w:rPr>
        <w:t xml:space="preserve"> And the possibilities are endless: Flying gizmos </w:t>
      </w:r>
      <w:r w:rsidRPr="00042DE4">
        <w:rPr>
          <w:rStyle w:val="StyleUnderline"/>
          <w:highlight w:val="cyan"/>
        </w:rPr>
        <w:t>could be used to</w:t>
      </w:r>
      <w:r w:rsidRPr="00233003">
        <w:rPr>
          <w:rStyle w:val="StyleUnderline"/>
        </w:rPr>
        <w:t xml:space="preserve"> ward off birds from fields, pollinate trees, do snow </w:t>
      </w:r>
      <w:r w:rsidRPr="00042DE4">
        <w:rPr>
          <w:rStyle w:val="StyleUnderline"/>
          <w:highlight w:val="cyan"/>
        </w:rPr>
        <w:t>survey</w:t>
      </w:r>
      <w:r w:rsidRPr="00233003">
        <w:rPr>
          <w:rStyle w:val="StyleUnderline"/>
        </w:rPr>
        <w:t xml:space="preserve">s to forecast </w:t>
      </w:r>
      <w:r w:rsidRPr="00042DE4">
        <w:rPr>
          <w:rStyle w:val="StyleUnderline"/>
          <w:highlight w:val="cyan"/>
        </w:rPr>
        <w:t>water supply, monitor irrigation, or plant and harvest crops</w:t>
      </w:r>
      <w:r w:rsidRPr="00233003">
        <w:rPr>
          <w:rStyle w:val="StyleUnderline"/>
          <w:sz w:val="16"/>
        </w:rPr>
        <w:t>.</w:t>
      </w:r>
      <w:r w:rsidRPr="00233003">
        <w:rPr>
          <w:rStyle w:val="StyleUnderline"/>
          <w:sz w:val="12"/>
        </w:rPr>
        <w:t>¶</w:t>
      </w:r>
      <w:r w:rsidRPr="00233003">
        <w:rPr>
          <w:rStyle w:val="StyleUnderline"/>
          <w:sz w:val="16"/>
        </w:rPr>
        <w:t xml:space="preserve"> </w:t>
      </w:r>
      <w:r w:rsidRPr="00042DE4">
        <w:rPr>
          <w:rStyle w:val="StyleUnderline"/>
          <w:highlight w:val="cyan"/>
        </w:rPr>
        <w:t>The tech</w:t>
      </w:r>
      <w:r w:rsidRPr="00233003">
        <w:rPr>
          <w:rStyle w:val="StyleUnderline"/>
        </w:rPr>
        <w:t xml:space="preserve">nology </w:t>
      </w:r>
      <w:r w:rsidRPr="00042DE4">
        <w:rPr>
          <w:rStyle w:val="StyleUnderline"/>
          <w:highlight w:val="cyan"/>
        </w:rPr>
        <w:t>could revolutionize agricultur</w:t>
      </w:r>
      <w:r w:rsidRPr="00233003">
        <w:rPr>
          <w:rStyle w:val="StyleUnderline"/>
        </w:rPr>
        <w:t xml:space="preserve">e, farmers say, </w:t>
      </w:r>
      <w:r w:rsidRPr="00042DE4">
        <w:rPr>
          <w:rStyle w:val="StyleUnderline"/>
          <w:highlight w:val="cyan"/>
        </w:rPr>
        <w:t>by boosting crop health, improving field management practices, reducing costs and increasing yields</w:t>
      </w:r>
      <w:r w:rsidRPr="00233003">
        <w:rPr>
          <w:rStyle w:val="StyleUnderline"/>
        </w:rPr>
        <w:t>.</w:t>
      </w:r>
      <w:r w:rsidRPr="00233003">
        <w:rPr>
          <w:rStyle w:val="StyleUnderline"/>
          <w:sz w:val="12"/>
        </w:rPr>
        <w:t>¶</w:t>
      </w:r>
    </w:p>
    <w:p w14:paraId="327897C2" w14:textId="77777777" w:rsidR="004A3657" w:rsidRDefault="004A3657" w:rsidP="004A3657">
      <w:pPr>
        <w:rPr>
          <w:rStyle w:val="StyleUnderline"/>
          <w:b/>
          <w:sz w:val="12"/>
        </w:rPr>
      </w:pPr>
    </w:p>
    <w:p w14:paraId="5762C4FE" w14:textId="77777777" w:rsidR="004A3657" w:rsidRDefault="004A3657" w:rsidP="004A3657">
      <w:pPr>
        <w:rPr>
          <w:rStyle w:val="StyleUnderline"/>
          <w:b/>
        </w:rPr>
      </w:pPr>
    </w:p>
    <w:p w14:paraId="032C241C" w14:textId="77777777" w:rsidR="004A3657" w:rsidRPr="004A3657" w:rsidRDefault="004A3657" w:rsidP="004A3657">
      <w:pPr>
        <w:pStyle w:val="Heading4"/>
        <w:rPr>
          <w:rStyle w:val="StyleUnderline"/>
          <w:b w:val="0"/>
          <w:u w:val="none"/>
        </w:rPr>
      </w:pPr>
      <w:r w:rsidRPr="004A3657">
        <w:rPr>
          <w:rStyle w:val="StyleUnderline"/>
          <w:u w:val="none"/>
        </w:rPr>
        <w:t xml:space="preserve">Drones will revolutionize the agricultural industry </w:t>
      </w:r>
    </w:p>
    <w:p w14:paraId="4F7205DC" w14:textId="77777777" w:rsidR="004A3657" w:rsidRPr="004A3657" w:rsidRDefault="004A3657" w:rsidP="004A3657">
      <w:pPr>
        <w:rPr>
          <w:rStyle w:val="StyleUnderline"/>
          <w:b/>
          <w:u w:val="none"/>
        </w:rPr>
      </w:pPr>
      <w:r w:rsidRPr="004A3657">
        <w:rPr>
          <w:rStyle w:val="Style13ptBold"/>
        </w:rPr>
        <w:t>Los Angeles Times</w:t>
      </w:r>
      <w:r w:rsidRPr="004A3657">
        <w:rPr>
          <w:rStyle w:val="StyleUnderline"/>
          <w:u w:val="none"/>
        </w:rPr>
        <w:t>, 9-13-20</w:t>
      </w:r>
      <w:r w:rsidRPr="004A3657">
        <w:rPr>
          <w:rStyle w:val="Style13ptBold"/>
        </w:rPr>
        <w:t>14</w:t>
      </w:r>
      <w:r w:rsidRPr="004A3657">
        <w:rPr>
          <w:rStyle w:val="StyleUnderline"/>
          <w:u w:val="none"/>
        </w:rPr>
        <w:t xml:space="preserve">, "Drones may provide big lift to agriculture when FAA allows their use," </w:t>
      </w:r>
      <w:proofErr w:type="spellStart"/>
      <w:r w:rsidRPr="004A3657">
        <w:rPr>
          <w:rStyle w:val="StyleUnderline"/>
          <w:u w:val="none"/>
        </w:rPr>
        <w:t>latimes</w:t>
      </w:r>
      <w:proofErr w:type="spellEnd"/>
      <w:r w:rsidRPr="004A3657">
        <w:rPr>
          <w:rStyle w:val="StyleUnderline"/>
          <w:u w:val="none"/>
        </w:rPr>
        <w:t xml:space="preserve">, </w:t>
      </w:r>
      <w:hyperlink r:id="rId43" w:anchor="page=1" w:history="1">
        <w:r w:rsidRPr="004A3657">
          <w:rPr>
            <w:rStyle w:val="Hyperlink"/>
          </w:rPr>
          <w:t>http://www.latimes.com/business/la-fi-drones-agriculture-20140913-story.html#page=1</w:t>
        </w:r>
      </w:hyperlink>
    </w:p>
    <w:p w14:paraId="6457B1E6" w14:textId="77777777" w:rsidR="004A3657" w:rsidRDefault="004A3657" w:rsidP="004A3657">
      <w:pPr>
        <w:rPr>
          <w:rStyle w:val="StyleUnderline"/>
          <w:b/>
        </w:rPr>
      </w:pPr>
    </w:p>
    <w:p w14:paraId="1350A165" w14:textId="77777777" w:rsidR="004A3657" w:rsidRPr="00DA47D5" w:rsidRDefault="004A3657" w:rsidP="004A3657">
      <w:pPr>
        <w:rPr>
          <w:rStyle w:val="StyleUnderline"/>
          <w:b/>
          <w:sz w:val="16"/>
        </w:rPr>
      </w:pPr>
      <w:r w:rsidRPr="00DA47D5">
        <w:rPr>
          <w:rStyle w:val="StyleUnderline"/>
          <w:sz w:val="16"/>
        </w:rPr>
        <w:t xml:space="preserve">But </w:t>
      </w:r>
      <w:r w:rsidRPr="00042DE4">
        <w:rPr>
          <w:rStyle w:val="StyleUnderline"/>
          <w:highlight w:val="cyan"/>
        </w:rPr>
        <w:t>the big boom in unmanned aircraft may come from</w:t>
      </w:r>
      <w:r w:rsidRPr="00FB4E29">
        <w:rPr>
          <w:rStyle w:val="StyleUnderline"/>
        </w:rPr>
        <w:t xml:space="preserve"> what's known as </w:t>
      </w:r>
      <w:r w:rsidRPr="00042DE4">
        <w:rPr>
          <w:rStyle w:val="StyleUnderline"/>
          <w:highlight w:val="cyan"/>
        </w:rPr>
        <w:t>precision</w:t>
      </w:r>
      <w:r w:rsidRPr="00FB4E29">
        <w:rPr>
          <w:rStyle w:val="StyleUnderline"/>
        </w:rPr>
        <w:t xml:space="preserve"> </w:t>
      </w:r>
      <w:r w:rsidRPr="00042DE4">
        <w:rPr>
          <w:rStyle w:val="StyleUnderline"/>
          <w:highlight w:val="cyan"/>
        </w:rPr>
        <w:t>agriculture</w:t>
      </w:r>
      <w:r w:rsidRPr="00FB4E29">
        <w:rPr>
          <w:rStyle w:val="StyleUnderline"/>
        </w:rPr>
        <w:t xml:space="preserve"> — </w:t>
      </w:r>
      <w:r w:rsidRPr="00042DE4">
        <w:rPr>
          <w:rStyle w:val="StyleUnderline"/>
          <w:highlight w:val="cyan"/>
        </w:rPr>
        <w:t>using high-tech systems to help farmers increase yields and cut costs</w:t>
      </w:r>
      <w:r w:rsidRPr="00DA47D5">
        <w:rPr>
          <w:rStyle w:val="StyleUnderline"/>
          <w:sz w:val="16"/>
        </w:rPr>
        <w:t>.</w:t>
      </w:r>
      <w:r w:rsidRPr="00DA47D5">
        <w:rPr>
          <w:rStyle w:val="StyleUnderline"/>
          <w:sz w:val="12"/>
        </w:rPr>
        <w:t>¶</w:t>
      </w:r>
      <w:r w:rsidRPr="00DA47D5">
        <w:rPr>
          <w:rStyle w:val="StyleUnderline"/>
          <w:sz w:val="16"/>
        </w:rPr>
        <w:t xml:space="preserve"> In recent years, consumer-quality drones that are cheaper and easier to fly have become commonplace, but Federal Aviation Administration rules have restricted their civilian use to recreation and research in all but a few cases. That has led Morris and others to market their agricultural drones overseas, where regulations are not as strict.</w:t>
      </w:r>
      <w:r w:rsidRPr="00DA47D5">
        <w:rPr>
          <w:rStyle w:val="StyleUnderline"/>
          <w:sz w:val="12"/>
        </w:rPr>
        <w:t>¶</w:t>
      </w:r>
      <w:r w:rsidRPr="00DA47D5">
        <w:rPr>
          <w:rStyle w:val="StyleUnderline"/>
          <w:sz w:val="16"/>
        </w:rPr>
        <w:t xml:space="preserve"> Sunnyvale, Calif., </w:t>
      </w:r>
      <w:proofErr w:type="gramStart"/>
      <w:r w:rsidRPr="00DA47D5">
        <w:rPr>
          <w:rStyle w:val="StyleUnderline"/>
          <w:sz w:val="16"/>
        </w:rPr>
        <w:t>technology company</w:t>
      </w:r>
      <w:proofErr w:type="gramEnd"/>
      <w:r w:rsidRPr="00DA47D5">
        <w:rPr>
          <w:rStyle w:val="StyleUnderline"/>
          <w:sz w:val="16"/>
        </w:rPr>
        <w:t xml:space="preserve"> Trimble began offering agricultural drones in January and is currently selling them in foreign markets. Indiana-based drone maker </w:t>
      </w:r>
      <w:proofErr w:type="spellStart"/>
      <w:r w:rsidRPr="00DA47D5">
        <w:rPr>
          <w:rStyle w:val="StyleUnderline"/>
          <w:sz w:val="16"/>
        </w:rPr>
        <w:t>PrecisionHawk</w:t>
      </w:r>
      <w:proofErr w:type="spellEnd"/>
      <w:r w:rsidRPr="00DA47D5">
        <w:rPr>
          <w:rStyle w:val="StyleUnderline"/>
          <w:sz w:val="16"/>
        </w:rPr>
        <w:t xml:space="preserve"> says it has projects in Canada, South America and Australia.</w:t>
      </w:r>
      <w:r w:rsidRPr="00DA47D5">
        <w:rPr>
          <w:rStyle w:val="StyleUnderline"/>
          <w:sz w:val="12"/>
        </w:rPr>
        <w:t>¶</w:t>
      </w:r>
      <w:r w:rsidRPr="00DA47D5">
        <w:rPr>
          <w:rStyle w:val="StyleUnderline"/>
          <w:sz w:val="16"/>
        </w:rPr>
        <w:t xml:space="preserve"> California farmers and technologists from the Russian River Valley to Silicon Valley say they are eager to put drones to commercial use here at home.</w:t>
      </w:r>
      <w:r w:rsidRPr="00DA47D5">
        <w:rPr>
          <w:rStyle w:val="StyleUnderline"/>
          <w:sz w:val="12"/>
        </w:rPr>
        <w:t>¶</w:t>
      </w:r>
      <w:r w:rsidRPr="00DA47D5">
        <w:rPr>
          <w:rStyle w:val="StyleUnderline"/>
          <w:sz w:val="16"/>
        </w:rPr>
        <w:t xml:space="preserve"> </w:t>
      </w:r>
      <w:proofErr w:type="spellStart"/>
      <w:r w:rsidRPr="00DA47D5">
        <w:rPr>
          <w:rStyle w:val="StyleUnderline"/>
          <w:sz w:val="16"/>
        </w:rPr>
        <w:t>lRelated</w:t>
      </w:r>
      <w:proofErr w:type="spellEnd"/>
      <w:r w:rsidRPr="00DA47D5">
        <w:rPr>
          <w:rStyle w:val="StyleUnderline"/>
          <w:sz w:val="16"/>
        </w:rPr>
        <w:t xml:space="preserve"> Farmers drilling deeper for water as drought drags on</w:t>
      </w:r>
      <w:r w:rsidRPr="00DA47D5">
        <w:rPr>
          <w:rStyle w:val="StyleUnderline"/>
          <w:sz w:val="12"/>
        </w:rPr>
        <w:t>¶</w:t>
      </w:r>
      <w:r w:rsidRPr="00DA47D5">
        <w:rPr>
          <w:rStyle w:val="StyleUnderline"/>
          <w:sz w:val="16"/>
        </w:rPr>
        <w:t xml:space="preserve"> BUSINESS</w:t>
      </w:r>
      <w:r w:rsidRPr="00DA47D5">
        <w:rPr>
          <w:rStyle w:val="StyleUnderline"/>
          <w:sz w:val="12"/>
        </w:rPr>
        <w:t>¶</w:t>
      </w:r>
      <w:r w:rsidRPr="00DA47D5">
        <w:rPr>
          <w:rStyle w:val="StyleUnderline"/>
          <w:sz w:val="16"/>
        </w:rPr>
        <w:t xml:space="preserve"> Farmers drilling deeper for water as drought drags on</w:t>
      </w:r>
      <w:r w:rsidRPr="00DA47D5">
        <w:rPr>
          <w:rStyle w:val="StyleUnderline"/>
          <w:sz w:val="12"/>
        </w:rPr>
        <w:t>¶</w:t>
      </w:r>
      <w:r w:rsidRPr="00DA47D5">
        <w:rPr>
          <w:rStyle w:val="StyleUnderline"/>
          <w:sz w:val="16"/>
        </w:rPr>
        <w:t xml:space="preserve"> SEE ALL RELATED </w:t>
      </w:r>
      <w:r w:rsidRPr="00DA47D5">
        <w:rPr>
          <w:rStyle w:val="StyleUnderline"/>
          <w:sz w:val="12"/>
        </w:rPr>
        <w:t>¶</w:t>
      </w:r>
      <w:r w:rsidRPr="00DA47D5">
        <w:rPr>
          <w:rStyle w:val="StyleUnderline"/>
          <w:sz w:val="16"/>
        </w:rPr>
        <w:t xml:space="preserve"> 8</w:t>
      </w:r>
      <w:r w:rsidRPr="00DA47D5">
        <w:rPr>
          <w:rStyle w:val="StyleUnderline"/>
          <w:sz w:val="12"/>
        </w:rPr>
        <w:t>¶</w:t>
      </w:r>
      <w:r w:rsidRPr="00DA47D5">
        <w:rPr>
          <w:rStyle w:val="StyleUnderline"/>
          <w:sz w:val="16"/>
        </w:rPr>
        <w:t xml:space="preserve"> Some, like </w:t>
      </w:r>
      <w:proofErr w:type="spellStart"/>
      <w:r w:rsidRPr="00DA47D5">
        <w:rPr>
          <w:rStyle w:val="StyleUnderline"/>
          <w:sz w:val="16"/>
        </w:rPr>
        <w:t>YangQuan</w:t>
      </w:r>
      <w:proofErr w:type="spellEnd"/>
      <w:r w:rsidRPr="00DA47D5">
        <w:rPr>
          <w:rStyle w:val="StyleUnderline"/>
          <w:sz w:val="16"/>
        </w:rPr>
        <w:t xml:space="preserve"> Chen, an engineering professor at UC Merced, envision a new "data drone valley" in the state's Central Valley, not far from the tech giants and venture capitalists of the Bay Area.</w:t>
      </w:r>
      <w:r w:rsidRPr="00DA47D5">
        <w:rPr>
          <w:rStyle w:val="StyleUnderline"/>
          <w:sz w:val="12"/>
        </w:rPr>
        <w:t>¶</w:t>
      </w:r>
      <w:r w:rsidRPr="00DA47D5">
        <w:rPr>
          <w:rStyle w:val="StyleUnderline"/>
          <w:sz w:val="16"/>
        </w:rPr>
        <w:t xml:space="preserve"> "I see a bright future. That's the reason I started my lab in the Central Valley," said Chen, who was doing research with agriculture drones at Utah State University before joining the UC Merced faculty and starting the school's mechatronics lab in 2012.</w:t>
      </w:r>
      <w:r w:rsidRPr="00DA47D5">
        <w:rPr>
          <w:rStyle w:val="StyleUnderline"/>
          <w:sz w:val="12"/>
        </w:rPr>
        <w:t>¶</w:t>
      </w:r>
      <w:r w:rsidRPr="00DA47D5">
        <w:rPr>
          <w:rStyle w:val="StyleUnderline"/>
          <w:sz w:val="16"/>
        </w:rPr>
        <w:t xml:space="preserve"> </w:t>
      </w:r>
      <w:r w:rsidRPr="00042DE4">
        <w:rPr>
          <w:rStyle w:val="StyleUnderline"/>
          <w:highlight w:val="cyan"/>
        </w:rPr>
        <w:t>The</w:t>
      </w:r>
      <w:r w:rsidRPr="002E0B6A">
        <w:rPr>
          <w:rStyle w:val="StyleUnderline"/>
        </w:rPr>
        <w:t xml:space="preserve"> </w:t>
      </w:r>
      <w:r w:rsidRPr="00042DE4">
        <w:rPr>
          <w:rStyle w:val="StyleUnderline"/>
          <w:highlight w:val="cyan"/>
        </w:rPr>
        <w:t>unmanned aerial systems can be programmed to</w:t>
      </w:r>
      <w:r w:rsidRPr="002E0B6A">
        <w:rPr>
          <w:rStyle w:val="StyleUnderline"/>
        </w:rPr>
        <w:t xml:space="preserve"> fly low over fields and </w:t>
      </w:r>
      <w:r w:rsidRPr="00042DE4">
        <w:rPr>
          <w:rStyle w:val="StyleUnderline"/>
          <w:highlight w:val="cyan"/>
        </w:rPr>
        <w:t>stream photos and videos to a ground station</w:t>
      </w:r>
      <w:r w:rsidRPr="002E0B6A">
        <w:rPr>
          <w:rStyle w:val="StyleUnderline"/>
        </w:rPr>
        <w:t xml:space="preserve">, where the </w:t>
      </w:r>
      <w:r w:rsidRPr="00042DE4">
        <w:rPr>
          <w:rStyle w:val="StyleUnderline"/>
          <w:highlight w:val="cyan"/>
        </w:rPr>
        <w:t>images can be stitched together into maps or analyzed</w:t>
      </w:r>
      <w:r w:rsidRPr="002E0B6A">
        <w:rPr>
          <w:rStyle w:val="StyleUnderline"/>
        </w:rPr>
        <w:t xml:space="preserve"> to gauge crop health. They </w:t>
      </w:r>
      <w:r w:rsidRPr="00042DE4">
        <w:rPr>
          <w:rStyle w:val="StyleUnderline"/>
          <w:highlight w:val="cyan"/>
        </w:rPr>
        <w:t>can</w:t>
      </w:r>
      <w:r w:rsidRPr="002E0B6A">
        <w:rPr>
          <w:rStyle w:val="StyleUnderline"/>
        </w:rPr>
        <w:t xml:space="preserve"> also </w:t>
      </w:r>
      <w:r w:rsidRPr="00042DE4">
        <w:rPr>
          <w:rStyle w:val="StyleUnderline"/>
          <w:highlight w:val="cyan"/>
        </w:rPr>
        <w:t>be modified to land and take soil and water samples</w:t>
      </w:r>
      <w:r w:rsidRPr="002E0B6A">
        <w:rPr>
          <w:rStyle w:val="StyleUnderline"/>
        </w:rPr>
        <w:t>. One day they could be used in the U.S. as precision crop-dusters.</w:t>
      </w:r>
      <w:r w:rsidRPr="00DA47D5">
        <w:rPr>
          <w:rStyle w:val="StyleUnderline"/>
          <w:sz w:val="12"/>
        </w:rPr>
        <w:t>¶</w:t>
      </w:r>
      <w:r w:rsidRPr="002E0B6A">
        <w:rPr>
          <w:rStyle w:val="StyleUnderline"/>
        </w:rPr>
        <w:t xml:space="preserve"> "The application of these data drones is only limited by our imagination,</w:t>
      </w:r>
      <w:r w:rsidRPr="00DA47D5">
        <w:rPr>
          <w:rStyle w:val="StyleUnderline"/>
          <w:sz w:val="16"/>
        </w:rPr>
        <w:t>" Chen said.</w:t>
      </w:r>
      <w:r w:rsidRPr="00DA47D5">
        <w:rPr>
          <w:rStyle w:val="StyleUnderline"/>
          <w:sz w:val="12"/>
        </w:rPr>
        <w:t>¶</w:t>
      </w:r>
      <w:r w:rsidRPr="00DA47D5">
        <w:rPr>
          <w:rStyle w:val="StyleUnderline"/>
          <w:sz w:val="16"/>
        </w:rPr>
        <w:t xml:space="preserve"> Ryan </w:t>
      </w:r>
      <w:proofErr w:type="spellStart"/>
      <w:r w:rsidRPr="00DA47D5">
        <w:rPr>
          <w:rStyle w:val="StyleUnderline"/>
          <w:sz w:val="16"/>
        </w:rPr>
        <w:t>Kunde</w:t>
      </w:r>
      <w:proofErr w:type="spellEnd"/>
      <w:r w:rsidRPr="00DA47D5">
        <w:rPr>
          <w:rStyle w:val="StyleUnderline"/>
          <w:sz w:val="16"/>
        </w:rPr>
        <w:t xml:space="preserve"> with drone</w:t>
      </w:r>
      <w:r w:rsidRPr="00DA47D5">
        <w:rPr>
          <w:rStyle w:val="StyleUnderline"/>
          <w:sz w:val="12"/>
        </w:rPr>
        <w:t>¶</w:t>
      </w:r>
      <w:r w:rsidRPr="00DA47D5">
        <w:rPr>
          <w:rStyle w:val="StyleUnderline"/>
          <w:sz w:val="16"/>
        </w:rPr>
        <w:t xml:space="preserve"> Ryan </w:t>
      </w:r>
      <w:proofErr w:type="spellStart"/>
      <w:r w:rsidRPr="00DA47D5">
        <w:rPr>
          <w:rStyle w:val="StyleUnderline"/>
          <w:sz w:val="16"/>
        </w:rPr>
        <w:t>Kunde</w:t>
      </w:r>
      <w:proofErr w:type="spellEnd"/>
      <w:r w:rsidRPr="00DA47D5">
        <w:rPr>
          <w:rStyle w:val="StyleUnderline"/>
          <w:sz w:val="16"/>
        </w:rPr>
        <w:t xml:space="preserve">, a winemaker at DRNK Wines in Sebastopol, Calif., prepares to launch a 3D Robotics Aero drone at </w:t>
      </w:r>
      <w:proofErr w:type="spellStart"/>
      <w:r w:rsidRPr="00DA47D5">
        <w:rPr>
          <w:rStyle w:val="StyleUnderline"/>
          <w:sz w:val="16"/>
        </w:rPr>
        <w:t>Kunde</w:t>
      </w:r>
      <w:proofErr w:type="spellEnd"/>
      <w:r w:rsidRPr="00DA47D5">
        <w:rPr>
          <w:rStyle w:val="StyleUnderline"/>
          <w:sz w:val="16"/>
        </w:rPr>
        <w:t xml:space="preserve"> Family Vineyards near Santa Rosa, Calif. </w:t>
      </w:r>
      <w:proofErr w:type="spellStart"/>
      <w:r w:rsidRPr="00DA47D5">
        <w:rPr>
          <w:rStyle w:val="StyleUnderline"/>
          <w:sz w:val="16"/>
        </w:rPr>
        <w:t>Kunde</w:t>
      </w:r>
      <w:proofErr w:type="spellEnd"/>
      <w:r w:rsidRPr="00DA47D5">
        <w:rPr>
          <w:rStyle w:val="StyleUnderline"/>
          <w:sz w:val="16"/>
        </w:rPr>
        <w:t xml:space="preserve"> flies his drones recreationally, but he hopes one day to use them to help farmers manage their crops. (Discover Sonoma County Wine)</w:t>
      </w:r>
      <w:r w:rsidRPr="00DA47D5">
        <w:rPr>
          <w:rStyle w:val="StyleUnderline"/>
          <w:sz w:val="12"/>
        </w:rPr>
        <w:t>¶</w:t>
      </w:r>
      <w:r w:rsidRPr="00DA47D5">
        <w:rPr>
          <w:rStyle w:val="StyleUnderline"/>
          <w:sz w:val="16"/>
        </w:rPr>
        <w:t xml:space="preserve"> Agriculture could be the proving ground for commercial drone applications, partly because operating in rural areas far from crowds, large airports and tall buildings alleviates privacy and safety concerns.</w:t>
      </w:r>
      <w:r w:rsidRPr="00DA47D5">
        <w:rPr>
          <w:rStyle w:val="StyleUnderline"/>
          <w:sz w:val="12"/>
        </w:rPr>
        <w:t>¶</w:t>
      </w:r>
      <w:r w:rsidRPr="00DA47D5">
        <w:rPr>
          <w:rStyle w:val="StyleUnderline"/>
          <w:sz w:val="16"/>
        </w:rPr>
        <w:t xml:space="preserve"> </w:t>
      </w:r>
      <w:r w:rsidRPr="002E0B6A">
        <w:rPr>
          <w:rStyle w:val="StyleUnderline"/>
        </w:rPr>
        <w:t xml:space="preserve">Many </w:t>
      </w:r>
      <w:r w:rsidRPr="00042DE4">
        <w:rPr>
          <w:rStyle w:val="StyleUnderline"/>
          <w:highlight w:val="cyan"/>
        </w:rPr>
        <w:t>experts believe that drones could revolutionize the industry</w:t>
      </w:r>
      <w:r w:rsidRPr="002E0B6A">
        <w:rPr>
          <w:rStyle w:val="StyleUnderline"/>
        </w:rPr>
        <w:t>.</w:t>
      </w:r>
      <w:r w:rsidRPr="00DA47D5">
        <w:rPr>
          <w:rStyle w:val="StyleUnderline"/>
          <w:sz w:val="12"/>
        </w:rPr>
        <w:t>¶</w:t>
      </w:r>
      <w:r w:rsidRPr="00DA47D5">
        <w:rPr>
          <w:rStyle w:val="StyleUnderline"/>
          <w:sz w:val="16"/>
        </w:rPr>
        <w:t xml:space="preserve"> "I think it's going to change agriculture as we know it in North America," said Scott Shearer, a professor at Ohio State University and an expert in precision agriculture. "</w:t>
      </w:r>
      <w:r w:rsidRPr="002E0B6A">
        <w:rPr>
          <w:rStyle w:val="StyleUnderline"/>
        </w:rPr>
        <w:t xml:space="preserve">It's definitely </w:t>
      </w:r>
      <w:r w:rsidRPr="00042DE4">
        <w:rPr>
          <w:rStyle w:val="StyleUnderline"/>
          <w:highlight w:val="cyan"/>
        </w:rPr>
        <w:t>going to allow producers to become much more efficient.</w:t>
      </w:r>
      <w:r w:rsidRPr="002E0B6A">
        <w:rPr>
          <w:rStyle w:val="StyleUnderline"/>
        </w:rPr>
        <w:t>"</w:t>
      </w:r>
      <w:r w:rsidRPr="00DA47D5">
        <w:rPr>
          <w:rStyle w:val="StyleUnderline"/>
          <w:sz w:val="12"/>
        </w:rPr>
        <w:t>¶</w:t>
      </w:r>
      <w:r w:rsidRPr="002E0B6A">
        <w:rPr>
          <w:rStyle w:val="StyleUnderline"/>
        </w:rPr>
        <w:t xml:space="preserve"> Shearer said drones already can be used to provide more timely crop data and higher-resolution aerial imagery at a fraction of the cost of using traditional piloted aircraft or satellites</w:t>
      </w:r>
      <w:r w:rsidRPr="00DA47D5">
        <w:rPr>
          <w:rStyle w:val="StyleUnderline"/>
          <w:sz w:val="16"/>
        </w:rPr>
        <w:t>.</w:t>
      </w:r>
      <w:r w:rsidRPr="00DA47D5">
        <w:rPr>
          <w:rStyle w:val="StyleUnderline"/>
          <w:sz w:val="12"/>
        </w:rPr>
        <w:t>¶</w:t>
      </w:r>
      <w:r w:rsidRPr="00DA47D5">
        <w:rPr>
          <w:rStyle w:val="StyleUnderline"/>
          <w:sz w:val="16"/>
        </w:rPr>
        <w:t xml:space="preserve"> "It's a bit of a game changer," Shearer said. </w:t>
      </w:r>
    </w:p>
    <w:p w14:paraId="174C5531" w14:textId="77777777" w:rsidR="004A3657" w:rsidRPr="004A3657" w:rsidRDefault="004A3657" w:rsidP="004A3657">
      <w:pPr>
        <w:rPr>
          <w:rStyle w:val="StyleUnderline"/>
          <w:b/>
          <w:u w:val="none"/>
        </w:rPr>
      </w:pPr>
    </w:p>
    <w:p w14:paraId="666D06CD" w14:textId="77777777" w:rsidR="004A3657" w:rsidRPr="004A3657" w:rsidRDefault="004A3657" w:rsidP="004A3657">
      <w:pPr>
        <w:pStyle w:val="Heading4"/>
        <w:rPr>
          <w:rStyle w:val="StyleUnderline"/>
          <w:b w:val="0"/>
          <w:u w:val="none"/>
        </w:rPr>
      </w:pPr>
      <w:r w:rsidRPr="004A3657">
        <w:rPr>
          <w:rStyle w:val="StyleUnderline"/>
          <w:u w:val="none"/>
        </w:rPr>
        <w:t xml:space="preserve">Lifting of FAA regulations against drones increases agricultural market </w:t>
      </w:r>
    </w:p>
    <w:p w14:paraId="7FAAC3AE" w14:textId="77777777" w:rsidR="004A3657" w:rsidRPr="004A3657" w:rsidRDefault="004A3657" w:rsidP="004A3657">
      <w:pPr>
        <w:rPr>
          <w:rStyle w:val="StyleUnderline"/>
          <w:b/>
          <w:u w:val="none"/>
        </w:rPr>
      </w:pPr>
      <w:r w:rsidRPr="004A3657">
        <w:rPr>
          <w:rStyle w:val="Style13ptBold"/>
        </w:rPr>
        <w:t>Los Angeles Times</w:t>
      </w:r>
      <w:r w:rsidRPr="004A3657">
        <w:rPr>
          <w:rStyle w:val="StyleUnderline"/>
          <w:u w:val="none"/>
        </w:rPr>
        <w:t>, 9-13-20</w:t>
      </w:r>
      <w:r w:rsidRPr="004A3657">
        <w:rPr>
          <w:rStyle w:val="Style13ptBold"/>
        </w:rPr>
        <w:t>14</w:t>
      </w:r>
      <w:r w:rsidRPr="004A3657">
        <w:rPr>
          <w:rStyle w:val="StyleUnderline"/>
          <w:u w:val="none"/>
        </w:rPr>
        <w:t xml:space="preserve">, "Drones may provide big lift to agriculture when FAA allows their use," </w:t>
      </w:r>
      <w:proofErr w:type="spellStart"/>
      <w:r w:rsidRPr="004A3657">
        <w:rPr>
          <w:rStyle w:val="StyleUnderline"/>
          <w:u w:val="none"/>
        </w:rPr>
        <w:t>latimes</w:t>
      </w:r>
      <w:proofErr w:type="spellEnd"/>
      <w:r w:rsidRPr="004A3657">
        <w:rPr>
          <w:rStyle w:val="StyleUnderline"/>
          <w:u w:val="none"/>
        </w:rPr>
        <w:t xml:space="preserve">, </w:t>
      </w:r>
      <w:hyperlink r:id="rId44" w:anchor="page=1" w:history="1">
        <w:r w:rsidRPr="004A3657">
          <w:rPr>
            <w:rStyle w:val="Hyperlink"/>
          </w:rPr>
          <w:t>http://www.latimes.com/business/la-fi-drones-agriculture-20140913-story.html#page=1</w:t>
        </w:r>
      </w:hyperlink>
    </w:p>
    <w:p w14:paraId="5521E8EA" w14:textId="77777777" w:rsidR="004A3657" w:rsidRDefault="004A3657" w:rsidP="004A3657">
      <w:pPr>
        <w:rPr>
          <w:rStyle w:val="StyleUnderline"/>
        </w:rPr>
      </w:pPr>
      <w:r w:rsidRPr="00DA47D5">
        <w:rPr>
          <w:rStyle w:val="StyleUnderline"/>
          <w:sz w:val="16"/>
        </w:rPr>
        <w:t xml:space="preserve">A 2013 study by a drone trade group estimated that </w:t>
      </w:r>
      <w:r w:rsidRPr="00042DE4">
        <w:rPr>
          <w:rStyle w:val="StyleUnderline"/>
          <w:highlight w:val="cyan"/>
        </w:rPr>
        <w:t>future commercial drone markets would be largely in agricultur</w:t>
      </w:r>
      <w:r w:rsidRPr="002E0B6A">
        <w:rPr>
          <w:rStyle w:val="StyleUnderline"/>
        </w:rPr>
        <w:t>e</w:t>
      </w:r>
      <w:r w:rsidRPr="00DA47D5">
        <w:rPr>
          <w:rStyle w:val="StyleUnderline"/>
          <w:sz w:val="16"/>
        </w:rPr>
        <w:t>, with some in public safety such as law enforcement, firefighting and emergency management.</w:t>
      </w:r>
      <w:r w:rsidRPr="00DA47D5">
        <w:rPr>
          <w:rStyle w:val="StyleUnderline"/>
          <w:sz w:val="12"/>
        </w:rPr>
        <w:t>¶</w:t>
      </w:r>
      <w:r w:rsidRPr="00DA47D5">
        <w:rPr>
          <w:rStyle w:val="StyleUnderline"/>
          <w:sz w:val="16"/>
        </w:rPr>
        <w:t xml:space="preserve"> </w:t>
      </w:r>
      <w:r w:rsidRPr="002B64BD">
        <w:rPr>
          <w:rStyle w:val="StyleUnderline"/>
        </w:rPr>
        <w:t xml:space="preserve">The </w:t>
      </w:r>
      <w:r w:rsidRPr="00042DE4">
        <w:rPr>
          <w:rStyle w:val="StyleUnderline"/>
          <w:highlight w:val="cyan"/>
        </w:rPr>
        <w:t>study, by</w:t>
      </w:r>
      <w:r w:rsidRPr="002B64BD">
        <w:rPr>
          <w:rStyle w:val="StyleUnderline"/>
        </w:rPr>
        <w:t xml:space="preserve"> the </w:t>
      </w:r>
      <w:r w:rsidRPr="00042DE4">
        <w:rPr>
          <w:rStyle w:val="StyleUnderline"/>
          <w:highlight w:val="cyan"/>
        </w:rPr>
        <w:t>Assn. for U</w:t>
      </w:r>
      <w:r w:rsidRPr="002B64BD">
        <w:rPr>
          <w:rStyle w:val="StyleUnderline"/>
        </w:rPr>
        <w:t xml:space="preserve">nmanned </w:t>
      </w:r>
      <w:r w:rsidRPr="00042DE4">
        <w:rPr>
          <w:rStyle w:val="StyleUnderline"/>
          <w:highlight w:val="cyan"/>
        </w:rPr>
        <w:t>V</w:t>
      </w:r>
      <w:r w:rsidRPr="002B64BD">
        <w:rPr>
          <w:rStyle w:val="StyleUnderline"/>
        </w:rPr>
        <w:t xml:space="preserve">ehicle </w:t>
      </w:r>
      <w:r w:rsidRPr="00042DE4">
        <w:rPr>
          <w:rStyle w:val="StyleUnderline"/>
          <w:highlight w:val="cyan"/>
        </w:rPr>
        <w:t>S</w:t>
      </w:r>
      <w:r w:rsidRPr="002B64BD">
        <w:rPr>
          <w:rStyle w:val="StyleUnderline"/>
        </w:rPr>
        <w:t xml:space="preserve">ystems </w:t>
      </w:r>
      <w:r w:rsidRPr="00042DE4">
        <w:rPr>
          <w:rStyle w:val="StyleUnderline"/>
          <w:highlight w:val="cyan"/>
        </w:rPr>
        <w:t>I</w:t>
      </w:r>
      <w:r w:rsidRPr="002B64BD">
        <w:rPr>
          <w:rStyle w:val="StyleUnderline"/>
        </w:rPr>
        <w:t xml:space="preserve">nternational, </w:t>
      </w:r>
      <w:r w:rsidRPr="00042DE4">
        <w:rPr>
          <w:rStyle w:val="StyleUnderline"/>
          <w:highlight w:val="cyan"/>
        </w:rPr>
        <w:t>projected</w:t>
      </w:r>
      <w:r w:rsidRPr="002B64BD">
        <w:rPr>
          <w:rStyle w:val="StyleUnderline"/>
        </w:rPr>
        <w:t xml:space="preserve"> that the </w:t>
      </w:r>
      <w:r w:rsidRPr="00042DE4">
        <w:rPr>
          <w:rStyle w:val="StyleUnderline"/>
          <w:highlight w:val="cyan"/>
        </w:rPr>
        <w:t>economic effect of integrating drones into the</w:t>
      </w:r>
      <w:r w:rsidRPr="002B64BD">
        <w:rPr>
          <w:rStyle w:val="StyleUnderline"/>
        </w:rPr>
        <w:t xml:space="preserve"> </w:t>
      </w:r>
      <w:r w:rsidRPr="00042DE4">
        <w:rPr>
          <w:rStyle w:val="StyleUnderline"/>
          <w:highlight w:val="cyan"/>
        </w:rPr>
        <w:t>national airspace would top $2.3 billion in California in the first three years</w:t>
      </w:r>
      <w:r w:rsidRPr="00DA47D5">
        <w:rPr>
          <w:rStyle w:val="StyleUnderline"/>
          <w:sz w:val="16"/>
        </w:rPr>
        <w:t xml:space="preserve">, more than in any other state, </w:t>
      </w:r>
      <w:r w:rsidRPr="00042DE4">
        <w:rPr>
          <w:rStyle w:val="StyleUnderline"/>
          <w:highlight w:val="cyan"/>
        </w:rPr>
        <w:t>leading to the creation of more than 12,000 jobs in this state alone</w:t>
      </w:r>
      <w:r w:rsidRPr="00DA47D5">
        <w:rPr>
          <w:rStyle w:val="StyleUnderline"/>
          <w:sz w:val="16"/>
        </w:rPr>
        <w:t>.</w:t>
      </w:r>
      <w:r w:rsidRPr="00DA47D5">
        <w:rPr>
          <w:rStyle w:val="StyleUnderline"/>
          <w:sz w:val="12"/>
        </w:rPr>
        <w:t>¶</w:t>
      </w:r>
      <w:r w:rsidRPr="00DA47D5">
        <w:rPr>
          <w:rStyle w:val="StyleUnderline"/>
          <w:sz w:val="16"/>
        </w:rPr>
        <w:t xml:space="preserve"> Some experts caution that the trade group's predictions may be too optimistic, but they acknowledge that there is a huge opportunity for agricultural drones.</w:t>
      </w:r>
      <w:r w:rsidRPr="00DA47D5">
        <w:rPr>
          <w:rStyle w:val="StyleUnderline"/>
          <w:sz w:val="12"/>
        </w:rPr>
        <w:t>¶</w:t>
      </w:r>
      <w:r w:rsidRPr="00DA47D5">
        <w:rPr>
          <w:rStyle w:val="StyleUnderline"/>
          <w:sz w:val="16"/>
        </w:rPr>
        <w:t xml:space="preserve"> The benefits of ag drones are promising for farmers growing largely commodity crops in the Midwest, but Shearer said they may be even greater for those cultivating high-value crops, such as California's wine grape growers</w:t>
      </w:r>
      <w:r w:rsidRPr="002B64BD">
        <w:rPr>
          <w:rStyle w:val="StyleUnderline"/>
        </w:rPr>
        <w:t>.</w:t>
      </w:r>
      <w:r w:rsidRPr="00DA47D5">
        <w:rPr>
          <w:rStyle w:val="StyleUnderline"/>
          <w:sz w:val="12"/>
        </w:rPr>
        <w:t>¶</w:t>
      </w:r>
      <w:r w:rsidRPr="002B64BD">
        <w:rPr>
          <w:rStyle w:val="StyleUnderline"/>
        </w:rPr>
        <w:t xml:space="preserve"> </w:t>
      </w:r>
      <w:r w:rsidRPr="00042DE4">
        <w:rPr>
          <w:rStyle w:val="StyleUnderline"/>
          <w:highlight w:val="cyan"/>
        </w:rPr>
        <w:t>Ryan</w:t>
      </w:r>
      <w:r w:rsidRPr="002B64BD">
        <w:rPr>
          <w:rStyle w:val="StyleUnderline"/>
        </w:rPr>
        <w:t xml:space="preserve"> </w:t>
      </w:r>
      <w:proofErr w:type="spellStart"/>
      <w:r w:rsidRPr="00042DE4">
        <w:rPr>
          <w:rStyle w:val="StyleUnderline"/>
          <w:highlight w:val="cyan"/>
        </w:rPr>
        <w:t>Kunde</w:t>
      </w:r>
      <w:proofErr w:type="spellEnd"/>
      <w:r w:rsidRPr="00042DE4">
        <w:rPr>
          <w:rStyle w:val="StyleUnderline"/>
          <w:highlight w:val="cyan"/>
        </w:rPr>
        <w:t>,</w:t>
      </w:r>
      <w:r w:rsidRPr="002B64BD">
        <w:rPr>
          <w:rStyle w:val="StyleUnderline"/>
        </w:rPr>
        <w:t xml:space="preserve"> </w:t>
      </w:r>
      <w:r w:rsidRPr="00DA47D5">
        <w:rPr>
          <w:rStyle w:val="StyleUnderline"/>
          <w:sz w:val="16"/>
        </w:rPr>
        <w:t xml:space="preserve">winemaker for DRNK Wines near Sebastopol, </w:t>
      </w:r>
      <w:r w:rsidRPr="00042DE4">
        <w:rPr>
          <w:rStyle w:val="StyleUnderline"/>
          <w:highlight w:val="cyan"/>
        </w:rPr>
        <w:t>has been testing drones with the goal of one day using</w:t>
      </w:r>
      <w:r w:rsidRPr="00DA47D5">
        <w:rPr>
          <w:rStyle w:val="StyleUnderline"/>
          <w:sz w:val="16"/>
        </w:rPr>
        <w:t xml:space="preserve"> them to help make decisions in the vineyard — where to harvest first, what plants need more nutrients, which areas need more water and which need less.</w:t>
      </w:r>
      <w:r w:rsidRPr="00DA47D5">
        <w:rPr>
          <w:rStyle w:val="StyleUnderline"/>
          <w:sz w:val="12"/>
        </w:rPr>
        <w:t>¶</w:t>
      </w:r>
      <w:r w:rsidRPr="00DA47D5">
        <w:rPr>
          <w:rStyle w:val="StyleUnderline"/>
          <w:sz w:val="16"/>
        </w:rPr>
        <w:t xml:space="preserve"> </w:t>
      </w:r>
      <w:r w:rsidRPr="00DA47D5">
        <w:rPr>
          <w:rStyle w:val="StyleUnderline"/>
          <w:sz w:val="12"/>
        </w:rPr>
        <w:t>¶</w:t>
      </w:r>
      <w:r w:rsidRPr="00DA47D5">
        <w:rPr>
          <w:rStyle w:val="StyleUnderline"/>
          <w:sz w:val="16"/>
        </w:rPr>
        <w:t xml:space="preserve"> Ryan </w:t>
      </w:r>
      <w:proofErr w:type="spellStart"/>
      <w:r w:rsidRPr="00DA47D5">
        <w:rPr>
          <w:rStyle w:val="StyleUnderline"/>
          <w:sz w:val="16"/>
        </w:rPr>
        <w:t>Kunde</w:t>
      </w:r>
      <w:proofErr w:type="spellEnd"/>
      <w:r w:rsidRPr="00DA47D5">
        <w:rPr>
          <w:rStyle w:val="StyleUnderline"/>
          <w:sz w:val="16"/>
        </w:rPr>
        <w:t xml:space="preserve"> looks over a color-coded image captured by a drone. </w:t>
      </w:r>
      <w:proofErr w:type="spellStart"/>
      <w:r w:rsidRPr="00042DE4">
        <w:rPr>
          <w:rStyle w:val="StyleUnderline"/>
          <w:highlight w:val="cyan"/>
        </w:rPr>
        <w:t>Kunde</w:t>
      </w:r>
      <w:proofErr w:type="spellEnd"/>
      <w:r w:rsidRPr="00042DE4">
        <w:rPr>
          <w:rStyle w:val="StyleUnderline"/>
          <w:highlight w:val="cyan"/>
        </w:rPr>
        <w:t xml:space="preserve"> hopes one day to use the data that drones collect to help farmers manage their crops</w:t>
      </w:r>
      <w:r w:rsidRPr="002B64BD">
        <w:rPr>
          <w:rStyle w:val="StyleUnderline"/>
        </w:rPr>
        <w:t xml:space="preserve">. "Small increases in productivity make a huge impact," he says. </w:t>
      </w:r>
      <w:r w:rsidRPr="00042DE4">
        <w:rPr>
          <w:rStyle w:val="StyleUnderline"/>
          <w:highlight w:val="cyan"/>
        </w:rPr>
        <w:t>"It's farming smarter</w:t>
      </w:r>
      <w:r w:rsidRPr="002B64BD">
        <w:rPr>
          <w:rStyle w:val="StyleUnderline"/>
        </w:rPr>
        <w:t>." (Discover Sonoma County Wine)</w:t>
      </w:r>
      <w:r w:rsidRPr="00DA47D5">
        <w:rPr>
          <w:rStyle w:val="StyleUnderline"/>
          <w:sz w:val="12"/>
        </w:rPr>
        <w:t>¶</w:t>
      </w:r>
      <w:r w:rsidRPr="002B64BD">
        <w:rPr>
          <w:rStyle w:val="StyleUnderline"/>
        </w:rPr>
        <w:t xml:space="preserve"> "Small increases in productivity make a huge impact,"</w:t>
      </w:r>
      <w:r w:rsidRPr="00DA47D5">
        <w:rPr>
          <w:rStyle w:val="StyleUnderline"/>
          <w:sz w:val="16"/>
        </w:rPr>
        <w:t xml:space="preserve"> </w:t>
      </w:r>
      <w:proofErr w:type="spellStart"/>
      <w:r w:rsidRPr="00DA47D5">
        <w:rPr>
          <w:rStyle w:val="StyleUnderline"/>
          <w:sz w:val="16"/>
        </w:rPr>
        <w:t>Kunde</w:t>
      </w:r>
      <w:proofErr w:type="spellEnd"/>
      <w:r w:rsidRPr="00DA47D5">
        <w:rPr>
          <w:rStyle w:val="StyleUnderline"/>
          <w:sz w:val="16"/>
        </w:rPr>
        <w:t xml:space="preserve"> said. "It's farming smarter."</w:t>
      </w:r>
      <w:r w:rsidRPr="00DA47D5">
        <w:rPr>
          <w:rStyle w:val="StyleUnderline"/>
          <w:sz w:val="12"/>
        </w:rPr>
        <w:t>¶</w:t>
      </w:r>
      <w:r w:rsidRPr="00DA47D5">
        <w:rPr>
          <w:rStyle w:val="StyleUnderline"/>
          <w:sz w:val="16"/>
        </w:rPr>
        <w:t xml:space="preserve"> </w:t>
      </w:r>
      <w:proofErr w:type="spellStart"/>
      <w:r w:rsidRPr="00DA47D5">
        <w:rPr>
          <w:rStyle w:val="StyleUnderline"/>
          <w:sz w:val="16"/>
        </w:rPr>
        <w:t>Kunde</w:t>
      </w:r>
      <w:proofErr w:type="spellEnd"/>
      <w:r w:rsidRPr="00DA47D5">
        <w:rPr>
          <w:rStyle w:val="StyleUnderline"/>
          <w:sz w:val="16"/>
        </w:rPr>
        <w:t xml:space="preserve"> began tinkering with drones in 2010, and eventually formed a company to provide drone monitoring data to grape growers for a fee. But </w:t>
      </w:r>
      <w:r w:rsidRPr="00042DE4">
        <w:rPr>
          <w:rStyle w:val="StyleUnderline"/>
          <w:highlight w:val="cyan"/>
        </w:rPr>
        <w:t>until the FAA approves commercial drone u</w:t>
      </w:r>
      <w:r w:rsidRPr="002B64BD">
        <w:rPr>
          <w:rStyle w:val="StyleUnderline"/>
        </w:rPr>
        <w:t xml:space="preserve">se, </w:t>
      </w:r>
      <w:r w:rsidRPr="00042DE4">
        <w:rPr>
          <w:rStyle w:val="StyleUnderline"/>
          <w:highlight w:val="cyan"/>
        </w:rPr>
        <w:t>that business is</w:t>
      </w:r>
      <w:r w:rsidRPr="002B64BD">
        <w:rPr>
          <w:rStyle w:val="StyleUnderline"/>
        </w:rPr>
        <w:t xml:space="preserve"> "kind of </w:t>
      </w:r>
      <w:r w:rsidRPr="00042DE4">
        <w:rPr>
          <w:rStyle w:val="StyleUnderline"/>
          <w:highlight w:val="cyan"/>
        </w:rPr>
        <w:t>in a holding pattern</w:t>
      </w:r>
      <w:r w:rsidRPr="002B64BD">
        <w:rPr>
          <w:rStyle w:val="StyleUnderline"/>
        </w:rPr>
        <w:t>," he said.</w:t>
      </w:r>
      <w:r w:rsidRPr="00DA47D5">
        <w:rPr>
          <w:rStyle w:val="StyleUnderline"/>
          <w:sz w:val="12"/>
        </w:rPr>
        <w:t>¶</w:t>
      </w:r>
      <w:r w:rsidRPr="002B64BD">
        <w:rPr>
          <w:rStyle w:val="StyleUnderline"/>
        </w:rPr>
        <w:t xml:space="preserve"> "</w:t>
      </w:r>
      <w:r w:rsidRPr="00042DE4">
        <w:rPr>
          <w:rStyle w:val="StyleUnderline"/>
          <w:highlight w:val="cyan"/>
        </w:rPr>
        <w:t>The market is there. We just don't have the guidelines to regulate it</w:t>
      </w:r>
      <w:r w:rsidRPr="002B64BD">
        <w:rPr>
          <w:rStyle w:val="StyleUnderline"/>
        </w:rPr>
        <w:t xml:space="preserve">," </w:t>
      </w:r>
      <w:proofErr w:type="spellStart"/>
      <w:r w:rsidRPr="002B64BD">
        <w:rPr>
          <w:rStyle w:val="StyleUnderline"/>
        </w:rPr>
        <w:t>Kunde</w:t>
      </w:r>
      <w:proofErr w:type="spellEnd"/>
      <w:r w:rsidRPr="002B64BD">
        <w:rPr>
          <w:rStyle w:val="StyleUnderline"/>
        </w:rPr>
        <w:t xml:space="preserve"> said.</w:t>
      </w:r>
      <w:r w:rsidRPr="00DA47D5">
        <w:rPr>
          <w:rStyle w:val="StyleUnderline"/>
          <w:sz w:val="12"/>
        </w:rPr>
        <w:t>¶</w:t>
      </w:r>
      <w:r w:rsidRPr="002B64BD">
        <w:rPr>
          <w:rStyle w:val="StyleUnderline"/>
        </w:rPr>
        <w:t xml:space="preserve"> Drone advocates say wider use depends on the complex process of integrating unmanned aircraft into national airspace, which will start to be outlined in forthcoming FAA rules.</w:t>
      </w:r>
      <w:r w:rsidRPr="00DA47D5">
        <w:rPr>
          <w:rStyle w:val="StyleUnderline"/>
          <w:sz w:val="12"/>
        </w:rPr>
        <w:t>¶</w:t>
      </w:r>
      <w:r w:rsidRPr="002B64BD">
        <w:rPr>
          <w:rStyle w:val="StyleUnderline"/>
        </w:rPr>
        <w:t xml:space="preserve"> </w:t>
      </w:r>
    </w:p>
    <w:p w14:paraId="10F138D8" w14:textId="77777777" w:rsidR="004A3657" w:rsidRDefault="004A3657" w:rsidP="004A3657">
      <w:pPr>
        <w:pStyle w:val="Heading4"/>
      </w:pPr>
      <w:r w:rsidRPr="00464154">
        <w:t>Integration of drone technology is key to agriculture</w:t>
      </w:r>
    </w:p>
    <w:p w14:paraId="111E7629" w14:textId="77777777" w:rsidR="004A3657" w:rsidRPr="00464154" w:rsidRDefault="004A3657" w:rsidP="004A3657">
      <w:r w:rsidRPr="00464154">
        <w:rPr>
          <w:rStyle w:val="Style13ptBold"/>
        </w:rPr>
        <w:t>The Economist</w:t>
      </w:r>
      <w:r w:rsidRPr="00464154">
        <w:t>, 12-4-</w:t>
      </w:r>
      <w:r w:rsidRPr="00464154">
        <w:rPr>
          <w:rStyle w:val="Style13ptBold"/>
        </w:rPr>
        <w:t>2014</w:t>
      </w:r>
      <w:r w:rsidRPr="00464154">
        <w:t>, Free the drones," http://www.economist.com/news/leaders/21635489-drones-have-immense-commercial-potentialso-long-regulators-dont-try-tether-them, A</w:t>
      </w:r>
      <w:r>
        <w:t>ccessed: 5-26-2015, /Bingham-MB</w:t>
      </w:r>
    </w:p>
    <w:p w14:paraId="58A7C581" w14:textId="77777777" w:rsidR="004A3657" w:rsidRPr="00464154" w:rsidRDefault="004A3657" w:rsidP="004A3657">
      <w:r w:rsidRPr="00042DE4">
        <w:rPr>
          <w:rStyle w:val="StyleUnderline"/>
          <w:highlight w:val="cyan"/>
        </w:rPr>
        <w:t>One immediate commercial</w:t>
      </w:r>
      <w:r w:rsidRPr="00464154">
        <w:rPr>
          <w:rStyle w:val="StyleUnderline"/>
        </w:rPr>
        <w:t xml:space="preserve"> </w:t>
      </w:r>
      <w:r w:rsidRPr="00042DE4">
        <w:rPr>
          <w:rStyle w:val="StyleUnderline"/>
          <w:highlight w:val="cyan"/>
        </w:rPr>
        <w:t>use is surveying land cheaply and effectively</w:t>
      </w:r>
      <w:r w:rsidRPr="00464154">
        <w:rPr>
          <w:rStyle w:val="StyleUnderline"/>
        </w:rPr>
        <w:t>.</w:t>
      </w:r>
      <w:r w:rsidRPr="00464154">
        <w:t xml:space="preserve"> A drone can photograph a road to a resolution of 2cm, compared with the 30cm that a satellite offers—and it can do so at a third of the cost. </w:t>
      </w:r>
      <w:r w:rsidRPr="00042DE4">
        <w:rPr>
          <w:rStyle w:val="StyleUnderline"/>
          <w:highlight w:val="cyan"/>
        </w:rPr>
        <w:t>Already farmers are using them to monitor crop growth</w:t>
      </w:r>
      <w:r w:rsidRPr="00464154">
        <w:rPr>
          <w:rStyle w:val="StyleUnderline"/>
        </w:rPr>
        <w:t xml:space="preserve">, </w:t>
      </w:r>
      <w:r w:rsidRPr="00042DE4">
        <w:rPr>
          <w:rStyle w:val="StyleUnderline"/>
          <w:highlight w:val="cyan"/>
        </w:rPr>
        <w:t xml:space="preserve">which in turn enables modern farm machinery to deliver exactly the right amount and type of </w:t>
      </w:r>
      <w:proofErr w:type="spellStart"/>
      <w:r w:rsidRPr="00042DE4">
        <w:rPr>
          <w:rStyle w:val="StyleUnderline"/>
          <w:highlight w:val="cyan"/>
        </w:rPr>
        <w:t>fertiliser</w:t>
      </w:r>
      <w:proofErr w:type="spellEnd"/>
      <w:r w:rsidRPr="00042DE4">
        <w:rPr>
          <w:highlight w:val="cyan"/>
        </w:rPr>
        <w:t xml:space="preserve">. </w:t>
      </w:r>
      <w:r w:rsidRPr="00042DE4">
        <w:rPr>
          <w:rStyle w:val="StyleUnderline"/>
          <w:highlight w:val="cyan"/>
        </w:rPr>
        <w:t>In France</w:t>
      </w:r>
      <w:r w:rsidRPr="00464154">
        <w:t xml:space="preserve">, where the technology is widely used, </w:t>
      </w:r>
      <w:r w:rsidRPr="00042DE4">
        <w:rPr>
          <w:rStyle w:val="StyleUnderline"/>
          <w:highlight w:val="cyan"/>
        </w:rPr>
        <w:t>farmers say drones boost revenues by €50 ($62) or so per hectare</w:t>
      </w:r>
      <w:r w:rsidRPr="00464154">
        <w:t>. Drones also improve safety: they can be used to do jobs, such as inspecting power lines, that currently require dangling a man from a helicopter. And they can deliver goods faster: DHL, a logistics firm, already uses a “</w:t>
      </w:r>
      <w:proofErr w:type="spellStart"/>
      <w:r w:rsidRPr="00464154">
        <w:t>parcelcopter</w:t>
      </w:r>
      <w:proofErr w:type="spellEnd"/>
      <w:r w:rsidRPr="00464154">
        <w:t xml:space="preserve">” to deliver medicine to </w:t>
      </w:r>
      <w:proofErr w:type="spellStart"/>
      <w:r w:rsidRPr="00464154">
        <w:t>Juist</w:t>
      </w:r>
      <w:proofErr w:type="spellEnd"/>
      <w:r w:rsidRPr="00464154">
        <w:t>, a small i</w:t>
      </w:r>
      <w:r>
        <w:t>sland off the coast of Germany.</w:t>
      </w:r>
    </w:p>
    <w:p w14:paraId="3750D210" w14:textId="77777777" w:rsidR="004A3657" w:rsidRDefault="004A3657" w:rsidP="004A3657">
      <w:pPr>
        <w:rPr>
          <w:rStyle w:val="StyleUnderline"/>
        </w:rPr>
      </w:pPr>
    </w:p>
    <w:p w14:paraId="32976E61" w14:textId="77777777" w:rsidR="004A3657" w:rsidRDefault="004A3657" w:rsidP="004A3657">
      <w:pPr>
        <w:pStyle w:val="Heading4"/>
      </w:pPr>
      <w:r>
        <w:t>Drones key to Agriculture</w:t>
      </w:r>
    </w:p>
    <w:p w14:paraId="76724C69" w14:textId="77777777" w:rsidR="004A3657" w:rsidRDefault="004A3657" w:rsidP="004A3657">
      <w:r>
        <w:rPr>
          <w:rStyle w:val="Style13ptBold"/>
        </w:rPr>
        <w:t>Bennett ’13</w:t>
      </w:r>
      <w:r>
        <w:t xml:space="preserve"> (Chris Bennett, Farm Press Blog, “Drones begin descent on US agriculture”, </w:t>
      </w:r>
      <w:hyperlink r:id="rId45" w:history="1">
        <w:r>
          <w:rPr>
            <w:rStyle w:val="Hyperlink"/>
          </w:rPr>
          <w:t>http://westernfarmpress.com/blog/drones-begin-descent-us-agriculture</w:t>
        </w:r>
      </w:hyperlink>
      <w:r>
        <w:t>, February 12, 2013)</w:t>
      </w:r>
    </w:p>
    <w:p w14:paraId="19EA5BCC" w14:textId="77777777" w:rsidR="004A3657" w:rsidRDefault="004A3657" w:rsidP="004A3657"/>
    <w:p w14:paraId="4ED05A21" w14:textId="77777777" w:rsidR="004A3657" w:rsidRDefault="004A3657" w:rsidP="004A3657">
      <w:pPr>
        <w:rPr>
          <w:rStyle w:val="StyleUnderline"/>
        </w:rPr>
      </w:pPr>
      <w:r w:rsidRPr="00BC2C4F">
        <w:rPr>
          <w:sz w:val="16"/>
        </w:rPr>
        <w:lastRenderedPageBreak/>
        <w:t xml:space="preserve">No one is laughing now. Once considered only a cut above remote-controlled toys, drones have proven their potency in Afghanistan and the Middle East, and </w:t>
      </w:r>
      <w:r w:rsidRPr="00042DE4">
        <w:rPr>
          <w:rStyle w:val="StyleUnderline"/>
          <w:highlight w:val="cyan"/>
        </w:rPr>
        <w:t>manufacturers are eyeing U.S. agriculture as a tremendous market opportunity.</w:t>
      </w:r>
      <w:r>
        <w:rPr>
          <w:rStyle w:val="StyleUnderline"/>
        </w:rPr>
        <w:t xml:space="preserve"> </w:t>
      </w:r>
      <w:r w:rsidRPr="00BC2C4F">
        <w:rPr>
          <w:sz w:val="16"/>
        </w:rPr>
        <w:t xml:space="preserve">Speaking to Wired magazine, </w:t>
      </w:r>
      <w:r>
        <w:rPr>
          <w:rStyle w:val="StyleUnderline"/>
        </w:rPr>
        <w:t xml:space="preserve">Chris </w:t>
      </w:r>
      <w:proofErr w:type="spellStart"/>
      <w:r w:rsidRPr="00042DE4">
        <w:rPr>
          <w:rStyle w:val="StyleUnderline"/>
          <w:highlight w:val="cyan"/>
        </w:rPr>
        <w:t>Mailey</w:t>
      </w:r>
      <w:proofErr w:type="spellEnd"/>
      <w:r>
        <w:rPr>
          <w:rStyle w:val="StyleUnderline"/>
        </w:rPr>
        <w:t xml:space="preserve">, vice president of the Association for Unmanned Vehicle Systems International (AUVSI), </w:t>
      </w:r>
      <w:r w:rsidRPr="00042DE4">
        <w:rPr>
          <w:rStyle w:val="StyleUnderline"/>
          <w:highlight w:val="cyan"/>
        </w:rPr>
        <w:t xml:space="preserve">said, “Agriculture is </w:t>
      </w:r>
      <w:proofErr w:type="spellStart"/>
      <w:r w:rsidRPr="00042DE4">
        <w:rPr>
          <w:rStyle w:val="StyleUnderline"/>
          <w:highlight w:val="cyan"/>
        </w:rPr>
        <w:t>gonna</w:t>
      </w:r>
      <w:proofErr w:type="spellEnd"/>
      <w:r w:rsidRPr="00042DE4">
        <w:rPr>
          <w:rStyle w:val="StyleUnderline"/>
          <w:highlight w:val="cyan"/>
        </w:rPr>
        <w:t xml:space="preserve"> be the big market.”</w:t>
      </w:r>
      <w:r w:rsidRPr="00BC2C4F">
        <w:rPr>
          <w:sz w:val="16"/>
        </w:rPr>
        <w:t xml:space="preserve"> Wired reports that </w:t>
      </w:r>
      <w:r w:rsidRPr="00042DE4">
        <w:rPr>
          <w:rStyle w:val="StyleUnderline"/>
          <w:highlight w:val="cyan"/>
        </w:rPr>
        <w:t>Japan used drones</w:t>
      </w:r>
      <w:r w:rsidRPr="00BC2C4F">
        <w:rPr>
          <w:sz w:val="16"/>
        </w:rPr>
        <w:t xml:space="preserve">, or unmanned aerial vehicles (UAVs), </w:t>
      </w:r>
      <w:r w:rsidRPr="00042DE4">
        <w:rPr>
          <w:rStyle w:val="StyleUnderline"/>
          <w:highlight w:val="cyan"/>
        </w:rPr>
        <w:t>to spray 30 percent of its rice</w:t>
      </w:r>
      <w:r>
        <w:rPr>
          <w:rStyle w:val="StyleUnderline"/>
        </w:rPr>
        <w:t xml:space="preserve"> fields </w:t>
      </w:r>
      <w:r w:rsidRPr="00042DE4">
        <w:rPr>
          <w:rStyle w:val="StyleUnderline"/>
          <w:highlight w:val="cyan"/>
        </w:rPr>
        <w:t>in 2010</w:t>
      </w:r>
      <w:r>
        <w:rPr>
          <w:rStyle w:val="StyleUnderline"/>
        </w:rPr>
        <w:t xml:space="preserve">. </w:t>
      </w:r>
      <w:r w:rsidRPr="00042DE4">
        <w:rPr>
          <w:rStyle w:val="StyleUnderline"/>
          <w:highlight w:val="cyan"/>
        </w:rPr>
        <w:t xml:space="preserve">UAV technology is rapidly evolving </w:t>
      </w:r>
      <w:r>
        <w:rPr>
          <w:rStyle w:val="StyleUnderline"/>
        </w:rPr>
        <w:t xml:space="preserve">and drones are already seeing limited use in the wine industry. </w:t>
      </w:r>
      <w:r w:rsidRPr="00BC2C4F">
        <w:rPr>
          <w:sz w:val="16"/>
        </w:rPr>
        <w:t xml:space="preserve">In 2012, </w:t>
      </w:r>
      <w:proofErr w:type="spellStart"/>
      <w:r w:rsidRPr="00BC2C4F">
        <w:rPr>
          <w:sz w:val="16"/>
        </w:rPr>
        <w:t>AirCover</w:t>
      </w:r>
      <w:proofErr w:type="spellEnd"/>
      <w:r w:rsidRPr="00BC2C4F">
        <w:rPr>
          <w:sz w:val="16"/>
        </w:rPr>
        <w:t xml:space="preserve"> Integrated Solutions Corp., a California drone manufacturer, opened a plant in Carroll, Iowa. </w:t>
      </w:r>
      <w:r>
        <w:rPr>
          <w:rStyle w:val="StyleUnderline"/>
        </w:rPr>
        <w:t>“</w:t>
      </w:r>
      <w:r w:rsidRPr="00042DE4">
        <w:rPr>
          <w:rStyle w:val="StyleUnderline"/>
          <w:highlight w:val="cyan"/>
        </w:rPr>
        <w:t>UAVs</w:t>
      </w:r>
      <w:r>
        <w:rPr>
          <w:rStyle w:val="StyleUnderline"/>
        </w:rPr>
        <w:t xml:space="preserve"> can play a part in </w:t>
      </w:r>
      <w:r w:rsidRPr="00042DE4">
        <w:rPr>
          <w:rStyle w:val="StyleUnderline"/>
          <w:highlight w:val="cyan"/>
        </w:rPr>
        <w:t>help</w:t>
      </w:r>
      <w:r>
        <w:rPr>
          <w:rStyle w:val="StyleUnderline"/>
        </w:rPr>
        <w:t xml:space="preserve">ing the American farmer </w:t>
      </w:r>
      <w:r w:rsidRPr="00042DE4">
        <w:rPr>
          <w:rStyle w:val="StyleUnderline"/>
          <w:highlight w:val="cyan"/>
        </w:rPr>
        <w:t>lower costs and increase productivity</w:t>
      </w:r>
      <w:r>
        <w:rPr>
          <w:rStyle w:val="StyleUnderline"/>
        </w:rPr>
        <w:t>.</w:t>
      </w:r>
      <w:r w:rsidRPr="00BC2C4F">
        <w:rPr>
          <w:sz w:val="16"/>
        </w:rPr>
        <w:t xml:space="preserve"> Unless an expensive helicopter is hired, or a flyby photo with a plane is done, farmers have limitations in assessing their crops until it’s time for harvest,” CEO James Hill told the Daily Times Herald. According to the Herald, the </w:t>
      </w:r>
      <w:proofErr w:type="spellStart"/>
      <w:r w:rsidRPr="00BC2C4F">
        <w:rPr>
          <w:sz w:val="16"/>
        </w:rPr>
        <w:t>AirCover</w:t>
      </w:r>
      <w:proofErr w:type="spellEnd"/>
      <w:r w:rsidRPr="00BC2C4F">
        <w:rPr>
          <w:sz w:val="16"/>
        </w:rPr>
        <w:t xml:space="preserve"> drones measure “about 2-1/2 feet by 2-1/2 feet and 3.7 pounds — are slightly larger than a seagull. The drones, managed from the ground by state-of-the-art computer systems, can climb 80 feet per second, or about four stories per second. They travel horizontally at 45 mph.” Drone use advocates for agriculture and other commercial industries will have to navigate through a minefield of privacy and legal issues. Lance Gooden, Texas state representative, has introduced a bill that with few exceptions, would ban the use of drones by private citizens — or state or federal law enforcement. WOAI reported the following: "These drones are going to get so cheap that soon you'll be able to buy your own drone at Best Buy," Gooden said. "You could park it a foot above the ground in your neighbor's back yard and film into their house. If someone wanted to film your children out playing by the pool and put that video on the Internet ... as creepy as that sounds." </w:t>
      </w:r>
      <w:r w:rsidRPr="00042DE4">
        <w:rPr>
          <w:rStyle w:val="StyleUnderline"/>
          <w:highlight w:val="cyan"/>
        </w:rPr>
        <w:t>The F</w:t>
      </w:r>
      <w:r>
        <w:rPr>
          <w:rStyle w:val="StyleUnderline"/>
        </w:rPr>
        <w:t xml:space="preserve">ederal </w:t>
      </w:r>
      <w:r w:rsidRPr="00042DE4">
        <w:rPr>
          <w:rStyle w:val="StyleUnderline"/>
          <w:highlight w:val="cyan"/>
        </w:rPr>
        <w:t>A</w:t>
      </w:r>
      <w:r>
        <w:rPr>
          <w:rStyle w:val="StyleUnderline"/>
        </w:rPr>
        <w:t xml:space="preserve">viation </w:t>
      </w:r>
      <w:r w:rsidRPr="00042DE4">
        <w:rPr>
          <w:rStyle w:val="StyleUnderline"/>
          <w:highlight w:val="cyan"/>
        </w:rPr>
        <w:t>A</w:t>
      </w:r>
      <w:r>
        <w:rPr>
          <w:rStyle w:val="StyleUnderline"/>
        </w:rPr>
        <w:t xml:space="preserve">dministration, after getting swamped with thousands of drone applications from universities (with a heavy agricultural focus), law enforcement and private citizens, </w:t>
      </w:r>
      <w:r w:rsidRPr="00042DE4">
        <w:rPr>
          <w:rStyle w:val="StyleUnderline"/>
          <w:highlight w:val="cyan"/>
        </w:rPr>
        <w:t>has a 2015 “deadline” to open up</w:t>
      </w:r>
      <w:r>
        <w:rPr>
          <w:rStyle w:val="StyleUnderline"/>
        </w:rPr>
        <w:t xml:space="preserve"> U.S. </w:t>
      </w:r>
      <w:r w:rsidRPr="00042DE4">
        <w:rPr>
          <w:rStyle w:val="StyleUnderline"/>
          <w:highlight w:val="cyan"/>
        </w:rPr>
        <w:t>skies</w:t>
      </w:r>
      <w:r>
        <w:rPr>
          <w:rStyle w:val="StyleUnderline"/>
        </w:rPr>
        <w:t xml:space="preserve"> to civilian drones</w:t>
      </w:r>
      <w:r w:rsidRPr="00BC2C4F">
        <w:rPr>
          <w:sz w:val="16"/>
        </w:rPr>
        <w:t>. The San Francisco Chronicle reports: "</w:t>
      </w:r>
      <w:r>
        <w:rPr>
          <w:rStyle w:val="StyleUnderline"/>
        </w:rPr>
        <w:t xml:space="preserve">the drone makers have sought congressional help to speed their entry into a domestic market valued in the billions. The 60-member House of Representatives' "drone caucus" -- officially, the House Unmanned Systems Caucus -- has helped push that agenda." </w:t>
      </w:r>
      <w:r w:rsidRPr="00BC2C4F">
        <w:rPr>
          <w:sz w:val="16"/>
        </w:rPr>
        <w:t xml:space="preserve">A host of industries are on hold to see what rules and regulations are finalized when concrete laws are laid down. </w:t>
      </w:r>
      <w:r w:rsidRPr="00042DE4">
        <w:rPr>
          <w:rStyle w:val="StyleUnderline"/>
          <w:highlight w:val="cyan"/>
        </w:rPr>
        <w:t>The commercial industry market</w:t>
      </w:r>
      <w:r>
        <w:rPr>
          <w:rStyle w:val="StyleUnderline"/>
        </w:rPr>
        <w:t xml:space="preserve"> for drones </w:t>
      </w:r>
      <w:r w:rsidRPr="00BC2C4F">
        <w:rPr>
          <w:sz w:val="16"/>
        </w:rPr>
        <w:t xml:space="preserve">is extremely difficult to gauge — but the </w:t>
      </w:r>
      <w:r>
        <w:rPr>
          <w:rStyle w:val="StyleUnderline"/>
        </w:rPr>
        <w:t xml:space="preserve">potential </w:t>
      </w:r>
      <w:r w:rsidRPr="00042DE4">
        <w:rPr>
          <w:rStyle w:val="StyleUnderline"/>
          <w:highlight w:val="cyan"/>
        </w:rPr>
        <w:t>is genuinely massive</w:t>
      </w:r>
      <w:r>
        <w:rPr>
          <w:rStyle w:val="StyleUnderline"/>
        </w:rPr>
        <w:t xml:space="preserve"> — measured in the billions. </w:t>
      </w:r>
      <w:r w:rsidRPr="00BC2C4F">
        <w:rPr>
          <w:sz w:val="16"/>
        </w:rPr>
        <w:t xml:space="preserve">The </w:t>
      </w:r>
      <w:r>
        <w:rPr>
          <w:rStyle w:val="StyleUnderline"/>
        </w:rPr>
        <w:t>New York Times puts the drone market value at $5.9 billion and growing</w:t>
      </w:r>
      <w:r w:rsidRPr="00BC2C4F">
        <w:rPr>
          <w:sz w:val="16"/>
        </w:rPr>
        <w:t>: "</w:t>
      </w:r>
      <w:r w:rsidRPr="00042DE4">
        <w:rPr>
          <w:rStyle w:val="StyleUnderline"/>
          <w:highlight w:val="cyan"/>
        </w:rPr>
        <w:t>The</w:t>
      </w:r>
      <w:r>
        <w:rPr>
          <w:rStyle w:val="StyleUnderline"/>
        </w:rPr>
        <w:t xml:space="preserve"> market for drones is </w:t>
      </w:r>
      <w:r w:rsidRPr="00042DE4">
        <w:rPr>
          <w:rStyle w:val="StyleUnderline"/>
          <w:highlight w:val="cyan"/>
        </w:rPr>
        <w:t>value</w:t>
      </w:r>
      <w:r>
        <w:rPr>
          <w:rStyle w:val="StyleUnderline"/>
        </w:rPr>
        <w:t xml:space="preserve">d at $5.9 billion and </w:t>
      </w:r>
      <w:r w:rsidRPr="00042DE4">
        <w:rPr>
          <w:rStyle w:val="StyleUnderline"/>
          <w:highlight w:val="cyan"/>
        </w:rPr>
        <w:t>is expected to double in the next decade</w:t>
      </w:r>
      <w:r w:rsidRPr="00BC2C4F">
        <w:rPr>
          <w:sz w:val="16"/>
        </w:rPr>
        <w:t xml:space="preserve">, according to industry figures. Drones can cost millions of dollars for the most sophisticated varieties to as little as $300 for one that can be piloted from an iPhone." Regardless of how good the drone technology is, </w:t>
      </w:r>
      <w:r w:rsidRPr="00042DE4">
        <w:rPr>
          <w:rStyle w:val="StyleUnderline"/>
          <w:highlight w:val="cyan"/>
        </w:rPr>
        <w:t>the market scope and profit potential for agriculture will hinge on drone costs</w:t>
      </w:r>
      <w:r w:rsidRPr="00BC2C4F">
        <w:rPr>
          <w:sz w:val="16"/>
        </w:rPr>
        <w:t xml:space="preserve">. </w:t>
      </w:r>
      <w:proofErr w:type="spellStart"/>
      <w:r>
        <w:rPr>
          <w:rStyle w:val="StyleUnderline"/>
        </w:rPr>
        <w:t>Mailey</w:t>
      </w:r>
      <w:proofErr w:type="spellEnd"/>
      <w:r>
        <w:rPr>
          <w:rStyle w:val="StyleUnderline"/>
        </w:rPr>
        <w:t xml:space="preserve"> believes farming and drones will be a fit, as he told Wired: “Spraying, watering — there’s a whole market for precision agriculture, and when you put that cost-benefit together, </w:t>
      </w:r>
      <w:r w:rsidRPr="00042DE4">
        <w:rPr>
          <w:rStyle w:val="StyleUnderline"/>
          <w:highlight w:val="cyan"/>
        </w:rPr>
        <w:t>farmers will buy [drones].”</w:t>
      </w:r>
    </w:p>
    <w:p w14:paraId="2A1E8698" w14:textId="77777777" w:rsidR="00480DBE" w:rsidRPr="002E547D" w:rsidRDefault="00480DBE" w:rsidP="00480DBE">
      <w:pPr>
        <w:pStyle w:val="Heading4"/>
      </w:pPr>
      <w:r>
        <w:t>F</w:t>
      </w:r>
      <w:r w:rsidRPr="002E547D">
        <w:t xml:space="preserve">ood shortages cause massive </w:t>
      </w:r>
      <w:r w:rsidRPr="002E547D">
        <w:rPr>
          <w:u w:val="single"/>
        </w:rPr>
        <w:t>global war</w:t>
      </w:r>
      <w:r w:rsidRPr="002E547D">
        <w:t xml:space="preserve">, </w:t>
      </w:r>
      <w:r w:rsidRPr="002E547D">
        <w:rPr>
          <w:u w:val="single"/>
        </w:rPr>
        <w:t>famine</w:t>
      </w:r>
      <w:r w:rsidRPr="002E547D">
        <w:t xml:space="preserve"> and a huge </w:t>
      </w:r>
      <w:r w:rsidRPr="002E547D">
        <w:rPr>
          <w:u w:val="single"/>
        </w:rPr>
        <w:t>refugee crisis</w:t>
      </w:r>
      <w:r w:rsidRPr="002E547D">
        <w:t xml:space="preserve"> — worse than global warming</w:t>
      </w:r>
    </w:p>
    <w:p w14:paraId="701E508E" w14:textId="77777777" w:rsidR="00480DBE" w:rsidRPr="002E547D" w:rsidRDefault="00480DBE" w:rsidP="00480DBE">
      <w:proofErr w:type="spellStart"/>
      <w:r w:rsidRPr="002E547D">
        <w:rPr>
          <w:rStyle w:val="Style13ptBold"/>
        </w:rPr>
        <w:t>Cribb</w:t>
      </w:r>
      <w:proofErr w:type="spellEnd"/>
      <w:r w:rsidRPr="002E547D">
        <w:rPr>
          <w:rStyle w:val="Style13ptBold"/>
        </w:rPr>
        <w:t xml:space="preserve"> 10</w:t>
      </w:r>
      <w:r w:rsidRPr="002E547D">
        <w:t xml:space="preserve"> — Julian </w:t>
      </w:r>
      <w:proofErr w:type="spellStart"/>
      <w:r w:rsidRPr="002E547D">
        <w:t>Cribb</w:t>
      </w:r>
      <w:proofErr w:type="spellEnd"/>
      <w:r w:rsidRPr="002E547D">
        <w:t xml:space="preserve">, Author &amp; public speaker at Poisoned Planet &amp; The Coming Famine, Principal at Julian </w:t>
      </w:r>
      <w:proofErr w:type="spellStart"/>
      <w:r w:rsidRPr="002E547D">
        <w:t>Cribb</w:t>
      </w:r>
      <w:proofErr w:type="spellEnd"/>
      <w:r w:rsidRPr="002E547D">
        <w:t xml:space="preserve"> &amp; Associates, Founding Editor at </w:t>
      </w:r>
      <w:proofErr w:type="spellStart"/>
      <w:r w:rsidRPr="002E547D">
        <w:t>ScienceAlert</w:t>
      </w:r>
      <w:proofErr w:type="spellEnd"/>
      <w:r w:rsidRPr="002E547D">
        <w:t xml:space="preserve"> Pty Ltd, educated at The University of Western Australia Radley College, Abingdon, Berkshire, UK 2010 (</w:t>
      </w:r>
      <w:r w:rsidRPr="002E547D">
        <w:rPr>
          <w:i/>
        </w:rPr>
        <w:t>The Coming Famine: The Global Food Crisis and what We Can Do to Avoid it</w:t>
      </w:r>
      <w:r w:rsidRPr="002E547D">
        <w:t>, Published by University of California Press, ISBN 9780520260719, p. 9)</w:t>
      </w:r>
    </w:p>
    <w:p w14:paraId="56054189" w14:textId="77777777" w:rsidR="00480DBE" w:rsidRPr="002E547D" w:rsidRDefault="00480DBE" w:rsidP="00480DBE">
      <w:pPr>
        <w:rPr>
          <w:sz w:val="16"/>
        </w:rPr>
      </w:pPr>
      <w:r w:rsidRPr="002E547D">
        <w:rPr>
          <w:sz w:val="16"/>
        </w:rPr>
        <w:t xml:space="preserve">The character of human conflict has also changed: since the early 1990s, </w:t>
      </w:r>
      <w:r w:rsidRPr="002E547D">
        <w:rPr>
          <w:rStyle w:val="StyleUnderline"/>
          <w:highlight w:val="yellow"/>
        </w:rPr>
        <w:t>more wars have been triggered by disputes over food, land, and water than over mere political or ethnic differences</w:t>
      </w:r>
      <w:r w:rsidRPr="002E547D">
        <w:rPr>
          <w:sz w:val="16"/>
        </w:rPr>
        <w:t>. This s</w:t>
      </w:r>
      <w:r w:rsidRPr="002E547D">
        <w:rPr>
          <w:color w:val="545454"/>
          <w:sz w:val="16"/>
          <w:shd w:val="clear" w:color="auto" w:fill="FFFFFF"/>
        </w:rPr>
        <w:t>h</w:t>
      </w:r>
      <w:r w:rsidRPr="002E547D">
        <w:rPr>
          <w:sz w:val="16"/>
        </w:rPr>
        <w:t xml:space="preserve">ould not surprise us: people have fought over the means of survival for most of history. But in the abbreviated reports on the nightly media, and even in the rarefied realms of government policy, </w:t>
      </w:r>
      <w:r w:rsidRPr="002E547D">
        <w:rPr>
          <w:rStyle w:val="StyleUnderline"/>
        </w:rPr>
        <w:t xml:space="preserve">the focus is almost invariably on the players-the warring national, ethnic, or religious factions-rather than on the play, the deeper subplots building the tensions that ignite conflict. </w:t>
      </w:r>
      <w:r w:rsidRPr="002E547D">
        <w:rPr>
          <w:rStyle w:val="StyleUnderline"/>
          <w:highlight w:val="yellow"/>
        </w:rPr>
        <w:t>Caught up in these are groups of ordinary, desperate people fearful that there is no longer sufficient food, land, and water to feed their children-and believing that they must fight "the others" to secure them</w:t>
      </w:r>
      <w:r w:rsidRPr="002E547D">
        <w:rPr>
          <w:sz w:val="16"/>
        </w:rPr>
        <w:t xml:space="preserve">. At the same time, </w:t>
      </w:r>
      <w:r w:rsidRPr="002E547D">
        <w:rPr>
          <w:rStyle w:val="StyleUnderline"/>
        </w:rPr>
        <w:t xml:space="preserve">the </w:t>
      </w:r>
      <w:r w:rsidRPr="002E547D">
        <w:rPr>
          <w:rStyle w:val="StyleUnderline"/>
          <w:highlight w:val="yellow"/>
        </w:rPr>
        <w:t>number of refugees in the world doubled, many of them escaping from conflicts and famines precipitated by food and re source shortages. Governments in troubled regions tottered and fell</w:t>
      </w:r>
      <w:r w:rsidRPr="002E547D">
        <w:rPr>
          <w:sz w:val="16"/>
        </w:rPr>
        <w:t>.</w:t>
      </w:r>
    </w:p>
    <w:p w14:paraId="22AFF89E" w14:textId="77777777" w:rsidR="00480DBE" w:rsidRPr="002E547D" w:rsidRDefault="00480DBE" w:rsidP="00480DBE">
      <w:pPr>
        <w:rPr>
          <w:rStyle w:val="StyleUnderline"/>
        </w:rPr>
      </w:pPr>
      <w:r w:rsidRPr="002E547D">
        <w:rPr>
          <w:rStyle w:val="StyleUnderline"/>
          <w:highlight w:val="yellow"/>
        </w:rPr>
        <w:lastRenderedPageBreak/>
        <w:t>The</w:t>
      </w:r>
      <w:r w:rsidRPr="002E547D">
        <w:rPr>
          <w:sz w:val="16"/>
        </w:rPr>
        <w:t xml:space="preserve"> coming </w:t>
      </w:r>
      <w:r w:rsidRPr="002E547D">
        <w:rPr>
          <w:rStyle w:val="StyleUnderline"/>
          <w:highlight w:val="yellow"/>
        </w:rPr>
        <w:t>famine is planetary because it involves both the immediate effects of hunger on directly affected populations in heavily populated regions of the world in the next forty years-and also the impacts of war, government failure, refugee crises, shortages, and food price spikes that will affect all human beings, no matter who they are or where they live</w:t>
      </w:r>
      <w:r w:rsidRPr="002E547D">
        <w:rPr>
          <w:sz w:val="16"/>
        </w:rPr>
        <w:t>. It is an emergency because unless it is solved, billions will experience great hardship, and not only in the poorer regions. Mike Murphy, one of the world's most progressive dairy farmers, with operations in Ireland, New Zealand, and North and South America, succinctly summed it all up: "</w:t>
      </w:r>
      <w:r w:rsidRPr="002E547D">
        <w:rPr>
          <w:rStyle w:val="StyleUnderline"/>
          <w:highlight w:val="yellow"/>
        </w:rPr>
        <w:t>Global warming gets all the publicity but the real imminent threat to the human race is starvation on a massive scale</w:t>
      </w:r>
      <w:r w:rsidRPr="002E547D">
        <w:rPr>
          <w:rStyle w:val="StyleUnderline"/>
        </w:rPr>
        <w:t xml:space="preserve">. Taking a 10-30 year view, I believe that </w:t>
      </w:r>
      <w:r w:rsidRPr="002E547D">
        <w:rPr>
          <w:rStyle w:val="StyleUnderline"/>
          <w:highlight w:val="yellow"/>
        </w:rPr>
        <w:t>food shortages, famine and huge social unrest are probably the greatest threat the human race has ever faced</w:t>
      </w:r>
      <w:r w:rsidRPr="002E547D">
        <w:rPr>
          <w:rStyle w:val="StyleUnderline"/>
        </w:rPr>
        <w:t xml:space="preserve">. I believe future </w:t>
      </w:r>
      <w:r w:rsidRPr="002E547D">
        <w:rPr>
          <w:rStyle w:val="Emphasis"/>
          <w:highlight w:val="yellow"/>
        </w:rPr>
        <w:t>food shortages are a far bigger world threat than global warming</w:t>
      </w:r>
      <w:r w:rsidRPr="002E547D">
        <w:rPr>
          <w:rStyle w:val="Emphasis"/>
        </w:rPr>
        <w:t>.</w:t>
      </w:r>
    </w:p>
    <w:p w14:paraId="53E182B0" w14:textId="77777777" w:rsidR="00480DBE" w:rsidRDefault="00480DBE" w:rsidP="00480DBE"/>
    <w:p w14:paraId="0D5F8A1C" w14:textId="77777777" w:rsidR="00F213BC" w:rsidRDefault="00F213BC" w:rsidP="00F213BC">
      <w:pPr>
        <w:pStyle w:val="Heading4"/>
      </w:pPr>
      <w:r>
        <w:t>Food security allows government to provide food aid to other countries</w:t>
      </w:r>
    </w:p>
    <w:p w14:paraId="2542046D" w14:textId="77777777" w:rsidR="00F213BC" w:rsidRPr="00326A74" w:rsidRDefault="00F213BC" w:rsidP="00F213BC">
      <w:pPr>
        <w:rPr>
          <w:rFonts w:eastAsia="Times New Roman"/>
          <w:sz w:val="20"/>
          <w:szCs w:val="20"/>
        </w:rPr>
      </w:pPr>
      <w:r w:rsidRPr="00326A74">
        <w:rPr>
          <w:rFonts w:eastAsia="Times New Roman"/>
          <w:sz w:val="18"/>
          <w:szCs w:val="20"/>
        </w:rPr>
        <w:t>Nathan</w:t>
      </w:r>
      <w:r w:rsidRPr="00326A74">
        <w:rPr>
          <w:rFonts w:eastAsia="Times New Roman"/>
          <w:b/>
          <w:szCs w:val="20"/>
        </w:rPr>
        <w:t xml:space="preserve"> </w:t>
      </w:r>
      <w:r w:rsidRPr="00326A74">
        <w:rPr>
          <w:rFonts w:eastAsia="Times New Roman"/>
          <w:b/>
          <w:sz w:val="24"/>
          <w:szCs w:val="20"/>
        </w:rPr>
        <w:t>Nunn</w:t>
      </w:r>
      <w:r w:rsidRPr="00326A74">
        <w:rPr>
          <w:rFonts w:eastAsia="Times New Roman"/>
          <w:szCs w:val="20"/>
        </w:rPr>
        <w:t xml:space="preserve"> </w:t>
      </w:r>
      <w:r w:rsidRPr="00326A74">
        <w:rPr>
          <w:rFonts w:eastAsia="Times New Roman"/>
          <w:sz w:val="18"/>
          <w:szCs w:val="20"/>
        </w:rPr>
        <w:t xml:space="preserve">and Nancy </w:t>
      </w:r>
      <w:r w:rsidRPr="00326A74">
        <w:rPr>
          <w:rFonts w:eastAsia="Times New Roman"/>
          <w:b/>
          <w:sz w:val="24"/>
          <w:szCs w:val="20"/>
        </w:rPr>
        <w:t>Qian</w:t>
      </w:r>
      <w:r>
        <w:rPr>
          <w:rFonts w:eastAsia="Times New Roman"/>
          <w:b/>
          <w:sz w:val="24"/>
          <w:szCs w:val="20"/>
        </w:rPr>
        <w:t xml:space="preserve"> 14</w:t>
      </w:r>
    </w:p>
    <w:p w14:paraId="70B0A289" w14:textId="77777777" w:rsidR="00F213BC" w:rsidRPr="00326A74" w:rsidRDefault="00F213BC" w:rsidP="00F213BC">
      <w:pPr>
        <w:pStyle w:val="Heading4"/>
        <w:rPr>
          <w:b w:val="0"/>
          <w:sz w:val="24"/>
        </w:rPr>
      </w:pPr>
      <w:r w:rsidRPr="00326A74">
        <w:rPr>
          <w:b w:val="0"/>
          <w:sz w:val="24"/>
        </w:rPr>
        <w:t>“US Food Aid and Civil Conflict”</w:t>
      </w:r>
    </w:p>
    <w:p w14:paraId="435852E9" w14:textId="77777777" w:rsidR="00F213BC" w:rsidRPr="00326A74" w:rsidRDefault="00F213BC" w:rsidP="00F213BC">
      <w:r w:rsidRPr="00326A74">
        <w:t>http://scholar.harvard.edu/files/nunn/files/faidconf_20130806_final_0.pdf</w:t>
      </w:r>
    </w:p>
    <w:p w14:paraId="2E719946" w14:textId="77777777" w:rsidR="00F213BC" w:rsidRDefault="00F213BC" w:rsidP="00F213BC"/>
    <w:p w14:paraId="5711EA18" w14:textId="77777777" w:rsidR="00F213BC" w:rsidRPr="00703F65" w:rsidRDefault="00F213BC" w:rsidP="00F213BC">
      <w:pPr>
        <w:rPr>
          <w:rFonts w:ascii="Times" w:eastAsia="Times New Roman" w:hAnsi="Times"/>
          <w:sz w:val="20"/>
          <w:szCs w:val="20"/>
        </w:rPr>
      </w:pPr>
      <w:r w:rsidRPr="00703F65">
        <w:rPr>
          <w:rFonts w:ascii="Times" w:eastAsia="Times New Roman" w:hAnsi="Times"/>
          <w:sz w:val="20"/>
          <w:szCs w:val="20"/>
        </w:rPr>
        <w:t xml:space="preserve">The principal contribution of our study is to develop a strategy for estimating the causal effect of US food aid on conflict. Our analysis uses two sources of variation. First, we exploit plausibly exogenous time variation in US wheat production, which is primarily driven by changes in US weather conditions. US </w:t>
      </w:r>
      <w:r w:rsidRPr="00326A74">
        <w:rPr>
          <w:rFonts w:ascii="Times" w:eastAsia="Times New Roman" w:hAnsi="Times"/>
          <w:sz w:val="20"/>
          <w:szCs w:val="20"/>
          <w:highlight w:val="cyan"/>
        </w:rPr>
        <w:t>a</w:t>
      </w:r>
      <w:r w:rsidRPr="00326A74">
        <w:rPr>
          <w:rStyle w:val="StyleUnderline"/>
          <w:highlight w:val="cyan"/>
        </w:rPr>
        <w:t>gricultural price stabilization policy requires the government to purchase wheat from US farmers at a set price, causing the government to accumulate excess reserves in high production years</w:t>
      </w:r>
      <w:r w:rsidRPr="00703F65">
        <w:rPr>
          <w:rFonts w:ascii="Times" w:eastAsia="Times New Roman" w:hAnsi="Times"/>
          <w:sz w:val="20"/>
          <w:szCs w:val="20"/>
        </w:rPr>
        <w:t xml:space="preserve">. Much of the </w:t>
      </w:r>
      <w:r w:rsidRPr="00703F65">
        <w:rPr>
          <w:rStyle w:val="StyleUnderline"/>
          <w:highlight w:val="cyan"/>
        </w:rPr>
        <w:t>government surplus is then shipped to developing countries as food aid.</w:t>
      </w:r>
      <w:r w:rsidRPr="00703F65">
        <w:rPr>
          <w:rFonts w:ascii="Times" w:eastAsia="Times New Roman" w:hAnsi="Times"/>
          <w:sz w:val="20"/>
          <w:szCs w:val="20"/>
        </w:rPr>
        <w:t xml:space="preserve"> Thus, </w:t>
      </w:r>
      <w:r w:rsidRPr="00703F65">
        <w:rPr>
          <w:rStyle w:val="StyleUnderline"/>
          <w:highlight w:val="cyan"/>
        </w:rPr>
        <w:t>US wheat production is positively correlated with US food aid shipments in the following year</w:t>
      </w:r>
      <w:r w:rsidRPr="00703F65">
        <w:rPr>
          <w:rFonts w:ascii="Times" w:eastAsia="Times New Roman" w:hAnsi="Times"/>
          <w:sz w:val="20"/>
          <w:szCs w:val="20"/>
        </w:rPr>
        <w:t>. Second, we exploit cross-sectional variation in a country’s likelihood of being a US food aid recipient, which we measure as the proportion of years that a country receives a positive amount of US food aid during the 36 years of our study, 1971–2006. Using the two sources of variation together, we construct the interaction of last year’s US wheat production and the frequency that a country receives any US food aid and use this as an instrument for the amount of food aid received by a country in a given</w:t>
      </w:r>
      <w:r>
        <w:rPr>
          <w:rFonts w:ascii="Times" w:eastAsia="Times New Roman" w:hAnsi="Times"/>
          <w:sz w:val="20"/>
          <w:szCs w:val="20"/>
        </w:rPr>
        <w:t xml:space="preserve"> year. Our baseline estimates, </w:t>
      </w:r>
      <w:r w:rsidRPr="00703F65">
        <w:rPr>
          <w:rFonts w:ascii="Times" w:eastAsia="Times New Roman" w:hAnsi="Times"/>
          <w:sz w:val="20"/>
          <w:szCs w:val="20"/>
        </w:rPr>
        <w:t xml:space="preserve">As an example, in her recent book, </w:t>
      </w:r>
      <w:proofErr w:type="spellStart"/>
      <w:r w:rsidRPr="00703F65">
        <w:rPr>
          <w:rFonts w:ascii="Times" w:eastAsia="Times New Roman" w:hAnsi="Times"/>
          <w:sz w:val="20"/>
          <w:szCs w:val="20"/>
        </w:rPr>
        <w:t>Polman</w:t>
      </w:r>
      <w:proofErr w:type="spellEnd"/>
      <w:r w:rsidRPr="00703F65">
        <w:rPr>
          <w:rFonts w:ascii="Times" w:eastAsia="Times New Roman" w:hAnsi="Times"/>
          <w:sz w:val="20"/>
          <w:szCs w:val="20"/>
        </w:rPr>
        <w:t xml:space="preserve"> (2010) documents the following examples of large-scale aid theft: Afghanistan (2001–present), Cambodia (1980s), Chad (2008), Ethiopia (1984, 2001–present), Iraq (early 1990s), Kenya (1980s), Nigeria (1967–1979), Rwanda (1994–1996), Sierra Leone (1990s, 2001), South Africa (1990s), Sudan (1982–present), Thailand (1980s), Uganda (1950s), West Timor (1999), and Zaire (1994–1996, 2001). </w:t>
      </w:r>
      <w:proofErr w:type="gramStart"/>
      <w:r w:rsidRPr="00703F65">
        <w:rPr>
          <w:rFonts w:ascii="Times" w:eastAsia="Times New Roman" w:hAnsi="Times"/>
          <w:sz w:val="20"/>
          <w:szCs w:val="20"/>
        </w:rPr>
        <w:t>which</w:t>
      </w:r>
      <w:proofErr w:type="gramEnd"/>
      <w:r w:rsidRPr="00703F65">
        <w:rPr>
          <w:rFonts w:ascii="Times" w:eastAsia="Times New Roman" w:hAnsi="Times"/>
          <w:sz w:val="20"/>
          <w:szCs w:val="20"/>
        </w:rPr>
        <w:t xml:space="preserve"> examine an annual panel of 125 non-OECD countries, include country fixed effects that control for all time-invariant differences between countries (including the main effect of the likelihood that a country was a US food aid recipient) and region-specific year fixed effects that control for changes over time that affect countries within each region similarly</w:t>
      </w:r>
    </w:p>
    <w:p w14:paraId="10D70139" w14:textId="77777777" w:rsidR="004A3657" w:rsidRDefault="004A3657" w:rsidP="004A3657">
      <w:pPr>
        <w:rPr>
          <w:rStyle w:val="StyleUnderline"/>
        </w:rPr>
      </w:pPr>
    </w:p>
    <w:p w14:paraId="2356AB12" w14:textId="77777777" w:rsidR="004A3657" w:rsidRDefault="004A3657" w:rsidP="004A3657">
      <w:pPr>
        <w:pStyle w:val="Heading3"/>
        <w:rPr>
          <w:rStyle w:val="StyleUnderline"/>
          <w:b w:val="0"/>
          <w:szCs w:val="28"/>
        </w:rPr>
      </w:pPr>
      <w:r w:rsidRPr="009826E6">
        <w:rPr>
          <w:rStyle w:val="StyleUnderline"/>
          <w:szCs w:val="28"/>
        </w:rPr>
        <w:lastRenderedPageBreak/>
        <w:t xml:space="preserve">Precision Farming </w:t>
      </w:r>
    </w:p>
    <w:p w14:paraId="4EED9054" w14:textId="77777777" w:rsidR="004A3657" w:rsidRDefault="004A3657" w:rsidP="004A3657">
      <w:pPr>
        <w:pStyle w:val="Heading4"/>
      </w:pPr>
      <w:r>
        <w:t xml:space="preserve">Drones Key to precision farming </w:t>
      </w:r>
    </w:p>
    <w:p w14:paraId="0AC6C89A" w14:textId="77777777" w:rsidR="004A3657" w:rsidRDefault="004A3657" w:rsidP="004A3657">
      <w:r w:rsidRPr="009826E6">
        <w:t xml:space="preserve">P.J. </w:t>
      </w:r>
      <w:proofErr w:type="spellStart"/>
      <w:r w:rsidRPr="009826E6">
        <w:rPr>
          <w:rStyle w:val="Style13ptBold"/>
        </w:rPr>
        <w:t>Griekspoor</w:t>
      </w:r>
      <w:proofErr w:type="spellEnd"/>
      <w:r w:rsidRPr="009826E6">
        <w:t>, 3-21-20</w:t>
      </w:r>
      <w:r w:rsidRPr="009826E6">
        <w:rPr>
          <w:rStyle w:val="Style13ptBold"/>
        </w:rPr>
        <w:t>13</w:t>
      </w:r>
      <w:r w:rsidRPr="009826E6">
        <w:t xml:space="preserve">, "Precision Agriculture Seen as Big Winner in Drone Technology," No Publication, </w:t>
      </w:r>
      <w:hyperlink r:id="rId46" w:history="1">
        <w:r w:rsidRPr="00AC7176">
          <w:rPr>
            <w:rStyle w:val="Hyperlink"/>
          </w:rPr>
          <w:t>http://farmprogress.com/story-precision-agriculture-seen-big-winner-drone-technology-9-96113</w:t>
        </w:r>
      </w:hyperlink>
    </w:p>
    <w:p w14:paraId="070A6682" w14:textId="77777777" w:rsidR="004A3657" w:rsidRDefault="004A3657" w:rsidP="004A3657"/>
    <w:p w14:paraId="350B434C" w14:textId="77777777" w:rsidR="004A3657" w:rsidRPr="009826E6" w:rsidRDefault="004A3657" w:rsidP="004A3657">
      <w:r w:rsidRPr="00042DE4">
        <w:rPr>
          <w:rStyle w:val="StyleUnderline"/>
          <w:highlight w:val="cyan"/>
        </w:rPr>
        <w:t>The</w:t>
      </w:r>
      <w:r w:rsidRPr="009826E6">
        <w:rPr>
          <w:rStyle w:val="StyleUnderline"/>
        </w:rPr>
        <w:t xml:space="preserve"> </w:t>
      </w:r>
      <w:r w:rsidRPr="00042DE4">
        <w:rPr>
          <w:rStyle w:val="StyleUnderline"/>
          <w:highlight w:val="cyan"/>
        </w:rPr>
        <w:t>biggest thing on the horizon in precision agriculture is Unmanned Aerial Vehicle flights</w:t>
      </w:r>
      <w:r>
        <w:t xml:space="preserve">, </w:t>
      </w:r>
      <w:r w:rsidRPr="009826E6">
        <w:rPr>
          <w:rStyle w:val="StyleUnderline"/>
        </w:rPr>
        <w:t xml:space="preserve">according to a new report from the Association for Unmanned Vehicle Systems International.¶ </w:t>
      </w:r>
      <w:r w:rsidRPr="00042DE4">
        <w:rPr>
          <w:rStyle w:val="StyleUnderline"/>
          <w:highlight w:val="cyan"/>
        </w:rPr>
        <w:t>Kansas,</w:t>
      </w:r>
      <w:r w:rsidRPr="009826E6">
        <w:rPr>
          <w:rStyle w:val="StyleUnderline"/>
        </w:rPr>
        <w:t xml:space="preserve"> already a leader in research on the vehicles that are </w:t>
      </w:r>
      <w:r w:rsidRPr="00042DE4">
        <w:rPr>
          <w:rStyle w:val="StyleUnderline"/>
          <w:highlight w:val="cyan"/>
        </w:rPr>
        <w:t>expected to see explosive growth when integration into national airspace begins in 2015</w:t>
      </w:r>
      <w:r w:rsidRPr="009826E6">
        <w:rPr>
          <w:rStyle w:val="StyleUnderline"/>
        </w:rPr>
        <w:t>, ranks No. 7 among states likely to see economic benefits the report says</w:t>
      </w:r>
      <w:r w:rsidRPr="00042DE4">
        <w:rPr>
          <w:rStyle w:val="StyleUnderline"/>
          <w:highlight w:val="cyan"/>
        </w:rPr>
        <w:t>, with the state expected to see a $2.9 billion impact</w:t>
      </w:r>
      <w:r w:rsidRPr="00042DE4">
        <w:rPr>
          <w:highlight w:val="cyan"/>
        </w:rPr>
        <w:t xml:space="preserve"> </w:t>
      </w:r>
      <w:r w:rsidRPr="00042DE4">
        <w:rPr>
          <w:rStyle w:val="StyleUnderline"/>
          <w:highlight w:val="cyan"/>
        </w:rPr>
        <w:t>and 3,700 new jobs between 2015 and 2025</w:t>
      </w:r>
      <w:r>
        <w:t>.</w:t>
      </w:r>
      <w:r w:rsidRPr="009826E6">
        <w:rPr>
          <w:sz w:val="12"/>
        </w:rPr>
        <w:t xml:space="preserve">¶ </w:t>
      </w:r>
      <w:r>
        <w:t>The greatest area of growth indicated by the report will be in precision agriculture, which is slated to grow 10 times that of the public safety market for UAS. Precision agriculture use of UAS refers to two segments of the farm market: remote sensing used to scan plants for health problems, growth rates and hydration; and precision application of needed pesticides or nutrients in order to save money and reduce environmental impact.</w:t>
      </w:r>
      <w:r w:rsidRPr="009826E6">
        <w:rPr>
          <w:sz w:val="12"/>
        </w:rPr>
        <w:t xml:space="preserve">¶ </w:t>
      </w:r>
      <w:r>
        <w:t xml:space="preserve">Aerial sensing with the </w:t>
      </w:r>
      <w:proofErr w:type="spellStart"/>
      <w:r>
        <w:t>hexacopter</w:t>
      </w:r>
      <w:proofErr w:type="spellEnd"/>
      <w:r>
        <w:t>, can provide mapping of an entire section of land at 1-inch resolution in about 18 minutes – a task that would take hours if not days on a tractor.</w:t>
      </w:r>
      <w:r w:rsidRPr="009826E6">
        <w:rPr>
          <w:sz w:val="12"/>
        </w:rPr>
        <w:t xml:space="preserve">¶ </w:t>
      </w:r>
      <w:r>
        <w:t xml:space="preserve">Aerial sensing with the </w:t>
      </w:r>
      <w:proofErr w:type="spellStart"/>
      <w:r>
        <w:t>hexacopter</w:t>
      </w:r>
      <w:proofErr w:type="spellEnd"/>
      <w:r>
        <w:t>, can provide mapping of an entire section of land at 1-inch resolution in about 18 minutes – a task that would take hours if not days on a tractor.</w:t>
      </w:r>
      <w:r w:rsidRPr="009826E6">
        <w:rPr>
          <w:sz w:val="12"/>
        </w:rPr>
        <w:t xml:space="preserve">¶ </w:t>
      </w:r>
      <w:r>
        <w:t xml:space="preserve">Members of the Kansas Ag Research and Technology Association got an </w:t>
      </w:r>
      <w:proofErr w:type="spellStart"/>
      <w:r>
        <w:t>upclose</w:t>
      </w:r>
      <w:proofErr w:type="spellEnd"/>
      <w:r>
        <w:t xml:space="preserve"> look at the work that is being done at Kansas State University by agronomy professor Kevin Price, who is working closely with Deon van der Merwe, head of the toxicology section at the K-State Veterinary Diagnostic Laboratory.</w:t>
      </w:r>
      <w:r w:rsidRPr="009826E6">
        <w:rPr>
          <w:sz w:val="12"/>
        </w:rPr>
        <w:t xml:space="preserve">¶ </w:t>
      </w:r>
      <w:r>
        <w:t>UAVs can help monitor crop conditions</w:t>
      </w:r>
      <w:r w:rsidRPr="009826E6">
        <w:rPr>
          <w:sz w:val="12"/>
        </w:rPr>
        <w:t xml:space="preserve">¶ </w:t>
      </w:r>
      <w:r>
        <w:t>Van der Merwe is a remote-controlled aircraft enthusiast who is excited about the prospect of using UAVs, commonly referred to as drones, to detect blue-green algae blooms in bodies of water.</w:t>
      </w:r>
      <w:r w:rsidRPr="009826E6">
        <w:rPr>
          <w:sz w:val="12"/>
        </w:rPr>
        <w:t xml:space="preserve">¶ </w:t>
      </w:r>
      <w:r>
        <w:t xml:space="preserve">Price brought two aircraft to the KARTA conference, a flying wing by </w:t>
      </w:r>
      <w:proofErr w:type="spellStart"/>
      <w:r>
        <w:t>RiteWingRC</w:t>
      </w:r>
      <w:proofErr w:type="spellEnd"/>
      <w:r>
        <w:t xml:space="preserve"> called the Zephyr II and a DJI S800 Spreading Wings </w:t>
      </w:r>
      <w:proofErr w:type="spellStart"/>
      <w:r>
        <w:t>hexacopter</w:t>
      </w:r>
      <w:proofErr w:type="spellEnd"/>
      <w:r>
        <w:t>.</w:t>
      </w:r>
      <w:r w:rsidRPr="009826E6">
        <w:rPr>
          <w:sz w:val="12"/>
        </w:rPr>
        <w:t xml:space="preserve">¶ </w:t>
      </w:r>
      <w:r w:rsidRPr="009826E6">
        <w:rPr>
          <w:rStyle w:val="StyleUnderline"/>
        </w:rPr>
        <w:t xml:space="preserve">Price </w:t>
      </w:r>
      <w:r w:rsidRPr="00042DE4">
        <w:rPr>
          <w:rStyle w:val="StyleUnderline"/>
          <w:highlight w:val="cyan"/>
        </w:rPr>
        <w:t>said the promise of using the aircraft to do remote sensing to monitor crop condition, detect diseases and map fields for variable rate application of nutrients or pinpoint areas for fungicide or pesticide application</w:t>
      </w:r>
      <w:r>
        <w:t xml:space="preserve">, </w:t>
      </w:r>
      <w:r w:rsidRPr="00042DE4">
        <w:rPr>
          <w:rStyle w:val="StyleUnderline"/>
          <w:highlight w:val="cyan"/>
        </w:rPr>
        <w:t>is huge</w:t>
      </w:r>
      <w:r w:rsidRPr="00042DE4">
        <w:rPr>
          <w:highlight w:val="cyan"/>
        </w:rPr>
        <w:t>.</w:t>
      </w:r>
      <w:r w:rsidRPr="009826E6">
        <w:rPr>
          <w:sz w:val="12"/>
        </w:rPr>
        <w:t xml:space="preserve">¶ </w:t>
      </w:r>
      <w:r w:rsidRPr="00042DE4">
        <w:rPr>
          <w:rStyle w:val="StyleUnderline"/>
          <w:highlight w:val="cyan"/>
        </w:rPr>
        <w:t>Aerial sensing</w:t>
      </w:r>
      <w:r w:rsidRPr="009826E6">
        <w:rPr>
          <w:rStyle w:val="StyleUnderline"/>
        </w:rPr>
        <w:t xml:space="preserve"> with the </w:t>
      </w:r>
      <w:proofErr w:type="spellStart"/>
      <w:r w:rsidRPr="009826E6">
        <w:rPr>
          <w:rStyle w:val="StyleUnderline"/>
        </w:rPr>
        <w:t>hexacopter</w:t>
      </w:r>
      <w:proofErr w:type="spellEnd"/>
      <w:r w:rsidRPr="009826E6">
        <w:rPr>
          <w:rStyle w:val="StyleUnderline"/>
        </w:rPr>
        <w:t xml:space="preserve">, for example, </w:t>
      </w:r>
      <w:r w:rsidRPr="00042DE4">
        <w:rPr>
          <w:rStyle w:val="StyleUnderline"/>
          <w:highlight w:val="cyan"/>
        </w:rPr>
        <w:t>can</w:t>
      </w:r>
      <w:r w:rsidRPr="009826E6">
        <w:rPr>
          <w:rStyle w:val="StyleUnderline"/>
        </w:rPr>
        <w:t xml:space="preserve"> provide </w:t>
      </w:r>
      <w:r w:rsidRPr="00042DE4">
        <w:rPr>
          <w:rStyle w:val="StyleUnderline"/>
          <w:highlight w:val="cyan"/>
        </w:rPr>
        <w:t>map</w:t>
      </w:r>
      <w:r w:rsidRPr="009826E6">
        <w:rPr>
          <w:rStyle w:val="StyleUnderline"/>
        </w:rPr>
        <w:t xml:space="preserve">ping of an </w:t>
      </w:r>
      <w:r w:rsidRPr="00042DE4">
        <w:rPr>
          <w:rStyle w:val="StyleUnderline"/>
          <w:highlight w:val="cyan"/>
        </w:rPr>
        <w:t>entire section of land at 1-inch resolution in about 18 minutes</w:t>
      </w:r>
      <w:r w:rsidRPr="009826E6">
        <w:rPr>
          <w:rStyle w:val="StyleUnderline"/>
        </w:rPr>
        <w:t xml:space="preserve"> – </w:t>
      </w:r>
      <w:r w:rsidRPr="00042DE4">
        <w:rPr>
          <w:rStyle w:val="StyleUnderline"/>
          <w:highlight w:val="cyan"/>
        </w:rPr>
        <w:t>a task that would take hours if not days</w:t>
      </w:r>
      <w:r w:rsidRPr="009826E6">
        <w:rPr>
          <w:rStyle w:val="StyleUnderline"/>
        </w:rPr>
        <w:t xml:space="preserve"> on a tractor.</w:t>
      </w:r>
      <w:r w:rsidRPr="009826E6">
        <w:rPr>
          <w:sz w:val="12"/>
        </w:rPr>
        <w:t xml:space="preserve">¶ </w:t>
      </w:r>
    </w:p>
    <w:p w14:paraId="0C218BAF" w14:textId="77777777" w:rsidR="004A3657" w:rsidRDefault="004A3657" w:rsidP="004A3657">
      <w:pPr>
        <w:rPr>
          <w:rStyle w:val="StyleUnderline"/>
        </w:rPr>
      </w:pPr>
    </w:p>
    <w:p w14:paraId="7DF88094" w14:textId="77777777" w:rsidR="004A3657" w:rsidRDefault="004A3657" w:rsidP="004A3657">
      <w:pPr>
        <w:pStyle w:val="Heading4"/>
      </w:pPr>
      <w:r>
        <w:t xml:space="preserve">Precision farming makes it more efficient </w:t>
      </w:r>
    </w:p>
    <w:p w14:paraId="41699CF6" w14:textId="77777777" w:rsidR="004A3657" w:rsidRDefault="004A3657" w:rsidP="004A3657">
      <w:r w:rsidRPr="007C636D">
        <w:t xml:space="preserve">Peter </w:t>
      </w:r>
      <w:r w:rsidRPr="007C636D">
        <w:rPr>
          <w:rStyle w:val="Style13ptBold"/>
        </w:rPr>
        <w:t>Murray</w:t>
      </w:r>
      <w:r>
        <w:t>,</w:t>
      </w:r>
      <w:r w:rsidRPr="007C636D">
        <w:t xml:space="preserve"> MAR 13, 20</w:t>
      </w:r>
      <w:r w:rsidRPr="007C636D">
        <w:rPr>
          <w:rStyle w:val="Style13ptBold"/>
        </w:rPr>
        <w:t>11</w:t>
      </w:r>
      <w:r w:rsidRPr="007C636D">
        <w:t xml:space="preserve">, "Precision Agriculture," Singularity HUB, </w:t>
      </w:r>
      <w:hyperlink r:id="rId47" w:history="1">
        <w:r w:rsidRPr="00AC7176">
          <w:rPr>
            <w:rStyle w:val="Hyperlink"/>
          </w:rPr>
          <w:t>http://singularityhub.com/2011/03/13/precision-agriculture-high-technology-invades-the-farm/</w:t>
        </w:r>
      </w:hyperlink>
    </w:p>
    <w:p w14:paraId="0BB75220" w14:textId="77777777" w:rsidR="004A3657" w:rsidRDefault="004A3657" w:rsidP="004A3657"/>
    <w:p w14:paraId="12D6576A" w14:textId="77777777" w:rsidR="004A3657" w:rsidRDefault="004A3657" w:rsidP="004A3657">
      <w:pPr>
        <w:rPr>
          <w:rStyle w:val="StyleUnderline"/>
        </w:rPr>
      </w:pPr>
      <w:r w:rsidRPr="007C636D">
        <w:rPr>
          <w:sz w:val="16"/>
        </w:rPr>
        <w:t xml:space="preserve">Touchscreen consoles allow farmers to manage the new technologies now running their tractors, which include GPS guidance and satellite imagery. Here at the Hub, we try to keep our finger on the pulse of technology and how it affects our lives. Farming is no exception, and it’s about to get an upgrade. With scrolling ads for the latest touchscreen control system, wireless connectivity solutions, and Dell notebooks, </w:t>
      </w:r>
      <w:proofErr w:type="spellStart"/>
      <w:r w:rsidRPr="007C636D">
        <w:rPr>
          <w:sz w:val="16"/>
        </w:rPr>
        <w:t>PresionAg’s</w:t>
      </w:r>
      <w:proofErr w:type="spellEnd"/>
      <w:r w:rsidRPr="007C636D">
        <w:rPr>
          <w:sz w:val="16"/>
        </w:rPr>
        <w:t xml:space="preserve"> website looks more like a site for tech junkies than for farmers. </w:t>
      </w:r>
      <w:r>
        <w:rPr>
          <w:rStyle w:val="StyleUnderline"/>
        </w:rPr>
        <w:t>The high technology decorating the website is symbolic of the infiltration of high technologies onto farms across the world.</w:t>
      </w:r>
      <w:r w:rsidRPr="007C636D">
        <w:rPr>
          <w:sz w:val="16"/>
        </w:rPr>
        <w:t xml:space="preserve"> Tractors operated by touchscreens are becoming increasingly common. Words such as ‘remote sensing,’ ‘near-infrared,’ and ‘algorithm’ that evoke images of a space shuttle </w:t>
      </w:r>
      <w:r w:rsidRPr="007C636D">
        <w:rPr>
          <w:sz w:val="16"/>
        </w:rPr>
        <w:lastRenderedPageBreak/>
        <w:t xml:space="preserve">cockpit are steadily working their way into the vernacular of everyday farmers. </w:t>
      </w:r>
      <w:r>
        <w:rPr>
          <w:rStyle w:val="StyleUnderline"/>
        </w:rPr>
        <w:t xml:space="preserve">Welcome to </w:t>
      </w:r>
      <w:r w:rsidRPr="00042DE4">
        <w:rPr>
          <w:rStyle w:val="StyleUnderline"/>
          <w:highlight w:val="cyan"/>
        </w:rPr>
        <w:t>the future of farming</w:t>
      </w:r>
      <w:r>
        <w:rPr>
          <w:rStyle w:val="StyleUnderline"/>
        </w:rPr>
        <w:t xml:space="preserve">. </w:t>
      </w:r>
      <w:r w:rsidRPr="00042DE4">
        <w:rPr>
          <w:rStyle w:val="StyleUnderline"/>
          <w:highlight w:val="cyan"/>
        </w:rPr>
        <w:t>It’s called precision agriculture.</w:t>
      </w:r>
      <w:r>
        <w:rPr>
          <w:rStyle w:val="StyleUnderline"/>
        </w:rPr>
        <w:t xml:space="preserve"> The </w:t>
      </w:r>
      <w:r w:rsidRPr="00042DE4">
        <w:rPr>
          <w:rStyle w:val="StyleUnderline"/>
          <w:highlight w:val="cyan"/>
        </w:rPr>
        <w:t>mechanization of farming is</w:t>
      </w:r>
      <w:r>
        <w:rPr>
          <w:rStyle w:val="StyleUnderline"/>
        </w:rPr>
        <w:t xml:space="preserve"> considered </w:t>
      </w:r>
      <w:r w:rsidRPr="00042DE4">
        <w:rPr>
          <w:rStyle w:val="StyleUnderline"/>
          <w:highlight w:val="cyan"/>
        </w:rPr>
        <w:t>one of the top ten engineering accomplishments</w:t>
      </w:r>
      <w:r>
        <w:rPr>
          <w:rStyle w:val="StyleUnderline"/>
        </w:rPr>
        <w:t xml:space="preserve"> of the 20th century</w:t>
      </w:r>
      <w:r w:rsidRPr="007C636D">
        <w:rPr>
          <w:sz w:val="16"/>
        </w:rPr>
        <w:t xml:space="preserve">. Before the tractor it took 35 to 40 hours to plant and harvest 100 bushels of corn. Today the same amount of corn takes 2 hours and 45 minutes. The effects of this staggering increase in efficiency were felt across society at large as would-be farmers, no longer needed, moved into the cities in droves (in 1900 41 percent of the U.S. workforce were employed in agriculture; in 2000, just 1.9 percent). </w:t>
      </w:r>
      <w:r>
        <w:rPr>
          <w:rStyle w:val="StyleUnderline"/>
        </w:rPr>
        <w:t xml:space="preserve">Now </w:t>
      </w:r>
      <w:r w:rsidRPr="00042DE4">
        <w:rPr>
          <w:rStyle w:val="StyleUnderline"/>
          <w:highlight w:val="cyan"/>
        </w:rPr>
        <w:t>farming is poised to undergo another revolution</w:t>
      </w:r>
      <w:r>
        <w:rPr>
          <w:rStyle w:val="StyleUnderline"/>
        </w:rPr>
        <w:t xml:space="preserve">, </w:t>
      </w:r>
      <w:r w:rsidRPr="00042DE4">
        <w:rPr>
          <w:rStyle w:val="StyleUnderline"/>
          <w:highlight w:val="cyan"/>
        </w:rPr>
        <w:t>delivered</w:t>
      </w:r>
      <w:r>
        <w:rPr>
          <w:rStyle w:val="StyleUnderline"/>
        </w:rPr>
        <w:t xml:space="preserve"> </w:t>
      </w:r>
      <w:r w:rsidRPr="00042DE4">
        <w:rPr>
          <w:rStyle w:val="StyleUnderline"/>
          <w:highlight w:val="cyan"/>
        </w:rPr>
        <w:t>through</w:t>
      </w:r>
      <w:r>
        <w:rPr>
          <w:rStyle w:val="StyleUnderline"/>
        </w:rPr>
        <w:t xml:space="preserve"> another of the 20th century’s </w:t>
      </w:r>
      <w:r w:rsidRPr="00042DE4">
        <w:rPr>
          <w:rStyle w:val="StyleUnderline"/>
          <w:highlight w:val="cyan"/>
        </w:rPr>
        <w:t>technological breakthrough</w:t>
      </w:r>
      <w:r>
        <w:rPr>
          <w:rStyle w:val="StyleUnderline"/>
        </w:rPr>
        <w:t>s: computers. Crop fields can be huge. In</w:t>
      </w:r>
      <w:r w:rsidRPr="007C636D">
        <w:rPr>
          <w:sz w:val="16"/>
        </w:rPr>
        <w:t xml:space="preserve"> places like the American Midwest and Canada fields can stretch for miles. </w:t>
      </w:r>
      <w:r w:rsidRPr="00042DE4">
        <w:rPr>
          <w:rStyle w:val="StyleUnderline"/>
          <w:highlight w:val="cyan"/>
        </w:rPr>
        <w:t>Inefficiencies</w:t>
      </w:r>
      <w:r>
        <w:rPr>
          <w:rStyle w:val="StyleUnderline"/>
        </w:rPr>
        <w:t xml:space="preserve"> </w:t>
      </w:r>
      <w:r w:rsidRPr="00042DE4">
        <w:rPr>
          <w:rStyle w:val="StyleUnderline"/>
          <w:highlight w:val="cyan"/>
        </w:rPr>
        <w:t xml:space="preserve">in </w:t>
      </w:r>
      <w:r w:rsidRPr="007C636D">
        <w:rPr>
          <w:rStyle w:val="StyleUnderline"/>
        </w:rPr>
        <w:t>farming</w:t>
      </w:r>
      <w:r w:rsidRPr="00042DE4">
        <w:rPr>
          <w:rStyle w:val="StyleUnderline"/>
          <w:highlight w:val="cyan"/>
        </w:rPr>
        <w:t xml:space="preserve"> operations </w:t>
      </w:r>
      <w:r w:rsidRPr="007C636D">
        <w:rPr>
          <w:rStyle w:val="StyleUnderline"/>
        </w:rPr>
        <w:t>over distances like these</w:t>
      </w:r>
      <w:r w:rsidRPr="00042DE4">
        <w:rPr>
          <w:rStyle w:val="StyleUnderline"/>
          <w:highlight w:val="cyan"/>
        </w:rPr>
        <w:t xml:space="preserve"> can raise costs </w:t>
      </w:r>
      <w:r w:rsidRPr="007C636D">
        <w:rPr>
          <w:rStyle w:val="StyleUnderline"/>
        </w:rPr>
        <w:t>exponentially. Imagine the amount</w:t>
      </w:r>
      <w:r>
        <w:rPr>
          <w:rStyle w:val="StyleUnderline"/>
        </w:rPr>
        <w:t xml:space="preserve"> of </w:t>
      </w:r>
      <w:r w:rsidRPr="007C636D">
        <w:rPr>
          <w:rStyle w:val="StyleUnderline"/>
        </w:rPr>
        <w:t>seed wasted</w:t>
      </w:r>
      <w:r>
        <w:rPr>
          <w:rStyle w:val="StyleUnderline"/>
        </w:rPr>
        <w:t xml:space="preserve"> by steering a tractor just six inches off track</w:t>
      </w:r>
      <w:r w:rsidRPr="007C636D">
        <w:rPr>
          <w:sz w:val="16"/>
        </w:rPr>
        <w:t xml:space="preserve">. </w:t>
      </w:r>
      <w:r>
        <w:rPr>
          <w:rStyle w:val="StyleUnderline"/>
        </w:rPr>
        <w:t xml:space="preserve">Double-seeding that six inch strip is not only wasteful in terms of seeds lost, but also due to lost production of a crop now growing under suboptimal conditions. Now take that seed error and </w:t>
      </w:r>
      <w:r w:rsidRPr="007C636D">
        <w:rPr>
          <w:rStyle w:val="StyleUnderline"/>
        </w:rPr>
        <w:t>multiply it by a factor of water + fertilizer + herbicides + pesticides. GPS to the rescue</w:t>
      </w:r>
      <w:r>
        <w:rPr>
          <w:rStyle w:val="StyleUnderline"/>
        </w:rPr>
        <w:t>.</w:t>
      </w:r>
      <w:r w:rsidRPr="007C636D">
        <w:rPr>
          <w:sz w:val="16"/>
        </w:rPr>
        <w:t xml:space="preserve"> Whereas before a farmer had to reckon with guideposts, they now have </w:t>
      </w:r>
      <w:r>
        <w:rPr>
          <w:rStyle w:val="StyleUnderline"/>
        </w:rPr>
        <w:t>tractors that communicate with satellites.</w:t>
      </w:r>
      <w:r w:rsidRPr="007C636D">
        <w:rPr>
          <w:sz w:val="16"/>
        </w:rPr>
        <w:t xml:space="preserve"> The typical guidance system you’re likely to find on a tractor has a precision of under a meter, but more advanced systems can reach sub-inch precision. And </w:t>
      </w:r>
      <w:r>
        <w:rPr>
          <w:rStyle w:val="StyleUnderline"/>
        </w:rPr>
        <w:t>the best part is that the tractor drives itself!</w:t>
      </w:r>
      <w:r w:rsidRPr="007C636D">
        <w:rPr>
          <w:sz w:val="16"/>
        </w:rPr>
        <w:t xml:space="preserve"> The GPS is hooked up to a control system that drives the tractor so the farmer can sit back, crank up the music, and enjoy the ride (watch the tractor drive itself in the video below). </w:t>
      </w:r>
      <w:r>
        <w:rPr>
          <w:rStyle w:val="StyleUnderline"/>
        </w:rPr>
        <w:t xml:space="preserve">Considering the constant mental effort it requires to keep straight with the guideposts, the relief afforded by a hands-off ride is a significant benefit. Farmers who have switched over to GPS often cite increased productivity from less stressed drivers. Aside from the technology, a major advancement of precision </w:t>
      </w:r>
      <w:proofErr w:type="gramStart"/>
      <w:r>
        <w:rPr>
          <w:rStyle w:val="StyleUnderline"/>
        </w:rPr>
        <w:t>ag</w:t>
      </w:r>
      <w:proofErr w:type="gramEnd"/>
      <w:r>
        <w:rPr>
          <w:rStyle w:val="StyleUnderline"/>
        </w:rPr>
        <w:t xml:space="preserve"> comes from a change in the way farmers think about their fields.</w:t>
      </w:r>
      <w:r w:rsidRPr="007C636D">
        <w:rPr>
          <w:sz w:val="16"/>
        </w:rPr>
        <w:t xml:space="preserve"> In the past, a field was viewed as a uniform unit: if it’s time to water, the entire field gets watered. But </w:t>
      </w:r>
      <w:r>
        <w:rPr>
          <w:rStyle w:val="StyleUnderline"/>
        </w:rPr>
        <w:t xml:space="preserve">the reality is that </w:t>
      </w:r>
      <w:r w:rsidRPr="00042DE4">
        <w:rPr>
          <w:rStyle w:val="StyleUnderline"/>
          <w:highlight w:val="cyan"/>
        </w:rPr>
        <w:t>not every part of the field has the same need</w:t>
      </w:r>
      <w:r>
        <w:rPr>
          <w:rStyle w:val="StyleUnderline"/>
        </w:rPr>
        <w:t xml:space="preserve"> for water or fertilizer or pesticides. The smartness of </w:t>
      </w:r>
      <w:r w:rsidRPr="00042DE4">
        <w:rPr>
          <w:rStyle w:val="StyleUnderline"/>
          <w:highlight w:val="cyan"/>
        </w:rPr>
        <w:t xml:space="preserve">precision </w:t>
      </w:r>
      <w:proofErr w:type="gramStart"/>
      <w:r w:rsidRPr="00042DE4">
        <w:rPr>
          <w:rStyle w:val="StyleUnderline"/>
          <w:highlight w:val="cyan"/>
        </w:rPr>
        <w:t>ag</w:t>
      </w:r>
      <w:proofErr w:type="gramEnd"/>
      <w:r w:rsidRPr="00042DE4">
        <w:rPr>
          <w:rStyle w:val="StyleUnderline"/>
          <w:highlight w:val="cyan"/>
        </w:rPr>
        <w:t xml:space="preserve"> comes in the form of</w:t>
      </w:r>
      <w:r>
        <w:rPr>
          <w:rStyle w:val="StyleUnderline"/>
        </w:rPr>
        <w:t xml:space="preserve"> what are called “</w:t>
      </w:r>
      <w:r w:rsidRPr="00042DE4">
        <w:rPr>
          <w:rStyle w:val="StyleUnderline"/>
          <w:highlight w:val="cyan"/>
        </w:rPr>
        <w:t>variable rate technologies”</w:t>
      </w:r>
      <w:r>
        <w:rPr>
          <w:rStyle w:val="StyleUnderline"/>
        </w:rPr>
        <w:t xml:space="preserve"> that control delivery of water and chemicals according to what that </w:t>
      </w:r>
      <w:proofErr w:type="spellStart"/>
      <w:r>
        <w:rPr>
          <w:rStyle w:val="StyleUnderline"/>
        </w:rPr>
        <w:t>subregion</w:t>
      </w:r>
      <w:proofErr w:type="spellEnd"/>
      <w:r>
        <w:rPr>
          <w:rStyle w:val="StyleUnderline"/>
        </w:rPr>
        <w:t xml:space="preserve"> of the field needs. </w:t>
      </w:r>
      <w:r w:rsidRPr="007C636D">
        <w:rPr>
          <w:sz w:val="16"/>
        </w:rPr>
        <w:t xml:space="preserve">In the past farmers could tell you what areas of the field needed more or less water from direct observation. But a farm back then was typically a few hundred acres. </w:t>
      </w:r>
      <w:r>
        <w:rPr>
          <w:rStyle w:val="StyleUnderline"/>
        </w:rPr>
        <w:t xml:space="preserve">As the </w:t>
      </w:r>
      <w:r w:rsidRPr="00042DE4">
        <w:rPr>
          <w:rStyle w:val="StyleUnderline"/>
          <w:highlight w:val="cyan"/>
        </w:rPr>
        <w:t>fields</w:t>
      </w:r>
      <w:r>
        <w:rPr>
          <w:rStyle w:val="StyleUnderline"/>
        </w:rPr>
        <w:t xml:space="preserve"> of today </w:t>
      </w:r>
      <w:r w:rsidRPr="00042DE4">
        <w:rPr>
          <w:rStyle w:val="StyleUnderline"/>
          <w:highlight w:val="cyan"/>
        </w:rPr>
        <w:t>approach the massive expanses of tens of thousands of acres, comprehensive hands-on assessments are becoming impossible</w:t>
      </w:r>
      <w:r>
        <w:rPr>
          <w:rStyle w:val="StyleUnderline"/>
        </w:rPr>
        <w:t xml:space="preserve">. At the same time, effectively </w:t>
      </w:r>
      <w:r w:rsidRPr="00042DE4">
        <w:rPr>
          <w:rStyle w:val="StyleUnderline"/>
          <w:highlight w:val="cyan"/>
        </w:rPr>
        <w:t>managing a farm of this size requires</w:t>
      </w:r>
      <w:r>
        <w:rPr>
          <w:rStyle w:val="StyleUnderline"/>
        </w:rPr>
        <w:t xml:space="preserve"> an </w:t>
      </w:r>
      <w:r w:rsidRPr="00042DE4">
        <w:rPr>
          <w:rStyle w:val="StyleUnderline"/>
          <w:highlight w:val="cyan"/>
        </w:rPr>
        <w:t>information</w:t>
      </w:r>
      <w:r>
        <w:rPr>
          <w:rStyle w:val="StyleUnderline"/>
        </w:rPr>
        <w:t xml:space="preserve"> gathering system that is quick and comprehensive. Remote-sensing is just this system. Multi-spectral images taken from satellites and aircraft can provide farmers with a wide range of information about their fields</w:t>
      </w:r>
      <w:r w:rsidRPr="007C636D">
        <w:rPr>
          <w:sz w:val="16"/>
        </w:rPr>
        <w:t xml:space="preserve">. Images of red light reveal relative levels of silt, sand, calcium, and clay in the soil (soil texture is an important factor in determining the right level of water and chemical application). Readings in infrared tell you which areas receive more water and how water moves in the field. Infrared images can also be used to assess weed coverage. Images in the thermal infrared range is used to assess plant health. This is due to the fact that unhealthy plants are unable to cool off through “transpiration”—the release of water through </w:t>
      </w:r>
      <w:proofErr w:type="spellStart"/>
      <w:r w:rsidRPr="007C636D">
        <w:rPr>
          <w:sz w:val="16"/>
        </w:rPr>
        <w:t>somata</w:t>
      </w:r>
      <w:proofErr w:type="spellEnd"/>
      <w:r w:rsidRPr="007C636D">
        <w:rPr>
          <w:sz w:val="16"/>
        </w:rPr>
        <w:t xml:space="preserve"> on their leaves—and overheat as a result. Not surprisingly, green light which reflects off the plant’s chlorophyll is used to assess plant growth. The multi-spectral data is plugged into a computer model to generate a prescription map for the field. And it’s a pretty smart system: whether you’re scanning corn or cotton or peanut fields, the computer models used to interpret the data can be modified to take into account the physical properties of the plant. The three false-color images shown here were taken by sensors aboard NASA’s Daedalus aircraft. The top image shows crop density (dark blues and greens indicate vegetation, red indicates bare soil) the middle image maps water deficit (dark blues and greens indicate wet soil, red indicates dry) and the bottom image measures stress (red and yellow indicate high stress). Multi-spectral imagery, such as these from NASA's Daedalus aircraft, reveal the heterogeneous reality of crop fields. </w:t>
      </w:r>
      <w:r>
        <w:rPr>
          <w:rStyle w:val="StyleUnderline"/>
        </w:rPr>
        <w:t>The remote-sensing data reveals to the farmer what he already knew: variability is part of the fields</w:t>
      </w:r>
      <w:r w:rsidRPr="007C636D">
        <w:rPr>
          <w:sz w:val="16"/>
        </w:rPr>
        <w:t xml:space="preserve">. So how does he use this information? The multi-spectral data is entered into a computer that then calculates the amount of water or chemicals needed, then automated sprayers vary their application accordingly as the tractor moves across the field. Known as variable rate technology (VRT), this automation again takes the hard decisions out of the farmer’s hands and gives them to computers. Remote-sensing data is expensive, and farmers often get together and share the cost by purchasing surveys that span multiple farms. One limitation of remote sensing is time resolution. Ideally fields would be scanned on a daily basis, but many farmers simply cannot afford to hire airplanes that frequently. And satellite coverage is broad, rarely scanning the same field twice within a 24 hour period. But one needn’t always take to the air to benefit from VRTs. Several companies offer sensing systems that can be attached to tractor booms and “read” the field on the go. Like the sensors on Daedalus, these sensors take multi-spectral readings to determine plant growth and health, and this data is then used to modify output from applicators on the boom. The proximity to the plants offers the advantage of active light sensing. Because these sensors provide their own light they’re not affected by light interferences such as clouds or shadows. And they can be used at night. </w:t>
      </w:r>
      <w:r>
        <w:rPr>
          <w:rStyle w:val="StyleUnderline"/>
        </w:rPr>
        <w:t xml:space="preserve">The main motivation behind precision </w:t>
      </w:r>
      <w:proofErr w:type="gramStart"/>
      <w:r>
        <w:rPr>
          <w:rStyle w:val="StyleUnderline"/>
        </w:rPr>
        <w:t>ag</w:t>
      </w:r>
      <w:proofErr w:type="gramEnd"/>
      <w:r>
        <w:rPr>
          <w:rStyle w:val="StyleUnderline"/>
        </w:rPr>
        <w:t xml:space="preserve"> is, of </w:t>
      </w:r>
      <w:r>
        <w:rPr>
          <w:rStyle w:val="StyleUnderline"/>
        </w:rPr>
        <w:lastRenderedPageBreak/>
        <w:t>course, to increase profit margins</w:t>
      </w:r>
      <w:r w:rsidRPr="007C636D">
        <w:rPr>
          <w:sz w:val="16"/>
        </w:rPr>
        <w:t xml:space="preserve">. </w:t>
      </w:r>
      <w:r>
        <w:rPr>
          <w:rStyle w:val="StyleUnderline"/>
        </w:rPr>
        <w:t xml:space="preserve">A farmer </w:t>
      </w:r>
      <w:r w:rsidRPr="007C636D">
        <w:rPr>
          <w:sz w:val="16"/>
        </w:rPr>
        <w:t xml:space="preserve">who adopts the technology saves about $2 to $8 per acre. If he springs for the high-end, more sophisticated equipment, he </w:t>
      </w:r>
      <w:r>
        <w:rPr>
          <w:rStyle w:val="StyleUnderline"/>
        </w:rPr>
        <w:t>can save up to $15 per acre.</w:t>
      </w:r>
      <w:r w:rsidRPr="007C636D">
        <w:rPr>
          <w:sz w:val="16"/>
        </w:rPr>
        <w:t xml:space="preserve"> Concerns by today’s farmers hesitant to adopt the VRT approach (“We never needed that junk!” went one blog comment I saw) that </w:t>
      </w:r>
      <w:r w:rsidRPr="007C636D">
        <w:rPr>
          <w:rStyle w:val="StyleUnderline"/>
        </w:rPr>
        <w:t xml:space="preserve">the </w:t>
      </w:r>
      <w:r w:rsidRPr="00042DE4">
        <w:rPr>
          <w:rStyle w:val="StyleUnderline"/>
          <w:highlight w:val="cyan"/>
        </w:rPr>
        <w:t>expensive equipment will drive up food prices are unfounded</w:t>
      </w:r>
      <w:r w:rsidRPr="007C636D">
        <w:rPr>
          <w:rStyle w:val="StyleUnderline"/>
        </w:rPr>
        <w:t>.</w:t>
      </w:r>
      <w:r>
        <w:rPr>
          <w:rStyle w:val="StyleUnderline"/>
        </w:rPr>
        <w:t xml:space="preserve"> The </w:t>
      </w:r>
      <w:r w:rsidRPr="00042DE4">
        <w:rPr>
          <w:rStyle w:val="StyleUnderline"/>
          <w:highlight w:val="cyan"/>
        </w:rPr>
        <w:t>60 percent of Alabama farmers</w:t>
      </w:r>
      <w:r>
        <w:rPr>
          <w:rStyle w:val="StyleUnderline"/>
        </w:rPr>
        <w:t xml:space="preserve"> </w:t>
      </w:r>
      <w:r w:rsidRPr="00042DE4">
        <w:rPr>
          <w:rStyle w:val="StyleUnderline"/>
          <w:highlight w:val="cyan"/>
        </w:rPr>
        <w:t>who</w:t>
      </w:r>
      <w:r>
        <w:rPr>
          <w:rStyle w:val="StyleUnderline"/>
        </w:rPr>
        <w:t xml:space="preserve"> have </w:t>
      </w:r>
      <w:r w:rsidRPr="00042DE4">
        <w:rPr>
          <w:rStyle w:val="StyleUnderline"/>
          <w:highlight w:val="cyan"/>
        </w:rPr>
        <w:t xml:space="preserve">adopted precision </w:t>
      </w:r>
      <w:proofErr w:type="gramStart"/>
      <w:r w:rsidRPr="00042DE4">
        <w:rPr>
          <w:rStyle w:val="StyleUnderline"/>
          <w:highlight w:val="cyan"/>
        </w:rPr>
        <w:t>ag</w:t>
      </w:r>
      <w:proofErr w:type="gramEnd"/>
      <w:r>
        <w:rPr>
          <w:rStyle w:val="StyleUnderline"/>
        </w:rPr>
        <w:t xml:space="preserve"> technologies </w:t>
      </w:r>
      <w:r w:rsidRPr="00042DE4">
        <w:rPr>
          <w:rStyle w:val="StyleUnderline"/>
          <w:highlight w:val="cyan"/>
        </w:rPr>
        <w:t>saved</w:t>
      </w:r>
      <w:r>
        <w:rPr>
          <w:rStyle w:val="StyleUnderline"/>
        </w:rPr>
        <w:t xml:space="preserve"> an estimated $</w:t>
      </w:r>
      <w:r w:rsidRPr="00042DE4">
        <w:rPr>
          <w:rStyle w:val="StyleUnderline"/>
          <w:highlight w:val="cyan"/>
        </w:rPr>
        <w:t>10 mil</w:t>
      </w:r>
      <w:r>
        <w:rPr>
          <w:rStyle w:val="StyleUnderline"/>
        </w:rPr>
        <w:t xml:space="preserve">lion in 2009. </w:t>
      </w:r>
      <w:r w:rsidRPr="00042DE4">
        <w:rPr>
          <w:rStyle w:val="StyleUnderline"/>
          <w:highlight w:val="cyan"/>
        </w:rPr>
        <w:t>The land profits as well</w:t>
      </w:r>
      <w:r w:rsidRPr="00042DE4">
        <w:rPr>
          <w:sz w:val="16"/>
          <w:highlight w:val="cyan"/>
        </w:rPr>
        <w:t xml:space="preserve">. </w:t>
      </w:r>
      <w:r w:rsidRPr="00042DE4">
        <w:rPr>
          <w:rStyle w:val="StyleUnderline"/>
          <w:highlight w:val="cyan"/>
        </w:rPr>
        <w:t>Applying</w:t>
      </w:r>
      <w:r>
        <w:rPr>
          <w:rStyle w:val="StyleUnderline"/>
        </w:rPr>
        <w:t xml:space="preserve"> chemicals only to sites and in amounts needed </w:t>
      </w:r>
      <w:r w:rsidRPr="00042DE4">
        <w:rPr>
          <w:rStyle w:val="StyleUnderline"/>
          <w:highlight w:val="cyan"/>
        </w:rPr>
        <w:t>cuts down on pollution due to runoff</w:t>
      </w:r>
      <w:r>
        <w:rPr>
          <w:rStyle w:val="StyleUnderline"/>
        </w:rPr>
        <w:t xml:space="preserve">. </w:t>
      </w:r>
      <w:r w:rsidRPr="007C636D">
        <w:rPr>
          <w:sz w:val="16"/>
        </w:rPr>
        <w:t xml:space="preserve">But if a farmer still doesn’t buy into the precision </w:t>
      </w:r>
      <w:proofErr w:type="gramStart"/>
      <w:r w:rsidRPr="007C636D">
        <w:rPr>
          <w:sz w:val="16"/>
        </w:rPr>
        <w:t>ag</w:t>
      </w:r>
      <w:proofErr w:type="gramEnd"/>
      <w:r w:rsidRPr="007C636D">
        <w:rPr>
          <w:sz w:val="16"/>
        </w:rPr>
        <w:t xml:space="preserve"> and finds himself soon unable to match large-scale profits, there’s always the local or organic markets he can turn to. With remote-sensing imagery, computer modeling software, and high tech tractors, this is definitely not your grandfather’s farm. While strawberry-picking robots are very cool, we’re probably a long way from seeing them roll past the cows out to pasture. Farmers are a meat-and-potatoes type of folk who need a meat-and-potato kind of technology. </w:t>
      </w:r>
      <w:r>
        <w:rPr>
          <w:rStyle w:val="StyleUnderline"/>
        </w:rPr>
        <w:t xml:space="preserve">Precision </w:t>
      </w:r>
      <w:proofErr w:type="gramStart"/>
      <w:r>
        <w:rPr>
          <w:rStyle w:val="StyleUnderline"/>
        </w:rPr>
        <w:t>ag</w:t>
      </w:r>
      <w:proofErr w:type="gramEnd"/>
      <w:r>
        <w:rPr>
          <w:rStyle w:val="StyleUnderline"/>
        </w:rPr>
        <w:t xml:space="preserve"> is still young, and as the variable rate technologies become more capable and user-friendly they’ll reach more farms all across the world</w:t>
      </w:r>
      <w:r w:rsidRPr="007C636D">
        <w:rPr>
          <w:sz w:val="16"/>
        </w:rPr>
        <w:t xml:space="preserve">. Of course, mass food production has its downside, such as the risks of monocultures and food chain corruption. Part of me worries that the precision </w:t>
      </w:r>
      <w:proofErr w:type="gramStart"/>
      <w:r w:rsidRPr="007C636D">
        <w:rPr>
          <w:sz w:val="16"/>
        </w:rPr>
        <w:t>ag</w:t>
      </w:r>
      <w:proofErr w:type="gramEnd"/>
      <w:r w:rsidRPr="007C636D">
        <w:rPr>
          <w:sz w:val="16"/>
        </w:rPr>
        <w:t xml:space="preserve"> technologies will hasten the pace at which farms are growing. If we reach a point where the average farm of tomorrow looks like the industrial farm monstrosities of today, we have to ask if the pros really do outweigh the cons. </w:t>
      </w:r>
      <w:r>
        <w:rPr>
          <w:rStyle w:val="StyleUnderline"/>
        </w:rPr>
        <w:t xml:space="preserve">But for now, </w:t>
      </w:r>
      <w:r w:rsidRPr="00042DE4">
        <w:rPr>
          <w:rStyle w:val="StyleUnderline"/>
          <w:highlight w:val="cyan"/>
        </w:rPr>
        <w:t>as long as mass food production is going to continue, it’s good to see</w:t>
      </w:r>
      <w:r>
        <w:rPr>
          <w:rStyle w:val="StyleUnderline"/>
        </w:rPr>
        <w:t xml:space="preserve"> that </w:t>
      </w:r>
      <w:r w:rsidRPr="00042DE4">
        <w:rPr>
          <w:rStyle w:val="StyleUnderline"/>
          <w:highlight w:val="cyan"/>
        </w:rPr>
        <w:t xml:space="preserve">they’re doing it in more efficiently </w:t>
      </w:r>
      <w:r>
        <w:rPr>
          <w:rStyle w:val="StyleUnderline"/>
        </w:rPr>
        <w:t>and using less resources.</w:t>
      </w:r>
      <w:r w:rsidRPr="007C636D">
        <w:rPr>
          <w:sz w:val="16"/>
        </w:rPr>
        <w:t xml:space="preserve">  </w:t>
      </w:r>
      <w:r>
        <w:rPr>
          <w:rStyle w:val="StyleUnderline"/>
        </w:rPr>
        <w:t>A hundred years ago farming technology changed the world. I’m hopeful that a hundred years from now we might be saying the same thing.</w:t>
      </w:r>
    </w:p>
    <w:p w14:paraId="43E4436A" w14:textId="77777777" w:rsidR="00F213BC" w:rsidRDefault="00F213BC" w:rsidP="00F213BC">
      <w:pPr>
        <w:pStyle w:val="Heading4"/>
        <w:rPr>
          <w:rStyle w:val="Style13ptBold"/>
          <w:b/>
        </w:rPr>
      </w:pPr>
      <w:r>
        <w:rPr>
          <w:rStyle w:val="Style13ptBold"/>
          <w:b/>
        </w:rPr>
        <w:t xml:space="preserve">Drone precision farming works— Britain proves </w:t>
      </w:r>
    </w:p>
    <w:p w14:paraId="26FB2568" w14:textId="77777777" w:rsidR="00F213BC" w:rsidRDefault="00F213BC" w:rsidP="00F213BC">
      <w:pPr>
        <w:rPr>
          <w:rStyle w:val="Style13ptBold"/>
        </w:rPr>
      </w:pPr>
      <w:r w:rsidRPr="006D6C44">
        <w:rPr>
          <w:rStyle w:val="Style13ptBold"/>
          <w:b w:val="0"/>
        </w:rPr>
        <w:t>Peter</w:t>
      </w:r>
      <w:r>
        <w:rPr>
          <w:rStyle w:val="Style13ptBold"/>
        </w:rPr>
        <w:t xml:space="preserve"> Moore, 7/20/</w:t>
      </w:r>
      <w:r w:rsidRPr="006D6C44">
        <w:rPr>
          <w:rStyle w:val="Style13ptBold"/>
          <w:b w:val="0"/>
        </w:rPr>
        <w:t>2015</w:t>
      </w:r>
    </w:p>
    <w:p w14:paraId="0BD6CFD7" w14:textId="77777777" w:rsidR="00F213BC" w:rsidRPr="006D6C44" w:rsidRDefault="00F213BC" w:rsidP="00F213BC">
      <w:pPr>
        <w:rPr>
          <w:rStyle w:val="Style13ptBold"/>
          <w:b w:val="0"/>
          <w:sz w:val="18"/>
        </w:rPr>
      </w:pPr>
      <w:r w:rsidRPr="006D6C44">
        <w:rPr>
          <w:rStyle w:val="Style13ptBold"/>
          <w:b w:val="0"/>
          <w:sz w:val="18"/>
        </w:rPr>
        <w:t>"Drones and driverless tractors – is this the future of farming</w:t>
      </w:r>
      <w:proofErr w:type="gramStart"/>
      <w:r w:rsidRPr="006D6C44">
        <w:rPr>
          <w:rStyle w:val="Style13ptBold"/>
          <w:b w:val="0"/>
          <w:sz w:val="18"/>
        </w:rPr>
        <w:t>?,</w:t>
      </w:r>
      <w:proofErr w:type="gramEnd"/>
      <w:r w:rsidRPr="006D6C44">
        <w:rPr>
          <w:rStyle w:val="Style13ptBold"/>
          <w:b w:val="0"/>
          <w:sz w:val="18"/>
        </w:rPr>
        <w:t>" Guardian, http://www.theguardian.com/small-business-network/2015/jul/20/drones-driverless-tractors-future-farming</w:t>
      </w:r>
    </w:p>
    <w:p w14:paraId="4AF02267" w14:textId="77777777" w:rsidR="00F213BC" w:rsidRDefault="00F213BC" w:rsidP="00F213BC"/>
    <w:p w14:paraId="7964A534" w14:textId="77777777" w:rsidR="00F213BC" w:rsidRPr="006D6C44" w:rsidRDefault="00F213BC" w:rsidP="00F213BC">
      <w:pPr>
        <w:rPr>
          <w:sz w:val="16"/>
        </w:rPr>
      </w:pPr>
      <w:r w:rsidRPr="006D6C44">
        <w:rPr>
          <w:sz w:val="16"/>
        </w:rPr>
        <w:t>Ian Beecher-Jones, a precision farming consultant, recently told Farmers Weekly magazine that about</w:t>
      </w:r>
      <w:r w:rsidRPr="006D6C44">
        <w:rPr>
          <w:rStyle w:val="apple-converted-space"/>
          <w:rFonts w:ascii="Georgia" w:hAnsi="Georgia"/>
          <w:color w:val="333333"/>
          <w:sz w:val="16"/>
          <w:szCs w:val="27"/>
        </w:rPr>
        <w:t> </w:t>
      </w:r>
      <w:hyperlink r:id="rId48" w:history="1">
        <w:r w:rsidRPr="003B74F4">
          <w:rPr>
            <w:rStyle w:val="StyleUnderline"/>
            <w:highlight w:val="cyan"/>
          </w:rPr>
          <w:t>60% of Britain’s farmland</w:t>
        </w:r>
      </w:hyperlink>
      <w:r w:rsidRPr="003B74F4">
        <w:rPr>
          <w:rStyle w:val="StyleUnderline"/>
          <w:highlight w:val="cyan"/>
        </w:rPr>
        <w:t> is now being managed by precision methods</w:t>
      </w:r>
      <w:r w:rsidRPr="006D6C44">
        <w:rPr>
          <w:sz w:val="16"/>
        </w:rPr>
        <w:t xml:space="preserve">, which </w:t>
      </w:r>
      <w:r w:rsidRPr="003B74F4">
        <w:rPr>
          <w:rStyle w:val="StyleUnderline"/>
          <w:highlight w:val="cyan"/>
        </w:rPr>
        <w:t>include</w:t>
      </w:r>
      <w:r w:rsidRPr="003B74F4">
        <w:rPr>
          <w:rStyle w:val="StyleUnderline"/>
        </w:rPr>
        <w:t xml:space="preserve"> </w:t>
      </w:r>
      <w:r w:rsidRPr="003B74F4">
        <w:rPr>
          <w:u w:val="single"/>
        </w:rPr>
        <w:t xml:space="preserve">sensor systems, cameras, </w:t>
      </w:r>
      <w:r w:rsidRPr="003B74F4">
        <w:rPr>
          <w:rStyle w:val="StyleUnderline"/>
          <w:highlight w:val="cyan"/>
        </w:rPr>
        <w:t>drones,</w:t>
      </w:r>
      <w:r w:rsidRPr="003B74F4">
        <w:rPr>
          <w:u w:val="single"/>
        </w:rPr>
        <w:t xml:space="preserve"> microphones, virtual field maps, analytics and GPS-guided tractors</w:t>
      </w:r>
      <w:r w:rsidRPr="006D6C44">
        <w:rPr>
          <w:sz w:val="16"/>
        </w:rPr>
        <w:t xml:space="preserve">. </w:t>
      </w:r>
      <w:r w:rsidRPr="003B74F4">
        <w:rPr>
          <w:rStyle w:val="StyleUnderline"/>
          <w:highlight w:val="cyan"/>
        </w:rPr>
        <w:t>These technologies</w:t>
      </w:r>
      <w:r w:rsidRPr="006D6C44">
        <w:rPr>
          <w:sz w:val="16"/>
        </w:rPr>
        <w:t xml:space="preserve"> – examples of the so-called internet of things – </w:t>
      </w:r>
      <w:r w:rsidRPr="003B74F4">
        <w:rPr>
          <w:rStyle w:val="StyleUnderline"/>
          <w:highlight w:val="cyan"/>
        </w:rPr>
        <w:t>are fuelling</w:t>
      </w:r>
      <w:r w:rsidRPr="006D6C44">
        <w:rPr>
          <w:sz w:val="16"/>
        </w:rPr>
        <w:t xml:space="preserve"> what is being called </w:t>
      </w:r>
      <w:r w:rsidRPr="003B74F4">
        <w:rPr>
          <w:rStyle w:val="StyleUnderline"/>
          <w:highlight w:val="cyan"/>
        </w:rPr>
        <w:t>the “</w:t>
      </w:r>
      <w:hyperlink r:id="rId49" w:history="1">
        <w:r w:rsidRPr="003B74F4">
          <w:rPr>
            <w:rStyle w:val="StyleUnderline"/>
            <w:highlight w:val="cyan"/>
          </w:rPr>
          <w:t>new agricultural revolution</w:t>
        </w:r>
      </w:hyperlink>
      <w:r w:rsidRPr="006D6C44">
        <w:rPr>
          <w:sz w:val="16"/>
          <w:highlight w:val="cyan"/>
        </w:rPr>
        <w:t>”.</w:t>
      </w:r>
    </w:p>
    <w:p w14:paraId="2522A94A" w14:textId="77777777" w:rsidR="00F213BC" w:rsidRPr="006D6C44" w:rsidRDefault="00F213BC" w:rsidP="00F213BC">
      <w:pPr>
        <w:rPr>
          <w:sz w:val="16"/>
        </w:rPr>
      </w:pPr>
      <w:r w:rsidRPr="006D6C44">
        <w:rPr>
          <w:sz w:val="16"/>
        </w:rPr>
        <w:t xml:space="preserve">Clive Blacker, an arable farmer from Yorkshire, </w:t>
      </w:r>
      <w:proofErr w:type="spellStart"/>
      <w:r w:rsidRPr="006D6C44">
        <w:rPr>
          <w:sz w:val="16"/>
        </w:rPr>
        <w:t>recognised</w:t>
      </w:r>
      <w:proofErr w:type="spellEnd"/>
      <w:r w:rsidRPr="006D6C44">
        <w:rPr>
          <w:sz w:val="16"/>
        </w:rPr>
        <w:t xml:space="preserve"> about 20 years ago that change was coming. “It was 1998,” he said, “and it came being sat on the tractor seat and </w:t>
      </w:r>
      <w:proofErr w:type="spellStart"/>
      <w:r w:rsidRPr="006D6C44">
        <w:rPr>
          <w:sz w:val="16"/>
        </w:rPr>
        <w:t>realising</w:t>
      </w:r>
      <w:proofErr w:type="spellEnd"/>
      <w:r w:rsidRPr="006D6C44">
        <w:rPr>
          <w:sz w:val="16"/>
        </w:rPr>
        <w:t xml:space="preserve"> that there was so much variability in the fields. There are the good bits and the bad bits, and we were treating them all the same way. I thought that there were better solutions for this.”</w:t>
      </w:r>
    </w:p>
    <w:p w14:paraId="3DC536DA" w14:textId="77777777" w:rsidR="00F213BC" w:rsidRPr="006D6C44" w:rsidRDefault="00F213BC" w:rsidP="00F213BC">
      <w:pPr>
        <w:rPr>
          <w:sz w:val="16"/>
        </w:rPr>
      </w:pPr>
      <w:r w:rsidRPr="006D6C44">
        <w:rPr>
          <w:sz w:val="16"/>
        </w:rPr>
        <w:t xml:space="preserve">Blacker began to experiment with nascent technologies like yield mapping and, in 2004, set up a small business, Precision Decisions, to supply hardware to farmers. One of the technologies he markets is the N Sensor from the German firm, </w:t>
      </w:r>
      <w:proofErr w:type="spellStart"/>
      <w:r w:rsidRPr="006D6C44">
        <w:rPr>
          <w:sz w:val="16"/>
        </w:rPr>
        <w:t>Yara</w:t>
      </w:r>
      <w:proofErr w:type="spellEnd"/>
      <w:r w:rsidRPr="006D6C44">
        <w:rPr>
          <w:sz w:val="16"/>
        </w:rPr>
        <w:t>, which he says is being used at 250 farms in the UK.</w:t>
      </w:r>
    </w:p>
    <w:p w14:paraId="51D62129" w14:textId="77777777" w:rsidR="00F213BC" w:rsidRPr="006D6C44" w:rsidRDefault="00F213BC" w:rsidP="00F213BC">
      <w:pPr>
        <w:rPr>
          <w:sz w:val="14"/>
        </w:rPr>
      </w:pPr>
      <w:r w:rsidRPr="006D6C44">
        <w:rPr>
          <w:sz w:val="14"/>
        </w:rPr>
        <w:t xml:space="preserve">The N Sensor gives an example of the kind of precision technology available to farmers today. It consists of a cab-mounted tool – imagine a surfboard bolted onto the roof of a tractor – that is equipped with sensors at either end. The sensors gaze outwards, </w:t>
      </w:r>
      <w:proofErr w:type="spellStart"/>
      <w:r w:rsidRPr="006D6C44">
        <w:rPr>
          <w:sz w:val="14"/>
        </w:rPr>
        <w:t>analysing</w:t>
      </w:r>
      <w:proofErr w:type="spellEnd"/>
      <w:r w:rsidRPr="006D6C44">
        <w:rPr>
          <w:sz w:val="14"/>
        </w:rPr>
        <w:t xml:space="preserve"> the </w:t>
      </w:r>
      <w:proofErr w:type="spellStart"/>
      <w:r w:rsidRPr="006D6C44">
        <w:rPr>
          <w:sz w:val="14"/>
        </w:rPr>
        <w:t>colour</w:t>
      </w:r>
      <w:proofErr w:type="spellEnd"/>
      <w:r w:rsidRPr="006D6C44">
        <w:rPr>
          <w:sz w:val="14"/>
        </w:rPr>
        <w:t xml:space="preserve"> of a growing crop. From this data the N Sensor determines its chlorophyll content and, by an extension of logic, the crop’s nitrogen requirement. The N Sensor then relays the data to a spreader, which, in turn, applies the required dose of </w:t>
      </w:r>
      <w:proofErr w:type="spellStart"/>
      <w:r w:rsidRPr="006D6C44">
        <w:rPr>
          <w:sz w:val="14"/>
        </w:rPr>
        <w:t>fertiliser</w:t>
      </w:r>
      <w:proofErr w:type="spellEnd"/>
      <w:r w:rsidRPr="006D6C44">
        <w:rPr>
          <w:sz w:val="14"/>
        </w:rPr>
        <w:t xml:space="preserve"> to a specific part of the field.</w:t>
      </w:r>
    </w:p>
    <w:p w14:paraId="1EC3052D" w14:textId="77777777" w:rsidR="00F213BC" w:rsidRPr="006D6C44" w:rsidRDefault="00F213BC" w:rsidP="00F213BC">
      <w:pPr>
        <w:rPr>
          <w:sz w:val="16"/>
        </w:rPr>
      </w:pPr>
      <w:r w:rsidRPr="006D6C44">
        <w:rPr>
          <w:sz w:val="16"/>
        </w:rPr>
        <w:t>“People would be surprised at how much of this is going on,” Blacker says</w:t>
      </w:r>
      <w:r w:rsidRPr="006D6C44">
        <w:rPr>
          <w:rStyle w:val="Strong"/>
          <w:rFonts w:ascii="Georgia" w:hAnsi="Georgia"/>
          <w:color w:val="333333"/>
          <w:sz w:val="16"/>
          <w:szCs w:val="27"/>
        </w:rPr>
        <w:t>.</w:t>
      </w:r>
      <w:r w:rsidRPr="006D6C44">
        <w:rPr>
          <w:rStyle w:val="apple-converted-space"/>
          <w:rFonts w:ascii="Georgia" w:hAnsi="Georgia"/>
          <w:b/>
          <w:bCs/>
          <w:color w:val="333333"/>
          <w:sz w:val="16"/>
          <w:szCs w:val="27"/>
        </w:rPr>
        <w:t> </w:t>
      </w:r>
      <w:r w:rsidRPr="006D6C44">
        <w:rPr>
          <w:sz w:val="16"/>
        </w:rPr>
        <w:t>A Defra</w:t>
      </w:r>
      <w:r w:rsidRPr="006D6C44">
        <w:rPr>
          <w:rStyle w:val="apple-converted-space"/>
          <w:rFonts w:ascii="Georgia" w:hAnsi="Georgia"/>
          <w:color w:val="333333"/>
          <w:sz w:val="16"/>
          <w:szCs w:val="27"/>
        </w:rPr>
        <w:t> </w:t>
      </w:r>
      <w:hyperlink r:id="rId50" w:history="1">
        <w:r w:rsidRPr="006D6C44">
          <w:rPr>
            <w:sz w:val="16"/>
          </w:rPr>
          <w:t>report </w:t>
        </w:r>
      </w:hyperlink>
      <w:r w:rsidRPr="006D6C44">
        <w:rPr>
          <w:sz w:val="16"/>
        </w:rPr>
        <w:t xml:space="preserve">from 2012 found that </w:t>
      </w:r>
      <w:r w:rsidRPr="006D6C44">
        <w:rPr>
          <w:rStyle w:val="StyleUnderline"/>
          <w:highlight w:val="cyan"/>
        </w:rPr>
        <w:t>22% of farmers have GPS steering systems, 20% do soil mapping, 16% variable rate applicatio</w:t>
      </w:r>
      <w:r w:rsidRPr="006D6C44">
        <w:rPr>
          <w:sz w:val="16"/>
          <w:highlight w:val="cyan"/>
        </w:rPr>
        <w:t>n</w:t>
      </w:r>
      <w:r w:rsidRPr="006D6C44">
        <w:rPr>
          <w:sz w:val="16"/>
        </w:rPr>
        <w:t xml:space="preserve"> (using technology like the N Sensor) </w:t>
      </w:r>
      <w:r w:rsidRPr="006D6C44">
        <w:rPr>
          <w:rStyle w:val="StyleUnderline"/>
          <w:highlight w:val="cyan"/>
        </w:rPr>
        <w:t>and 11% yield mapping</w:t>
      </w:r>
      <w:r w:rsidRPr="003B74F4">
        <w:rPr>
          <w:rStyle w:val="StyleUnderline"/>
        </w:rPr>
        <w:t>.</w:t>
      </w:r>
      <w:r w:rsidRPr="006D6C44">
        <w:rPr>
          <w:sz w:val="16"/>
        </w:rPr>
        <w:t xml:space="preserve"> Although these numbers might seem low, precision techniques are mostly used by farmers with large acreages who have greater resources to invest in the technology and make it cost effective.</w:t>
      </w:r>
    </w:p>
    <w:p w14:paraId="3AAA5CAD" w14:textId="77777777" w:rsidR="00F213BC" w:rsidRPr="006D6C44" w:rsidRDefault="00F213BC" w:rsidP="00F213BC">
      <w:pPr>
        <w:rPr>
          <w:sz w:val="16"/>
        </w:rPr>
      </w:pPr>
      <w:r w:rsidRPr="006D6C44">
        <w:rPr>
          <w:sz w:val="16"/>
        </w:rPr>
        <w:t xml:space="preserve">While expensive systems like the N Sensor remain mostly the preserve of the large farms, </w:t>
      </w:r>
      <w:r w:rsidRPr="003B74F4">
        <w:rPr>
          <w:rStyle w:val="StyleUnderline"/>
          <w:highlight w:val="cyan"/>
        </w:rPr>
        <w:t>smaller businesses are experimenting with different tech</w:t>
      </w:r>
      <w:r w:rsidRPr="006D6C44">
        <w:rPr>
          <w:sz w:val="16"/>
        </w:rPr>
        <w:t>nologies</w:t>
      </w:r>
      <w:r w:rsidRPr="003B74F4">
        <w:rPr>
          <w:rStyle w:val="StyleUnderline"/>
        </w:rPr>
        <w:t>.</w:t>
      </w:r>
      <w:r w:rsidRPr="006D6C44">
        <w:rPr>
          <w:sz w:val="16"/>
        </w:rPr>
        <w:t xml:space="preserve"> Andrea Graham, the head of policy at the National Farmers Union (NFU), points out that </w:t>
      </w:r>
      <w:r w:rsidRPr="003B74F4">
        <w:rPr>
          <w:rStyle w:val="StyleUnderline"/>
        </w:rPr>
        <w:t>livestock farmers are increasingly able to track the health and movements of their animals with tags that relay data to the farmhouse.</w:t>
      </w:r>
      <w:r w:rsidRPr="006D6C44">
        <w:rPr>
          <w:sz w:val="16"/>
        </w:rPr>
        <w:t xml:space="preserve"> The farmer can know “when their cows are in heat or are about to give birth, to boost production or ensure a </w:t>
      </w:r>
      <w:r w:rsidRPr="006D6C44">
        <w:rPr>
          <w:sz w:val="16"/>
        </w:rPr>
        <w:lastRenderedPageBreak/>
        <w:t>safe delivery.” Others apps, she says, monitor “the levels of grass for animals to feed on and [tell the farmer] when to move them on to the next field.”</w:t>
      </w:r>
    </w:p>
    <w:p w14:paraId="34B21DB5" w14:textId="77777777" w:rsidR="00F213BC" w:rsidRPr="006D6C44" w:rsidRDefault="00F213BC" w:rsidP="00F213BC">
      <w:pPr>
        <w:rPr>
          <w:sz w:val="16"/>
        </w:rPr>
      </w:pPr>
      <w:r w:rsidRPr="006D6C44">
        <w:rPr>
          <w:sz w:val="16"/>
        </w:rPr>
        <w:t xml:space="preserve">In light of the rising global population and estimates that climate change </w:t>
      </w:r>
      <w:proofErr w:type="spellStart"/>
      <w:r w:rsidRPr="006D6C44">
        <w:rPr>
          <w:sz w:val="16"/>
        </w:rPr>
        <w:t>will</w:t>
      </w:r>
      <w:hyperlink r:id="rId51" w:history="1">
        <w:r w:rsidRPr="006D6C44">
          <w:rPr>
            <w:sz w:val="16"/>
          </w:rPr>
          <w:t>bring</w:t>
        </w:r>
        <w:proofErr w:type="spellEnd"/>
        <w:r w:rsidRPr="006D6C44">
          <w:rPr>
            <w:sz w:val="16"/>
          </w:rPr>
          <w:t xml:space="preserve"> more production potential to Europe</w:t>
        </w:r>
      </w:hyperlink>
      <w:r w:rsidRPr="006D6C44">
        <w:rPr>
          <w:sz w:val="16"/>
        </w:rPr>
        <w:t xml:space="preserve">, </w:t>
      </w:r>
      <w:r w:rsidRPr="003B74F4">
        <w:rPr>
          <w:rStyle w:val="StyleUnderline"/>
          <w:highlight w:val="cyan"/>
        </w:rPr>
        <w:t>precision farming is being treated with interest by the government.</w:t>
      </w:r>
      <w:r w:rsidRPr="006D6C44">
        <w:rPr>
          <w:sz w:val="16"/>
        </w:rPr>
        <w:t xml:space="preserve"> The National Centre for Precision Farming was launched at Harper Adams University in 2012, with £3m of public and private funds. </w:t>
      </w:r>
      <w:r w:rsidRPr="003B74F4">
        <w:rPr>
          <w:rStyle w:val="StyleUnderline"/>
          <w:highlight w:val="cyan"/>
        </w:rPr>
        <w:t>The government has set aside £90m for innovative research</w:t>
      </w:r>
      <w:r w:rsidRPr="006D6C44">
        <w:rPr>
          <w:sz w:val="16"/>
        </w:rPr>
        <w:t xml:space="preserve"> and there has been an increasing cross-pollination between the academic and business sectors. In one initiative, Sainsbury’s has partnered with the agricultural firm ADAS and the University of Manchester to develop a track-mounted sensor to reduce the carbon footprint of wheat production.</w:t>
      </w:r>
    </w:p>
    <w:p w14:paraId="697677AC" w14:textId="6C61AAE1" w:rsidR="004A3657" w:rsidRDefault="00F213BC" w:rsidP="004A3657">
      <w:pPr>
        <w:rPr>
          <w:rStyle w:val="StyleUnderline"/>
        </w:rPr>
      </w:pPr>
      <w:r w:rsidRPr="006D6C44">
        <w:rPr>
          <w:sz w:val="16"/>
        </w:rPr>
        <w:t xml:space="preserve">To maintain the recent progress, Graham said the NFU is lobbying the government for the “continued support of their </w:t>
      </w:r>
      <w:proofErr w:type="spellStart"/>
      <w:r w:rsidRPr="006D6C44">
        <w:rPr>
          <w:sz w:val="16"/>
        </w:rPr>
        <w:t>agri</w:t>
      </w:r>
      <w:proofErr w:type="spellEnd"/>
      <w:r w:rsidRPr="006D6C44">
        <w:rPr>
          <w:sz w:val="16"/>
        </w:rPr>
        <w:t xml:space="preserve">-tech strategy”. Blacker, for one, feels </w:t>
      </w:r>
      <w:r w:rsidRPr="003B74F4">
        <w:rPr>
          <w:rStyle w:val="StyleUnderline"/>
          <w:highlight w:val="cyan"/>
        </w:rPr>
        <w:t>there is lots of untapped potential.</w:t>
      </w:r>
    </w:p>
    <w:p w14:paraId="00DA0044" w14:textId="77777777" w:rsidR="004A3657" w:rsidRPr="003844A6" w:rsidRDefault="004A3657" w:rsidP="004A3657">
      <w:pPr>
        <w:pStyle w:val="Heading4"/>
        <w:rPr>
          <w:rStyle w:val="StyleUnderline"/>
          <w:b w:val="0"/>
        </w:rPr>
      </w:pPr>
      <w:r w:rsidRPr="003844A6">
        <w:rPr>
          <w:rStyle w:val="StyleUnderline"/>
        </w:rPr>
        <w:t xml:space="preserve">Precision farming key to prevent agricultural collapse </w:t>
      </w:r>
    </w:p>
    <w:p w14:paraId="4648F111" w14:textId="77777777" w:rsidR="004A3657" w:rsidRDefault="004A3657" w:rsidP="004A3657">
      <w:pPr>
        <w:rPr>
          <w:rStyle w:val="StyleUnderline"/>
          <w:b/>
        </w:rPr>
      </w:pPr>
      <w:r w:rsidRPr="007C636D">
        <w:rPr>
          <w:rStyle w:val="StyleUnderline"/>
        </w:rPr>
        <w:t xml:space="preserve">Sarah </w:t>
      </w:r>
      <w:r w:rsidRPr="007C636D">
        <w:rPr>
          <w:rStyle w:val="Style13ptBold"/>
        </w:rPr>
        <w:t>Gonzalez</w:t>
      </w:r>
      <w:r w:rsidRPr="007C636D">
        <w:rPr>
          <w:rStyle w:val="StyleUnderline"/>
        </w:rPr>
        <w:t>, 2-27-20</w:t>
      </w:r>
      <w:r w:rsidRPr="007C636D">
        <w:rPr>
          <w:rStyle w:val="Style13ptBold"/>
        </w:rPr>
        <w:t>13</w:t>
      </w:r>
      <w:r w:rsidRPr="007C636D">
        <w:rPr>
          <w:rStyle w:val="StyleUnderline"/>
        </w:rPr>
        <w:t xml:space="preserve">, "Data analysis, biotech are key in agriculture's future sustainability," No Publication, </w:t>
      </w:r>
      <w:hyperlink r:id="rId52" w:history="1">
        <w:r w:rsidRPr="00AC7176">
          <w:rPr>
            <w:rStyle w:val="Hyperlink"/>
          </w:rPr>
          <w:t>http://www.agri-pulse.com/ag-issues-biotech-future-22613.asp</w:t>
        </w:r>
      </w:hyperlink>
    </w:p>
    <w:p w14:paraId="7754F423" w14:textId="77777777" w:rsidR="004A3657" w:rsidRPr="007C636D" w:rsidRDefault="004A3657" w:rsidP="004A3657">
      <w:pPr>
        <w:rPr>
          <w:rStyle w:val="StyleUnderline"/>
          <w:b/>
        </w:rPr>
      </w:pPr>
    </w:p>
    <w:p w14:paraId="1126DBA7" w14:textId="77777777" w:rsidR="004A3657" w:rsidRPr="007C636D" w:rsidRDefault="004A3657" w:rsidP="004A3657">
      <w:pPr>
        <w:rPr>
          <w:sz w:val="16"/>
        </w:rPr>
      </w:pPr>
      <w:r>
        <w:rPr>
          <w:rStyle w:val="StyleUnderline"/>
        </w:rPr>
        <w:t>Bayer's forum</w:t>
      </w:r>
      <w:r w:rsidRPr="007C636D">
        <w:rPr>
          <w:sz w:val="16"/>
        </w:rPr>
        <w:t xml:space="preserve">, which began on Tuesday in Orlando, Florida, </w:t>
      </w:r>
      <w:r>
        <w:rPr>
          <w:rStyle w:val="StyleUnderline"/>
        </w:rPr>
        <w:t>included a futuristic look at agriculture</w:t>
      </w:r>
      <w:r w:rsidRPr="00042DE4">
        <w:rPr>
          <w:rStyle w:val="StyleUnderline"/>
          <w:highlight w:val="cyan"/>
        </w:rPr>
        <w:t xml:space="preserve"> in </w:t>
      </w:r>
      <w:r>
        <w:rPr>
          <w:rStyle w:val="StyleUnderline"/>
        </w:rPr>
        <w:t xml:space="preserve">the year </w:t>
      </w:r>
      <w:r w:rsidRPr="00042DE4">
        <w:rPr>
          <w:rStyle w:val="StyleUnderline"/>
          <w:highlight w:val="cyan"/>
        </w:rPr>
        <w:t>2025</w:t>
      </w:r>
      <w:r>
        <w:rPr>
          <w:rStyle w:val="StyleUnderline"/>
        </w:rPr>
        <w:t xml:space="preserve">, just 25 years before the world population is expected to reach nine billion and </w:t>
      </w:r>
      <w:r w:rsidRPr="00042DE4">
        <w:rPr>
          <w:rStyle w:val="StyleUnderline"/>
          <w:highlight w:val="cyan"/>
        </w:rPr>
        <w:t>agriculture is required to increase productivity by 70 percent.</w:t>
      </w:r>
      <w:r>
        <w:rPr>
          <w:rStyle w:val="StyleUnderline"/>
        </w:rPr>
        <w:t xml:space="preserve"> </w:t>
      </w:r>
      <w:r w:rsidRPr="007C636D">
        <w:rPr>
          <w:sz w:val="16"/>
        </w:rPr>
        <w:t xml:space="preserve">“We've been able to convince consumers that biotechnology is the core of sustainability” by 2025, Kottmeyer said, adding that convincing and educating consumers is more important than convincing regulators. During the shift of focus from regulator to consumer he predicts, Kottmeyer said it is important to appeal to the emotional sentiments on which the consumer bases decisions. Furthermore, the organic customer is attracted to simpler agriculture, social justice, sustainability and good stewardship, which he says are all things biotechnology can provide. “The approach that they're rejecting has a clear benefit to the very things most important to them,” he said. The benefits of seed technology will be realized, particularly because of the increased global population in 2050, as well as the prediction that more than half the world population will be in the middle class by that date. He said this huge middle class, particularly in China and India, will create a new consumer. While the European Union currently blocks all U.S. biotechnology products, Kottmeyer is optimistic the consumer will drive a change. </w:t>
      </w:r>
      <w:r>
        <w:rPr>
          <w:rStyle w:val="StyleUnderline"/>
        </w:rPr>
        <w:t>He noted that data analytics, which allowed him to make his 2025 predictions, show that finding ways to influence consumers is much simpler than normally anticipated. “</w:t>
      </w:r>
      <w:r w:rsidRPr="00042DE4">
        <w:rPr>
          <w:rStyle w:val="StyleUnderline"/>
          <w:highlight w:val="cyan"/>
        </w:rPr>
        <w:t>You</w:t>
      </w:r>
      <w:r>
        <w:rPr>
          <w:rStyle w:val="StyleUnderline"/>
        </w:rPr>
        <w:t xml:space="preserve"> just </w:t>
      </w:r>
      <w:r w:rsidRPr="00042DE4">
        <w:rPr>
          <w:rStyle w:val="StyleUnderline"/>
          <w:highlight w:val="cyan"/>
        </w:rPr>
        <w:t>have to crunch the data</w:t>
      </w:r>
      <w:r>
        <w:rPr>
          <w:rStyle w:val="StyleUnderline"/>
        </w:rPr>
        <w:t xml:space="preserve">,” he said. In fact, </w:t>
      </w:r>
      <w:r w:rsidRPr="00042DE4">
        <w:rPr>
          <w:rStyle w:val="StyleUnderline"/>
          <w:highlight w:val="cyan"/>
        </w:rPr>
        <w:t>the entire agriculture industry is currently moving into a “data-centric” era,</w:t>
      </w:r>
      <w:r>
        <w:rPr>
          <w:rStyle w:val="StyleUnderline"/>
        </w:rPr>
        <w:t xml:space="preserve"> said David Nicholson, head of Bayer's Research and Development, during the forum. </w:t>
      </w:r>
      <w:r w:rsidRPr="00042DE4">
        <w:rPr>
          <w:rStyle w:val="StyleUnderline"/>
          <w:highlight w:val="cyan"/>
        </w:rPr>
        <w:t>Using</w:t>
      </w:r>
      <w:r>
        <w:rPr>
          <w:rStyle w:val="StyleUnderline"/>
        </w:rPr>
        <w:t xml:space="preserve"> the </w:t>
      </w:r>
      <w:r w:rsidRPr="00042DE4">
        <w:rPr>
          <w:rStyle w:val="StyleUnderline"/>
          <w:highlight w:val="cyan"/>
        </w:rPr>
        <w:t>info</w:t>
      </w:r>
      <w:r>
        <w:rPr>
          <w:rStyle w:val="StyleUnderline"/>
        </w:rPr>
        <w:t xml:space="preserve">rmation gained from technology in a way that </w:t>
      </w:r>
      <w:r w:rsidRPr="00042DE4">
        <w:rPr>
          <w:rStyle w:val="StyleUnderline"/>
          <w:highlight w:val="cyan"/>
        </w:rPr>
        <w:t>helps agriculture achieve the</w:t>
      </w:r>
      <w:r w:rsidRPr="007C636D">
        <w:rPr>
          <w:rStyle w:val="StyleUnderline"/>
        </w:rPr>
        <w:t xml:space="preserve"> </w:t>
      </w:r>
      <w:r>
        <w:rPr>
          <w:rStyle w:val="StyleUnderline"/>
        </w:rPr>
        <w:t xml:space="preserve">required </w:t>
      </w:r>
      <w:r w:rsidRPr="00042DE4">
        <w:rPr>
          <w:rStyle w:val="StyleUnderline"/>
          <w:highlight w:val="cyan"/>
        </w:rPr>
        <w:t>70 percent increase</w:t>
      </w:r>
      <w:r>
        <w:rPr>
          <w:rStyle w:val="StyleUnderline"/>
        </w:rPr>
        <w:t xml:space="preserve"> in productivity is the key to success or failure, he said</w:t>
      </w:r>
      <w:r w:rsidRPr="007C636D">
        <w:rPr>
          <w:sz w:val="16"/>
        </w:rPr>
        <w:t xml:space="preserve">. </w:t>
      </w:r>
      <w:r w:rsidRPr="00042DE4">
        <w:rPr>
          <w:rStyle w:val="StyleUnderline"/>
          <w:highlight w:val="cyan"/>
        </w:rPr>
        <w:t>Precision agriculture</w:t>
      </w:r>
      <w:r w:rsidRPr="007C636D">
        <w:rPr>
          <w:sz w:val="16"/>
        </w:rPr>
        <w:t xml:space="preserve">, in particular, </w:t>
      </w:r>
      <w:r w:rsidRPr="00042DE4">
        <w:rPr>
          <w:rStyle w:val="StyleUnderline"/>
          <w:highlight w:val="cyan"/>
        </w:rPr>
        <w:t xml:space="preserve">is the focus of this data-driven era </w:t>
      </w:r>
      <w:r>
        <w:rPr>
          <w:rStyle w:val="StyleUnderline"/>
        </w:rPr>
        <w:t xml:space="preserve">allowing the farmer to know what to grow and where to grow it for the best results. </w:t>
      </w:r>
      <w:r w:rsidRPr="007C636D">
        <w:rPr>
          <w:sz w:val="16"/>
        </w:rPr>
        <w:t>“When we think of the farmer of the future we see a grower as CEO,” said David Hollinrake, Bayer's Vice President of Agriculture Commercial Operations Marketing, adding that farming will increasingly become a business investment instead of a lifestyle or family choice. “We want to be able to participate as an enabler of using data as precision tools.”</w:t>
      </w:r>
    </w:p>
    <w:p w14:paraId="1AC54FBD" w14:textId="77777777" w:rsidR="004A3657" w:rsidRDefault="004A3657" w:rsidP="004A3657">
      <w:pPr>
        <w:rPr>
          <w:rStyle w:val="StyleUnderline"/>
        </w:rPr>
      </w:pPr>
    </w:p>
    <w:p w14:paraId="1E90D6BC" w14:textId="77777777" w:rsidR="004A3657" w:rsidRDefault="004A3657" w:rsidP="004A3657">
      <w:pPr>
        <w:rPr>
          <w:rStyle w:val="StyleUnderline"/>
        </w:rPr>
      </w:pPr>
    </w:p>
    <w:p w14:paraId="358AB24E" w14:textId="77777777" w:rsidR="004A3657" w:rsidRDefault="004A3657" w:rsidP="004A3657">
      <w:pPr>
        <w:pStyle w:val="Heading3"/>
      </w:pPr>
      <w:r>
        <w:lastRenderedPageBreak/>
        <w:t xml:space="preserve">Food Insecurity </w:t>
      </w:r>
    </w:p>
    <w:p w14:paraId="24E7232B" w14:textId="77777777" w:rsidR="004A3657" w:rsidRPr="00B530E8" w:rsidRDefault="004A3657" w:rsidP="004A3657">
      <w:pPr>
        <w:pStyle w:val="Heading4"/>
      </w:pPr>
      <w:r>
        <w:t>And, food insecurity makes conflicts longer and deadlier</w:t>
      </w:r>
    </w:p>
    <w:p w14:paraId="523CF160" w14:textId="77777777" w:rsidR="004A3657" w:rsidRPr="004C0F04" w:rsidRDefault="004A3657" w:rsidP="004A3657">
      <w:pPr>
        <w:rPr>
          <w:sz w:val="16"/>
        </w:rPr>
      </w:pPr>
      <w:r w:rsidRPr="004C0F04">
        <w:rPr>
          <w:rStyle w:val="Style13ptBold"/>
        </w:rPr>
        <w:t>Simmons ‘13</w:t>
      </w:r>
      <w:r w:rsidRPr="004C0F04">
        <w:t xml:space="preserve"> </w:t>
      </w:r>
      <w:r w:rsidRPr="004C0F04">
        <w:rPr>
          <w:sz w:val="16"/>
        </w:rPr>
        <w:t xml:space="preserve">(Emily Simmons. People and Practices (HR), Advisor at </w:t>
      </w:r>
      <w:proofErr w:type="gramStart"/>
      <w:r w:rsidRPr="004C0F04">
        <w:rPr>
          <w:sz w:val="16"/>
        </w:rPr>
        <w:t>The</w:t>
      </w:r>
      <w:proofErr w:type="gramEnd"/>
      <w:r w:rsidRPr="004C0F04">
        <w:rPr>
          <w:sz w:val="16"/>
        </w:rPr>
        <w:t xml:space="preserve"> Marketing Store. “Harvesting Peace: Food Security, Conflict, and Cooperation”. New Security Beat. 3 September 2013. </w:t>
      </w:r>
      <w:hyperlink r:id="rId53" w:anchor=".Uth9YaCLDy8)//JuneC//" w:history="1">
        <w:r w:rsidRPr="004C0F04">
          <w:rPr>
            <w:rStyle w:val="Hyperlink"/>
            <w:sz w:val="16"/>
          </w:rPr>
          <w:t>http://www.newsecuritybeat.org/2013/09/harvesting-peace-food-security-conflict-cooperation/#.Uth9YaCLDy8)//JuneC//</w:t>
        </w:r>
      </w:hyperlink>
    </w:p>
    <w:p w14:paraId="0704D807" w14:textId="77777777" w:rsidR="004A3657" w:rsidRPr="004C0F04" w:rsidRDefault="004A3657" w:rsidP="004A3657">
      <w:pPr>
        <w:rPr>
          <w:sz w:val="16"/>
          <w:szCs w:val="16"/>
        </w:rPr>
      </w:pPr>
      <w:r w:rsidRPr="004C0F04">
        <w:rPr>
          <w:sz w:val="16"/>
          <w:szCs w:val="16"/>
        </w:rPr>
        <w:t xml:space="preserve">Food and Conflict, Conflict and Food¶ Harvesting Peace: Food Security, Conflict, and Cooperation, the latest edition of ECSP Report, explores the complex </w:t>
      </w:r>
      <w:r w:rsidRPr="00042DE4">
        <w:rPr>
          <w:rStyle w:val="StyleUnderline"/>
          <w:highlight w:val="cyan"/>
        </w:rPr>
        <w:t>link</w:t>
      </w:r>
      <w:r w:rsidRPr="004C0F04">
        <w:rPr>
          <w:rStyle w:val="StyleUnderline"/>
        </w:rPr>
        <w:t>age</w:t>
      </w:r>
      <w:r w:rsidRPr="00042DE4">
        <w:rPr>
          <w:rStyle w:val="StyleUnderline"/>
          <w:highlight w:val="cyan"/>
        </w:rPr>
        <w:t>s</w:t>
      </w:r>
      <w:r w:rsidRPr="004C0F04">
        <w:rPr>
          <w:rStyle w:val="StyleUnderline"/>
        </w:rPr>
        <w:t xml:space="preserve"> </w:t>
      </w:r>
      <w:r w:rsidRPr="00042DE4">
        <w:rPr>
          <w:rStyle w:val="StyleUnderline"/>
          <w:highlight w:val="cyan"/>
        </w:rPr>
        <w:t>between conflict and food security</w:t>
      </w:r>
      <w:r w:rsidRPr="004C0F04">
        <w:rPr>
          <w:sz w:val="16"/>
          <w:szCs w:val="16"/>
        </w:rPr>
        <w:t xml:space="preserve">, drawing insights from scholarly work to help inform more effective programming for practitioners. There is no doubt that conflict exacerbates food insecurity. Conflict can reduce the amount of food available, disrupt people’s access to food, limits families’ access to food preparation facilities and health care, and increase uncertainty about satisfying future needs for food and nutrition.¶ </w:t>
      </w:r>
      <w:r w:rsidRPr="004C0F04">
        <w:rPr>
          <w:rStyle w:val="StyleUnderline"/>
        </w:rPr>
        <w:t xml:space="preserve">Deaths directly attributable to war appear to be declining, but </w:t>
      </w:r>
      <w:r w:rsidRPr="00042DE4">
        <w:rPr>
          <w:rStyle w:val="StyleUnderline"/>
          <w:highlight w:val="cyan"/>
        </w:rPr>
        <w:t>war and other kinds of conflict continue to take a toll on human health</w:t>
      </w:r>
      <w:r w:rsidRPr="004C0F04">
        <w:rPr>
          <w:sz w:val="16"/>
          <w:szCs w:val="16"/>
        </w:rPr>
        <w:t xml:space="preserve">, often </w:t>
      </w:r>
      <w:r w:rsidRPr="00042DE4">
        <w:rPr>
          <w:rStyle w:val="StyleUnderline"/>
          <w:highlight w:val="cyan"/>
        </w:rPr>
        <w:t>through food insecurity.</w:t>
      </w:r>
      <w:r w:rsidRPr="00DC339C">
        <w:t xml:space="preserve"> </w:t>
      </w:r>
      <w:r w:rsidRPr="004C0F04">
        <w:rPr>
          <w:rStyle w:val="StyleUnderline"/>
        </w:rPr>
        <w:t xml:space="preserve">Conflict induces the affected populations to adopt coping strategies that invariably reduce their food consumption and nu </w:t>
      </w:r>
      <w:proofErr w:type="spellStart"/>
      <w:r w:rsidRPr="004C0F04">
        <w:rPr>
          <w:rStyle w:val="StyleUnderline"/>
        </w:rPr>
        <w:t>trition</w:t>
      </w:r>
      <w:proofErr w:type="spellEnd"/>
      <w:r w:rsidRPr="004C0F04">
        <w:rPr>
          <w:rStyle w:val="StyleUnderline"/>
        </w:rPr>
        <w:t xml:space="preserve">. </w:t>
      </w:r>
      <w:r w:rsidRPr="00042DE4">
        <w:rPr>
          <w:rStyle w:val="StyleUnderline"/>
          <w:highlight w:val="cyan"/>
        </w:rPr>
        <w:t xml:space="preserve">Poor nutritional status in individuals of any age makes them more susceptible to illness and death.¶ </w:t>
      </w:r>
      <w:proofErr w:type="gramStart"/>
      <w:r w:rsidRPr="00042DE4">
        <w:rPr>
          <w:rStyle w:val="StyleUnderline"/>
          <w:highlight w:val="cyan"/>
        </w:rPr>
        <w:t>But</w:t>
      </w:r>
      <w:proofErr w:type="gramEnd"/>
      <w:r w:rsidRPr="00042DE4">
        <w:rPr>
          <w:rStyle w:val="StyleUnderline"/>
          <w:highlight w:val="cyan"/>
        </w:rPr>
        <w:t xml:space="preserve"> the acute food insecurity caused by conflict has especially potent and long-lasting effects on children</w:t>
      </w:r>
      <w:r w:rsidRPr="004C0F04">
        <w:rPr>
          <w:rStyle w:val="StyleUnderline"/>
        </w:rPr>
        <w:t>. Children whose nutrition is compromised by food insecurity before they are two years old suffer irreversible harm to their cognitive and physical capacities</w:t>
      </w:r>
      <w:r w:rsidRPr="004C0F04">
        <w:rPr>
          <w:sz w:val="16"/>
          <w:szCs w:val="16"/>
        </w:rPr>
        <w:t>.¶ Analysis of the causes of conflict and war has been an area of growing academic interest</w:t>
      </w:r>
      <w:r w:rsidRPr="004C0F04">
        <w:rPr>
          <w:rStyle w:val="StyleUnderline"/>
        </w:rPr>
        <w:t xml:space="preserve">. Both </w:t>
      </w:r>
      <w:r w:rsidRPr="00042DE4">
        <w:rPr>
          <w:rStyle w:val="StyleUnderline"/>
          <w:highlight w:val="cyan"/>
        </w:rPr>
        <w:t>theoretical work and empirical analyses</w:t>
      </w:r>
      <w:r w:rsidRPr="00042DE4">
        <w:rPr>
          <w:rStyle w:val="Emphasis"/>
          <w:highlight w:val="cyan"/>
        </w:rPr>
        <w:t xml:space="preserve"> </w:t>
      </w:r>
      <w:r w:rsidRPr="00042DE4">
        <w:rPr>
          <w:rStyle w:val="StyleUnderline"/>
          <w:highlight w:val="cyan"/>
        </w:rPr>
        <w:t>substantiate the many ways in which food insecurity can trigger, fuel, or sustain conflict</w:t>
      </w:r>
      <w:r w:rsidRPr="004C0F04">
        <w:rPr>
          <w:sz w:val="16"/>
          <w:szCs w:val="16"/>
        </w:rPr>
        <w:t xml:space="preserve">. </w:t>
      </w:r>
      <w:r w:rsidRPr="004C0F04">
        <w:rPr>
          <w:rStyle w:val="StyleUnderline"/>
        </w:rPr>
        <w:t xml:space="preserve">Unanticipated food price rises frequently provide a spark for unrest. Conflict among groups competing to control the natural resources needed for food production can catalyze conflict. </w:t>
      </w:r>
      <w:r w:rsidRPr="00042DE4">
        <w:rPr>
          <w:rStyle w:val="StyleUnderline"/>
          <w:highlight w:val="cyan"/>
        </w:rPr>
        <w:t>Social, political, or economic inequities that affect people’s food security can exacerbate grievances and build momentum toward conflict</w:t>
      </w:r>
      <w:r w:rsidRPr="004C0F04">
        <w:rPr>
          <w:sz w:val="16"/>
          <w:szCs w:val="16"/>
        </w:rPr>
        <w:t xml:space="preserve">. Incentives to join or support conflicts and rebellions stem from a number of causes, of which the protection of food security is just one. </w:t>
      </w:r>
      <w:r w:rsidRPr="004C0F04">
        <w:rPr>
          <w:rStyle w:val="StyleUnderline"/>
        </w:rPr>
        <w:t>Food insecurity</w:t>
      </w:r>
      <w:r w:rsidRPr="004C0F04">
        <w:rPr>
          <w:sz w:val="16"/>
          <w:szCs w:val="16"/>
        </w:rPr>
        <w:t xml:space="preserve"> may also</w:t>
      </w:r>
      <w:r w:rsidRPr="004C0F04">
        <w:rPr>
          <w:rStyle w:val="StyleUnderline"/>
        </w:rPr>
        <w:t xml:space="preserve"> </w:t>
      </w:r>
      <w:hyperlink r:id="rId54" w:anchor=".Uh-2u5LVB8E" w:history="1">
        <w:r w:rsidRPr="00042DE4">
          <w:rPr>
            <w:rStyle w:val="StyleUnderline"/>
            <w:highlight w:val="cyan"/>
          </w:rPr>
          <w:t>help to sustain conflict</w:t>
        </w:r>
      </w:hyperlink>
      <w:r w:rsidRPr="004C0F04">
        <w:rPr>
          <w:sz w:val="16"/>
          <w:szCs w:val="16"/>
        </w:rPr>
        <w:t xml:space="preserve">. If post-conflict recovery proves difficult and </w:t>
      </w:r>
      <w:r w:rsidRPr="004C0F04">
        <w:rPr>
          <w:rStyle w:val="StyleUnderline"/>
        </w:rPr>
        <w:t>food insecurity</w:t>
      </w:r>
      <w:r w:rsidRPr="004C0F04">
        <w:rPr>
          <w:sz w:val="16"/>
          <w:szCs w:val="16"/>
        </w:rPr>
        <w:t xml:space="preserve"> remains high</w:t>
      </w:r>
      <w:r w:rsidRPr="004C0F04">
        <w:rPr>
          <w:rStyle w:val="StyleUnderline"/>
        </w:rPr>
        <w:t xml:space="preserve">, </w:t>
      </w:r>
      <w:r w:rsidRPr="00042DE4">
        <w:rPr>
          <w:rStyle w:val="StyleUnderline"/>
          <w:highlight w:val="cyan"/>
        </w:rPr>
        <w:t>incentives for reigniting conflict</w:t>
      </w:r>
      <w:r w:rsidRPr="004C0F04">
        <w:rPr>
          <w:sz w:val="16"/>
          <w:szCs w:val="16"/>
        </w:rPr>
        <w:t xml:space="preserve"> may be strengthened.¶ </w:t>
      </w:r>
      <w:proofErr w:type="gramStart"/>
      <w:r w:rsidRPr="004C0F04">
        <w:rPr>
          <w:sz w:val="16"/>
          <w:szCs w:val="16"/>
        </w:rPr>
        <w:t>Given</w:t>
      </w:r>
      <w:proofErr w:type="gramEnd"/>
      <w:r w:rsidRPr="004C0F04">
        <w:rPr>
          <w:sz w:val="16"/>
          <w:szCs w:val="16"/>
        </w:rPr>
        <w:t xml:space="preserve"> the complexity of factors underlying food security, however, we do not yet understand what levels or aspects of food insecurity are most likely, in what circumstances, to </w:t>
      </w:r>
      <w:hyperlink r:id="rId55" w:history="1">
        <w:r w:rsidRPr="004C0F04">
          <w:rPr>
            <w:rStyle w:val="Hyperlink"/>
            <w:sz w:val="16"/>
            <w:szCs w:val="16"/>
          </w:rPr>
          <w:t>directly contribute to or cause conflict</w:t>
        </w:r>
      </w:hyperlink>
      <w:r w:rsidRPr="004C0F04">
        <w:rPr>
          <w:sz w:val="16"/>
          <w:szCs w:val="16"/>
        </w:rPr>
        <w:t xml:space="preserve">. More explicit integration of food security variables into theories of conflict could help inform external interventions aimed at mitigating food insecurity and preventing conflict.¶ </w:t>
      </w:r>
      <w:proofErr w:type="gramStart"/>
      <w:r w:rsidRPr="004C0F04">
        <w:rPr>
          <w:sz w:val="16"/>
          <w:szCs w:val="16"/>
        </w:rPr>
        <w:t>The</w:t>
      </w:r>
      <w:proofErr w:type="gramEnd"/>
      <w:r w:rsidRPr="004C0F04">
        <w:rPr>
          <w:sz w:val="16"/>
          <w:szCs w:val="16"/>
        </w:rPr>
        <w:t xml:space="preserve"> high human and economic costs of conflict and food insecurity already provide substantial incentives for international humanitarian and development organizations to intervene in order to alleviate food insecurity in fragile states and conflict-affected societies. Experience suggests, however, that effective efforts to address food insecurity in these situations may require external actors to reconsider the ways in which they intervene.¶ Modifying operational approaches to ensure greater complementarity and continuity between humanitarian and development interventions, for example, could help to improve effectiveness and impact. </w:t>
      </w:r>
      <w:r w:rsidRPr="004C0F04">
        <w:rPr>
          <w:rStyle w:val="StyleUnderline"/>
        </w:rPr>
        <w:t>External support could help to strengthen institutions critical to food security and conflict prevention in fragile states.</w:t>
      </w:r>
      <w:r w:rsidRPr="004C0F04">
        <w:rPr>
          <w:sz w:val="16"/>
          <w:szCs w:val="16"/>
        </w:rPr>
        <w:t xml:space="preserve"> Engaging more closely with households caught in conflict-created poverty traps could alleviate persistent food insecurity and potentially sustain conflict recovery. And mobilizing civil society and private businesses as partners could enable both humanitarian and development organizations to broaden the capacities for conflict recovery and food security.</w:t>
      </w:r>
    </w:p>
    <w:p w14:paraId="5FE04A73" w14:textId="77777777" w:rsidR="004A3657" w:rsidRDefault="004A3657" w:rsidP="004A3657">
      <w:pPr>
        <w:rPr>
          <w:rStyle w:val="StyleUnderline"/>
          <w:b/>
          <w:sz w:val="14"/>
        </w:rPr>
      </w:pPr>
    </w:p>
    <w:p w14:paraId="3A9509AD" w14:textId="77777777" w:rsidR="004A3657" w:rsidRDefault="004A3657" w:rsidP="004A3657">
      <w:pPr>
        <w:rPr>
          <w:b/>
        </w:rPr>
      </w:pPr>
    </w:p>
    <w:p w14:paraId="02A0FAE8" w14:textId="77777777" w:rsidR="004A3657" w:rsidRDefault="004A3657" w:rsidP="004A3657">
      <w:pPr>
        <w:pStyle w:val="Heading4"/>
      </w:pPr>
      <w:r>
        <w:t>A Food crisis will collapse civilization through disease, economic collapse, and terrorism</w:t>
      </w:r>
    </w:p>
    <w:p w14:paraId="74C64D93" w14:textId="77777777" w:rsidR="004A3657" w:rsidRPr="00547FEC" w:rsidRDefault="004A3657" w:rsidP="004A3657">
      <w:pPr>
        <w:rPr>
          <w:sz w:val="16"/>
          <w:szCs w:val="16"/>
        </w:rPr>
      </w:pPr>
      <w:r w:rsidRPr="00FB6995">
        <w:rPr>
          <w:b/>
        </w:rPr>
        <w:t>Brown ’09</w:t>
      </w:r>
      <w:r>
        <w:t xml:space="preserve"> </w:t>
      </w:r>
      <w:r w:rsidRPr="00547FEC">
        <w:rPr>
          <w:sz w:val="16"/>
          <w:szCs w:val="16"/>
        </w:rPr>
        <w:t xml:space="preserve">[Lester, environmental analyst, founder of the </w:t>
      </w:r>
      <w:proofErr w:type="spellStart"/>
      <w:r w:rsidRPr="00547FEC">
        <w:rPr>
          <w:sz w:val="16"/>
          <w:szCs w:val="16"/>
        </w:rPr>
        <w:t>Worldwatch</w:t>
      </w:r>
      <w:proofErr w:type="spellEnd"/>
      <w:r w:rsidRPr="00547FEC">
        <w:rPr>
          <w:sz w:val="16"/>
          <w:szCs w:val="16"/>
        </w:rPr>
        <w:t xml:space="preserve"> Institute, and founder and president of the Earth Policy Institute, a nonprofit research organization, recipient of 26 honorary degrees and a MacArthur Fellowship, has won several prizes and awards, including the United Nations Environment Prize, the World Wide Fund for Nature Gold Medal, and the Blue Planet Prize, “Could Food Shortages Bring Down Civilization?” </w:t>
      </w:r>
      <w:hyperlink r:id="rId56" w:history="1">
        <w:r w:rsidRPr="00547FEC">
          <w:rPr>
            <w:rStyle w:val="Hyperlink"/>
            <w:sz w:val="16"/>
            <w:szCs w:val="16"/>
          </w:rPr>
          <w:t>http://www.scientificamerican.com/article/civilization-food-shortages/</w:t>
        </w:r>
      </w:hyperlink>
      <w:r w:rsidRPr="00547FEC">
        <w:rPr>
          <w:sz w:val="16"/>
          <w:szCs w:val="16"/>
        </w:rPr>
        <w:t>]</w:t>
      </w:r>
    </w:p>
    <w:p w14:paraId="769B028D" w14:textId="77777777" w:rsidR="004A3657" w:rsidRPr="00DC339C" w:rsidRDefault="004A3657" w:rsidP="004A3657">
      <w:pPr>
        <w:rPr>
          <w:sz w:val="16"/>
        </w:rPr>
      </w:pPr>
    </w:p>
    <w:p w14:paraId="33BDDF9F" w14:textId="77777777" w:rsidR="004A3657" w:rsidRPr="00DC339C" w:rsidRDefault="004A3657" w:rsidP="004A3657">
      <w:pPr>
        <w:rPr>
          <w:sz w:val="14"/>
        </w:rPr>
      </w:pPr>
      <w:r w:rsidRPr="00DC339C">
        <w:rPr>
          <w:sz w:val="14"/>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the </w:t>
      </w:r>
      <w:r w:rsidRPr="00DC339C">
        <w:rPr>
          <w:sz w:val="14"/>
        </w:rPr>
        <w:lastRenderedPageBreak/>
        <w:t xml:space="preserve">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The combined effects of those trends and the political tensions they generate point to the breakdown of governments and societies. Yet I, too, have resisted the idea that </w:t>
      </w:r>
      <w:r w:rsidRPr="00042DE4">
        <w:rPr>
          <w:rStyle w:val="StyleUnderline"/>
          <w:highlight w:val="cyan"/>
        </w:rPr>
        <w:t>food shortages could bring down</w:t>
      </w:r>
      <w:r w:rsidRPr="00DC339C">
        <w:rPr>
          <w:rStyle w:val="StyleUnderline"/>
        </w:rPr>
        <w:t xml:space="preserve"> </w:t>
      </w:r>
      <w:r w:rsidRPr="00DC339C">
        <w:rPr>
          <w:sz w:val="14"/>
        </w:rPr>
        <w:t xml:space="preserve">not only individual governments but also </w:t>
      </w:r>
      <w:r w:rsidRPr="00042DE4">
        <w:rPr>
          <w:rStyle w:val="StyleUnderline"/>
          <w:highlight w:val="cyan"/>
        </w:rPr>
        <w:t>our global civilization</w:t>
      </w:r>
      <w:r w:rsidRPr="00DC339C">
        <w:rPr>
          <w:sz w:val="14"/>
        </w:rPr>
        <w:t xml:space="preserve">. I can no longer ignore that risk. Our continuing failure to deal with the environmental declines that are undermining the </w:t>
      </w:r>
      <w:r w:rsidRPr="00DC339C">
        <w:rPr>
          <w:u w:val="single"/>
        </w:rPr>
        <w:t>world food economy</w:t>
      </w:r>
      <w:r w:rsidRPr="00DC339C">
        <w:rPr>
          <w:sz w:val="14"/>
        </w:rPr>
        <w:t xml:space="preserve">—most important, falling water tables, eroding soils and rising temperatures—forces me to conclude that such a </w:t>
      </w:r>
      <w:r w:rsidRPr="00042DE4">
        <w:rPr>
          <w:highlight w:val="cyan"/>
          <w:u w:val="single"/>
        </w:rPr>
        <w:t>collapse is possible</w:t>
      </w:r>
      <w:r w:rsidRPr="00DC339C">
        <w:rPr>
          <w:sz w:val="14"/>
        </w:rPr>
        <w:t>.</w:t>
      </w:r>
      <w:r w:rsidRPr="00DC339C">
        <w:rPr>
          <w:sz w:val="12"/>
        </w:rPr>
        <w:t>¶</w:t>
      </w:r>
      <w:r w:rsidRPr="00DC339C">
        <w:rPr>
          <w:sz w:val="14"/>
        </w:rPr>
        <w:t xml:space="preserve"> The Problem of Failed States</w:t>
      </w:r>
      <w:r w:rsidRPr="00DC339C">
        <w:rPr>
          <w:sz w:val="12"/>
        </w:rPr>
        <w:t>¶</w:t>
      </w:r>
      <w:r w:rsidRPr="00DC339C">
        <w:rPr>
          <w:sz w:val="14"/>
        </w:rPr>
        <w:t xml:space="preserve">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w:t>
      </w:r>
      <w:r w:rsidRPr="00DC339C">
        <w:rPr>
          <w:sz w:val="12"/>
        </w:rPr>
        <w:t>¶</w:t>
      </w:r>
      <w:r w:rsidRPr="00DC339C">
        <w:rPr>
          <w:sz w:val="14"/>
        </w:rPr>
        <w:t xml:space="preserve"> </w:t>
      </w:r>
      <w:proofErr w:type="gramStart"/>
      <w:r w:rsidRPr="00DC339C">
        <w:rPr>
          <w:sz w:val="14"/>
        </w:rPr>
        <w:t>In</w:t>
      </w:r>
      <w:proofErr w:type="gramEnd"/>
      <w:r w:rsidRPr="00DC339C">
        <w:rPr>
          <w:sz w:val="14"/>
        </w:rPr>
        <w:t xml:space="preserve">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w:t>
      </w:r>
      <w:r w:rsidRPr="00DC339C">
        <w:rPr>
          <w:sz w:val="12"/>
        </w:rPr>
        <w:t>¶</w:t>
      </w:r>
      <w:r w:rsidRPr="00DC339C">
        <w:rPr>
          <w:sz w:val="14"/>
        </w:rPr>
        <w:t xml:space="preserve"> spring and summer of last year climbed to the</w:t>
      </w:r>
      <w:r w:rsidRPr="00DC339C">
        <w:rPr>
          <w:sz w:val="12"/>
        </w:rPr>
        <w:t>¶</w:t>
      </w:r>
      <w:r w:rsidRPr="00DC339C">
        <w:rPr>
          <w:sz w:val="14"/>
        </w:rPr>
        <w:t xml:space="preserve"> highest level ever.</w:t>
      </w:r>
      <w:r w:rsidRPr="00DC339C">
        <w:rPr>
          <w:sz w:val="12"/>
        </w:rPr>
        <w:t>¶</w:t>
      </w:r>
      <w:r w:rsidRPr="00DC339C">
        <w:rPr>
          <w:sz w:val="14"/>
        </w:rPr>
        <w:t xml:space="preserve"> </w:t>
      </w:r>
      <w:proofErr w:type="gramStart"/>
      <w:r w:rsidRPr="00DC339C">
        <w:rPr>
          <w:sz w:val="14"/>
        </w:rPr>
        <w:t>As</w:t>
      </w:r>
      <w:proofErr w:type="gramEnd"/>
      <w:r w:rsidRPr="00DC339C">
        <w:rPr>
          <w:sz w:val="14"/>
        </w:rPr>
        <w:t xml:space="preserve"> demand for food rises faster than supplies</w:t>
      </w:r>
      <w:r w:rsidRPr="00DC339C">
        <w:rPr>
          <w:sz w:val="12"/>
        </w:rPr>
        <w:t>¶</w:t>
      </w:r>
      <w:r w:rsidRPr="00DC339C">
        <w:rPr>
          <w:sz w:val="14"/>
        </w:rPr>
        <w:t xml:space="preserve"> are growing, the resulting </w:t>
      </w:r>
      <w:r w:rsidRPr="00042DE4">
        <w:rPr>
          <w:highlight w:val="cyan"/>
          <w:u w:val="single"/>
        </w:rPr>
        <w:t>food-price inflation</w:t>
      </w:r>
      <w:r w:rsidRPr="00042DE4">
        <w:rPr>
          <w:sz w:val="12"/>
          <w:highlight w:val="cyan"/>
          <w:u w:val="single"/>
        </w:rPr>
        <w:t xml:space="preserve"> </w:t>
      </w:r>
      <w:r w:rsidRPr="00042DE4">
        <w:rPr>
          <w:highlight w:val="cyan"/>
          <w:u w:val="single"/>
        </w:rPr>
        <w:t>puts</w:t>
      </w:r>
      <w:r w:rsidRPr="00DC339C">
        <w:rPr>
          <w:u w:val="single"/>
        </w:rPr>
        <w:t xml:space="preserve"> severe </w:t>
      </w:r>
      <w:r w:rsidRPr="00042DE4">
        <w:rPr>
          <w:highlight w:val="cyan"/>
          <w:u w:val="single"/>
        </w:rPr>
        <w:t>stress on the governments</w:t>
      </w:r>
      <w:r w:rsidRPr="00DC339C">
        <w:rPr>
          <w:u w:val="single"/>
        </w:rPr>
        <w:t xml:space="preserve"> </w:t>
      </w:r>
      <w:r w:rsidRPr="00042DE4">
        <w:rPr>
          <w:highlight w:val="cyan"/>
          <w:u w:val="single"/>
        </w:rPr>
        <w:t>of countries</w:t>
      </w:r>
      <w:r w:rsidRPr="00042DE4">
        <w:rPr>
          <w:sz w:val="12"/>
          <w:highlight w:val="cyan"/>
          <w:u w:val="single"/>
        </w:rPr>
        <w:t xml:space="preserve"> </w:t>
      </w:r>
      <w:r w:rsidRPr="00042DE4">
        <w:rPr>
          <w:highlight w:val="cyan"/>
          <w:u w:val="single"/>
        </w:rPr>
        <w:t>already teetering on the edge of chaos</w:t>
      </w:r>
      <w:r w:rsidRPr="00DC339C">
        <w:rPr>
          <w:u w:val="single"/>
        </w:rPr>
        <w:t>. Unable</w:t>
      </w:r>
      <w:r w:rsidRPr="00DC339C">
        <w:rPr>
          <w:sz w:val="12"/>
          <w:u w:val="single"/>
        </w:rPr>
        <w:t xml:space="preserve"> </w:t>
      </w:r>
      <w:r w:rsidRPr="00DC339C">
        <w:rPr>
          <w:u w:val="single"/>
        </w:rPr>
        <w:t xml:space="preserve">to buy grain or grow their own, </w:t>
      </w:r>
      <w:r w:rsidRPr="00042DE4">
        <w:rPr>
          <w:highlight w:val="cyan"/>
          <w:u w:val="single"/>
        </w:rPr>
        <w:t>hungry people</w:t>
      </w:r>
      <w:r w:rsidRPr="00042DE4">
        <w:rPr>
          <w:sz w:val="12"/>
          <w:highlight w:val="cyan"/>
          <w:u w:val="single"/>
        </w:rPr>
        <w:t xml:space="preserve"> </w:t>
      </w:r>
      <w:r w:rsidRPr="00042DE4">
        <w:rPr>
          <w:highlight w:val="cyan"/>
          <w:u w:val="single"/>
        </w:rPr>
        <w:t>take to the streets</w:t>
      </w:r>
      <w:r w:rsidRPr="00DC339C">
        <w:rPr>
          <w:sz w:val="14"/>
        </w:rPr>
        <w:t>. Indeed, even before the</w:t>
      </w:r>
      <w:r w:rsidRPr="00DC339C">
        <w:rPr>
          <w:sz w:val="12"/>
        </w:rPr>
        <w:t>¶</w:t>
      </w:r>
      <w:r w:rsidRPr="00DC339C">
        <w:rPr>
          <w:sz w:val="14"/>
        </w:rPr>
        <w:t xml:space="preserve"> steep climb in grain prices in 2008, the number of failing states was expanding [see sidebar at left]. Many of their problems stem from a failure</w:t>
      </w:r>
      <w:r w:rsidRPr="00DC339C">
        <w:rPr>
          <w:sz w:val="12"/>
        </w:rPr>
        <w:t>¶</w:t>
      </w:r>
      <w:r w:rsidRPr="00DC339C">
        <w:rPr>
          <w:sz w:val="14"/>
        </w:rPr>
        <w:t xml:space="preserve"> to slow the growth of their populations. But </w:t>
      </w:r>
      <w:r w:rsidRPr="00042DE4">
        <w:rPr>
          <w:highlight w:val="cyan"/>
          <w:u w:val="single"/>
        </w:rPr>
        <w:t>if</w:t>
      </w:r>
      <w:r w:rsidRPr="00DC339C">
        <w:rPr>
          <w:sz w:val="12"/>
          <w:u w:val="single"/>
        </w:rPr>
        <w:t xml:space="preserve"> </w:t>
      </w:r>
      <w:r w:rsidRPr="00DC339C">
        <w:rPr>
          <w:u w:val="single"/>
        </w:rPr>
        <w:t xml:space="preserve">the </w:t>
      </w:r>
      <w:r w:rsidRPr="00042DE4">
        <w:rPr>
          <w:highlight w:val="cyan"/>
          <w:u w:val="single"/>
        </w:rPr>
        <w:t>food situation continues to deteriorate</w:t>
      </w:r>
      <w:r w:rsidRPr="00DC339C">
        <w:rPr>
          <w:u w:val="single"/>
        </w:rPr>
        <w:t xml:space="preserve">, </w:t>
      </w:r>
      <w:r w:rsidRPr="00042DE4">
        <w:rPr>
          <w:highlight w:val="cyan"/>
          <w:u w:val="single"/>
        </w:rPr>
        <w:t>entire</w:t>
      </w:r>
      <w:r w:rsidRPr="00042DE4">
        <w:rPr>
          <w:sz w:val="12"/>
          <w:highlight w:val="cyan"/>
          <w:u w:val="single"/>
        </w:rPr>
        <w:t xml:space="preserve"> </w:t>
      </w:r>
      <w:r w:rsidRPr="00042DE4">
        <w:rPr>
          <w:highlight w:val="cyan"/>
          <w:u w:val="single"/>
        </w:rPr>
        <w:t>nations will break down at an ever increasing</w:t>
      </w:r>
      <w:r w:rsidRPr="00042DE4">
        <w:rPr>
          <w:sz w:val="12"/>
          <w:highlight w:val="cyan"/>
          <w:u w:val="single"/>
        </w:rPr>
        <w:t xml:space="preserve"> </w:t>
      </w:r>
      <w:r w:rsidRPr="00042DE4">
        <w:rPr>
          <w:highlight w:val="cyan"/>
          <w:u w:val="single"/>
        </w:rPr>
        <w:t>rate</w:t>
      </w:r>
      <w:r w:rsidRPr="00DC339C">
        <w:rPr>
          <w:u w:val="single"/>
        </w:rPr>
        <w:t>. We have entered a new era in geopolitics.</w:t>
      </w:r>
      <w:r w:rsidRPr="00DC339C">
        <w:rPr>
          <w:sz w:val="12"/>
          <w:u w:val="single"/>
        </w:rPr>
        <w:t xml:space="preserve"> </w:t>
      </w:r>
      <w:r w:rsidRPr="00042DE4">
        <w:rPr>
          <w:highlight w:val="cyan"/>
          <w:u w:val="single"/>
        </w:rPr>
        <w:t>In the 20th century the main threat to international</w:t>
      </w:r>
      <w:r w:rsidRPr="00042DE4">
        <w:rPr>
          <w:sz w:val="12"/>
          <w:highlight w:val="cyan"/>
          <w:u w:val="single"/>
        </w:rPr>
        <w:t xml:space="preserve"> </w:t>
      </w:r>
      <w:r w:rsidRPr="00042DE4">
        <w:rPr>
          <w:highlight w:val="cyan"/>
          <w:u w:val="single"/>
        </w:rPr>
        <w:t>security was superpower conflict</w:t>
      </w:r>
      <w:r w:rsidRPr="00DC339C">
        <w:rPr>
          <w:u w:val="single"/>
        </w:rPr>
        <w:t>; today</w:t>
      </w:r>
      <w:r w:rsidRPr="00DC339C">
        <w:rPr>
          <w:sz w:val="12"/>
          <w:u w:val="single"/>
        </w:rPr>
        <w:t xml:space="preserve"> </w:t>
      </w:r>
      <w:r w:rsidRPr="00DC339C">
        <w:rPr>
          <w:u w:val="single"/>
        </w:rPr>
        <w:t>it is failing states</w:t>
      </w:r>
      <w:r w:rsidRPr="00DC339C">
        <w:rPr>
          <w:sz w:val="14"/>
        </w:rPr>
        <w:t>. It is not the concentration of</w:t>
      </w:r>
      <w:r w:rsidRPr="00DC339C">
        <w:rPr>
          <w:sz w:val="12"/>
        </w:rPr>
        <w:t>¶</w:t>
      </w:r>
      <w:r w:rsidRPr="00DC339C">
        <w:rPr>
          <w:sz w:val="14"/>
        </w:rPr>
        <w:t xml:space="preserve"> power but its absence that puts us at risk. </w:t>
      </w:r>
      <w:r w:rsidRPr="00042DE4">
        <w:rPr>
          <w:highlight w:val="cyan"/>
          <w:u w:val="single"/>
        </w:rPr>
        <w:t>States fail when national governments can no</w:t>
      </w:r>
      <w:r w:rsidRPr="00042DE4">
        <w:rPr>
          <w:sz w:val="12"/>
          <w:highlight w:val="cyan"/>
          <w:u w:val="single"/>
        </w:rPr>
        <w:t xml:space="preserve"> </w:t>
      </w:r>
      <w:r w:rsidRPr="00042DE4">
        <w:rPr>
          <w:highlight w:val="cyan"/>
          <w:u w:val="single"/>
        </w:rPr>
        <w:t>longer provide</w:t>
      </w:r>
      <w:r w:rsidRPr="00DC339C">
        <w:rPr>
          <w:sz w:val="14"/>
        </w:rPr>
        <w:t xml:space="preserve"> personal security, </w:t>
      </w:r>
      <w:r w:rsidRPr="00042DE4">
        <w:rPr>
          <w:highlight w:val="cyan"/>
          <w:u w:val="single"/>
        </w:rPr>
        <w:t>food security</w:t>
      </w:r>
      <w:r w:rsidRPr="00DC339C">
        <w:rPr>
          <w:sz w:val="12"/>
        </w:rPr>
        <w:t>¶</w:t>
      </w:r>
      <w:r w:rsidRPr="00DC339C">
        <w:rPr>
          <w:sz w:val="14"/>
        </w:rPr>
        <w:t xml:space="preserve"> and basic social services such as education and</w:t>
      </w:r>
      <w:r w:rsidRPr="00DC339C">
        <w:rPr>
          <w:sz w:val="12"/>
        </w:rPr>
        <w:t>¶</w:t>
      </w:r>
      <w:r w:rsidRPr="00DC339C">
        <w:rPr>
          <w:sz w:val="14"/>
        </w:rPr>
        <w:t xml:space="preserve"> health care. They often lose control of part or all</w:t>
      </w:r>
      <w:r w:rsidRPr="00DC339C">
        <w:rPr>
          <w:sz w:val="12"/>
        </w:rPr>
        <w:t>¶</w:t>
      </w:r>
      <w:r w:rsidRPr="00DC339C">
        <w:rPr>
          <w:sz w:val="14"/>
        </w:rPr>
        <w:t xml:space="preserve"> of their territory. When governments lose their</w:t>
      </w:r>
      <w:r w:rsidRPr="00DC339C">
        <w:rPr>
          <w:sz w:val="12"/>
        </w:rPr>
        <w:t>¶</w:t>
      </w:r>
      <w:r w:rsidRPr="00DC339C">
        <w:rPr>
          <w:sz w:val="14"/>
        </w:rPr>
        <w:t xml:space="preserve"> monopoly on power, </w:t>
      </w:r>
      <w:r w:rsidRPr="00DC339C">
        <w:rPr>
          <w:u w:val="single"/>
        </w:rPr>
        <w:t>law and order begin to disintegrate</w:t>
      </w:r>
      <w:r w:rsidRPr="00DC339C">
        <w:rPr>
          <w:sz w:val="14"/>
        </w:rPr>
        <w:t>.</w:t>
      </w:r>
      <w:r w:rsidRPr="00DC339C">
        <w:rPr>
          <w:sz w:val="12"/>
        </w:rPr>
        <w:t>¶</w:t>
      </w:r>
      <w:r w:rsidRPr="00DC339C">
        <w:rPr>
          <w:sz w:val="14"/>
        </w:rPr>
        <w:t xml:space="preserve"> After a point, </w:t>
      </w:r>
      <w:r w:rsidRPr="00DC339C">
        <w:rPr>
          <w:u w:val="single"/>
        </w:rPr>
        <w:t>countries can become so</w:t>
      </w:r>
      <w:r w:rsidRPr="00DC339C">
        <w:rPr>
          <w:sz w:val="12"/>
          <w:u w:val="single"/>
        </w:rPr>
        <w:t xml:space="preserve"> </w:t>
      </w:r>
      <w:r w:rsidRPr="00DC339C">
        <w:rPr>
          <w:u w:val="single"/>
        </w:rPr>
        <w:t>dangerous that food relief workers are no longer</w:t>
      </w:r>
      <w:r w:rsidRPr="00DC339C">
        <w:rPr>
          <w:sz w:val="12"/>
        </w:rPr>
        <w:t>¶</w:t>
      </w:r>
      <w:r w:rsidRPr="00DC339C">
        <w:rPr>
          <w:sz w:val="12"/>
          <w:u w:val="single"/>
        </w:rPr>
        <w:t xml:space="preserve"> </w:t>
      </w:r>
      <w:r w:rsidRPr="00DC339C">
        <w:rPr>
          <w:u w:val="single"/>
        </w:rPr>
        <w:t>safe and their programs are halted</w:t>
      </w:r>
      <w:r w:rsidRPr="00DC339C">
        <w:rPr>
          <w:sz w:val="14"/>
        </w:rPr>
        <w:t>; in Somalia</w:t>
      </w:r>
      <w:r w:rsidRPr="00DC339C">
        <w:rPr>
          <w:sz w:val="12"/>
        </w:rPr>
        <w:t>¶</w:t>
      </w:r>
      <w:r w:rsidRPr="00DC339C">
        <w:rPr>
          <w:sz w:val="14"/>
        </w:rPr>
        <w:t xml:space="preserve"> and Afghanistan, deteriorating conditions have</w:t>
      </w:r>
      <w:r w:rsidRPr="00DC339C">
        <w:rPr>
          <w:sz w:val="12"/>
        </w:rPr>
        <w:t>¶</w:t>
      </w:r>
      <w:r w:rsidRPr="00DC339C">
        <w:rPr>
          <w:sz w:val="14"/>
        </w:rPr>
        <w:t xml:space="preserve"> already put such programs in jeopardy.</w:t>
      </w:r>
      <w:r w:rsidRPr="00DC339C">
        <w:rPr>
          <w:sz w:val="12"/>
        </w:rPr>
        <w:t>¶</w:t>
      </w:r>
      <w:r w:rsidRPr="00DC339C">
        <w:rPr>
          <w:sz w:val="14"/>
        </w:rPr>
        <w:t xml:space="preserve"> </w:t>
      </w:r>
      <w:r w:rsidRPr="00042DE4">
        <w:rPr>
          <w:highlight w:val="cyan"/>
          <w:u w:val="single"/>
        </w:rPr>
        <w:t>Failing states are of international concern because</w:t>
      </w:r>
      <w:r w:rsidRPr="00042DE4">
        <w:rPr>
          <w:sz w:val="12"/>
          <w:highlight w:val="cyan"/>
        </w:rPr>
        <w:t>¶</w:t>
      </w:r>
      <w:r w:rsidRPr="00042DE4">
        <w:rPr>
          <w:sz w:val="12"/>
          <w:highlight w:val="cyan"/>
          <w:u w:val="single"/>
        </w:rPr>
        <w:t xml:space="preserve"> </w:t>
      </w:r>
      <w:r w:rsidRPr="00042DE4">
        <w:rPr>
          <w:highlight w:val="cyan"/>
          <w:u w:val="single"/>
        </w:rPr>
        <w:t>they are a source of terrorists, drugs, weapons</w:t>
      </w:r>
      <w:r w:rsidRPr="00042DE4">
        <w:rPr>
          <w:sz w:val="12"/>
          <w:highlight w:val="cyan"/>
        </w:rPr>
        <w:t>¶</w:t>
      </w:r>
      <w:r w:rsidRPr="00042DE4">
        <w:rPr>
          <w:sz w:val="12"/>
          <w:highlight w:val="cyan"/>
          <w:u w:val="single"/>
        </w:rPr>
        <w:t xml:space="preserve"> </w:t>
      </w:r>
      <w:r w:rsidRPr="00042DE4">
        <w:rPr>
          <w:highlight w:val="cyan"/>
          <w:u w:val="single"/>
        </w:rPr>
        <w:t>and refugees, threatening political stability everywhere</w:t>
      </w:r>
      <w:r w:rsidRPr="00DC339C">
        <w:rPr>
          <w:u w:val="single"/>
        </w:rPr>
        <w:t>. Somalia, number one on the 2008</w:t>
      </w:r>
      <w:r w:rsidRPr="00DC339C">
        <w:rPr>
          <w:sz w:val="12"/>
        </w:rPr>
        <w:t>¶</w:t>
      </w:r>
      <w:r w:rsidRPr="00DC339C">
        <w:rPr>
          <w:sz w:val="12"/>
          <w:u w:val="single"/>
        </w:rPr>
        <w:t xml:space="preserve"> </w:t>
      </w:r>
      <w:r w:rsidRPr="00DC339C">
        <w:rPr>
          <w:u w:val="single"/>
        </w:rPr>
        <w:t>list of failing states, has become a base for piracy.</w:t>
      </w:r>
      <w:r w:rsidRPr="00DC339C">
        <w:rPr>
          <w:sz w:val="12"/>
        </w:rPr>
        <w:t>¶</w:t>
      </w:r>
      <w:r w:rsidRPr="00DC339C">
        <w:rPr>
          <w:sz w:val="12"/>
          <w:u w:val="single"/>
        </w:rPr>
        <w:t xml:space="preserve"> </w:t>
      </w:r>
      <w:r w:rsidRPr="00DC339C">
        <w:rPr>
          <w:u w:val="single"/>
        </w:rPr>
        <w:t>Iraq, number five, is a hotbed for terrorist training</w:t>
      </w:r>
      <w:r w:rsidRPr="00DC339C">
        <w:rPr>
          <w:sz w:val="14"/>
        </w:rPr>
        <w:t>.</w:t>
      </w:r>
      <w:r w:rsidRPr="00DC339C">
        <w:rPr>
          <w:sz w:val="12"/>
        </w:rPr>
        <w:t>¶</w:t>
      </w:r>
      <w:r w:rsidRPr="00DC339C">
        <w:rPr>
          <w:sz w:val="14"/>
        </w:rPr>
        <w:t xml:space="preserve"> Afghanistan, number seven, is the world’s</w:t>
      </w:r>
      <w:r w:rsidRPr="00DC339C">
        <w:rPr>
          <w:sz w:val="12"/>
        </w:rPr>
        <w:t>¶</w:t>
      </w:r>
      <w:r w:rsidRPr="00DC339C">
        <w:rPr>
          <w:sz w:val="14"/>
        </w:rPr>
        <w:t xml:space="preserve"> leading supplier of heroin. Following the massive</w:t>
      </w:r>
      <w:r w:rsidRPr="00DC339C">
        <w:rPr>
          <w:sz w:val="12"/>
        </w:rPr>
        <w:t>¶</w:t>
      </w:r>
      <w:r w:rsidRPr="00DC339C">
        <w:rPr>
          <w:sz w:val="14"/>
        </w:rPr>
        <w:t xml:space="preserve"> genocide of 1994 in Rwanda, refugees from that</w:t>
      </w:r>
      <w:r w:rsidRPr="00DC339C">
        <w:rPr>
          <w:sz w:val="12"/>
        </w:rPr>
        <w:t>¶</w:t>
      </w:r>
      <w:r w:rsidRPr="00DC339C">
        <w:rPr>
          <w:sz w:val="14"/>
        </w:rPr>
        <w:t xml:space="preserve"> troubled state, thousands of armed soldiers among</w:t>
      </w:r>
      <w:r w:rsidRPr="00DC339C">
        <w:rPr>
          <w:sz w:val="12"/>
        </w:rPr>
        <w:t>¶</w:t>
      </w:r>
      <w:r w:rsidRPr="00DC339C">
        <w:rPr>
          <w:sz w:val="14"/>
        </w:rPr>
        <w:t xml:space="preserve"> them, helped to destabilize neighboring Democratic</w:t>
      </w:r>
      <w:r w:rsidRPr="00DC339C">
        <w:rPr>
          <w:sz w:val="12"/>
        </w:rPr>
        <w:t>¶</w:t>
      </w:r>
      <w:r w:rsidRPr="00DC339C">
        <w:rPr>
          <w:sz w:val="14"/>
        </w:rPr>
        <w:t xml:space="preserve"> Republic of the Congo (number six).</w:t>
      </w:r>
      <w:r w:rsidRPr="00DC339C">
        <w:rPr>
          <w:sz w:val="12"/>
        </w:rPr>
        <w:t>¶</w:t>
      </w:r>
      <w:r w:rsidRPr="00DC339C">
        <w:rPr>
          <w:sz w:val="14"/>
        </w:rPr>
        <w:t xml:space="preserve"> </w:t>
      </w:r>
      <w:r w:rsidRPr="00042DE4">
        <w:rPr>
          <w:highlight w:val="cyan"/>
          <w:u w:val="single"/>
        </w:rPr>
        <w:t>Our global civilization depends on a functioning</w:t>
      </w:r>
      <w:r w:rsidRPr="00042DE4">
        <w:rPr>
          <w:sz w:val="12"/>
          <w:highlight w:val="cyan"/>
          <w:u w:val="single"/>
        </w:rPr>
        <w:t xml:space="preserve"> </w:t>
      </w:r>
      <w:r w:rsidRPr="00042DE4">
        <w:rPr>
          <w:highlight w:val="cyan"/>
          <w:u w:val="single"/>
        </w:rPr>
        <w:t xml:space="preserve">network of politically healthy </w:t>
      </w:r>
      <w:proofErr w:type="spellStart"/>
      <w:r w:rsidRPr="00042DE4">
        <w:rPr>
          <w:highlight w:val="cyan"/>
          <w:u w:val="single"/>
        </w:rPr>
        <w:t>nationstates</w:t>
      </w:r>
      <w:proofErr w:type="spellEnd"/>
      <w:r w:rsidRPr="00042DE4">
        <w:rPr>
          <w:sz w:val="12"/>
          <w:highlight w:val="cyan"/>
          <w:u w:val="single"/>
        </w:rPr>
        <w:t xml:space="preserve"> </w:t>
      </w:r>
      <w:r w:rsidRPr="00042DE4">
        <w:rPr>
          <w:highlight w:val="cyan"/>
          <w:u w:val="single"/>
        </w:rPr>
        <w:t>to control</w:t>
      </w:r>
      <w:r w:rsidRPr="00DC339C">
        <w:rPr>
          <w:u w:val="single"/>
        </w:rPr>
        <w:t xml:space="preserve"> </w:t>
      </w:r>
      <w:r w:rsidRPr="00042DE4">
        <w:rPr>
          <w:highlight w:val="cyan"/>
          <w:u w:val="single"/>
        </w:rPr>
        <w:t>the spread of infectious disease,</w:t>
      </w:r>
      <w:r w:rsidRPr="00042DE4">
        <w:rPr>
          <w:sz w:val="12"/>
          <w:highlight w:val="cyan"/>
          <w:u w:val="single"/>
        </w:rPr>
        <w:t xml:space="preserve"> </w:t>
      </w:r>
      <w:r w:rsidRPr="00042DE4">
        <w:rPr>
          <w:highlight w:val="cyan"/>
          <w:u w:val="single"/>
        </w:rPr>
        <w:t>to manage the international monetary system,</w:t>
      </w:r>
      <w:r w:rsidRPr="00042DE4">
        <w:rPr>
          <w:sz w:val="12"/>
          <w:highlight w:val="cyan"/>
          <w:u w:val="single"/>
        </w:rPr>
        <w:t xml:space="preserve"> </w:t>
      </w:r>
      <w:r w:rsidRPr="00042DE4">
        <w:rPr>
          <w:highlight w:val="cyan"/>
          <w:u w:val="single"/>
        </w:rPr>
        <w:t>to control international terrorism and to reach</w:t>
      </w:r>
      <w:r w:rsidRPr="00042DE4">
        <w:rPr>
          <w:sz w:val="12"/>
          <w:highlight w:val="cyan"/>
        </w:rPr>
        <w:t>¶</w:t>
      </w:r>
      <w:r w:rsidRPr="00042DE4">
        <w:rPr>
          <w:sz w:val="12"/>
          <w:highlight w:val="cyan"/>
          <w:u w:val="single"/>
        </w:rPr>
        <w:t xml:space="preserve"> </w:t>
      </w:r>
      <w:r w:rsidRPr="00042DE4">
        <w:rPr>
          <w:highlight w:val="cyan"/>
          <w:u w:val="single"/>
        </w:rPr>
        <w:t>scores of other common goals.</w:t>
      </w:r>
      <w:r w:rsidRPr="00DC339C">
        <w:rPr>
          <w:u w:val="single"/>
        </w:rPr>
        <w:t xml:space="preserve"> If the system for</w:t>
      </w:r>
      <w:r w:rsidRPr="00DC339C">
        <w:rPr>
          <w:sz w:val="12"/>
        </w:rPr>
        <w:t>¶</w:t>
      </w:r>
      <w:r w:rsidRPr="00DC339C">
        <w:rPr>
          <w:sz w:val="12"/>
          <w:u w:val="single"/>
        </w:rPr>
        <w:t xml:space="preserve"> </w:t>
      </w:r>
      <w:r w:rsidRPr="00042DE4">
        <w:rPr>
          <w:highlight w:val="cyan"/>
          <w:u w:val="single"/>
        </w:rPr>
        <w:t>controlling infectious diseases</w:t>
      </w:r>
      <w:r w:rsidRPr="00DC339C">
        <w:rPr>
          <w:sz w:val="14"/>
        </w:rPr>
        <w:t>—such as polio</w:t>
      </w:r>
      <w:proofErr w:type="gramStart"/>
      <w:r w:rsidRPr="00DC339C">
        <w:rPr>
          <w:sz w:val="14"/>
        </w:rPr>
        <w:t>,</w:t>
      </w:r>
      <w:r w:rsidRPr="00DC339C">
        <w:rPr>
          <w:sz w:val="12"/>
        </w:rPr>
        <w:t>¶</w:t>
      </w:r>
      <w:proofErr w:type="gramEnd"/>
      <w:r w:rsidRPr="00DC339C">
        <w:rPr>
          <w:sz w:val="14"/>
        </w:rPr>
        <w:t xml:space="preserve"> SARS or avian flu—</w:t>
      </w:r>
      <w:r w:rsidRPr="00042DE4">
        <w:rPr>
          <w:highlight w:val="cyan"/>
          <w:u w:val="single"/>
        </w:rPr>
        <w:t>breaks down, humanity will</w:t>
      </w:r>
      <w:r w:rsidRPr="00042DE4">
        <w:rPr>
          <w:sz w:val="12"/>
          <w:highlight w:val="cyan"/>
          <w:u w:val="single"/>
        </w:rPr>
        <w:t xml:space="preserve"> </w:t>
      </w:r>
      <w:r w:rsidRPr="00042DE4">
        <w:rPr>
          <w:highlight w:val="cyan"/>
          <w:u w:val="single"/>
        </w:rPr>
        <w:t>be in trouble</w:t>
      </w:r>
      <w:r w:rsidRPr="00DC339C">
        <w:rPr>
          <w:u w:val="single"/>
        </w:rPr>
        <w:t>. Once states fail, no one assumes</w:t>
      </w:r>
      <w:r w:rsidRPr="00DC339C">
        <w:rPr>
          <w:sz w:val="12"/>
          <w:u w:val="single"/>
        </w:rPr>
        <w:t xml:space="preserve"> </w:t>
      </w:r>
      <w:r w:rsidRPr="00DC339C">
        <w:rPr>
          <w:u w:val="single"/>
        </w:rPr>
        <w:t>responsibility for their debt to outside lenders. If</w:t>
      </w:r>
      <w:r w:rsidRPr="00DC339C">
        <w:rPr>
          <w:sz w:val="12"/>
          <w:u w:val="single"/>
        </w:rPr>
        <w:t xml:space="preserve"> </w:t>
      </w:r>
      <w:r w:rsidRPr="00DC339C">
        <w:rPr>
          <w:u w:val="single"/>
        </w:rPr>
        <w:t>enough states disintegrate, their fall will threaten</w:t>
      </w:r>
      <w:r w:rsidRPr="00DC339C">
        <w:rPr>
          <w:sz w:val="12"/>
          <w:u w:val="single"/>
        </w:rPr>
        <w:t xml:space="preserve"> </w:t>
      </w:r>
      <w:r w:rsidRPr="00DC339C">
        <w:rPr>
          <w:u w:val="single"/>
        </w:rPr>
        <w:t>the stability of global civilization itself</w:t>
      </w:r>
      <w:r w:rsidRPr="00DC339C">
        <w:rPr>
          <w:sz w:val="14"/>
        </w:rPr>
        <w:t>.</w:t>
      </w:r>
      <w:r w:rsidRPr="00DC339C">
        <w:rPr>
          <w:sz w:val="14"/>
        </w:rPr>
        <w:br w:type="page"/>
      </w:r>
    </w:p>
    <w:p w14:paraId="1638AF1B" w14:textId="77777777" w:rsidR="004A3657" w:rsidRDefault="004A3657" w:rsidP="004A3657">
      <w:pPr>
        <w:rPr>
          <w:rStyle w:val="StyleUnderline"/>
          <w:b/>
          <w:sz w:val="14"/>
        </w:rPr>
      </w:pPr>
    </w:p>
    <w:p w14:paraId="17A25835" w14:textId="77777777" w:rsidR="004A3657" w:rsidRDefault="004A3657" w:rsidP="004A3657">
      <w:pPr>
        <w:pStyle w:val="Heading4"/>
      </w:pPr>
      <w:r>
        <w:t xml:space="preserve">U.S. is a key leader in world food production </w:t>
      </w:r>
    </w:p>
    <w:p w14:paraId="4A1EA1F9" w14:textId="77777777" w:rsidR="004A3657" w:rsidRDefault="004A3657" w:rsidP="004A3657">
      <w:r w:rsidRPr="000F5455">
        <w:t xml:space="preserve">Gayle </w:t>
      </w:r>
      <w:proofErr w:type="spellStart"/>
      <w:r w:rsidRPr="00403260">
        <w:rPr>
          <w:rStyle w:val="Style13ptBold"/>
        </w:rPr>
        <w:t>Tzemach</w:t>
      </w:r>
      <w:proofErr w:type="spellEnd"/>
      <w:r w:rsidRPr="000F5455">
        <w:t>, 8-2-20</w:t>
      </w:r>
      <w:r w:rsidRPr="00403260">
        <w:rPr>
          <w:rStyle w:val="Style13ptBold"/>
        </w:rPr>
        <w:t>12</w:t>
      </w:r>
      <w:r w:rsidRPr="000F5455">
        <w:t xml:space="preserve">, "U.S. Drought and Rising Global Food Prices," Council on Foreign Relations, </w:t>
      </w:r>
      <w:hyperlink r:id="rId57" w:history="1">
        <w:r w:rsidRPr="00AC7176">
          <w:rPr>
            <w:rStyle w:val="Hyperlink"/>
          </w:rPr>
          <w:t>http://www.cfr.org/food-security/us-drought-rising-global-food-prices/p28777</w:t>
        </w:r>
      </w:hyperlink>
    </w:p>
    <w:p w14:paraId="1438BA8E" w14:textId="77777777" w:rsidR="004A3657" w:rsidRDefault="004A3657" w:rsidP="004A3657"/>
    <w:p w14:paraId="5F599F0B" w14:textId="77777777" w:rsidR="004A3657" w:rsidRPr="00403260" w:rsidRDefault="004A3657" w:rsidP="004A3657">
      <w:pPr>
        <w:rPr>
          <w:sz w:val="12"/>
        </w:rPr>
      </w:pPr>
      <w:r w:rsidRPr="00403260">
        <w:rPr>
          <w:sz w:val="12"/>
          <w:szCs w:val="14"/>
        </w:rPr>
        <w:t>This is the hottest summer on record in the United States since 1895, and people are beginning to wonder whether this type of drought that we're experiencing could become a new normal.</w:t>
      </w:r>
      <w:r w:rsidRPr="00403260">
        <w:rPr>
          <w:sz w:val="12"/>
        </w:rPr>
        <w:t xml:space="preserve"> </w:t>
      </w:r>
      <w:r w:rsidRPr="00042DE4">
        <w:rPr>
          <w:b/>
          <w:highlight w:val="cyan"/>
          <w:u w:val="single"/>
        </w:rPr>
        <w:t xml:space="preserve">The </w:t>
      </w:r>
      <w:r w:rsidRPr="00042DE4">
        <w:rPr>
          <w:rStyle w:val="StyleUnderline"/>
          <w:highlight w:val="cyan"/>
        </w:rPr>
        <w:t>United States</w:t>
      </w:r>
      <w:r w:rsidRPr="00042DE4">
        <w:rPr>
          <w:b/>
          <w:sz w:val="12"/>
          <w:highlight w:val="cyan"/>
        </w:rPr>
        <w:t xml:space="preserve"> </w:t>
      </w:r>
      <w:r w:rsidRPr="00042DE4">
        <w:rPr>
          <w:b/>
          <w:highlight w:val="cyan"/>
          <w:u w:val="single"/>
        </w:rPr>
        <w:t>is</w:t>
      </w:r>
      <w:r w:rsidRPr="00403260">
        <w:rPr>
          <w:b/>
          <w:u w:val="single"/>
        </w:rPr>
        <w:t xml:space="preserve"> a </w:t>
      </w:r>
      <w:r w:rsidRPr="00042DE4">
        <w:rPr>
          <w:b/>
          <w:highlight w:val="cyan"/>
          <w:u w:val="single"/>
        </w:rPr>
        <w:t>pivotal</w:t>
      </w:r>
      <w:r w:rsidRPr="00403260">
        <w:rPr>
          <w:b/>
          <w:u w:val="single"/>
        </w:rPr>
        <w:t xml:space="preserve"> player </w:t>
      </w:r>
      <w:r w:rsidRPr="00042DE4">
        <w:rPr>
          <w:b/>
          <w:highlight w:val="cyan"/>
          <w:u w:val="single"/>
        </w:rPr>
        <w:t>in world food production</w:t>
      </w:r>
      <w:r w:rsidRPr="00403260">
        <w:rPr>
          <w:b/>
          <w:u w:val="single"/>
        </w:rPr>
        <w:t xml:space="preserve"> and </w:t>
      </w:r>
      <w:r w:rsidRPr="00042DE4">
        <w:rPr>
          <w:b/>
          <w:highlight w:val="cyan"/>
          <w:u w:val="single"/>
        </w:rPr>
        <w:t>has the most sophisticated ag</w:t>
      </w:r>
      <w:r w:rsidRPr="00042DE4">
        <w:rPr>
          <w:rStyle w:val="StyleUnderline"/>
          <w:highlight w:val="cyan"/>
        </w:rPr>
        <w:t>ricultural</w:t>
      </w:r>
      <w:r w:rsidRPr="00042DE4">
        <w:rPr>
          <w:b/>
          <w:sz w:val="12"/>
          <w:highlight w:val="cyan"/>
        </w:rPr>
        <w:t xml:space="preserve"> </w:t>
      </w:r>
      <w:r w:rsidRPr="00042DE4">
        <w:rPr>
          <w:b/>
          <w:highlight w:val="cyan"/>
          <w:u w:val="single"/>
        </w:rPr>
        <w:t>sector in</w:t>
      </w:r>
      <w:r w:rsidRPr="00403260">
        <w:rPr>
          <w:b/>
          <w:sz w:val="12"/>
        </w:rPr>
        <w:t xml:space="preserve"> </w:t>
      </w:r>
      <w:r w:rsidRPr="00403260">
        <w:rPr>
          <w:rStyle w:val="StyleUnderline"/>
        </w:rPr>
        <w:t>terms of</w:t>
      </w:r>
      <w:r w:rsidRPr="00403260">
        <w:rPr>
          <w:b/>
          <w:sz w:val="12"/>
        </w:rPr>
        <w:t xml:space="preserve"> </w:t>
      </w:r>
      <w:r w:rsidRPr="00042DE4">
        <w:rPr>
          <w:b/>
          <w:highlight w:val="cyan"/>
          <w:u w:val="single"/>
        </w:rPr>
        <w:t xml:space="preserve">seeds, </w:t>
      </w:r>
      <w:r w:rsidRPr="00042DE4">
        <w:rPr>
          <w:rStyle w:val="StyleUnderline"/>
          <w:highlight w:val="cyan"/>
        </w:rPr>
        <w:t>technology, irrigation, deep</w:t>
      </w:r>
      <w:r w:rsidRPr="00042DE4">
        <w:rPr>
          <w:b/>
          <w:sz w:val="12"/>
          <w:highlight w:val="cyan"/>
        </w:rPr>
        <w:t xml:space="preserve"> </w:t>
      </w:r>
      <w:r w:rsidRPr="00042DE4">
        <w:rPr>
          <w:b/>
          <w:highlight w:val="cyan"/>
          <w:u w:val="single"/>
        </w:rPr>
        <w:t>commodity markets, and future markets</w:t>
      </w:r>
      <w:r w:rsidRPr="00403260">
        <w:rPr>
          <w:sz w:val="12"/>
          <w:szCs w:val="14"/>
        </w:rPr>
        <w:t>. If the United States crop is so devastated by drought, what is going to happen to the rest of the world? How do rising U.S. food prices affect global food prices down the world's food supply chain? Which areas of the globe are most at risk? There are many large food producers in the world. China is the largest wheat producer, but it is also the largest wheat consumer. What makes the United States unique is that we are the largest exporter, so we produce about 35 percent of the world's corn and soybean supply. Those two commodities are crucial in the food chain, because they are used for feed stock for animals. Around the world you have rising middle classes, a growing demand for meat and protein in the diet, and countries around the world are becoming increasingly dependent on relatively inexpensive food stocks from the United States. When you see a crop failure of the magnitude you have seen this summer, it flows through the whole food chain. Right now</w:t>
      </w:r>
      <w:r w:rsidRPr="00403260">
        <w:rPr>
          <w:sz w:val="12"/>
        </w:rPr>
        <w:t xml:space="preserve"> you have American livestock producers taking their pigs and cattle to the slaughter house because they simply don't have the food </w:t>
      </w:r>
      <w:r w:rsidRPr="00403260">
        <w:rPr>
          <w:sz w:val="12"/>
          <w:szCs w:val="14"/>
        </w:rPr>
        <w:t>to be feeding them. So you're going to see meat prices in the short term in the United States go down, but over the longer term</w:t>
      </w:r>
      <w:r w:rsidRPr="00403260">
        <w:rPr>
          <w:sz w:val="12"/>
        </w:rPr>
        <w:t xml:space="preserve"> </w:t>
      </w:r>
      <w:r w:rsidRPr="00403260">
        <w:rPr>
          <w:b/>
          <w:u w:val="single"/>
        </w:rPr>
        <w:t>you're going to see rising meat prices; [experts] are predicting already 4 to 5 percent price increases in meat for the next year. That flows through the whole food chain</w:t>
      </w:r>
      <w:r w:rsidRPr="00403260">
        <w:rPr>
          <w:rStyle w:val="StyleUnderline"/>
        </w:rPr>
        <w:t>, [to] big-population countries that import a lot of food, such as the Philippines, Afghanistan, Egypt. And when you see</w:t>
      </w:r>
      <w:r w:rsidRPr="00403260">
        <w:rPr>
          <w:b/>
          <w:sz w:val="12"/>
        </w:rPr>
        <w:t xml:space="preserve"> </w:t>
      </w:r>
      <w:r w:rsidRPr="00042DE4">
        <w:rPr>
          <w:b/>
          <w:highlight w:val="cyan"/>
          <w:u w:val="single"/>
        </w:rPr>
        <w:t>rapidly rising food prices</w:t>
      </w:r>
      <w:r w:rsidRPr="00403260">
        <w:rPr>
          <w:rStyle w:val="StyleUnderline"/>
        </w:rPr>
        <w:t>, of course it</w:t>
      </w:r>
      <w:r w:rsidRPr="00403260">
        <w:rPr>
          <w:b/>
          <w:sz w:val="12"/>
        </w:rPr>
        <w:t xml:space="preserve"> </w:t>
      </w:r>
      <w:r w:rsidRPr="00042DE4">
        <w:rPr>
          <w:b/>
          <w:highlight w:val="cyan"/>
          <w:u w:val="single"/>
        </w:rPr>
        <w:t>leads to instability</w:t>
      </w:r>
      <w:r w:rsidRPr="00403260">
        <w:rPr>
          <w:b/>
          <w:sz w:val="12"/>
          <w:szCs w:val="14"/>
        </w:rPr>
        <w:t>.</w:t>
      </w:r>
      <w:r w:rsidRPr="00403260">
        <w:rPr>
          <w:sz w:val="12"/>
          <w:szCs w:val="14"/>
        </w:rPr>
        <w:t xml:space="preserve"> We've seen [this] in the last five years across many of those countries, and you see rising food prices translate almost directly into street protests. You're going to see the continuation of [political] instability driven in part by rapidly rising food prices. In 2008, we had food protests across much of the Middle East, so</w:t>
      </w:r>
      <w:r w:rsidRPr="00403260">
        <w:rPr>
          <w:sz w:val="12"/>
        </w:rPr>
        <w:t xml:space="preserve"> </w:t>
      </w:r>
      <w:r w:rsidRPr="00042DE4">
        <w:rPr>
          <w:b/>
          <w:highlight w:val="cyan"/>
          <w:u w:val="single"/>
        </w:rPr>
        <w:t>governments are going to be</w:t>
      </w:r>
      <w:r w:rsidRPr="00403260">
        <w:rPr>
          <w:b/>
          <w:sz w:val="12"/>
        </w:rPr>
        <w:t xml:space="preserve"> </w:t>
      </w:r>
      <w:r w:rsidRPr="00403260">
        <w:rPr>
          <w:rStyle w:val="StyleUnderline"/>
        </w:rPr>
        <w:t xml:space="preserve">very much on the </w:t>
      </w:r>
      <w:r w:rsidRPr="00042DE4">
        <w:rPr>
          <w:rStyle w:val="StyleUnderline"/>
          <w:highlight w:val="cyan"/>
        </w:rPr>
        <w:t>alert for unrest and</w:t>
      </w:r>
      <w:r w:rsidRPr="00042DE4">
        <w:rPr>
          <w:b/>
          <w:sz w:val="12"/>
          <w:highlight w:val="cyan"/>
        </w:rPr>
        <w:t xml:space="preserve"> </w:t>
      </w:r>
      <w:r w:rsidRPr="00042DE4">
        <w:rPr>
          <w:b/>
          <w:highlight w:val="cyan"/>
          <w:u w:val="single"/>
        </w:rPr>
        <w:t>very sensitive</w:t>
      </w:r>
      <w:r w:rsidRPr="00403260">
        <w:rPr>
          <w:b/>
          <w:u w:val="single"/>
        </w:rPr>
        <w:t xml:space="preserve"> to</w:t>
      </w:r>
      <w:r w:rsidRPr="00403260">
        <w:rPr>
          <w:u w:val="single"/>
        </w:rPr>
        <w:t xml:space="preserve"> it</w:t>
      </w:r>
      <w:r w:rsidRPr="00403260">
        <w:rPr>
          <w:sz w:val="12"/>
          <w:szCs w:val="14"/>
        </w:rPr>
        <w:t>. Egypt is already spending about one-third of its subsidies on food, and it is draining the Egyptian foreign exchange reserve to continue those subsidies. This combination of an already mobilized population out on the streets demanding lots of different changes [in Egypt], and rising food prices is going to create a very unstable atmosphere. What are some policy responses for alleviating the pressures being felt in the United States and other countries because of rising food prices? In the United States, we have to look at our own policies that are part of the problem, [including] our mandated use of ethanol in gasoline. This is something that is a mandated [10] percent that is not flexible, and when you have rising food prices and a problem with the failing crop, you would think that maybe we could lighten up on the ethanol mandate. Because right now so much of our food production is going into ethanol. So you've already seen governors across the United States in some of the hard-hit states saying, "Shouldn't we review our ethanol policies?" That's not a short-term fix, but it is potentially longer-term and something we should be looking at carefully. In terms of policy,</w:t>
      </w:r>
      <w:r w:rsidRPr="00403260">
        <w:rPr>
          <w:rStyle w:val="StyleUnderline"/>
        </w:rPr>
        <w:t xml:space="preserve"> </w:t>
      </w:r>
      <w:r w:rsidRPr="00042DE4">
        <w:rPr>
          <w:rStyle w:val="StyleUnderline"/>
          <w:highlight w:val="cyan"/>
        </w:rPr>
        <w:t>we have a rising global population</w:t>
      </w:r>
      <w:r w:rsidRPr="00403260">
        <w:rPr>
          <w:rStyle w:val="StyleUnderline"/>
        </w:rPr>
        <w:t>.</w:t>
      </w:r>
      <w:r w:rsidRPr="00403260">
        <w:rPr>
          <w:b/>
          <w:sz w:val="12"/>
        </w:rPr>
        <w:t xml:space="preserve"> </w:t>
      </w:r>
      <w:r w:rsidRPr="00403260">
        <w:rPr>
          <w:b/>
          <w:u w:val="single"/>
        </w:rPr>
        <w:t xml:space="preserve">We have </w:t>
      </w:r>
      <w:r w:rsidRPr="00042DE4">
        <w:rPr>
          <w:b/>
          <w:highlight w:val="cyan"/>
          <w:u w:val="single"/>
        </w:rPr>
        <w:t>more mouths to feed every year</w:t>
      </w:r>
      <w:r w:rsidRPr="00403260">
        <w:rPr>
          <w:b/>
          <w:u w:val="single"/>
        </w:rPr>
        <w:t xml:space="preserve">, and </w:t>
      </w:r>
      <w:r w:rsidRPr="00042DE4">
        <w:rPr>
          <w:b/>
          <w:highlight w:val="cyan"/>
          <w:u w:val="single"/>
        </w:rPr>
        <w:t>food security for the world is a critical issue</w:t>
      </w:r>
      <w:r w:rsidRPr="00403260">
        <w:rPr>
          <w:b/>
          <w:u w:val="single"/>
        </w:rPr>
        <w:t>. We should</w:t>
      </w:r>
      <w:r w:rsidRPr="00403260">
        <w:rPr>
          <w:sz w:val="12"/>
        </w:rPr>
        <w:t xml:space="preserve"> </w:t>
      </w:r>
      <w:r w:rsidRPr="00403260">
        <w:rPr>
          <w:rStyle w:val="StyleUnderline"/>
        </w:rPr>
        <w:t>be looking at how to build in more resilience into the global food system</w:t>
      </w:r>
      <w:r w:rsidRPr="00403260">
        <w:rPr>
          <w:sz w:val="12"/>
          <w:szCs w:val="14"/>
        </w:rPr>
        <w:t>. Africa, which has the highest population growth rates of any continent in the world, used to feed itself and used to export food, but [its] agriculture has suffered tremendously over the last half century. Only 4 percent of the land in Africa is even irrigated, and you've seen a green revolution occur in many parts of the world that has really passed Africa by. And so building in greater resilience and improving the agricultural capacity of Africa is a critical part of this equation, so that Africa has more of an ability to feed itself and become more a part of the global supply chain and not be so dependent on it. Unfortunately, governments have not made the investments in the agricultural sector that they needed to over the past half century, which is why you have this situation in Africa today.</w:t>
      </w:r>
    </w:p>
    <w:p w14:paraId="0C375173" w14:textId="77777777" w:rsidR="004A3657" w:rsidRPr="000F5455" w:rsidRDefault="004A3657" w:rsidP="004A3657">
      <w:pPr>
        <w:rPr>
          <w:sz w:val="16"/>
          <w:szCs w:val="16"/>
        </w:rPr>
      </w:pPr>
    </w:p>
    <w:p w14:paraId="413C6432" w14:textId="77777777" w:rsidR="004A3657" w:rsidRDefault="004A3657" w:rsidP="004A3657">
      <w:pPr>
        <w:rPr>
          <w:rStyle w:val="StyleUnderline"/>
          <w:b/>
          <w:sz w:val="14"/>
        </w:rPr>
      </w:pPr>
    </w:p>
    <w:p w14:paraId="44DCAD94" w14:textId="77777777" w:rsidR="004A3657" w:rsidRDefault="004A3657" w:rsidP="004A3657">
      <w:pPr>
        <w:pStyle w:val="Heading3"/>
      </w:pPr>
      <w:r>
        <w:lastRenderedPageBreak/>
        <w:t xml:space="preserve">Extinction </w:t>
      </w:r>
    </w:p>
    <w:p w14:paraId="60FBD151" w14:textId="77777777" w:rsidR="004A3657" w:rsidRDefault="004A3657" w:rsidP="004A3657">
      <w:pPr>
        <w:pStyle w:val="Heading4"/>
      </w:pPr>
      <w:r>
        <w:t xml:space="preserve">US agriculture key to survival </w:t>
      </w:r>
    </w:p>
    <w:p w14:paraId="379A065D" w14:textId="77777777" w:rsidR="004A3657" w:rsidRDefault="004A3657" w:rsidP="004A3657">
      <w:pPr>
        <w:rPr>
          <w:sz w:val="16"/>
        </w:rPr>
      </w:pPr>
      <w:r>
        <w:rPr>
          <w:rStyle w:val="Style13ptBold"/>
        </w:rPr>
        <w:t>Lugar 2000</w:t>
      </w:r>
      <w:r>
        <w:rPr>
          <w:sz w:val="16"/>
        </w:rPr>
        <w:t xml:space="preserve"> (Richard Lugar, US Senator from Indiana, Chairman of the Senate Foreign Relations Committee, and a member and former chairman of the Senate Agriculture Committee, 2000)</w:t>
      </w:r>
    </w:p>
    <w:p w14:paraId="2AF2F3E1" w14:textId="77777777" w:rsidR="004A3657" w:rsidRDefault="004A3657" w:rsidP="004A3657">
      <w:pPr>
        <w:rPr>
          <w:sz w:val="16"/>
        </w:rPr>
      </w:pPr>
    </w:p>
    <w:p w14:paraId="4582CD43" w14:textId="77777777" w:rsidR="004A3657" w:rsidRPr="00042DE4" w:rsidRDefault="004A3657" w:rsidP="004A3657">
      <w:pPr>
        <w:rPr>
          <w:b/>
          <w:highlight w:val="cyan"/>
          <w:u w:val="single"/>
        </w:rPr>
      </w:pPr>
      <w:r>
        <w:t xml:space="preserve">In a world confronted by global terrorism, turmoil in the Middle East, burgeoning nuclear threats and other crises, it is easy to lose sight of the long-range challenges. But we do so at our peril. </w:t>
      </w:r>
      <w:r>
        <w:rPr>
          <w:u w:val="single"/>
        </w:rPr>
        <w:t>One of the most daunting</w:t>
      </w:r>
      <w:r>
        <w:t xml:space="preserve"> of them </w:t>
      </w:r>
      <w:r>
        <w:rPr>
          <w:u w:val="single"/>
        </w:rPr>
        <w:t>is meeting</w:t>
      </w:r>
      <w:r>
        <w:t xml:space="preserve"> the world’s </w:t>
      </w:r>
      <w:r>
        <w:rPr>
          <w:u w:val="single"/>
        </w:rPr>
        <w:t>need for food</w:t>
      </w:r>
      <w:r>
        <w:t xml:space="preserve"> and energy in this century. </w:t>
      </w:r>
      <w:r w:rsidRPr="00042DE4">
        <w:rPr>
          <w:rStyle w:val="StyleUnderline"/>
          <w:highlight w:val="cyan"/>
        </w:rPr>
        <w:t xml:space="preserve">At stake is </w:t>
      </w:r>
      <w:r>
        <w:rPr>
          <w:u w:val="single"/>
        </w:rPr>
        <w:t>not only</w:t>
      </w:r>
      <w:r w:rsidRPr="00042DE4">
        <w:rPr>
          <w:rStyle w:val="StyleUnderline"/>
          <w:highlight w:val="cyan"/>
        </w:rPr>
        <w:t xml:space="preserve"> preventing starvation and saving the environment, </w:t>
      </w:r>
      <w:r>
        <w:rPr>
          <w:u w:val="single"/>
        </w:rPr>
        <w:t>but</w:t>
      </w:r>
      <w:r w:rsidRPr="00042DE4">
        <w:rPr>
          <w:rStyle w:val="StyleUnderline"/>
          <w:highlight w:val="cyan"/>
        </w:rPr>
        <w:t xml:space="preserve"> also world peace </w:t>
      </w:r>
      <w:r>
        <w:rPr>
          <w:u w:val="single"/>
        </w:rPr>
        <w:t>and security</w:t>
      </w:r>
      <w:r>
        <w:t xml:space="preserve">. History tells us that </w:t>
      </w:r>
      <w:r w:rsidRPr="00042DE4">
        <w:rPr>
          <w:rStyle w:val="StyleUnderline"/>
          <w:highlight w:val="cyan"/>
        </w:rPr>
        <w:t xml:space="preserve">states </w:t>
      </w:r>
      <w:r>
        <w:rPr>
          <w:u w:val="single"/>
        </w:rPr>
        <w:t>may</w:t>
      </w:r>
      <w:r w:rsidRPr="00042DE4">
        <w:rPr>
          <w:rStyle w:val="StyleUnderline"/>
          <w:highlight w:val="cyan"/>
        </w:rPr>
        <w:t xml:space="preserve"> go to war over access </w:t>
      </w:r>
      <w:r>
        <w:rPr>
          <w:u w:val="single"/>
        </w:rPr>
        <w:t>to resources</w:t>
      </w:r>
      <w:r>
        <w:t xml:space="preserve">, </w:t>
      </w:r>
      <w:r>
        <w:rPr>
          <w:u w:val="single"/>
        </w:rPr>
        <w:t>and that poverty and famine have often bred fanaticism and terrorism</w:t>
      </w:r>
      <w:r w:rsidRPr="00042DE4">
        <w:rPr>
          <w:rStyle w:val="StyleUnderline"/>
          <w:highlight w:val="cyan"/>
        </w:rPr>
        <w:t xml:space="preserve">. Working to feed the world will minimize </w:t>
      </w:r>
      <w:r>
        <w:rPr>
          <w:u w:val="single"/>
        </w:rPr>
        <w:t>factors that contribute to</w:t>
      </w:r>
      <w:r w:rsidRPr="00042DE4">
        <w:rPr>
          <w:rStyle w:val="StyleUnderline"/>
          <w:highlight w:val="cyan"/>
        </w:rPr>
        <w:t xml:space="preserve"> global instability</w:t>
      </w:r>
      <w:r w:rsidRPr="00BC2C4F">
        <w:rPr>
          <w:rStyle w:val="StyleUnderline"/>
        </w:rPr>
        <w:t xml:space="preserve"> </w:t>
      </w:r>
      <w:r>
        <w:rPr>
          <w:u w:val="single"/>
        </w:rPr>
        <w:t>and the proliferation of [WMDs] weapons of mass destruction</w:t>
      </w:r>
      <w:r>
        <w:t xml:space="preserve">. </w:t>
      </w:r>
      <w:r>
        <w:rPr>
          <w:u w:val="single"/>
        </w:rPr>
        <w:t xml:space="preserve">With the world </w:t>
      </w:r>
      <w:r w:rsidRPr="00042DE4">
        <w:rPr>
          <w:highlight w:val="cyan"/>
          <w:u w:val="single"/>
        </w:rPr>
        <w:t>population expected to grow</w:t>
      </w:r>
      <w:r>
        <w:rPr>
          <w:u w:val="single"/>
        </w:rPr>
        <w:t xml:space="preserve"> from 6 billion people today </w:t>
      </w:r>
      <w:r w:rsidRPr="00042DE4">
        <w:rPr>
          <w:highlight w:val="cyan"/>
          <w:u w:val="single"/>
        </w:rPr>
        <w:t>to 9 billion</w:t>
      </w:r>
      <w:r>
        <w:t xml:space="preserve"> by mid-century, </w:t>
      </w:r>
      <w:r w:rsidRPr="00042DE4">
        <w:rPr>
          <w:highlight w:val="cyan"/>
          <w:u w:val="single"/>
        </w:rPr>
        <w:t>the demand for affordable food will increase</w:t>
      </w:r>
      <w:r>
        <w:rPr>
          <w:u w:val="single"/>
        </w:rPr>
        <w:t xml:space="preserve"> well beyond current international production levels</w:t>
      </w:r>
      <w:r w:rsidRPr="00BC2C4F">
        <w:rPr>
          <w:rStyle w:val="StyleUnderline"/>
        </w:rPr>
        <w:t>. People in rapidly developing nations will have the means greatly to improve their standard of living and caloric intake</w:t>
      </w:r>
      <w:r>
        <w:t xml:space="preserv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Pr>
          <w:u w:val="single"/>
        </w:rPr>
        <w:t>As good land disappears</w:t>
      </w:r>
      <w:r w:rsidRPr="00042DE4">
        <w:rPr>
          <w:rStyle w:val="StyleUnderline"/>
          <w:highlight w:val="cyan"/>
        </w:rPr>
        <w:t xml:space="preserve">, people destroy </w:t>
      </w:r>
      <w:r>
        <w:rPr>
          <w:u w:val="single"/>
        </w:rPr>
        <w:t>timber resources and even</w:t>
      </w:r>
      <w:r w:rsidRPr="00042DE4">
        <w:rPr>
          <w:rStyle w:val="StyleUnderline"/>
          <w:highlight w:val="cyan"/>
        </w:rPr>
        <w:t xml:space="preserve"> rainforests </w:t>
      </w:r>
      <w:r>
        <w:rPr>
          <w:u w:val="single"/>
        </w:rPr>
        <w:t>as they try</w:t>
      </w:r>
      <w:r w:rsidRPr="00042DE4">
        <w:rPr>
          <w:rStyle w:val="StyleUnderline"/>
          <w:highlight w:val="cyan"/>
        </w:rPr>
        <w:t xml:space="preserve"> to create </w:t>
      </w:r>
      <w:r>
        <w:rPr>
          <w:u w:val="single"/>
        </w:rPr>
        <w:t>more</w:t>
      </w:r>
      <w:r w:rsidRPr="00042DE4">
        <w:rPr>
          <w:rStyle w:val="StyleUnderline"/>
          <w:highlight w:val="cyan"/>
        </w:rPr>
        <w:t xml:space="preserve"> arable land </w:t>
      </w:r>
      <w:r>
        <w:rPr>
          <w:u w:val="single"/>
        </w:rPr>
        <w:t>to feed themselves. The long-term</w:t>
      </w:r>
      <w:r w:rsidRPr="00042DE4">
        <w:rPr>
          <w:rStyle w:val="StyleUnderline"/>
          <w:highlight w:val="cyan"/>
        </w:rPr>
        <w:t xml:space="preserve"> environmental consequences could be disastrous for the entire globe</w:t>
      </w:r>
      <w:r>
        <w:t xml:space="preserve">. Productivity revolution </w:t>
      </w:r>
      <w:r>
        <w:rPr>
          <w:u w:val="single"/>
        </w:rPr>
        <w:t xml:space="preserve">To </w:t>
      </w:r>
      <w:r w:rsidRPr="00042DE4">
        <w:rPr>
          <w:highlight w:val="cyan"/>
          <w:u w:val="single"/>
        </w:rPr>
        <w:t>meet the expected demand for food over the next 50 years,</w:t>
      </w:r>
      <w:r>
        <w:rPr>
          <w:u w:val="single"/>
        </w:rPr>
        <w:t xml:space="preserve"> we in </w:t>
      </w:r>
      <w:r w:rsidRPr="00042DE4">
        <w:rPr>
          <w:highlight w:val="cyan"/>
          <w:u w:val="single"/>
        </w:rPr>
        <w:t>the U</w:t>
      </w:r>
      <w:r>
        <w:rPr>
          <w:u w:val="single"/>
        </w:rPr>
        <w:t xml:space="preserve">nited </w:t>
      </w:r>
      <w:r w:rsidRPr="00042DE4">
        <w:rPr>
          <w:highlight w:val="cyan"/>
          <w:u w:val="single"/>
        </w:rPr>
        <w:t>S</w:t>
      </w:r>
      <w:r>
        <w:rPr>
          <w:u w:val="single"/>
        </w:rPr>
        <w:t xml:space="preserve">tates </w:t>
      </w:r>
      <w:r w:rsidRPr="00042DE4">
        <w:rPr>
          <w:highlight w:val="cyan"/>
          <w:u w:val="single"/>
        </w:rPr>
        <w:t>will have to grow roughly three times more food</w:t>
      </w:r>
      <w:r>
        <w:rPr>
          <w:u w:val="single"/>
        </w:rPr>
        <w:t xml:space="preserve"> </w:t>
      </w:r>
      <w:r>
        <w:t xml:space="preserve">on the land we have. That’s a tall order. My farm in Marion County, Indiana, for example, yields on average 8.3 to 8.6 </w:t>
      </w:r>
      <w:proofErr w:type="spellStart"/>
      <w:r>
        <w:t>tonnes</w:t>
      </w:r>
      <w:proofErr w:type="spellEnd"/>
      <w:r>
        <w:t xml:space="preserve"> of corn per hectare – typical for a farm in central Indiana. To triple our production by 2050, we will have to produce an annual average of 25 </w:t>
      </w:r>
      <w:proofErr w:type="spellStart"/>
      <w:r>
        <w:t>tonnes</w:t>
      </w:r>
      <w:proofErr w:type="spellEnd"/>
      <w:r>
        <w:t xml:space="preserve">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w:t>
      </w:r>
      <w:proofErr w:type="spellStart"/>
      <w:r>
        <w:t>tonnes</w:t>
      </w:r>
      <w:proofErr w:type="spellEnd"/>
      <w:r>
        <w:t xml:space="preserve">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042DE4">
        <w:rPr>
          <w:rStyle w:val="StyleUnderline"/>
          <w:highlight w:val="cyan"/>
        </w:rPr>
        <w:t>The U</w:t>
      </w:r>
      <w:r>
        <w:t>nited</w:t>
      </w:r>
      <w:r w:rsidRPr="00042DE4">
        <w:rPr>
          <w:rStyle w:val="StyleUnderline"/>
          <w:highlight w:val="cyan"/>
        </w:rPr>
        <w:t xml:space="preserve"> S</w:t>
      </w:r>
      <w:r>
        <w:t xml:space="preserve">tates </w:t>
      </w:r>
      <w:r w:rsidRPr="00042DE4">
        <w:rPr>
          <w:rStyle w:val="StyleUnderline"/>
          <w:highlight w:val="cyan"/>
        </w:rPr>
        <w:t>can take a leading position</w:t>
      </w:r>
      <w:r>
        <w:t xml:space="preserve"> in a productivity revolution. And </w:t>
      </w:r>
      <w:r w:rsidRPr="00042DE4">
        <w:rPr>
          <w:rStyle w:val="StyleUnderline"/>
          <w:highlight w:val="cyan"/>
        </w:rPr>
        <w:t xml:space="preserve">our success at </w:t>
      </w:r>
      <w:r>
        <w:rPr>
          <w:u w:val="single"/>
        </w:rPr>
        <w:t>increasing</w:t>
      </w:r>
      <w:r w:rsidRPr="00042DE4">
        <w:rPr>
          <w:rStyle w:val="StyleUnderline"/>
          <w:highlight w:val="cyan"/>
        </w:rPr>
        <w:t xml:space="preserve"> food production may play a decisive </w:t>
      </w:r>
      <w:r>
        <w:rPr>
          <w:u w:val="single"/>
        </w:rPr>
        <w:t>humanitarian</w:t>
      </w:r>
      <w:r w:rsidRPr="00042DE4">
        <w:rPr>
          <w:rStyle w:val="StyleUnderline"/>
          <w:highlight w:val="cyan"/>
        </w:rPr>
        <w:t xml:space="preserve"> role in </w:t>
      </w:r>
      <w:r>
        <w:rPr>
          <w:u w:val="single"/>
        </w:rPr>
        <w:t>the</w:t>
      </w:r>
      <w:r w:rsidRPr="00042DE4">
        <w:rPr>
          <w:rStyle w:val="StyleUnderline"/>
          <w:highlight w:val="cyan"/>
        </w:rPr>
        <w:t xml:space="preserve"> survival </w:t>
      </w:r>
      <w:r>
        <w:rPr>
          <w:u w:val="single"/>
        </w:rPr>
        <w:t>of billions of people and</w:t>
      </w:r>
      <w:r w:rsidRPr="00042DE4">
        <w:rPr>
          <w:rStyle w:val="StyleUnderline"/>
          <w:highlight w:val="cyan"/>
        </w:rPr>
        <w:t xml:space="preserve"> </w:t>
      </w:r>
      <w:r>
        <w:rPr>
          <w:u w:val="single"/>
        </w:rPr>
        <w:t>the</w:t>
      </w:r>
      <w:r w:rsidRPr="00042DE4">
        <w:rPr>
          <w:rStyle w:val="StyleUnderline"/>
          <w:highlight w:val="cyan"/>
        </w:rPr>
        <w:t xml:space="preserve"> </w:t>
      </w:r>
      <w:r>
        <w:rPr>
          <w:u w:val="single"/>
        </w:rPr>
        <w:t>health of our planet.</w:t>
      </w:r>
      <w:r w:rsidRPr="00042DE4">
        <w:rPr>
          <w:rStyle w:val="StyleUnderline"/>
          <w:highlight w:val="cyan"/>
        </w:rPr>
        <w:t xml:space="preserve">  </w:t>
      </w:r>
    </w:p>
    <w:p w14:paraId="46096AF7" w14:textId="77777777" w:rsidR="004A3657" w:rsidRPr="000D0886" w:rsidRDefault="004A3657" w:rsidP="004A3657">
      <w:pPr>
        <w:pStyle w:val="Heading4"/>
      </w:pPr>
      <w:r w:rsidRPr="000D0886">
        <w:t xml:space="preserve">Terrorism </w:t>
      </w:r>
      <w:r>
        <w:t>leads to</w:t>
      </w:r>
      <w:r w:rsidRPr="000D0886">
        <w:t xml:space="preserve"> extinction</w:t>
      </w:r>
    </w:p>
    <w:p w14:paraId="72596796" w14:textId="77777777" w:rsidR="004A3657" w:rsidRPr="000D0886" w:rsidRDefault="004A3657" w:rsidP="004A3657">
      <w:pPr>
        <w:rPr>
          <w:rStyle w:val="Style13ptBold"/>
        </w:rPr>
      </w:pPr>
      <w:r w:rsidRPr="00DC339C">
        <w:rPr>
          <w:rStyle w:val="Style13ptBold"/>
        </w:rPr>
        <w:t>Hellman</w:t>
      </w:r>
      <w:r w:rsidRPr="000D0886">
        <w:rPr>
          <w:rStyle w:val="Style13ptBold"/>
        </w:rPr>
        <w:t xml:space="preserve">, </w:t>
      </w:r>
      <w:r w:rsidRPr="000D0886">
        <w:t>Stanford Engineering Prof,</w:t>
      </w:r>
      <w:r w:rsidRPr="000D0886">
        <w:rPr>
          <w:rStyle w:val="Style13ptBold"/>
        </w:rPr>
        <w:t xml:space="preserve"> </w:t>
      </w:r>
      <w:r w:rsidRPr="00DC339C">
        <w:rPr>
          <w:rStyle w:val="Style13ptBold"/>
        </w:rPr>
        <w:t>8</w:t>
      </w:r>
      <w:r w:rsidRPr="000D0886">
        <w:rPr>
          <w:rStyle w:val="Style13ptBold"/>
        </w:rPr>
        <w:t xml:space="preserve"> </w:t>
      </w:r>
    </w:p>
    <w:p w14:paraId="6AE7C7DF" w14:textId="77777777" w:rsidR="004A3657" w:rsidRPr="000D0886" w:rsidRDefault="004A3657" w:rsidP="004A3657">
      <w:r w:rsidRPr="000D0886">
        <w:t xml:space="preserve">[Martin E., emeritus prof of engineering at Stanford, Spring 2008, “Risk Analysis of Nuclear Deterrence” accessed 5-28-14, </w:t>
      </w:r>
      <w:hyperlink r:id="rId58" w:history="1">
        <w:r w:rsidRPr="000D0886">
          <w:rPr>
            <w:rStyle w:val="Hyperlink"/>
          </w:rPr>
          <w:t>http://www.nuclearrisk.org/paper.pdf</w:t>
        </w:r>
      </w:hyperlink>
      <w:r w:rsidRPr="000D0886">
        <w:t xml:space="preserve">, </w:t>
      </w:r>
      <w:proofErr w:type="spellStart"/>
      <w:r w:rsidRPr="000D0886">
        <w:t>hec</w:t>
      </w:r>
      <w:proofErr w:type="spellEnd"/>
      <w:r w:rsidRPr="000D0886">
        <w:t>)</w:t>
      </w:r>
    </w:p>
    <w:p w14:paraId="58EBA2E2" w14:textId="77777777" w:rsidR="004A3657" w:rsidRPr="000D0886" w:rsidRDefault="004A3657" w:rsidP="004A3657"/>
    <w:p w14:paraId="62D48F17" w14:textId="77777777" w:rsidR="004A3657" w:rsidRPr="00403260" w:rsidRDefault="004A3657" w:rsidP="004A3657">
      <w:pPr>
        <w:rPr>
          <w:sz w:val="16"/>
        </w:rPr>
      </w:pPr>
      <w:r w:rsidRPr="00403260">
        <w:rPr>
          <w:sz w:val="16"/>
        </w:rPr>
        <w:lastRenderedPageBreak/>
        <w:t xml:space="preserve">The threat of nuclear terrorism looms much larger in the public’s mind than the threat of a full-scale nuclear war, yet this article focuses primarily on the latter. An explanation is therefore in order before proceeding. </w:t>
      </w:r>
      <w:r w:rsidRPr="00042DE4">
        <w:rPr>
          <w:rStyle w:val="StyleUnderline"/>
          <w:highlight w:val="cyan"/>
        </w:rPr>
        <w:t xml:space="preserve">A terrorist attack involving a nuclear weapon would be a catastrophe </w:t>
      </w:r>
      <w:r w:rsidRPr="00042DE4">
        <w:rPr>
          <w:sz w:val="16"/>
          <w:highlight w:val="cyan"/>
        </w:rPr>
        <w:t>of</w:t>
      </w:r>
      <w:r w:rsidRPr="00403260">
        <w:rPr>
          <w:sz w:val="16"/>
        </w:rPr>
        <w:t xml:space="preserve"> immense proportions: “A 10-kiloton bomb detonated at Grand Central Station on a typical work day would likely kill some half a million people, and inflict over a trillion dollars in direct economic damage. America and its way of life would be changed forever.” [Bunn 2003, pages viii-ix].   </w:t>
      </w:r>
      <w:r w:rsidRPr="000D0886">
        <w:rPr>
          <w:u w:val="thick"/>
        </w:rPr>
        <w:t xml:space="preserve">The </w:t>
      </w:r>
      <w:r w:rsidRPr="00042DE4">
        <w:rPr>
          <w:highlight w:val="cyan"/>
          <w:u w:val="thick"/>
        </w:rPr>
        <w:t>likelihood</w:t>
      </w:r>
      <w:r w:rsidRPr="000D0886">
        <w:rPr>
          <w:u w:val="thick"/>
        </w:rPr>
        <w:t xml:space="preserve"> of such an attack </w:t>
      </w:r>
      <w:r w:rsidRPr="00042DE4">
        <w:rPr>
          <w:highlight w:val="cyan"/>
          <w:u w:val="thick"/>
        </w:rPr>
        <w:t>is</w:t>
      </w:r>
      <w:r w:rsidRPr="000D0886">
        <w:rPr>
          <w:u w:val="thick"/>
        </w:rPr>
        <w:t xml:space="preserve"> also </w:t>
      </w:r>
      <w:r w:rsidRPr="00042DE4">
        <w:rPr>
          <w:highlight w:val="cyan"/>
          <w:u w:val="thick"/>
        </w:rPr>
        <w:t>significant</w:t>
      </w:r>
      <w:r w:rsidRPr="00042DE4">
        <w:rPr>
          <w:sz w:val="16"/>
          <w:highlight w:val="cyan"/>
        </w:rPr>
        <w:t>.</w:t>
      </w:r>
      <w:r w:rsidRPr="00403260">
        <w:rPr>
          <w:sz w:val="16"/>
        </w:rPr>
        <w:t xml:space="preserve"> Former Secretary of Defense William Perry has estimated the chance of a nuclear terrorist incident within the next decade to be roughly 50 percent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spellStart"/>
      <w:r w:rsidRPr="00403260">
        <w:rPr>
          <w:sz w:val="16"/>
        </w:rPr>
        <w:t>Hegland</w:t>
      </w:r>
      <w:proofErr w:type="spellEnd"/>
      <w:r w:rsidRPr="00403260">
        <w:rPr>
          <w:sz w:val="16"/>
        </w:rPr>
        <w:t xml:space="preserve"> 2005]. In a survey of 85 national security experts, Senator Richard Lugar found a median estimate of 20 percent for the “probability of an attack involving a nuclear explosion occurring somewhere in the world in the next 10 years,” with 79 percent of the respondents believing “it more likely to be carried out by terrorists” than by a government [Lugar 2005, pp. 14-15].   I support increased efforts to reduce the threat of </w:t>
      </w:r>
      <w:proofErr w:type="gramStart"/>
      <w:r w:rsidRPr="00403260">
        <w:rPr>
          <w:sz w:val="16"/>
        </w:rPr>
        <w:t>nuclear  terrorism</w:t>
      </w:r>
      <w:proofErr w:type="gramEnd"/>
      <w:r w:rsidRPr="00403260">
        <w:rPr>
          <w:sz w:val="16"/>
        </w:rPr>
        <w:t xml:space="preserve">, but that is not inconsistent with the approach of  this article. Because </w:t>
      </w:r>
      <w:r w:rsidRPr="00042DE4">
        <w:rPr>
          <w:rStyle w:val="StyleUnderline"/>
          <w:highlight w:val="cyan"/>
        </w:rPr>
        <w:t>terrorism is one of the potential trigger mechanisms for a</w:t>
      </w:r>
      <w:r w:rsidRPr="000D0886">
        <w:rPr>
          <w:rStyle w:val="StyleUnderline"/>
        </w:rPr>
        <w:t xml:space="preserve"> full-scale</w:t>
      </w:r>
      <w:r w:rsidRPr="00042DE4">
        <w:rPr>
          <w:rStyle w:val="StyleUnderline"/>
          <w:highlight w:val="cyan"/>
        </w:rPr>
        <w:t xml:space="preserve"> nuclear war</w:t>
      </w:r>
      <w:r w:rsidRPr="00403260">
        <w:rPr>
          <w:sz w:val="16"/>
        </w:rPr>
        <w:t xml:space="preserve">, the risk </w:t>
      </w:r>
      <w:proofErr w:type="gramStart"/>
      <w:r w:rsidRPr="00403260">
        <w:rPr>
          <w:sz w:val="16"/>
        </w:rPr>
        <w:t>analyses  proposed</w:t>
      </w:r>
      <w:proofErr w:type="gramEnd"/>
      <w:r w:rsidRPr="00403260">
        <w:rPr>
          <w:sz w:val="16"/>
        </w:rPr>
        <w:t xml:space="preserve"> herein will include estimating the risk of nuclear  terrorism as one component of the overall risk. If that risk</w:t>
      </w:r>
      <w:proofErr w:type="gramStart"/>
      <w:r w:rsidRPr="00403260">
        <w:rPr>
          <w:sz w:val="16"/>
        </w:rPr>
        <w:t>,  the</w:t>
      </w:r>
      <w:proofErr w:type="gramEnd"/>
      <w:r w:rsidRPr="00403260">
        <w:rPr>
          <w:sz w:val="16"/>
        </w:rPr>
        <w:t xml:space="preserve"> overall risk, or both are found to be unacceptable, then  the proposed remedies would be directed to reduce which-  ever risk(s) warrant attention. Similar remarks apply to </w:t>
      </w:r>
      <w:proofErr w:type="gramStart"/>
      <w:r w:rsidRPr="00403260">
        <w:rPr>
          <w:sz w:val="16"/>
        </w:rPr>
        <w:t>a  number</w:t>
      </w:r>
      <w:proofErr w:type="gramEnd"/>
      <w:r w:rsidRPr="00403260">
        <w:rPr>
          <w:sz w:val="16"/>
        </w:rPr>
        <w:t xml:space="preserve"> of other threats (e.g., nuclear war between the U.S.  </w:t>
      </w:r>
      <w:proofErr w:type="gramStart"/>
      <w:r w:rsidRPr="00403260">
        <w:rPr>
          <w:sz w:val="16"/>
        </w:rPr>
        <w:t>and</w:t>
      </w:r>
      <w:proofErr w:type="gramEnd"/>
      <w:r w:rsidRPr="00403260">
        <w:rPr>
          <w:sz w:val="16"/>
        </w:rPr>
        <w:t xml:space="preserve"> China over Taiwan).   </w:t>
      </w:r>
      <w:proofErr w:type="gramStart"/>
      <w:r w:rsidRPr="00403260">
        <w:rPr>
          <w:sz w:val="16"/>
        </w:rPr>
        <w:t>his</w:t>
      </w:r>
      <w:proofErr w:type="gramEnd"/>
      <w:r w:rsidRPr="00403260">
        <w:rPr>
          <w:sz w:val="16"/>
        </w:rPr>
        <w:t xml:space="preserve"> article would be incomplete if it only dealt with the  threat of nuclear terrorism and neglected the threat of full-  scale nuclear war. If both risks are unacceptable, an effort </w:t>
      </w:r>
      <w:proofErr w:type="gramStart"/>
      <w:r w:rsidRPr="00403260">
        <w:rPr>
          <w:sz w:val="16"/>
        </w:rPr>
        <w:t>to  reduce</w:t>
      </w:r>
      <w:proofErr w:type="gramEnd"/>
      <w:r w:rsidRPr="00403260">
        <w:rPr>
          <w:sz w:val="16"/>
        </w:rPr>
        <w:t xml:space="preserve"> only the terrorist component would leave humanity  in great peril. In fact, society’s almost total neglect of </w:t>
      </w:r>
      <w:proofErr w:type="gramStart"/>
      <w:r w:rsidRPr="00403260">
        <w:rPr>
          <w:sz w:val="16"/>
        </w:rPr>
        <w:t>the  threat</w:t>
      </w:r>
      <w:proofErr w:type="gramEnd"/>
      <w:r w:rsidRPr="00403260">
        <w:rPr>
          <w:sz w:val="16"/>
        </w:rPr>
        <w:t xml:space="preserve"> of full-scale nuclear war makes studying that risk all  the more important.   The </w:t>
      </w:r>
      <w:proofErr w:type="spellStart"/>
      <w:r w:rsidRPr="00403260">
        <w:rPr>
          <w:sz w:val="16"/>
        </w:rPr>
        <w:t>cosT</w:t>
      </w:r>
      <w:proofErr w:type="spellEnd"/>
      <w:r w:rsidRPr="00403260">
        <w:rPr>
          <w:sz w:val="16"/>
        </w:rPr>
        <w:t xml:space="preserve"> of World War iii   </w:t>
      </w:r>
      <w:r w:rsidRPr="000D0886">
        <w:rPr>
          <w:u w:val="thick"/>
        </w:rPr>
        <w:t xml:space="preserve">The danger associated with nuclear deterrence depends </w:t>
      </w:r>
      <w:proofErr w:type="gramStart"/>
      <w:r w:rsidRPr="000D0886">
        <w:rPr>
          <w:u w:val="thick"/>
        </w:rPr>
        <w:t>on  both</w:t>
      </w:r>
      <w:proofErr w:type="gramEnd"/>
      <w:r w:rsidRPr="000D0886">
        <w:rPr>
          <w:u w:val="thick"/>
        </w:rPr>
        <w:t xml:space="preserve"> the cost of a failure and the failure rate</w:t>
      </w:r>
      <w:r w:rsidRPr="00403260">
        <w:rPr>
          <w:sz w:val="16"/>
        </w:rPr>
        <w:t xml:space="preserve">.3 This section  explores the cost of a failure of nuclear deterrence, and  the next section is concerned with the failure rate. </w:t>
      </w:r>
      <w:proofErr w:type="gramStart"/>
      <w:r w:rsidRPr="00403260">
        <w:rPr>
          <w:sz w:val="16"/>
        </w:rPr>
        <w:t>While  other</w:t>
      </w:r>
      <w:proofErr w:type="gramEnd"/>
      <w:r w:rsidRPr="00403260">
        <w:rPr>
          <w:sz w:val="16"/>
        </w:rPr>
        <w:t xml:space="preserve"> definitions are possible, this article defines </w:t>
      </w:r>
      <w:r w:rsidRPr="00042DE4">
        <w:rPr>
          <w:rStyle w:val="StyleUnderline"/>
          <w:highlight w:val="cyan"/>
        </w:rPr>
        <w:t>a failure  of deterrence to mean a full-scale exchange of all nuclear  weapons available to the U.S. and Russia, an event that  will be termed World War III</w:t>
      </w:r>
      <w:r w:rsidRPr="000D0886">
        <w:rPr>
          <w:rStyle w:val="StyleUnderline"/>
        </w:rPr>
        <w:t xml:space="preserve">.  </w:t>
      </w:r>
      <w:r w:rsidRPr="00403260">
        <w:rPr>
          <w:sz w:val="16"/>
        </w:rPr>
        <w:t xml:space="preserve">Approximately 20 million people died as a result of </w:t>
      </w:r>
      <w:proofErr w:type="gramStart"/>
      <w:r w:rsidRPr="00403260">
        <w:rPr>
          <w:sz w:val="16"/>
        </w:rPr>
        <w:t>the  first</w:t>
      </w:r>
      <w:proofErr w:type="gramEnd"/>
      <w:r w:rsidRPr="00403260">
        <w:rPr>
          <w:sz w:val="16"/>
        </w:rPr>
        <w:t xml:space="preserve"> World War. World War II’s fatalities were double </w:t>
      </w:r>
      <w:proofErr w:type="gramStart"/>
      <w:r w:rsidRPr="00403260">
        <w:rPr>
          <w:sz w:val="16"/>
        </w:rPr>
        <w:t>or  triple</w:t>
      </w:r>
      <w:proofErr w:type="gramEnd"/>
      <w:r w:rsidRPr="00403260">
        <w:rPr>
          <w:sz w:val="16"/>
        </w:rPr>
        <w:t xml:space="preserve"> that number—chaos prevented a more precise deter-  </w:t>
      </w:r>
      <w:proofErr w:type="spellStart"/>
      <w:r w:rsidRPr="00403260">
        <w:rPr>
          <w:sz w:val="16"/>
        </w:rPr>
        <w:t>mination</w:t>
      </w:r>
      <w:proofErr w:type="spellEnd"/>
      <w:r w:rsidRPr="00403260">
        <w:rPr>
          <w:sz w:val="16"/>
        </w:rPr>
        <w:t xml:space="preserve">. In both cases humanity recovered, and the </w:t>
      </w:r>
      <w:proofErr w:type="gramStart"/>
      <w:r w:rsidRPr="00403260">
        <w:rPr>
          <w:sz w:val="16"/>
        </w:rPr>
        <w:t>world  today</w:t>
      </w:r>
      <w:proofErr w:type="gramEnd"/>
      <w:r w:rsidRPr="00403260">
        <w:rPr>
          <w:sz w:val="16"/>
        </w:rPr>
        <w:t xml:space="preserve"> bears few scars that attest to the horror of those two  wars. Many people therefore implicitly believe that a </w:t>
      </w:r>
      <w:proofErr w:type="gramStart"/>
      <w:r w:rsidRPr="00403260">
        <w:rPr>
          <w:sz w:val="16"/>
        </w:rPr>
        <w:t>third  World</w:t>
      </w:r>
      <w:proofErr w:type="gramEnd"/>
      <w:r w:rsidRPr="00403260">
        <w:rPr>
          <w:sz w:val="16"/>
        </w:rPr>
        <w:t xml:space="preserve"> War would be horrible but survivable, an </w:t>
      </w:r>
      <w:proofErr w:type="spellStart"/>
      <w:r w:rsidRPr="00403260">
        <w:rPr>
          <w:sz w:val="16"/>
        </w:rPr>
        <w:t>extrapola</w:t>
      </w:r>
      <w:proofErr w:type="spellEnd"/>
      <w:r w:rsidRPr="00403260">
        <w:rPr>
          <w:sz w:val="16"/>
        </w:rPr>
        <w:t xml:space="preserve">-  </w:t>
      </w:r>
      <w:proofErr w:type="spellStart"/>
      <w:r w:rsidRPr="00403260">
        <w:rPr>
          <w:sz w:val="16"/>
        </w:rPr>
        <w:t>tion</w:t>
      </w:r>
      <w:proofErr w:type="spellEnd"/>
      <w:r w:rsidRPr="00403260">
        <w:rPr>
          <w:sz w:val="16"/>
        </w:rPr>
        <w:t xml:space="preserve"> of the effects of the first two global wars. In that view</w:t>
      </w:r>
      <w:proofErr w:type="gramStart"/>
      <w:r w:rsidRPr="00403260">
        <w:rPr>
          <w:sz w:val="16"/>
        </w:rPr>
        <w:t>,  World</w:t>
      </w:r>
      <w:proofErr w:type="gramEnd"/>
      <w:r w:rsidRPr="00403260">
        <w:rPr>
          <w:sz w:val="16"/>
        </w:rPr>
        <w:t xml:space="preserve"> War III, while horrible, is something that humanity  may just have to face and from which it will then have to  recover. In contrast, some of those most qualified to </w:t>
      </w:r>
      <w:proofErr w:type="gramStart"/>
      <w:r w:rsidRPr="00403260">
        <w:rPr>
          <w:sz w:val="16"/>
        </w:rPr>
        <w:t>assess  the</w:t>
      </w:r>
      <w:proofErr w:type="gramEnd"/>
      <w:r w:rsidRPr="00403260">
        <w:rPr>
          <w:sz w:val="16"/>
        </w:rPr>
        <w:t xml:space="preserve"> situation hold a very different view.  In a 1961 speech to a joint session of the Philippine Con</w:t>
      </w:r>
      <w:proofErr w:type="gramStart"/>
      <w:r w:rsidRPr="00403260">
        <w:rPr>
          <w:sz w:val="16"/>
        </w:rPr>
        <w:t xml:space="preserve">-  </w:t>
      </w:r>
      <w:proofErr w:type="spellStart"/>
      <w:r w:rsidRPr="00403260">
        <w:rPr>
          <w:sz w:val="16"/>
        </w:rPr>
        <w:t>gress</w:t>
      </w:r>
      <w:proofErr w:type="spellEnd"/>
      <w:proofErr w:type="gramEnd"/>
      <w:r w:rsidRPr="00403260">
        <w:rPr>
          <w:sz w:val="16"/>
        </w:rPr>
        <w:t>, General Douglas MacArthur, stated, “Global war has  become a Frankenstein to destroy both sides. … If   you lose</w:t>
      </w:r>
      <w:proofErr w:type="gramStart"/>
      <w:r w:rsidRPr="00403260">
        <w:rPr>
          <w:sz w:val="16"/>
        </w:rPr>
        <w:t>,  you</w:t>
      </w:r>
      <w:proofErr w:type="gramEnd"/>
      <w:r w:rsidRPr="00403260">
        <w:rPr>
          <w:sz w:val="16"/>
        </w:rPr>
        <w:t xml:space="preserve"> are annihilated. If you win, you stand only to lose. No longer does it possess even the chance of the winner of </w:t>
      </w:r>
      <w:proofErr w:type="gramStart"/>
      <w:r w:rsidRPr="00403260">
        <w:rPr>
          <w:sz w:val="16"/>
        </w:rPr>
        <w:t>a  duel</w:t>
      </w:r>
      <w:proofErr w:type="gramEnd"/>
      <w:r w:rsidRPr="00403260">
        <w:rPr>
          <w:sz w:val="16"/>
        </w:rPr>
        <w:t>. It contains now only the germs of double suicide.”  Former Secretary of Defense Robert McNamara ex</w:t>
      </w:r>
      <w:proofErr w:type="gramStart"/>
      <w:r w:rsidRPr="00403260">
        <w:rPr>
          <w:sz w:val="16"/>
        </w:rPr>
        <w:t>-  pressed</w:t>
      </w:r>
      <w:proofErr w:type="gramEnd"/>
      <w:r w:rsidRPr="00403260">
        <w:rPr>
          <w:sz w:val="16"/>
        </w:rPr>
        <w:t xml:space="preserve"> a similar view: “</w:t>
      </w:r>
      <w:r w:rsidRPr="000426FB">
        <w:rPr>
          <w:rStyle w:val="StyleUnderline"/>
        </w:rPr>
        <w:t>If deterrence fails and conflict  develops, the present U.S. and NATO strategy carries with  it a high risk that Western civilization will be destroyed</w:t>
      </w:r>
      <w:r w:rsidRPr="00403260">
        <w:rPr>
          <w:sz w:val="16"/>
        </w:rPr>
        <w:t xml:space="preserve">”  [McNamara 1986, page 6]. More recently, George Shultz,  William Perry, Henry Kissinger, and Sam Nunn4 echoed  those concerns when they quoted President Reagan’s belief  that nuclear weapons were “totally irrational, totally </w:t>
      </w:r>
      <w:proofErr w:type="spellStart"/>
      <w:r w:rsidRPr="00403260">
        <w:rPr>
          <w:sz w:val="16"/>
        </w:rPr>
        <w:t>inhu</w:t>
      </w:r>
      <w:proofErr w:type="spellEnd"/>
      <w:r w:rsidRPr="00403260">
        <w:rPr>
          <w:sz w:val="16"/>
        </w:rPr>
        <w:t>-  mane, good for nothing but killing, possibly destructive of  life on earth and civilization.” [Shultz 2007]   Official studies, while couched in less emotional terms</w:t>
      </w:r>
      <w:proofErr w:type="gramStart"/>
      <w:r w:rsidRPr="00403260">
        <w:rPr>
          <w:sz w:val="16"/>
        </w:rPr>
        <w:t>,  still</w:t>
      </w:r>
      <w:proofErr w:type="gramEnd"/>
      <w:r w:rsidRPr="00403260">
        <w:rPr>
          <w:sz w:val="16"/>
        </w:rPr>
        <w:t xml:space="preserve"> convey the horrendous toll that World War III would  exact: “</w:t>
      </w:r>
      <w:r w:rsidRPr="000426FB">
        <w:rPr>
          <w:u w:val="thick"/>
        </w:rPr>
        <w:t xml:space="preserve">The resulting </w:t>
      </w:r>
      <w:r w:rsidRPr="000426FB">
        <w:rPr>
          <w:rStyle w:val="StyleUnderline"/>
        </w:rPr>
        <w:t>deaths would be</w:t>
      </w:r>
      <w:r w:rsidRPr="000426FB">
        <w:rPr>
          <w:u w:val="thick"/>
        </w:rPr>
        <w:t xml:space="preserve"> far </w:t>
      </w:r>
      <w:r w:rsidRPr="000426FB">
        <w:rPr>
          <w:rStyle w:val="StyleUnderline"/>
        </w:rPr>
        <w:t>beyond any  precedent</w:t>
      </w:r>
      <w:r w:rsidRPr="000426FB">
        <w:rPr>
          <w:u w:val="thick"/>
        </w:rPr>
        <w:t xml:space="preserve">. </w:t>
      </w:r>
      <w:r w:rsidRPr="00403260">
        <w:rPr>
          <w:sz w:val="16"/>
        </w:rPr>
        <w:t xml:space="preserve">Executive branch calculations show a range </w:t>
      </w:r>
      <w:proofErr w:type="gramStart"/>
      <w:r w:rsidRPr="00403260">
        <w:rPr>
          <w:sz w:val="16"/>
        </w:rPr>
        <w:t>of  U.S</w:t>
      </w:r>
      <w:proofErr w:type="gramEnd"/>
      <w:r w:rsidRPr="00403260">
        <w:rPr>
          <w:sz w:val="16"/>
        </w:rPr>
        <w:t xml:space="preserve">. deaths from 35 to 77 percent (i.e., 79-160 million dead)  … a change in targeting could kill somewhere between  20 million and 30 million additional people on each side   .... These calculations reflect only deaths </w:t>
      </w:r>
      <w:r w:rsidRPr="000D0886">
        <w:rPr>
          <w:rStyle w:val="StyleUnderline"/>
        </w:rPr>
        <w:t xml:space="preserve">during the </w:t>
      </w:r>
      <w:proofErr w:type="gramStart"/>
      <w:r w:rsidRPr="000D0886">
        <w:rPr>
          <w:rStyle w:val="StyleUnderline"/>
        </w:rPr>
        <w:t>first  30</w:t>
      </w:r>
      <w:proofErr w:type="gramEnd"/>
      <w:r w:rsidRPr="000D0886">
        <w:rPr>
          <w:rStyle w:val="StyleUnderline"/>
        </w:rPr>
        <w:t xml:space="preserve"> days</w:t>
      </w:r>
      <w:r w:rsidRPr="00403260">
        <w:rPr>
          <w:sz w:val="16"/>
        </w:rPr>
        <w:t xml:space="preserve">. Additional millions would be injured, and many  would eventually die from lack of adequate medical care …  </w:t>
      </w:r>
      <w:r w:rsidRPr="000D0886">
        <w:rPr>
          <w:u w:val="thick"/>
        </w:rPr>
        <w:t xml:space="preserve">millions of people might starve or freeze during the follow-  </w:t>
      </w:r>
      <w:proofErr w:type="spellStart"/>
      <w:r w:rsidRPr="000D0886">
        <w:rPr>
          <w:u w:val="thick"/>
        </w:rPr>
        <w:t>ing</w:t>
      </w:r>
      <w:proofErr w:type="spellEnd"/>
      <w:r w:rsidRPr="000D0886">
        <w:rPr>
          <w:u w:val="thick"/>
        </w:rPr>
        <w:t xml:space="preserve"> winter, but it is not possible to estimate how many. </w:t>
      </w:r>
      <w:proofErr w:type="gramStart"/>
      <w:r w:rsidRPr="000D0886">
        <w:rPr>
          <w:u w:val="thick"/>
        </w:rPr>
        <w:t>…  further</w:t>
      </w:r>
      <w:proofErr w:type="gramEnd"/>
      <w:r w:rsidRPr="000D0886">
        <w:rPr>
          <w:u w:val="thick"/>
        </w:rPr>
        <w:t xml:space="preserve"> millions … might eventually die of latent radiation  effects</w:t>
      </w:r>
      <w:r w:rsidRPr="00403260">
        <w:rPr>
          <w:sz w:val="16"/>
        </w:rPr>
        <w:t xml:space="preserve">.” [OTA 1979, page 8]   This OTA report also noted the possibility of serious  ecological damage [OTA 1979, page 9], a concern that as-  </w:t>
      </w:r>
      <w:proofErr w:type="spellStart"/>
      <w:r w:rsidRPr="00403260">
        <w:rPr>
          <w:sz w:val="16"/>
        </w:rPr>
        <w:t>sumed</w:t>
      </w:r>
      <w:proofErr w:type="spellEnd"/>
      <w:r w:rsidRPr="00403260">
        <w:rPr>
          <w:sz w:val="16"/>
        </w:rPr>
        <w:t xml:space="preserve"> a new potentiality when the TTAPS report [TTAPS  1983] proposed that </w:t>
      </w:r>
      <w:r w:rsidRPr="000D0886">
        <w:rPr>
          <w:u w:val="thick"/>
        </w:rPr>
        <w:t xml:space="preserve">the ash and dust from so many nearly  simultaneous nuclear explosions and their resultant fire-  storms could usher in a nuclear winter </w:t>
      </w:r>
      <w:r w:rsidRPr="000D0886">
        <w:rPr>
          <w:rStyle w:val="StyleUnderline"/>
        </w:rPr>
        <w:t>that might erase  homo sapiens from the face of the earth,</w:t>
      </w:r>
      <w:r w:rsidRPr="000D0886">
        <w:rPr>
          <w:u w:val="thick"/>
        </w:rPr>
        <w:t xml:space="preserve"> </w:t>
      </w:r>
      <w:r w:rsidRPr="00403260">
        <w:rPr>
          <w:sz w:val="16"/>
        </w:rPr>
        <w:t>much as many  scientists now believe</w:t>
      </w:r>
      <w:r w:rsidRPr="000D0886">
        <w:rPr>
          <w:u w:val="thick"/>
        </w:rPr>
        <w:t xml:space="preserve"> the K-T Extinction that wiped out  the dinosaurs resulted from an impact winter caused by ash  and dust from a large asteroid or comet striking Earth</w:t>
      </w:r>
      <w:r w:rsidRPr="00403260">
        <w:rPr>
          <w:sz w:val="16"/>
        </w:rPr>
        <w:t xml:space="preserve">. </w:t>
      </w:r>
      <w:proofErr w:type="gramStart"/>
      <w:r w:rsidRPr="00403260">
        <w:rPr>
          <w:sz w:val="16"/>
        </w:rPr>
        <w:t>The  TTAPS</w:t>
      </w:r>
      <w:proofErr w:type="gramEnd"/>
      <w:r w:rsidRPr="00403260">
        <w:rPr>
          <w:sz w:val="16"/>
        </w:rPr>
        <w:t xml:space="preserve"> report produced a heated debate, and there is still  no scientific consensus on whether a nuclear winter would  follow a full-scale nuclear war. Recent work [</w:t>
      </w:r>
      <w:proofErr w:type="spellStart"/>
      <w:r w:rsidRPr="00403260">
        <w:rPr>
          <w:sz w:val="16"/>
        </w:rPr>
        <w:t>Robock</w:t>
      </w:r>
      <w:proofErr w:type="spellEnd"/>
      <w:r w:rsidRPr="00403260">
        <w:rPr>
          <w:sz w:val="16"/>
        </w:rPr>
        <w:t xml:space="preserve"> 2007</w:t>
      </w:r>
      <w:proofErr w:type="gramStart"/>
      <w:r w:rsidRPr="00403260">
        <w:rPr>
          <w:sz w:val="16"/>
        </w:rPr>
        <w:t>,  Toon</w:t>
      </w:r>
      <w:proofErr w:type="gramEnd"/>
      <w:r w:rsidRPr="00403260">
        <w:rPr>
          <w:sz w:val="16"/>
        </w:rPr>
        <w:t xml:space="preserve"> 2007] suggests that </w:t>
      </w:r>
      <w:r w:rsidRPr="00042DE4">
        <w:rPr>
          <w:rStyle w:val="StyleUnderline"/>
          <w:highlight w:val="cyan"/>
        </w:rPr>
        <w:t>even a limited nuclear exchange  or one between newer nuclear-weapon states, such as India  and Pakistan, could have devastating long-lasting climatic  consequences due to the large volumes of smoke that would  be generated</w:t>
      </w:r>
      <w:r w:rsidRPr="000D0886">
        <w:rPr>
          <w:u w:val="thick"/>
        </w:rPr>
        <w:t xml:space="preserve"> </w:t>
      </w:r>
      <w:r w:rsidRPr="00403260">
        <w:rPr>
          <w:sz w:val="16"/>
        </w:rPr>
        <w:t xml:space="preserve">by fires in modern megacities.   While it is uncertain how destructive World War III  would be, prudence dictates that we apply the same </w:t>
      </w:r>
      <w:proofErr w:type="spellStart"/>
      <w:r w:rsidRPr="00403260">
        <w:rPr>
          <w:sz w:val="16"/>
        </w:rPr>
        <w:t>engi</w:t>
      </w:r>
      <w:proofErr w:type="spellEnd"/>
      <w:r w:rsidRPr="00403260">
        <w:rPr>
          <w:sz w:val="16"/>
        </w:rPr>
        <w:t xml:space="preserve">-  </w:t>
      </w:r>
      <w:proofErr w:type="spellStart"/>
      <w:r w:rsidRPr="00403260">
        <w:rPr>
          <w:sz w:val="16"/>
        </w:rPr>
        <w:t>neering</w:t>
      </w:r>
      <w:proofErr w:type="spellEnd"/>
      <w:r w:rsidRPr="00403260">
        <w:rPr>
          <w:sz w:val="16"/>
        </w:rPr>
        <w:t xml:space="preserve"> conservatism that saved the Golden Gate Bridge  from collapsing on its 50th anniversary and assume that  </w:t>
      </w:r>
      <w:r w:rsidRPr="000D0886">
        <w:rPr>
          <w:rStyle w:val="StyleUnderline"/>
        </w:rPr>
        <w:t>preventing World War III is a necessity</w:t>
      </w:r>
      <w:r w:rsidRPr="00403260">
        <w:rPr>
          <w:sz w:val="16"/>
        </w:rPr>
        <w:t>—not an option.</w:t>
      </w:r>
    </w:p>
    <w:p w14:paraId="0F826124" w14:textId="77777777" w:rsidR="004A3657" w:rsidRDefault="004A3657" w:rsidP="004A3657">
      <w:pPr>
        <w:rPr>
          <w:rStyle w:val="StyleUnderline"/>
          <w:b/>
          <w:sz w:val="14"/>
        </w:rPr>
      </w:pPr>
    </w:p>
    <w:p w14:paraId="17D55841" w14:textId="77777777" w:rsidR="004A3657" w:rsidRPr="00A63300" w:rsidRDefault="004A3657" w:rsidP="004A3657">
      <w:pPr>
        <w:pStyle w:val="Heading4"/>
        <w:rPr>
          <w:rStyle w:val="StyleUnderline"/>
          <w:b w:val="0"/>
        </w:rPr>
      </w:pPr>
      <w:r w:rsidRPr="00A63300">
        <w:rPr>
          <w:rStyle w:val="StyleUnderline"/>
        </w:rPr>
        <w:t>Economic collapse will trigger a global nuclear war that causes extinction</w:t>
      </w:r>
    </w:p>
    <w:p w14:paraId="6EA77599" w14:textId="77777777" w:rsidR="004A3657" w:rsidRPr="00A63300" w:rsidRDefault="004A3657" w:rsidP="004A3657">
      <w:pPr>
        <w:rPr>
          <w:rStyle w:val="StyleUnderline"/>
          <w:b/>
          <w:sz w:val="14"/>
        </w:rPr>
      </w:pPr>
      <w:r w:rsidRPr="00A63300">
        <w:rPr>
          <w:rStyle w:val="Style13ptBold"/>
        </w:rPr>
        <w:t>Bearden 00</w:t>
      </w:r>
      <w:r w:rsidRPr="00A63300">
        <w:rPr>
          <w:rStyle w:val="StyleUnderline"/>
          <w:sz w:val="14"/>
        </w:rPr>
        <w:t xml:space="preserve"> – Director of Association of Distinguished American Scientists</w:t>
      </w:r>
    </w:p>
    <w:p w14:paraId="2957736E" w14:textId="77777777" w:rsidR="004A3657" w:rsidRPr="00A63300" w:rsidRDefault="004A3657" w:rsidP="004A3657">
      <w:pPr>
        <w:rPr>
          <w:rStyle w:val="StyleUnderline"/>
          <w:b/>
          <w:sz w:val="14"/>
        </w:rPr>
      </w:pPr>
      <w:r w:rsidRPr="00A63300">
        <w:rPr>
          <w:rStyle w:val="StyleUnderline"/>
          <w:sz w:val="14"/>
        </w:rPr>
        <w:t>[T. E., “The Unnecessary Energy Crisis: How to Solve It Quickly,” Space Energy Access Systems, http://www.seaspower.com/EnergyCrisis-Bearden.htm]</w:t>
      </w:r>
    </w:p>
    <w:p w14:paraId="1AF41EC0" w14:textId="77777777" w:rsidR="004A3657" w:rsidRDefault="004A3657" w:rsidP="004A3657">
      <w:pPr>
        <w:rPr>
          <w:rStyle w:val="StyleUnderline"/>
          <w:b/>
          <w:sz w:val="14"/>
        </w:rPr>
      </w:pPr>
    </w:p>
    <w:p w14:paraId="224C72C9" w14:textId="77777777" w:rsidR="004A3657" w:rsidRDefault="004A3657" w:rsidP="004A3657">
      <w:pPr>
        <w:rPr>
          <w:rStyle w:val="StyleUnderline"/>
        </w:rPr>
      </w:pPr>
      <w:r w:rsidRPr="00A63300">
        <w:rPr>
          <w:rStyle w:val="StyleUnderline"/>
          <w:sz w:val="14"/>
        </w:rPr>
        <w:t xml:space="preserve">History bears out that </w:t>
      </w:r>
      <w:r w:rsidRPr="00042DE4">
        <w:rPr>
          <w:rStyle w:val="StyleUnderline"/>
          <w:highlight w:val="cyan"/>
        </w:rPr>
        <w:t>desperate nations take desperate actions</w:t>
      </w:r>
      <w:r w:rsidRPr="00AE3AB2">
        <w:rPr>
          <w:rStyle w:val="StyleUnderline"/>
        </w:rPr>
        <w:t xml:space="preserve">. </w:t>
      </w:r>
      <w:r w:rsidRPr="00042DE4">
        <w:rPr>
          <w:rStyle w:val="StyleUnderline"/>
          <w:highlight w:val="cyan"/>
        </w:rPr>
        <w:t>Prior to</w:t>
      </w:r>
      <w:r w:rsidRPr="00A63300">
        <w:rPr>
          <w:rStyle w:val="StyleUnderline"/>
          <w:sz w:val="14"/>
        </w:rPr>
        <w:t xml:space="preserve"> the final </w:t>
      </w:r>
      <w:r w:rsidRPr="00042DE4">
        <w:rPr>
          <w:rStyle w:val="StyleUnderline"/>
          <w:highlight w:val="cyan"/>
        </w:rPr>
        <w:t>economic collapse, the stress on nations will have increased</w:t>
      </w:r>
      <w:r w:rsidRPr="00AE3AB2">
        <w:rPr>
          <w:rStyle w:val="StyleUnderline"/>
        </w:rPr>
        <w:t xml:space="preserve"> the¶ intensity and number of their conflicts, </w:t>
      </w:r>
      <w:r w:rsidRPr="00042DE4">
        <w:rPr>
          <w:rStyle w:val="StyleUnderline"/>
          <w:highlight w:val="cyan"/>
        </w:rPr>
        <w:t>to the point where</w:t>
      </w:r>
      <w:r w:rsidRPr="00A63300">
        <w:rPr>
          <w:rStyle w:val="StyleUnderline"/>
          <w:sz w:val="14"/>
        </w:rPr>
        <w:t xml:space="preserve"> the arsenals of weapons of mass destruction </w:t>
      </w:r>
      <w:r w:rsidRPr="00AE3AB2">
        <w:rPr>
          <w:rStyle w:val="StyleUnderline"/>
        </w:rPr>
        <w:t>(</w:t>
      </w:r>
      <w:r w:rsidRPr="00042DE4">
        <w:rPr>
          <w:rStyle w:val="StyleUnderline"/>
          <w:highlight w:val="cyan"/>
        </w:rPr>
        <w:t>WMD</w:t>
      </w:r>
      <w:r w:rsidRPr="00042DE4">
        <w:rPr>
          <w:rStyle w:val="StyleUnderline"/>
          <w:sz w:val="14"/>
          <w:highlight w:val="cyan"/>
        </w:rPr>
        <w:t>)</w:t>
      </w:r>
      <w:r w:rsidRPr="00A63300">
        <w:rPr>
          <w:rStyle w:val="StyleUnderline"/>
          <w:sz w:val="14"/>
        </w:rPr>
        <w:t xml:space="preserve"> now possessed by some 25 nations, </w:t>
      </w:r>
      <w:r w:rsidRPr="00042DE4">
        <w:rPr>
          <w:rStyle w:val="StyleUnderline"/>
          <w:highlight w:val="cyan"/>
        </w:rPr>
        <w:t>are</w:t>
      </w:r>
      <w:r w:rsidRPr="00A63300">
        <w:rPr>
          <w:rStyle w:val="StyleUnderline"/>
          <w:sz w:val="14"/>
        </w:rPr>
        <w:t xml:space="preserve"> almost</w:t>
      </w:r>
      <w:r w:rsidRPr="00A63300">
        <w:rPr>
          <w:rStyle w:val="StyleUnderline"/>
          <w:sz w:val="12"/>
        </w:rPr>
        <w:t xml:space="preserve">¶ </w:t>
      </w:r>
      <w:r w:rsidRPr="00042DE4">
        <w:rPr>
          <w:rStyle w:val="StyleUnderline"/>
          <w:highlight w:val="cyan"/>
        </w:rPr>
        <w:t>certain to be released.</w:t>
      </w:r>
      <w:r w:rsidRPr="00AE3AB2">
        <w:rPr>
          <w:rStyle w:val="StyleUnderline"/>
        </w:rPr>
        <w:t xml:space="preserve"> As an example, suppose a starving North Korea launches nuclear weapons upon Japan and South Korea,</w:t>
      </w:r>
      <w:r w:rsidRPr="00A63300">
        <w:rPr>
          <w:rStyle w:val="StyleUnderline"/>
          <w:sz w:val="14"/>
        </w:rPr>
        <w:t xml:space="preserve"> including</w:t>
      </w:r>
      <w:r w:rsidRPr="00A63300">
        <w:rPr>
          <w:rStyle w:val="StyleUnderline"/>
          <w:sz w:val="12"/>
        </w:rPr>
        <w:t xml:space="preserve">¶ </w:t>
      </w:r>
      <w:r w:rsidRPr="00A63300">
        <w:rPr>
          <w:rStyle w:val="StyleUnderline"/>
          <w:sz w:val="14"/>
        </w:rPr>
        <w:t xml:space="preserve">U.S. forces there, in a spasmodic suicidal response. Or suppose </w:t>
      </w:r>
      <w:r w:rsidRPr="00AE3AB2">
        <w:rPr>
          <w:rStyle w:val="StyleUnderline"/>
        </w:rPr>
        <w:t>a desperate China — whose long-range nuclear missiles (some) can reach the United States</w:t>
      </w:r>
      <w:r w:rsidRPr="00A63300">
        <w:rPr>
          <w:rStyle w:val="StyleUnderline"/>
          <w:sz w:val="14"/>
        </w:rPr>
        <w:t xml:space="preserve"> —</w:t>
      </w:r>
      <w:r w:rsidRPr="00A63300">
        <w:rPr>
          <w:rStyle w:val="StyleUnderline"/>
          <w:sz w:val="12"/>
        </w:rPr>
        <w:t xml:space="preserve">¶ </w:t>
      </w:r>
      <w:r w:rsidRPr="00AE3AB2">
        <w:rPr>
          <w:rStyle w:val="StyleUnderline"/>
        </w:rPr>
        <w:t>attacks Taiwan</w:t>
      </w:r>
      <w:r w:rsidRPr="00A63300">
        <w:rPr>
          <w:rStyle w:val="StyleUnderline"/>
          <w:sz w:val="14"/>
        </w:rPr>
        <w:t xml:space="preserve">. In addition to immediate responses, the </w:t>
      </w:r>
      <w:r w:rsidRPr="00042DE4">
        <w:rPr>
          <w:rStyle w:val="StyleUnderline"/>
          <w:highlight w:val="cyan"/>
        </w:rPr>
        <w:t>mutual treaties</w:t>
      </w:r>
      <w:r w:rsidRPr="00A63300">
        <w:rPr>
          <w:rStyle w:val="StyleUnderline"/>
          <w:sz w:val="14"/>
        </w:rPr>
        <w:t xml:space="preserve"> involved in such scenarios </w:t>
      </w:r>
      <w:r w:rsidRPr="00042DE4">
        <w:rPr>
          <w:rStyle w:val="StyleUnderline"/>
          <w:highlight w:val="cyan"/>
        </w:rPr>
        <w:t>will quickly draw other nations into the conflict</w:t>
      </w:r>
      <w:proofErr w:type="gramStart"/>
      <w:r w:rsidRPr="00042DE4">
        <w:rPr>
          <w:rStyle w:val="StyleUnderline"/>
          <w:sz w:val="14"/>
          <w:highlight w:val="cyan"/>
        </w:rPr>
        <w:t>,</w:t>
      </w:r>
      <w:r w:rsidRPr="00042DE4">
        <w:rPr>
          <w:rStyle w:val="StyleUnderline"/>
          <w:sz w:val="12"/>
          <w:highlight w:val="cyan"/>
        </w:rPr>
        <w:t>¶</w:t>
      </w:r>
      <w:proofErr w:type="gramEnd"/>
      <w:r w:rsidRPr="00042DE4">
        <w:rPr>
          <w:rStyle w:val="StyleUnderline"/>
          <w:sz w:val="12"/>
          <w:highlight w:val="cyan"/>
        </w:rPr>
        <w:t xml:space="preserve"> </w:t>
      </w:r>
      <w:r w:rsidRPr="00042DE4">
        <w:rPr>
          <w:rStyle w:val="StyleUnderline"/>
          <w:highlight w:val="cyan"/>
        </w:rPr>
        <w:t>escalating it significantly</w:t>
      </w:r>
      <w:r w:rsidRPr="00AE3AB2">
        <w:rPr>
          <w:rStyle w:val="StyleUnderline"/>
        </w:rPr>
        <w:t>.</w:t>
      </w:r>
      <w:r w:rsidRPr="00A63300">
        <w:rPr>
          <w:rStyle w:val="StyleUnderline"/>
          <w:sz w:val="14"/>
        </w:rPr>
        <w:t xml:space="preserve"> Strategic nuclear studies have shown for decades that, under such extreme stress conditions, </w:t>
      </w:r>
      <w:r w:rsidRPr="00042DE4">
        <w:rPr>
          <w:rStyle w:val="StyleUnderline"/>
          <w:highlight w:val="cyan"/>
        </w:rPr>
        <w:t>once a few nukes are launched</w:t>
      </w:r>
      <w:r w:rsidRPr="00042DE4">
        <w:rPr>
          <w:rStyle w:val="StyleUnderline"/>
          <w:sz w:val="14"/>
          <w:highlight w:val="cyan"/>
        </w:rPr>
        <w:t xml:space="preserve">, </w:t>
      </w:r>
      <w:r w:rsidRPr="00042DE4">
        <w:rPr>
          <w:rStyle w:val="StyleUnderline"/>
          <w:highlight w:val="cyan"/>
        </w:rPr>
        <w:t>adversaries</w:t>
      </w:r>
      <w:r w:rsidRPr="00042DE4">
        <w:rPr>
          <w:rStyle w:val="StyleUnderline"/>
          <w:sz w:val="12"/>
          <w:highlight w:val="cyan"/>
        </w:rPr>
        <w:t>¶</w:t>
      </w:r>
      <w:r w:rsidRPr="00A63300">
        <w:rPr>
          <w:rStyle w:val="StyleUnderline"/>
          <w:sz w:val="12"/>
        </w:rPr>
        <w:t xml:space="preserve"> </w:t>
      </w:r>
      <w:r w:rsidRPr="00A63300">
        <w:rPr>
          <w:rStyle w:val="StyleUnderline"/>
          <w:sz w:val="14"/>
        </w:rPr>
        <w:t xml:space="preserve">and potential adversaries </w:t>
      </w:r>
      <w:r w:rsidRPr="00042DE4">
        <w:rPr>
          <w:rStyle w:val="StyleUnderline"/>
          <w:highlight w:val="cyan"/>
        </w:rPr>
        <w:t>are then compelled to launch on</w:t>
      </w:r>
      <w:r w:rsidRPr="00042DE4">
        <w:rPr>
          <w:rStyle w:val="StyleUnderline"/>
          <w:sz w:val="14"/>
          <w:highlight w:val="cyan"/>
        </w:rPr>
        <w:t xml:space="preserve"> </w:t>
      </w:r>
      <w:r w:rsidRPr="00042DE4">
        <w:rPr>
          <w:rStyle w:val="StyleUnderline"/>
          <w:highlight w:val="cyan"/>
        </w:rPr>
        <w:t>perception</w:t>
      </w:r>
      <w:r w:rsidRPr="00A63300">
        <w:rPr>
          <w:rStyle w:val="StyleUnderline"/>
          <w:sz w:val="14"/>
        </w:rPr>
        <w:t xml:space="preserve"> of preparations by one's adversary. The real legacy of the MAD concept is this side of the MAD coin that</w:t>
      </w:r>
      <w:r w:rsidRPr="00A63300">
        <w:rPr>
          <w:rStyle w:val="StyleUnderline"/>
          <w:sz w:val="12"/>
        </w:rPr>
        <w:t xml:space="preserve">¶ </w:t>
      </w:r>
      <w:r w:rsidRPr="00A63300">
        <w:rPr>
          <w:rStyle w:val="StyleUnderline"/>
          <w:sz w:val="14"/>
        </w:rPr>
        <w:t xml:space="preserve">is almost never discussed. Without effective defense, the </w:t>
      </w:r>
      <w:r w:rsidRPr="00042DE4">
        <w:rPr>
          <w:rStyle w:val="StyleUnderline"/>
          <w:highlight w:val="cyan"/>
        </w:rPr>
        <w:t>only chance a nation has to survive at all is to launch immediate full-bore pre-emptive strikes</w:t>
      </w:r>
      <w:r w:rsidRPr="00AE3AB2">
        <w:rPr>
          <w:sz w:val="16"/>
          <w:szCs w:val="16"/>
        </w:rPr>
        <w:t>¶ and try</w:t>
      </w:r>
      <w:r w:rsidRPr="00AE3AB2">
        <w:rPr>
          <w:rStyle w:val="StyleUnderline"/>
        </w:rPr>
        <w:t xml:space="preserve"> </w:t>
      </w:r>
      <w:r w:rsidRPr="00A63300">
        <w:rPr>
          <w:rStyle w:val="StyleUnderline"/>
          <w:sz w:val="14"/>
        </w:rPr>
        <w:t xml:space="preserve">to take out its perceived foes as rapidly and massively as possible. As the studies showed, </w:t>
      </w:r>
      <w:r w:rsidRPr="00042DE4">
        <w:rPr>
          <w:rStyle w:val="StyleUnderline"/>
          <w:highlight w:val="cyan"/>
        </w:rPr>
        <w:t>rapid escalation to full WMD exchange occurs</w:t>
      </w:r>
      <w:r w:rsidRPr="00A63300">
        <w:rPr>
          <w:rStyle w:val="StyleUnderline"/>
          <w:sz w:val="14"/>
        </w:rPr>
        <w:t xml:space="preserve">. Today, </w:t>
      </w:r>
      <w:r w:rsidRPr="00042DE4">
        <w:rPr>
          <w:rStyle w:val="StyleUnderline"/>
          <w:highlight w:val="cyan"/>
        </w:rPr>
        <w:t>a great¶ percent of the WMD arsenals that will be unleashed</w:t>
      </w:r>
      <w:r w:rsidRPr="00A63300">
        <w:rPr>
          <w:rStyle w:val="StyleUnderline"/>
          <w:sz w:val="14"/>
        </w:rPr>
        <w:t xml:space="preserve">, are already on site within the United States itself. </w:t>
      </w:r>
      <w:r w:rsidRPr="00042DE4">
        <w:rPr>
          <w:rStyle w:val="StyleUnderline"/>
          <w:highlight w:val="cyan"/>
        </w:rPr>
        <w:t>The resulting great Armageddon will destroy¶ civilization as we know it</w:t>
      </w:r>
      <w:r w:rsidRPr="00AE3AB2">
        <w:rPr>
          <w:rStyle w:val="StyleUnderline"/>
        </w:rPr>
        <w:t>, and perhaps most of the biosphere, at least for many decades.</w:t>
      </w:r>
    </w:p>
    <w:p w14:paraId="69DC43FC" w14:textId="77777777" w:rsidR="004A3657" w:rsidRDefault="004A3657" w:rsidP="004A3657">
      <w:pPr>
        <w:pStyle w:val="Heading4"/>
      </w:pPr>
      <w:r>
        <w:t>Diseases cause extinction</w:t>
      </w:r>
    </w:p>
    <w:p w14:paraId="422918E0" w14:textId="77777777" w:rsidR="004A3657" w:rsidRDefault="004A3657" w:rsidP="004A3657">
      <w:proofErr w:type="spellStart"/>
      <w:r w:rsidRPr="00201E37">
        <w:rPr>
          <w:b/>
        </w:rPr>
        <w:t>Guterl</w:t>
      </w:r>
      <w:proofErr w:type="spellEnd"/>
      <w:r w:rsidRPr="00201E37">
        <w:rPr>
          <w:b/>
        </w:rPr>
        <w:t xml:space="preserve"> ’12</w:t>
      </w:r>
      <w:r>
        <w:t xml:space="preserve"> [Fred, award-winning journalist and executive editor of Scientific American, worked for ten years at Newsweek, has taught science at Princeton University, </w:t>
      </w:r>
      <w:r w:rsidRPr="002D3D1F">
        <w:rPr>
          <w:i/>
        </w:rPr>
        <w:t>The Fate of the Species: Why the Human Race May Cause Its Own Extinction and How We Can Stop It</w:t>
      </w:r>
      <w:r>
        <w:t>, 1-2, Google Books, online</w:t>
      </w:r>
    </w:p>
    <w:p w14:paraId="3DAC2CA8" w14:textId="77777777" w:rsidR="004A3657" w:rsidRDefault="004A3657" w:rsidP="004A3657">
      <w:pPr>
        <w:rPr>
          <w:u w:val="single"/>
        </w:rPr>
      </w:pPr>
      <w:r w:rsidRPr="005E4CAF">
        <w:rPr>
          <w:sz w:val="14"/>
        </w:rPr>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042DE4">
        <w:rPr>
          <w:highlight w:val="cyan"/>
          <w:u w:val="single"/>
        </w:rPr>
        <w:t>One bad spin of the genetic roulette wheel and a deadly new human pathogen would spread across the globe in a matter of days</w:t>
      </w:r>
      <w:r w:rsidRPr="005E4CAF">
        <w:rPr>
          <w:sz w:val="14"/>
        </w:rPr>
        <w:t xml:space="preserve">. With a kill rate of 60 percent, such </w:t>
      </w:r>
      <w:r w:rsidRPr="00042DE4">
        <w:rPr>
          <w:highlight w:val="cyan"/>
          <w:u w:val="single"/>
        </w:rPr>
        <w:t>a pandemic would be devastating</w:t>
      </w:r>
      <w:r w:rsidRPr="005E4CAF">
        <w:rPr>
          <w:sz w:val="14"/>
        </w:rPr>
        <w:t>, to say the least.</w:t>
      </w:r>
      <w:r w:rsidRPr="005E4CAF">
        <w:rPr>
          <w:sz w:val="12"/>
        </w:rPr>
        <w:t>¶</w:t>
      </w:r>
      <w:r w:rsidRPr="005E4CAF">
        <w:rPr>
          <w:sz w:val="14"/>
        </w:rPr>
        <w:t xml:space="preserve"> Scientists were worried, all right, but the object of their worry was somewhat theoretical. Nobody knew for certain if such a </w:t>
      </w:r>
      <w:proofErr w:type="spellStart"/>
      <w:r w:rsidRPr="005E4CAF">
        <w:rPr>
          <w:sz w:val="14"/>
        </w:rPr>
        <w:t>supervirus</w:t>
      </w:r>
      <w:proofErr w:type="spellEnd"/>
      <w:r w:rsidRPr="005E4CAF">
        <w:rPr>
          <w:sz w:val="14"/>
        </w:rPr>
        <w:t xml:space="preserve"> was even possible. To cause that kind of damage to the human population, a flu virus has to combine two traits: lethality and transmissibility. The more optimistically minded scientists argued that one trait precluded the other, that if the bird flu acquired the ability to spread like wildfire, it would lose its ability to kill with terrifying efficiency. The virus would spread, cause some fever and sniffles, and take its place among the pantheon of ordinary flu viruses that come and go each season.</w:t>
      </w:r>
      <w:r w:rsidRPr="005E4CAF">
        <w:rPr>
          <w:sz w:val="12"/>
        </w:rPr>
        <w:t>¶</w:t>
      </w:r>
      <w:r w:rsidRPr="005E4CAF">
        <w:rPr>
          <w:sz w:val="14"/>
        </w:rPr>
        <w:t xml:space="preserve"> </w:t>
      </w:r>
      <w:proofErr w:type="gramStart"/>
      <w:r w:rsidRPr="005E4CAF">
        <w:rPr>
          <w:sz w:val="14"/>
        </w:rPr>
        <w:t>The</w:t>
      </w:r>
      <w:proofErr w:type="gramEnd"/>
      <w:r w:rsidRPr="005E4CAF">
        <w:rPr>
          <w:sz w:val="14"/>
        </w:rPr>
        <w:t xml:space="preserve"> </w:t>
      </w:r>
      <w:r w:rsidRPr="00042DE4">
        <w:rPr>
          <w:highlight w:val="cyan"/>
          <w:u w:val="single"/>
        </w:rPr>
        <w:t>optimists</w:t>
      </w:r>
      <w:r w:rsidRPr="005E4CAF">
        <w:rPr>
          <w:sz w:val="14"/>
        </w:rPr>
        <w:t xml:space="preserve">, we found out last fall, </w:t>
      </w:r>
      <w:r w:rsidRPr="00042DE4">
        <w:rPr>
          <w:highlight w:val="cyan"/>
          <w:u w:val="single"/>
        </w:rPr>
        <w:t>were wrong</w:t>
      </w:r>
      <w:r w:rsidRPr="005E4CAF">
        <w:rPr>
          <w:sz w:val="14"/>
        </w:rPr>
        <w:t xml:space="preserve">. Two groups of </w:t>
      </w:r>
      <w:r w:rsidRPr="00042DE4">
        <w:rPr>
          <w:highlight w:val="cyan"/>
          <w:u w:val="single"/>
        </w:rPr>
        <w:t>scientists</w:t>
      </w:r>
      <w:r w:rsidRPr="00042DE4">
        <w:rPr>
          <w:sz w:val="14"/>
          <w:highlight w:val="cyan"/>
        </w:rPr>
        <w:t xml:space="preserve"> </w:t>
      </w:r>
      <w:r w:rsidRPr="005E4CAF">
        <w:rPr>
          <w:sz w:val="14"/>
        </w:rPr>
        <w:t xml:space="preserve">working independently </w:t>
      </w:r>
      <w:r w:rsidRPr="00042DE4">
        <w:rPr>
          <w:highlight w:val="cyan"/>
          <w:u w:val="single"/>
        </w:rPr>
        <w:t>managed to create</w:t>
      </w:r>
      <w:r w:rsidRPr="005E4CAF">
        <w:rPr>
          <w:sz w:val="14"/>
        </w:rPr>
        <w:t xml:space="preserve"> bird flu </w:t>
      </w:r>
      <w:r w:rsidRPr="00042DE4">
        <w:rPr>
          <w:highlight w:val="cyan"/>
          <w:u w:val="single"/>
        </w:rPr>
        <w:t>viruses</w:t>
      </w:r>
      <w:r w:rsidRPr="00042DE4">
        <w:rPr>
          <w:sz w:val="14"/>
          <w:highlight w:val="cyan"/>
        </w:rPr>
        <w:t xml:space="preserve"> </w:t>
      </w:r>
      <w:r w:rsidRPr="005E4CAF">
        <w:rPr>
          <w:sz w:val="14"/>
        </w:rPr>
        <w:t xml:space="preserve">in the lab </w:t>
      </w:r>
      <w:r w:rsidRPr="00042DE4">
        <w:rPr>
          <w:highlight w:val="cyan"/>
          <w:u w:val="single"/>
        </w:rPr>
        <w:t>that had that killer combination of lethality and transmissibility among humans</w:t>
      </w:r>
      <w:r w:rsidRPr="005E4CAF">
        <w:rPr>
          <w:sz w:val="14"/>
        </w:rPr>
        <w:t xml:space="preserve">.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 </w:t>
      </w:r>
      <w:r w:rsidRPr="005E4CAF">
        <w:rPr>
          <w:sz w:val="12"/>
        </w:rPr>
        <w:t>¶</w:t>
      </w:r>
      <w:r w:rsidRPr="005E4CAF">
        <w:rPr>
          <w:sz w:val="14"/>
        </w:rPr>
        <w:t xml:space="preserve"> Influenza is a natural killer, but we have made it our own. </w:t>
      </w:r>
      <w:r w:rsidRPr="00042DE4">
        <w:rPr>
          <w:highlight w:val="cyan"/>
          <w:u w:val="single"/>
        </w:rPr>
        <w:t>We have created the conditions for new viruses to flourish—among</w:t>
      </w:r>
      <w:r w:rsidRPr="00042DE4">
        <w:rPr>
          <w:sz w:val="14"/>
          <w:highlight w:val="cyan"/>
        </w:rPr>
        <w:t xml:space="preserve"> </w:t>
      </w:r>
      <w:r w:rsidRPr="005E4CAF">
        <w:rPr>
          <w:sz w:val="14"/>
        </w:rPr>
        <w:t xml:space="preserve">pigs in factory farms and live animal markets and </w:t>
      </w:r>
      <w:r w:rsidRPr="00042DE4">
        <w:rPr>
          <w:highlight w:val="cyan"/>
          <w:u w:val="single"/>
        </w:rPr>
        <w:t>a connected world of international trade and travel</w:t>
      </w:r>
      <w:r w:rsidRPr="005E4CAF">
        <w:rPr>
          <w:sz w:val="14"/>
        </w:rPr>
        <w:t xml:space="preserve">—and we've gone so far as to fabricate the virus ourselves. Flu is an excellent example of how </w:t>
      </w:r>
      <w:r w:rsidRPr="00042DE4">
        <w:rPr>
          <w:highlight w:val="cyan"/>
          <w:u w:val="single"/>
        </w:rPr>
        <w:t>we have</w:t>
      </w:r>
      <w:r w:rsidRPr="005E4CAF">
        <w:rPr>
          <w:sz w:val="14"/>
        </w:rPr>
        <w:t xml:space="preserve">, through our technologies and our dominant presence on the planet, </w:t>
      </w:r>
      <w:r w:rsidRPr="00042DE4">
        <w:rPr>
          <w:highlight w:val="cyan"/>
          <w:u w:val="single"/>
        </w:rPr>
        <w:t>begun to multiply the risks to our own survival</w:t>
      </w:r>
    </w:p>
    <w:p w14:paraId="1139F65C" w14:textId="77777777" w:rsidR="004A3657" w:rsidRDefault="004A3657" w:rsidP="004A3657">
      <w:pPr>
        <w:rPr>
          <w:rStyle w:val="StyleUnderline"/>
        </w:rPr>
      </w:pPr>
    </w:p>
    <w:p w14:paraId="77ACEC47" w14:textId="77777777" w:rsidR="004A3657" w:rsidRDefault="004A3657" w:rsidP="004A3657"/>
    <w:p w14:paraId="3FF15D39" w14:textId="77777777" w:rsidR="004A3657" w:rsidRDefault="004A3657" w:rsidP="004A3657">
      <w:pPr>
        <w:pStyle w:val="Heading4"/>
      </w:pPr>
      <w:r>
        <w:lastRenderedPageBreak/>
        <w:t>Food Insecurity causes war</w:t>
      </w:r>
    </w:p>
    <w:p w14:paraId="2992303F" w14:textId="77777777" w:rsidR="004A3657" w:rsidRDefault="004A3657" w:rsidP="004A3657">
      <w:r>
        <w:t xml:space="preserve">Gary </w:t>
      </w:r>
      <w:proofErr w:type="spellStart"/>
      <w:r w:rsidRPr="00BC45CA">
        <w:rPr>
          <w:rStyle w:val="Style13ptBold"/>
        </w:rPr>
        <w:t>Kleyn</w:t>
      </w:r>
      <w:proofErr w:type="spellEnd"/>
      <w:r>
        <w:t xml:space="preserve">, </w:t>
      </w:r>
      <w:r w:rsidRPr="00BC45CA">
        <w:t>25 May 20</w:t>
      </w:r>
      <w:r w:rsidRPr="00BC45CA">
        <w:rPr>
          <w:rStyle w:val="Style13ptBold"/>
        </w:rPr>
        <w:t>12</w:t>
      </w:r>
      <w:r>
        <w:t xml:space="preserve">, </w:t>
      </w:r>
      <w:r w:rsidRPr="00BC45CA">
        <w:t>WA State Director at Australian Christians, Research Manager at Future Directions International</w:t>
      </w:r>
      <w:r>
        <w:t xml:space="preserve"> </w:t>
      </w:r>
      <w:r w:rsidRPr="00BC45CA">
        <w:t>“International Conflict Triggers and Potential Conflict Points Resulting from Food and Water Insecurity,” http://www.futuredirections.org.au/files/Workshop_Report_-_Intl</w:t>
      </w:r>
      <w:r>
        <w:t>_Conflict_Triggers_-_May_25.pdf</w:t>
      </w:r>
    </w:p>
    <w:p w14:paraId="6851A0E0" w14:textId="77777777" w:rsidR="004A3657" w:rsidRPr="000F5455" w:rsidRDefault="004A3657" w:rsidP="004A3657">
      <w:pPr>
        <w:rPr>
          <w:sz w:val="14"/>
        </w:rPr>
      </w:pPr>
      <w:r w:rsidRPr="000F5455">
        <w:rPr>
          <w:sz w:val="14"/>
        </w:rPr>
        <w:t xml:space="preserve">There is little dispute that </w:t>
      </w:r>
      <w:r w:rsidRPr="000F5455">
        <w:rPr>
          <w:rStyle w:val="StyleUnderline"/>
        </w:rPr>
        <w:t>conflict can lead to food and water crises</w:t>
      </w:r>
      <w:r w:rsidRPr="000F5455">
        <w:rPr>
          <w:sz w:val="14"/>
        </w:rPr>
        <w:t>. This paper will consider</w:t>
      </w:r>
    </w:p>
    <w:p w14:paraId="1E958FDD" w14:textId="77777777" w:rsidR="004A3657" w:rsidRPr="000F5455" w:rsidRDefault="004A3657" w:rsidP="004A3657">
      <w:pPr>
        <w:rPr>
          <w:rStyle w:val="StyleUnderline"/>
        </w:rPr>
      </w:pPr>
      <w:proofErr w:type="gramStart"/>
      <w:r w:rsidRPr="000F5455">
        <w:rPr>
          <w:sz w:val="16"/>
        </w:rPr>
        <w:t>parts</w:t>
      </w:r>
      <w:proofErr w:type="gramEnd"/>
      <w:r w:rsidRPr="000F5455">
        <w:rPr>
          <w:sz w:val="16"/>
        </w:rPr>
        <w:t xml:space="preserve"> of the world, however, </w:t>
      </w:r>
      <w:r w:rsidRPr="000F5455">
        <w:rPr>
          <w:rStyle w:val="StyleUnderline"/>
        </w:rPr>
        <w:t xml:space="preserve">where </w:t>
      </w:r>
      <w:r w:rsidRPr="00042DE4">
        <w:rPr>
          <w:rStyle w:val="StyleUnderline"/>
          <w:highlight w:val="cyan"/>
        </w:rPr>
        <w:t>food</w:t>
      </w:r>
      <w:r w:rsidRPr="000F5455">
        <w:rPr>
          <w:rStyle w:val="StyleUnderline"/>
        </w:rPr>
        <w:t xml:space="preserve"> and water </w:t>
      </w:r>
      <w:r w:rsidRPr="00042DE4">
        <w:rPr>
          <w:rStyle w:val="StyleUnderline"/>
          <w:highlight w:val="cyan"/>
        </w:rPr>
        <w:t>insecurity can be the cause of conflict</w:t>
      </w:r>
    </w:p>
    <w:p w14:paraId="6ABCC6A2" w14:textId="77777777" w:rsidR="004A3657" w:rsidRPr="000F5455" w:rsidRDefault="004A3657" w:rsidP="004A3657">
      <w:pPr>
        <w:rPr>
          <w:sz w:val="16"/>
        </w:rPr>
      </w:pPr>
      <w:proofErr w:type="gramStart"/>
      <w:r w:rsidRPr="00042DE4">
        <w:rPr>
          <w:rStyle w:val="StyleUnderline"/>
          <w:highlight w:val="cyan"/>
        </w:rPr>
        <w:t>and</w:t>
      </w:r>
      <w:proofErr w:type="gramEnd"/>
      <w:r w:rsidRPr="00042DE4">
        <w:rPr>
          <w:rStyle w:val="StyleUnderline"/>
          <w:highlight w:val="cyan"/>
        </w:rPr>
        <w:t>,</w:t>
      </w:r>
      <w:r w:rsidRPr="000F5455">
        <w:rPr>
          <w:rStyle w:val="StyleUnderline"/>
        </w:rPr>
        <w:t xml:space="preserve"> at worst</w:t>
      </w:r>
      <w:r w:rsidRPr="00042DE4">
        <w:rPr>
          <w:rStyle w:val="StyleUnderline"/>
          <w:highlight w:val="cyan"/>
        </w:rPr>
        <w:t>, result in war</w:t>
      </w:r>
      <w:r w:rsidRPr="000F5455">
        <w:rPr>
          <w:sz w:val="16"/>
        </w:rPr>
        <w:t>. While dealing predominately with food and water issues, the</w:t>
      </w:r>
    </w:p>
    <w:p w14:paraId="671D1B47" w14:textId="77777777" w:rsidR="004A3657" w:rsidRDefault="004A3657" w:rsidP="004A3657">
      <w:pPr>
        <w:rPr>
          <w:sz w:val="16"/>
          <w:szCs w:val="16"/>
        </w:rPr>
      </w:pPr>
      <w:proofErr w:type="gramStart"/>
      <w:r w:rsidRPr="000F5455">
        <w:rPr>
          <w:sz w:val="16"/>
          <w:szCs w:val="16"/>
        </w:rPr>
        <w:t>paper</w:t>
      </w:r>
      <w:proofErr w:type="gramEnd"/>
      <w:r w:rsidRPr="000F5455">
        <w:rPr>
          <w:sz w:val="16"/>
          <w:szCs w:val="16"/>
        </w:rPr>
        <w:t xml:space="preserve"> also </w:t>
      </w:r>
      <w:proofErr w:type="spellStart"/>
      <w:r w:rsidRPr="000F5455">
        <w:rPr>
          <w:sz w:val="16"/>
          <w:szCs w:val="16"/>
        </w:rPr>
        <w:t>recognises</w:t>
      </w:r>
      <w:proofErr w:type="spellEnd"/>
      <w:r w:rsidRPr="000F5455">
        <w:rPr>
          <w:sz w:val="16"/>
          <w:szCs w:val="16"/>
        </w:rPr>
        <w:t xml:space="preserve"> the nexus that exists between food and water and energy security</w:t>
      </w:r>
    </w:p>
    <w:p w14:paraId="62AC583E" w14:textId="77777777" w:rsidR="004A3657" w:rsidRDefault="004A3657" w:rsidP="004A3657">
      <w:pPr>
        <w:rPr>
          <w:sz w:val="16"/>
          <w:szCs w:val="16"/>
        </w:rPr>
      </w:pPr>
    </w:p>
    <w:p w14:paraId="08C2407B" w14:textId="77777777" w:rsidR="004A3657" w:rsidRPr="00042DE4" w:rsidRDefault="004A3657" w:rsidP="004A3657">
      <w:pPr>
        <w:rPr>
          <w:highlight w:val="cyan"/>
          <w:u w:val="single"/>
        </w:rPr>
      </w:pPr>
    </w:p>
    <w:p w14:paraId="1F306F20" w14:textId="77777777" w:rsidR="004A3657" w:rsidRPr="002C1FD3" w:rsidRDefault="004A3657" w:rsidP="004A3657">
      <w:pPr>
        <w:pStyle w:val="Heading4"/>
      </w:pPr>
      <w:r w:rsidRPr="002C1FD3">
        <w:t>Famine is a trigger for nuke war</w:t>
      </w:r>
    </w:p>
    <w:p w14:paraId="2023DA32" w14:textId="77777777" w:rsidR="004A3657" w:rsidRPr="00023C6F" w:rsidRDefault="004A3657" w:rsidP="004A3657">
      <w:r>
        <w:t xml:space="preserve">Gary </w:t>
      </w:r>
      <w:proofErr w:type="spellStart"/>
      <w:r w:rsidRPr="00BC45CA">
        <w:rPr>
          <w:rStyle w:val="Style13ptBold"/>
        </w:rPr>
        <w:t>Kleyn</w:t>
      </w:r>
      <w:proofErr w:type="spellEnd"/>
      <w:r>
        <w:t xml:space="preserve">, </w:t>
      </w:r>
      <w:r w:rsidRPr="00BC45CA">
        <w:t>25 May 20</w:t>
      </w:r>
      <w:r w:rsidRPr="00BC45CA">
        <w:rPr>
          <w:rStyle w:val="Style13ptBold"/>
        </w:rPr>
        <w:t>12</w:t>
      </w:r>
      <w:r>
        <w:t xml:space="preserve">, </w:t>
      </w:r>
      <w:r w:rsidRPr="00BC45CA">
        <w:t>WA State Director at Australian Christians, Research Manager at Future Directions International</w:t>
      </w:r>
      <w:r>
        <w:t xml:space="preserve"> </w:t>
      </w:r>
      <w:r w:rsidRPr="00BC45CA">
        <w:t>“International Conflict Triggers and Potential Conflict Points Resulting from Food and Water Insecurity,” http://www.futuredirections.org.au/files/Workshop_Report_-_Intl</w:t>
      </w:r>
      <w:r>
        <w:t>_Conflict_Triggers_-_May_25.pdf</w:t>
      </w:r>
    </w:p>
    <w:p w14:paraId="1A767327" w14:textId="77777777" w:rsidR="004A3657" w:rsidRDefault="004A3657" w:rsidP="004A3657">
      <w:pPr>
        <w:rPr>
          <w:sz w:val="16"/>
        </w:rPr>
      </w:pPr>
      <w:r w:rsidRPr="00042DE4">
        <w:rPr>
          <w:highlight w:val="cyan"/>
          <w:u w:val="single"/>
        </w:rPr>
        <w:t>A study by the I</w:t>
      </w:r>
      <w:r w:rsidRPr="009936ED">
        <w:rPr>
          <w:u w:val="single"/>
        </w:rPr>
        <w:t xml:space="preserve">nternational </w:t>
      </w:r>
      <w:r w:rsidRPr="00042DE4">
        <w:rPr>
          <w:highlight w:val="cyan"/>
          <w:u w:val="single"/>
        </w:rPr>
        <w:t>P</w:t>
      </w:r>
      <w:r w:rsidRPr="009936ED">
        <w:rPr>
          <w:u w:val="single"/>
        </w:rPr>
        <w:t xml:space="preserve">eace </w:t>
      </w:r>
      <w:r w:rsidRPr="00042DE4">
        <w:rPr>
          <w:highlight w:val="cyan"/>
          <w:u w:val="single"/>
        </w:rPr>
        <w:t>R</w:t>
      </w:r>
      <w:r w:rsidRPr="009936ED">
        <w:rPr>
          <w:u w:val="single"/>
        </w:rPr>
        <w:t xml:space="preserve">esearch </w:t>
      </w:r>
      <w:r w:rsidRPr="00042DE4">
        <w:rPr>
          <w:highlight w:val="cyan"/>
          <w:u w:val="single"/>
        </w:rPr>
        <w:t>I</w:t>
      </w:r>
      <w:r w:rsidRPr="009936ED">
        <w:rPr>
          <w:u w:val="single"/>
        </w:rPr>
        <w:t xml:space="preserve">nstitute </w:t>
      </w:r>
      <w:r w:rsidRPr="00042DE4">
        <w:rPr>
          <w:highlight w:val="cyan"/>
          <w:u w:val="single"/>
        </w:rPr>
        <w:t>indicates that where food security is an</w:t>
      </w:r>
      <w:r w:rsidRPr="00042DE4">
        <w:rPr>
          <w:sz w:val="12"/>
          <w:highlight w:val="cyan"/>
          <w:u w:val="single"/>
        </w:rPr>
        <w:t xml:space="preserve"> </w:t>
      </w:r>
      <w:r w:rsidRPr="00042DE4">
        <w:rPr>
          <w:highlight w:val="cyan"/>
          <w:u w:val="single"/>
        </w:rPr>
        <w:t>issue, it is more likely to result in</w:t>
      </w:r>
      <w:r w:rsidRPr="009936ED">
        <w:rPr>
          <w:u w:val="single"/>
        </w:rPr>
        <w:t xml:space="preserve"> some form of </w:t>
      </w:r>
      <w:r w:rsidRPr="00042DE4">
        <w:rPr>
          <w:highlight w:val="cyan"/>
          <w:u w:val="single"/>
        </w:rPr>
        <w:t>conflict. Darfur, Rwanda, Eritrea and the</w:t>
      </w:r>
      <w:r w:rsidRPr="00042DE4">
        <w:rPr>
          <w:sz w:val="12"/>
          <w:highlight w:val="cyan"/>
          <w:u w:val="single"/>
        </w:rPr>
        <w:t xml:space="preserve"> </w:t>
      </w:r>
      <w:r w:rsidRPr="00042DE4">
        <w:rPr>
          <w:highlight w:val="cyan"/>
          <w:u w:val="single"/>
        </w:rPr>
        <w:t>Balkans experienced such wars</w:t>
      </w:r>
      <w:r w:rsidRPr="009936ED">
        <w:rPr>
          <w:u w:val="single"/>
        </w:rPr>
        <w:t>. Governments</w:t>
      </w:r>
      <w:r w:rsidRPr="009761AD">
        <w:rPr>
          <w:sz w:val="16"/>
        </w:rPr>
        <w:t xml:space="preserve">, especially in developed countries, </w:t>
      </w:r>
      <w:r w:rsidRPr="009936ED">
        <w:rPr>
          <w:u w:val="single"/>
        </w:rPr>
        <w:t>are increasingly aware of this</w:t>
      </w:r>
      <w:r w:rsidRPr="009761AD">
        <w:rPr>
          <w:sz w:val="16"/>
        </w:rPr>
        <w:t xml:space="preserve"> phenomenon. </w:t>
      </w:r>
      <w:r w:rsidRPr="00042DE4">
        <w:rPr>
          <w:b/>
          <w:highlight w:val="cyan"/>
          <w:u w:val="single"/>
        </w:rPr>
        <w:t xml:space="preserve">The UK Ministry of </w:t>
      </w:r>
      <w:proofErr w:type="spellStart"/>
      <w:r w:rsidRPr="00042DE4">
        <w:rPr>
          <w:b/>
          <w:highlight w:val="cyan"/>
          <w:u w:val="single"/>
        </w:rPr>
        <w:t>Defence</w:t>
      </w:r>
      <w:proofErr w:type="spellEnd"/>
      <w:r w:rsidRPr="00042DE4">
        <w:rPr>
          <w:b/>
          <w:highlight w:val="cyan"/>
          <w:u w:val="single"/>
        </w:rPr>
        <w:t>, the CIA</w:t>
      </w:r>
      <w:r w:rsidRPr="009761AD">
        <w:rPr>
          <w:sz w:val="16"/>
        </w:rPr>
        <w:t xml:space="preserve">, the US Center for Strategic and International Studies </w:t>
      </w:r>
      <w:r w:rsidRPr="009761AD">
        <w:rPr>
          <w:sz w:val="12"/>
        </w:rPr>
        <w:t>¶</w:t>
      </w:r>
      <w:r w:rsidRPr="009761AD">
        <w:rPr>
          <w:sz w:val="16"/>
        </w:rPr>
        <w:t xml:space="preserve"> and the Oslo Peace Research Institute, </w:t>
      </w:r>
      <w:r w:rsidRPr="00042DE4">
        <w:rPr>
          <w:b/>
          <w:highlight w:val="cyan"/>
          <w:u w:val="single"/>
        </w:rPr>
        <w:t>all identify famine as a</w:t>
      </w:r>
      <w:r w:rsidRPr="004601C3">
        <w:rPr>
          <w:u w:val="single"/>
        </w:rPr>
        <w:t xml:space="preserve"> potential</w:t>
      </w:r>
      <w:r w:rsidRPr="004601C3">
        <w:rPr>
          <w:b/>
          <w:u w:val="single"/>
        </w:rPr>
        <w:t xml:space="preserve"> </w:t>
      </w:r>
      <w:r w:rsidRPr="00042DE4">
        <w:rPr>
          <w:b/>
          <w:highlight w:val="cyan"/>
          <w:u w:val="single"/>
        </w:rPr>
        <w:t>trigger for conflicts</w:t>
      </w:r>
      <w:r w:rsidRPr="00042DE4">
        <w:rPr>
          <w:b/>
          <w:sz w:val="12"/>
          <w:highlight w:val="cyan"/>
          <w:u w:val="single"/>
        </w:rPr>
        <w:t xml:space="preserve"> </w:t>
      </w:r>
      <w:r w:rsidRPr="00042DE4">
        <w:rPr>
          <w:b/>
          <w:highlight w:val="cyan"/>
          <w:u w:val="single"/>
        </w:rPr>
        <w:t>and</w:t>
      </w:r>
      <w:r w:rsidRPr="009761AD">
        <w:rPr>
          <w:sz w:val="16"/>
        </w:rPr>
        <w:t xml:space="preserve"> possibly even </w:t>
      </w:r>
      <w:r w:rsidRPr="00042DE4">
        <w:rPr>
          <w:b/>
          <w:highlight w:val="cyan"/>
          <w:u w:val="single"/>
        </w:rPr>
        <w:t>nuclear war</w:t>
      </w:r>
      <w:r w:rsidRPr="009761AD">
        <w:rPr>
          <w:sz w:val="16"/>
        </w:rPr>
        <w:t>.</w:t>
      </w:r>
    </w:p>
    <w:p w14:paraId="4D2C617B" w14:textId="77777777" w:rsidR="004A3657" w:rsidRDefault="004A3657" w:rsidP="004A3657"/>
    <w:p w14:paraId="3AA47C02" w14:textId="77777777" w:rsidR="004A3657" w:rsidRDefault="004A3657" w:rsidP="004A3657">
      <w:pPr>
        <w:pStyle w:val="Heading3"/>
      </w:pPr>
      <w:r>
        <w:lastRenderedPageBreak/>
        <w:t>Economy</w:t>
      </w:r>
    </w:p>
    <w:p w14:paraId="533627C6" w14:textId="77777777" w:rsidR="004A3657" w:rsidRDefault="004A3657" w:rsidP="004A3657">
      <w:pPr>
        <w:pStyle w:val="Heading4"/>
      </w:pPr>
      <w:r>
        <w:t>The US economy’s on the brink</w:t>
      </w:r>
    </w:p>
    <w:p w14:paraId="5FA0C8F8" w14:textId="77777777" w:rsidR="004A3657" w:rsidRPr="0075649D" w:rsidRDefault="004A3657" w:rsidP="004A3657">
      <w:proofErr w:type="spellStart"/>
      <w:proofErr w:type="gramStart"/>
      <w:r w:rsidRPr="0075649D">
        <w:rPr>
          <w:rStyle w:val="Style13ptBold"/>
        </w:rPr>
        <w:t>Vermeulen</w:t>
      </w:r>
      <w:proofErr w:type="spellEnd"/>
      <w:r>
        <w:t xml:space="preserve">  </w:t>
      </w:r>
      <w:r w:rsidRPr="0075649D">
        <w:rPr>
          <w:rStyle w:val="Style13ptBold"/>
        </w:rPr>
        <w:t>6</w:t>
      </w:r>
      <w:proofErr w:type="gramEnd"/>
      <w:r w:rsidRPr="0075649D">
        <w:rPr>
          <w:rStyle w:val="Style13ptBold"/>
        </w:rPr>
        <w:t>/25</w:t>
      </w:r>
      <w:r>
        <w:t xml:space="preserve">, </w:t>
      </w:r>
      <w:r w:rsidRPr="0075649D">
        <w:t xml:space="preserve">CEO and founder of </w:t>
      </w:r>
      <w:proofErr w:type="spellStart"/>
      <w:r w:rsidRPr="0075649D">
        <w:t>AlgoTrades</w:t>
      </w:r>
      <w:proofErr w:type="spellEnd"/>
      <w:r w:rsidRPr="0075649D">
        <w:t xml:space="preserve"> Systems, a market technical analyst, trader and author of </w:t>
      </w:r>
      <w:hyperlink r:id="rId59" w:tgtFrame="_blank" w:history="1">
        <w:r w:rsidRPr="0075649D">
          <w:rPr>
            <w:rStyle w:val="Hyperlink"/>
          </w:rPr>
          <w:t>Technical Trading Mastery: 7 Steps to Win With Logic</w:t>
        </w:r>
      </w:hyperlink>
      <w:r w:rsidRPr="0075649D">
        <w:t>.</w:t>
      </w:r>
      <w:r>
        <w:t xml:space="preserve"> (6/25/15, Chris </w:t>
      </w:r>
      <w:proofErr w:type="spellStart"/>
      <w:r>
        <w:t>Vermeulen</w:t>
      </w:r>
      <w:proofErr w:type="spellEnd"/>
      <w:r>
        <w:t xml:space="preserve">, “Americans have no idea that the United States is on the brink”, </w:t>
      </w:r>
      <w:r w:rsidRPr="0075649D">
        <w:t>http://countingpips.com/2015/06/americans-have-no-idea-that-the-united-states-is-on-the-brink/</w:t>
      </w:r>
      <w:r>
        <w:t>)</w:t>
      </w:r>
    </w:p>
    <w:p w14:paraId="364ABD78" w14:textId="77777777" w:rsidR="004A3657" w:rsidRPr="0075649D" w:rsidRDefault="004A3657" w:rsidP="004A3657">
      <w:r w:rsidRPr="0075649D">
        <w:t xml:space="preserve">Americans have no idea that </w:t>
      </w:r>
      <w:r w:rsidRPr="00042DE4">
        <w:rPr>
          <w:rStyle w:val="StyleUnderline"/>
          <w:highlight w:val="cyan"/>
        </w:rPr>
        <w:t>the U</w:t>
      </w:r>
      <w:r w:rsidRPr="0075649D">
        <w:rPr>
          <w:rStyle w:val="StyleUnderline"/>
        </w:rPr>
        <w:t xml:space="preserve">nited </w:t>
      </w:r>
      <w:r w:rsidRPr="00042DE4">
        <w:rPr>
          <w:rStyle w:val="StyleUnderline"/>
          <w:highlight w:val="cyan"/>
        </w:rPr>
        <w:t>S</w:t>
      </w:r>
      <w:r w:rsidRPr="0075649D">
        <w:rPr>
          <w:rStyle w:val="StyleUnderline"/>
        </w:rPr>
        <w:t xml:space="preserve">tates </w:t>
      </w:r>
      <w:r w:rsidRPr="00042DE4">
        <w:rPr>
          <w:rStyle w:val="StyleUnderline"/>
          <w:highlight w:val="cyan"/>
        </w:rPr>
        <w:t xml:space="preserve">is </w:t>
      </w:r>
      <w:r w:rsidRPr="00042DE4">
        <w:rPr>
          <w:rStyle w:val="Emphasis"/>
          <w:highlight w:val="cyan"/>
        </w:rPr>
        <w:t>on the brink</w:t>
      </w:r>
      <w:r w:rsidRPr="00042DE4">
        <w:rPr>
          <w:rStyle w:val="StyleUnderline"/>
          <w:highlight w:val="cyan"/>
        </w:rPr>
        <w:t xml:space="preserve"> of an economic crash</w:t>
      </w:r>
      <w:r w:rsidRPr="0075649D">
        <w:t>. It is really not conceivable to the majority of Americans. We have been told by President Obama that we are experiencing economic growth and that the economy has been stable for a number of years now. The stock market continues to surge to new heights. The NASDAQ is at a brand new all-time record high.</w:t>
      </w:r>
      <w:r>
        <w:t xml:space="preserve"> </w:t>
      </w:r>
      <w:r w:rsidRPr="0075649D">
        <w:t xml:space="preserve">So how in the world can anyone be talking about an economic collapse? Many Americans will agree that we did have a big bump in the road back in 2008, but things have pretty much returned to normal now. Unfortunately, </w:t>
      </w:r>
      <w:r w:rsidRPr="00042DE4">
        <w:rPr>
          <w:rStyle w:val="StyleUnderline"/>
          <w:highlight w:val="cyan"/>
        </w:rPr>
        <w:t>this</w:t>
      </w:r>
      <w:r w:rsidRPr="0075649D">
        <w:rPr>
          <w:rStyle w:val="StyleUnderline"/>
        </w:rPr>
        <w:t xml:space="preserve"> brief </w:t>
      </w:r>
      <w:r w:rsidRPr="00042DE4">
        <w:rPr>
          <w:rStyle w:val="StyleUnderline"/>
          <w:highlight w:val="cyan"/>
        </w:rPr>
        <w:t>period of stability</w:t>
      </w:r>
      <w:r w:rsidRPr="0075649D">
        <w:rPr>
          <w:rStyle w:val="StyleUnderline"/>
        </w:rPr>
        <w:t xml:space="preserve"> that we have been enjoying </w:t>
      </w:r>
      <w:r w:rsidRPr="00042DE4">
        <w:rPr>
          <w:rStyle w:val="StyleUnderline"/>
          <w:highlight w:val="cyan"/>
        </w:rPr>
        <w:t>is an “</w:t>
      </w:r>
      <w:r w:rsidRPr="00042DE4">
        <w:rPr>
          <w:rStyle w:val="Emphasis"/>
          <w:highlight w:val="cyan"/>
        </w:rPr>
        <w:t>illusion</w:t>
      </w:r>
      <w:r w:rsidRPr="0075649D">
        <w:rPr>
          <w:rStyle w:val="StyleUnderline"/>
        </w:rPr>
        <w:t>”.</w:t>
      </w:r>
      <w:r>
        <w:rPr>
          <w:rStyle w:val="StyleUnderline"/>
        </w:rPr>
        <w:t xml:space="preserve"> </w:t>
      </w:r>
      <w:r w:rsidRPr="00042DE4">
        <w:rPr>
          <w:rStyle w:val="StyleUnderline"/>
          <w:highlight w:val="cyan"/>
        </w:rPr>
        <w:t>The</w:t>
      </w:r>
      <w:r w:rsidRPr="0075649D">
        <w:rPr>
          <w:rStyle w:val="StyleUnderline"/>
        </w:rPr>
        <w:t xml:space="preserve"> fundamental </w:t>
      </w:r>
      <w:r w:rsidRPr="00042DE4">
        <w:rPr>
          <w:rStyle w:val="StyleUnderline"/>
          <w:highlight w:val="cyan"/>
        </w:rPr>
        <w:t>problems that caused</w:t>
      </w:r>
      <w:r w:rsidRPr="0075649D">
        <w:rPr>
          <w:rStyle w:val="StyleUnderline"/>
        </w:rPr>
        <w:t xml:space="preserve"> </w:t>
      </w:r>
      <w:r w:rsidRPr="00042DE4">
        <w:rPr>
          <w:rStyle w:val="StyleUnderline"/>
          <w:highlight w:val="cyan"/>
        </w:rPr>
        <w:t>the</w:t>
      </w:r>
      <w:r w:rsidRPr="003779B0">
        <w:rPr>
          <w:rStyle w:val="StyleUnderline"/>
        </w:rPr>
        <w:t xml:space="preserve"> financial </w:t>
      </w:r>
      <w:r w:rsidRPr="00042DE4">
        <w:rPr>
          <w:rStyle w:val="StyleUnderline"/>
          <w:highlight w:val="cyan"/>
        </w:rPr>
        <w:t xml:space="preserve">crisis </w:t>
      </w:r>
      <w:r w:rsidRPr="003779B0">
        <w:rPr>
          <w:rStyle w:val="StyleUnderline"/>
        </w:rPr>
        <w:t>of 20</w:t>
      </w:r>
      <w:r w:rsidRPr="00042DE4">
        <w:rPr>
          <w:rStyle w:val="StyleUnderline"/>
          <w:highlight w:val="cyan"/>
        </w:rPr>
        <w:t>08 have yet to be addressed.</w:t>
      </w:r>
      <w:r w:rsidRPr="00042DE4">
        <w:rPr>
          <w:highlight w:val="cyan"/>
        </w:rPr>
        <w:t xml:space="preserve"> </w:t>
      </w:r>
      <w:r w:rsidRPr="003779B0">
        <w:t xml:space="preserve">Our </w:t>
      </w:r>
      <w:r w:rsidRPr="003779B0">
        <w:rPr>
          <w:rStyle w:val="StyleUnderline"/>
        </w:rPr>
        <w:t>long-term economic problems have actually gotten worse</w:t>
      </w:r>
      <w:r w:rsidRPr="003779B0">
        <w:t>. In the 8 years that the Fed has been doing QE, our leaders</w:t>
      </w:r>
      <w:r w:rsidRPr="0075649D">
        <w:t xml:space="preserve"> in </w:t>
      </w:r>
      <w:r w:rsidRPr="0075649D">
        <w:rPr>
          <w:rStyle w:val="StyleUnderline"/>
        </w:rPr>
        <w:t>Congress and the White House have made no progress towards the required Fiscal Policy changes that have to be addressed</w:t>
      </w:r>
      <w:r w:rsidRPr="0075649D">
        <w:t>. Of course, it has just been business as usual back in Washington DC.</w:t>
      </w:r>
      <w:r>
        <w:t xml:space="preserve"> </w:t>
      </w:r>
      <w:r w:rsidRPr="0075649D">
        <w:t xml:space="preserve">Today, </w:t>
      </w:r>
      <w:r w:rsidRPr="00042DE4">
        <w:rPr>
          <w:rStyle w:val="StyleUnderline"/>
          <w:highlight w:val="cyan"/>
        </w:rPr>
        <w:t>the entire</w:t>
      </w:r>
      <w:r w:rsidRPr="0075649D">
        <w:rPr>
          <w:rStyle w:val="StyleUnderline"/>
        </w:rPr>
        <w:t xml:space="preserve"> economic </w:t>
      </w:r>
      <w:r w:rsidRPr="00042DE4">
        <w:rPr>
          <w:rStyle w:val="StyleUnderline"/>
          <w:highlight w:val="cyan"/>
        </w:rPr>
        <w:t>system</w:t>
      </w:r>
      <w:r w:rsidRPr="0075649D">
        <w:rPr>
          <w:rStyle w:val="StyleUnderline"/>
        </w:rPr>
        <w:t xml:space="preserve"> in the United States </w:t>
      </w:r>
      <w:r w:rsidRPr="00042DE4">
        <w:rPr>
          <w:rStyle w:val="StyleUnderline"/>
          <w:highlight w:val="cyan"/>
        </w:rPr>
        <w:t>is based on debt</w:t>
      </w:r>
      <w:r w:rsidRPr="0075649D">
        <w:t xml:space="preserve">. Without debt there is little to no economy. Thus, debt comes from the banks and </w:t>
      </w:r>
      <w:r w:rsidRPr="00042DE4">
        <w:rPr>
          <w:rStyle w:val="StyleUnderline"/>
          <w:highlight w:val="cyan"/>
        </w:rPr>
        <w:t>the concept of the “too big to fail banks</w:t>
      </w:r>
      <w:r w:rsidRPr="0075649D">
        <w:rPr>
          <w:rStyle w:val="StyleUnderline"/>
        </w:rPr>
        <w:t xml:space="preserve">” </w:t>
      </w:r>
      <w:r w:rsidRPr="00042DE4">
        <w:rPr>
          <w:rStyle w:val="StyleUnderline"/>
          <w:highlight w:val="cyan"/>
        </w:rPr>
        <w:t>is at the heart of this</w:t>
      </w:r>
      <w:r w:rsidRPr="0075649D">
        <w:rPr>
          <w:rStyle w:val="StyleUnderline"/>
        </w:rPr>
        <w:t xml:space="preserve"> debt-based </w:t>
      </w:r>
      <w:r w:rsidRPr="00042DE4">
        <w:rPr>
          <w:rStyle w:val="StyleUnderline"/>
          <w:highlight w:val="cyan"/>
        </w:rPr>
        <w:t>system</w:t>
      </w:r>
      <w:r w:rsidRPr="0075649D">
        <w:rPr>
          <w:rStyle w:val="StyleUnderline"/>
        </w:rPr>
        <w:t>.</w:t>
      </w:r>
      <w:r>
        <w:rPr>
          <w:rStyle w:val="StyleUnderline"/>
        </w:rPr>
        <w:t xml:space="preserve"> </w:t>
      </w:r>
      <w:r w:rsidRPr="0075649D">
        <w:t xml:space="preserve">If the economy was expanding and is as healthy as we have been led to believe, there would be lots of buying and selling, and money would be moving around rapidly. The U.S. economy is behaving exactly contrary to that right now. </w:t>
      </w:r>
      <w:r w:rsidRPr="0075649D">
        <w:rPr>
          <w:rStyle w:val="StyleUnderline"/>
        </w:rPr>
        <w:t xml:space="preserve">The velocity of </w:t>
      </w:r>
      <w:r w:rsidRPr="00042DE4">
        <w:rPr>
          <w:rStyle w:val="StyleUnderline"/>
          <w:highlight w:val="cyan"/>
        </w:rPr>
        <w:t>M2</w:t>
      </w:r>
      <w:r w:rsidRPr="0075649D">
        <w:rPr>
          <w:rStyle w:val="StyleUnderline"/>
        </w:rPr>
        <w:t xml:space="preserve"> has fallen to an all-time record low. This </w:t>
      </w:r>
      <w:r w:rsidRPr="00042DE4">
        <w:rPr>
          <w:rStyle w:val="StyleUnderline"/>
          <w:highlight w:val="cyan"/>
        </w:rPr>
        <w:t>is a</w:t>
      </w:r>
      <w:r w:rsidRPr="0075649D">
        <w:rPr>
          <w:rStyle w:val="StyleUnderline"/>
        </w:rPr>
        <w:t xml:space="preserve"> very </w:t>
      </w:r>
      <w:r w:rsidRPr="00042DE4">
        <w:rPr>
          <w:rStyle w:val="StyleUnderline"/>
          <w:highlight w:val="cyan"/>
        </w:rPr>
        <w:t>powerful</w:t>
      </w:r>
      <w:r w:rsidRPr="0075649D">
        <w:rPr>
          <w:rStyle w:val="StyleUnderline"/>
        </w:rPr>
        <w:t xml:space="preserve"> </w:t>
      </w:r>
      <w:r w:rsidRPr="00042DE4">
        <w:rPr>
          <w:rStyle w:val="StyleUnderline"/>
          <w:highlight w:val="cyan"/>
        </w:rPr>
        <w:t>indicator</w:t>
      </w:r>
      <w:r w:rsidRPr="0075649D">
        <w:rPr>
          <w:rStyle w:val="StyleUnderline"/>
        </w:rPr>
        <w:t xml:space="preserve"> </w:t>
      </w:r>
      <w:r w:rsidRPr="00042DE4">
        <w:rPr>
          <w:rStyle w:val="StyleUnderline"/>
          <w:highlight w:val="cyan"/>
        </w:rPr>
        <w:t>that</w:t>
      </w:r>
      <w:r w:rsidRPr="0075649D">
        <w:rPr>
          <w:rStyle w:val="StyleUnderline"/>
        </w:rPr>
        <w:t xml:space="preserve"> </w:t>
      </w:r>
      <w:r w:rsidRPr="00042DE4">
        <w:rPr>
          <w:rStyle w:val="StyleUnderline"/>
          <w:highlight w:val="cyan"/>
        </w:rPr>
        <w:t>we</w:t>
      </w:r>
      <w:r w:rsidRPr="0075649D">
        <w:rPr>
          <w:rStyle w:val="StyleUnderline"/>
        </w:rPr>
        <w:t xml:space="preserve"> have </w:t>
      </w:r>
      <w:r w:rsidRPr="00042DE4">
        <w:rPr>
          <w:rStyle w:val="StyleUnderline"/>
          <w:highlight w:val="cyan"/>
        </w:rPr>
        <w:t>entered a deflationary era</w:t>
      </w:r>
      <w:r w:rsidRPr="0075649D">
        <w:rPr>
          <w:rStyle w:val="StyleUnderline"/>
        </w:rPr>
        <w:t xml:space="preserve"> and that the Federal Reserve has been attempting to combat this by flooding the financial system with more money</w:t>
      </w:r>
      <w:r w:rsidRPr="0075649D">
        <w:t xml:space="preserve"> through more QE.</w:t>
      </w:r>
      <w:r>
        <w:t xml:space="preserve"> </w:t>
      </w:r>
      <w:r w:rsidRPr="0075649D">
        <w:t>The main problem with this economy is that it has not been repaired. The only fiscal change taking place in the high echelons of Congress has to do with the way that money is being spent without having any money. This is what is fundamentally wrong with our economy.</w:t>
      </w:r>
      <w:r>
        <w:t xml:space="preserve"> </w:t>
      </w:r>
      <w:r w:rsidRPr="0075649D">
        <w:t xml:space="preserve">In the past 7 years, it was imperative for the government to have focused on a much more balanced budget. On a very basic level, </w:t>
      </w:r>
      <w:r w:rsidRPr="003779B0">
        <w:rPr>
          <w:rStyle w:val="StyleUnderline"/>
        </w:rPr>
        <w:t>the amount of economic activity that we have been witnessing is not anywhere near where it should be, and the flow of money through our economy is very stagnant</w:t>
      </w:r>
      <w:r w:rsidRPr="0075649D">
        <w:t>. They can try to mask it for a certain period of time, but it will come unraveled.</w:t>
      </w:r>
      <w:r>
        <w:t xml:space="preserve"> </w:t>
      </w:r>
      <w:r w:rsidRPr="0075649D">
        <w:t>W</w:t>
      </w:r>
      <w:r w:rsidRPr="003779B0">
        <w:rPr>
          <w:rStyle w:val="StyleUnderline"/>
        </w:rPr>
        <w:t>hy would McDonald’s plan to permanently close 700 poorly performing restaurants</w:t>
      </w:r>
      <w:r w:rsidRPr="003779B0">
        <w:t xml:space="preserve"> over the course of 2015? Why would they be doing this if the economy is “getting better”? </w:t>
      </w:r>
      <w:r w:rsidRPr="003779B0">
        <w:rPr>
          <w:rStyle w:val="StyleUnderline"/>
        </w:rPr>
        <w:t xml:space="preserve">Procter &amp; Gamble announced that it will be cutting up to 6,000 more jobs </w:t>
      </w:r>
      <w:r w:rsidRPr="003779B0">
        <w:t>from their payroll</w:t>
      </w:r>
      <w:r w:rsidRPr="003779B0">
        <w:rPr>
          <w:rStyle w:val="StyleUnderline"/>
        </w:rPr>
        <w:t>. JP Morgan just announced 5,000 layoffs</w:t>
      </w:r>
      <w:r w:rsidRPr="003779B0">
        <w:t xml:space="preserve"> last week. </w:t>
      </w:r>
      <w:r w:rsidRPr="003779B0">
        <w:rPr>
          <w:rStyle w:val="StyleUnderline"/>
        </w:rPr>
        <w:t>Why would they be doing this if the economy is “getting better”?</w:t>
      </w:r>
      <w:r>
        <w:rPr>
          <w:rStyle w:val="StyleUnderline"/>
        </w:rPr>
        <w:t xml:space="preserve"> </w:t>
      </w:r>
      <w:r w:rsidRPr="0075649D">
        <w:t xml:space="preserve">Because the economy is NOT getting better, it has just been getting worse. </w:t>
      </w:r>
      <w:r w:rsidRPr="00042DE4">
        <w:rPr>
          <w:rStyle w:val="StyleUnderline"/>
          <w:highlight w:val="cyan"/>
        </w:rPr>
        <w:t>Our Government</w:t>
      </w:r>
      <w:r w:rsidRPr="003779B0">
        <w:rPr>
          <w:rStyle w:val="StyleUnderline"/>
        </w:rPr>
        <w:t xml:space="preserve"> has persistently </w:t>
      </w:r>
      <w:r w:rsidRPr="00042DE4">
        <w:rPr>
          <w:rStyle w:val="Emphasis"/>
          <w:highlight w:val="cyan"/>
        </w:rPr>
        <w:t>manipulated the formula</w:t>
      </w:r>
      <w:r w:rsidRPr="003779B0">
        <w:rPr>
          <w:rStyle w:val="StyleUnderline"/>
        </w:rPr>
        <w:t xml:space="preserve"> in order </w:t>
      </w:r>
      <w:r w:rsidRPr="00042DE4">
        <w:rPr>
          <w:rStyle w:val="StyleUnderline"/>
          <w:highlight w:val="cyan"/>
        </w:rPr>
        <w:t>to create a facade</w:t>
      </w:r>
      <w:r w:rsidRPr="003779B0">
        <w:rPr>
          <w:rStyle w:val="StyleUnderline"/>
        </w:rPr>
        <w:t xml:space="preserve"> that they want us to see</w:t>
      </w:r>
      <w:r w:rsidRPr="0075649D">
        <w:t xml:space="preserve">. </w:t>
      </w:r>
      <w:r w:rsidRPr="00042DE4">
        <w:rPr>
          <w:rStyle w:val="StyleUnderline"/>
          <w:highlight w:val="cyan"/>
        </w:rPr>
        <w:t>They are changing the calculations on GDP</w:t>
      </w:r>
      <w:r w:rsidRPr="0075649D">
        <w:t xml:space="preserve"> for the 2ND Quarter of 2015 so they will not result in a negative number. That is truly how bad the economy really is. As recently as today, the Fed has made a 3rd revision of the GDP which is more negative.</w:t>
      </w:r>
      <w:r>
        <w:t xml:space="preserve"> </w:t>
      </w:r>
      <w:r w:rsidRPr="0075649D">
        <w:t>“</w:t>
      </w:r>
      <w:r w:rsidRPr="00042DE4">
        <w:rPr>
          <w:rStyle w:val="StyleUnderline"/>
          <w:highlight w:val="cyan"/>
        </w:rPr>
        <w:t>The American Dream” is</w:t>
      </w:r>
      <w:r w:rsidRPr="003779B0">
        <w:rPr>
          <w:rStyle w:val="StyleUnderline"/>
        </w:rPr>
        <w:t xml:space="preserve"> now </w:t>
      </w:r>
      <w:r w:rsidRPr="00042DE4">
        <w:rPr>
          <w:rStyle w:val="StyleUnderline"/>
          <w:highlight w:val="cyan"/>
        </w:rPr>
        <w:t>dead</w:t>
      </w:r>
      <w:r w:rsidRPr="003779B0">
        <w:rPr>
          <w:rStyle w:val="StyleUnderline"/>
        </w:rPr>
        <w:t xml:space="preserve">. We live in a country where almost </w:t>
      </w:r>
      <w:r w:rsidRPr="00042DE4">
        <w:rPr>
          <w:rStyle w:val="Emphasis"/>
          <w:highlight w:val="cyan"/>
        </w:rPr>
        <w:t>everyone is drowning in debt</w:t>
      </w:r>
      <w:r w:rsidRPr="003779B0">
        <w:rPr>
          <w:rStyle w:val="Emphasis"/>
        </w:rPr>
        <w:t xml:space="preserve"> </w:t>
      </w:r>
      <w:r w:rsidRPr="003779B0">
        <w:rPr>
          <w:rStyle w:val="StyleUnderline"/>
        </w:rPr>
        <w:t>and where a vast number of people are simply broke</w:t>
      </w:r>
      <w:r w:rsidRPr="0075649D">
        <w:t>. This is the reason that both parents are working in most families today. In fact, both parents are working multiple jobs in a desperate attempt to make ends meet.</w:t>
      </w:r>
      <w:r>
        <w:t xml:space="preserve"> </w:t>
      </w:r>
      <w:r w:rsidRPr="0075649D">
        <w:t xml:space="preserve">Over the years, the cost of living has risen steadily, but American paychecks have remained the same over the last 40 years. The </w:t>
      </w:r>
      <w:r w:rsidRPr="003779B0">
        <w:rPr>
          <w:rStyle w:val="StyleUnderline"/>
        </w:rPr>
        <w:t xml:space="preserve">erosion of </w:t>
      </w:r>
      <w:r w:rsidRPr="003779B0">
        <w:rPr>
          <w:rStyle w:val="StyleUnderline"/>
        </w:rPr>
        <w:lastRenderedPageBreak/>
        <w:t>the middle class will continue</w:t>
      </w:r>
      <w:r w:rsidRPr="0075649D">
        <w:t xml:space="preserve"> until it will just not exist anymore. Our dream in America has always been that we could afford a home, a car or two, and a nice annual vacation. “The American Dream” is out of reach for more Americans than it ever has been before. As it stands now, the middle class is dying right in front of our eyes.</w:t>
      </w:r>
    </w:p>
    <w:p w14:paraId="6C53633B" w14:textId="77777777" w:rsidR="004A3657" w:rsidRPr="004A3657" w:rsidRDefault="004A3657" w:rsidP="004A3657"/>
    <w:p w14:paraId="5612C8F1" w14:textId="77777777" w:rsidR="004A3657" w:rsidRPr="00C21FD5" w:rsidRDefault="004A3657" w:rsidP="004A3657">
      <w:pPr>
        <w:pStyle w:val="Heading4"/>
        <w:rPr>
          <w:rStyle w:val="StyleUnderline"/>
          <w:b w:val="0"/>
        </w:rPr>
      </w:pPr>
      <w:r w:rsidRPr="00C21FD5">
        <w:rPr>
          <w:rStyle w:val="StyleUnderline"/>
        </w:rPr>
        <w:t>Drones help the</w:t>
      </w:r>
      <w:r>
        <w:rPr>
          <w:rStyle w:val="StyleUnderline"/>
        </w:rPr>
        <w:t xml:space="preserve"> US</w:t>
      </w:r>
      <w:r w:rsidRPr="00C21FD5">
        <w:rPr>
          <w:rStyle w:val="StyleUnderline"/>
        </w:rPr>
        <w:t xml:space="preserve"> economy </w:t>
      </w:r>
    </w:p>
    <w:p w14:paraId="29B39ECB" w14:textId="77777777" w:rsidR="004A3657" w:rsidRPr="00C21FD5" w:rsidRDefault="004A3657" w:rsidP="004A3657">
      <w:pPr>
        <w:rPr>
          <w:rStyle w:val="StyleUnderline"/>
          <w:b/>
        </w:rPr>
      </w:pPr>
      <w:r w:rsidRPr="00C21FD5">
        <w:rPr>
          <w:rStyle w:val="StyleUnderline"/>
        </w:rPr>
        <w:t xml:space="preserve">Christopher </w:t>
      </w:r>
      <w:proofErr w:type="spellStart"/>
      <w:r w:rsidRPr="00C21FD5">
        <w:rPr>
          <w:rStyle w:val="Style13ptBold"/>
        </w:rPr>
        <w:t>Doering</w:t>
      </w:r>
      <w:proofErr w:type="spellEnd"/>
      <w:proofErr w:type="gramStart"/>
      <w:r w:rsidRPr="00C21FD5">
        <w:rPr>
          <w:rStyle w:val="StyleUnderline"/>
        </w:rPr>
        <w:t>,,</w:t>
      </w:r>
      <w:proofErr w:type="gramEnd"/>
      <w:r w:rsidRPr="00C21FD5">
        <w:rPr>
          <w:rStyle w:val="StyleUnderline"/>
        </w:rPr>
        <w:t xml:space="preserve"> 3-23-20</w:t>
      </w:r>
      <w:r w:rsidRPr="00C21FD5">
        <w:rPr>
          <w:rStyle w:val="Style13ptBold"/>
        </w:rPr>
        <w:t>14</w:t>
      </w:r>
      <w:r w:rsidRPr="00C21FD5">
        <w:rPr>
          <w:rStyle w:val="StyleUnderline"/>
        </w:rPr>
        <w:t xml:space="preserve">, "Growing use of drones poised to transform agriculture," USA TODAY, </w:t>
      </w:r>
      <w:hyperlink r:id="rId60" w:history="1">
        <w:r w:rsidRPr="00AC7176">
          <w:rPr>
            <w:rStyle w:val="Hyperlink"/>
          </w:rPr>
          <w:t>http://www.usatoday.com/story/money/business/2014/03/23/drones-agriculture-growth/6665561/,%20Accessed:%205-29-2015,%20/Bingham-MB</w:t>
        </w:r>
      </w:hyperlink>
    </w:p>
    <w:p w14:paraId="6ADF9208" w14:textId="77777777" w:rsidR="004A3657" w:rsidRDefault="004A3657" w:rsidP="004A3657">
      <w:r w:rsidRPr="00447F30">
        <w:t xml:space="preserve">WASHINGTON — </w:t>
      </w:r>
      <w:r w:rsidRPr="00042DE4">
        <w:rPr>
          <w:rStyle w:val="StyleUnderline"/>
          <w:highlight w:val="cyan"/>
        </w:rPr>
        <w:t>Drones</w:t>
      </w:r>
      <w:r w:rsidRPr="00447F30">
        <w:rPr>
          <w:rStyle w:val="StyleUnderline"/>
        </w:rPr>
        <w:t xml:space="preserve"> </w:t>
      </w:r>
      <w:r w:rsidRPr="00042DE4">
        <w:rPr>
          <w:rStyle w:val="StyleUnderline"/>
          <w:highlight w:val="cyan"/>
        </w:rPr>
        <w:t>are quickly moving</w:t>
      </w:r>
      <w:r w:rsidRPr="00447F30">
        <w:rPr>
          <w:rStyle w:val="StyleUnderline"/>
        </w:rPr>
        <w:t xml:space="preserve"> from the battlefield </w:t>
      </w:r>
      <w:r w:rsidRPr="00042DE4">
        <w:rPr>
          <w:rStyle w:val="StyleUnderline"/>
          <w:highlight w:val="cyan"/>
        </w:rPr>
        <w:t xml:space="preserve">to the farmer's field </w:t>
      </w:r>
      <w:r w:rsidRPr="00042DE4">
        <w:rPr>
          <w:highlight w:val="cyan"/>
        </w:rPr>
        <w:t>—</w:t>
      </w:r>
      <w:r w:rsidRPr="00447F30">
        <w:t xml:space="preserve"> on the verge of </w:t>
      </w:r>
      <w:r w:rsidRPr="00042DE4">
        <w:rPr>
          <w:rStyle w:val="StyleUnderline"/>
          <w:highlight w:val="cyan"/>
        </w:rPr>
        <w:t>helping growers</w:t>
      </w:r>
      <w:r w:rsidRPr="00447F30">
        <w:rPr>
          <w:rStyle w:val="StyleUnderline"/>
        </w:rPr>
        <w:t xml:space="preserve"> oversee millions of acres throughout rural America </w:t>
      </w:r>
      <w:r w:rsidRPr="00042DE4">
        <w:rPr>
          <w:rStyle w:val="StyleUnderline"/>
          <w:highlight w:val="cyan"/>
        </w:rPr>
        <w:t>and saving them big money</w:t>
      </w:r>
      <w:r w:rsidRPr="00447F30">
        <w:rPr>
          <w:rStyle w:val="StyleUnderline"/>
        </w:rPr>
        <w:t xml:space="preserve"> in the process</w:t>
      </w:r>
      <w:r w:rsidRPr="00447F30">
        <w:t xml:space="preserve">. While much of the attention regarding drones has focused recently on Amazon and UPS seeking to use them to deliver packages, </w:t>
      </w:r>
      <w:r w:rsidRPr="00447F30">
        <w:rPr>
          <w:rStyle w:val="StyleUnderline"/>
        </w:rPr>
        <w:t>much of the future for drones is expected to come on the farm</w:t>
      </w:r>
      <w:r w:rsidRPr="00447F30">
        <w:t xml:space="preserve">. That's because agriculture operations span large distances and are mostly free of privacy and safety concerns that have dogged the use of these aerial high-fliers in more heavily populated areas. </w:t>
      </w:r>
      <w:r w:rsidRPr="00042DE4">
        <w:rPr>
          <w:rStyle w:val="StyleUnderline"/>
          <w:highlight w:val="cyan"/>
        </w:rPr>
        <w:t>The Association for Unmanned Vehicle Systems</w:t>
      </w:r>
      <w:r w:rsidRPr="00447F30">
        <w:t xml:space="preserve"> International, the trade group that represents producers and users of drones and other robotic equipment, </w:t>
      </w:r>
      <w:r w:rsidRPr="00042DE4">
        <w:rPr>
          <w:rStyle w:val="StyleUnderline"/>
          <w:highlight w:val="cyan"/>
        </w:rPr>
        <w:t>predicts that 80% of the commercial market for drones will eventually be for agricultural uses.</w:t>
      </w:r>
      <w:r w:rsidRPr="00447F30">
        <w:t xml:space="preserve"> Once the Federal Aviation Administration establishes guidelines for commercial use, the drone industry </w:t>
      </w:r>
      <w:r w:rsidRPr="00447F30">
        <w:rPr>
          <w:rStyle w:val="StyleUnderline"/>
        </w:rPr>
        <w:t xml:space="preserve">said </w:t>
      </w:r>
      <w:r w:rsidRPr="00042DE4">
        <w:rPr>
          <w:rStyle w:val="StyleUnderline"/>
          <w:highlight w:val="cyan"/>
        </w:rPr>
        <w:t xml:space="preserve">it expects more than </w:t>
      </w:r>
      <w:r w:rsidRPr="00042DE4">
        <w:rPr>
          <w:rStyle w:val="Emphasis"/>
          <w:highlight w:val="cyan"/>
        </w:rPr>
        <w:t>100,000 jobs</w:t>
      </w:r>
      <w:r w:rsidRPr="00447F30">
        <w:rPr>
          <w:rStyle w:val="StyleUnderline"/>
        </w:rPr>
        <w:t xml:space="preserve"> to be created </w:t>
      </w:r>
      <w:r w:rsidRPr="00042DE4">
        <w:rPr>
          <w:rStyle w:val="StyleUnderline"/>
          <w:highlight w:val="cyan"/>
        </w:rPr>
        <w:t>and</w:t>
      </w:r>
      <w:r w:rsidRPr="00447F30">
        <w:rPr>
          <w:rStyle w:val="StyleUnderline"/>
        </w:rPr>
        <w:t xml:space="preserve"> nearly </w:t>
      </w:r>
      <w:r w:rsidRPr="00042DE4">
        <w:rPr>
          <w:rStyle w:val="Emphasis"/>
          <w:highlight w:val="cyan"/>
        </w:rPr>
        <w:t>half a billion</w:t>
      </w:r>
      <w:r w:rsidRPr="00042DE4">
        <w:rPr>
          <w:rStyle w:val="StyleUnderline"/>
          <w:highlight w:val="cyan"/>
        </w:rPr>
        <w:t xml:space="preserve"> in tax revenue</w:t>
      </w:r>
      <w:r w:rsidRPr="00447F30">
        <w:rPr>
          <w:rStyle w:val="StyleUnderline"/>
        </w:rPr>
        <w:t xml:space="preserve"> to be generated collectively by 2025</w:t>
      </w:r>
      <w:r w:rsidRPr="00447F30">
        <w:t xml:space="preserve">, </w:t>
      </w:r>
      <w:r w:rsidRPr="00447F30">
        <w:rPr>
          <w:rStyle w:val="StyleUnderline"/>
        </w:rPr>
        <w:t xml:space="preserve">much of it </w:t>
      </w:r>
      <w:r w:rsidRPr="00042DE4">
        <w:rPr>
          <w:rStyle w:val="StyleUnderline"/>
          <w:highlight w:val="cyan"/>
        </w:rPr>
        <w:t>from agriculture</w:t>
      </w:r>
      <w:r w:rsidRPr="00447F30">
        <w:t>. Iowa, the country's largest corn and second-biggest soybean grower, could see 1,200 more jobs and an economic impact topping $950 million in the next decade.</w:t>
      </w:r>
    </w:p>
    <w:p w14:paraId="1DF23744" w14:textId="77777777" w:rsidR="00042DE4" w:rsidRPr="002B64BD" w:rsidRDefault="00042DE4" w:rsidP="004A3657">
      <w:pPr>
        <w:rPr>
          <w:rStyle w:val="StyleUnderline"/>
        </w:rPr>
      </w:pPr>
    </w:p>
    <w:p w14:paraId="703EF701" w14:textId="77777777" w:rsidR="00042DE4" w:rsidRDefault="00042DE4" w:rsidP="00042DE4">
      <w:pPr>
        <w:pStyle w:val="Heading4"/>
      </w:pPr>
      <w:r>
        <w:t>It transforms every industry—clear regulation is key</w:t>
      </w:r>
    </w:p>
    <w:p w14:paraId="3A96D042" w14:textId="77777777" w:rsidR="00042DE4" w:rsidRPr="00D7098E" w:rsidRDefault="00042DE4" w:rsidP="00042DE4">
      <w:r w:rsidRPr="00D7098E">
        <w:rPr>
          <w:rStyle w:val="Style13ptBold"/>
        </w:rPr>
        <w:t>Hash-Hoff ’13</w:t>
      </w:r>
      <w:r>
        <w:t xml:space="preserve"> President, </w:t>
      </w:r>
      <w:proofErr w:type="spellStart"/>
      <w:r>
        <w:t>Electrofab</w:t>
      </w:r>
      <w:proofErr w:type="spellEnd"/>
      <w:r>
        <w:t xml:space="preserve"> Sales, (7-19-2013, Michele Nash-Hoff, Industry Week, "What is the Importance of Unmanned Vehicles to our Economy?</w:t>
      </w:r>
      <w:proofErr w:type="gramStart"/>
      <w:r>
        <w:t>",</w:t>
      </w:r>
      <w:proofErr w:type="gramEnd"/>
      <w:r>
        <w:t xml:space="preserve"> http://www.industryweek.com/emerging-technologies/what-importance-unmanned-vehicles-our-economy)</w:t>
      </w:r>
    </w:p>
    <w:p w14:paraId="46C04739" w14:textId="77777777" w:rsidR="00042DE4" w:rsidRPr="00AE0C0A" w:rsidRDefault="00042DE4" w:rsidP="00042DE4">
      <w:r w:rsidRPr="00AE0C0A">
        <w:t>The report states that “</w:t>
      </w:r>
      <w:r w:rsidRPr="00042DE4">
        <w:rPr>
          <w:rStyle w:val="StyleUnderline"/>
          <w:highlight w:val="cyan"/>
        </w:rPr>
        <w:t>the main inhibitor of U.S. commercial</w:t>
      </w:r>
      <w:r w:rsidRPr="00D7098E">
        <w:rPr>
          <w:rStyle w:val="StyleUnderline"/>
        </w:rPr>
        <w:t xml:space="preserve"> and civil </w:t>
      </w:r>
      <w:r w:rsidRPr="00042DE4">
        <w:rPr>
          <w:rStyle w:val="StyleUnderline"/>
          <w:highlight w:val="cyan"/>
        </w:rPr>
        <w:t>development of the UAS is the lack of a regulatory structure</w:t>
      </w:r>
      <w:r w:rsidRPr="00AE0C0A">
        <w:t>.” Non-defense use of UAS has been extremely limited because of current airspace restrictions.</w:t>
      </w:r>
    </w:p>
    <w:p w14:paraId="597927FA" w14:textId="77777777" w:rsidR="00042DE4" w:rsidRPr="00D7098E" w:rsidRDefault="00042DE4" w:rsidP="00042DE4">
      <w:pPr>
        <w:rPr>
          <w:rStyle w:val="StyleUnderline"/>
        </w:rPr>
      </w:pPr>
      <w:r w:rsidRPr="00AE0C0A">
        <w:t xml:space="preserve">The combination of </w:t>
      </w:r>
      <w:r w:rsidRPr="00042DE4">
        <w:rPr>
          <w:rStyle w:val="StyleUnderline"/>
          <w:highlight w:val="cyan"/>
        </w:rPr>
        <w:t>greater flexibility, lower capital and lower operating costs</w:t>
      </w:r>
      <w:r w:rsidRPr="00D7098E">
        <w:rPr>
          <w:rStyle w:val="StyleUnderline"/>
        </w:rPr>
        <w:t xml:space="preserve"> could </w:t>
      </w:r>
      <w:r w:rsidRPr="00042DE4">
        <w:rPr>
          <w:rStyle w:val="StyleUnderline"/>
          <w:highlight w:val="cyan"/>
        </w:rPr>
        <w:t>allow</w:t>
      </w:r>
      <w:r w:rsidRPr="00D7098E">
        <w:rPr>
          <w:rStyle w:val="StyleUnderline"/>
        </w:rPr>
        <w:t xml:space="preserve"> u</w:t>
      </w:r>
      <w:r w:rsidRPr="00042DE4">
        <w:rPr>
          <w:rStyle w:val="StyleUnderline"/>
          <w:highlight w:val="cyan"/>
        </w:rPr>
        <w:t>nmanned vehicles to transform fields as diverse as urban infrastructure</w:t>
      </w:r>
      <w:r w:rsidRPr="00D7098E">
        <w:rPr>
          <w:rStyle w:val="StyleUnderline"/>
        </w:rPr>
        <w:t xml:space="preserve"> management, </w:t>
      </w:r>
      <w:r w:rsidRPr="00042DE4">
        <w:rPr>
          <w:rStyle w:val="StyleUnderline"/>
          <w:highlight w:val="cyan"/>
        </w:rPr>
        <w:t>farming and oil</w:t>
      </w:r>
      <w:r w:rsidRPr="00D7098E">
        <w:rPr>
          <w:rStyle w:val="StyleUnderline"/>
        </w:rPr>
        <w:t xml:space="preserve"> and gas</w:t>
      </w:r>
      <w:r w:rsidRPr="00AE0C0A">
        <w:t xml:space="preserve"> exploration, to name a few. </w:t>
      </w:r>
      <w:r w:rsidRPr="00D7098E">
        <w:rPr>
          <w:rStyle w:val="StyleUnderline"/>
        </w:rPr>
        <w:t xml:space="preserve">The </w:t>
      </w:r>
      <w:r w:rsidRPr="00042DE4">
        <w:rPr>
          <w:rStyle w:val="StyleUnderline"/>
          <w:highlight w:val="cyan"/>
        </w:rPr>
        <w:t xml:space="preserve">use of UAS </w:t>
      </w:r>
      <w:r w:rsidRPr="00D7098E">
        <w:rPr>
          <w:rStyle w:val="StyleUnderline"/>
        </w:rPr>
        <w:t xml:space="preserve">in the future </w:t>
      </w:r>
      <w:r w:rsidRPr="00042DE4">
        <w:rPr>
          <w:rStyle w:val="StyleUnderline"/>
          <w:highlight w:val="cyan"/>
        </w:rPr>
        <w:t>could be” a more responsible approach to</w:t>
      </w:r>
      <w:r w:rsidRPr="00D7098E">
        <w:rPr>
          <w:rStyle w:val="StyleUnderline"/>
        </w:rPr>
        <w:t xml:space="preserve"> certain </w:t>
      </w:r>
      <w:r w:rsidRPr="00042DE4">
        <w:rPr>
          <w:rStyle w:val="StyleUnderline"/>
          <w:highlight w:val="cyan"/>
        </w:rPr>
        <w:t>airspace operations</w:t>
      </w:r>
      <w:r w:rsidRPr="00D7098E">
        <w:rPr>
          <w:rStyle w:val="StyleUnderline"/>
        </w:rPr>
        <w:t xml:space="preserve"> </w:t>
      </w:r>
      <w:r w:rsidRPr="00042DE4">
        <w:rPr>
          <w:rStyle w:val="StyleUnderline"/>
          <w:highlight w:val="cyan"/>
        </w:rPr>
        <w:t>from an environmental</w:t>
      </w:r>
      <w:r w:rsidRPr="00D7098E">
        <w:rPr>
          <w:rStyle w:val="StyleUnderline"/>
        </w:rPr>
        <w:t xml:space="preserve">, ecological </w:t>
      </w:r>
      <w:r w:rsidRPr="00042DE4">
        <w:rPr>
          <w:rStyle w:val="StyleUnderline"/>
          <w:highlight w:val="cyan"/>
        </w:rPr>
        <w:t>and human risk perspective</w:t>
      </w:r>
      <w:r w:rsidRPr="00D7098E">
        <w:rPr>
          <w:rStyle w:val="StyleUnderline"/>
        </w:rPr>
        <w:t>.”</w:t>
      </w:r>
    </w:p>
    <w:p w14:paraId="17FF8C99" w14:textId="77777777" w:rsidR="00042DE4" w:rsidRPr="00AE0C0A" w:rsidRDefault="00042DE4" w:rsidP="00042DE4">
      <w:r w:rsidRPr="00AE0C0A">
        <w:t>Present-day unmanned vehicles have longer operational duration and require less maintenance than earlier models and are more fuel-efficient. These aircraft can be deployed in a variety of terrains and may not require prepared runways.</w:t>
      </w:r>
    </w:p>
    <w:p w14:paraId="41C176D7" w14:textId="77777777" w:rsidR="00042DE4" w:rsidRDefault="00042DE4" w:rsidP="00042DE4">
      <w:pPr>
        <w:pStyle w:val="Heading4"/>
      </w:pPr>
      <w:r>
        <w:lastRenderedPageBreak/>
        <w:t>The economy’s on the brink—US Belligerence guarantees further decline causes nuclear war</w:t>
      </w:r>
    </w:p>
    <w:p w14:paraId="35F8E4DB" w14:textId="77777777" w:rsidR="00042DE4" w:rsidRPr="00A6181C" w:rsidRDefault="00042DE4" w:rsidP="00042DE4">
      <w:pPr>
        <w:rPr>
          <w:rStyle w:val="Style13ptBold"/>
        </w:rPr>
      </w:pPr>
      <w:r>
        <w:rPr>
          <w:rStyle w:val="Style13ptBold"/>
        </w:rPr>
        <w:t xml:space="preserve">Roberts  ’15   </w:t>
      </w:r>
      <w:r w:rsidRPr="00A6181C">
        <w:t>Former Assistant Secretary of the US Treasury and Associate Editor of the Wall Street Journal, (5/11/15, Dr. Paul Craig Roberts, Global Research, “</w:t>
      </w:r>
      <w:r w:rsidRPr="00042DE4">
        <w:rPr>
          <w:rStyle w:val="Emphasis"/>
          <w:highlight w:val="cyan"/>
        </w:rPr>
        <w:t>War Threat Rises As US Economy Declines</w:t>
      </w:r>
      <w:r w:rsidRPr="00A6181C">
        <w:t xml:space="preserve">”, </w:t>
      </w:r>
      <w:hyperlink r:id="rId61" w:history="1">
        <w:r w:rsidRPr="00A6181C">
          <w:rPr>
            <w:rStyle w:val="Hyperlink"/>
          </w:rPr>
          <w:t>http://www.globalresearch.ca/war-threat-rises-as-us-economy-declines/5448757</w:t>
        </w:r>
      </w:hyperlink>
      <w:r w:rsidRPr="00A6181C">
        <w:t>)</w:t>
      </w:r>
      <w:r>
        <w:rPr>
          <w:rStyle w:val="Style13ptBold"/>
        </w:rPr>
        <w:t xml:space="preserve"> </w:t>
      </w:r>
    </w:p>
    <w:p w14:paraId="28707BBA" w14:textId="77777777" w:rsidR="00042DE4" w:rsidRPr="00A6181C" w:rsidRDefault="00042DE4" w:rsidP="00042DE4">
      <w:r w:rsidRPr="00A6181C">
        <w:t>The defining events of our time are the collapse of the Soviet Union, 9/11, jobs offshoring, and financial deregulation. In these events we find the basis of our foreign policy problems and our economic problems.</w:t>
      </w:r>
    </w:p>
    <w:p w14:paraId="7E47640F" w14:textId="77777777" w:rsidR="00042DE4" w:rsidRPr="00A6181C" w:rsidRDefault="00042DE4" w:rsidP="00042DE4">
      <w:r w:rsidRPr="00A6181C">
        <w:t xml:space="preserve">The United States has always had a good opinion of itself, but </w:t>
      </w:r>
      <w:r w:rsidRPr="00042DE4">
        <w:rPr>
          <w:rStyle w:val="StyleUnderline"/>
          <w:highlight w:val="cyan"/>
        </w:rPr>
        <w:t>with the Soviet collapse</w:t>
      </w:r>
      <w:r w:rsidRPr="00A6181C">
        <w:rPr>
          <w:rStyle w:val="StyleUnderline"/>
        </w:rPr>
        <w:t xml:space="preserve"> self-satisfaction reached new heights. </w:t>
      </w:r>
      <w:r w:rsidRPr="00042DE4">
        <w:rPr>
          <w:rStyle w:val="StyleUnderline"/>
          <w:highlight w:val="cyan"/>
        </w:rPr>
        <w:t>We</w:t>
      </w:r>
      <w:r w:rsidRPr="00A6181C">
        <w:rPr>
          <w:rStyle w:val="StyleUnderline"/>
        </w:rPr>
        <w:t xml:space="preserve"> </w:t>
      </w:r>
      <w:r w:rsidRPr="00042DE4">
        <w:rPr>
          <w:rStyle w:val="StyleUnderline"/>
          <w:highlight w:val="cyan"/>
        </w:rPr>
        <w:t>became t</w:t>
      </w:r>
      <w:r w:rsidRPr="00A6181C">
        <w:rPr>
          <w:rStyle w:val="StyleUnderline"/>
        </w:rPr>
        <w:t xml:space="preserve">he exceptional people, the indispensable people, </w:t>
      </w:r>
      <w:proofErr w:type="gramStart"/>
      <w:r w:rsidRPr="00A6181C">
        <w:rPr>
          <w:rStyle w:val="StyleUnderline"/>
        </w:rPr>
        <w:t>the</w:t>
      </w:r>
      <w:proofErr w:type="gramEnd"/>
      <w:r w:rsidRPr="00A6181C">
        <w:rPr>
          <w:rStyle w:val="StyleUnderline"/>
        </w:rPr>
        <w:t xml:space="preserve"> </w:t>
      </w:r>
      <w:r w:rsidRPr="00042DE4">
        <w:rPr>
          <w:rStyle w:val="StyleUnderline"/>
          <w:highlight w:val="cyan"/>
        </w:rPr>
        <w:t>country chosen</w:t>
      </w:r>
      <w:r w:rsidRPr="00A6181C">
        <w:rPr>
          <w:rStyle w:val="StyleUnderline"/>
        </w:rPr>
        <w:t xml:space="preserve"> by history </w:t>
      </w:r>
      <w:r w:rsidRPr="00042DE4">
        <w:rPr>
          <w:rStyle w:val="StyleUnderline"/>
          <w:highlight w:val="cyan"/>
        </w:rPr>
        <w:t>to exercise hegemony</w:t>
      </w:r>
      <w:r w:rsidRPr="00A6181C">
        <w:rPr>
          <w:rStyle w:val="StyleUnderline"/>
        </w:rPr>
        <w:t xml:space="preserve"> over the world</w:t>
      </w:r>
      <w:r w:rsidRPr="00A6181C">
        <w:t>. This neoconservative doctrine releases the US government from constraints of international law and allows Washington to use coercion against sovereign states in order to remake the world in its own image.</w:t>
      </w:r>
      <w:r>
        <w:t xml:space="preserve"> </w:t>
      </w:r>
      <w:r w:rsidRPr="00A6181C">
        <w:t xml:space="preserve">To protect Washington’s unique </w:t>
      </w:r>
      <w:proofErr w:type="spellStart"/>
      <w:r w:rsidRPr="00A6181C">
        <w:t>Uni</w:t>
      </w:r>
      <w:proofErr w:type="spellEnd"/>
      <w:r w:rsidRPr="00A6181C">
        <w:t xml:space="preserve">-power status that resulted from </w:t>
      </w:r>
      <w:r w:rsidRPr="003D0FB7">
        <w:t xml:space="preserve">the Soviet collapse, Paul Wolfowitz in 1992 penned what is known as </w:t>
      </w:r>
      <w:r w:rsidRPr="003D0FB7">
        <w:rPr>
          <w:rStyle w:val="StyleUnderline"/>
        </w:rPr>
        <w:t>the Wolfowitz Doctrine. This doctrine is the basis for Washington’s foreign policy. The doctrine states:</w:t>
      </w:r>
      <w:r>
        <w:rPr>
          <w:rStyle w:val="StyleUnderline"/>
        </w:rPr>
        <w:t xml:space="preserve"> </w:t>
      </w:r>
      <w:r w:rsidRPr="003D0FB7">
        <w:t>“</w:t>
      </w:r>
      <w:r w:rsidRPr="003D0FB7">
        <w:rPr>
          <w:rStyle w:val="StyleUnderline"/>
        </w:rPr>
        <w:t>Our first objective is to prevent the re-emergence of a new rival, either on the territory of the former Soviet Union or elsewhere, that poses a threat on the order of that posed formerly by the Soviet Union</w:t>
      </w:r>
      <w:r w:rsidRPr="00A6181C">
        <w:rPr>
          <w:rStyle w:val="StyleUnderline"/>
        </w:rPr>
        <w:t>. This is a dominant consideration underlying the new regional defense strategy and requires that we endeavor to prevent any hostile power from dominating a region whose resources would, under consolidated control, be sufficient to generate global power</w:t>
      </w:r>
      <w:r w:rsidRPr="00A6181C">
        <w:t>.”</w:t>
      </w:r>
      <w:r>
        <w:t xml:space="preserve"> </w:t>
      </w:r>
      <w:r w:rsidRPr="00A6181C">
        <w:t>In March of this year the Council on Foreign Relations extended this doctrine to China.</w:t>
      </w:r>
      <w:r>
        <w:t xml:space="preserve"> </w:t>
      </w:r>
      <w:r w:rsidRPr="00042DE4">
        <w:rPr>
          <w:rStyle w:val="StyleUnderline"/>
          <w:highlight w:val="cyan"/>
        </w:rPr>
        <w:t>Washington</w:t>
      </w:r>
      <w:r w:rsidRPr="00042DE4">
        <w:rPr>
          <w:highlight w:val="cyan"/>
        </w:rPr>
        <w:t xml:space="preserve"> </w:t>
      </w:r>
      <w:r w:rsidRPr="00042DE4">
        <w:rPr>
          <w:rStyle w:val="StyleUnderline"/>
          <w:highlight w:val="cyan"/>
        </w:rPr>
        <w:t>is</w:t>
      </w:r>
      <w:r w:rsidRPr="00A6181C">
        <w:t xml:space="preserve"> now </w:t>
      </w:r>
      <w:r w:rsidRPr="00042DE4">
        <w:rPr>
          <w:rStyle w:val="StyleUnderline"/>
          <w:highlight w:val="cyan"/>
        </w:rPr>
        <w:t>committed to blocking the rise of two</w:t>
      </w:r>
      <w:r w:rsidRPr="00A6181C">
        <w:rPr>
          <w:rStyle w:val="StyleUnderline"/>
        </w:rPr>
        <w:t xml:space="preserve"> large </w:t>
      </w:r>
      <w:r w:rsidRPr="00042DE4">
        <w:rPr>
          <w:rStyle w:val="StyleUnderline"/>
          <w:highlight w:val="cyan"/>
        </w:rPr>
        <w:t>nuclear</w:t>
      </w:r>
      <w:r w:rsidRPr="003D0FB7">
        <w:rPr>
          <w:rStyle w:val="StyleUnderline"/>
        </w:rPr>
        <w:t xml:space="preserve">-armed </w:t>
      </w:r>
      <w:r w:rsidRPr="00042DE4">
        <w:rPr>
          <w:rStyle w:val="StyleUnderline"/>
          <w:highlight w:val="cyan"/>
        </w:rPr>
        <w:t>countries</w:t>
      </w:r>
      <w:r w:rsidRPr="00A6181C">
        <w:t xml:space="preserve">. </w:t>
      </w:r>
      <w:r w:rsidRPr="00042DE4">
        <w:rPr>
          <w:rStyle w:val="StyleUnderline"/>
          <w:highlight w:val="cyan"/>
        </w:rPr>
        <w:t>This</w:t>
      </w:r>
      <w:r w:rsidRPr="00A6181C">
        <w:rPr>
          <w:rStyle w:val="StyleUnderline"/>
        </w:rPr>
        <w:t xml:space="preserve"> commitment </w:t>
      </w:r>
      <w:r w:rsidRPr="00042DE4">
        <w:rPr>
          <w:rStyle w:val="StyleUnderline"/>
          <w:highlight w:val="cyan"/>
        </w:rPr>
        <w:t>is the reason for the crisis</w:t>
      </w:r>
      <w:r w:rsidRPr="00A6181C">
        <w:rPr>
          <w:rStyle w:val="StyleUnderline"/>
        </w:rPr>
        <w:t xml:space="preserve"> that </w:t>
      </w:r>
      <w:r w:rsidRPr="00042DE4">
        <w:rPr>
          <w:rStyle w:val="StyleUnderline"/>
          <w:highlight w:val="cyan"/>
        </w:rPr>
        <w:t>W</w:t>
      </w:r>
      <w:r w:rsidRPr="00A6181C">
        <w:rPr>
          <w:rStyle w:val="StyleUnderline"/>
        </w:rPr>
        <w:t xml:space="preserve">ashington has </w:t>
      </w:r>
      <w:r w:rsidRPr="00042DE4">
        <w:rPr>
          <w:rStyle w:val="StyleUnderline"/>
          <w:highlight w:val="cyan"/>
        </w:rPr>
        <w:t>created in Ukraine</w:t>
      </w:r>
      <w:r w:rsidRPr="00A6181C">
        <w:rPr>
          <w:rStyle w:val="StyleUnderline"/>
        </w:rPr>
        <w:t xml:space="preserve"> and for its use as anti-Russian propaganda. </w:t>
      </w:r>
      <w:r w:rsidRPr="00042DE4">
        <w:rPr>
          <w:rStyle w:val="StyleUnderline"/>
          <w:highlight w:val="cyan"/>
        </w:rPr>
        <w:t>China is</w:t>
      </w:r>
      <w:r w:rsidRPr="00A6181C">
        <w:rPr>
          <w:rStyle w:val="StyleUnderline"/>
        </w:rPr>
        <w:t xml:space="preserve"> now </w:t>
      </w:r>
      <w:r w:rsidRPr="00042DE4">
        <w:rPr>
          <w:rStyle w:val="StyleUnderline"/>
          <w:highlight w:val="cyan"/>
        </w:rPr>
        <w:t>confronted with the Pivot to Asia</w:t>
      </w:r>
      <w:r w:rsidRPr="00A6181C">
        <w:rPr>
          <w:rStyle w:val="StyleUnderline"/>
        </w:rPr>
        <w:t xml:space="preserve"> and the construction of new US naval and air bases to ensure Washington’s control of the South China Sea, now defined as an area of American National Interests.</w:t>
      </w:r>
      <w:r>
        <w:rPr>
          <w:rStyle w:val="StyleUnderline"/>
        </w:rPr>
        <w:t xml:space="preserve"> </w:t>
      </w:r>
      <w:r w:rsidRPr="00A6181C">
        <w:t xml:space="preserve">9/11 served to launch the neoconservatives’ war for hegemony in the Middle East. 9/11 also served to launch the domestic police state. </w:t>
      </w:r>
      <w:r w:rsidRPr="00A6181C">
        <w:rPr>
          <w:rStyle w:val="StyleUnderline"/>
        </w:rPr>
        <w:t xml:space="preserve">While </w:t>
      </w:r>
      <w:r w:rsidRPr="00042DE4">
        <w:rPr>
          <w:rStyle w:val="StyleUnderline"/>
          <w:highlight w:val="cyan"/>
        </w:rPr>
        <w:t>civil liberties have shriveled at home</w:t>
      </w:r>
      <w:r w:rsidRPr="00A6181C">
        <w:rPr>
          <w:rStyle w:val="StyleUnderline"/>
        </w:rPr>
        <w:t xml:space="preserve">, </w:t>
      </w:r>
      <w:r w:rsidRPr="00042DE4">
        <w:rPr>
          <w:rStyle w:val="StyleUnderline"/>
          <w:highlight w:val="cyan"/>
        </w:rPr>
        <w:t>the US has been at war for</w:t>
      </w:r>
      <w:r w:rsidRPr="00A6181C">
        <w:rPr>
          <w:rStyle w:val="StyleUnderline"/>
        </w:rPr>
        <w:t xml:space="preserve"> almost </w:t>
      </w:r>
      <w:r w:rsidRPr="00042DE4">
        <w:rPr>
          <w:rStyle w:val="StyleUnderline"/>
          <w:highlight w:val="cyan"/>
        </w:rPr>
        <w:t xml:space="preserve">the entirety of the </w:t>
      </w:r>
      <w:r w:rsidRPr="003D0FB7">
        <w:rPr>
          <w:rStyle w:val="StyleUnderline"/>
        </w:rPr>
        <w:t xml:space="preserve">21st </w:t>
      </w:r>
      <w:r w:rsidRPr="00042DE4">
        <w:rPr>
          <w:rStyle w:val="StyleUnderline"/>
          <w:highlight w:val="cyan"/>
        </w:rPr>
        <w:t>century</w:t>
      </w:r>
      <w:r w:rsidRPr="00A6181C">
        <w:t xml:space="preserve">, wars that have cost us, according to Joseph </w:t>
      </w:r>
      <w:proofErr w:type="spellStart"/>
      <w:r w:rsidRPr="00A6181C">
        <w:t>Stiglitz</w:t>
      </w:r>
      <w:proofErr w:type="spellEnd"/>
      <w:r w:rsidRPr="00A6181C">
        <w:t xml:space="preserve"> and Linda </w:t>
      </w:r>
      <w:proofErr w:type="spellStart"/>
      <w:r w:rsidRPr="00A6181C">
        <w:t>Bilmes</w:t>
      </w:r>
      <w:proofErr w:type="spellEnd"/>
      <w:r w:rsidRPr="00A6181C">
        <w:t>, at least $6 trillion dollars. These wars have gone very badly. They have destabilized governments in an important energy producing area. And the wars have vastly multiplied the “terrorists,” the quelling of which was the official reason for the wars.</w:t>
      </w:r>
      <w:r>
        <w:t xml:space="preserve"> </w:t>
      </w:r>
      <w:r w:rsidRPr="00A6181C">
        <w:t>Just as the Soviet collapse unleashed US hegemony, it gave rise to jobs offshoring. The Soviet collapse convinced China and India to open their massive underutilized labor markets to US capital. US corporations, with any reluctant ones pushed by large retailers and Wall Street’s threat of financing takeovers, moved manufacturing, industrial, and tradable professional service jobs, such as software engineering, abroad.</w:t>
      </w:r>
      <w:r>
        <w:t xml:space="preserve"> </w:t>
      </w:r>
      <w:r w:rsidRPr="00A6181C">
        <w:t xml:space="preserve">This decimated the American middle class and removed ladders of upward mobility. US GDP and tax base moved with the jobs to China and India. US real median family incomes ceased to grow and declined. Without income growth to drive the economy, Alan Greenspan resorted to an expansion of consumer debt, which has run its course. Currently </w:t>
      </w:r>
      <w:r w:rsidRPr="003D0FB7">
        <w:rPr>
          <w:rStyle w:val="StyleUnderline"/>
        </w:rPr>
        <w:t>there is nothing to drive the economy</w:t>
      </w:r>
      <w:r w:rsidRPr="00A6181C">
        <w:t>.</w:t>
      </w:r>
      <w:r>
        <w:t xml:space="preserve"> </w:t>
      </w:r>
      <w:r w:rsidRPr="00042DE4">
        <w:rPr>
          <w:rStyle w:val="StyleUnderline"/>
          <w:highlight w:val="cyan"/>
        </w:rPr>
        <w:t>When</w:t>
      </w:r>
      <w:r w:rsidRPr="00A6181C">
        <w:t xml:space="preserve"> the </w:t>
      </w:r>
      <w:r w:rsidRPr="00042DE4">
        <w:rPr>
          <w:rStyle w:val="StyleUnderline"/>
          <w:highlight w:val="cyan"/>
        </w:rPr>
        <w:t>goods</w:t>
      </w:r>
      <w:r w:rsidRPr="00A6181C">
        <w:t xml:space="preserve"> and services </w:t>
      </w:r>
      <w:r w:rsidRPr="00042DE4">
        <w:rPr>
          <w:rStyle w:val="StyleUnderline"/>
          <w:highlight w:val="cyan"/>
        </w:rPr>
        <w:t>produced</w:t>
      </w:r>
      <w:r w:rsidRPr="00A6181C">
        <w:rPr>
          <w:rStyle w:val="StyleUnderline"/>
        </w:rPr>
        <w:t xml:space="preserve"> by </w:t>
      </w:r>
      <w:r w:rsidRPr="00042DE4">
        <w:rPr>
          <w:rStyle w:val="StyleUnderline"/>
          <w:highlight w:val="cyan"/>
        </w:rPr>
        <w:t>offshore</w:t>
      </w:r>
      <w:r w:rsidRPr="00A6181C">
        <w:rPr>
          <w:rStyle w:val="StyleUnderline"/>
        </w:rPr>
        <w:t xml:space="preserve">d jobs </w:t>
      </w:r>
      <w:r w:rsidRPr="00042DE4">
        <w:rPr>
          <w:rStyle w:val="StyleUnderline"/>
          <w:highlight w:val="cyan"/>
        </w:rPr>
        <w:t>are</w:t>
      </w:r>
      <w:r w:rsidRPr="00A6181C">
        <w:rPr>
          <w:rStyle w:val="StyleUnderline"/>
        </w:rPr>
        <w:t xml:space="preserve"> brought to the US to be </w:t>
      </w:r>
      <w:r w:rsidRPr="00042DE4">
        <w:rPr>
          <w:rStyle w:val="StyleUnderline"/>
          <w:highlight w:val="cyan"/>
        </w:rPr>
        <w:t>sold</w:t>
      </w:r>
      <w:r w:rsidRPr="00A6181C">
        <w:rPr>
          <w:rStyle w:val="StyleUnderline"/>
        </w:rPr>
        <w:t xml:space="preserve">, </w:t>
      </w:r>
      <w:r w:rsidRPr="00042DE4">
        <w:rPr>
          <w:rStyle w:val="StyleUnderline"/>
          <w:highlight w:val="cyan"/>
        </w:rPr>
        <w:t>they</w:t>
      </w:r>
      <w:r w:rsidRPr="00A6181C">
        <w:rPr>
          <w:rStyle w:val="StyleUnderline"/>
        </w:rPr>
        <w:t xml:space="preserve"> enter as imports, thus </w:t>
      </w:r>
      <w:r w:rsidRPr="00042DE4">
        <w:rPr>
          <w:rStyle w:val="StyleUnderline"/>
          <w:highlight w:val="cyan"/>
        </w:rPr>
        <w:t>worsen</w:t>
      </w:r>
      <w:r w:rsidRPr="003D0FB7">
        <w:t>ing</w:t>
      </w:r>
      <w:r w:rsidRPr="00A6181C">
        <w:rPr>
          <w:rStyle w:val="StyleUnderline"/>
        </w:rPr>
        <w:t xml:space="preserve"> </w:t>
      </w:r>
      <w:r w:rsidRPr="00042DE4">
        <w:rPr>
          <w:rStyle w:val="StyleUnderline"/>
          <w:highlight w:val="cyan"/>
        </w:rPr>
        <w:t>the trade balance</w:t>
      </w:r>
      <w:r w:rsidRPr="00A6181C">
        <w:t>. Foreigners use their trade surpluses to acquire US bonds, equities, companies, and real estate. Consequently, interests, dividends, capital gains, and rents are redirected from Americans to foreigners. This worsens the current account deficit.</w:t>
      </w:r>
      <w:r>
        <w:t xml:space="preserve"> </w:t>
      </w:r>
      <w:r w:rsidRPr="00A6181C">
        <w:t xml:space="preserve">In order to protect the dollar’s exchange value in the face of large current account deficits and </w:t>
      </w:r>
      <w:r w:rsidRPr="00A6181C">
        <w:lastRenderedPageBreak/>
        <w:t>money creation in support of the balance sheets of “banks too big to fail,” Washington has the Japanese and European central banks printing money hand over fist. The printing of yen and euros offsets the printing of dollars and thus protects the dollar’s exchange value.</w:t>
      </w:r>
      <w:r>
        <w:t xml:space="preserve"> </w:t>
      </w:r>
      <w:r w:rsidRPr="00A6181C">
        <w:t>The Glass-</w:t>
      </w:r>
      <w:proofErr w:type="spellStart"/>
      <w:r w:rsidRPr="00A6181C">
        <w:t>Steagall</w:t>
      </w:r>
      <w:proofErr w:type="spellEnd"/>
      <w:r w:rsidRPr="00A6181C">
        <w:t xml:space="preserve"> Act that separated commercial and investment banking had been somewhat eroded prior to the total repeal during the second term of the Clinton regime. This repeal, together with the failure to regulate over the counter derivatives, the removal of position limits on speculators, and the enormous financial concentration that resulted from the dead letter status of anti-trust laws, produced not free market utopia but a serious and ongoing financial crisis. The liquidity issued in behalf of this crisis has resulted in stock and bond market bubbles.</w:t>
      </w:r>
      <w:r>
        <w:t xml:space="preserve"> </w:t>
      </w:r>
      <w:r w:rsidRPr="00A6181C">
        <w:t>Implications, consequences, solutions:</w:t>
      </w:r>
      <w:r>
        <w:t xml:space="preserve"> </w:t>
      </w:r>
      <w:r w:rsidRPr="00042DE4">
        <w:rPr>
          <w:rStyle w:val="StyleUnderline"/>
          <w:highlight w:val="cyan"/>
        </w:rPr>
        <w:t xml:space="preserve">When Russia blocked the </w:t>
      </w:r>
      <w:r w:rsidRPr="003D0FB7">
        <w:rPr>
          <w:rStyle w:val="StyleUnderline"/>
        </w:rPr>
        <w:t>Obama</w:t>
      </w:r>
      <w:r w:rsidRPr="00A6181C">
        <w:rPr>
          <w:rStyle w:val="StyleUnderline"/>
        </w:rPr>
        <w:t xml:space="preserve"> regime’s planned </w:t>
      </w:r>
      <w:r w:rsidRPr="00042DE4">
        <w:rPr>
          <w:rStyle w:val="StyleUnderline"/>
          <w:highlight w:val="cyan"/>
        </w:rPr>
        <w:t>invasion of Syria</w:t>
      </w:r>
      <w:r w:rsidRPr="00A6181C">
        <w:rPr>
          <w:rStyle w:val="StyleUnderline"/>
        </w:rPr>
        <w:t xml:space="preserve"> and intended bombing of</w:t>
      </w:r>
      <w:r w:rsidRPr="00A6181C">
        <w:t xml:space="preserve"> </w:t>
      </w:r>
      <w:r w:rsidRPr="00A6181C">
        <w:rPr>
          <w:rStyle w:val="StyleUnderline"/>
        </w:rPr>
        <w:t xml:space="preserve">Iran, </w:t>
      </w:r>
      <w:r w:rsidRPr="00042DE4">
        <w:rPr>
          <w:rStyle w:val="StyleUnderline"/>
          <w:highlight w:val="cyan"/>
        </w:rPr>
        <w:t>the</w:t>
      </w:r>
      <w:r w:rsidRPr="00A6181C">
        <w:rPr>
          <w:rStyle w:val="StyleUnderline"/>
        </w:rPr>
        <w:t xml:space="preserve"> </w:t>
      </w:r>
      <w:r w:rsidRPr="00042DE4">
        <w:rPr>
          <w:rStyle w:val="StyleUnderline"/>
          <w:highlight w:val="cyan"/>
        </w:rPr>
        <w:t>neocons</w:t>
      </w:r>
      <w:r w:rsidRPr="003D0FB7">
        <w:t>ervatives</w:t>
      </w:r>
      <w:r w:rsidRPr="00A6181C">
        <w:rPr>
          <w:rStyle w:val="StyleUnderline"/>
        </w:rPr>
        <w:t xml:space="preserve"> </w:t>
      </w:r>
      <w:r w:rsidRPr="00042DE4">
        <w:rPr>
          <w:rStyle w:val="StyleUnderline"/>
          <w:highlight w:val="cyan"/>
        </w:rPr>
        <w:t>realized</w:t>
      </w:r>
      <w:r w:rsidRPr="00A6181C">
        <w:rPr>
          <w:rStyle w:val="StyleUnderline"/>
        </w:rPr>
        <w:t xml:space="preserve"> that while they had been</w:t>
      </w:r>
      <w:r w:rsidRPr="00A6181C">
        <w:t xml:space="preserve"> </w:t>
      </w:r>
      <w:r w:rsidRPr="00A6181C">
        <w:rPr>
          <w:rStyle w:val="StyleUnderline"/>
        </w:rPr>
        <w:t xml:space="preserve">preoccupied with their wars in the Middle East and Africa for a decade, </w:t>
      </w:r>
      <w:r w:rsidRPr="00042DE4">
        <w:rPr>
          <w:rStyle w:val="StyleUnderline"/>
          <w:highlight w:val="cyan"/>
        </w:rPr>
        <w:t>Putin</w:t>
      </w:r>
      <w:r w:rsidRPr="00A6181C">
        <w:rPr>
          <w:rStyle w:val="StyleUnderline"/>
        </w:rPr>
        <w:t xml:space="preserve"> had </w:t>
      </w:r>
      <w:r w:rsidRPr="00042DE4">
        <w:rPr>
          <w:rStyle w:val="StyleUnderline"/>
          <w:highlight w:val="cyan"/>
        </w:rPr>
        <w:t>restored the</w:t>
      </w:r>
      <w:r w:rsidRPr="00A6181C">
        <w:rPr>
          <w:rStyle w:val="StyleUnderline"/>
        </w:rPr>
        <w:t xml:space="preserve"> Russian economy and </w:t>
      </w:r>
      <w:r w:rsidRPr="00042DE4">
        <w:rPr>
          <w:rStyle w:val="StyleUnderline"/>
          <w:highlight w:val="cyan"/>
        </w:rPr>
        <w:t>military</w:t>
      </w:r>
      <w:r w:rsidRPr="00A6181C">
        <w:rPr>
          <w:rStyle w:val="StyleUnderline"/>
        </w:rPr>
        <w:t>.</w:t>
      </w:r>
      <w:r>
        <w:rPr>
          <w:rStyle w:val="StyleUnderline"/>
        </w:rPr>
        <w:t xml:space="preserve"> </w:t>
      </w:r>
      <w:r w:rsidRPr="00042DE4">
        <w:rPr>
          <w:rStyle w:val="StyleUnderline"/>
          <w:highlight w:val="cyan"/>
        </w:rPr>
        <w:t>The</w:t>
      </w:r>
      <w:r w:rsidRPr="00A6181C">
        <w:rPr>
          <w:rStyle w:val="StyleUnderline"/>
        </w:rPr>
        <w:t xml:space="preserve"> first </w:t>
      </w:r>
      <w:r w:rsidRPr="003D0FB7">
        <w:rPr>
          <w:rStyle w:val="StyleUnderline"/>
        </w:rPr>
        <w:t xml:space="preserve">objective of the Wolfowitz </w:t>
      </w:r>
      <w:r w:rsidRPr="00042DE4">
        <w:rPr>
          <w:rStyle w:val="StyleUnderline"/>
          <w:highlight w:val="cyan"/>
        </w:rPr>
        <w:t>doctrine</w:t>
      </w:r>
      <w:r w:rsidRPr="00A6181C">
        <w:rPr>
          <w:rStyle w:val="StyleUnderline"/>
        </w:rPr>
        <w:t>–</w:t>
      </w:r>
      <w:r w:rsidRPr="00042DE4">
        <w:rPr>
          <w:rStyle w:val="StyleUnderline"/>
          <w:highlight w:val="cyan"/>
        </w:rPr>
        <w:t>to prevent</w:t>
      </w:r>
      <w:r w:rsidRPr="00A6181C">
        <w:rPr>
          <w:rStyle w:val="StyleUnderline"/>
        </w:rPr>
        <w:t xml:space="preserve"> the re-emergence </w:t>
      </w:r>
      <w:r w:rsidRPr="003D0FB7">
        <w:rPr>
          <w:rStyle w:val="StyleUnderline"/>
        </w:rPr>
        <w:t xml:space="preserve">of </w:t>
      </w:r>
      <w:r w:rsidRPr="00042DE4">
        <w:rPr>
          <w:rStyle w:val="StyleUnderline"/>
          <w:highlight w:val="cyan"/>
        </w:rPr>
        <w:t>a new rival</w:t>
      </w:r>
      <w:r w:rsidRPr="00A6181C">
        <w:rPr>
          <w:rStyle w:val="StyleUnderline"/>
        </w:rPr>
        <w:t>–</w:t>
      </w:r>
      <w:r w:rsidRPr="00042DE4">
        <w:rPr>
          <w:rStyle w:val="StyleUnderline"/>
          <w:highlight w:val="cyan"/>
        </w:rPr>
        <w:t>had been breached</w:t>
      </w:r>
      <w:r w:rsidRPr="00A6181C">
        <w:t xml:space="preserve">. Here was Russia telling the US “No.” The British Parliament joined in by vetoing UK participation in a US invasion of Syria. The </w:t>
      </w:r>
      <w:proofErr w:type="spellStart"/>
      <w:r w:rsidRPr="00A6181C">
        <w:t>Uni</w:t>
      </w:r>
      <w:proofErr w:type="spellEnd"/>
      <w:r w:rsidRPr="00A6181C">
        <w:t>-Power status was shaken.</w:t>
      </w:r>
      <w:r>
        <w:t xml:space="preserve"> </w:t>
      </w:r>
      <w:r w:rsidRPr="00A6181C">
        <w:t>This redirected the attention of the neoconservatives from the Middle East to Russia. Over the previous decade Washington had invested $5 billion in financing up-and-coming politicians in Ukraine and non-governmental organizations that could be sent into the streets in protests.</w:t>
      </w:r>
      <w:r>
        <w:t xml:space="preserve"> </w:t>
      </w:r>
      <w:r w:rsidRPr="00A6181C">
        <w:t xml:space="preserve">When </w:t>
      </w:r>
      <w:r w:rsidRPr="00A6181C">
        <w:rPr>
          <w:rStyle w:val="StyleUnderline"/>
        </w:rPr>
        <w:t>the president of Ukraine did a cost-benefit analysis of the proposed association of Ukraine with the EU, he saw that it didn’t pay and rejected it</w:t>
      </w:r>
      <w:r w:rsidRPr="00A6181C">
        <w:t xml:space="preserve">. At that point </w:t>
      </w:r>
      <w:r w:rsidRPr="003D0FB7">
        <w:rPr>
          <w:rStyle w:val="StyleUnderline"/>
        </w:rPr>
        <w:t>Washington</w:t>
      </w:r>
      <w:r w:rsidRPr="00A6181C">
        <w:rPr>
          <w:rStyle w:val="StyleUnderline"/>
        </w:rPr>
        <w:t xml:space="preserve"> called the NGOs into the streets. The </w:t>
      </w:r>
      <w:proofErr w:type="spellStart"/>
      <w:r w:rsidRPr="00A6181C">
        <w:rPr>
          <w:rStyle w:val="StyleUnderline"/>
        </w:rPr>
        <w:t>neo-nazis</w:t>
      </w:r>
      <w:proofErr w:type="spellEnd"/>
      <w:r w:rsidRPr="00A6181C">
        <w:rPr>
          <w:rStyle w:val="StyleUnderline"/>
        </w:rPr>
        <w:t xml:space="preserve"> added the violence and the government unprepared for violence collapsed.</w:t>
      </w:r>
      <w:r>
        <w:rPr>
          <w:rStyle w:val="StyleUnderline"/>
        </w:rPr>
        <w:t xml:space="preserve"> </w:t>
      </w:r>
      <w:r w:rsidRPr="00A6181C">
        <w:t xml:space="preserve">Victoria </w:t>
      </w:r>
      <w:proofErr w:type="spellStart"/>
      <w:r w:rsidRPr="00A6181C">
        <w:t>Nuland</w:t>
      </w:r>
      <w:proofErr w:type="spellEnd"/>
      <w:r w:rsidRPr="00A6181C">
        <w:t xml:space="preserve"> and Geoffrey </w:t>
      </w:r>
      <w:proofErr w:type="spellStart"/>
      <w:r w:rsidRPr="00A6181C">
        <w:t>Pyatt</w:t>
      </w:r>
      <w:proofErr w:type="spellEnd"/>
      <w:r w:rsidRPr="00A6181C">
        <w:t xml:space="preserve"> chose the new Ukrainian government and established a vassal regime in Ukraine.</w:t>
      </w:r>
      <w:r>
        <w:t xml:space="preserve"> </w:t>
      </w:r>
      <w:r w:rsidRPr="00A6181C">
        <w:t>Washington hoped to use the coup to evict Russia from its Black Sea naval base, Russia’s only warm water port. However, Crimea, for centuries a part of Russia, elected to return to Russia. Washington was frustrated, but recovered from disappointment and described Crimean self-determination as Russian invasion and annexation. Washington used this propaganda to break up Europe’s economic and political relationships with Russia by pressuring Europe into sanctions against Russia.</w:t>
      </w:r>
      <w:r>
        <w:t xml:space="preserve"> </w:t>
      </w:r>
      <w:r w:rsidRPr="00A6181C">
        <w:t>The sanctions have had adverse impacts on Europe. Additionally</w:t>
      </w:r>
      <w:r w:rsidRPr="00A6181C">
        <w:rPr>
          <w:rStyle w:val="StyleUnderline"/>
        </w:rPr>
        <w:t xml:space="preserve">, </w:t>
      </w:r>
      <w:r w:rsidRPr="00042DE4">
        <w:rPr>
          <w:rStyle w:val="StyleUnderline"/>
          <w:highlight w:val="cyan"/>
        </w:rPr>
        <w:t>Europeans are concerned with Washington’s</w:t>
      </w:r>
      <w:r w:rsidRPr="00A6181C">
        <w:rPr>
          <w:rStyle w:val="StyleUnderline"/>
        </w:rPr>
        <w:t xml:space="preserve"> growing </w:t>
      </w:r>
      <w:r w:rsidRPr="00042DE4">
        <w:rPr>
          <w:rStyle w:val="StyleUnderline"/>
          <w:highlight w:val="cyan"/>
        </w:rPr>
        <w:t>belligerence</w:t>
      </w:r>
      <w:r w:rsidRPr="00A6181C">
        <w:rPr>
          <w:rStyle w:val="StyleUnderline"/>
        </w:rPr>
        <w:t xml:space="preserve">. </w:t>
      </w:r>
      <w:r w:rsidRPr="00042DE4">
        <w:rPr>
          <w:rStyle w:val="StyleUnderline"/>
          <w:highlight w:val="cyan"/>
        </w:rPr>
        <w:t>Europe has nothing to gain from</w:t>
      </w:r>
      <w:r w:rsidRPr="00A6181C">
        <w:rPr>
          <w:rStyle w:val="StyleUnderline"/>
        </w:rPr>
        <w:t xml:space="preserve"> </w:t>
      </w:r>
      <w:r w:rsidRPr="00042DE4">
        <w:rPr>
          <w:rStyle w:val="StyleUnderline"/>
          <w:highlight w:val="cyan"/>
        </w:rPr>
        <w:t>conflict with Russia</w:t>
      </w:r>
      <w:r w:rsidRPr="00A6181C">
        <w:rPr>
          <w:rStyle w:val="StyleUnderline"/>
        </w:rPr>
        <w:t xml:space="preserve"> and fears being pushed into war.</w:t>
      </w:r>
      <w:r w:rsidRPr="00A6181C">
        <w:t xml:space="preserve"> There are indications that some European </w:t>
      </w:r>
      <w:r w:rsidRPr="00A6181C">
        <w:rPr>
          <w:rStyle w:val="StyleUnderline"/>
        </w:rPr>
        <w:t>governments are considering a foreign policy independent of Washington’s.</w:t>
      </w:r>
      <w:r>
        <w:rPr>
          <w:rStyle w:val="StyleUnderline"/>
        </w:rPr>
        <w:t xml:space="preserve"> </w:t>
      </w:r>
      <w:r w:rsidRPr="00A6181C">
        <w:t xml:space="preserve">The virulent </w:t>
      </w:r>
      <w:r w:rsidRPr="00A6181C">
        <w:rPr>
          <w:rStyle w:val="StyleUnderline"/>
        </w:rPr>
        <w:t xml:space="preserve">anti-Russian propaganda and </w:t>
      </w:r>
      <w:r w:rsidRPr="00042DE4">
        <w:rPr>
          <w:rStyle w:val="StyleUnderline"/>
          <w:highlight w:val="cyan"/>
        </w:rPr>
        <w:t>demonization of Putin</w:t>
      </w:r>
      <w:r w:rsidRPr="00A6181C">
        <w:rPr>
          <w:rStyle w:val="StyleUnderline"/>
        </w:rPr>
        <w:t xml:space="preserve"> has </w:t>
      </w:r>
      <w:r w:rsidRPr="00042DE4">
        <w:rPr>
          <w:rStyle w:val="StyleUnderline"/>
          <w:highlight w:val="cyan"/>
        </w:rPr>
        <w:t>destroyed Russian confidence in the West</w:t>
      </w:r>
      <w:r w:rsidRPr="00A6181C">
        <w:rPr>
          <w:rStyle w:val="StyleUnderline"/>
        </w:rPr>
        <w:t>.</w:t>
      </w:r>
      <w:r w:rsidRPr="00A6181C">
        <w:t xml:space="preserve"> </w:t>
      </w:r>
      <w:r w:rsidRPr="00042DE4">
        <w:rPr>
          <w:rStyle w:val="StyleUnderline"/>
          <w:highlight w:val="cyan"/>
        </w:rPr>
        <w:t>With</w:t>
      </w:r>
      <w:r w:rsidRPr="00A6181C">
        <w:rPr>
          <w:rStyle w:val="StyleUnderline"/>
        </w:rPr>
        <w:t xml:space="preserve"> the </w:t>
      </w:r>
      <w:r w:rsidRPr="00042DE4">
        <w:rPr>
          <w:rStyle w:val="StyleUnderline"/>
          <w:highlight w:val="cyan"/>
        </w:rPr>
        <w:t>NATO</w:t>
      </w:r>
      <w:r w:rsidRPr="00A6181C">
        <w:rPr>
          <w:rStyle w:val="StyleUnderline"/>
        </w:rPr>
        <w:t xml:space="preserve"> commander Breedlove </w:t>
      </w:r>
      <w:r w:rsidRPr="00042DE4">
        <w:rPr>
          <w:rStyle w:val="StyleUnderline"/>
          <w:highlight w:val="cyan"/>
        </w:rPr>
        <w:t>demanding more</w:t>
      </w:r>
      <w:r w:rsidRPr="00A6181C">
        <w:rPr>
          <w:rStyle w:val="StyleUnderline"/>
        </w:rPr>
        <w:t xml:space="preserve"> money, more </w:t>
      </w:r>
      <w:r w:rsidRPr="00042DE4">
        <w:rPr>
          <w:rStyle w:val="StyleUnderline"/>
          <w:highlight w:val="cyan"/>
        </w:rPr>
        <w:t>troops</w:t>
      </w:r>
      <w:r w:rsidRPr="00A6181C">
        <w:rPr>
          <w:rStyle w:val="StyleUnderline"/>
        </w:rPr>
        <w:t xml:space="preserve">, more bases </w:t>
      </w:r>
      <w:r w:rsidRPr="00042DE4">
        <w:rPr>
          <w:rStyle w:val="StyleUnderline"/>
          <w:highlight w:val="cyan"/>
        </w:rPr>
        <w:t>on Russia’s borders</w:t>
      </w:r>
      <w:r w:rsidRPr="00A6181C">
        <w:rPr>
          <w:rStyle w:val="StyleUnderline"/>
        </w:rPr>
        <w:t xml:space="preserve">, </w:t>
      </w:r>
      <w:r w:rsidRPr="00042DE4">
        <w:rPr>
          <w:rStyle w:val="StyleUnderline"/>
          <w:highlight w:val="cyan"/>
        </w:rPr>
        <w:t>the situation is dangerous</w:t>
      </w:r>
      <w:r w:rsidRPr="00A6181C">
        <w:rPr>
          <w:rStyle w:val="StyleUnderline"/>
        </w:rPr>
        <w:t>.</w:t>
      </w:r>
      <w:r w:rsidRPr="00A6181C">
        <w:t xml:space="preserve"> In a direct military challenge to Moscow, Washington is seeking to incorporate both Ukraine and Georgia, two former Russian provinces, into NATO.</w:t>
      </w:r>
      <w:r>
        <w:t xml:space="preserve"> </w:t>
      </w:r>
      <w:r w:rsidRPr="00A6181C">
        <w:t xml:space="preserve">On the economic scene the dollar as reserve currency is a problem for the entire world. Sanctions and other forms of American financial imperialism are causing countries, including very large ones, to leave the dollar payments system. As foreign trade is increasingly conducted without recourse to the US dollar, the demand for dollars drops, but the supply has been greatly expanded as a result of Quantitative Easing. </w:t>
      </w:r>
      <w:r w:rsidRPr="00042DE4">
        <w:rPr>
          <w:rStyle w:val="StyleUnderline"/>
          <w:highlight w:val="cyan"/>
        </w:rPr>
        <w:t>Because of offshored production</w:t>
      </w:r>
      <w:r w:rsidRPr="00A6181C">
        <w:t xml:space="preserve"> and US dependence on imports</w:t>
      </w:r>
      <w:r w:rsidRPr="00A6181C">
        <w:rPr>
          <w:rStyle w:val="StyleUnderline"/>
        </w:rPr>
        <w:t xml:space="preserve">, </w:t>
      </w:r>
      <w:r w:rsidRPr="00042DE4">
        <w:rPr>
          <w:rStyle w:val="StyleUnderline"/>
          <w:highlight w:val="cyan"/>
        </w:rPr>
        <w:t>a drop in the dollar’s exchange</w:t>
      </w:r>
      <w:r w:rsidRPr="00A6181C">
        <w:rPr>
          <w:rStyle w:val="StyleUnderline"/>
        </w:rPr>
        <w:t xml:space="preserve"> value </w:t>
      </w:r>
      <w:r w:rsidRPr="00042DE4">
        <w:rPr>
          <w:rStyle w:val="StyleUnderline"/>
          <w:highlight w:val="cyan"/>
        </w:rPr>
        <w:t>would result in domestic</w:t>
      </w:r>
      <w:r w:rsidRPr="00A6181C">
        <w:rPr>
          <w:rStyle w:val="StyleUnderline"/>
        </w:rPr>
        <w:t xml:space="preserve"> </w:t>
      </w:r>
      <w:r w:rsidRPr="00042DE4">
        <w:rPr>
          <w:rStyle w:val="StyleUnderline"/>
          <w:highlight w:val="cyan"/>
        </w:rPr>
        <w:t>inflation</w:t>
      </w:r>
      <w:r w:rsidRPr="00A6181C">
        <w:rPr>
          <w:rStyle w:val="StyleUnderline"/>
        </w:rPr>
        <w:t xml:space="preserve">, further lowering US living standards and </w:t>
      </w:r>
      <w:r w:rsidRPr="00042DE4">
        <w:rPr>
          <w:rStyle w:val="StyleUnderline"/>
          <w:highlight w:val="cyan"/>
        </w:rPr>
        <w:t xml:space="preserve">threatening </w:t>
      </w:r>
      <w:r w:rsidRPr="003D0FB7">
        <w:t>the rigged, stock, bond, and precious metal</w:t>
      </w:r>
      <w:r w:rsidRPr="00A6181C">
        <w:rPr>
          <w:rStyle w:val="StyleUnderline"/>
        </w:rPr>
        <w:t xml:space="preserve"> </w:t>
      </w:r>
      <w:r w:rsidRPr="00042DE4">
        <w:rPr>
          <w:rStyle w:val="StyleUnderline"/>
          <w:highlight w:val="cyan"/>
        </w:rPr>
        <w:t>markets</w:t>
      </w:r>
      <w:r w:rsidRPr="00A6181C">
        <w:rPr>
          <w:rStyle w:val="StyleUnderline"/>
        </w:rPr>
        <w:t>.</w:t>
      </w:r>
      <w:r>
        <w:rPr>
          <w:rStyle w:val="StyleUnderline"/>
        </w:rPr>
        <w:t xml:space="preserve"> </w:t>
      </w:r>
      <w:r w:rsidRPr="00A6181C">
        <w:t>The real reason for Quantitative Easing is to support the banks’ balance sheets. However, the official reason is to stimulate the economy and sustain economic recovery. The only sign of recovery is real GDP which shows up as positive only because the deflator is understated.</w:t>
      </w:r>
      <w:r>
        <w:t xml:space="preserve"> </w:t>
      </w:r>
      <w:r w:rsidRPr="00A6181C">
        <w:t xml:space="preserve">The evidence is clear that there </w:t>
      </w:r>
      <w:r w:rsidRPr="00A6181C">
        <w:rPr>
          <w:rStyle w:val="StyleUnderline"/>
        </w:rPr>
        <w:t>has been no economic recovery</w:t>
      </w:r>
      <w:r w:rsidRPr="00A6181C">
        <w:t xml:space="preserve">. With the first quarter GDP negative and the second quarter likely to be negative as well, the second-leg </w:t>
      </w:r>
      <w:r w:rsidRPr="00A6181C">
        <w:lastRenderedPageBreak/>
        <w:t>of the long downturn could begin this summer.</w:t>
      </w:r>
      <w:r>
        <w:t xml:space="preserve"> </w:t>
      </w:r>
      <w:r w:rsidRPr="00A6181C">
        <w:t xml:space="preserve">Moreover, the current high unemployment (23 percent) is different from previous unemployment. In the postwar 20th century, the Federal Reserve dealt with inflation by cooling down the economy. Sales would decline, inventories would build up, and layoffs would occur. As unemployment rose, the Fed would reverse course and workers would be called back to their jobs. Today the </w:t>
      </w:r>
      <w:r w:rsidRPr="00A6181C">
        <w:rPr>
          <w:rStyle w:val="StyleUnderline"/>
        </w:rPr>
        <w:t xml:space="preserve">jobs are no longer there. They have been moved offshore. </w:t>
      </w:r>
      <w:r w:rsidRPr="00042DE4">
        <w:rPr>
          <w:rStyle w:val="StyleUnderline"/>
          <w:highlight w:val="cyan"/>
        </w:rPr>
        <w:t>The factories are gone</w:t>
      </w:r>
      <w:r w:rsidRPr="00A6181C">
        <w:rPr>
          <w:rStyle w:val="StyleUnderline"/>
        </w:rPr>
        <w:t xml:space="preserve">. </w:t>
      </w:r>
      <w:r w:rsidRPr="00042DE4">
        <w:rPr>
          <w:rStyle w:val="StyleUnderline"/>
          <w:highlight w:val="cyan"/>
        </w:rPr>
        <w:t>There are no jobs</w:t>
      </w:r>
      <w:r w:rsidRPr="00A6181C">
        <w:rPr>
          <w:rStyle w:val="StyleUnderline"/>
        </w:rPr>
        <w:t xml:space="preserve"> to which to call workers back.</w:t>
      </w:r>
      <w:r>
        <w:rPr>
          <w:rStyle w:val="StyleUnderline"/>
        </w:rPr>
        <w:t xml:space="preserve"> </w:t>
      </w:r>
      <w:r w:rsidRPr="00A6181C">
        <w:t>To restore the economy requires that offshoring be reversed and the jobs brought back to the US. This could be done by changing the way corporations are taxed. The tax rate on corporate profit could be determined by the geographic location at which corporations add value to the products that they market in the US. If the goods and services are produced offshore, the tax rate would be high. If the goods and services are produced domestically, the tax rate could be low. The tax rates could be set to offset the lower costs of producing abroad.</w:t>
      </w:r>
      <w:r>
        <w:t xml:space="preserve"> </w:t>
      </w:r>
      <w:r w:rsidRPr="00A6181C">
        <w:t xml:space="preserve">Considering the lobbying power of transnational corporations and Wall Street, this is an unlikely reform. My conclusion is that </w:t>
      </w:r>
      <w:r w:rsidRPr="00A6181C">
        <w:rPr>
          <w:rStyle w:val="StyleUnderline"/>
        </w:rPr>
        <w:t>the US economy will continue its decline.</w:t>
      </w:r>
      <w:r>
        <w:t xml:space="preserve"> </w:t>
      </w:r>
      <w:r w:rsidRPr="00A6181C">
        <w:t xml:space="preserve">On the foreign policy front, the hubris and </w:t>
      </w:r>
      <w:r w:rsidRPr="00A6181C">
        <w:rPr>
          <w:rStyle w:val="StyleUnderline"/>
        </w:rPr>
        <w:t>arrogance of America’s self-image as the “exceptional, indispensable” country with hegemonic rights over other countries means that the world is primed for war.</w:t>
      </w:r>
      <w:r w:rsidRPr="00A6181C">
        <w:t xml:space="preserve"> </w:t>
      </w:r>
      <w:r w:rsidRPr="003D0FB7">
        <w:rPr>
          <w:rStyle w:val="StyleUnderline"/>
        </w:rPr>
        <w:t>Neither Russia nor China will accept</w:t>
      </w:r>
      <w:r w:rsidRPr="00A6181C">
        <w:rPr>
          <w:rStyle w:val="StyleUnderline"/>
        </w:rPr>
        <w:t xml:space="preserve"> the vassalage status</w:t>
      </w:r>
      <w:r w:rsidRPr="00A6181C">
        <w:t xml:space="preserve"> accepted by the UK, Germany, France and the rest of Europe, Canada, Japan and Australia. The Wolfowitz Doctrine makes it clear that the price of world peace is the world’s acceptance of Washington’s hegemony.</w:t>
      </w:r>
      <w:r>
        <w:t xml:space="preserve"> </w:t>
      </w:r>
      <w:r w:rsidRPr="00A6181C">
        <w:t>Therefore, unless the dollar and with it US power collapses or Europe finds the courage to break with Washington and to pursue an independent foreign policy, saying good-bye to NATO, nuclear war is our likely future.</w:t>
      </w:r>
      <w:r>
        <w:t xml:space="preserve"> </w:t>
      </w:r>
      <w:r w:rsidRPr="00042DE4">
        <w:rPr>
          <w:rStyle w:val="StyleUnderline"/>
          <w:highlight w:val="cyan"/>
        </w:rPr>
        <w:t>Washington’s</w:t>
      </w:r>
      <w:r w:rsidRPr="00A6181C">
        <w:rPr>
          <w:rStyle w:val="StyleUnderline"/>
        </w:rPr>
        <w:t xml:space="preserve"> </w:t>
      </w:r>
      <w:r w:rsidRPr="00042DE4">
        <w:rPr>
          <w:rStyle w:val="StyleUnderline"/>
          <w:highlight w:val="cyan"/>
        </w:rPr>
        <w:t>aggression</w:t>
      </w:r>
      <w:r w:rsidRPr="00A6181C">
        <w:rPr>
          <w:rStyle w:val="StyleUnderline"/>
        </w:rPr>
        <w:t xml:space="preserve"> and blatant propaganda have </w:t>
      </w:r>
      <w:r w:rsidRPr="00042DE4">
        <w:rPr>
          <w:rStyle w:val="StyleUnderline"/>
          <w:highlight w:val="cyan"/>
        </w:rPr>
        <w:t>convinced Russia and China that Washington</w:t>
      </w:r>
      <w:r w:rsidRPr="00A6181C">
        <w:rPr>
          <w:rStyle w:val="StyleUnderline"/>
        </w:rPr>
        <w:t xml:space="preserve"> </w:t>
      </w:r>
      <w:r w:rsidRPr="00042DE4">
        <w:rPr>
          <w:rStyle w:val="StyleUnderline"/>
          <w:highlight w:val="cyan"/>
        </w:rPr>
        <w:t>intends war</w:t>
      </w:r>
      <w:r w:rsidRPr="00A6181C">
        <w:rPr>
          <w:rStyle w:val="StyleUnderline"/>
        </w:rPr>
        <w:t xml:space="preserve">, and </w:t>
      </w:r>
      <w:r w:rsidRPr="00042DE4">
        <w:rPr>
          <w:rStyle w:val="StyleUnderline"/>
          <w:highlight w:val="cyan"/>
        </w:rPr>
        <w:t>this</w:t>
      </w:r>
      <w:r w:rsidRPr="00A6181C">
        <w:rPr>
          <w:rStyle w:val="StyleUnderline"/>
        </w:rPr>
        <w:t xml:space="preserve"> realization </w:t>
      </w:r>
      <w:r w:rsidRPr="00042DE4">
        <w:rPr>
          <w:rStyle w:val="StyleUnderline"/>
          <w:highlight w:val="cyan"/>
        </w:rPr>
        <w:t xml:space="preserve">has drawn the </w:t>
      </w:r>
      <w:r w:rsidRPr="003D0FB7">
        <w:rPr>
          <w:rStyle w:val="StyleUnderline"/>
        </w:rPr>
        <w:t xml:space="preserve">two </w:t>
      </w:r>
      <w:r w:rsidRPr="00042DE4">
        <w:rPr>
          <w:rStyle w:val="StyleUnderline"/>
          <w:highlight w:val="cyan"/>
        </w:rPr>
        <w:t>countries into a strategic alliance</w:t>
      </w:r>
      <w:r w:rsidRPr="00042DE4">
        <w:rPr>
          <w:highlight w:val="cyan"/>
        </w:rPr>
        <w:t xml:space="preserve">. </w:t>
      </w:r>
      <w:r w:rsidRPr="003D0FB7">
        <w:t xml:space="preserve">Russia’s May 9 Victory Day celebration of the defeat of Hitler is a historical turning point. Western governments boycotted the celebration, and the Chinese were there in their place. For the first time </w:t>
      </w:r>
      <w:r w:rsidRPr="003D0FB7">
        <w:rPr>
          <w:rStyle w:val="StyleUnderline"/>
        </w:rPr>
        <w:t>Chinese</w:t>
      </w:r>
      <w:r w:rsidRPr="00A6181C">
        <w:rPr>
          <w:rStyle w:val="StyleUnderline"/>
        </w:rPr>
        <w:t xml:space="preserve"> soldiers marched in the parade with Russian soldiers</w:t>
      </w:r>
      <w:r w:rsidRPr="00A6181C">
        <w:t>, and the president of China sat next to the president of Russia.</w:t>
      </w:r>
    </w:p>
    <w:p w14:paraId="13D69D52" w14:textId="77777777" w:rsidR="004A3657" w:rsidRDefault="004A3657" w:rsidP="004A3657"/>
    <w:p w14:paraId="2B5E0EA9" w14:textId="77777777" w:rsidR="004A3657" w:rsidRPr="004A3657" w:rsidRDefault="004A3657" w:rsidP="004A3657"/>
    <w:p w14:paraId="526521E4" w14:textId="77777777" w:rsidR="004A3657" w:rsidRPr="004A3657" w:rsidRDefault="004A3657" w:rsidP="004A3657">
      <w:pPr>
        <w:pStyle w:val="Heading3"/>
      </w:pPr>
      <w:r>
        <w:lastRenderedPageBreak/>
        <w:t>China</w:t>
      </w:r>
    </w:p>
    <w:p w14:paraId="0CD20006" w14:textId="77777777" w:rsidR="004A3657" w:rsidRPr="004A3657" w:rsidRDefault="004A3657" w:rsidP="004A3657">
      <w:pPr>
        <w:pStyle w:val="Heading4"/>
      </w:pPr>
      <w:r w:rsidRPr="004A3657">
        <w:t>An example of prototypical military tech would be LOCUST</w:t>
      </w:r>
    </w:p>
    <w:p w14:paraId="6F5791A3" w14:textId="77777777" w:rsidR="004A3657" w:rsidRPr="000C7685" w:rsidRDefault="004A3657" w:rsidP="004A3657">
      <w:r w:rsidRPr="000C7685">
        <w:rPr>
          <w:rStyle w:val="Style13ptBold"/>
        </w:rPr>
        <w:t>RT 15</w:t>
      </w:r>
      <w:r w:rsidRPr="000C7685">
        <w:t xml:space="preserve"> (Russia Times, </w:t>
      </w:r>
      <w:r>
        <w:t xml:space="preserve">English-language news channel from Russia, “Drones will hunt in packs, as US Navy unveils LOCUST prototype launcher”, 4/16/2015, </w:t>
      </w:r>
      <w:r w:rsidRPr="000C7685">
        <w:t>http://www.rt.com/usa/250233-us-drones-navy-locust/</w:t>
      </w:r>
      <w:r>
        <w:t>, DJE)</w:t>
      </w:r>
    </w:p>
    <w:p w14:paraId="0D7B018B" w14:textId="77777777" w:rsidR="004A3657" w:rsidRDefault="004A3657" w:rsidP="004A3657">
      <w:r>
        <w:t xml:space="preserve">Drone technology is getting ever more deadly. </w:t>
      </w:r>
      <w:r w:rsidRPr="00042DE4">
        <w:rPr>
          <w:rStyle w:val="StyleUnderline"/>
          <w:highlight w:val="cyan"/>
        </w:rPr>
        <w:t>The US Navy has released a video detailing LOCUST</w:t>
      </w:r>
      <w:r w:rsidRPr="00042DE4">
        <w:rPr>
          <w:highlight w:val="cyan"/>
        </w:rPr>
        <w:t xml:space="preserve"> –</w:t>
      </w:r>
      <w:r>
        <w:t xml:space="preserve"> the new tool </w:t>
      </w:r>
      <w:r w:rsidRPr="00042DE4">
        <w:rPr>
          <w:rStyle w:val="StyleUnderline"/>
          <w:highlight w:val="cyan"/>
        </w:rPr>
        <w:t>allowing multiple drones to coordinate and swarm the enemy autonomously. It’s designed to protect</w:t>
      </w:r>
      <w:r w:rsidRPr="004A3657">
        <w:rPr>
          <w:rStyle w:val="StyleUnderline"/>
        </w:rPr>
        <w:t xml:space="preserve"> large </w:t>
      </w:r>
      <w:r w:rsidRPr="00042DE4">
        <w:rPr>
          <w:rStyle w:val="StyleUnderline"/>
          <w:highlight w:val="cyan"/>
        </w:rPr>
        <w:t xml:space="preserve">US vessels </w:t>
      </w:r>
      <w:r w:rsidRPr="004A3657">
        <w:rPr>
          <w:rStyle w:val="StyleUnderline"/>
        </w:rPr>
        <w:t>nearby</w:t>
      </w:r>
      <w:r w:rsidRPr="000C7685">
        <w:rPr>
          <w:rStyle w:val="StyleUnderline"/>
        </w:rPr>
        <w:t>.</w:t>
      </w:r>
      <w:r>
        <w:rPr>
          <w:rStyle w:val="StyleUnderline"/>
        </w:rPr>
        <w:t xml:space="preserve"> </w:t>
      </w:r>
      <w:r>
        <w:t xml:space="preserve">The concept was detailed by the Navy last year, which only this month allowed the Office of Naval Research (ONR) to demonstrate what LOCUST – or the Low-Cost Unmanned Aerial Vehicle Swarming Technology program – can do. They’re touting the tool as a new era in autonomous warfare. </w:t>
      </w:r>
      <w:r w:rsidRPr="00042DE4">
        <w:rPr>
          <w:rStyle w:val="StyleUnderline"/>
          <w:highlight w:val="cyan"/>
        </w:rPr>
        <w:t>LOCUST</w:t>
      </w:r>
      <w:r w:rsidRPr="000C7685">
        <w:rPr>
          <w:rStyle w:val="StyleUnderline"/>
        </w:rPr>
        <w:t xml:space="preserve"> is essentially a system that </w:t>
      </w:r>
      <w:r w:rsidRPr="00042DE4">
        <w:rPr>
          <w:rStyle w:val="StyleUnderline"/>
          <w:highlight w:val="cyan"/>
        </w:rPr>
        <w:t>can launch swarming UAVs to overwhelm the enemy and provide the marines and sailors operating them with a massive tactical advantage</w:t>
      </w:r>
      <w:r w:rsidRPr="000C7685">
        <w:t>, ONR explains in the press release.</w:t>
      </w:r>
      <w:r>
        <w:rPr>
          <w:rStyle w:val="StyleUnderline"/>
        </w:rPr>
        <w:t xml:space="preserve"> </w:t>
      </w:r>
      <w:r>
        <w:t xml:space="preserve">“The recent demonstrations are an important step on the way to the 2016 ship-based demonstration of 30 rapidly launched autonomous, swarming UAVs,” program manager Lee </w:t>
      </w:r>
      <w:proofErr w:type="spellStart"/>
      <w:r>
        <w:t>Mastroianni</w:t>
      </w:r>
      <w:proofErr w:type="spellEnd"/>
      <w:r>
        <w:t xml:space="preserve"> says. </w:t>
      </w:r>
      <w:r w:rsidRPr="000C7685">
        <w:rPr>
          <w:rStyle w:val="StyleUnderline"/>
        </w:rPr>
        <w:t>“</w:t>
      </w:r>
      <w:r w:rsidRPr="00042DE4">
        <w:rPr>
          <w:rStyle w:val="StyleUnderline"/>
          <w:highlight w:val="cyan"/>
        </w:rPr>
        <w:t>This level of autonomous swarming flight has never been done before…</w:t>
      </w:r>
      <w:r w:rsidRPr="000C7685">
        <w:rPr>
          <w:rStyle w:val="StyleUnderline"/>
        </w:rPr>
        <w:t xml:space="preserve"> </w:t>
      </w:r>
      <w:r w:rsidRPr="00042DE4">
        <w:rPr>
          <w:rStyle w:val="StyleUnderline"/>
          <w:highlight w:val="cyan"/>
        </w:rPr>
        <w:t>UAVs</w:t>
      </w:r>
      <w:r w:rsidRPr="000C7685">
        <w:rPr>
          <w:rStyle w:val="StyleUnderline"/>
        </w:rPr>
        <w:t xml:space="preserve"> that are expendable and reconfigurable </w:t>
      </w:r>
      <w:r w:rsidRPr="00042DE4">
        <w:rPr>
          <w:rStyle w:val="StyleUnderline"/>
          <w:highlight w:val="cyan"/>
        </w:rPr>
        <w:t>will free manned aircraft and traditional weapon systems to do more, and essentially multiply combat power at decreased risk to the warfighter</w:t>
      </w:r>
      <w:r w:rsidRPr="000C7685">
        <w:rPr>
          <w:rStyle w:val="StyleUnderline"/>
        </w:rPr>
        <w:t>,”</w:t>
      </w:r>
      <w:r>
        <w:t xml:space="preserve"> he adds. The program acts in several stages: first, a tube-based launcher will fire a swarm of UAVs from a ship, aircraft, or any surface, for that matter – owing to the device’s small footprint. Once airborne, the drones share information and coordinate an offense or a defense, each drone playing its allotted part. ONR says the technology is revolutionary in its heavy advantage over remote-controlled UAVs. But safeguards are always needed, so human personnel will be standing by to take over if necessary. The added benefit of the new drone program, and drones in general, is their ability to save greatly on costs for the US military. The emphasis on autonomy on the battlefield will become even greater over the next 10-15 years, according to the Chief of Naval Operations Admiral Jonathan </w:t>
      </w:r>
      <w:proofErr w:type="spellStart"/>
      <w:r>
        <w:t>Greenert’s</w:t>
      </w:r>
      <w:proofErr w:type="spellEnd"/>
      <w:r>
        <w:t xml:space="preserve"> outline of the strategy. The ONR is not the first to research the field of multiple UAVs linking up to perform joint tasks. The famous Defense Advanced Research Projects Agency or DARPA has been pursuing its Collaborative Operations in Denied Environment (CODE) program, which aims to allow a single pilot to operate multiple drones at once, as well as his own aircraft. In January, the US military openly declared preparations for new strategies that would drastically change aerial drone warfare. The key objective of this is to move UAVs toward a ‘pack mentality,’ as the LOCUST and CODE programs show. </w:t>
      </w:r>
    </w:p>
    <w:p w14:paraId="42F6F78E" w14:textId="77777777" w:rsidR="00042DE4" w:rsidRDefault="00042DE4" w:rsidP="00042DE4">
      <w:pPr>
        <w:pStyle w:val="Heading4"/>
      </w:pPr>
      <w:r>
        <w:t>Drones key to economy / aerospace</w:t>
      </w:r>
    </w:p>
    <w:p w14:paraId="1783D60F" w14:textId="77777777" w:rsidR="00042DE4" w:rsidRPr="00B52580" w:rsidRDefault="00042DE4" w:rsidP="00042DE4">
      <w:pPr>
        <w:rPr>
          <w:rStyle w:val="Style13ptBold"/>
          <w:b w:val="0"/>
          <w:sz w:val="16"/>
        </w:rPr>
      </w:pPr>
      <w:proofErr w:type="spellStart"/>
      <w:r>
        <w:rPr>
          <w:rStyle w:val="Style13ptBold"/>
        </w:rPr>
        <w:t>Rehfuss</w:t>
      </w:r>
      <w:proofErr w:type="spellEnd"/>
      <w:r>
        <w:rPr>
          <w:rStyle w:val="Style13ptBold"/>
        </w:rPr>
        <w:t xml:space="preserve"> 15 – </w:t>
      </w:r>
      <w:r>
        <w:rPr>
          <w:rStyle w:val="Style13ptBold"/>
          <w:b w:val="0"/>
          <w:sz w:val="16"/>
        </w:rPr>
        <w:t>[Abigail W. – graduate of Loyola University Maryland, Albany Law School of Union University, Assistant Albany County Attorney.] [THE DOMESTIC USE OF DRONES AND THE FOURTH AMENDMENT] (</w:t>
      </w:r>
      <w:hyperlink r:id="rId62" w:history="1">
        <w:r w:rsidRPr="00015F1A">
          <w:rPr>
            <w:rStyle w:val="Hyperlink"/>
            <w:sz w:val="16"/>
          </w:rPr>
          <w:t>http://tinyurl.com/o5te3mx</w:t>
        </w:r>
      </w:hyperlink>
      <w:r>
        <w:rPr>
          <w:rStyle w:val="Style13ptBold"/>
          <w:b w:val="0"/>
          <w:sz w:val="16"/>
        </w:rPr>
        <w:t>) (</w:t>
      </w:r>
      <w:proofErr w:type="gramStart"/>
      <w:r>
        <w:rPr>
          <w:rStyle w:val="Style13ptBold"/>
          <w:b w:val="0"/>
          <w:sz w:val="16"/>
        </w:rPr>
        <w:t>accessed</w:t>
      </w:r>
      <w:proofErr w:type="gramEnd"/>
      <w:r>
        <w:rPr>
          <w:rStyle w:val="Style13ptBold"/>
          <w:b w:val="0"/>
          <w:sz w:val="16"/>
        </w:rPr>
        <w:t xml:space="preserve"> 7-14-15) //MC</w:t>
      </w:r>
    </w:p>
    <w:p w14:paraId="37B7BE43" w14:textId="77777777" w:rsidR="00042DE4" w:rsidRPr="00B52580" w:rsidRDefault="00042DE4" w:rsidP="00042DE4">
      <w:pPr>
        <w:rPr>
          <w:sz w:val="16"/>
        </w:rPr>
      </w:pPr>
      <w:r w:rsidRPr="00B52580">
        <w:rPr>
          <w:sz w:val="16"/>
        </w:rPr>
        <w:t xml:space="preserve">As of 2012, a </w:t>
      </w:r>
      <w:r w:rsidRPr="00B52580">
        <w:rPr>
          <w:rStyle w:val="StyleUnderline"/>
        </w:rPr>
        <w:t>market study estimated that</w:t>
      </w:r>
      <w:r w:rsidRPr="00B52580">
        <w:rPr>
          <w:sz w:val="16"/>
        </w:rPr>
        <w:t xml:space="preserve"> </w:t>
      </w:r>
      <w:r w:rsidRPr="00B52580">
        <w:rPr>
          <w:rStyle w:val="Emphasis"/>
        </w:rPr>
        <w:t>drone spending will almost double over the next decade</w:t>
      </w:r>
      <w:r w:rsidRPr="00B52580">
        <w:rPr>
          <w:sz w:val="16"/>
        </w:rPr>
        <w:t xml:space="preserve"> </w:t>
      </w:r>
      <w:r w:rsidRPr="00B52580">
        <w:rPr>
          <w:rStyle w:val="StyleUnderline"/>
        </w:rPr>
        <w:t>from current worldwide drone expenditures</w:t>
      </w:r>
      <w:r w:rsidRPr="00B52580">
        <w:rPr>
          <w:sz w:val="16"/>
        </w:rPr>
        <w:t>.66 This study, conducted by the Teal Group, remarked that “</w:t>
      </w:r>
      <w:r w:rsidRPr="00B52580">
        <w:rPr>
          <w:rStyle w:val="StyleUnderline"/>
        </w:rPr>
        <w:t>[t]he UAV market will continue to be strong despite cuts in defense spending</w:t>
      </w:r>
      <w:r w:rsidRPr="00B52580">
        <w:rPr>
          <w:sz w:val="16"/>
        </w:rPr>
        <w:t xml:space="preserve"> . . . [now that] ‘</w:t>
      </w:r>
      <w:r w:rsidRPr="00B52580">
        <w:rPr>
          <w:rStyle w:val="StyleUnderline"/>
        </w:rPr>
        <w:t>UAVs have proved their value</w:t>
      </w:r>
      <w:r w:rsidRPr="00B52580">
        <w:rPr>
          <w:sz w:val="16"/>
        </w:rPr>
        <w:t xml:space="preserve"> in Iraq, Afghanistan, and Pakistan . . . .’”67 The study predicts that the </w:t>
      </w:r>
      <w:r w:rsidRPr="00B52580">
        <w:rPr>
          <w:rStyle w:val="StyleUnderline"/>
        </w:rPr>
        <w:t>worldwide UAV market</w:t>
      </w:r>
      <w:r w:rsidRPr="00B52580">
        <w:rPr>
          <w:sz w:val="16"/>
        </w:rPr>
        <w:t xml:space="preserve"> “</w:t>
      </w:r>
      <w:r w:rsidRPr="00B52580">
        <w:rPr>
          <w:rStyle w:val="StyleUnderline"/>
        </w:rPr>
        <w:t xml:space="preserve">will </w:t>
      </w:r>
      <w:proofErr w:type="spellStart"/>
      <w:r w:rsidRPr="00B52580">
        <w:rPr>
          <w:rStyle w:val="StyleUnderline"/>
        </w:rPr>
        <w:t>continu</w:t>
      </w:r>
      <w:proofErr w:type="spellEnd"/>
      <w:r w:rsidRPr="00B52580">
        <w:rPr>
          <w:rStyle w:val="StyleUnderline"/>
        </w:rPr>
        <w:t>[e] as one of the prime areas of growth for defense and aerospace companies</w:t>
      </w:r>
      <w:r w:rsidRPr="00B52580">
        <w:rPr>
          <w:sz w:val="16"/>
        </w:rPr>
        <w:t xml:space="preserve">,” and it </w:t>
      </w:r>
      <w:r w:rsidRPr="00B52580">
        <w:rPr>
          <w:rStyle w:val="StyleUnderline"/>
        </w:rPr>
        <w:t>reflects the rapidly expanding interest</w:t>
      </w:r>
      <w:r w:rsidRPr="00B52580">
        <w:rPr>
          <w:sz w:val="16"/>
        </w:rPr>
        <w:t xml:space="preserve"> in the UAV business </w:t>
      </w:r>
      <w:r w:rsidRPr="00B52580">
        <w:rPr>
          <w:rStyle w:val="StyleUnderline"/>
        </w:rPr>
        <w:t>by nearly forty</w:t>
      </w:r>
      <w:r w:rsidRPr="00B52580">
        <w:rPr>
          <w:sz w:val="16"/>
        </w:rPr>
        <w:t xml:space="preserve"> U.S., European, South African, and Israeli </w:t>
      </w:r>
      <w:r w:rsidRPr="00B52580">
        <w:rPr>
          <w:rStyle w:val="StyleUnderline"/>
        </w:rPr>
        <w:t>companies</w:t>
      </w:r>
      <w:r w:rsidRPr="00B52580">
        <w:rPr>
          <w:sz w:val="16"/>
        </w:rPr>
        <w:t>.68 Overall, the study “‘</w:t>
      </w:r>
      <w:r w:rsidRPr="00B52580">
        <w:rPr>
          <w:rStyle w:val="Emphasis"/>
        </w:rPr>
        <w:t>predicts that the U.S. will account for 62 percent of worldwide</w:t>
      </w:r>
      <w:r w:rsidRPr="00B52580">
        <w:rPr>
          <w:sz w:val="16"/>
        </w:rPr>
        <w:t xml:space="preserve"> </w:t>
      </w:r>
      <w:r w:rsidRPr="00B52580">
        <w:rPr>
          <w:rStyle w:val="StyleUnderline"/>
        </w:rPr>
        <w:t>RDT&amp;E spending on UAV tech</w:t>
      </w:r>
      <w:r w:rsidRPr="00B52580">
        <w:rPr>
          <w:sz w:val="16"/>
        </w:rPr>
        <w:t xml:space="preserve">nology over the next </w:t>
      </w:r>
      <w:r w:rsidRPr="00B52580">
        <w:rPr>
          <w:sz w:val="16"/>
        </w:rPr>
        <w:lastRenderedPageBreak/>
        <w:t xml:space="preserve">decade, </w:t>
      </w:r>
      <w:r w:rsidRPr="00B52580">
        <w:rPr>
          <w:rStyle w:val="StyleUnderline"/>
        </w:rPr>
        <w:t>and 55 percent of the procurement</w:t>
      </w:r>
      <w:r w:rsidRPr="00B52580">
        <w:rPr>
          <w:sz w:val="16"/>
        </w:rPr>
        <w:t xml:space="preserve"> . . . .’”69 </w:t>
      </w:r>
      <w:r w:rsidRPr="00B52580">
        <w:rPr>
          <w:rStyle w:val="StyleUnderline"/>
        </w:rPr>
        <w:t>Undoubtedly</w:t>
      </w:r>
      <w:r w:rsidRPr="00B52580">
        <w:rPr>
          <w:sz w:val="16"/>
        </w:rPr>
        <w:t xml:space="preserve">, </w:t>
      </w:r>
      <w:r w:rsidRPr="00B52580">
        <w:rPr>
          <w:rStyle w:val="StyleUnderline"/>
        </w:rPr>
        <w:t>introducing drones on the home front</w:t>
      </w:r>
      <w:r w:rsidRPr="00B52580">
        <w:rPr>
          <w:sz w:val="16"/>
        </w:rPr>
        <w:t xml:space="preserve"> has the potential </w:t>
      </w:r>
      <w:r w:rsidRPr="00B52580">
        <w:rPr>
          <w:rStyle w:val="Emphasis"/>
        </w:rPr>
        <w:t>to spur economic growth across the country</w:t>
      </w:r>
      <w:r w:rsidRPr="00B52580">
        <w:rPr>
          <w:sz w:val="16"/>
        </w:rPr>
        <w:t xml:space="preserve">. </w:t>
      </w:r>
    </w:p>
    <w:p w14:paraId="1F0AEEC0" w14:textId="77777777" w:rsidR="007C0CF8" w:rsidRDefault="007C0CF8" w:rsidP="007C0CF8">
      <w:pPr>
        <w:pStyle w:val="Heading4"/>
        <w:rPr>
          <w:rFonts w:eastAsia="Times New Roman"/>
          <w:lang w:val="en"/>
        </w:rPr>
      </w:pPr>
      <w:r>
        <w:rPr>
          <w:rFonts w:eastAsia="Times New Roman"/>
          <w:lang w:val="en"/>
        </w:rPr>
        <w:t>Nuclear war scenario likely in Senkakus- It’s the most strategic option to win</w:t>
      </w:r>
    </w:p>
    <w:p w14:paraId="0176107F" w14:textId="77777777" w:rsidR="007C0CF8" w:rsidRPr="0031374C" w:rsidRDefault="007C0CF8" w:rsidP="007C0CF8">
      <w:pPr>
        <w:rPr>
          <w:rFonts w:ascii="Georgia" w:hAnsi="Georgia" w:cs="Arial"/>
          <w:iCs/>
          <w:color w:val="000000"/>
          <w:sz w:val="20"/>
          <w:szCs w:val="20"/>
          <w:lang w:val="en"/>
        </w:rPr>
      </w:pPr>
      <w:r w:rsidRPr="0031374C">
        <w:rPr>
          <w:rFonts w:ascii="Georgia" w:eastAsia="Times New Roman" w:hAnsi="Georgia" w:cs="Arial"/>
          <w:b/>
          <w:color w:val="000000"/>
          <w:lang w:val="en"/>
        </w:rPr>
        <w:t>Hugh White 14</w:t>
      </w:r>
      <w:r w:rsidRPr="00E12E01">
        <w:rPr>
          <w:rFonts w:ascii="Georgia" w:eastAsia="Times New Roman" w:hAnsi="Georgia" w:cs="Arial"/>
          <w:color w:val="000000"/>
          <w:sz w:val="18"/>
          <w:szCs w:val="18"/>
          <w:lang w:val="en"/>
        </w:rPr>
        <w:t xml:space="preserve">- </w:t>
      </w:r>
      <w:r w:rsidRPr="00E12E01">
        <w:rPr>
          <w:rFonts w:ascii="Georgia" w:hAnsi="Georgia" w:cs="Arial"/>
          <w:iCs/>
          <w:color w:val="000000"/>
          <w:sz w:val="18"/>
          <w:szCs w:val="18"/>
          <w:lang w:val="en"/>
        </w:rPr>
        <w:t>professor of strategic studies at the Australian National University in Canberra</w:t>
      </w:r>
      <w:r w:rsidRPr="00E12E01">
        <w:rPr>
          <w:rFonts w:ascii="Georgia" w:hAnsi="Georgia" w:cs="Arial"/>
          <w:i/>
          <w:iCs/>
          <w:color w:val="000000"/>
          <w:sz w:val="18"/>
          <w:szCs w:val="18"/>
          <w:lang w:val="en"/>
        </w:rPr>
        <w:br/>
      </w:r>
      <w:r w:rsidRPr="00E12E01">
        <w:rPr>
          <w:rFonts w:ascii="Segoe UI" w:hAnsi="Segoe UI" w:cs="Segoe UI"/>
          <w:color w:val="000000"/>
          <w:sz w:val="18"/>
          <w:szCs w:val="18"/>
        </w:rPr>
        <w:t>(http://nationalinterest.org/feature/asias-nightmare-scenario-war-the-east-china-sea-over-the-10805?page=3)</w:t>
      </w:r>
      <w:r w:rsidRPr="00E12E01">
        <w:rPr>
          <w:rFonts w:ascii="Georgia" w:hAnsi="Georgia" w:cs="Arial"/>
          <w:i/>
          <w:iCs/>
          <w:color w:val="000000"/>
          <w:sz w:val="18"/>
          <w:szCs w:val="18"/>
          <w:lang w:val="en"/>
        </w:rPr>
        <w:br/>
      </w:r>
    </w:p>
    <w:p w14:paraId="29639C53" w14:textId="77777777" w:rsidR="007C0CF8" w:rsidRDefault="007C0CF8" w:rsidP="007C0CF8">
      <w:pPr>
        <w:rPr>
          <w:rFonts w:ascii="Georgia" w:hAnsi="Georgia" w:cs="Arial"/>
          <w:color w:val="000000"/>
          <w:sz w:val="16"/>
          <w:szCs w:val="21"/>
          <w:lang w:val="en"/>
        </w:rPr>
      </w:pPr>
      <w:r w:rsidRPr="00215AE6">
        <w:rPr>
          <w:rFonts w:ascii="Georgia" w:eastAsia="Times New Roman" w:hAnsi="Georgia" w:cs="Arial"/>
          <w:color w:val="000000"/>
          <w:sz w:val="20"/>
          <w:szCs w:val="20"/>
          <w:highlight w:val="yellow"/>
          <w:u w:val="single"/>
          <w:lang w:val="en"/>
        </w:rPr>
        <w:t xml:space="preserve">It is clear that an armed clash between </w:t>
      </w:r>
      <w:hyperlink r:id="rId63" w:history="1">
        <w:r w:rsidRPr="00215AE6">
          <w:rPr>
            <w:rFonts w:ascii="Georgia" w:eastAsia="Times New Roman" w:hAnsi="Georgia" w:cs="Arial"/>
            <w:color w:val="000000"/>
            <w:sz w:val="20"/>
            <w:szCs w:val="20"/>
            <w:highlight w:val="yellow"/>
            <w:u w:val="single"/>
            <w:lang w:val="en"/>
          </w:rPr>
          <w:t xml:space="preserve">Japan and China over the </w:t>
        </w:r>
        <w:proofErr w:type="spellStart"/>
        <w:r w:rsidRPr="00215AE6">
          <w:rPr>
            <w:rFonts w:ascii="Georgia" w:eastAsia="Times New Roman" w:hAnsi="Georgia" w:cs="Arial"/>
            <w:color w:val="000000"/>
            <w:sz w:val="20"/>
            <w:szCs w:val="20"/>
            <w:highlight w:val="yellow"/>
            <w:u w:val="single"/>
            <w:lang w:val="en"/>
          </w:rPr>
          <w:t>Senkaku</w:t>
        </w:r>
        <w:proofErr w:type="spellEnd"/>
        <w:r w:rsidRPr="00215AE6">
          <w:rPr>
            <w:rFonts w:ascii="Georgia" w:eastAsia="Times New Roman" w:hAnsi="Georgia" w:cs="Arial"/>
            <w:color w:val="000000"/>
            <w:sz w:val="16"/>
            <w:szCs w:val="20"/>
            <w:lang w:val="en"/>
          </w:rPr>
          <w:t>/</w:t>
        </w:r>
        <w:proofErr w:type="spellStart"/>
        <w:r w:rsidRPr="00215AE6">
          <w:rPr>
            <w:rFonts w:ascii="Georgia" w:eastAsia="Times New Roman" w:hAnsi="Georgia" w:cs="Arial"/>
            <w:color w:val="000000"/>
            <w:sz w:val="16"/>
            <w:szCs w:val="20"/>
            <w:lang w:val="en"/>
          </w:rPr>
          <w:t>Diaoyu</w:t>
        </w:r>
        <w:proofErr w:type="spellEnd"/>
        <w:r w:rsidRPr="00215AE6">
          <w:rPr>
            <w:rFonts w:ascii="Georgia" w:eastAsia="Times New Roman" w:hAnsi="Georgia" w:cs="Arial"/>
            <w:color w:val="000000"/>
            <w:sz w:val="20"/>
            <w:szCs w:val="20"/>
            <w:highlight w:val="yellow"/>
            <w:u w:val="single"/>
            <w:lang w:val="en"/>
          </w:rPr>
          <w:t xml:space="preserve"> islands is a real possibility</w:t>
        </w:r>
      </w:hyperlink>
      <w:r w:rsidRPr="00215AE6">
        <w:rPr>
          <w:rFonts w:ascii="Georgia" w:eastAsia="Times New Roman" w:hAnsi="Georgia" w:cs="Arial"/>
          <w:color w:val="000000"/>
          <w:sz w:val="16"/>
          <w:szCs w:val="20"/>
          <w:lang w:val="en"/>
        </w:rPr>
        <w:t xml:space="preserve">. If that happens </w:t>
      </w:r>
      <w:hyperlink r:id="rId64" w:history="1">
        <w:r w:rsidRPr="00215AE6">
          <w:rPr>
            <w:rFonts w:ascii="Georgia" w:eastAsia="Times New Roman" w:hAnsi="Georgia" w:cs="Arial"/>
            <w:color w:val="000000"/>
            <w:sz w:val="16"/>
            <w:szCs w:val="20"/>
            <w:lang w:val="en"/>
          </w:rPr>
          <w:t>Washington would face a very serious choice</w:t>
        </w:r>
      </w:hyperlink>
      <w:r w:rsidRPr="00215AE6">
        <w:rPr>
          <w:rFonts w:ascii="Georgia" w:eastAsia="Times New Roman" w:hAnsi="Georgia" w:cs="Arial"/>
          <w:color w:val="000000"/>
          <w:sz w:val="16"/>
          <w:szCs w:val="20"/>
          <w:lang w:val="en"/>
        </w:rPr>
        <w:t xml:space="preserve">. </w:t>
      </w:r>
      <w:r w:rsidRPr="0031374C">
        <w:rPr>
          <w:rFonts w:ascii="Georgia" w:eastAsia="Times New Roman" w:hAnsi="Georgia" w:cs="Arial"/>
          <w:color w:val="000000"/>
          <w:sz w:val="20"/>
          <w:szCs w:val="20"/>
          <w:u w:val="single"/>
          <w:lang w:val="en"/>
        </w:rPr>
        <w:t>Failing to support Japan militarily would fatally weaken the US-Japan alliance, torpedo President Obama’s ‘Pivot’, and undermine America’s whole position in Asia.</w:t>
      </w:r>
      <w:r w:rsidRPr="00215AE6">
        <w:rPr>
          <w:rFonts w:ascii="Georgia" w:eastAsia="Times New Roman" w:hAnsi="Georgia" w:cs="Arial"/>
          <w:color w:val="000000"/>
          <w:sz w:val="16"/>
          <w:szCs w:val="20"/>
          <w:lang w:val="en"/>
        </w:rPr>
        <w:t xml:space="preserve"> </w:t>
      </w:r>
      <w:r w:rsidRPr="0031374C">
        <w:rPr>
          <w:rFonts w:ascii="Georgia" w:eastAsia="Times New Roman" w:hAnsi="Georgia" w:cs="Arial"/>
          <w:color w:val="000000"/>
          <w:sz w:val="20"/>
          <w:szCs w:val="20"/>
          <w:u w:val="single"/>
          <w:lang w:val="en"/>
        </w:rPr>
        <w:t xml:space="preserve">But </w:t>
      </w:r>
      <w:r w:rsidRPr="00215AE6">
        <w:rPr>
          <w:rFonts w:ascii="Georgia" w:eastAsia="Times New Roman" w:hAnsi="Georgia" w:cs="Arial"/>
          <w:color w:val="000000"/>
          <w:sz w:val="20"/>
          <w:szCs w:val="20"/>
          <w:highlight w:val="yellow"/>
          <w:u w:val="single"/>
          <w:lang w:val="en"/>
        </w:rPr>
        <w:t>supporting Japan would mean going to war with China</w:t>
      </w:r>
      <w:r w:rsidRPr="0031374C">
        <w:rPr>
          <w:rFonts w:ascii="Georgia" w:eastAsia="Times New Roman" w:hAnsi="Georgia" w:cs="Arial"/>
          <w:color w:val="000000"/>
          <w:sz w:val="20"/>
          <w:szCs w:val="20"/>
          <w:u w:val="single"/>
          <w:lang w:val="en"/>
        </w:rPr>
        <w:t>.</w:t>
      </w:r>
      <w:r w:rsidRPr="00215AE6">
        <w:rPr>
          <w:rFonts w:ascii="Georgia" w:eastAsia="Times New Roman" w:hAnsi="Georgia" w:cs="Arial"/>
          <w:color w:val="000000"/>
          <w:sz w:val="16"/>
          <w:szCs w:val="20"/>
          <w:lang w:val="en"/>
        </w:rPr>
        <w:t xml:space="preserve"> Whether that would be wise depends, as much as anything, on how a US-China war over the Senkakus would play out. Of course no one knows for sure. There has not been a serious maritime conflict for decades, nor war between two nuclear-armed states so we cannot be sure how the fighting would go. Nor do we have any real experience of war between nuclear-armed states, so that factor too adds to uncertainty. But there are some broad judgments that can be offered. If these judgments seem even moderately likely to be right, the implications for America’s choice about war over the Senkakus are rather sobering. They suggest </w:t>
      </w:r>
      <w:r w:rsidRPr="0031374C">
        <w:rPr>
          <w:rFonts w:ascii="Georgia" w:eastAsia="Times New Roman" w:hAnsi="Georgia" w:cs="Arial"/>
          <w:color w:val="000000"/>
          <w:sz w:val="20"/>
          <w:szCs w:val="20"/>
          <w:u w:val="single"/>
          <w:lang w:val="en"/>
        </w:rPr>
        <w:t xml:space="preserve">that </w:t>
      </w:r>
      <w:r w:rsidRPr="00215AE6">
        <w:rPr>
          <w:rFonts w:ascii="Georgia" w:eastAsia="Times New Roman" w:hAnsi="Georgia" w:cs="Arial"/>
          <w:color w:val="000000"/>
          <w:sz w:val="20"/>
          <w:szCs w:val="20"/>
          <w:highlight w:val="yellow"/>
          <w:u w:val="single"/>
          <w:lang w:val="en"/>
        </w:rPr>
        <w:t>this would be a war that America would not win, could not control, and should not undertake</w:t>
      </w:r>
      <w:r w:rsidRPr="00215AE6">
        <w:rPr>
          <w:rFonts w:ascii="Georgia" w:eastAsia="Times New Roman" w:hAnsi="Georgia" w:cs="Arial"/>
          <w:color w:val="000000"/>
          <w:sz w:val="16"/>
          <w:szCs w:val="20"/>
          <w:lang w:val="en"/>
        </w:rPr>
        <w:t xml:space="preserve">. And that of course has huge implications for America’s position in Asia. </w:t>
      </w:r>
      <w:r w:rsidRPr="00215AE6">
        <w:rPr>
          <w:rFonts w:ascii="Georgia" w:hAnsi="Georgia" w:cs="Arial"/>
          <w:color w:val="000000"/>
          <w:sz w:val="16"/>
          <w:szCs w:val="20"/>
          <w:lang w:val="en"/>
        </w:rPr>
        <w:t xml:space="preserve">Suppose that fighting starts between China and Japan with a small armed clash near the islands, in which losses are sustained by both sides. It is possible this kind of incident could be quickly contained without further fighting, but only if both Tokyo and Beijing acted with tact, forbearance and political courage. No one would bet on that, so it is at least equally likely that the clash would escalate, and if so </w:t>
      </w:r>
      <w:r w:rsidRPr="0031374C">
        <w:rPr>
          <w:rFonts w:ascii="Georgia" w:hAnsi="Georgia" w:cs="Arial"/>
          <w:color w:val="000000"/>
          <w:sz w:val="20"/>
          <w:szCs w:val="20"/>
          <w:u w:val="single"/>
          <w:lang w:val="en"/>
        </w:rPr>
        <w:t>Japan would quickly ask America to help</w:t>
      </w:r>
      <w:r w:rsidRPr="00215AE6">
        <w:rPr>
          <w:rFonts w:ascii="Georgia" w:hAnsi="Georgia" w:cs="Arial"/>
          <w:color w:val="000000"/>
          <w:sz w:val="16"/>
          <w:szCs w:val="20"/>
          <w:lang w:val="en"/>
        </w:rPr>
        <w:t xml:space="preserve">. What happens next if America joins the fight depends first on the strategic aims of each side? </w:t>
      </w:r>
      <w:r w:rsidRPr="0031374C">
        <w:rPr>
          <w:rFonts w:ascii="Georgia" w:hAnsi="Georgia" w:cs="Arial"/>
          <w:color w:val="000000"/>
          <w:sz w:val="20"/>
          <w:szCs w:val="20"/>
          <w:u w:val="single"/>
          <w:lang w:val="en"/>
        </w:rPr>
        <w:t>China’s primary aim might be to land forces to take control of the islands, and at the minimum it would want to exclude Japanese and US forces from the air- and sea-space around them</w:t>
      </w:r>
      <w:r w:rsidRPr="00215AE6">
        <w:rPr>
          <w:rFonts w:ascii="Georgia" w:hAnsi="Georgia" w:cs="Arial"/>
          <w:color w:val="000000"/>
          <w:sz w:val="16"/>
          <w:szCs w:val="20"/>
          <w:lang w:val="en"/>
        </w:rPr>
        <w:t xml:space="preserve">. America’s and Japan’s aims might well look the same. Tokyo might decide that the time had come to put its control of the islands beyond dispute by stationing forces on them, and at a minimum it would want to prevent further challenges of the kind we have seen recently by excluding Chinese forces from around the islands. </w:t>
      </w:r>
      <w:r w:rsidRPr="00215AE6">
        <w:rPr>
          <w:rFonts w:ascii="Georgia" w:eastAsia="Times New Roman" w:hAnsi="Georgia" w:cs="Arial"/>
          <w:color w:val="000000"/>
          <w:sz w:val="16"/>
          <w:szCs w:val="20"/>
          <w:lang w:val="en"/>
        </w:rPr>
        <w:t xml:space="preserve">What operational objectives would flow for each side from these strategic aims? Let us first suppose that each side decides to limit the geographic scope of the conflict to the areas around the disputed islands. To achieve their primary aims by deploying and sustaining occupation forces on the islands, either side would need to establish a high degree of sea and air control around them. That is likely to prove impossible for either of them: neither China nor the Allies have any serious chance of achieving the sea and air control required to securely deploy and sustain occupation forces on the disputed islands against the other side’s formidable sea and air denial capabilities. So as long as both sides limit their operations to the area around the islands, neither would be able to take control of the islands by establishing forces on them. The situation is much less clear when we look at the two side’s minimum aims. To prevent each other operating near the disputed islands they would only need to impose sea and air denial around them. Each side could probably deny the waters surrounding the islands to the other’s surface forces. Neither side could prevent the other sustaining a substantial submarine presence there. But a battle for air superiority over and around the islands might be more evenly balanced. Allied advantages in quality and perhaps in tactics could be offset by Chinese advantages in numbers and proximity, leading to a protracted and inconclusive air campaign in which losses on both sides would be quite high. This suggests that as long as operations were limited to the immediate area under contention, the most likely outcome would be an inconclusive stalemate: both sides could deny the waters around the islands to the other’s surface ships, but neither can exclude the other’s submarine and air forces from the disputed area. It is hard to see how either side would consider this a satisfactory basis to conclude hostilities. Neither would have to improve their position in relation to the islands enough to justify the costs of the fighting. Both would be trapped in an indefinite and costly campaign, especially in the air, with no way to end the conflict. Quite apart from any other considerations, this would prolong the extraordinary disruption of the conflict to each side’s economy, and convey a message of weakness to each side’s public. This means both sides would have strong incentives to seek a quicker and more decisive result by broadening the conflict beyond the disputed area itself. That could happen in several ways. </w:t>
      </w:r>
      <w:hyperlink r:id="rId65" w:history="1">
        <w:r w:rsidRPr="0031374C">
          <w:rPr>
            <w:rFonts w:ascii="Georgia" w:eastAsia="Times New Roman" w:hAnsi="Georgia" w:cs="Arial"/>
            <w:color w:val="000000"/>
            <w:sz w:val="20"/>
            <w:szCs w:val="20"/>
            <w:u w:val="single"/>
            <w:lang w:val="en"/>
          </w:rPr>
          <w:t>Some people have suggested that America could prevail in this kind of situation by imposing a distant blockade of China</w:t>
        </w:r>
      </w:hyperlink>
      <w:r w:rsidRPr="0031374C">
        <w:rPr>
          <w:rFonts w:ascii="Georgia" w:eastAsia="Times New Roman" w:hAnsi="Georgia" w:cs="Arial"/>
          <w:color w:val="000000"/>
          <w:sz w:val="20"/>
          <w:szCs w:val="20"/>
          <w:u w:val="single"/>
          <w:lang w:val="en"/>
        </w:rPr>
        <w:t xml:space="preserve"> which would bring its highly trade-dependent economy to its knees</w:t>
      </w:r>
      <w:r w:rsidRPr="00215AE6">
        <w:rPr>
          <w:rFonts w:ascii="Georgia" w:eastAsia="Times New Roman" w:hAnsi="Georgia" w:cs="Arial"/>
          <w:color w:val="000000"/>
          <w:sz w:val="16"/>
          <w:szCs w:val="20"/>
          <w:lang w:val="en"/>
        </w:rPr>
        <w:t>. Others have suggested that cyber-attacks or attacks on China’s satellites could compel China to back off. Certainly Washington has these options, but so does Beijing. America is just as vulnerable as China to attacks on its sea-borne trade, cyber systems and satellites, and China’s capacity to mount such attacks is quite formidable. Moreover China may have options to damage America’s economy through its immense holdings of US debt. This suggests that on balance neither side would see much to gain in opening these kinds of new fronts.</w:t>
      </w:r>
      <w:r w:rsidRPr="00215AE6">
        <w:rPr>
          <w:rFonts w:ascii="Georgia" w:hAnsi="Georgia" w:cs="Arial"/>
          <w:color w:val="000000"/>
          <w:sz w:val="16"/>
          <w:szCs w:val="20"/>
          <w:lang w:val="en"/>
        </w:rPr>
        <w:t xml:space="preserve"> </w:t>
      </w:r>
      <w:r w:rsidRPr="00215AE6">
        <w:rPr>
          <w:rFonts w:ascii="Georgia" w:eastAsia="Times New Roman" w:hAnsi="Georgia" w:cs="Arial"/>
          <w:color w:val="000000"/>
          <w:sz w:val="16"/>
          <w:szCs w:val="21"/>
          <w:lang w:val="en"/>
        </w:rPr>
        <w:t>They would therefore be more likely to look for advantage by extending conventional military operations beyond the disputed area itself.</w:t>
      </w:r>
      <w:r w:rsidRPr="00215AE6">
        <w:rPr>
          <w:rFonts w:ascii="Georgia" w:hAnsi="Georgia" w:cs="Arial"/>
          <w:color w:val="000000"/>
          <w:sz w:val="16"/>
          <w:szCs w:val="21"/>
          <w:lang w:val="en"/>
        </w:rPr>
        <w:t xml:space="preserve"> </w:t>
      </w:r>
      <w:r w:rsidRPr="0031374C">
        <w:rPr>
          <w:rFonts w:ascii="Georgia" w:eastAsia="Times New Roman" w:hAnsi="Georgia" w:cs="Arial"/>
          <w:color w:val="000000"/>
          <w:sz w:val="21"/>
          <w:szCs w:val="21"/>
          <w:u w:val="single"/>
          <w:lang w:val="en"/>
        </w:rPr>
        <w:t>They could try to degrade one another’s air and naval strength around the islands by attacking forces and bases beyond that primary Area of Operations</w:t>
      </w:r>
      <w:r w:rsidRPr="00215AE6">
        <w:rPr>
          <w:rFonts w:ascii="Georgia" w:eastAsia="Times New Roman" w:hAnsi="Georgia" w:cs="Arial"/>
          <w:color w:val="000000"/>
          <w:sz w:val="16"/>
          <w:szCs w:val="21"/>
          <w:lang w:val="en"/>
        </w:rPr>
        <w:t>.</w:t>
      </w:r>
      <w:r w:rsidRPr="00215AE6">
        <w:rPr>
          <w:rFonts w:ascii="Georgia" w:hAnsi="Georgia" w:cs="Arial"/>
          <w:color w:val="000000"/>
          <w:sz w:val="16"/>
          <w:szCs w:val="21"/>
          <w:lang w:val="en"/>
        </w:rPr>
        <w:t xml:space="preserve"> </w:t>
      </w:r>
      <w:hyperlink r:id="rId66" w:history="1">
        <w:r w:rsidRPr="00215AE6">
          <w:rPr>
            <w:rFonts w:ascii="Georgia" w:eastAsia="Times New Roman" w:hAnsi="Georgia" w:cs="Arial"/>
            <w:color w:val="000000"/>
            <w:sz w:val="16"/>
            <w:szCs w:val="21"/>
            <w:lang w:val="en"/>
          </w:rPr>
          <w:t>This is what America’s Air-Sea Battle concept is all about</w:t>
        </w:r>
      </w:hyperlink>
      <w:r w:rsidRPr="00215AE6">
        <w:rPr>
          <w:rFonts w:ascii="Georgia" w:eastAsia="Times New Roman" w:hAnsi="Georgia" w:cs="Arial"/>
          <w:color w:val="000000"/>
          <w:sz w:val="16"/>
          <w:szCs w:val="21"/>
          <w:lang w:val="en"/>
        </w:rPr>
        <w:t xml:space="preserve">, of course, but two can play at that game. </w:t>
      </w:r>
      <w:hyperlink r:id="rId67" w:history="1">
        <w:r w:rsidRPr="0031374C">
          <w:rPr>
            <w:rFonts w:ascii="Georgia" w:eastAsia="Times New Roman" w:hAnsi="Georgia" w:cs="Arial"/>
            <w:color w:val="000000"/>
            <w:sz w:val="21"/>
            <w:szCs w:val="21"/>
            <w:u w:val="single"/>
            <w:lang w:val="en"/>
          </w:rPr>
          <w:t>China has plenty of options to attack US and Japanese forces</w:t>
        </w:r>
      </w:hyperlink>
      <w:r w:rsidRPr="0031374C">
        <w:rPr>
          <w:rFonts w:ascii="Georgia" w:eastAsia="Times New Roman" w:hAnsi="Georgia" w:cs="Arial"/>
          <w:color w:val="000000"/>
          <w:sz w:val="21"/>
          <w:szCs w:val="21"/>
          <w:u w:val="single"/>
          <w:lang w:val="en"/>
        </w:rPr>
        <w:t xml:space="preserve"> and bases too.</w:t>
      </w:r>
      <w:r w:rsidRPr="0031374C">
        <w:rPr>
          <w:rFonts w:ascii="Georgia" w:hAnsi="Georgia" w:cs="Arial"/>
          <w:color w:val="000000"/>
          <w:sz w:val="21"/>
          <w:szCs w:val="21"/>
          <w:u w:val="single"/>
          <w:lang w:val="en"/>
        </w:rPr>
        <w:t xml:space="preserve"> </w:t>
      </w:r>
      <w:r w:rsidRPr="00215AE6">
        <w:rPr>
          <w:rFonts w:ascii="Georgia" w:eastAsia="Times New Roman" w:hAnsi="Georgia" w:cs="Arial"/>
          <w:color w:val="000000"/>
          <w:sz w:val="21"/>
          <w:szCs w:val="21"/>
          <w:highlight w:val="yellow"/>
          <w:u w:val="single"/>
          <w:lang w:val="en"/>
        </w:rPr>
        <w:t xml:space="preserve">US and Japanese submarine and precision land-strike forces could certainly sink a lot of Chinese ships and destroy a lot of air bases, but Chinese short- and medium- range ballistic missiles could likewise do a lot of damage to US and Japanese bases, and China too could </w:t>
      </w:r>
      <w:r w:rsidRPr="00215AE6">
        <w:rPr>
          <w:rFonts w:ascii="Georgia" w:eastAsia="Times New Roman" w:hAnsi="Georgia" w:cs="Arial"/>
          <w:color w:val="000000"/>
          <w:sz w:val="21"/>
          <w:szCs w:val="21"/>
          <w:highlight w:val="yellow"/>
          <w:u w:val="single"/>
          <w:lang w:val="en"/>
        </w:rPr>
        <w:lastRenderedPageBreak/>
        <w:t>sink a lot of allied ships</w:t>
      </w:r>
      <w:r w:rsidRPr="00215AE6">
        <w:rPr>
          <w:rFonts w:ascii="Georgia" w:eastAsia="Times New Roman" w:hAnsi="Georgia" w:cs="Arial"/>
          <w:color w:val="000000"/>
          <w:sz w:val="16"/>
          <w:szCs w:val="21"/>
          <w:highlight w:val="yellow"/>
          <w:lang w:val="en"/>
        </w:rPr>
        <w:t xml:space="preserve">. </w:t>
      </w:r>
      <w:r w:rsidRPr="00215AE6">
        <w:rPr>
          <w:rFonts w:ascii="Georgia" w:eastAsia="Times New Roman" w:hAnsi="Georgia" w:cs="Arial"/>
          <w:color w:val="000000"/>
          <w:sz w:val="21"/>
          <w:szCs w:val="21"/>
          <w:highlight w:val="yellow"/>
          <w:u w:val="single"/>
          <w:lang w:val="en"/>
        </w:rPr>
        <w:t>So again it is hard to see how one side or the other could win a decisive advantage this way.</w:t>
      </w:r>
      <w:r w:rsidRPr="00215AE6">
        <w:rPr>
          <w:rFonts w:ascii="Georgia" w:hAnsi="Georgia" w:cs="Arial"/>
          <w:color w:val="000000"/>
          <w:sz w:val="16"/>
          <w:szCs w:val="21"/>
          <w:highlight w:val="yellow"/>
          <w:lang w:val="en"/>
        </w:rPr>
        <w:t xml:space="preserve"> </w:t>
      </w:r>
      <w:r w:rsidRPr="00215AE6">
        <w:rPr>
          <w:rFonts w:ascii="Georgia" w:eastAsia="Times New Roman" w:hAnsi="Georgia" w:cs="Arial"/>
          <w:color w:val="000000"/>
          <w:sz w:val="21"/>
          <w:szCs w:val="21"/>
          <w:highlight w:val="yellow"/>
          <w:u w:val="single"/>
          <w:lang w:val="en"/>
        </w:rPr>
        <w:t>That means further escalation might then seem the only way to achieve acceptable strategic outcomes for both sides</w:t>
      </w:r>
      <w:r w:rsidRPr="00215AE6">
        <w:rPr>
          <w:rFonts w:ascii="Georgia" w:eastAsia="Times New Roman" w:hAnsi="Georgia" w:cs="Arial"/>
          <w:color w:val="000000"/>
          <w:sz w:val="16"/>
          <w:szCs w:val="21"/>
          <w:highlight w:val="yellow"/>
          <w:lang w:val="en"/>
        </w:rPr>
        <w:t>.</w:t>
      </w:r>
      <w:r w:rsidRPr="00215AE6">
        <w:rPr>
          <w:rFonts w:ascii="Georgia" w:hAnsi="Georgia" w:cs="Arial"/>
          <w:color w:val="000000"/>
          <w:sz w:val="16"/>
          <w:szCs w:val="21"/>
          <w:lang w:val="en"/>
        </w:rPr>
        <w:t xml:space="preserve"> </w:t>
      </w:r>
      <w:r w:rsidRPr="00215AE6">
        <w:rPr>
          <w:rFonts w:ascii="Georgia" w:eastAsia="Times New Roman" w:hAnsi="Georgia" w:cs="Arial"/>
          <w:color w:val="000000"/>
          <w:sz w:val="16"/>
          <w:szCs w:val="21"/>
          <w:lang w:val="en"/>
        </w:rPr>
        <w:t>But neither side has escalation dominance: any step by one side can be matched by the other.</w:t>
      </w:r>
      <w:r w:rsidRPr="00215AE6">
        <w:rPr>
          <w:rFonts w:ascii="Georgia" w:hAnsi="Georgia" w:cs="Arial"/>
          <w:color w:val="000000"/>
          <w:sz w:val="16"/>
          <w:szCs w:val="21"/>
          <w:lang w:val="en"/>
        </w:rPr>
        <w:t xml:space="preserve"> </w:t>
      </w:r>
      <w:r w:rsidRPr="00215AE6">
        <w:rPr>
          <w:rFonts w:ascii="Georgia" w:eastAsia="Times New Roman" w:hAnsi="Georgia" w:cs="Arial"/>
          <w:color w:val="000000"/>
          <w:sz w:val="16"/>
          <w:szCs w:val="21"/>
          <w:lang w:val="en"/>
        </w:rPr>
        <w:t>Both sides might nonetheless be impelled to escalate further because the cost of relinquishing their strategic objectives will have increased as the scale and cost of the conflict has grown.</w:t>
      </w:r>
      <w:r w:rsidRPr="00215AE6">
        <w:rPr>
          <w:rFonts w:ascii="Georgia" w:hAnsi="Georgia" w:cs="Arial"/>
          <w:color w:val="000000"/>
          <w:sz w:val="16"/>
          <w:szCs w:val="21"/>
          <w:lang w:val="en"/>
        </w:rPr>
        <w:t xml:space="preserve"> </w:t>
      </w:r>
      <w:r w:rsidRPr="00215AE6">
        <w:rPr>
          <w:rFonts w:ascii="Georgia" w:eastAsia="Times New Roman" w:hAnsi="Georgia" w:cs="Arial"/>
          <w:color w:val="000000"/>
          <w:sz w:val="16"/>
          <w:szCs w:val="21"/>
          <w:lang w:val="en"/>
        </w:rPr>
        <w:t xml:space="preserve">The longer and more bitter the fight becomes, the harder it becomes to step back, and the more dangerous each step forward becomes. </w:t>
      </w:r>
      <w:r w:rsidRPr="00215AE6">
        <w:rPr>
          <w:rFonts w:ascii="Georgia" w:hAnsi="Georgia" w:cs="Arial"/>
          <w:color w:val="000000"/>
          <w:sz w:val="21"/>
          <w:szCs w:val="21"/>
          <w:highlight w:val="yellow"/>
          <w:u w:val="single"/>
          <w:lang w:val="en"/>
        </w:rPr>
        <w:t>At the top of this ladder of escalation looms the possibility of an intercontinental nuclear exchange</w:t>
      </w:r>
      <w:r w:rsidRPr="0031374C">
        <w:rPr>
          <w:rFonts w:ascii="Georgia" w:hAnsi="Georgia" w:cs="Arial"/>
          <w:color w:val="000000"/>
          <w:sz w:val="21"/>
          <w:szCs w:val="21"/>
          <w:u w:val="single"/>
          <w:lang w:val="en"/>
        </w:rPr>
        <w:t>, which would, or at least should, weigh heavily on both side’s calculations right from the start</w:t>
      </w:r>
      <w:r w:rsidRPr="00215AE6">
        <w:rPr>
          <w:rFonts w:ascii="Georgia" w:hAnsi="Georgia" w:cs="Arial"/>
          <w:color w:val="000000"/>
          <w:sz w:val="16"/>
          <w:szCs w:val="21"/>
          <w:lang w:val="en"/>
        </w:rPr>
        <w:t xml:space="preserve">. During the Cold War, the possibility of a large-scale nuclear exchange affected the calculations of the superpowers whenever there was a risk of even the smallest-scale skirmishes between their forces. That was because each superpower recognized how hard it would be to contain an escalating conflict before it reached the nuclear level, because they both saw the danger that neither of them would back down and accept defeat even to avoid a nuclear exchange. War was avoided because both sides understood that their opponents were as grimly resolved as they were. Can we say the same of America and China today? There has perhaps been a tendency among American strategists to overlook the importance of the nuclear dimension of any US-China conflict. They underestimate the significance of China’s nuclear forces because they are so much smaller than the Soviet’s were during the Cold War, or than America’s are today. But that does not make negligible. </w:t>
      </w:r>
      <w:r w:rsidRPr="00215AE6">
        <w:rPr>
          <w:rFonts w:ascii="Georgia" w:hAnsi="Georgia" w:cs="Arial"/>
          <w:color w:val="000000"/>
          <w:sz w:val="21"/>
          <w:szCs w:val="21"/>
          <w:highlight w:val="yellow"/>
          <w:u w:val="single"/>
          <w:lang w:val="en"/>
        </w:rPr>
        <w:t>They can still destroy American cities, and kill millions of Americans, and it would be a desperate gamble to try to destroy them with a disarming first strike</w:t>
      </w:r>
      <w:r w:rsidRPr="00215AE6">
        <w:rPr>
          <w:rFonts w:ascii="Georgia" w:hAnsi="Georgia" w:cs="Arial"/>
          <w:color w:val="000000"/>
          <w:sz w:val="16"/>
          <w:szCs w:val="21"/>
          <w:lang w:val="en"/>
        </w:rPr>
        <w:t xml:space="preserve">. That means we have to pay a lot of attention to the question of China’s resolve. </w:t>
      </w:r>
      <w:r w:rsidRPr="0031374C">
        <w:rPr>
          <w:rFonts w:ascii="Georgia" w:hAnsi="Georgia" w:cs="Arial"/>
          <w:color w:val="000000"/>
          <w:sz w:val="21"/>
          <w:szCs w:val="21"/>
          <w:u w:val="single"/>
          <w:lang w:val="en"/>
        </w:rPr>
        <w:t>China of course faces huge risks from America’s much greater forces, but its strategists may well calculate that on balance the nuclear factor favors China, because it plays to what they may see as China’s decisive advantage over the US in an East China Sea scenario</w:t>
      </w:r>
      <w:r w:rsidRPr="00215AE6">
        <w:rPr>
          <w:rFonts w:ascii="Georgia" w:hAnsi="Georgia" w:cs="Arial"/>
          <w:color w:val="000000"/>
          <w:sz w:val="16"/>
          <w:szCs w:val="21"/>
          <w:lang w:val="en"/>
        </w:rPr>
        <w:t xml:space="preserve">: the balance of resolve. Let me explain. When two adversaries are relatively evenly balanced in their ability to hurt one another, the advantages lies with the one with greater resolve. More precisely, in the contest of wills that drives any escalating conflict, the advantage lies with the side that can persuade its opponent that it has the greater resolve, and will thus not step back and accept defeat before the escalating conflict has cost the other side more than it is willing to pay. If one side is confident that the other believes it has more resolve, that side will be confident that the other will back off first, and will thus be more willing to enter a conflict, and more willing to escalate it. If the operational balance is as I have suggested here, then </w:t>
      </w:r>
      <w:r w:rsidRPr="00215AE6">
        <w:rPr>
          <w:rFonts w:ascii="Georgia" w:hAnsi="Georgia" w:cs="Arial"/>
          <w:color w:val="000000"/>
          <w:sz w:val="21"/>
          <w:szCs w:val="21"/>
          <w:highlight w:val="yellow"/>
          <w:u w:val="single"/>
          <w:lang w:val="en"/>
        </w:rPr>
        <w:t>this is the situation Washington would face in a conflict with China in support of Japan over the Senkakus</w:t>
      </w:r>
      <w:r w:rsidRPr="0031374C">
        <w:rPr>
          <w:rFonts w:ascii="Georgia" w:hAnsi="Georgia" w:cs="Arial"/>
          <w:color w:val="000000"/>
          <w:sz w:val="21"/>
          <w:szCs w:val="21"/>
          <w:u w:val="single"/>
          <w:lang w:val="en"/>
        </w:rPr>
        <w:t xml:space="preserve">. </w:t>
      </w:r>
      <w:r w:rsidRPr="00215AE6">
        <w:rPr>
          <w:rFonts w:ascii="Georgia" w:hAnsi="Georgia" w:cs="Arial"/>
          <w:color w:val="000000"/>
          <w:sz w:val="16"/>
          <w:szCs w:val="21"/>
          <w:lang w:val="en"/>
        </w:rPr>
        <w:t>The outcome would depend on the balance of resolve. It would only be wise for America to enter a conflict with China if Washington was confident both that Beijing was less resolved to win than they were, and that Beijing understood this. Only then could Washington be confident that Beijing would accept defeat before the conflict had escalated right out of control, and cost America more than the objectives at stake were worth. So which side has the greater resolve? Is America more committed to preserving the primacy it has enjoyed in Asia for over a century than China is to restore the primacy it enjoyed for centuries before that? I think the answer is probably no. We cannot assume that China is any less determined to change the Asian order than America is to preserve it. Nor can we simply assume that China’s leaders would be too nervous about domestic stability in China to allow a conflict with the US to escalate. On the contrary, public option might well stop Beijing from retreating just as much as US opinion would stop Washington – and probably more so. Ultimately it is a simple question of geography. What happens in Asia, and the waters around Asia, really matters to China, just the way what happens in the Caribbean really matters to America. If we assume that America cares more about the Caribbean than China, we should equally accept that China cares more about the Western Pacific that America. And most importantly, this is probably the way China sees the balance of resolve. That makes China a very dangerous adversary</w:t>
      </w:r>
      <w:r w:rsidRPr="0031374C">
        <w:rPr>
          <w:rFonts w:ascii="Georgia" w:hAnsi="Georgia" w:cs="Arial"/>
          <w:color w:val="000000"/>
          <w:sz w:val="21"/>
          <w:szCs w:val="21"/>
          <w:u w:val="single"/>
          <w:lang w:val="en"/>
        </w:rPr>
        <w:t xml:space="preserve">. </w:t>
      </w:r>
      <w:r w:rsidRPr="00215AE6">
        <w:rPr>
          <w:rFonts w:ascii="Georgia" w:hAnsi="Georgia" w:cs="Arial"/>
          <w:color w:val="000000"/>
          <w:sz w:val="21"/>
          <w:szCs w:val="21"/>
          <w:highlight w:val="yellow"/>
          <w:u w:val="single"/>
          <w:lang w:val="en"/>
        </w:rPr>
        <w:t>If the US enters a conflict with China underestimating China’s power and resolve, it may find itself facing a choice between accepting defeat and conceding victory to China after a protracted conventional war, or risking escalation to a nuclear exchange</w:t>
      </w:r>
      <w:r w:rsidRPr="0031374C">
        <w:rPr>
          <w:rFonts w:ascii="Georgia" w:hAnsi="Georgia" w:cs="Arial"/>
          <w:color w:val="000000"/>
          <w:sz w:val="21"/>
          <w:szCs w:val="21"/>
          <w:u w:val="single"/>
          <w:lang w:val="en"/>
        </w:rPr>
        <w:t>.</w:t>
      </w:r>
      <w:r w:rsidRPr="00215AE6">
        <w:rPr>
          <w:rFonts w:ascii="Georgia" w:hAnsi="Georgia" w:cs="Arial"/>
          <w:color w:val="000000"/>
          <w:sz w:val="16"/>
          <w:szCs w:val="21"/>
          <w:lang w:val="en"/>
        </w:rPr>
        <w:t xml:space="preserve"> So unless Washington is very confident that it has greater resolve than China, it would be far better to avoid conflict in the first place. China’s willingness to risk a clash by its provocations towards Japan suggests that it sees the situation this way, and expects America will too. That is why Beijing is so confident that Washington will avoid a conflict by abandoning Japan. What does this mean for America’s position in Asia? It does not mean that America has no choice but to withdraw from Asia. But it does mean America needs to reconsider the assumptions on which US policy in Asia, including the Pivot, has so far been based. Washington assumes that America’s basic strategic aim in Asia must be to preserve US primacy and the system of alliances on which it is based. If the analysis presented here is right, America cannot do that in the light of China’s challenge to the US-led regional order, because it is not ultimately as willing to risk an escalating conflict to preserve it as China is to overturn it. The best way to define what role America could sustain in Asia in future is to ask what role America would be willing to risk a nuclear war with China to protect. For example</w:t>
      </w:r>
      <w:r w:rsidRPr="0031374C">
        <w:rPr>
          <w:rFonts w:ascii="Georgia" w:hAnsi="Georgia" w:cs="Arial"/>
          <w:color w:val="000000"/>
          <w:sz w:val="21"/>
          <w:szCs w:val="21"/>
          <w:u w:val="single"/>
          <w:lang w:val="en"/>
        </w:rPr>
        <w:t>, America might not be willing to risk nuclear war to preserve its own primacy in Asia, but it might be willing to do so to prevent China establishing primacy</w:t>
      </w:r>
      <w:r w:rsidRPr="00215AE6">
        <w:rPr>
          <w:rFonts w:ascii="Georgia" w:hAnsi="Georgia" w:cs="Arial"/>
          <w:color w:val="000000"/>
          <w:sz w:val="16"/>
          <w:szCs w:val="21"/>
          <w:lang w:val="en"/>
        </w:rPr>
        <w:t xml:space="preserve">. But that is a discussion for another time. </w:t>
      </w:r>
    </w:p>
    <w:p w14:paraId="6D70DADE" w14:textId="77777777" w:rsidR="00692E13" w:rsidRPr="000A46AA" w:rsidRDefault="00692E13" w:rsidP="00692E13">
      <w:pPr>
        <w:pStyle w:val="Heading4"/>
      </w:pPr>
      <w:r>
        <w:t>China not willing to cooperate</w:t>
      </w:r>
    </w:p>
    <w:p w14:paraId="1D895D44" w14:textId="77777777" w:rsidR="00692E13" w:rsidRPr="000A46AA" w:rsidRDefault="00692E13" w:rsidP="00692E13">
      <w:pPr>
        <w:rPr>
          <w:rFonts w:ascii="Georgia" w:hAnsi="Georgia" w:cs="Arial"/>
          <w:color w:val="000000"/>
          <w:sz w:val="18"/>
          <w:szCs w:val="18"/>
          <w:lang w:val="en"/>
        </w:rPr>
      </w:pPr>
      <w:r w:rsidRPr="000A46AA">
        <w:rPr>
          <w:rFonts w:ascii="Segoe UI" w:hAnsi="Segoe UI" w:cs="Segoe UI"/>
          <w:b/>
          <w:color w:val="000000"/>
          <w:sz w:val="20"/>
          <w:szCs w:val="20"/>
        </w:rPr>
        <w:t>Lily Quo15</w:t>
      </w:r>
      <w:r>
        <w:rPr>
          <w:rFonts w:ascii="Segoe UI" w:hAnsi="Segoe UI" w:cs="Segoe UI"/>
          <w:color w:val="000000"/>
          <w:sz w:val="20"/>
          <w:szCs w:val="20"/>
        </w:rPr>
        <w:t>-</w:t>
      </w:r>
      <w:r w:rsidRPr="000A46AA">
        <w:rPr>
          <w:sz w:val="20"/>
          <w:szCs w:val="20"/>
        </w:rPr>
        <w:t>reporter at Q</w:t>
      </w:r>
      <w:r>
        <w:rPr>
          <w:sz w:val="20"/>
          <w:szCs w:val="20"/>
        </w:rPr>
        <w:t>uartz covering emerging markets</w:t>
      </w:r>
      <w:r w:rsidRPr="000A46AA">
        <w:rPr>
          <w:sz w:val="20"/>
          <w:szCs w:val="20"/>
        </w:rPr>
        <w:t xml:space="preserve">. Dual master’s degree in international affairs from Peking University and the London School of Economics. She graduated from the University of North Carolina at </w:t>
      </w:r>
      <w:r w:rsidRPr="000A46AA">
        <w:rPr>
          <w:sz w:val="20"/>
          <w:szCs w:val="20"/>
        </w:rPr>
        <w:lastRenderedPageBreak/>
        <w:t>Chapel Hill.</w:t>
      </w:r>
      <w:r>
        <w:rPr>
          <w:sz w:val="20"/>
          <w:szCs w:val="20"/>
        </w:rPr>
        <w:t xml:space="preserve"> </w:t>
      </w:r>
      <w:r w:rsidRPr="000A46AA">
        <w:rPr>
          <w:sz w:val="18"/>
          <w:szCs w:val="18"/>
        </w:rPr>
        <w:t>(</w:t>
      </w:r>
      <w:r w:rsidRPr="000A46AA">
        <w:rPr>
          <w:rFonts w:ascii="Segoe UI" w:hAnsi="Segoe UI" w:cs="Segoe UI"/>
          <w:color w:val="000000"/>
          <w:sz w:val="18"/>
          <w:szCs w:val="18"/>
        </w:rPr>
        <w:t>http://www.defenseone.com/threats/2015/05/china-warns-inevitable-war-us-over-south-china-sea/113680/?oref=d-river)</w:t>
      </w:r>
    </w:p>
    <w:p w14:paraId="39CBB712" w14:textId="77777777" w:rsidR="00692E13" w:rsidRDefault="00692E13" w:rsidP="00692E13">
      <w:pPr>
        <w:spacing w:before="100" w:beforeAutospacing="1" w:after="100" w:afterAutospacing="1" w:line="240" w:lineRule="auto"/>
        <w:rPr>
          <w:rFonts w:ascii="Times New Roman" w:eastAsia="Times New Roman" w:hAnsi="Times New Roman"/>
          <w:sz w:val="20"/>
          <w:szCs w:val="20"/>
        </w:rPr>
      </w:pPr>
      <w:r w:rsidRPr="008C7CE0">
        <w:rPr>
          <w:bCs/>
          <w:sz w:val="20"/>
          <w:szCs w:val="20"/>
        </w:rPr>
        <w:t xml:space="preserve">After </w:t>
      </w:r>
      <w:r w:rsidRPr="000A46AA">
        <w:rPr>
          <w:bCs/>
          <w:sz w:val="20"/>
          <w:szCs w:val="20"/>
          <w:highlight w:val="yellow"/>
          <w:u w:val="single"/>
        </w:rPr>
        <w:t>Chinese state media warned that war</w:t>
      </w:r>
      <w:r w:rsidRPr="000A46AA">
        <w:rPr>
          <w:b/>
          <w:bCs/>
          <w:sz w:val="20"/>
          <w:szCs w:val="20"/>
          <w:highlight w:val="yellow"/>
          <w:u w:val="single"/>
        </w:rPr>
        <w:t xml:space="preserve"> </w:t>
      </w:r>
      <w:r w:rsidRPr="000A46AA">
        <w:rPr>
          <w:sz w:val="20"/>
          <w:szCs w:val="20"/>
          <w:highlight w:val="yellow"/>
          <w:u w:val="single"/>
        </w:rPr>
        <w:t>with the United States may be “inevitable</w:t>
      </w:r>
      <w:r w:rsidRPr="000A46AA">
        <w:rPr>
          <w:sz w:val="20"/>
          <w:szCs w:val="20"/>
        </w:rPr>
        <w:t>,” Beijing has published a policy paper detailing how the military will shift its focus from land and coastlines to the open seas. China’s State Council released a white paper today that criticizes “external countries…busy meddling in South China Sea affairs” and sets out an “</w:t>
      </w:r>
      <w:hyperlink r:id="rId68" w:history="1">
        <w:r w:rsidRPr="000A46AA">
          <w:rPr>
            <w:sz w:val="20"/>
            <w:szCs w:val="20"/>
          </w:rPr>
          <w:t>active defense</w:t>
        </w:r>
      </w:hyperlink>
      <w:r w:rsidRPr="000A46AA">
        <w:rPr>
          <w:sz w:val="20"/>
          <w:szCs w:val="20"/>
        </w:rPr>
        <w:t xml:space="preserve">” military strategy for the country. </w:t>
      </w:r>
      <w:r w:rsidRPr="000A46AA">
        <w:rPr>
          <w:rFonts w:ascii="Times New Roman" w:eastAsia="Times New Roman" w:hAnsi="Times New Roman"/>
          <w:sz w:val="20"/>
          <w:szCs w:val="20"/>
        </w:rPr>
        <w:t xml:space="preserve">The paper comes a day after </w:t>
      </w:r>
      <w:hyperlink r:id="rId69" w:history="1">
        <w:r w:rsidRPr="000A46AA">
          <w:rPr>
            <w:rFonts w:ascii="Times New Roman" w:eastAsia="Times New Roman" w:hAnsi="Times New Roman"/>
            <w:sz w:val="20"/>
            <w:szCs w:val="20"/>
          </w:rPr>
          <w:t>an editorial</w:t>
        </w:r>
      </w:hyperlink>
      <w:r w:rsidRPr="000A46AA">
        <w:rPr>
          <w:rFonts w:ascii="Times New Roman" w:eastAsia="Times New Roman" w:hAnsi="Times New Roman"/>
          <w:sz w:val="20"/>
          <w:szCs w:val="20"/>
        </w:rPr>
        <w:t xml:space="preserve"> (link in Chinese) in the state-run Chinese tabloid Global Times said </w:t>
      </w:r>
      <w:r w:rsidRPr="000A46AA">
        <w:rPr>
          <w:rFonts w:ascii="Times New Roman" w:eastAsia="Times New Roman" w:hAnsi="Times New Roman"/>
          <w:sz w:val="20"/>
          <w:szCs w:val="20"/>
          <w:highlight w:val="yellow"/>
          <w:u w:val="single"/>
        </w:rPr>
        <w:t>conflict between China and the US will be unavoidable if the Washington doesn’t lay off Beijing for building islands and military facilities in disputed parts of the South China Sea.</w:t>
      </w:r>
      <w:r w:rsidRPr="000A46AA">
        <w:rPr>
          <w:rFonts w:ascii="Times New Roman" w:eastAsia="Times New Roman" w:hAnsi="Times New Roman"/>
          <w:sz w:val="20"/>
          <w:szCs w:val="20"/>
          <w:highlight w:val="yellow"/>
        </w:rPr>
        <w:t xml:space="preserve"> “</w:t>
      </w:r>
      <w:r w:rsidRPr="000A46AA">
        <w:rPr>
          <w:rFonts w:ascii="Times New Roman" w:eastAsia="Times New Roman" w:hAnsi="Times New Roman"/>
          <w:sz w:val="20"/>
          <w:szCs w:val="20"/>
          <w:highlight w:val="yellow"/>
          <w:u w:val="single"/>
        </w:rPr>
        <w:t>We do not want a military conflict with the United States, but if it were to come we have to accept it,</w:t>
      </w:r>
      <w:r w:rsidRPr="000A46AA">
        <w:rPr>
          <w:rFonts w:ascii="Times New Roman" w:eastAsia="Times New Roman" w:hAnsi="Times New Roman"/>
          <w:sz w:val="20"/>
          <w:szCs w:val="20"/>
        </w:rPr>
        <w:t xml:space="preserve">” the paper said. (Editorials in state-run papers are not official representations of Beijing’s position, but often reflect government sentiment.) The US has been calling on China to halt the </w:t>
      </w:r>
      <w:hyperlink r:id="rId70" w:history="1">
        <w:r w:rsidRPr="000A46AA">
          <w:rPr>
            <w:rFonts w:ascii="Times New Roman" w:eastAsia="Times New Roman" w:hAnsi="Times New Roman"/>
            <w:sz w:val="20"/>
            <w:szCs w:val="20"/>
          </w:rPr>
          <w:t>construction of entire islands</w:t>
        </w:r>
      </w:hyperlink>
      <w:r w:rsidRPr="000A46AA">
        <w:rPr>
          <w:rFonts w:ascii="Times New Roman" w:eastAsia="Times New Roman" w:hAnsi="Times New Roman"/>
          <w:sz w:val="20"/>
          <w:szCs w:val="20"/>
        </w:rPr>
        <w:t xml:space="preserve"> with ports, army barracks and at least one air strip near the Spratly Islands. The area—one of the world’s busiest shipping lanes and home to fertile fishing grounds as well as possibly oil and gas—is the focus of </w:t>
      </w:r>
      <w:hyperlink r:id="rId71" w:history="1">
        <w:r w:rsidRPr="000A46AA">
          <w:rPr>
            <w:rFonts w:ascii="Times New Roman" w:eastAsia="Times New Roman" w:hAnsi="Times New Roman"/>
            <w:sz w:val="20"/>
            <w:szCs w:val="20"/>
          </w:rPr>
          <w:t>overlapping claims</w:t>
        </w:r>
      </w:hyperlink>
      <w:r w:rsidRPr="000A46AA">
        <w:rPr>
          <w:rFonts w:ascii="Times New Roman" w:eastAsia="Times New Roman" w:hAnsi="Times New Roman"/>
          <w:sz w:val="20"/>
          <w:szCs w:val="20"/>
        </w:rPr>
        <w:t xml:space="preserve"> by China, the Philippines, Malaysia, Vietnam, Taiwan, and Brunei. According to the white paper, the </w:t>
      </w:r>
      <w:r w:rsidRPr="000A46AA">
        <w:rPr>
          <w:rFonts w:ascii="Times New Roman" w:eastAsia="Times New Roman" w:hAnsi="Times New Roman"/>
          <w:sz w:val="20"/>
          <w:szCs w:val="20"/>
          <w:highlight w:val="yellow"/>
          <w:u w:val="single"/>
        </w:rPr>
        <w:t xml:space="preserve">People’s Liberation Army Navy will expand its defense perimeter to include “open seas protection.” The air force will also expand its focus to include </w:t>
      </w:r>
      <w:hyperlink r:id="rId72" w:history="1">
        <w:r w:rsidRPr="000A46AA">
          <w:rPr>
            <w:rFonts w:ascii="Times New Roman" w:eastAsia="Times New Roman" w:hAnsi="Times New Roman"/>
            <w:sz w:val="20"/>
            <w:szCs w:val="20"/>
            <w:highlight w:val="yellow"/>
            <w:u w:val="single"/>
          </w:rPr>
          <w:t>offensive as well as defensive</w:t>
        </w:r>
      </w:hyperlink>
      <w:r w:rsidRPr="000A46AA">
        <w:rPr>
          <w:rFonts w:ascii="Times New Roman" w:eastAsia="Times New Roman" w:hAnsi="Times New Roman"/>
          <w:sz w:val="20"/>
          <w:szCs w:val="20"/>
          <w:highlight w:val="yellow"/>
          <w:u w:val="single"/>
        </w:rPr>
        <w:t xml:space="preserve"> military capabilities. “We will not attack unless we are attacked, but we will surely counterattack if attacked</w:t>
      </w:r>
      <w:r w:rsidRPr="000A46AA">
        <w:rPr>
          <w:rFonts w:ascii="Times New Roman" w:eastAsia="Times New Roman" w:hAnsi="Times New Roman"/>
          <w:sz w:val="20"/>
          <w:szCs w:val="20"/>
        </w:rPr>
        <w:t xml:space="preserve">,” the paper said. Chinese authorities denied the white paper had anything to do with tension over US surveillance of China’s building in the </w:t>
      </w:r>
      <w:proofErr w:type="spellStart"/>
      <w:r w:rsidRPr="000A46AA">
        <w:rPr>
          <w:rFonts w:ascii="Times New Roman" w:eastAsia="Times New Roman" w:hAnsi="Times New Roman"/>
          <w:sz w:val="20"/>
          <w:szCs w:val="20"/>
        </w:rPr>
        <w:t>Spratlys</w:t>
      </w:r>
      <w:proofErr w:type="spellEnd"/>
      <w:r w:rsidRPr="000A46AA">
        <w:rPr>
          <w:rFonts w:ascii="Times New Roman" w:eastAsia="Times New Roman" w:hAnsi="Times New Roman"/>
          <w:sz w:val="20"/>
          <w:szCs w:val="20"/>
        </w:rPr>
        <w:t xml:space="preserve">. On Monday, China’s foreign ministry said that it had </w:t>
      </w:r>
      <w:hyperlink r:id="rId73" w:history="1">
        <w:r w:rsidRPr="000A46AA">
          <w:rPr>
            <w:rFonts w:ascii="Times New Roman" w:eastAsia="Times New Roman" w:hAnsi="Times New Roman"/>
            <w:sz w:val="20"/>
            <w:szCs w:val="20"/>
          </w:rPr>
          <w:t>filed a complaint with the US</w:t>
        </w:r>
      </w:hyperlink>
      <w:r w:rsidRPr="000A46AA">
        <w:rPr>
          <w:rFonts w:ascii="Times New Roman" w:eastAsia="Times New Roman" w:hAnsi="Times New Roman"/>
          <w:sz w:val="20"/>
          <w:szCs w:val="20"/>
        </w:rPr>
        <w:t xml:space="preserve"> for </w:t>
      </w:r>
      <w:hyperlink r:id="rId74" w:history="1">
        <w:r w:rsidRPr="000A46AA">
          <w:rPr>
            <w:rFonts w:ascii="Times New Roman" w:eastAsia="Times New Roman" w:hAnsi="Times New Roman"/>
            <w:sz w:val="20"/>
            <w:szCs w:val="20"/>
          </w:rPr>
          <w:t>flying a spy plane</w:t>
        </w:r>
      </w:hyperlink>
      <w:r w:rsidRPr="000A46AA">
        <w:rPr>
          <w:rFonts w:ascii="Times New Roman" w:eastAsia="Times New Roman" w:hAnsi="Times New Roman"/>
          <w:sz w:val="20"/>
          <w:szCs w:val="20"/>
        </w:rPr>
        <w:t xml:space="preserve"> near Chinese island construction sites last week. International security experts have long said that armed conflict between the two countries </w:t>
      </w:r>
      <w:hyperlink r:id="rId75" w:history="1">
        <w:r w:rsidRPr="000A46AA">
          <w:rPr>
            <w:rFonts w:ascii="Times New Roman" w:eastAsia="Times New Roman" w:hAnsi="Times New Roman"/>
            <w:sz w:val="20"/>
            <w:szCs w:val="20"/>
          </w:rPr>
          <w:t>is unlikely</w:t>
        </w:r>
      </w:hyperlink>
      <w:r w:rsidRPr="000A46AA">
        <w:rPr>
          <w:rFonts w:ascii="Times New Roman" w:eastAsia="Times New Roman" w:hAnsi="Times New Roman"/>
          <w:sz w:val="20"/>
          <w:szCs w:val="20"/>
        </w:rPr>
        <w:t xml:space="preserve"> given their economic reliance on each other. </w:t>
      </w:r>
      <w:r w:rsidRPr="000A46AA">
        <w:rPr>
          <w:rFonts w:ascii="Times New Roman" w:eastAsia="Times New Roman" w:hAnsi="Times New Roman"/>
          <w:sz w:val="20"/>
          <w:szCs w:val="20"/>
          <w:highlight w:val="yellow"/>
          <w:u w:val="single"/>
        </w:rPr>
        <w:t xml:space="preserve">Increasingly scholars and analysts say that war may not be “as </w:t>
      </w:r>
      <w:hyperlink r:id="rId76" w:history="1">
        <w:r w:rsidRPr="000A46AA">
          <w:rPr>
            <w:rFonts w:ascii="Times New Roman" w:eastAsia="Times New Roman" w:hAnsi="Times New Roman"/>
            <w:sz w:val="20"/>
            <w:szCs w:val="20"/>
            <w:highlight w:val="yellow"/>
            <w:u w:val="single"/>
          </w:rPr>
          <w:t>improbable as many experts suggest</w:t>
        </w:r>
      </w:hyperlink>
      <w:r w:rsidRPr="000A46AA">
        <w:rPr>
          <w:rFonts w:ascii="Times New Roman" w:eastAsia="Times New Roman" w:hAnsi="Times New Roman"/>
          <w:sz w:val="20"/>
          <w:szCs w:val="20"/>
          <w:highlight w:val="yellow"/>
          <w:u w:val="single"/>
        </w:rPr>
        <w:t xml:space="preserve">” because of growing dominance of hardliners in the Chinese government, </w:t>
      </w:r>
      <w:hyperlink r:id="rId77" w:history="1">
        <w:r w:rsidRPr="000A46AA">
          <w:rPr>
            <w:rFonts w:ascii="Times New Roman" w:eastAsia="Times New Roman" w:hAnsi="Times New Roman"/>
            <w:sz w:val="20"/>
            <w:szCs w:val="20"/>
            <w:highlight w:val="yellow"/>
            <w:u w:val="single"/>
          </w:rPr>
          <w:t>increased rivalry</w:t>
        </w:r>
      </w:hyperlink>
      <w:r w:rsidRPr="000A46AA">
        <w:rPr>
          <w:rFonts w:ascii="Times New Roman" w:eastAsia="Times New Roman" w:hAnsi="Times New Roman"/>
          <w:sz w:val="20"/>
          <w:szCs w:val="20"/>
          <w:highlight w:val="yellow"/>
          <w:u w:val="single"/>
        </w:rPr>
        <w:t xml:space="preserve">, or general </w:t>
      </w:r>
      <w:hyperlink r:id="rId78" w:history="1">
        <w:r w:rsidRPr="000A46AA">
          <w:rPr>
            <w:rFonts w:ascii="Times New Roman" w:eastAsia="Times New Roman" w:hAnsi="Times New Roman"/>
            <w:sz w:val="20"/>
            <w:szCs w:val="20"/>
            <w:highlight w:val="yellow"/>
            <w:u w:val="single"/>
          </w:rPr>
          <w:t>lack of trust</w:t>
        </w:r>
      </w:hyperlink>
      <w:r w:rsidRPr="000A46AA">
        <w:rPr>
          <w:rFonts w:ascii="Times New Roman" w:eastAsia="Times New Roman" w:hAnsi="Times New Roman"/>
          <w:sz w:val="20"/>
          <w:szCs w:val="20"/>
          <w:highlight w:val="yellow"/>
          <w:u w:val="single"/>
        </w:rPr>
        <w:t xml:space="preserve"> between the countries</w:t>
      </w:r>
      <w:r w:rsidRPr="000A46AA">
        <w:rPr>
          <w:rFonts w:ascii="Times New Roman" w:eastAsia="Times New Roman" w:hAnsi="Times New Roman"/>
          <w:sz w:val="20"/>
          <w:szCs w:val="20"/>
        </w:rPr>
        <w:t xml:space="preserve">. The US and other states are preparing for any potential confrontation. Southeast Asian countries are building up their navies and coastguards—defense spending in the region is expected to reach </w:t>
      </w:r>
      <w:hyperlink r:id="rId79" w:history="1">
        <w:r w:rsidRPr="000A46AA">
          <w:rPr>
            <w:rFonts w:ascii="Times New Roman" w:eastAsia="Times New Roman" w:hAnsi="Times New Roman"/>
            <w:sz w:val="20"/>
            <w:szCs w:val="20"/>
          </w:rPr>
          <w:t>$52 billion by 2020</w:t>
        </w:r>
      </w:hyperlink>
      <w:r w:rsidRPr="000A46AA">
        <w:rPr>
          <w:rFonts w:ascii="Times New Roman" w:eastAsia="Times New Roman" w:hAnsi="Times New Roman"/>
          <w:sz w:val="20"/>
          <w:szCs w:val="20"/>
        </w:rPr>
        <w:t xml:space="preserve">, up from a projected $42 billion this year, IHS Janes </w:t>
      </w:r>
      <w:proofErr w:type="spellStart"/>
      <w:r w:rsidRPr="000A46AA">
        <w:rPr>
          <w:rFonts w:ascii="Times New Roman" w:eastAsia="Times New Roman" w:hAnsi="Times New Roman"/>
          <w:sz w:val="20"/>
          <w:szCs w:val="20"/>
        </w:rPr>
        <w:t>Defence</w:t>
      </w:r>
      <w:proofErr w:type="spellEnd"/>
      <w:r w:rsidRPr="000A46AA">
        <w:rPr>
          <w:rFonts w:ascii="Times New Roman" w:eastAsia="Times New Roman" w:hAnsi="Times New Roman"/>
          <w:sz w:val="20"/>
          <w:szCs w:val="20"/>
        </w:rPr>
        <w:t xml:space="preserve"> has said. Last week, US vice president Joe Biden told graduates at the Naval Academy in Annapolis that </w:t>
      </w:r>
      <w:hyperlink r:id="rId80" w:history="1">
        <w:r w:rsidRPr="000A46AA">
          <w:rPr>
            <w:rFonts w:ascii="Times New Roman" w:eastAsia="Times New Roman" w:hAnsi="Times New Roman"/>
            <w:sz w:val="20"/>
            <w:szCs w:val="20"/>
          </w:rPr>
          <w:t>60% of the United States Naval force</w:t>
        </w:r>
      </w:hyperlink>
      <w:r w:rsidRPr="000A46AA">
        <w:rPr>
          <w:rFonts w:ascii="Times New Roman" w:eastAsia="Times New Roman" w:hAnsi="Times New Roman"/>
          <w:sz w:val="20"/>
          <w:szCs w:val="20"/>
        </w:rPr>
        <w:t xml:space="preserve"> will be stationed in the Asia Pacific by 2020, in order to stand up for freedom of navigation and peaceful, equitable resolution to territorial disputes. “Today, these principles are being tested by Chinese activities in the South China Sea…We are going to look to you to uphold these principles wherever they are challenged,” he said</w:t>
      </w:r>
    </w:p>
    <w:p w14:paraId="573AFE50" w14:textId="77777777" w:rsidR="00692E13" w:rsidRDefault="00692E13" w:rsidP="00692E13">
      <w:pPr>
        <w:spacing w:before="100" w:beforeAutospacing="1" w:after="100" w:afterAutospacing="1" w:line="240" w:lineRule="auto"/>
        <w:rPr>
          <w:rFonts w:ascii="Times New Roman" w:eastAsia="Times New Roman" w:hAnsi="Times New Roman"/>
          <w:sz w:val="20"/>
          <w:szCs w:val="20"/>
        </w:rPr>
      </w:pPr>
    </w:p>
    <w:p w14:paraId="0D3B1590" w14:textId="77777777" w:rsidR="007C0CF8" w:rsidRDefault="007C0CF8" w:rsidP="007C0CF8"/>
    <w:p w14:paraId="2EB6E844" w14:textId="77777777" w:rsidR="00042DE4" w:rsidRDefault="00042DE4" w:rsidP="004A3657"/>
    <w:p w14:paraId="39F93FF6" w14:textId="77777777" w:rsidR="004A3657" w:rsidRDefault="004A3657" w:rsidP="004A3657">
      <w:pPr>
        <w:pStyle w:val="Heading3"/>
      </w:pPr>
      <w:r>
        <w:lastRenderedPageBreak/>
        <w:t>Biodiversity (Deforestation)</w:t>
      </w:r>
    </w:p>
    <w:p w14:paraId="2A17903E" w14:textId="77777777" w:rsidR="004A3657" w:rsidRDefault="004A3657" w:rsidP="004A3657">
      <w:pPr>
        <w:pStyle w:val="Heading4"/>
      </w:pPr>
      <w:r>
        <w:t>Biodiversity loss causes extinction</w:t>
      </w:r>
    </w:p>
    <w:p w14:paraId="65056620" w14:textId="77777777" w:rsidR="004A3657" w:rsidRPr="00D154C9" w:rsidRDefault="004A3657" w:rsidP="004A3657">
      <w:pPr>
        <w:rPr>
          <w:rStyle w:val="Style13ptBold"/>
          <w:b w:val="0"/>
          <w:bCs w:val="0"/>
          <w:sz w:val="16"/>
        </w:rPr>
      </w:pPr>
      <w:proofErr w:type="spellStart"/>
      <w:r>
        <w:rPr>
          <w:rStyle w:val="Style13ptBold"/>
        </w:rPr>
        <w:t>Nagan</w:t>
      </w:r>
      <w:proofErr w:type="spellEnd"/>
      <w:r>
        <w:rPr>
          <w:rStyle w:val="Style13ptBold"/>
        </w:rPr>
        <w:t xml:space="preserve"> and Hammer ’14, </w:t>
      </w:r>
      <w:r w:rsidRPr="00D154C9">
        <w:t xml:space="preserve">Winston P. </w:t>
      </w:r>
      <w:proofErr w:type="spellStart"/>
      <w:r w:rsidRPr="00D154C9">
        <w:t>Nagan</w:t>
      </w:r>
      <w:proofErr w:type="spellEnd"/>
      <w:r w:rsidRPr="00D154C9">
        <w:t xml:space="preserve"> is Sam T. Dell Research Scholar Professor of Law, Affiliate Professor of Anthropology, Affiliate Professor of Latin American and African Studies, University of Florida; Honorary Professor, University of Cape Town;</w:t>
      </w:r>
      <w:r>
        <w:t xml:space="preserve"> Craig Hammer is Program Lead and Senior Operations Officer with the World Bank, Washington, D.C. (2014, Winston P. </w:t>
      </w:r>
      <w:proofErr w:type="spellStart"/>
      <w:r>
        <w:t>Nagan</w:t>
      </w:r>
      <w:proofErr w:type="spellEnd"/>
      <w:r>
        <w:t xml:space="preserve"> and Craig Hammer, New York Law School Law Review, “SOLVING GLOBAL PROBLEMS: PERSPECTIVES FROM INTERNATIONAL LAW AND POLICY: The Conceptual and Jurisprudential Aspects of Property in the Context of the Fundamental Rights of Indigenous People: The Case of the </w:t>
      </w:r>
      <w:proofErr w:type="spellStart"/>
      <w:r>
        <w:t>Shuar</w:t>
      </w:r>
      <w:proofErr w:type="spellEnd"/>
      <w:r>
        <w:t xml:space="preserve"> of Ecuador”, lexis)</w:t>
      </w:r>
    </w:p>
    <w:p w14:paraId="1B2BBE08" w14:textId="77777777" w:rsidR="004A3657" w:rsidRPr="00D154C9" w:rsidRDefault="004A3657" w:rsidP="004A3657">
      <w:r w:rsidRPr="00D154C9">
        <w:t xml:space="preserve">The sustained </w:t>
      </w:r>
      <w:r w:rsidRPr="00042DE4">
        <w:rPr>
          <w:rStyle w:val="StyleUnderline"/>
          <w:highlight w:val="cyan"/>
        </w:rPr>
        <w:t>existence of</w:t>
      </w:r>
      <w:r w:rsidRPr="00D154C9">
        <w:rPr>
          <w:rStyle w:val="StyleUnderline"/>
        </w:rPr>
        <w:t xml:space="preserve"> Earth's</w:t>
      </w:r>
      <w:r w:rsidRPr="00D154C9">
        <w:t xml:space="preserve"> natural resources, particularly its </w:t>
      </w:r>
      <w:bookmarkStart w:id="0" w:name="ORIGHIT_1"/>
      <w:bookmarkStart w:id="1" w:name="HIT_1"/>
      <w:bookmarkEnd w:id="0"/>
      <w:bookmarkEnd w:id="1"/>
      <w:r w:rsidRPr="00042DE4">
        <w:rPr>
          <w:rStyle w:val="StyleUnderline"/>
          <w:highlight w:val="cyan"/>
        </w:rPr>
        <w:t>biodiversity</w:t>
      </w:r>
      <w:r w:rsidRPr="00042DE4">
        <w:rPr>
          <w:highlight w:val="cyan"/>
        </w:rPr>
        <w:t xml:space="preserve">, </w:t>
      </w:r>
      <w:r w:rsidRPr="00042DE4">
        <w:rPr>
          <w:rStyle w:val="StyleUnderline"/>
          <w:highlight w:val="cyan"/>
        </w:rPr>
        <w:t>is</w:t>
      </w:r>
      <w:r w:rsidRPr="00D154C9">
        <w:rPr>
          <w:rStyle w:val="StyleUnderline"/>
        </w:rPr>
        <w:t xml:space="preserve"> of </w:t>
      </w:r>
      <w:r w:rsidRPr="00042DE4">
        <w:rPr>
          <w:rStyle w:val="StyleUnderline"/>
          <w:highlight w:val="cyan"/>
        </w:rPr>
        <w:t>critical</w:t>
      </w:r>
      <w:r w:rsidRPr="00D154C9">
        <w:rPr>
          <w:rStyle w:val="StyleUnderline"/>
        </w:rPr>
        <w:t xml:space="preserve"> importance </w:t>
      </w:r>
      <w:r w:rsidRPr="00042DE4">
        <w:rPr>
          <w:rStyle w:val="StyleUnderline"/>
          <w:highlight w:val="cyan"/>
        </w:rPr>
        <w:t>to </w:t>
      </w:r>
      <w:bookmarkStart w:id="2" w:name="ORIGHIT_2"/>
      <w:bookmarkStart w:id="3" w:name="HIT_2"/>
      <w:bookmarkEnd w:id="2"/>
      <w:bookmarkEnd w:id="3"/>
      <w:r w:rsidRPr="00042DE4">
        <w:rPr>
          <w:rStyle w:val="StyleUnderline"/>
          <w:highlight w:val="cyan"/>
        </w:rPr>
        <w:t>human</w:t>
      </w:r>
      <w:r w:rsidRPr="00D154C9">
        <w:rPr>
          <w:rStyle w:val="StyleUnderline"/>
        </w:rPr>
        <w:t xml:space="preserve"> survival,</w:t>
      </w:r>
      <w:r w:rsidRPr="00D154C9">
        <w:t xml:space="preserve"> and efforts to safeguard these resources can be understood as a form of self-preservation. Commentators have noted that </w:t>
      </w:r>
      <w:r w:rsidRPr="00042DE4">
        <w:rPr>
          <w:rStyle w:val="StyleUnderline"/>
          <w:highlight w:val="cyan"/>
        </w:rPr>
        <w:t>biodiversity "provide</w:t>
      </w:r>
      <w:r w:rsidRPr="00D154C9">
        <w:rPr>
          <w:rStyle w:val="StyleUnderline"/>
        </w:rPr>
        <w:t xml:space="preserve">[s] </w:t>
      </w:r>
      <w:r w:rsidRPr="00042DE4">
        <w:rPr>
          <w:rStyle w:val="StyleUnderline"/>
          <w:highlight w:val="cyan"/>
        </w:rPr>
        <w:t>important services</w:t>
      </w:r>
      <w:r w:rsidRPr="00D154C9">
        <w:rPr>
          <w:rStyle w:val="StyleUnderline"/>
        </w:rPr>
        <w:t xml:space="preserve"> to humans--</w:t>
      </w:r>
      <w:r w:rsidRPr="00042DE4">
        <w:rPr>
          <w:rStyle w:val="StyleUnderline"/>
          <w:highlight w:val="cyan"/>
        </w:rPr>
        <w:t>such as</w:t>
      </w:r>
      <w:r w:rsidRPr="00D154C9">
        <w:rPr>
          <w:rStyle w:val="StyleUnderline"/>
        </w:rPr>
        <w:t xml:space="preserve"> . . . struct</w:t>
      </w:r>
      <w:r w:rsidRPr="00042DE4">
        <w:rPr>
          <w:rStyle w:val="StyleUnderline"/>
          <w:highlight w:val="cyan"/>
        </w:rPr>
        <w:t>ure, food and bio-molecules</w:t>
      </w:r>
      <w:r w:rsidRPr="00D154C9">
        <w:rPr>
          <w:rStyle w:val="StyleUnderline"/>
        </w:rPr>
        <w:t xml:space="preserve"> that can be used for the development of drugs or alternative fuels</w:t>
      </w:r>
      <w:r w:rsidRPr="00D154C9">
        <w:t>--that increase in value with their richness." </w:t>
      </w:r>
      <w:bookmarkStart w:id="4" w:name="r210"/>
      <w:r w:rsidRPr="00D154C9">
        <w:fldChar w:fldCharType="begin"/>
      </w:r>
      <w:r w:rsidRPr="00D154C9">
        <w:instrText xml:space="preserve"> HYPERLINK "http://www.lexisnexis.com/lnacui2api/frame.do?tokenKey=rsh-20.630680.8436191386&amp;target=results_DocumentContent&amp;returnToKey=20_T22337386379&amp;parent=docview&amp;rand=1437008987631&amp;reloadEntirePage=true" \l "n210" </w:instrText>
      </w:r>
      <w:r w:rsidRPr="00D154C9">
        <w:fldChar w:fldCharType="separate"/>
      </w:r>
      <w:r w:rsidRPr="00D154C9">
        <w:rPr>
          <w:rStyle w:val="Hyperlink"/>
        </w:rPr>
        <w:t>n210</w:t>
      </w:r>
      <w:r w:rsidRPr="00D154C9">
        <w:fldChar w:fldCharType="end"/>
      </w:r>
      <w:bookmarkEnd w:id="4"/>
      <w:r w:rsidRPr="00D154C9">
        <w:t> The World Bank has stated that:</w:t>
      </w:r>
    </w:p>
    <w:p w14:paraId="7825FBAA" w14:textId="77777777" w:rsidR="004A3657" w:rsidRPr="00D154C9" w:rsidRDefault="004A3657" w:rsidP="004A3657">
      <w:r w:rsidRPr="00042DE4">
        <w:rPr>
          <w:rStyle w:val="StyleUnderline"/>
          <w:highlight w:val="cyan"/>
        </w:rPr>
        <w:t>Biodiversity is the foundation</w:t>
      </w:r>
      <w:r w:rsidRPr="00D154C9">
        <w:rPr>
          <w:rStyle w:val="StyleUnderline"/>
        </w:rPr>
        <w:t xml:space="preserve"> and mainstay </w:t>
      </w:r>
      <w:r w:rsidRPr="00042DE4">
        <w:rPr>
          <w:rStyle w:val="StyleUnderline"/>
          <w:highlight w:val="cyan"/>
        </w:rPr>
        <w:t>of agriculture, forests, and fisheries</w:t>
      </w:r>
      <w:r w:rsidRPr="00D154C9">
        <w:rPr>
          <w:rStyle w:val="StyleUnderline"/>
        </w:rPr>
        <w:t xml:space="preserve">, </w:t>
      </w:r>
      <w:r w:rsidRPr="00042DE4">
        <w:rPr>
          <w:rStyle w:val="StyleUnderline"/>
          <w:highlight w:val="cyan"/>
        </w:rPr>
        <w:t>soil</w:t>
      </w:r>
      <w:r w:rsidRPr="00D154C9">
        <w:rPr>
          <w:rStyle w:val="StyleUnderline"/>
        </w:rPr>
        <w:t xml:space="preserve"> conservation </w:t>
      </w:r>
      <w:r w:rsidRPr="00042DE4">
        <w:rPr>
          <w:rStyle w:val="StyleUnderline"/>
          <w:highlight w:val="cyan"/>
        </w:rPr>
        <w:t>and w</w:t>
      </w:r>
      <w:r w:rsidRPr="00D154C9">
        <w:rPr>
          <w:rStyle w:val="StyleUnderline"/>
        </w:rPr>
        <w:t>ater quality.</w:t>
      </w:r>
      <w:r w:rsidRPr="00D154C9">
        <w:t xml:space="preserve"> Biological resources provide the raw materials for livelihoods, sustenance, trade, medicines, and industrial development. </w:t>
      </w:r>
      <w:r w:rsidRPr="00042DE4">
        <w:rPr>
          <w:rStyle w:val="StyleUnderline"/>
          <w:highlight w:val="cyan"/>
        </w:rPr>
        <w:t>Genetic diversity provides the basis</w:t>
      </w:r>
      <w:r w:rsidRPr="00D154C9">
        <w:rPr>
          <w:rStyle w:val="StyleUnderline"/>
        </w:rPr>
        <w:t xml:space="preserve"> </w:t>
      </w:r>
      <w:r w:rsidRPr="00042DE4">
        <w:rPr>
          <w:rStyle w:val="StyleUnderline"/>
          <w:highlight w:val="cyan"/>
        </w:rPr>
        <w:t>for</w:t>
      </w:r>
      <w:r w:rsidRPr="00D154C9">
        <w:rPr>
          <w:rStyle w:val="StyleUnderline"/>
        </w:rPr>
        <w:t xml:space="preserve"> </w:t>
      </w:r>
      <w:r w:rsidRPr="00042DE4">
        <w:rPr>
          <w:rStyle w:val="StyleUnderline"/>
          <w:highlight w:val="cyan"/>
        </w:rPr>
        <w:t>new breeding programs</w:t>
      </w:r>
      <w:r w:rsidRPr="00D154C9">
        <w:rPr>
          <w:rStyle w:val="StyleUnderline"/>
        </w:rPr>
        <w:t xml:space="preserve">, </w:t>
      </w:r>
      <w:r w:rsidRPr="004271CC">
        <w:rPr>
          <w:rStyle w:val="StyleUnderline"/>
        </w:rPr>
        <w:t>improved crops</w:t>
      </w:r>
      <w:r w:rsidRPr="00D154C9">
        <w:rPr>
          <w:rStyle w:val="StyleUnderline"/>
        </w:rPr>
        <w:t xml:space="preserve">, </w:t>
      </w:r>
      <w:r w:rsidRPr="00042DE4">
        <w:rPr>
          <w:rStyle w:val="StyleUnderline"/>
          <w:highlight w:val="cyan"/>
        </w:rPr>
        <w:t>enhanced</w:t>
      </w:r>
      <w:r w:rsidRPr="00D154C9">
        <w:rPr>
          <w:rStyle w:val="StyleUnderline"/>
        </w:rPr>
        <w:t xml:space="preserve"> agricultural production, and </w:t>
      </w:r>
      <w:r w:rsidRPr="00042DE4">
        <w:rPr>
          <w:rStyle w:val="StyleUnderline"/>
          <w:highlight w:val="cyan"/>
        </w:rPr>
        <w:t>food security</w:t>
      </w:r>
      <w:r w:rsidRPr="00D154C9">
        <w:t xml:space="preserve">. Natural habitats and ecosystems provide services--such as water flow, flood control, and coastal protection--that reduce human vulnerability to natural hazards, including drought, floods, tsunamis and hurricanes. Forests, grasslands, freshwater and marine habitats provide benefits of global value such as carbon sequestration, nutrient and hydrological cycling, and biodiversity conservation. Careful </w:t>
      </w:r>
      <w:r w:rsidRPr="00D154C9">
        <w:rPr>
          <w:rStyle w:val="StyleUnderline"/>
        </w:rPr>
        <w:t>ecosystem management provides countless streams of benefits to, and opportunities for, human societies, while also supporting and nurturing the web of life.</w:t>
      </w:r>
      <w:r w:rsidRPr="00D154C9">
        <w:t> </w:t>
      </w:r>
      <w:bookmarkStart w:id="5" w:name="r211"/>
      <w:r w:rsidRPr="00D154C9">
        <w:fldChar w:fldCharType="begin"/>
      </w:r>
      <w:r w:rsidRPr="00D154C9">
        <w:instrText xml:space="preserve"> HYPERLINK "http://www.lexisnexis.com/lnacui2api/frame.do?tokenKey=rsh-20.630680.8436191386&amp;target=results_DocumentContent&amp;returnToKey=20_T22337386379&amp;parent=docview&amp;rand=1437008987631&amp;reloadEntirePage=true" \l "n211" </w:instrText>
      </w:r>
      <w:r w:rsidRPr="00D154C9">
        <w:fldChar w:fldCharType="separate"/>
      </w:r>
      <w:r w:rsidRPr="00D154C9">
        <w:rPr>
          <w:rStyle w:val="Hyperlink"/>
        </w:rPr>
        <w:t>n211</w:t>
      </w:r>
      <w:r w:rsidRPr="00D154C9">
        <w:fldChar w:fldCharType="end"/>
      </w:r>
      <w:bookmarkEnd w:id="5"/>
    </w:p>
    <w:p w14:paraId="6434A2E4" w14:textId="77777777" w:rsidR="004A3657" w:rsidRPr="00D154C9" w:rsidRDefault="004A3657" w:rsidP="004A3657">
      <w:r w:rsidRPr="00D154C9">
        <w:t xml:space="preserve">It is therefore no surprise that biologist and natural theorist Edward O. Wilson has famously written in The Diversity of Life that loss of </w:t>
      </w:r>
      <w:r w:rsidRPr="00D154C9">
        <w:rPr>
          <w:rStyle w:val="StyleUnderline"/>
        </w:rPr>
        <w:t>biod</w:t>
      </w:r>
      <w:r w:rsidRPr="00042DE4">
        <w:rPr>
          <w:rStyle w:val="StyleUnderline"/>
          <w:highlight w:val="cyan"/>
        </w:rPr>
        <w:t xml:space="preserve">iversity is the "scientific problem of </w:t>
      </w:r>
      <w:r w:rsidRPr="00042DE4">
        <w:rPr>
          <w:rStyle w:val="Emphasis"/>
          <w:highlight w:val="cyan"/>
        </w:rPr>
        <w:t>great[</w:t>
      </w:r>
      <w:proofErr w:type="spellStart"/>
      <w:r w:rsidRPr="00042DE4">
        <w:rPr>
          <w:rStyle w:val="Emphasis"/>
          <w:highlight w:val="cyan"/>
        </w:rPr>
        <w:t>est</w:t>
      </w:r>
      <w:proofErr w:type="spellEnd"/>
      <w:r w:rsidRPr="00042DE4">
        <w:rPr>
          <w:rStyle w:val="Emphasis"/>
          <w:highlight w:val="cyan"/>
        </w:rPr>
        <w:t>] immediate importance for humanity</w:t>
      </w:r>
      <w:r w:rsidRPr="00042DE4">
        <w:rPr>
          <w:highlight w:val="cyan"/>
        </w:rPr>
        <w:t>.</w:t>
      </w:r>
      <w:r w:rsidRPr="00D154C9">
        <w:t>" </w:t>
      </w:r>
      <w:bookmarkStart w:id="6" w:name="r212"/>
      <w:r w:rsidRPr="00D154C9">
        <w:fldChar w:fldCharType="begin"/>
      </w:r>
      <w:r w:rsidRPr="00D154C9">
        <w:instrText xml:space="preserve"> HYPERLINK "http://www.lexisnexis.com/lnacui2api/frame.do?tokenKey=rsh-20.630680.8436191386&amp;target=results_DocumentContent&amp;returnToKey=20_T22337386379&amp;parent=docview&amp;rand=1437008987631&amp;reloadEntirePage=true" \l "n212" </w:instrText>
      </w:r>
      <w:r w:rsidRPr="00D154C9">
        <w:fldChar w:fldCharType="separate"/>
      </w:r>
      <w:r w:rsidRPr="00D154C9">
        <w:rPr>
          <w:rStyle w:val="Hyperlink"/>
        </w:rPr>
        <w:t>n212</w:t>
      </w:r>
      <w:r w:rsidRPr="00D154C9">
        <w:fldChar w:fldCharType="end"/>
      </w:r>
      <w:bookmarkEnd w:id="6"/>
      <w:r w:rsidRPr="00D154C9">
        <w:t xml:space="preserve"> In the context of attempted expropriation of </w:t>
      </w:r>
      <w:proofErr w:type="spellStart"/>
      <w:r w:rsidRPr="00D154C9">
        <w:t>Shuar</w:t>
      </w:r>
      <w:proofErr w:type="spellEnd"/>
      <w:r w:rsidRPr="00D154C9">
        <w:t xml:space="preserve"> land for commercial extraction of resources and the bioprospecting of plant life from </w:t>
      </w:r>
      <w:proofErr w:type="spellStart"/>
      <w:r w:rsidRPr="00D154C9">
        <w:t>Shuar</w:t>
      </w:r>
      <w:proofErr w:type="spellEnd"/>
      <w:r w:rsidRPr="00D154C9">
        <w:t xml:space="preserve"> territory by outside agents who also appropriate the </w:t>
      </w:r>
      <w:proofErr w:type="spellStart"/>
      <w:r w:rsidRPr="00D154C9">
        <w:t>Shuar's</w:t>
      </w:r>
      <w:proofErr w:type="spellEnd"/>
      <w:r w:rsidRPr="00D154C9">
        <w:t xml:space="preserve"> Traditional Knowledge, these mind-boggling macro-level considerations are certainly at play.</w:t>
      </w:r>
    </w:p>
    <w:p w14:paraId="5259E1AA" w14:textId="77777777" w:rsidR="004A3657" w:rsidRDefault="004A3657" w:rsidP="004A3657"/>
    <w:p w14:paraId="5D33129E" w14:textId="77777777" w:rsidR="004A3657" w:rsidRDefault="004A3657" w:rsidP="004A3657">
      <w:pPr>
        <w:pStyle w:val="Heading4"/>
      </w:pPr>
      <w:r>
        <w:t>The Brink is now—biodiversity loss will cause extinction</w:t>
      </w:r>
    </w:p>
    <w:p w14:paraId="0B5E2BC4" w14:textId="77777777" w:rsidR="004A3657" w:rsidRPr="00D154C9" w:rsidRDefault="004A3657" w:rsidP="004A3657">
      <w:proofErr w:type="spellStart"/>
      <w:r>
        <w:rPr>
          <w:rStyle w:val="Style13ptBold"/>
        </w:rPr>
        <w:t>Germanos</w:t>
      </w:r>
      <w:proofErr w:type="spellEnd"/>
      <w:r>
        <w:rPr>
          <w:rStyle w:val="Style13ptBold"/>
        </w:rPr>
        <w:t xml:space="preserve"> ’13, </w:t>
      </w:r>
      <w:r w:rsidRPr="00D154C9">
        <w:t xml:space="preserve">Staff writer for Common Dreams, (5/28/13, Andrea </w:t>
      </w:r>
      <w:proofErr w:type="spellStart"/>
      <w:r w:rsidRPr="00D154C9">
        <w:t>Germanos</w:t>
      </w:r>
      <w:proofErr w:type="spellEnd"/>
      <w:r w:rsidRPr="00D154C9">
        <w:t>, Common Dreams, “UN: Accelerating Biodiversity Loss a 'Fundamental Threat' to the 'Survival of Humankind'”, http://www.commondreams.org/news/2013/05/28/un-accelerating-biodiversity-loss-fundamental-threat-survival-humankind)</w:t>
      </w:r>
    </w:p>
    <w:p w14:paraId="36C1B50D" w14:textId="77777777" w:rsidR="004A3657" w:rsidRDefault="004A3657" w:rsidP="004A3657">
      <w:pPr>
        <w:rPr>
          <w:rStyle w:val="StyleUnderline"/>
        </w:rPr>
      </w:pPr>
      <w:r w:rsidRPr="00D154C9">
        <w:t xml:space="preserve">The </w:t>
      </w:r>
      <w:r w:rsidRPr="00042DE4">
        <w:rPr>
          <w:rStyle w:val="StyleUnderline"/>
          <w:highlight w:val="cyan"/>
        </w:rPr>
        <w:t>accelerating loss of biodiversity poses a "</w:t>
      </w:r>
      <w:r w:rsidRPr="00042DE4">
        <w:rPr>
          <w:rStyle w:val="Emphasis"/>
          <w:highlight w:val="cyan"/>
        </w:rPr>
        <w:t xml:space="preserve">fundamental threat" </w:t>
      </w:r>
      <w:r w:rsidRPr="00042DE4">
        <w:rPr>
          <w:rStyle w:val="StyleUnderline"/>
          <w:highlight w:val="cyan"/>
        </w:rPr>
        <w:t>to the "survival of humankind,</w:t>
      </w:r>
      <w:r w:rsidRPr="00D154C9">
        <w:rPr>
          <w:rStyle w:val="StyleUnderline"/>
        </w:rPr>
        <w:t>"</w:t>
      </w:r>
      <w:r w:rsidRPr="00D154C9">
        <w:t xml:space="preserve"> warned the head of the United Nations new biodiversity body, as he also sounded the alarm on the declining biodiversity on farms. </w:t>
      </w:r>
      <w:proofErr w:type="spellStart"/>
      <w:r w:rsidRPr="00D154C9">
        <w:t>Zakri</w:t>
      </w:r>
      <w:proofErr w:type="spellEnd"/>
      <w:r w:rsidRPr="00D154C9">
        <w:t xml:space="preserve"> Abdul Hamid, founding chair of the Intergovernmental Platform on Biodiversity and Ecosystem Services (IPBES), made the comments at the 7th Trondheim Conference in </w:t>
      </w:r>
      <w:r w:rsidRPr="00D154C9">
        <w:lastRenderedPageBreak/>
        <w:t xml:space="preserve">Norway on Monday. On the widely noted declining plant and animal biodiversity in the wild, </w:t>
      </w:r>
      <w:proofErr w:type="spellStart"/>
      <w:r w:rsidRPr="00D154C9">
        <w:t>Zakri</w:t>
      </w:r>
      <w:proofErr w:type="spellEnd"/>
      <w:r w:rsidRPr="00D154C9">
        <w:t xml:space="preserve"> said </w:t>
      </w:r>
      <w:r w:rsidRPr="00D154C9">
        <w:rPr>
          <w:rStyle w:val="StyleUnderline"/>
        </w:rPr>
        <w:t>“</w:t>
      </w:r>
      <w:r w:rsidRPr="00042DE4">
        <w:rPr>
          <w:rStyle w:val="StyleUnderline"/>
          <w:highlight w:val="cyan"/>
        </w:rPr>
        <w:t>we are hurtling towards</w:t>
      </w:r>
      <w:r w:rsidRPr="00D154C9">
        <w:rPr>
          <w:rStyle w:val="StyleUnderline"/>
        </w:rPr>
        <w:t xml:space="preserve"> irreversible </w:t>
      </w:r>
      <w:r w:rsidRPr="00042DE4">
        <w:rPr>
          <w:rStyle w:val="StyleUnderline"/>
          <w:highlight w:val="cyan"/>
        </w:rPr>
        <w:t>environmental tipping points</w:t>
      </w:r>
      <w:r w:rsidRPr="00D154C9">
        <w:rPr>
          <w:rStyle w:val="StyleUnderline"/>
        </w:rPr>
        <w:t xml:space="preserve"> </w:t>
      </w:r>
      <w:r w:rsidRPr="00042DE4">
        <w:rPr>
          <w:rStyle w:val="StyleUnderline"/>
          <w:highlight w:val="cyan"/>
        </w:rPr>
        <w:t>that,</w:t>
      </w:r>
      <w:r w:rsidRPr="00D154C9">
        <w:rPr>
          <w:rStyle w:val="StyleUnderline"/>
        </w:rPr>
        <w:t xml:space="preserve"> </w:t>
      </w:r>
      <w:r w:rsidRPr="00042DE4">
        <w:rPr>
          <w:rStyle w:val="StyleUnderline"/>
          <w:highlight w:val="cyan"/>
        </w:rPr>
        <w:t>once passed, would reduce</w:t>
      </w:r>
      <w:r w:rsidRPr="00D154C9">
        <w:rPr>
          <w:rStyle w:val="StyleUnderline"/>
        </w:rPr>
        <w:t xml:space="preserve"> the </w:t>
      </w:r>
      <w:r w:rsidRPr="00042DE4">
        <w:rPr>
          <w:rStyle w:val="StyleUnderline"/>
          <w:highlight w:val="cyan"/>
        </w:rPr>
        <w:t>ability of</w:t>
      </w:r>
      <w:r w:rsidRPr="00D154C9">
        <w:rPr>
          <w:rStyle w:val="StyleUnderline"/>
        </w:rPr>
        <w:t xml:space="preserve"> </w:t>
      </w:r>
      <w:r w:rsidRPr="00042DE4">
        <w:rPr>
          <w:rStyle w:val="StyleUnderline"/>
          <w:highlight w:val="cyan"/>
        </w:rPr>
        <w:t>ecosystems to provide</w:t>
      </w:r>
      <w:r w:rsidRPr="00D154C9">
        <w:rPr>
          <w:rStyle w:val="StyleUnderline"/>
        </w:rPr>
        <w:t xml:space="preserve"> </w:t>
      </w:r>
      <w:r w:rsidRPr="00042DE4">
        <w:rPr>
          <w:rStyle w:val="StyleUnderline"/>
          <w:highlight w:val="cyan"/>
        </w:rPr>
        <w:t>essential</w:t>
      </w:r>
      <w:r w:rsidRPr="00D154C9">
        <w:rPr>
          <w:rStyle w:val="StyleUnderline"/>
        </w:rPr>
        <w:t xml:space="preserve"> goods and </w:t>
      </w:r>
      <w:r w:rsidRPr="00042DE4">
        <w:rPr>
          <w:rStyle w:val="StyleUnderline"/>
          <w:highlight w:val="cyan"/>
        </w:rPr>
        <w:t>services</w:t>
      </w:r>
      <w:r w:rsidRPr="00D154C9">
        <w:rPr>
          <w:rStyle w:val="StyleUnderline"/>
        </w:rPr>
        <w:t xml:space="preserve"> to humankind.”</w:t>
      </w:r>
      <w:r w:rsidRPr="00D154C9">
        <w:t xml:space="preserve"> But </w:t>
      </w:r>
      <w:r w:rsidRPr="00042DE4">
        <w:rPr>
          <w:rStyle w:val="StyleUnderline"/>
          <w:highlight w:val="cyan"/>
        </w:rPr>
        <w:t>biodiversity loss is</w:t>
      </w:r>
      <w:r w:rsidRPr="00D154C9">
        <w:rPr>
          <w:rStyle w:val="StyleUnderline"/>
        </w:rPr>
        <w:t xml:space="preserve"> hitting farms also, said </w:t>
      </w:r>
      <w:proofErr w:type="spellStart"/>
      <w:r w:rsidRPr="00D154C9">
        <w:rPr>
          <w:rStyle w:val="StyleUnderline"/>
        </w:rPr>
        <w:t>Zakri</w:t>
      </w:r>
      <w:proofErr w:type="spellEnd"/>
      <w:r w:rsidRPr="00D154C9">
        <w:rPr>
          <w:rStyle w:val="StyleUnderline"/>
        </w:rPr>
        <w:t xml:space="preserve">, </w:t>
      </w:r>
      <w:r w:rsidRPr="00042DE4">
        <w:rPr>
          <w:rStyle w:val="StyleUnderline"/>
          <w:highlight w:val="cyan"/>
        </w:rPr>
        <w:t>threatening</w:t>
      </w:r>
      <w:r w:rsidRPr="00D154C9">
        <w:rPr>
          <w:rStyle w:val="StyleUnderline"/>
        </w:rPr>
        <w:t xml:space="preserve"> the world's </w:t>
      </w:r>
      <w:r w:rsidRPr="00042DE4">
        <w:rPr>
          <w:rStyle w:val="StyleUnderline"/>
          <w:highlight w:val="cyan"/>
        </w:rPr>
        <w:t>food supplies</w:t>
      </w:r>
      <w:r w:rsidRPr="00D154C9">
        <w:rPr>
          <w:rStyle w:val="StyleUnderline"/>
        </w:rPr>
        <w:t>, both in terms of livestock as well as crops.</w:t>
      </w:r>
    </w:p>
    <w:p w14:paraId="404B8C10" w14:textId="77777777" w:rsidR="004A3657" w:rsidRDefault="00042DE4" w:rsidP="00042DE4">
      <w:pPr>
        <w:pStyle w:val="Heading2"/>
      </w:pPr>
      <w:r>
        <w:lastRenderedPageBreak/>
        <w:t>Off Case</w:t>
      </w:r>
    </w:p>
    <w:p w14:paraId="2D492193" w14:textId="77777777" w:rsidR="00042DE4" w:rsidRDefault="00042DE4" w:rsidP="00042DE4">
      <w:pPr>
        <w:pStyle w:val="Heading3"/>
      </w:pPr>
      <w:r>
        <w:lastRenderedPageBreak/>
        <w:t>Politics</w:t>
      </w:r>
    </w:p>
    <w:p w14:paraId="6999BD1F" w14:textId="77777777" w:rsidR="00042DE4" w:rsidRDefault="00042DE4" w:rsidP="00042DE4">
      <w:pPr>
        <w:pStyle w:val="Heading4"/>
      </w:pPr>
      <w:r>
        <w:t>Drone regulation has bipartisan support</w:t>
      </w:r>
    </w:p>
    <w:p w14:paraId="49F93B5B" w14:textId="77777777" w:rsidR="00042DE4" w:rsidRPr="00CE50F2" w:rsidRDefault="00042DE4" w:rsidP="00042DE4">
      <w:r>
        <w:rPr>
          <w:rStyle w:val="Style13ptBold"/>
        </w:rPr>
        <w:t xml:space="preserve">Crump and Stanley ’13 </w:t>
      </w:r>
      <w:r w:rsidRPr="00CE50F2">
        <w:t xml:space="preserve">Catherine Crump is a staff attorney with the ACLU's Speech, Privacy, and Technology Project and a nonresident fellow with the Stanford Center for Internet and Society; Jay Stanley is a senior policy analyst with the ACLU's Speech, Privacy, and Technology Project and editor of the ACLU's Free Future blog. </w:t>
      </w:r>
      <w:r>
        <w:t xml:space="preserve">(2/11/13, Slate, “Why Americans Are Saying No to Domestic Drones”, </w:t>
      </w:r>
      <w:hyperlink r:id="rId81" w:history="1">
        <w:r w:rsidRPr="00C9094A">
          <w:rPr>
            <w:rStyle w:val="Hyperlink"/>
          </w:rPr>
          <w:t>http://www.slate.com/articles/technology/future_tense/2013/02/domestic_surveillance_drone_bans_are_sweeping_the_nation.html</w:t>
        </w:r>
      </w:hyperlink>
      <w:r>
        <w:t xml:space="preserve">) </w:t>
      </w:r>
    </w:p>
    <w:p w14:paraId="7966FDE1" w14:textId="77777777" w:rsidR="00042DE4" w:rsidRPr="00CE50F2" w:rsidRDefault="00042DE4" w:rsidP="00042DE4">
      <w:pPr>
        <w:rPr>
          <w:rStyle w:val="StyleUnderline"/>
        </w:rPr>
      </w:pPr>
      <w:r w:rsidRPr="00CE50F2">
        <w:rPr>
          <w:rStyle w:val="StyleUnderline"/>
          <w:highlight w:val="yellow"/>
        </w:rPr>
        <w:t>The drone issue</w:t>
      </w:r>
      <w:r w:rsidRPr="00CE50F2">
        <w:rPr>
          <w:rStyle w:val="StyleUnderline"/>
        </w:rPr>
        <w:t xml:space="preserve"> </w:t>
      </w:r>
      <w:r w:rsidRPr="00CE50F2">
        <w:t xml:space="preserve">has also </w:t>
      </w:r>
      <w:r w:rsidRPr="00CE50F2">
        <w:rPr>
          <w:rStyle w:val="StyleUnderline"/>
          <w:highlight w:val="yellow"/>
        </w:rPr>
        <w:t xml:space="preserve">gained momentum because </w:t>
      </w:r>
      <w:r w:rsidRPr="00334048">
        <w:rPr>
          <w:rStyle w:val="StyleUnderline"/>
        </w:rPr>
        <w:t xml:space="preserve">the </w:t>
      </w:r>
      <w:r w:rsidRPr="00CE50F2">
        <w:rPr>
          <w:rStyle w:val="StyleUnderline"/>
          <w:highlight w:val="yellow"/>
        </w:rPr>
        <w:t>concern</w:t>
      </w:r>
      <w:r w:rsidRPr="00CE50F2">
        <w:rPr>
          <w:rStyle w:val="StyleUnderline"/>
        </w:rPr>
        <w:t xml:space="preserve"> over it </w:t>
      </w:r>
      <w:r w:rsidRPr="00CE50F2">
        <w:rPr>
          <w:rStyle w:val="StyleUnderline"/>
          <w:highlight w:val="yellow"/>
        </w:rPr>
        <w:t>is bipartisan</w:t>
      </w:r>
      <w:r w:rsidRPr="00CE50F2">
        <w:t xml:space="preserve">. While </w:t>
      </w:r>
      <w:r w:rsidRPr="00CE50F2">
        <w:rPr>
          <w:rStyle w:val="StyleUnderline"/>
          <w:highlight w:val="yellow"/>
        </w:rPr>
        <w:t>Democrats</w:t>
      </w:r>
      <w:r w:rsidRPr="00CE50F2">
        <w:rPr>
          <w:rStyle w:val="StyleUnderline"/>
        </w:rPr>
        <w:t xml:space="preserve"> </w:t>
      </w:r>
      <w:r w:rsidRPr="00CE50F2">
        <w:rPr>
          <w:rStyle w:val="StyleUnderline"/>
          <w:highlight w:val="yellow"/>
        </w:rPr>
        <w:t>get</w:t>
      </w:r>
      <w:r w:rsidRPr="00CE50F2">
        <w:rPr>
          <w:rStyle w:val="StyleUnderline"/>
        </w:rPr>
        <w:t xml:space="preserve"> most of the </w:t>
      </w:r>
      <w:r w:rsidRPr="00CE50F2">
        <w:rPr>
          <w:rStyle w:val="StyleUnderline"/>
          <w:highlight w:val="yellow"/>
        </w:rPr>
        <w:t>credit for pushing back on</w:t>
      </w:r>
      <w:r w:rsidRPr="00CE50F2">
        <w:rPr>
          <w:rStyle w:val="StyleUnderline"/>
        </w:rPr>
        <w:t xml:space="preserve"> national </w:t>
      </w:r>
      <w:r w:rsidRPr="00CE50F2">
        <w:rPr>
          <w:rStyle w:val="StyleUnderline"/>
          <w:highlight w:val="yellow"/>
        </w:rPr>
        <w:t>surveillance</w:t>
      </w:r>
      <w:r w:rsidRPr="00CE50F2">
        <w:rPr>
          <w:rStyle w:val="StyleUnderline"/>
        </w:rPr>
        <w:t xml:space="preserve"> programs</w:t>
      </w:r>
      <w:r w:rsidRPr="00CE50F2">
        <w:t xml:space="preserve">, it was </w:t>
      </w:r>
      <w:r w:rsidRPr="00CE50F2">
        <w:rPr>
          <w:rStyle w:val="StyleUnderline"/>
          <w:highlight w:val="yellow"/>
        </w:rPr>
        <w:t>the Republican Party’s</w:t>
      </w:r>
      <w:r w:rsidRPr="00CE50F2">
        <w:t xml:space="preserve"> 2012 </w:t>
      </w:r>
      <w:hyperlink r:id="rId82" w:tgtFrame="_blank" w:history="1">
        <w:r w:rsidRPr="00CE50F2">
          <w:rPr>
            <w:rStyle w:val="StyleUnderline"/>
            <w:highlight w:val="yellow"/>
          </w:rPr>
          <w:t>platform</w:t>
        </w:r>
      </w:hyperlink>
      <w:r w:rsidRPr="00CE50F2">
        <w:rPr>
          <w:rStyle w:val="StyleUnderline"/>
        </w:rPr>
        <w:t xml:space="preserve"> that addressed domestic surveillance drones, </w:t>
      </w:r>
      <w:r w:rsidRPr="00CE50F2">
        <w:rPr>
          <w:rStyle w:val="StyleUnderline"/>
          <w:highlight w:val="yellow"/>
        </w:rPr>
        <w:t>stating</w:t>
      </w:r>
      <w:r w:rsidRPr="00CE50F2">
        <w:rPr>
          <w:rStyle w:val="StyleUnderline"/>
        </w:rPr>
        <w:t xml:space="preserve"> that “</w:t>
      </w:r>
      <w:r w:rsidRPr="00CE50F2">
        <w:rPr>
          <w:rStyle w:val="StyleUnderline"/>
          <w:highlight w:val="yellow"/>
        </w:rPr>
        <w:t>we support</w:t>
      </w:r>
      <w:r w:rsidRPr="00CE50F2">
        <w:rPr>
          <w:rStyle w:val="StyleUnderline"/>
        </w:rPr>
        <w:t xml:space="preserve"> pending </w:t>
      </w:r>
      <w:r w:rsidRPr="00CE50F2">
        <w:rPr>
          <w:rStyle w:val="StyleUnderline"/>
          <w:highlight w:val="yellow"/>
        </w:rPr>
        <w:t>legislation to prevent</w:t>
      </w:r>
      <w:r w:rsidRPr="00CE50F2">
        <w:rPr>
          <w:rStyle w:val="StyleUnderline"/>
        </w:rPr>
        <w:t xml:space="preserve"> unwarranted or </w:t>
      </w:r>
      <w:r w:rsidRPr="00CE50F2">
        <w:rPr>
          <w:rStyle w:val="StyleUnderline"/>
          <w:highlight w:val="yellow"/>
        </w:rPr>
        <w:t>unreasonable</w:t>
      </w:r>
      <w:r w:rsidRPr="00CE50F2">
        <w:rPr>
          <w:rStyle w:val="StyleUnderline"/>
        </w:rPr>
        <w:t xml:space="preserve"> governmental </w:t>
      </w:r>
      <w:r w:rsidRPr="00CE50F2">
        <w:rPr>
          <w:rStyle w:val="StyleUnderline"/>
          <w:highlight w:val="yellow"/>
        </w:rPr>
        <w:t>intrusion through</w:t>
      </w:r>
      <w:r w:rsidRPr="00CE50F2">
        <w:rPr>
          <w:rStyle w:val="StyleUnderline"/>
        </w:rPr>
        <w:t xml:space="preserve"> the use of </w:t>
      </w:r>
      <w:r w:rsidRPr="00CE50F2">
        <w:rPr>
          <w:rStyle w:val="StyleUnderline"/>
          <w:highlight w:val="yellow"/>
        </w:rPr>
        <w:t>aerial surveillance</w:t>
      </w:r>
      <w:r w:rsidRPr="00CE50F2">
        <w:rPr>
          <w:rStyle w:val="StyleUnderline"/>
        </w:rPr>
        <w:t>.”</w:t>
      </w:r>
    </w:p>
    <w:p w14:paraId="7F26892F" w14:textId="77777777" w:rsidR="005013EC" w:rsidRDefault="005013EC" w:rsidP="005013EC">
      <w:pPr>
        <w:pStyle w:val="Heading4"/>
      </w:pPr>
      <w:r>
        <w:t>Court decisions facilitate policymaking without political backlash</w:t>
      </w:r>
    </w:p>
    <w:p w14:paraId="0469D85F" w14:textId="77777777" w:rsidR="005013EC" w:rsidRPr="005877F4" w:rsidRDefault="005013EC" w:rsidP="005013EC">
      <w:pPr>
        <w:rPr>
          <w:rStyle w:val="Style13ptBold"/>
        </w:rPr>
      </w:pPr>
      <w:r w:rsidRPr="005877F4">
        <w:rPr>
          <w:rStyle w:val="Style13ptBold"/>
        </w:rPr>
        <w:t>Miller and Barnes</w:t>
      </w:r>
      <w:r w:rsidRPr="005877F4">
        <w:t xml:space="preserve">, Associate Professors of Government and Political Science, </w:t>
      </w:r>
      <w:r w:rsidRPr="005877F4">
        <w:rPr>
          <w:rStyle w:val="Style13ptBold"/>
        </w:rPr>
        <w:t>04</w:t>
      </w:r>
    </w:p>
    <w:p w14:paraId="6B9E7792" w14:textId="77777777" w:rsidR="005013EC" w:rsidRPr="005877F4" w:rsidRDefault="005013EC" w:rsidP="005013EC">
      <w:r w:rsidRPr="005877F4">
        <w:t>(Mark Miller, Associate Professor of Government Clark University, Making Policy, Making Law, Jeb Barnes, Assistant Professor of</w:t>
      </w:r>
      <w:r>
        <w:t xml:space="preserve"> </w:t>
      </w:r>
      <w:r w:rsidRPr="005877F4">
        <w:t>Political Science at the University of Southern California, 2004</w:t>
      </w:r>
      <w:r>
        <w:t xml:space="preserve"> </w:t>
      </w:r>
      <w:hyperlink r:id="rId83" w:tgtFrame="_blank" w:history="1">
        <w:r w:rsidRPr="005877F4">
          <w:rPr>
            <w:rStyle w:val="Hyperlink"/>
          </w:rPr>
          <w:t>http://books.google.com/books?id=cuE9Ee5KU5IC&amp;pg=PA68&amp;lpg=PA68&amp;dq=%22reverence+that+the+american+public+extends+to+the+judicial+branch%22&amp;source=bl&amp;ots=7C6lAB5VOz&amp;sig=hbmeL9Lkl6qajHlNhn3kAHQX_Os&amp;hl=en&amp;ei=k0JnSszmAomnlAf1m63dDA&amp;sa=X&amp;oi=book_result&amp;ct=result&amp;resnum=1</w:t>
        </w:r>
      </w:hyperlink>
      <w:r w:rsidRPr="005877F4">
        <w:t>)</w:t>
      </w:r>
    </w:p>
    <w:p w14:paraId="395E0BAF" w14:textId="77777777" w:rsidR="005013EC" w:rsidRPr="006A07C7" w:rsidRDefault="005013EC" w:rsidP="005013EC">
      <w:pPr>
        <w:pStyle w:val="Nothing"/>
      </w:pPr>
    </w:p>
    <w:p w14:paraId="67F304ED" w14:textId="77777777" w:rsidR="005013EC" w:rsidRPr="00FD0525" w:rsidRDefault="005013EC" w:rsidP="005013EC">
      <w:pPr>
        <w:pStyle w:val="Cards"/>
        <w:ind w:left="0"/>
        <w:rPr>
          <w:sz w:val="24"/>
          <w:u w:val="thick"/>
        </w:rPr>
      </w:pPr>
      <w:r w:rsidRPr="00217CC3">
        <w:t xml:space="preserve">ln the 1960s, the conventional wisdom among political scientists came to be that the ‘ federal </w:t>
      </w:r>
      <w:r w:rsidRPr="005877F4">
        <w:rPr>
          <w:rStyle w:val="DebateUnderline"/>
          <w:highlight w:val="cyan"/>
        </w:rPr>
        <w:t>courts</w:t>
      </w:r>
      <w:r w:rsidRPr="00AC6635">
        <w:rPr>
          <w:rStyle w:val="DebateUnderline"/>
        </w:rPr>
        <w:t xml:space="preserve"> in general and the U.S. Supreme Court in particular </w:t>
      </w:r>
      <w:r w:rsidRPr="005877F4">
        <w:rPr>
          <w:rStyle w:val="DebateUnderline"/>
          <w:highlight w:val="cyan"/>
        </w:rPr>
        <w:t>are protected from the most deadly of congressional attacks by the high respect and reverence that the American public extends to the judicial branch</w:t>
      </w:r>
      <w:r w:rsidRPr="00217CC3">
        <w:t xml:space="preserve">. </w:t>
      </w:r>
      <w:proofErr w:type="gramStart"/>
      <w:r w:rsidRPr="00217CC3">
        <w:t>ln</w:t>
      </w:r>
      <w:proofErr w:type="gramEnd"/>
      <w:r w:rsidRPr="00217CC3">
        <w:t xml:space="preserve"> the early 1960s, Murphy and Pritchett argued that "courts are protected by their magic; only rarely can a hand be </w:t>
      </w:r>
      <w:r>
        <w:t>laid on a j</w:t>
      </w:r>
      <w:r w:rsidRPr="00217CC3">
        <w:t xml:space="preserve">udge without a public outcry of sacrilege" (Murphy and Pritchett 1961, 554-55). </w:t>
      </w:r>
      <w:proofErr w:type="gramStart"/>
      <w:r w:rsidRPr="00217CC3">
        <w:t>ln</w:t>
      </w:r>
      <w:proofErr w:type="gramEnd"/>
      <w:r w:rsidRPr="00217CC3">
        <w:t xml:space="preserve"> the late 1960s, Nagel continued this theme when he argued that milder forms of attacks on specific decisions of the Supreme Court had more chance of passing in Congress than did more frontal attacks (Nagel 1969, 277). Others argue that many in Congress actually prefer that the federal c</w:t>
      </w:r>
      <w:r>
        <w:t>ourts hand down decisions on ex</w:t>
      </w:r>
      <w:r w:rsidRPr="00217CC3">
        <w:t>tremely divisive issues (see, e.g., Dahl 1957; Bickel 1962; Graber 1993). As Graber explains this line of reasoning, °‘</w:t>
      </w:r>
      <w:r w:rsidRPr="005877F4">
        <w:rPr>
          <w:rStyle w:val="DebateUnderline"/>
          <w:highlight w:val="cyan"/>
        </w:rPr>
        <w:t>Mainstream politicians may facilitate judicial policymaking in part because they have good reason to believe that the courts will announce those policies they privately favor but cannot openly endorse without endangering their political support</w:t>
      </w:r>
      <w:r w:rsidRPr="00217CC3">
        <w:t xml:space="preserve">" (1993, 43). Schubert (1960) and Miller (1995) have argued that the presence of so many lawyers in Congress also protects the courts from serious institutional attacks. Harry </w:t>
      </w:r>
      <w:proofErr w:type="spellStart"/>
      <w:r w:rsidRPr="00217CC3">
        <w:t>Stumpf</w:t>
      </w:r>
      <w:proofErr w:type="spellEnd"/>
      <w:r w:rsidRPr="00217CC3">
        <w:t xml:space="preserve"> summarizes this line of scholarship when he writes, "</w:t>
      </w:r>
      <w:proofErr w:type="spellStart"/>
      <w:r w:rsidRPr="00217CC3">
        <w:t>Tbe</w:t>
      </w:r>
      <w:proofErr w:type="spellEnd"/>
      <w:r w:rsidRPr="00217CC3">
        <w:t xml:space="preserve"> prestige or sacrosanctity argument in Congress is used and used with some e</w:t>
      </w:r>
      <w:r>
        <w:t>ffectiveness in protecting the judiciary against anti-</w:t>
      </w:r>
      <w:r w:rsidRPr="00217CC3">
        <w:t>Court legislative reaction" (</w:t>
      </w:r>
      <w:proofErr w:type="spellStart"/>
      <w:r w:rsidRPr="00217CC3">
        <w:t>Stumpf</w:t>
      </w:r>
      <w:proofErr w:type="spellEnd"/>
      <w:r w:rsidRPr="00217CC3">
        <w:t xml:space="preserve"> 1965, 394). </w:t>
      </w:r>
      <w:r w:rsidRPr="00E7301C">
        <w:rPr>
          <w:rStyle w:val="DebateUnderline"/>
        </w:rPr>
        <w:t xml:space="preserve"> </w:t>
      </w:r>
    </w:p>
    <w:p w14:paraId="7110D575" w14:textId="77777777" w:rsidR="00FE4E8E" w:rsidRDefault="00FE4E8E" w:rsidP="00FE4E8E">
      <w:pPr>
        <w:pStyle w:val="Heading4"/>
        <w:rPr>
          <w:rStyle w:val="Author-Date"/>
          <w:b/>
        </w:rPr>
      </w:pPr>
      <w:r>
        <w:rPr>
          <w:rStyle w:val="Author-Date"/>
        </w:rPr>
        <w:t>No risk of backlash – high public acceptance of court rulings</w:t>
      </w:r>
    </w:p>
    <w:p w14:paraId="2DD9CFC8" w14:textId="77777777" w:rsidR="00FE4E8E" w:rsidRPr="005877F4" w:rsidRDefault="00FE4E8E" w:rsidP="00FE4E8E">
      <w:r w:rsidRPr="005877F4">
        <w:rPr>
          <w:rStyle w:val="Style13ptBold"/>
        </w:rPr>
        <w:t>Fontana,</w:t>
      </w:r>
      <w:r w:rsidRPr="005877F4">
        <w:t xml:space="preserve"> associate professor of law, </w:t>
      </w:r>
      <w:r w:rsidRPr="005877F4">
        <w:rPr>
          <w:rStyle w:val="Style13ptBold"/>
        </w:rPr>
        <w:t>08</w:t>
      </w:r>
    </w:p>
    <w:p w14:paraId="18050340" w14:textId="77777777" w:rsidR="00FE4E8E" w:rsidRDefault="00FE4E8E" w:rsidP="00FE4E8E">
      <w:r w:rsidRPr="005877F4">
        <w:t xml:space="preserve">(David Fontana, associate professor of law at George Washington University Law, </w:t>
      </w:r>
      <w:proofErr w:type="gramStart"/>
      <w:r w:rsidRPr="005877F4">
        <w:t>Spring</w:t>
      </w:r>
      <w:proofErr w:type="gramEnd"/>
      <w:r w:rsidRPr="005877F4">
        <w:t xml:space="preserve"> 2008, “The Supreme Court: Missing in Action”, http://dissentmagazine.org/article/?article=1165) </w:t>
      </w:r>
    </w:p>
    <w:p w14:paraId="135A6EB1" w14:textId="77777777" w:rsidR="00FE4E8E" w:rsidRDefault="00FE4E8E" w:rsidP="00FE4E8E">
      <w:pPr>
        <w:pStyle w:val="Cards"/>
        <w:ind w:left="0"/>
      </w:pPr>
      <w:r>
        <w:t xml:space="preserve">Second, Court decisions do not necessarily create the backlash that many on the left fear. If the Court had decided cases in favor of rights before the tide had turned against the Bush administration, its decisions might </w:t>
      </w:r>
      <w:r>
        <w:lastRenderedPageBreak/>
        <w:t xml:space="preserve">have elicited formulaic and near-obligatory compliance. </w:t>
      </w:r>
      <w:r w:rsidRPr="00FD0525">
        <w:rPr>
          <w:rStyle w:val="DebateUnderline"/>
        </w:rPr>
        <w:t>There is considerable evidence suggesting a strong presumption in American public opinion that the Court’s decisions should be widely accepted and then complied with by the other branches of government. Even when citizens disagree with Supreme Court decisions, an overwhelming majority of them are loyal to the Court and inclined to think that the less popular branches of government should fall into line</w:t>
      </w:r>
      <w:r>
        <w:t xml:space="preserve">—even when the Court issues controversial decisions such as </w:t>
      </w:r>
      <w:r>
        <w:rPr>
          <w:i/>
          <w:iCs/>
        </w:rPr>
        <w:t>Bush v. Gore</w:t>
      </w:r>
      <w:r>
        <w:t>.</w:t>
      </w:r>
    </w:p>
    <w:p w14:paraId="0F5537DF" w14:textId="77777777" w:rsidR="00FE4E8E" w:rsidRDefault="00FE4E8E" w:rsidP="00FE4E8E">
      <w:pPr>
        <w:pStyle w:val="Nothing"/>
      </w:pPr>
    </w:p>
    <w:p w14:paraId="534D28FF" w14:textId="77777777" w:rsidR="00FE4E8E" w:rsidRPr="004E15A6" w:rsidRDefault="00FE4E8E" w:rsidP="00FE4E8E">
      <w:pPr>
        <w:pStyle w:val="Heading4"/>
      </w:pPr>
      <w:r>
        <w:t>Courts shield politicians from political backlash</w:t>
      </w:r>
    </w:p>
    <w:p w14:paraId="522AA750" w14:textId="77777777" w:rsidR="00FE4E8E" w:rsidRPr="005877F4" w:rsidRDefault="00FE4E8E" w:rsidP="00FE4E8E">
      <w:r w:rsidRPr="005877F4">
        <w:rPr>
          <w:rStyle w:val="Style13ptBold"/>
        </w:rPr>
        <w:t>Whittington</w:t>
      </w:r>
      <w:r w:rsidRPr="005877F4">
        <w:t xml:space="preserve">, Professor of Politics at Princeton, </w:t>
      </w:r>
      <w:r w:rsidRPr="005877F4">
        <w:rPr>
          <w:rStyle w:val="Style13ptBold"/>
        </w:rPr>
        <w:t>07</w:t>
      </w:r>
    </w:p>
    <w:p w14:paraId="49617863" w14:textId="77777777" w:rsidR="00FE4E8E" w:rsidRPr="005877F4" w:rsidRDefault="00FE4E8E" w:rsidP="00FE4E8E">
      <w:r w:rsidRPr="005877F4">
        <w:t xml:space="preserve">(Keith E. Whittington, William Nelson Cromwell Professor of Politics at Princeton University and currently director of graduate studies in the </w:t>
      </w:r>
      <w:hyperlink r:id="rId84" w:history="1">
        <w:r w:rsidRPr="005877F4">
          <w:rPr>
            <w:rStyle w:val="Hyperlink"/>
          </w:rPr>
          <w:t>Department of Politics</w:t>
        </w:r>
      </w:hyperlink>
      <w:r w:rsidRPr="005877F4">
        <w:t>, 2007, “Political foundations of judicial supremacy</w:t>
      </w:r>
      <w:proofErr w:type="gramStart"/>
      <w:r w:rsidRPr="005877F4">
        <w:t>” )</w:t>
      </w:r>
      <w:proofErr w:type="gramEnd"/>
    </w:p>
    <w:p w14:paraId="3B543D04" w14:textId="77777777" w:rsidR="00FE4E8E" w:rsidRPr="00C72045" w:rsidRDefault="00FE4E8E" w:rsidP="00FE4E8E">
      <w:pPr>
        <w:pStyle w:val="Nothing"/>
      </w:pPr>
    </w:p>
    <w:p w14:paraId="29B58E22" w14:textId="77777777" w:rsidR="00FE4E8E" w:rsidRDefault="00FE4E8E" w:rsidP="00FE4E8E">
      <w:pPr>
        <w:pStyle w:val="Cards"/>
        <w:ind w:left="0"/>
      </w:pPr>
      <w:r w:rsidRPr="004E15A6">
        <w:rPr>
          <w:rStyle w:val="DebateUnderline"/>
        </w:rPr>
        <w:t>An active and independent Court can assume the blame for advancing constitutional commitments that might have electoral costs</w:t>
      </w:r>
      <w:r w:rsidRPr="00C72045">
        <w:t xml:space="preserve">. </w:t>
      </w:r>
      <w:r w:rsidRPr="004E15A6">
        <w:rPr>
          <w:rStyle w:val="DebateUnderline"/>
        </w:rPr>
        <w:t>The</w:t>
      </w:r>
      <w:r w:rsidRPr="00C72045">
        <w:t xml:space="preserve"> relatively obscure traceability </w:t>
      </w:r>
      <w:r w:rsidRPr="004E15A6">
        <w:rPr>
          <w:rStyle w:val="DebateUnderline"/>
        </w:rPr>
        <w:t>chain between elected officials and judicial action allows</w:t>
      </w:r>
      <w:r w:rsidRPr="004E15A6">
        <w:rPr>
          <w:rStyle w:val="NothingChar"/>
          <w:rFonts w:eastAsiaTheme="majorEastAsia"/>
        </w:rPr>
        <w:t xml:space="preserve"> coalition </w:t>
      </w:r>
      <w:r w:rsidRPr="004E15A6">
        <w:rPr>
          <w:rStyle w:val="DebateUnderline"/>
        </w:rPr>
        <w:t>members to simultaneously achieve certain substantive goals while publicly distancing themselves from electoral responsibility for the Court and denouncing it</w:t>
      </w:r>
      <w:r w:rsidRPr="00C72045">
        <w:t xml:space="preserve"> for its actions.  </w:t>
      </w:r>
      <w:r w:rsidRPr="004E15A6">
        <w:rPr>
          <w:rStyle w:val="DebateUnderline"/>
        </w:rPr>
        <w:t>Elected officials have an incentive to bolster the authority of the courts precisely in order to distance themselves from the responsibility for any of its actions.</w:t>
      </w:r>
      <w:r w:rsidRPr="00C72045">
        <w:t xml:space="preserve">  As long as the Court is acting in concert with basic regime commitments, and thus not imposing serious electoral or policy costs on pother affiliated political actions, it may enjoy substantial autonomy in interpreting those commitments. </w:t>
      </w:r>
    </w:p>
    <w:p w14:paraId="351A735D" w14:textId="77777777" w:rsidR="00FE4E8E" w:rsidRDefault="00FE4E8E" w:rsidP="00FE4E8E">
      <w:pPr>
        <w:pStyle w:val="Nothing"/>
      </w:pPr>
    </w:p>
    <w:p w14:paraId="52C8756D" w14:textId="77777777" w:rsidR="00FE4E8E" w:rsidRDefault="00FE4E8E" w:rsidP="00FE4E8E">
      <w:pPr>
        <w:pStyle w:val="Nothing"/>
      </w:pPr>
    </w:p>
    <w:p w14:paraId="6F4DAABD" w14:textId="77777777" w:rsidR="00FE4E8E" w:rsidRPr="005877F4" w:rsidRDefault="00FE4E8E" w:rsidP="00FE4E8E">
      <w:pPr>
        <w:pStyle w:val="Heading4"/>
      </w:pPr>
      <w:r w:rsidRPr="005877F4">
        <w:t>Courts allow politicians to avoid controversial issues</w:t>
      </w:r>
    </w:p>
    <w:p w14:paraId="119C1431" w14:textId="77777777" w:rsidR="00FE4E8E" w:rsidRPr="005877F4" w:rsidRDefault="00FE4E8E" w:rsidP="00FE4E8E">
      <w:proofErr w:type="spellStart"/>
      <w:r w:rsidRPr="005877F4">
        <w:t>Solum</w:t>
      </w:r>
      <w:proofErr w:type="spellEnd"/>
      <w:r w:rsidRPr="005877F4">
        <w:t>, Professor of Law, 05</w:t>
      </w:r>
    </w:p>
    <w:p w14:paraId="2BBF5546" w14:textId="77777777" w:rsidR="00FE4E8E" w:rsidRPr="005877F4" w:rsidRDefault="00FE4E8E" w:rsidP="00FE4E8E">
      <w:r w:rsidRPr="005877F4">
        <w:t xml:space="preserve">(Lawrence </w:t>
      </w:r>
      <w:proofErr w:type="spellStart"/>
      <w:r w:rsidRPr="005877F4">
        <w:t>Solum</w:t>
      </w:r>
      <w:proofErr w:type="spellEnd"/>
      <w:r w:rsidRPr="005877F4">
        <w:t xml:space="preserve">, Professor of Law at Loyola Law School in Los Angeles, "Legal Theory Lexicon 047: The Counter-Majoritarian Difficulty" 6-19-2005 </w:t>
      </w:r>
      <w:hyperlink r:id="rId85" w:tgtFrame="_blank" w:history="1">
        <w:r w:rsidRPr="005877F4">
          <w:rPr>
            <w:rStyle w:val="Hyperlink"/>
          </w:rPr>
          <w:t>http://lsolum.typepad.com/legal_theory_lexicon/2005/06/legal_theory_le_1.html</w:t>
        </w:r>
      </w:hyperlink>
      <w:r w:rsidRPr="005877F4">
        <w:t>)</w:t>
      </w:r>
    </w:p>
    <w:p w14:paraId="66371E1E" w14:textId="77777777" w:rsidR="00FE4E8E" w:rsidRPr="009114AC" w:rsidRDefault="00FE4E8E" w:rsidP="00FE4E8E">
      <w:pPr>
        <w:pStyle w:val="Nothing"/>
      </w:pPr>
    </w:p>
    <w:p w14:paraId="6B8B4DDF" w14:textId="77777777" w:rsidR="00FE4E8E" w:rsidRDefault="00FE4E8E" w:rsidP="00FE4E8E">
      <w:pPr>
        <w:pStyle w:val="Cards"/>
        <w:ind w:left="0"/>
      </w:pPr>
      <w:r>
        <w:t xml:space="preserve">There is another side to this story. There may be reasons why </w:t>
      </w:r>
      <w:r w:rsidRPr="001D546F">
        <w:rPr>
          <w:rStyle w:val="DebateUnderline"/>
        </w:rPr>
        <w:t>elected politicians prefer for the Supreme Court to “take the heat” for some decisions that are controversial. When</w:t>
      </w:r>
      <w:r w:rsidRPr="002134FC">
        <w:rPr>
          <w:rStyle w:val="DebateUnderline"/>
        </w:rPr>
        <w:t xml:space="preserve"> the Supreme Court acts, politicians may be able to say, “It wasn’t me. It was that darn Supreme Court</w:t>
      </w:r>
      <w:r>
        <w:t xml:space="preserve">.” And in fact, </w:t>
      </w:r>
      <w:r w:rsidRPr="001D546F">
        <w:rPr>
          <w:rStyle w:val="DebateUnderline"/>
        </w:rPr>
        <w:t>the Supreme Court’s involvement in some hot button issues may actually help political parties to mobilize their base</w:t>
      </w:r>
      <w:r>
        <w:t>: “Give us money, so that we can [confirm/defeat] the President’s nominee to the Supreme Court, who may cast the crucial vote on [abortion, affirmative action, school prayer, etc.].” In other words, what appears to be counter-majoritarian may actually have been welcomed by the political branches that, on the surface, appear to have been thwarted.</w:t>
      </w:r>
    </w:p>
    <w:p w14:paraId="5A375035" w14:textId="77777777" w:rsidR="00042DE4" w:rsidRPr="00CE50F2" w:rsidRDefault="00042DE4" w:rsidP="00042DE4"/>
    <w:p w14:paraId="170CE62F" w14:textId="77777777" w:rsidR="00042DE4" w:rsidRDefault="00042DE4" w:rsidP="00042DE4">
      <w:pPr>
        <w:pStyle w:val="Heading3"/>
      </w:pPr>
      <w:r>
        <w:lastRenderedPageBreak/>
        <w:t>States CP</w:t>
      </w:r>
    </w:p>
    <w:p w14:paraId="64E76640" w14:textId="77777777" w:rsidR="00042DE4" w:rsidRPr="009A026C" w:rsidRDefault="00042DE4" w:rsidP="00042DE4">
      <w:pPr>
        <w:pStyle w:val="Heading4"/>
      </w:pPr>
      <w:r>
        <w:t>A clear national framework prevents patchwork state regulations</w:t>
      </w:r>
    </w:p>
    <w:p w14:paraId="1C4A828A" w14:textId="77777777" w:rsidR="00042DE4" w:rsidRPr="009A026C" w:rsidRDefault="00042DE4" w:rsidP="00042DE4">
      <w:r>
        <w:rPr>
          <w:rStyle w:val="Style13ptBold"/>
        </w:rPr>
        <w:t xml:space="preserve">AIA ’13 </w:t>
      </w:r>
      <w:r w:rsidRPr="009A026C">
        <w:t>Aerospace Industries Association</w:t>
      </w:r>
      <w:r>
        <w:t>, the premier trade association representing major aerospace and defense manufacturers and suppliers in the United States.</w:t>
      </w:r>
      <w:r w:rsidRPr="009A026C">
        <w:t xml:space="preserve"> (5/6/13, Aerospace Industries Association, “Unmanned Aircraft Systems: Perceptions &amp; Potential”, </w:t>
      </w:r>
      <w:hyperlink r:id="rId86" w:history="1">
        <w:r w:rsidRPr="009A026C">
          <w:rPr>
            <w:rStyle w:val="Hyperlink"/>
          </w:rPr>
          <w:t>http://www.aia-aerospace.org/assets/AIA_UAS_Report_small.pdf</w:t>
        </w:r>
      </w:hyperlink>
      <w:r w:rsidRPr="009A026C">
        <w:t xml:space="preserve">) </w:t>
      </w:r>
    </w:p>
    <w:p w14:paraId="717EA113" w14:textId="77777777" w:rsidR="00042DE4" w:rsidRDefault="00042DE4" w:rsidP="00042DE4">
      <w:r>
        <w:t xml:space="preserve">One of </w:t>
      </w:r>
      <w:r w:rsidRPr="009A026C">
        <w:rPr>
          <w:rStyle w:val="StyleUnderline"/>
        </w:rPr>
        <w:t>the greatest threats to UAS airspace integration is a growing number of states and communities that have passed laws – the majority of which appear to be focused on personal privacy concerns – banning or restricting the use of UAS. A national framework must be identified to address the concerns of these communities while avoiding the creation of a national patchwork</w:t>
      </w:r>
      <w:r>
        <w:t xml:space="preserve"> of conflicting rules that may ultimately limit UAS use for public service missions. An appropriate first step would be the creation of national privacy objectives and guidelines.</w:t>
      </w:r>
    </w:p>
    <w:p w14:paraId="21F657E8" w14:textId="77777777" w:rsidR="00EC5CE0" w:rsidRPr="00524631" w:rsidRDefault="00EC5CE0" w:rsidP="00EC5CE0">
      <w:pPr>
        <w:pStyle w:val="Heading4"/>
      </w:pPr>
      <w:r>
        <w:t>FBI surveillance is a huge concern for privacy — means the CP can’t solve anything</w:t>
      </w:r>
    </w:p>
    <w:p w14:paraId="02971875" w14:textId="77777777" w:rsidR="00EC5CE0" w:rsidRPr="0074682F" w:rsidRDefault="00EC5CE0" w:rsidP="00EC5CE0">
      <w:pPr>
        <w:rPr>
          <w:b/>
          <w:bCs/>
          <w:sz w:val="26"/>
        </w:rPr>
      </w:pPr>
      <w:proofErr w:type="spellStart"/>
      <w:r>
        <w:rPr>
          <w:rStyle w:val="Style13ptBold"/>
        </w:rPr>
        <w:t>Guliani</w:t>
      </w:r>
      <w:proofErr w:type="spellEnd"/>
      <w:r>
        <w:rPr>
          <w:rStyle w:val="Style13ptBold"/>
        </w:rPr>
        <w:t xml:space="preserve"> 15 </w:t>
      </w:r>
      <w:r w:rsidRPr="00EF4D1B">
        <w:t>—</w:t>
      </w:r>
      <w:r>
        <w:t xml:space="preserve"> </w:t>
      </w:r>
      <w:proofErr w:type="spellStart"/>
      <w:r>
        <w:t>Neema</w:t>
      </w:r>
      <w:proofErr w:type="spellEnd"/>
      <w:r>
        <w:t xml:space="preserve"> Singh </w:t>
      </w:r>
      <w:proofErr w:type="spellStart"/>
      <w:r>
        <w:t>Guliani</w:t>
      </w:r>
      <w:proofErr w:type="spellEnd"/>
      <w:r>
        <w:t xml:space="preserve">, American Civil Liberties Union Washington Legislative Office, focusing on surveillance, privacy, and national security issues. Prior to joining the ACLU, she worked in the Chief of Staff’s Office at DHS, concentrating on national security and civil rights issues. She has also worked as an adjudicator in the Office of the Assistant Secretary for Civil Rights in the Department of Agriculture and was an investigative counsel with House Oversight and Government Reform Committee, where she conducted investigations related to the BP oil spill, contractors in Iraq and Afghanistan, and the Recovery Act. </w:t>
      </w:r>
      <w:proofErr w:type="spellStart"/>
      <w:r>
        <w:t>Neema</w:t>
      </w:r>
      <w:proofErr w:type="spellEnd"/>
      <w:r>
        <w:t xml:space="preserve"> is a graduate of Brown University where she earned a BA in International Relations with a focus on global security and received her JD from Harvard Law School in 2008, 2015 (“Unchecked government drones? Not over my backyard,” </w:t>
      </w:r>
      <w:r w:rsidRPr="0074682F">
        <w:rPr>
          <w:i/>
        </w:rPr>
        <w:t>The Hill</w:t>
      </w:r>
      <w:r>
        <w:t>, March 24</w:t>
      </w:r>
      <w:r w:rsidRPr="00EF4D1B">
        <w:rPr>
          <w:vertAlign w:val="superscript"/>
        </w:rPr>
        <w:t>th</w:t>
      </w:r>
      <w:r>
        <w:t>, Available online at http://thehill.com/blogs/congress-blog/civil-rights/236701-unchecked-government-drones-not-over-my-backyard, accessed on 7-13-15) GIE</w:t>
      </w:r>
    </w:p>
    <w:p w14:paraId="7991E451" w14:textId="77777777" w:rsidR="00EC5CE0" w:rsidRDefault="00EC5CE0" w:rsidP="00EC5CE0">
      <w:r>
        <w:t xml:space="preserve">Right now, </w:t>
      </w:r>
      <w:r w:rsidRPr="00D57839">
        <w:rPr>
          <w:rStyle w:val="StyleUnderline"/>
          <w:highlight w:val="yellow"/>
        </w:rPr>
        <w:t>the federal government doesn’t</w:t>
      </w:r>
      <w:r w:rsidRPr="0074682F">
        <w:rPr>
          <w:rStyle w:val="StyleUnderline"/>
        </w:rPr>
        <w:t xml:space="preserve"> </w:t>
      </w:r>
      <w:r w:rsidRPr="00D57839">
        <w:rPr>
          <w:rStyle w:val="StyleUnderline"/>
        </w:rPr>
        <w:t>have a clear picture of how it’s using</w:t>
      </w:r>
      <w:r w:rsidRPr="0074682F">
        <w:rPr>
          <w:rStyle w:val="StyleUnderline"/>
        </w:rPr>
        <w:t xml:space="preserve"> drone technology across agencies and departments, nor does it </w:t>
      </w:r>
      <w:r w:rsidRPr="00D57839">
        <w:rPr>
          <w:rStyle w:val="StyleUnderline"/>
          <w:highlight w:val="yellow"/>
        </w:rPr>
        <w:t>have clear, consistent standards in place to protect Americans’ privacy</w:t>
      </w:r>
      <w:r>
        <w:t xml:space="preserve">. </w:t>
      </w:r>
    </w:p>
    <w:p w14:paraId="6CF0F0E2" w14:textId="77777777" w:rsidR="00EC5CE0" w:rsidRDefault="00EC5CE0" w:rsidP="00EC5CE0">
      <w:r>
        <w:t>For example, at a hearing last June, then-</w:t>
      </w:r>
      <w:r w:rsidRPr="00D57839">
        <w:rPr>
          <w:rStyle w:val="StyleUnderline"/>
          <w:highlight w:val="yellow"/>
        </w:rPr>
        <w:t>FBI Director</w:t>
      </w:r>
      <w:r>
        <w:t xml:space="preserve"> Robert </w:t>
      </w:r>
      <w:r w:rsidRPr="00D57839">
        <w:rPr>
          <w:rStyle w:val="StyleUnderline"/>
        </w:rPr>
        <w:t>Mueller</w:t>
      </w:r>
      <w:r>
        <w:t xml:space="preserve"> III </w:t>
      </w:r>
      <w:r w:rsidRPr="00D57839">
        <w:rPr>
          <w:rStyle w:val="StyleUnderline"/>
          <w:highlight w:val="yellow"/>
        </w:rPr>
        <w:t>acknowledged that the bureau was using drones for surveillance</w:t>
      </w:r>
      <w:r>
        <w:t xml:space="preserve">. When asked about policy and procedures to regulate this use, he confessed that the agency was only in the initial stages of creating them. </w:t>
      </w:r>
      <w:r w:rsidRPr="0074682F">
        <w:rPr>
          <w:rStyle w:val="StyleUnderline"/>
        </w:rPr>
        <w:t xml:space="preserve">If the federal government doesn’t have clear rules in place for drone use, how can citizens be sure that their privacy is being protected? </w:t>
      </w:r>
    </w:p>
    <w:p w14:paraId="72560FCD" w14:textId="77777777" w:rsidR="00EC5CE0" w:rsidRDefault="00EC5CE0" w:rsidP="00EC5CE0">
      <w:r>
        <w:t xml:space="preserve">Hopefully this will begin to change with the new presidential memorandum. </w:t>
      </w:r>
      <w:r w:rsidRPr="00D57839">
        <w:rPr>
          <w:rStyle w:val="StyleUnderline"/>
          <w:highlight w:val="yellow"/>
        </w:rPr>
        <w:t>Mandating that agencies describe their</w:t>
      </w:r>
      <w:r w:rsidRPr="0074682F">
        <w:rPr>
          <w:rStyle w:val="StyleUnderline"/>
        </w:rPr>
        <w:t xml:space="preserve"> drone </w:t>
      </w:r>
      <w:r w:rsidRPr="00D57839">
        <w:rPr>
          <w:rStyle w:val="StyleUnderline"/>
          <w:highlight w:val="yellow"/>
        </w:rPr>
        <w:t>use</w:t>
      </w:r>
      <w:r w:rsidRPr="0074682F">
        <w:rPr>
          <w:rStyle w:val="StyleUnderline"/>
        </w:rPr>
        <w:t xml:space="preserve"> is a</w:t>
      </w:r>
      <w:r>
        <w:t xml:space="preserve"> necessary first </w:t>
      </w:r>
      <w:r w:rsidRPr="0074682F">
        <w:rPr>
          <w:rStyle w:val="StyleUnderline"/>
        </w:rPr>
        <w:t>step</w:t>
      </w:r>
      <w:r>
        <w:t xml:space="preserve">, and the Obama administration deserves credit for taking it, </w:t>
      </w:r>
      <w:r w:rsidRPr="0074682F">
        <w:rPr>
          <w:rStyle w:val="StyleUnderline"/>
        </w:rPr>
        <w:t>but</w:t>
      </w:r>
      <w:r>
        <w:t xml:space="preserve"> this </w:t>
      </w:r>
      <w:r w:rsidRPr="00D57839">
        <w:rPr>
          <w:rStyle w:val="StyleUnderline"/>
          <w:highlight w:val="yellow"/>
        </w:rPr>
        <w:t xml:space="preserve">is not a sufficient protection for </w:t>
      </w:r>
      <w:r w:rsidRPr="00AB7D0E">
        <w:rPr>
          <w:rStyle w:val="StyleUnderline"/>
        </w:rPr>
        <w:t xml:space="preserve">Americans’ </w:t>
      </w:r>
      <w:r w:rsidRPr="00D57839">
        <w:rPr>
          <w:rStyle w:val="StyleUnderline"/>
          <w:highlight w:val="yellow"/>
        </w:rPr>
        <w:t>privacy</w:t>
      </w:r>
      <w:r>
        <w:t xml:space="preserve">. Given the potential invasiveness of this technology and how frequently it is used, letting government agencies set their own drone use guidelines, is a recipe for failure. </w:t>
      </w:r>
    </w:p>
    <w:p w14:paraId="6AA9157E" w14:textId="77777777" w:rsidR="00EC5CE0" w:rsidRDefault="00EC5CE0" w:rsidP="00EC5CE0">
      <w:r>
        <w:t xml:space="preserve">Instead, </w:t>
      </w:r>
      <w:r w:rsidRPr="00D57839">
        <w:rPr>
          <w:rStyle w:val="StyleUnderline"/>
          <w:highlight w:val="yellow"/>
        </w:rPr>
        <w:t>Obama should require all federal agencies to meet strong minimum privacy standards, and close the following privacy loopholes</w:t>
      </w:r>
      <w:r>
        <w:t xml:space="preserve"> in his existing guidance.</w:t>
      </w:r>
    </w:p>
    <w:p w14:paraId="73AA83DF" w14:textId="77777777" w:rsidR="00EC5CE0" w:rsidRDefault="00EC5CE0" w:rsidP="00EC5CE0">
      <w:r>
        <w:lastRenderedPageBreak/>
        <w:t xml:space="preserve">First and foremost, absent an emergency, </w:t>
      </w:r>
      <w:r w:rsidRPr="00D57839">
        <w:rPr>
          <w:rStyle w:val="StyleUnderline"/>
          <w:highlight w:val="yellow"/>
        </w:rPr>
        <w:t>law enforcement agencies should only use drones to conduct surveillance or gather information with a warrant</w:t>
      </w:r>
      <w:r>
        <w:t xml:space="preserve">. This is not a rule that should be left to the discretion of individual agencies. Second, </w:t>
      </w:r>
      <w:r w:rsidRPr="00D57839">
        <w:rPr>
          <w:rStyle w:val="StyleUnderline"/>
          <w:highlight w:val="yellow"/>
        </w:rPr>
        <w:t>the federal government should restrict the purposes for which drones can be used by agencies</w:t>
      </w:r>
      <w:r w:rsidRPr="0074682F">
        <w:rPr>
          <w:rStyle w:val="StyleUnderline"/>
        </w:rPr>
        <w:t>.</w:t>
      </w:r>
      <w:r>
        <w:t xml:space="preserve"> The guidelines allow drones to be used for any “authorized purpose,” which is not strictly defined. </w:t>
      </w:r>
      <w:r w:rsidRPr="00D57839">
        <w:rPr>
          <w:rStyle w:val="StyleUnderline"/>
          <w:highlight w:val="yellow"/>
        </w:rPr>
        <w:t>Drones should only be used in emergencies, by law enforcement with a warrant, or in situations where they are unlikely to</w:t>
      </w:r>
      <w:r w:rsidRPr="0074682F">
        <w:rPr>
          <w:rStyle w:val="StyleUnderline"/>
        </w:rPr>
        <w:t xml:space="preserve"> substantially </w:t>
      </w:r>
      <w:r w:rsidRPr="00D57839">
        <w:rPr>
          <w:rStyle w:val="StyleUnderline"/>
          <w:highlight w:val="yellow"/>
        </w:rPr>
        <w:t>intrude on</w:t>
      </w:r>
      <w:r w:rsidRPr="0074682F">
        <w:rPr>
          <w:rStyle w:val="StyleUnderline"/>
        </w:rPr>
        <w:t xml:space="preserve"> people’s </w:t>
      </w:r>
      <w:r w:rsidRPr="00D57839">
        <w:rPr>
          <w:rStyle w:val="StyleUnderline"/>
          <w:highlight w:val="yellow"/>
        </w:rPr>
        <w:t>privacy</w:t>
      </w:r>
      <w:r w:rsidRPr="0074682F">
        <w:rPr>
          <w:rStyle w:val="StyleUnderline"/>
        </w:rPr>
        <w:t>, such as environmental surveys.</w:t>
      </w:r>
      <w:r>
        <w:t xml:space="preserve"> </w:t>
      </w:r>
    </w:p>
    <w:p w14:paraId="6F9200F0" w14:textId="77777777" w:rsidR="00EC5CE0" w:rsidRPr="00D57839" w:rsidRDefault="00EC5CE0" w:rsidP="00EC5CE0">
      <w:pPr>
        <w:rPr>
          <w:rStyle w:val="StyleUnderline"/>
        </w:rPr>
      </w:pPr>
      <w:r>
        <w:t xml:space="preserve">Third, </w:t>
      </w:r>
      <w:r w:rsidRPr="00D57839">
        <w:rPr>
          <w:rStyle w:val="StyleUnderline"/>
          <w:highlight w:val="yellow"/>
        </w:rPr>
        <w:t>information collected by drones for one purpose shouldn’t be used for other purposes</w:t>
      </w:r>
      <w:r>
        <w:t xml:space="preserve">. In other words, if the government uses drones to help identify forest fires, this information shouldn’t be passed on to the FBI for law enforcement. The guidelines should make clear that </w:t>
      </w:r>
      <w:r w:rsidRPr="00D57839">
        <w:rPr>
          <w:rStyle w:val="StyleUnderline"/>
        </w:rPr>
        <w:t xml:space="preserve">information can only be shared between agencies if it specifically relates to the original purpose for which it was collected. </w:t>
      </w:r>
    </w:p>
    <w:p w14:paraId="4F3AEC00" w14:textId="77777777" w:rsidR="00EC5CE0" w:rsidRDefault="00EC5CE0" w:rsidP="00EC5CE0">
      <w:r>
        <w:t xml:space="preserve">Finally, the </w:t>
      </w:r>
      <w:r w:rsidRPr="00D57839">
        <w:rPr>
          <w:rStyle w:val="StyleUnderline"/>
          <w:highlight w:val="yellow"/>
        </w:rPr>
        <w:t>government should put in place more stringent restrictions on the retention and use of information collected by drones</w:t>
      </w:r>
      <w:r>
        <w:t xml:space="preserve">. Under the president’s memorandum, information collected by drones must be destroyed within 180 days, unless it is necessary to the mission of the agency. Safeguards should be put in place to ensure that this exception is not used to allow the government to store vast amounts of information on citizens.  </w:t>
      </w:r>
    </w:p>
    <w:p w14:paraId="227C9CBC" w14:textId="77777777" w:rsidR="00EC5CE0" w:rsidRDefault="00EC5CE0" w:rsidP="00EC5CE0"/>
    <w:p w14:paraId="21959EE2" w14:textId="77777777" w:rsidR="00EC5CE0" w:rsidRDefault="00EC5CE0" w:rsidP="00EC5CE0">
      <w:pPr>
        <w:pStyle w:val="Heading4"/>
      </w:pPr>
      <w:r>
        <w:t>FBI budget sequestration is destroying FBI counterterror abilities</w:t>
      </w:r>
    </w:p>
    <w:p w14:paraId="03FCFBA1" w14:textId="77777777" w:rsidR="00EC5CE0" w:rsidRPr="005E5C27" w:rsidRDefault="00EC5CE0" w:rsidP="00EC5CE0">
      <w:proofErr w:type="spellStart"/>
      <w:r w:rsidRPr="005E5C27">
        <w:rPr>
          <w:rStyle w:val="Style13ptBold"/>
        </w:rPr>
        <w:t>Garver</w:t>
      </w:r>
      <w:proofErr w:type="spellEnd"/>
      <w:r w:rsidRPr="005E5C27">
        <w:rPr>
          <w:rStyle w:val="Style13ptBold"/>
        </w:rPr>
        <w:t xml:space="preserve"> 15</w:t>
      </w:r>
      <w:r>
        <w:t xml:space="preserve"> — Rob </w:t>
      </w:r>
      <w:proofErr w:type="spellStart"/>
      <w:r>
        <w:t>Garver</w:t>
      </w:r>
      <w:proofErr w:type="spellEnd"/>
      <w:r>
        <w:t xml:space="preserve">, national correspondent for The Fiscal Times, based in Washington, D.C. A longtime reporter on the intersection of the federal government and the private sector, he previously reported on the FDA’s botched oversight of drug trials for </w:t>
      </w:r>
      <w:proofErr w:type="spellStart"/>
      <w:r>
        <w:t>ProPublica</w:t>
      </w:r>
      <w:proofErr w:type="spellEnd"/>
      <w:r>
        <w:t xml:space="preserve"> and worked as senior researcher for Bob Woodward during the writing of Woodward’s New York Times bestselling book, The Price of Politics. </w:t>
      </w:r>
      <w:proofErr w:type="spellStart"/>
      <w:r>
        <w:t>Garver</w:t>
      </w:r>
      <w:proofErr w:type="spellEnd"/>
      <w:r>
        <w:t xml:space="preserve"> holds a master’s degree in public policy from Georgetown University and a bachelor’s degree from the University of Vermont., 2015 (FBI Anti-Terror Efforts ‘Severely Hindered’ by Forced Budget Cuts,” </w:t>
      </w:r>
      <w:r w:rsidRPr="005E5C27">
        <w:rPr>
          <w:i/>
        </w:rPr>
        <w:t>The Fiscal Times</w:t>
      </w:r>
      <w:r>
        <w:t>, March 25</w:t>
      </w:r>
      <w:r w:rsidRPr="005E5C27">
        <w:rPr>
          <w:vertAlign w:val="superscript"/>
        </w:rPr>
        <w:t>th</w:t>
      </w:r>
      <w:r>
        <w:t xml:space="preserve">, accessible online at </w:t>
      </w:r>
      <w:hyperlink r:id="rId87" w:history="1">
        <w:r w:rsidRPr="00204BD7">
          <w:rPr>
            <w:rStyle w:val="Hyperlink"/>
          </w:rPr>
          <w:t>http://www.thefiscaltimes.com/2015/03/25/FBI-Anti-Terror-Efforts-Severely-Hindered-Forced-Budget-Cuts</w:t>
        </w:r>
      </w:hyperlink>
      <w:r>
        <w:t>, accessed on 8-1-15)</w:t>
      </w:r>
    </w:p>
    <w:p w14:paraId="1B4DF375" w14:textId="77777777" w:rsidR="00EC5CE0" w:rsidRDefault="00EC5CE0" w:rsidP="00EC5CE0">
      <w:r w:rsidRPr="00526906">
        <w:rPr>
          <w:rStyle w:val="StyleUnderline"/>
        </w:rPr>
        <w:t>Washington’s</w:t>
      </w:r>
      <w:r w:rsidRPr="00526906">
        <w:t xml:space="preserve"> messy </w:t>
      </w:r>
      <w:r w:rsidRPr="005447BB">
        <w:rPr>
          <w:rStyle w:val="StyleUnderline"/>
          <w:highlight w:val="yellow"/>
        </w:rPr>
        <w:t>budget battles have taken a toll on the Federal Bureau of Investigation’s counter-terrorism capabilities</w:t>
      </w:r>
      <w:r w:rsidRPr="00526906">
        <w:t>, according to an outside panel created by lawmakers to analyze the agency’s performance.</w:t>
      </w:r>
    </w:p>
    <w:p w14:paraId="18818A2D" w14:textId="77777777" w:rsidR="00EC5CE0" w:rsidRPr="00526906" w:rsidRDefault="00EC5CE0" w:rsidP="00EC5CE0">
      <w:pPr>
        <w:rPr>
          <w:rStyle w:val="StyleUnderline"/>
        </w:rPr>
      </w:pPr>
      <w:r w:rsidRPr="00526906">
        <w:rPr>
          <w:rStyle w:val="StyleUnderline"/>
        </w:rPr>
        <w:t xml:space="preserve">Even though the FBI </w:t>
      </w:r>
      <w:r w:rsidRPr="005447BB">
        <w:rPr>
          <w:rStyle w:val="StyleUnderline"/>
          <w:highlight w:val="yellow"/>
        </w:rPr>
        <w:t>more than doubled its budget from 2001 to 2014, a new report claims the inability of Congress to reach a budget deal in 2011 “severely hampered” the agency’s ability to deal with terror threats.</w:t>
      </w:r>
    </w:p>
    <w:p w14:paraId="3C9E9C71" w14:textId="77777777" w:rsidR="00EC5CE0" w:rsidRDefault="00EC5CE0" w:rsidP="00EC5CE0">
      <w:r w:rsidRPr="00526906">
        <w:t>The budget crisis led to sequestration in 2013, which resulted in a hiring freeze at the FBI and other agencies at a time when many agents were retiring.</w:t>
      </w:r>
    </w:p>
    <w:p w14:paraId="2BE46874" w14:textId="77777777" w:rsidR="00EC5CE0" w:rsidRDefault="00EC5CE0" w:rsidP="00EC5CE0">
      <w:r w:rsidRPr="00526906">
        <w:t>The FBI 9/11 Commission, an outside panel created by lawmakers to review the agency’s performance, also found that despite recommendations from a previous panel more than a decade ago, the Bureau is still in need of additional reform.</w:t>
      </w:r>
    </w:p>
    <w:p w14:paraId="7487F5F7" w14:textId="77777777" w:rsidR="00EC5CE0" w:rsidRDefault="00EC5CE0" w:rsidP="00EC5CE0">
      <w:r w:rsidRPr="00526906">
        <w:lastRenderedPageBreak/>
        <w:t>“</w:t>
      </w:r>
      <w:r w:rsidRPr="00526906">
        <w:rPr>
          <w:rStyle w:val="StyleUnderline"/>
        </w:rPr>
        <w:t xml:space="preserve">The FBI faces an increasingly complicated and dangerous global threat environment that will demand an accelerated commitment to reform. Everything is moving faster,” </w:t>
      </w:r>
      <w:r w:rsidRPr="00526906">
        <w:t>the commission’s report, released today, finds.</w:t>
      </w:r>
    </w:p>
    <w:p w14:paraId="1EF3FE0B" w14:textId="77777777" w:rsidR="00EC5CE0" w:rsidRDefault="00EC5CE0" w:rsidP="00EC5CE0">
      <w:r w:rsidRPr="00526906">
        <w:t>The commission was created to examine the FBI’s compliance with the recommendations issued in 2004 by a previous 9/11 Commission. The three commissioners are former Reagan administration Attorney General Edwin Meese III; former six-term Indiana Congressman and U.S. Ambassador to India Tim Roemer, a Democrat; and Professor Bruce Hoffman, the director of the Center for Security Studies at Georgetown University’s School of Foreign Service.</w:t>
      </w:r>
    </w:p>
    <w:p w14:paraId="1165A279" w14:textId="77777777" w:rsidR="00EC5CE0" w:rsidRDefault="00EC5CE0" w:rsidP="00EC5CE0">
      <w:r w:rsidRPr="00526906">
        <w:t xml:space="preserve">The commission found </w:t>
      </w:r>
      <w:r w:rsidRPr="005447BB">
        <w:rPr>
          <w:rStyle w:val="StyleUnderline"/>
          <w:highlight w:val="yellow"/>
        </w:rPr>
        <w:t>that in the years following the original 2004 report, the FBI restructured itself, both fiscally and operationally, but in recent years has been hindered by the mandatory budget cuts known as sequestration</w:t>
      </w:r>
      <w:r w:rsidRPr="00526906">
        <w:t>. “It is important to note that sequestration in FY14 severely hindered the FBI’s intelligence and national security programs,” the report said.</w:t>
      </w:r>
    </w:p>
    <w:p w14:paraId="0316B176" w14:textId="77777777" w:rsidR="00EC5CE0" w:rsidRDefault="00EC5CE0" w:rsidP="00EC5CE0">
      <w:r w:rsidRPr="005E5C27">
        <w:rPr>
          <w:rStyle w:val="StyleUnderline"/>
        </w:rPr>
        <w:t>The funds appropriated for the FBI fell slightly in fiscal 2013, but in the beginning of fiscal 2014, when the sequester cuts kicked in, the consequences were more dire</w:t>
      </w:r>
      <w:r w:rsidRPr="00526906">
        <w:t>. Anticipation of the cuts had already placed some programs on hold, and once the budget changes took effect, the bureau’s training division saw its budget slashed by 50 percent in 2014. The Bureau’s training facility in Quantico, Va. went quiet, cancelling virtually all classes except mandatory firearms training and going more than a year without graduating a new class of special agents.</w:t>
      </w:r>
    </w:p>
    <w:p w14:paraId="18A2A382" w14:textId="77777777" w:rsidR="00EC5CE0" w:rsidRDefault="00EC5CE0" w:rsidP="00EC5CE0">
      <w:r w:rsidRPr="00D33331">
        <w:rPr>
          <w:rStyle w:val="StyleUnderline"/>
          <w:highlight w:val="yellow"/>
        </w:rPr>
        <w:t>The</w:t>
      </w:r>
      <w:r w:rsidRPr="005E5C27">
        <w:rPr>
          <w:rStyle w:val="StyleUnderline"/>
        </w:rPr>
        <w:t xml:space="preserve"> </w:t>
      </w:r>
      <w:r w:rsidRPr="00D33331">
        <w:rPr>
          <w:rStyle w:val="StyleUnderline"/>
          <w:highlight w:val="yellow"/>
        </w:rPr>
        <w:t>Bureau was also forced to start furloughing</w:t>
      </w:r>
      <w:r w:rsidRPr="00526906">
        <w:t xml:space="preserve"> 5,500 </w:t>
      </w:r>
      <w:r w:rsidRPr="00D33331">
        <w:rPr>
          <w:rStyle w:val="StyleUnderline"/>
          <w:highlight w:val="yellow"/>
        </w:rPr>
        <w:t>field agents</w:t>
      </w:r>
      <w:r w:rsidRPr="00526906">
        <w:t>, without pay, for 20 works days, and to begin offering early retirement to others. The result was a loss of experienced personnel and a reduction in person-hours on the job for those who remained, made worse by the discontinuation of training for more junior agents and analysts and a the elimination of the flow of new recruits into the Bureau.</w:t>
      </w:r>
    </w:p>
    <w:p w14:paraId="32676914" w14:textId="77777777" w:rsidR="00EC5CE0" w:rsidRDefault="00EC5CE0" w:rsidP="00EC5CE0">
      <w:r w:rsidRPr="005447BB">
        <w:rPr>
          <w:rStyle w:val="StyleUnderline"/>
          <w:highlight w:val="yellow"/>
        </w:rPr>
        <w:t>That meant that, even when a bipartisan budget deal in Congress restored the FBI budget for the remainder of fiscal 2014, programs had gone unfunded or under-funded for a significant period, and instructors with no classes to teach were reassigned</w:t>
      </w:r>
      <w:r w:rsidRPr="00526906">
        <w:t xml:space="preserve">. </w:t>
      </w:r>
    </w:p>
    <w:p w14:paraId="4436ED3F" w14:textId="77777777" w:rsidR="00EC5CE0" w:rsidRPr="00526906" w:rsidRDefault="00EC5CE0" w:rsidP="00EC5CE0"/>
    <w:p w14:paraId="0A386095" w14:textId="77777777" w:rsidR="00EC5CE0" w:rsidRDefault="00EC5CE0" w:rsidP="00EC5CE0">
      <w:pPr>
        <w:pStyle w:val="Heading4"/>
      </w:pPr>
      <w:r>
        <w:t>The plan would free up millions of dollars for the FBI budget</w:t>
      </w:r>
    </w:p>
    <w:p w14:paraId="2FDDEDAD" w14:textId="77777777" w:rsidR="00EC5CE0" w:rsidRPr="00526906" w:rsidRDefault="00EC5CE0" w:rsidP="00EC5CE0">
      <w:pPr>
        <w:rPr>
          <w:rStyle w:val="Style13ptBold"/>
        </w:rPr>
      </w:pPr>
      <w:proofErr w:type="spellStart"/>
      <w:r w:rsidRPr="00526906">
        <w:rPr>
          <w:rStyle w:val="Style13ptBold"/>
        </w:rPr>
        <w:t>USNews</w:t>
      </w:r>
      <w:proofErr w:type="spellEnd"/>
      <w:r w:rsidRPr="00526906">
        <w:rPr>
          <w:rStyle w:val="Style13ptBold"/>
        </w:rPr>
        <w:t xml:space="preserve"> 13</w:t>
      </w:r>
      <w:r w:rsidRPr="00526906">
        <w:t xml:space="preserve"> —</w:t>
      </w:r>
      <w:r>
        <w:t xml:space="preserve"> </w:t>
      </w:r>
      <w:proofErr w:type="spellStart"/>
      <w:r>
        <w:t>USNews</w:t>
      </w:r>
      <w:proofErr w:type="spellEnd"/>
      <w:r>
        <w:t xml:space="preserve">, 2013 (“Report: FBI Spent $3 Million on Drones” byline Ethan </w:t>
      </w:r>
      <w:proofErr w:type="spellStart"/>
      <w:r>
        <w:t>Rosenburg</w:t>
      </w:r>
      <w:proofErr w:type="spellEnd"/>
      <w:r>
        <w:t>, September 27</w:t>
      </w:r>
      <w:r w:rsidRPr="00526906">
        <w:rPr>
          <w:vertAlign w:val="superscript"/>
        </w:rPr>
        <w:t>th</w:t>
      </w:r>
      <w:r>
        <w:t xml:space="preserve">, accessible online at </w:t>
      </w:r>
      <w:hyperlink r:id="rId88" w:history="1">
        <w:r w:rsidRPr="00204BD7">
          <w:rPr>
            <w:rStyle w:val="Hyperlink"/>
          </w:rPr>
          <w:t>http://www.usnews.com/news/newsgram/articles/2013/09/27/report-fbi-spent-3-million-on-drones</w:t>
        </w:r>
      </w:hyperlink>
      <w:r>
        <w:t>, accessed on 8-1-15)</w:t>
      </w:r>
    </w:p>
    <w:p w14:paraId="6FF3CC81" w14:textId="77777777" w:rsidR="00EC5CE0" w:rsidRDefault="00EC5CE0" w:rsidP="00EC5CE0">
      <w:r w:rsidRPr="005447BB">
        <w:rPr>
          <w:rStyle w:val="StyleUnderline"/>
          <w:highlight w:val="yellow"/>
        </w:rPr>
        <w:t>The FBI has spent more than $3 million on unmanned aircraft</w:t>
      </w:r>
      <w:r w:rsidRPr="00526906">
        <w:t xml:space="preserve"> from 2004 through May 2013, according to an audit released Thursday by the Inspector General.</w:t>
      </w:r>
    </w:p>
    <w:p w14:paraId="76F955B7" w14:textId="77777777" w:rsidR="00EC5CE0" w:rsidRDefault="00EC5CE0" w:rsidP="00EC5CE0">
      <w:r w:rsidRPr="00526906">
        <w:t>The Department of Justice's law enforcement entities have spent $3.7 million on drones between four of its agencies, according to the report, though the FBI accounted for 80 percent of the amount. The Bureau of Alcohol, Tobacco, Firearms and Explosives had spent nearly $600,000 on drones to use in future operations.</w:t>
      </w:r>
    </w:p>
    <w:p w14:paraId="565A3A33" w14:textId="77777777" w:rsidR="00EC5CE0" w:rsidRDefault="00EC5CE0" w:rsidP="00EC5CE0">
      <w:r w:rsidRPr="00526906">
        <w:rPr>
          <w:rStyle w:val="StyleUnderline"/>
        </w:rPr>
        <w:lastRenderedPageBreak/>
        <w:t>The FBI told the Inspector General's Office they did not believe there was any difference between collecting evidence through a drone or a manned aircraft</w:t>
      </w:r>
      <w:r w:rsidRPr="00526906">
        <w:t>.</w:t>
      </w:r>
    </w:p>
    <w:p w14:paraId="5E77A5F2" w14:textId="77777777" w:rsidR="00EC5CE0" w:rsidRDefault="00EC5CE0" w:rsidP="00EC5CE0">
      <w:r w:rsidRPr="00526906">
        <w:t xml:space="preserve">However, </w:t>
      </w:r>
      <w:r w:rsidRPr="005447BB">
        <w:rPr>
          <w:rStyle w:val="StyleUnderline"/>
          <w:highlight w:val="yellow"/>
        </w:rPr>
        <w:t>the audit described the FBI's drone use as "uncoordinated</w:t>
      </w:r>
      <w:r w:rsidRPr="00526906">
        <w:t>." Extended drone flights could track an individual's movements for hours and such pervasive surveillance could have legal ramifications if the tracking crossed over into private property, according to the Inspector General.</w:t>
      </w:r>
    </w:p>
    <w:p w14:paraId="2F261293" w14:textId="77777777" w:rsidR="00EC5CE0" w:rsidRDefault="00EC5CE0" w:rsidP="00EC5CE0">
      <w:r w:rsidRPr="00526906">
        <w:t>During a Senate Judiciary Committee hearing in June, then-FBI director Robert Mueller admitted the FBI had been using drones on U.S. soil in isolated instances that warranted specialized surveillance.</w:t>
      </w:r>
    </w:p>
    <w:p w14:paraId="62A36D30" w14:textId="77777777" w:rsidR="00EC5CE0" w:rsidRDefault="00EC5CE0" w:rsidP="00EC5CE0">
      <w:r w:rsidRPr="00526906">
        <w:t>"Our footprint is very small," said Mueller. "We have very few and limited use and are exploring not only the use but also the necessary guidelines for that use."</w:t>
      </w:r>
    </w:p>
    <w:p w14:paraId="32A0B7D5" w14:textId="77777777" w:rsidR="00EC5CE0" w:rsidRDefault="00EC5CE0" w:rsidP="00EC5CE0">
      <w:r w:rsidRPr="00526906">
        <w:rPr>
          <w:rStyle w:val="StyleUnderline"/>
        </w:rPr>
        <w:t>Guidelines for drone use are particularly loose</w:t>
      </w:r>
      <w:r w:rsidRPr="00526906">
        <w:t>. The Federal Aviation Administration's 2012 Modernization and Reform Act will not require drone integration into the national airspace system until Sept. 30, 2015.</w:t>
      </w:r>
    </w:p>
    <w:p w14:paraId="5AB947B6" w14:textId="77777777" w:rsidR="00EC5CE0" w:rsidRDefault="00EC5CE0" w:rsidP="00EC5CE0">
      <w:r w:rsidRPr="00526906">
        <w:t>Both the Drug Enforcement Agency and the United Marshals Service have tested unmanned aircraft but have no plans to use them operationally. The USMS has spent $75,000 on drones, while the DEA acquired them from another federal agency at no cost, according to the audit.</w:t>
      </w:r>
    </w:p>
    <w:p w14:paraId="1100E916" w14:textId="77777777" w:rsidR="00EC5CE0" w:rsidRDefault="00EC5CE0" w:rsidP="00EC5CE0">
      <w:r w:rsidRPr="00526906">
        <w:t>Furthermore, the Justice Department awarded $1.2 million to fund drone testing for seven local law enforcement agencies and non-profit organizations.</w:t>
      </w:r>
    </w:p>
    <w:p w14:paraId="6AFAADE8" w14:textId="77777777" w:rsidR="00EC5CE0" w:rsidRDefault="00EC5CE0" w:rsidP="00EC5CE0">
      <w:pPr>
        <w:rPr>
          <w:rStyle w:val="StyleUnderline"/>
        </w:rPr>
      </w:pPr>
      <w:r w:rsidRPr="005447BB">
        <w:rPr>
          <w:rStyle w:val="StyleUnderline"/>
          <w:highlight w:val="yellow"/>
        </w:rPr>
        <w:t>The Justice Department's watchdog recommended forming a working group to differentiate drone capabilities from those of manned aircraft and address policy concerns shared among various federal agencies.</w:t>
      </w:r>
    </w:p>
    <w:p w14:paraId="2DEE90F9" w14:textId="77777777" w:rsidR="001575D9" w:rsidRDefault="00D33331" w:rsidP="001575D9">
      <w:pPr>
        <w:pStyle w:val="Heading4"/>
      </w:pPr>
      <w:r>
        <w:t>T</w:t>
      </w:r>
      <w:r w:rsidR="001575D9" w:rsidRPr="00593E58">
        <w:t>errorism guarantees extinction</w:t>
      </w:r>
    </w:p>
    <w:p w14:paraId="343C6551" w14:textId="77777777" w:rsidR="001575D9" w:rsidRPr="00012219" w:rsidRDefault="001575D9" w:rsidP="001575D9">
      <w:pPr>
        <w:rPr>
          <w:b/>
          <w:bCs/>
          <w:sz w:val="18"/>
        </w:rPr>
      </w:pPr>
      <w:r w:rsidRPr="00C43EB1">
        <w:rPr>
          <w:rStyle w:val="Style13ptBold"/>
        </w:rPr>
        <w:t xml:space="preserve">Hellman </w:t>
      </w:r>
      <w:r>
        <w:rPr>
          <w:rStyle w:val="Style13ptBold"/>
        </w:rPr>
        <w:t>0</w:t>
      </w:r>
      <w:r w:rsidRPr="00C43EB1">
        <w:rPr>
          <w:rStyle w:val="Style13ptBold"/>
        </w:rPr>
        <w:t>8</w:t>
      </w:r>
      <w:r>
        <w:rPr>
          <w:rStyle w:val="Style13ptBold"/>
        </w:rPr>
        <w:t xml:space="preserve"> –</w:t>
      </w:r>
      <w:r w:rsidRPr="00C43EB1">
        <w:t xml:space="preserve"> </w:t>
      </w:r>
      <w:r w:rsidRPr="00012219">
        <w:t>(Martin E. Hellman, emeritus prof of engineering @ Stanford, “Risk Analysis of Nuclear Deterrence” SPRING 2008 THE BENT OF TAU BETA PI, http://www.nuclearrisk.org/paper.pdf)</w:t>
      </w:r>
    </w:p>
    <w:p w14:paraId="0C07AB7F" w14:textId="77777777" w:rsidR="001575D9" w:rsidRPr="00012219" w:rsidRDefault="001575D9" w:rsidP="001575D9">
      <w:r w:rsidRPr="00012219">
        <w:t xml:space="preserve">* Cites CT experts </w:t>
      </w:r>
    </w:p>
    <w:p w14:paraId="1D4ADD2A" w14:textId="77777777" w:rsidR="001575D9" w:rsidRDefault="001575D9" w:rsidP="001575D9">
      <w:r w:rsidRPr="00C43EB1">
        <w:rPr>
          <w:rStyle w:val="StyleUnderline"/>
        </w:rPr>
        <w:t>The threat of nuclear terrorism looms</w:t>
      </w:r>
      <w:r w:rsidRPr="00C43EB1">
        <w:t xml:space="preserve"> much larger in the public’s mind than the threat of a full-scale nuclear war, yet this article focuses primarily on the latter. An explanation is therefore in order before proceeding. </w:t>
      </w:r>
      <w:r w:rsidRPr="00C43EB1">
        <w:rPr>
          <w:rStyle w:val="StyleUnderline"/>
        </w:rPr>
        <w:t>A terrorist attack involving a nuclear weapon would be a catastrophe of immense proportions</w:t>
      </w:r>
      <w:r w:rsidRPr="00C43EB1">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C43EB1">
        <w:rPr>
          <w:rStyle w:val="StyleUnderline"/>
        </w:rPr>
        <w:t xml:space="preserve">The </w:t>
      </w:r>
      <w:r w:rsidRPr="00042DE4">
        <w:rPr>
          <w:rStyle w:val="StyleUnderline"/>
          <w:highlight w:val="cyan"/>
        </w:rPr>
        <w:t>likelihood of</w:t>
      </w:r>
      <w:r w:rsidRPr="00C43EB1">
        <w:rPr>
          <w:rStyle w:val="StyleUnderline"/>
        </w:rPr>
        <w:t xml:space="preserve"> such </w:t>
      </w:r>
      <w:r w:rsidRPr="00042DE4">
        <w:rPr>
          <w:rStyle w:val="StyleUnderline"/>
          <w:highlight w:val="cyan"/>
        </w:rPr>
        <w:t>an attack is</w:t>
      </w:r>
      <w:r w:rsidRPr="00C43EB1">
        <w:rPr>
          <w:rStyle w:val="StyleUnderline"/>
        </w:rPr>
        <w:t xml:space="preserve"> also </w:t>
      </w:r>
      <w:r w:rsidRPr="00042DE4">
        <w:rPr>
          <w:rStyle w:val="StyleUnderline"/>
          <w:highlight w:val="cyan"/>
        </w:rPr>
        <w:t>significant</w:t>
      </w:r>
      <w:r w:rsidRPr="00C43EB1">
        <w:t xml:space="preserve">. Former Secretary of Defense William </w:t>
      </w:r>
      <w:r w:rsidRPr="00C43EB1">
        <w:rPr>
          <w:rStyle w:val="StyleUnderline"/>
        </w:rPr>
        <w:t>Perry</w:t>
      </w:r>
      <w:r w:rsidRPr="00C43EB1">
        <w:t xml:space="preserve"> has </w:t>
      </w:r>
      <w:r w:rsidRPr="00C43EB1">
        <w:rPr>
          <w:rStyle w:val="StyleUnderline"/>
        </w:rPr>
        <w:t xml:space="preserve">estimated </w:t>
      </w:r>
      <w:r w:rsidRPr="002F6BB3">
        <w:rPr>
          <w:rStyle w:val="StyleUnderline"/>
        </w:rPr>
        <w:t>the chance of a nuclear terrorist incident</w:t>
      </w:r>
      <w:r w:rsidRPr="00C43EB1">
        <w:t xml:space="preserve"> within the next decade </w:t>
      </w:r>
      <w:r w:rsidRPr="00042DE4">
        <w:rPr>
          <w:rStyle w:val="StyleUnderline"/>
          <w:highlight w:val="cyan"/>
        </w:rPr>
        <w:t>to be roughly 50 percent</w:t>
      </w:r>
      <w:r w:rsidRPr="00C43EB1">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spellStart"/>
      <w:r w:rsidRPr="00C43EB1">
        <w:t>Hegland</w:t>
      </w:r>
      <w:proofErr w:type="spellEnd"/>
      <w:r w:rsidRPr="00C43EB1">
        <w:t xml:space="preserve"> 2005]. </w:t>
      </w:r>
      <w:r w:rsidRPr="00042DE4">
        <w:rPr>
          <w:rStyle w:val="Emphasis"/>
          <w:highlight w:val="cyan"/>
        </w:rPr>
        <w:t>In a survey of 85 national security experts</w:t>
      </w:r>
      <w:r w:rsidRPr="00C43EB1">
        <w:rPr>
          <w:rStyle w:val="StyleUnderline"/>
        </w:rPr>
        <w:t xml:space="preserve">, Senator Richard Lugar found </w:t>
      </w:r>
      <w:r w:rsidRPr="00C43EB1">
        <w:t>a median estimate of 20 percent for the “probability of</w:t>
      </w:r>
      <w:r w:rsidRPr="00C43EB1">
        <w:rPr>
          <w:rStyle w:val="StyleUnderline"/>
        </w:rPr>
        <w:t xml:space="preserve"> </w:t>
      </w:r>
      <w:r w:rsidRPr="00042DE4">
        <w:rPr>
          <w:rStyle w:val="StyleUnderline"/>
          <w:highlight w:val="cyan"/>
        </w:rPr>
        <w:t>an attack involving a nuclear explosion</w:t>
      </w:r>
      <w:r w:rsidRPr="00C43EB1">
        <w:rPr>
          <w:rStyle w:val="StyleUnderline"/>
        </w:rPr>
        <w:t xml:space="preserve"> occurring somewhere in the world </w:t>
      </w:r>
      <w:r w:rsidRPr="00042DE4">
        <w:rPr>
          <w:rStyle w:val="StyleUnderline"/>
          <w:highlight w:val="cyan"/>
        </w:rPr>
        <w:t>in the next 10 years</w:t>
      </w:r>
      <w:r w:rsidRPr="00C43EB1">
        <w:rPr>
          <w:rStyle w:val="StyleUnderline"/>
        </w:rPr>
        <w:t xml:space="preserve">,” </w:t>
      </w:r>
      <w:r w:rsidRPr="00042DE4">
        <w:rPr>
          <w:rStyle w:val="StyleUnderline"/>
          <w:highlight w:val="cyan"/>
        </w:rPr>
        <w:t xml:space="preserve">with 79 </w:t>
      </w:r>
      <w:r w:rsidRPr="00042DE4">
        <w:rPr>
          <w:rStyle w:val="StyleUnderline"/>
          <w:highlight w:val="cyan"/>
        </w:rPr>
        <w:lastRenderedPageBreak/>
        <w:t>percent</w:t>
      </w:r>
      <w:r w:rsidRPr="00C43EB1">
        <w:rPr>
          <w:rStyle w:val="StyleUnderline"/>
        </w:rPr>
        <w:t xml:space="preserve"> of the respondents </w:t>
      </w:r>
      <w:r w:rsidRPr="002F6BB3">
        <w:rPr>
          <w:rStyle w:val="StyleUnderline"/>
        </w:rPr>
        <w:t>believing “it more likely to be carried out by terrorists</w:t>
      </w:r>
      <w:r w:rsidRPr="00C43EB1">
        <w:rPr>
          <w:rStyle w:val="StyleUnderline"/>
        </w:rPr>
        <w:t xml:space="preserve">” than by a government </w:t>
      </w:r>
      <w:r w:rsidRPr="00C43EB1">
        <w:t>[Lugar 2005, pp. 14-15].   I support increased efforts</w:t>
      </w:r>
      <w:r>
        <w:t xml:space="preserve"> to reduce the threat of nuclear</w:t>
      </w:r>
      <w:r w:rsidRPr="00C43EB1">
        <w:t xml:space="preserve"> terrorism, but that is not inc</w:t>
      </w:r>
      <w:r>
        <w:t xml:space="preserve">onsistent with the approach of </w:t>
      </w:r>
      <w:r w:rsidRPr="00C43EB1">
        <w:t xml:space="preserve">this article. Because </w:t>
      </w:r>
      <w:r w:rsidRPr="00042DE4">
        <w:rPr>
          <w:rStyle w:val="StyleUnderline"/>
          <w:highlight w:val="cyan"/>
        </w:rPr>
        <w:t>terrorism is</w:t>
      </w:r>
      <w:r w:rsidRPr="00C43EB1">
        <w:t xml:space="preserve"> one of </w:t>
      </w:r>
      <w:r w:rsidRPr="00042DE4">
        <w:rPr>
          <w:rStyle w:val="StyleUnderline"/>
          <w:highlight w:val="cyan"/>
        </w:rPr>
        <w:t>the</w:t>
      </w:r>
      <w:r w:rsidRPr="00C43EB1">
        <w:t xml:space="preserve"> potential </w:t>
      </w:r>
      <w:r w:rsidRPr="00C43EB1">
        <w:rPr>
          <w:rStyle w:val="StyleUnderline"/>
        </w:rPr>
        <w:t xml:space="preserve">trigger </w:t>
      </w:r>
      <w:r w:rsidRPr="00042DE4">
        <w:rPr>
          <w:rStyle w:val="StyleUnderline"/>
          <w:highlight w:val="cyan"/>
        </w:rPr>
        <w:t>mechanism</w:t>
      </w:r>
      <w:r w:rsidRPr="00C43EB1">
        <w:t xml:space="preserve">s </w:t>
      </w:r>
      <w:r w:rsidRPr="00042DE4">
        <w:rPr>
          <w:rStyle w:val="Emphasis"/>
          <w:highlight w:val="cyan"/>
        </w:rPr>
        <w:t>for a full-scale nuclear war</w:t>
      </w:r>
      <w:r w:rsidRPr="00C43EB1">
        <w:t>, t</w:t>
      </w:r>
      <w:r>
        <w:t>he risk analyses</w:t>
      </w:r>
      <w:r w:rsidRPr="00C43EB1">
        <w:t xml:space="preserve"> proposed herein will include</w:t>
      </w:r>
      <w:r>
        <w:t xml:space="preserve"> estimating the risk of nuclear</w:t>
      </w:r>
      <w:r w:rsidRPr="00C43EB1">
        <w:t xml:space="preserve"> terrorism as one component of </w:t>
      </w:r>
      <w:r>
        <w:t>the overall risk. If that risk,</w:t>
      </w:r>
      <w:r w:rsidRPr="00C43EB1">
        <w:t xml:space="preserve"> the overall risk, or both are</w:t>
      </w:r>
      <w:r>
        <w:t xml:space="preserve"> found to be unacceptable, then</w:t>
      </w:r>
      <w:r w:rsidRPr="00C43EB1">
        <w:t xml:space="preserve"> the proposed remedies would be directed to reduce wh</w:t>
      </w:r>
      <w:r>
        <w:t>ich-</w:t>
      </w:r>
      <w:r w:rsidRPr="00C43EB1">
        <w:t>ever risk(s) warrant attenti</w:t>
      </w:r>
      <w:r>
        <w:t xml:space="preserve">on. Similar remarks apply to a </w:t>
      </w:r>
      <w:r w:rsidRPr="00C43EB1">
        <w:t>number of other threats (e.g.</w:t>
      </w:r>
      <w:r>
        <w:t xml:space="preserve">, nuclear war between the U.S. and China over Taiwan).   His </w:t>
      </w:r>
      <w:r w:rsidRPr="00C43EB1">
        <w:t>article would be incomp</w:t>
      </w:r>
      <w:r>
        <w:t xml:space="preserve">lete if it only dealt with the </w:t>
      </w:r>
      <w:r w:rsidRPr="00C43EB1">
        <w:t>threat of nuclear terrorism and neglected th</w:t>
      </w:r>
      <w:r>
        <w:t>e threat of full-</w:t>
      </w:r>
      <w:r w:rsidRPr="00C43EB1">
        <w:t>scale nuclear war. If both risks</w:t>
      </w:r>
      <w:r>
        <w:t xml:space="preserve"> are unacceptable, an effort to</w:t>
      </w:r>
      <w:r w:rsidRPr="00C43EB1">
        <w:t xml:space="preserve"> reduce only the terrorist</w:t>
      </w:r>
      <w:r>
        <w:t xml:space="preserve"> component would leave humanity</w:t>
      </w:r>
      <w:r w:rsidRPr="00C43EB1">
        <w:t xml:space="preserve"> in great peril. In fact, </w:t>
      </w:r>
      <w:r w:rsidRPr="00C43EB1">
        <w:rPr>
          <w:rStyle w:val="StyleUnderline"/>
        </w:rPr>
        <w:t>society</w:t>
      </w:r>
      <w:r>
        <w:rPr>
          <w:rStyle w:val="StyleUnderline"/>
        </w:rPr>
        <w:t xml:space="preserve">’s almost total neglect of the </w:t>
      </w:r>
      <w:r w:rsidRPr="00C43EB1">
        <w:rPr>
          <w:rStyle w:val="StyleUnderline"/>
        </w:rPr>
        <w:t>threat of full-scale nuclear war makes studying th</w:t>
      </w:r>
      <w:r>
        <w:rPr>
          <w:rStyle w:val="StyleUnderline"/>
        </w:rPr>
        <w:t xml:space="preserve">at risk all </w:t>
      </w:r>
      <w:r w:rsidRPr="00C43EB1">
        <w:rPr>
          <w:rStyle w:val="StyleUnderline"/>
        </w:rPr>
        <w:t>the more important</w:t>
      </w:r>
      <w:r>
        <w:t xml:space="preserve">.   The </w:t>
      </w:r>
      <w:proofErr w:type="spellStart"/>
      <w:r>
        <w:t>cosT</w:t>
      </w:r>
      <w:proofErr w:type="spellEnd"/>
      <w:r>
        <w:t xml:space="preserve"> of World War iii  </w:t>
      </w:r>
      <w:r w:rsidRPr="00C43EB1">
        <w:t>The danger associated wit</w:t>
      </w:r>
      <w:r>
        <w:t>h nuclear deterrence depends on</w:t>
      </w:r>
      <w:r w:rsidRPr="00C43EB1">
        <w:t xml:space="preserve"> both the cost of a failure and </w:t>
      </w:r>
      <w:r>
        <w:t>the failure rate.3 This section</w:t>
      </w:r>
      <w:r w:rsidRPr="00C43EB1">
        <w:t xml:space="preserve"> explores the cost of a fai</w:t>
      </w:r>
      <w:r>
        <w:t>lure of nuclear deterrence, and</w:t>
      </w:r>
      <w:r w:rsidRPr="00C43EB1">
        <w:t xml:space="preserve"> the next section is concern</w:t>
      </w:r>
      <w:r>
        <w:t>ed with the failure rate. While</w:t>
      </w:r>
      <w:r w:rsidRPr="00C43EB1">
        <w:t xml:space="preserve"> other definitions are possible, </w:t>
      </w:r>
      <w:r>
        <w:t xml:space="preserve">this article defines a failure </w:t>
      </w:r>
      <w:r w:rsidRPr="00C43EB1">
        <w:t>of deterrence to mean a full</w:t>
      </w:r>
      <w:r>
        <w:t xml:space="preserve">-scale exchange of all nuclear </w:t>
      </w:r>
      <w:r w:rsidRPr="00C43EB1">
        <w:t>weapons available to the</w:t>
      </w:r>
      <w:r>
        <w:t xml:space="preserve"> U.S. and Russia, an event that</w:t>
      </w:r>
      <w:r w:rsidRPr="00C43EB1">
        <w:t xml:space="preserve"> will be termed World War III.   Approximately 20 million </w:t>
      </w:r>
      <w:r>
        <w:t xml:space="preserve">people died as a result of the </w:t>
      </w:r>
      <w:proofErr w:type="gramStart"/>
      <w:r>
        <w:t xml:space="preserve">first World </w:t>
      </w:r>
      <w:r w:rsidRPr="00C43EB1">
        <w:t>War.</w:t>
      </w:r>
      <w:proofErr w:type="gramEnd"/>
      <w:r w:rsidRPr="00C43EB1">
        <w:t xml:space="preserve"> World War </w:t>
      </w:r>
      <w:r>
        <w:t xml:space="preserve">II’s fatalities were double or </w:t>
      </w:r>
      <w:r w:rsidRPr="00C43EB1">
        <w:t>triple that number—chaos p</w:t>
      </w:r>
      <w:r>
        <w:t>revented a more precise deter</w:t>
      </w:r>
      <w:r w:rsidRPr="00C43EB1">
        <w:t>mination. In both cases hu</w:t>
      </w:r>
      <w:r>
        <w:t>manity recovered, and the world</w:t>
      </w:r>
      <w:r w:rsidRPr="00C43EB1">
        <w:t xml:space="preserve"> today bears few scars that at</w:t>
      </w:r>
      <w:r>
        <w:t>test to the horror of those two</w:t>
      </w:r>
      <w:r w:rsidRPr="00C43EB1">
        <w:t xml:space="preserve"> wars. Many people therefore i</w:t>
      </w:r>
      <w:r>
        <w:t xml:space="preserve">mplicitly believe that a third </w:t>
      </w:r>
      <w:r w:rsidRPr="00C43EB1">
        <w:t>World War would be horrible</w:t>
      </w:r>
      <w:r>
        <w:t xml:space="preserve"> but survivable, an extrapola</w:t>
      </w:r>
      <w:r w:rsidRPr="00C43EB1">
        <w:t>tion of the effects of the first</w:t>
      </w:r>
      <w:r>
        <w:t xml:space="preserve"> two global wars. In that view,</w:t>
      </w:r>
      <w:r w:rsidRPr="00C43EB1">
        <w:t xml:space="preserve"> World War III, while horrib</w:t>
      </w:r>
      <w:r>
        <w:t xml:space="preserve">le, is something that humanity </w:t>
      </w:r>
      <w:r w:rsidRPr="00C43EB1">
        <w:t xml:space="preserve">may just have to face and </w:t>
      </w:r>
      <w:r>
        <w:t>from which it will then have to</w:t>
      </w:r>
      <w:r w:rsidRPr="00C43EB1">
        <w:t xml:space="preserve"> recover. In contrast, some of those most qualified to assess the situation hold a very different view.  In a 1961 speech to a joint </w:t>
      </w:r>
      <w:r>
        <w:t>session of the Philippine Con</w:t>
      </w:r>
      <w:r w:rsidRPr="00C43EB1">
        <w:t>gress, General Douglas MacArthur, stated, “Global war has become a Frankenstein to destr</w:t>
      </w:r>
      <w:r>
        <w:t>oy both sides. … If   you lose,</w:t>
      </w:r>
      <w:r w:rsidRPr="00C43EB1">
        <w:t xml:space="preserve"> you are annihilated. If you win, you stand only to lose. </w:t>
      </w:r>
      <w:r w:rsidRPr="00C43EB1">
        <w:rPr>
          <w:rStyle w:val="StyleUnderline"/>
        </w:rPr>
        <w:t>No longer does it possess even</w:t>
      </w:r>
      <w:r>
        <w:rPr>
          <w:rStyle w:val="StyleUnderline"/>
        </w:rPr>
        <w:t xml:space="preserve"> the chance of the winner of a </w:t>
      </w:r>
      <w:r w:rsidRPr="00C43EB1">
        <w:rPr>
          <w:rStyle w:val="StyleUnderline"/>
        </w:rPr>
        <w:t>duel. It contains now only the germs of double suicide</w:t>
      </w:r>
      <w:r w:rsidRPr="00C43EB1">
        <w:t xml:space="preserve">.”  Former Secretary </w:t>
      </w:r>
      <w:r>
        <w:t>of Defense Robert McNamara ex</w:t>
      </w:r>
      <w:r w:rsidRPr="00C43EB1">
        <w:t>pressed a similar view: “I</w:t>
      </w:r>
      <w:r>
        <w:t>f deterrence fails and conflict</w:t>
      </w:r>
      <w:r w:rsidRPr="00C43EB1">
        <w:t xml:space="preserve"> develops, the present U.S. </w:t>
      </w:r>
      <w:r>
        <w:t xml:space="preserve">and NATO strategy carries with </w:t>
      </w:r>
      <w:r w:rsidRPr="00C43EB1">
        <w:t xml:space="preserve">it a high risk that </w:t>
      </w:r>
      <w:r w:rsidRPr="00C43EB1">
        <w:rPr>
          <w:rStyle w:val="StyleUnderline"/>
        </w:rPr>
        <w:t>Western civilization will be destroyed</w:t>
      </w:r>
      <w:r>
        <w:t>”</w:t>
      </w:r>
      <w:r w:rsidRPr="00C43EB1">
        <w:t xml:space="preserve"> [McNamara 1986, page 6]. More recently, George Shultz,  William Perry, Henry Kissinger, and Sam Nunn4 echoed  those concerns when they quoted President Reagan’s belief  that nuclear weapons were “totally irrational, totally </w:t>
      </w:r>
      <w:proofErr w:type="spellStart"/>
      <w:r w:rsidRPr="00C43EB1">
        <w:t>inhu</w:t>
      </w:r>
      <w:proofErr w:type="spellEnd"/>
      <w:r w:rsidRPr="00C43EB1">
        <w:t>-  mane, good for nothing but killing, possibly destructive of  life on earth and civilization.” [Shultz 2007]   Official studies, while co</w:t>
      </w:r>
      <w:r>
        <w:t xml:space="preserve">uched in less emotional terms, </w:t>
      </w:r>
      <w:r w:rsidRPr="00C43EB1">
        <w:t>still convey the horrendous</w:t>
      </w:r>
      <w:r>
        <w:t xml:space="preserve"> toll that World War III would </w:t>
      </w:r>
      <w:r w:rsidRPr="00C43EB1">
        <w:t>exact: “</w:t>
      </w:r>
      <w:r w:rsidRPr="00C43EB1">
        <w:rPr>
          <w:rStyle w:val="StyleUnderline"/>
        </w:rPr>
        <w:t>The resulting deaths would be f</w:t>
      </w:r>
      <w:r>
        <w:rPr>
          <w:rStyle w:val="StyleUnderline"/>
        </w:rPr>
        <w:t xml:space="preserve">ar beyond any </w:t>
      </w:r>
      <w:r w:rsidRPr="00C43EB1">
        <w:rPr>
          <w:rStyle w:val="StyleUnderline"/>
        </w:rPr>
        <w:t>precedent</w:t>
      </w:r>
      <w:r w:rsidRPr="00C43EB1">
        <w:t>. Executive branc</w:t>
      </w:r>
      <w:r>
        <w:t xml:space="preserve">h calculations show a range of </w:t>
      </w:r>
      <w:r w:rsidRPr="00C43EB1">
        <w:t>U.S. deaths from 35 to 77 perce</w:t>
      </w:r>
      <w:r>
        <w:t>nt (i.e., 79-160 million dead)</w:t>
      </w:r>
      <w:r w:rsidRPr="00C43EB1">
        <w:t>… a change in targetin</w:t>
      </w:r>
      <w:r>
        <w:t xml:space="preserve">g could kill somewhere between </w:t>
      </w:r>
      <w:r w:rsidRPr="00C43EB1">
        <w:t>20 million and 30 million additional people on each side   .... These calculations reflec</w:t>
      </w:r>
      <w:r>
        <w:t xml:space="preserve">t only deaths during the first </w:t>
      </w:r>
      <w:r w:rsidRPr="00C43EB1">
        <w:t xml:space="preserve">30 days. Additional millions would be injured, and many  would eventually die from lack of adequate medical care …  millions of people might starve or freeze during the follow-  </w:t>
      </w:r>
      <w:proofErr w:type="spellStart"/>
      <w:r w:rsidRPr="00C43EB1">
        <w:t>ing</w:t>
      </w:r>
      <w:proofErr w:type="spellEnd"/>
      <w:r w:rsidRPr="00C43EB1">
        <w:t xml:space="preserve"> winter, but it is not po</w:t>
      </w:r>
      <w:r>
        <w:t xml:space="preserve">ssible to estimate how many. … </w:t>
      </w:r>
      <w:r w:rsidRPr="00C43EB1">
        <w:t>further millions … might eve</w:t>
      </w:r>
      <w:r>
        <w:t>ntually die of latent radiation</w:t>
      </w:r>
      <w:r w:rsidRPr="00C43EB1">
        <w:t xml:space="preserve"> effects.” [OTA 1979, page 8]   This OTA report also noted the possibility of serious  ecological damage [OTA 1979, page 9], a concern that as-  </w:t>
      </w:r>
      <w:proofErr w:type="spellStart"/>
      <w:r w:rsidRPr="00C43EB1">
        <w:t>sumed</w:t>
      </w:r>
      <w:proofErr w:type="spellEnd"/>
      <w:r w:rsidRPr="00C43EB1">
        <w:t xml:space="preserve"> a new potentiality when the TTAPS report [TTAPS  1983] proposed that the ash and dust from so many nearly  simultaneous </w:t>
      </w:r>
      <w:r w:rsidRPr="00042DE4">
        <w:rPr>
          <w:rStyle w:val="StyleUnderline"/>
          <w:highlight w:val="cyan"/>
        </w:rPr>
        <w:t>nuclear explosions</w:t>
      </w:r>
      <w:r w:rsidRPr="00C43EB1">
        <w:t xml:space="preserve"> and their resultant fire-  storms </w:t>
      </w:r>
      <w:r w:rsidRPr="00C43EB1">
        <w:rPr>
          <w:rStyle w:val="StyleUnderline"/>
        </w:rPr>
        <w:t xml:space="preserve">could </w:t>
      </w:r>
      <w:r w:rsidRPr="00042DE4">
        <w:rPr>
          <w:rStyle w:val="StyleUnderline"/>
          <w:highlight w:val="cyan"/>
        </w:rPr>
        <w:t>usher in a nuclear winter that</w:t>
      </w:r>
      <w:r>
        <w:rPr>
          <w:rStyle w:val="StyleUnderline"/>
        </w:rPr>
        <w:t xml:space="preserve"> might </w:t>
      </w:r>
      <w:r w:rsidRPr="00042DE4">
        <w:rPr>
          <w:rStyle w:val="StyleUnderline"/>
          <w:highlight w:val="cyan"/>
        </w:rPr>
        <w:t>erase homo sapiens from the face of the earth</w:t>
      </w:r>
      <w:r w:rsidRPr="00C43EB1">
        <w:t xml:space="preserve">, much as many  scientists now believe the K-T Extinction that wiped out  the dinosaurs resulted from an impact winter caused by ash  </w:t>
      </w:r>
      <w:r w:rsidRPr="00C43EB1">
        <w:lastRenderedPageBreak/>
        <w:t>and dust from a large asteroi</w:t>
      </w:r>
      <w:r>
        <w:t xml:space="preserve">d or comet striking Earth. The </w:t>
      </w:r>
      <w:r w:rsidRPr="00C43EB1">
        <w:t>TTAPS report produced a he</w:t>
      </w:r>
      <w:r>
        <w:t>ated debate, and there is still</w:t>
      </w:r>
      <w:r w:rsidRPr="00C43EB1">
        <w:t xml:space="preserve"> no scientific consensus on </w:t>
      </w:r>
      <w:r>
        <w:t xml:space="preserve">whether a nuclear winter would </w:t>
      </w:r>
      <w:r w:rsidRPr="00C43EB1">
        <w:t xml:space="preserve">follow a full-scale nuclear </w:t>
      </w:r>
      <w:r>
        <w:t>war. Recent work [</w:t>
      </w:r>
      <w:proofErr w:type="spellStart"/>
      <w:r>
        <w:t>Robock</w:t>
      </w:r>
      <w:proofErr w:type="spellEnd"/>
      <w:r>
        <w:t xml:space="preserve"> 2007, </w:t>
      </w:r>
      <w:r w:rsidRPr="00C43EB1">
        <w:t xml:space="preserve">Toon 2007] suggests that </w:t>
      </w:r>
      <w:r w:rsidRPr="00042DE4">
        <w:rPr>
          <w:rStyle w:val="Emphasis"/>
          <w:highlight w:val="cyan"/>
        </w:rPr>
        <w:t>even a limited nuclear exchange</w:t>
      </w:r>
      <w:r>
        <w:t xml:space="preserve"> </w:t>
      </w:r>
      <w:r w:rsidRPr="00C43EB1">
        <w:t>or one between newer nuclea</w:t>
      </w:r>
      <w:r>
        <w:t xml:space="preserve">r-weapon states, such as India </w:t>
      </w:r>
      <w:r w:rsidRPr="00C43EB1">
        <w:t xml:space="preserve">and Pakistan, </w:t>
      </w:r>
      <w:r w:rsidRPr="00042DE4">
        <w:rPr>
          <w:rStyle w:val="StyleUnderline"/>
          <w:highlight w:val="cyan"/>
        </w:rPr>
        <w:t>could have</w:t>
      </w:r>
      <w:r w:rsidRPr="00C43EB1">
        <w:rPr>
          <w:rStyle w:val="StyleUnderline"/>
        </w:rPr>
        <w:t xml:space="preserve"> dev</w:t>
      </w:r>
      <w:r>
        <w:rPr>
          <w:rStyle w:val="StyleUnderline"/>
        </w:rPr>
        <w:t xml:space="preserve">astating </w:t>
      </w:r>
      <w:r w:rsidRPr="00042DE4">
        <w:rPr>
          <w:rStyle w:val="StyleUnderline"/>
          <w:highlight w:val="cyan"/>
        </w:rPr>
        <w:t>long-lasting climatic consequences</w:t>
      </w:r>
      <w:r w:rsidRPr="00C43EB1">
        <w:t xml:space="preserve"> due to the la</w:t>
      </w:r>
      <w:r>
        <w:t>rge volumes of smoke that would</w:t>
      </w:r>
      <w:r w:rsidRPr="00C43EB1">
        <w:t xml:space="preserve"> be generated by fires in modern megacities.   While it is uncertain how destructive World War III  would be, prudence dictates that we apply the same </w:t>
      </w:r>
      <w:proofErr w:type="spellStart"/>
      <w:r w:rsidRPr="00C43EB1">
        <w:t>engi</w:t>
      </w:r>
      <w:proofErr w:type="spellEnd"/>
      <w:r w:rsidRPr="00C43EB1">
        <w:t xml:space="preserve">-  </w:t>
      </w:r>
      <w:proofErr w:type="spellStart"/>
      <w:r w:rsidRPr="00C43EB1">
        <w:t>neering</w:t>
      </w:r>
      <w:proofErr w:type="spellEnd"/>
      <w:r w:rsidRPr="00C43EB1">
        <w:t xml:space="preserve"> conservatism that saved the Golden Gate Bridge  from collapsing on its 50th anniversary and assume that  </w:t>
      </w:r>
      <w:r w:rsidRPr="00C43EB1">
        <w:rPr>
          <w:rStyle w:val="StyleUnderline"/>
        </w:rPr>
        <w:t>preventing World War III is a necessity—not an option</w:t>
      </w:r>
      <w:r w:rsidRPr="00C43EB1">
        <w:t xml:space="preserve">. </w:t>
      </w:r>
      <w:bookmarkStart w:id="7" w:name="_GoBack"/>
      <w:bookmarkEnd w:id="7"/>
    </w:p>
    <w:p w14:paraId="12E4D7D6" w14:textId="662A1730" w:rsidR="00E9568C" w:rsidRDefault="00E9568C" w:rsidP="00E9568C">
      <w:pPr>
        <w:pStyle w:val="Heading3"/>
      </w:pPr>
      <w:r>
        <w:lastRenderedPageBreak/>
        <w:t>Daniel’s Block (Don’t have to read everything)</w:t>
      </w:r>
    </w:p>
    <w:p w14:paraId="79300A26" w14:textId="77777777" w:rsidR="00E9568C" w:rsidRPr="00654476" w:rsidRDefault="00E9568C" w:rsidP="00E9568C">
      <w:pPr>
        <w:pStyle w:val="Heading4"/>
      </w:pPr>
      <w:r>
        <w:t>Perm: do both. You can pass the plan and have states agree to also enforce implementation. State support means the plan would be shielded from PC loss.</w:t>
      </w:r>
    </w:p>
    <w:p w14:paraId="4302537C" w14:textId="77777777" w:rsidR="00E9568C" w:rsidRDefault="00E9568C" w:rsidP="00E9568C"/>
    <w:p w14:paraId="4B49834E" w14:textId="77777777" w:rsidR="00E9568C" w:rsidRDefault="00E9568C" w:rsidP="00E9568C">
      <w:pPr>
        <w:pStyle w:val="Heading4"/>
      </w:pPr>
      <w:r>
        <w:t>50 state fiat bad</w:t>
      </w:r>
    </w:p>
    <w:p w14:paraId="5E3F1735" w14:textId="77777777" w:rsidR="00E9568C" w:rsidRDefault="00E9568C" w:rsidP="00E9568C">
      <w:pPr>
        <w:pStyle w:val="Heading4"/>
        <w:numPr>
          <w:ilvl w:val="0"/>
          <w:numId w:val="11"/>
        </w:numPr>
      </w:pPr>
      <w:proofErr w:type="spellStart"/>
      <w:r>
        <w:t>Aff</w:t>
      </w:r>
      <w:proofErr w:type="spellEnd"/>
      <w:r>
        <w:t xml:space="preserve"> only gets one actor whereas the </w:t>
      </w:r>
      <w:proofErr w:type="spellStart"/>
      <w:r>
        <w:t>neg</w:t>
      </w:r>
      <w:proofErr w:type="spellEnd"/>
      <w:r>
        <w:t xml:space="preserve"> can get advantages off of simultaneous action of 50 different actors</w:t>
      </w:r>
    </w:p>
    <w:p w14:paraId="356A3E39" w14:textId="77777777" w:rsidR="00E9568C" w:rsidRDefault="00E9568C" w:rsidP="00E9568C">
      <w:pPr>
        <w:pStyle w:val="Heading4"/>
        <w:numPr>
          <w:ilvl w:val="0"/>
          <w:numId w:val="11"/>
        </w:numPr>
      </w:pPr>
      <w:r>
        <w:t>Skirts debate about the plan and devolves into a comparison among a litany of potential actors rather than the merits of the plan</w:t>
      </w:r>
    </w:p>
    <w:p w14:paraId="47E1CEBF" w14:textId="77777777" w:rsidR="00E9568C" w:rsidRPr="007C4AE7" w:rsidRDefault="00E9568C" w:rsidP="00E9568C">
      <w:pPr>
        <w:pStyle w:val="Heading4"/>
        <w:numPr>
          <w:ilvl w:val="0"/>
          <w:numId w:val="11"/>
        </w:numPr>
      </w:pPr>
      <w:r>
        <w:t xml:space="preserve">Moving target – our </w:t>
      </w:r>
      <w:proofErr w:type="spellStart"/>
      <w:r>
        <w:t>disads</w:t>
      </w:r>
      <w:proofErr w:type="spellEnd"/>
      <w:r>
        <w:t xml:space="preserve"> would have to apply to all states in order to defeat the CP</w:t>
      </w:r>
    </w:p>
    <w:p w14:paraId="3CC55E83" w14:textId="77777777" w:rsidR="00E9568C" w:rsidRDefault="00E9568C" w:rsidP="00E9568C">
      <w:pPr>
        <w:pStyle w:val="Heading4"/>
      </w:pPr>
      <w:r>
        <w:t>Voter for fairness and education</w:t>
      </w:r>
    </w:p>
    <w:p w14:paraId="7AC79B5B" w14:textId="77777777" w:rsidR="00E9568C" w:rsidRPr="00654476" w:rsidRDefault="00E9568C" w:rsidP="00E9568C">
      <w:proofErr w:type="gramStart"/>
      <w:r>
        <w:t>c</w:t>
      </w:r>
      <w:proofErr w:type="gramEnd"/>
    </w:p>
    <w:p w14:paraId="569FF51B" w14:textId="77777777" w:rsidR="00E9568C" w:rsidRDefault="00E9568C" w:rsidP="00E9568C">
      <w:pPr>
        <w:pStyle w:val="Heading4"/>
      </w:pPr>
      <w:r>
        <w:t>Extend AIA 13: State laws have a tendency to create a “patchwork” where regulations from state to state are unclear. This destroys investor confidence.</w:t>
      </w:r>
    </w:p>
    <w:p w14:paraId="518B012C" w14:textId="77777777" w:rsidR="00E9568C" w:rsidRPr="004D43AF" w:rsidRDefault="00E9568C" w:rsidP="00E9568C"/>
    <w:p w14:paraId="5CB8D232" w14:textId="77777777" w:rsidR="00E9568C" w:rsidRDefault="00E9568C" w:rsidP="00E9568C">
      <w:pPr>
        <w:pStyle w:val="Heading4"/>
      </w:pPr>
      <w:r>
        <w:t>Additionally, only Congress can ensure that laws are followed because they can threaten subordinate law enforcement agencies with budget cuts – that’s the 1AC Michaels evidence. The CP alone will be circumvented.</w:t>
      </w:r>
    </w:p>
    <w:p w14:paraId="3964A081" w14:textId="77777777" w:rsidR="00E9568C" w:rsidRDefault="00E9568C" w:rsidP="00E9568C"/>
    <w:p w14:paraId="646E549F" w14:textId="77777777" w:rsidR="00E9568C" w:rsidRPr="002B5B3A" w:rsidRDefault="00E9568C" w:rsidP="00E9568C">
      <w:pPr>
        <w:pStyle w:val="Heading4"/>
        <w:rPr>
          <w:rStyle w:val="Style13ptBold"/>
        </w:rPr>
      </w:pPr>
      <w:r>
        <w:t xml:space="preserve">The CP still links to politics because </w:t>
      </w:r>
      <w:r w:rsidRPr="00D04878">
        <w:t>Obama takes the blame for state decisions</w:t>
      </w:r>
    </w:p>
    <w:p w14:paraId="77B136D8" w14:textId="77777777" w:rsidR="00E9568C" w:rsidRPr="002B5B3A" w:rsidRDefault="00E9568C" w:rsidP="00E9568C">
      <w:pPr>
        <w:rPr>
          <w:u w:val="single"/>
        </w:rPr>
      </w:pPr>
      <w:r w:rsidRPr="002B5B3A">
        <w:rPr>
          <w:rStyle w:val="Style13ptBold"/>
        </w:rPr>
        <w:t>Kiely 12</w:t>
      </w:r>
      <w:r w:rsidRPr="002B5B3A">
        <w:rPr>
          <w:rFonts w:cs="Times New Roman"/>
        </w:rPr>
        <w:t xml:space="preserve"> </w:t>
      </w:r>
      <w:r w:rsidRPr="002B5B3A">
        <w:t>[</w:t>
      </w:r>
      <w:hyperlink r:id="rId89" w:history="1">
        <w:r w:rsidRPr="002B5B3A">
          <w:rPr>
            <w:rStyle w:val="Hyperlink"/>
          </w:rPr>
          <w:t>EUGENE KIELY</w:t>
        </w:r>
      </w:hyperlink>
      <w:r w:rsidRPr="002B5B3A">
        <w:t>, Washington assignment editor USA today, February 17, 2012 Factcheck.org “Did Obama ‘Approve’ Bridge Work for Chinese Firms?” http://www.factcheck.org/2012/02/did-obama-approve-bridge-work-for-chinese-firms/]</w:t>
      </w:r>
    </w:p>
    <w:p w14:paraId="6491E990" w14:textId="77777777" w:rsidR="00E9568C" w:rsidRPr="002B5B3A" w:rsidRDefault="00E9568C" w:rsidP="00E9568C">
      <w:pPr>
        <w:rPr>
          <w:b/>
          <w:u w:val="single"/>
        </w:rPr>
      </w:pPr>
      <w:r w:rsidRPr="002B5B3A">
        <w:rPr>
          <w:b/>
          <w:u w:val="single"/>
        </w:rPr>
        <w:t>Who’s to blame</w:t>
      </w:r>
      <w:r w:rsidRPr="002B5B3A">
        <w:rPr>
          <w:sz w:val="16"/>
        </w:rPr>
        <w:t>, if that’s the right word</w:t>
      </w:r>
      <w:r w:rsidRPr="002B5B3A">
        <w:rPr>
          <w:b/>
          <w:u w:val="single"/>
        </w:rPr>
        <w:t>, if the project ends up using manufactured steel from China</w:t>
      </w:r>
      <w:r w:rsidRPr="002B5B3A">
        <w:rPr>
          <w:sz w:val="16"/>
        </w:rPr>
        <w:t xml:space="preserve">? </w:t>
      </w:r>
      <w:r w:rsidRPr="002B5B3A">
        <w:rPr>
          <w:b/>
          <w:u w:val="single"/>
        </w:rPr>
        <w:t>The National Steel Bridge Alliance blames the state railroad agency</w:t>
      </w:r>
      <w:r w:rsidRPr="002B5B3A">
        <w:rPr>
          <w:sz w:val="16"/>
        </w:rPr>
        <w:t xml:space="preserve">. The Alliance for American Manufacturing says the federal Buy American laws have been “weakened with loopholes and various exemptions that make it easier for bureaucrats to purchase foreign-made goods instead of those made in American factories with American workers.” So, </w:t>
      </w:r>
      <w:r w:rsidRPr="002B5B3A">
        <w:rPr>
          <w:b/>
          <w:u w:val="single"/>
        </w:rPr>
        <w:t xml:space="preserve">how did </w:t>
      </w:r>
      <w:r w:rsidRPr="004546D5">
        <w:rPr>
          <w:b/>
          <w:highlight w:val="cyan"/>
          <w:u w:val="single"/>
        </w:rPr>
        <w:t>Obama get blamed for the decisions by state agencies and for state projects that</w:t>
      </w:r>
      <w:r w:rsidRPr="002B5B3A">
        <w:rPr>
          <w:b/>
          <w:u w:val="single"/>
        </w:rPr>
        <w:t xml:space="preserve">, in at least one case, </w:t>
      </w:r>
      <w:r w:rsidRPr="004546D5">
        <w:rPr>
          <w:b/>
          <w:highlight w:val="cyan"/>
          <w:u w:val="single"/>
        </w:rPr>
        <w:t>didn’t even use federal funds</w:t>
      </w:r>
      <w:r w:rsidRPr="002B5B3A">
        <w:rPr>
          <w:sz w:val="16"/>
        </w:rPr>
        <w:t xml:space="preserve">? </w:t>
      </w:r>
      <w:r w:rsidRPr="002B5B3A">
        <w:rPr>
          <w:b/>
          <w:u w:val="single"/>
        </w:rPr>
        <w:t xml:space="preserve">The answer is </w:t>
      </w:r>
      <w:r w:rsidRPr="004546D5">
        <w:rPr>
          <w:b/>
          <w:highlight w:val="cyan"/>
          <w:u w:val="single"/>
        </w:rPr>
        <w:t>a textbook lesson in how information gets distorted</w:t>
      </w:r>
      <w:r w:rsidRPr="002B5B3A">
        <w:rPr>
          <w:b/>
          <w:u w:val="single"/>
        </w:rPr>
        <w:t xml:space="preserve"> when emails go viral</w:t>
      </w:r>
      <w:r w:rsidRPr="002B5B3A">
        <w:rPr>
          <w:sz w:val="16"/>
        </w:rPr>
        <w:t xml:space="preserve">. We looked at the nearly 100 emails we received on this subject and found that Obama wasn’t mentioned at all in the first few emails. Typical of the emails we received shortly after the ABC News report aired was this one from Oct. 11, 2011: “I just got an email regarding Diane Sawyer on ABC TV stating that U. S. Bridges and roads are being built by Chinese firms when the jobs should have gone to Americans. Could this possible be true?” The answer: Yes, it’s true. End of story, right? Wrong. Days later, emails started to appear in our inbox that claimed ABC News reported </w:t>
      </w:r>
      <w:proofErr w:type="gramStart"/>
      <w:r w:rsidRPr="002B5B3A">
        <w:rPr>
          <w:sz w:val="16"/>
        </w:rPr>
        <w:t>that Chinese firm were</w:t>
      </w:r>
      <w:proofErr w:type="gramEnd"/>
      <w:r w:rsidRPr="002B5B3A">
        <w:rPr>
          <w:sz w:val="16"/>
        </w:rPr>
        <w:t xml:space="preserve"> receiving stimulus funds to build U.S. bridges — even though the broadcast news story didn’t mention stimulus funds at all. (The report did include a clip of Obama delivering a speech on the need to rebuild America’s bridges and put Americans to work, but said nothing about the president’s $830 billion stimulus bill.) Still, we received emails such as this one on Nov. 4, 2011, that included this erroneous claim language: “Stimulus money meant to create U.S. jobs went to Chinese firms. Unbelievable….” </w:t>
      </w:r>
      <w:r w:rsidRPr="002B5B3A">
        <w:rPr>
          <w:b/>
          <w:u w:val="single"/>
        </w:rPr>
        <w:t>It didn’t take long for Obama to be blamed</w:t>
      </w:r>
      <w:r w:rsidRPr="002B5B3A">
        <w:rPr>
          <w:sz w:val="16"/>
        </w:rPr>
        <w:t xml:space="preserve">. That same day — Nov. 4, 2011 — we received an email that made this leap to Obama: “SOME CHINESE COMPANIES WHO ARE BUILDING ‘OUR’ BRIDGES. (3000 JOBS LOST TO THE CHINESE FIRM)…..AND NOW OBAMA WANTS ‘MORE STIMULUS MONEY’…..THIS IS </w:t>
      </w:r>
      <w:proofErr w:type="gramStart"/>
      <w:r w:rsidRPr="002B5B3A">
        <w:rPr>
          <w:sz w:val="16"/>
        </w:rPr>
        <w:lastRenderedPageBreak/>
        <w:t>NUTS !</w:t>
      </w:r>
      <w:proofErr w:type="gramEnd"/>
      <w:r w:rsidRPr="002B5B3A">
        <w:rPr>
          <w:sz w:val="16"/>
        </w:rPr>
        <w:t xml:space="preserve"> ! ! If this doesn’t make you furious nothing will….” This year, </w:t>
      </w:r>
      <w:r w:rsidRPr="004546D5">
        <w:rPr>
          <w:b/>
          <w:highlight w:val="cyan"/>
          <w:u w:val="single"/>
        </w:rPr>
        <w:t>Obama’s name started to surface</w:t>
      </w:r>
      <w:r w:rsidRPr="002B5B3A">
        <w:rPr>
          <w:sz w:val="16"/>
        </w:rPr>
        <w:t xml:space="preserve"> in the subject line of such critical emails — </w:t>
      </w:r>
      <w:r w:rsidRPr="002B5B3A">
        <w:rPr>
          <w:b/>
          <w:u w:val="single"/>
        </w:rPr>
        <w:t>raising the attack on the president</w:t>
      </w:r>
      <w:r w:rsidRPr="002B5B3A">
        <w:rPr>
          <w:sz w:val="16"/>
        </w:rPr>
        <w:t xml:space="preserve"> to yet another level and perhaps ensuring the email will be even more widely circulated. Since Jan. 17, we have gotten more than a dozen emails with the subject line, “ABC News on Obama/USA Infrastructure,” often </w:t>
      </w:r>
      <w:proofErr w:type="gramStart"/>
      <w:r w:rsidRPr="002B5B3A">
        <w:rPr>
          <w:sz w:val="16"/>
        </w:rPr>
        <w:t>preceded</w:t>
      </w:r>
      <w:proofErr w:type="gramEnd"/>
      <w:r w:rsidRPr="002B5B3A">
        <w:rPr>
          <w:sz w:val="16"/>
        </w:rPr>
        <w:t xml:space="preserve"> with the word “SHOCKING” in all caps. The emails increasingly contain harsh language about the president. Since Jan. 11, 23 emails carried this added bit of Obama-bashing: “I pray all the unemployed see this and cast their votes accordingly in 2012!” One of those emails — a more recent one from Feb. 8 — contained this additional line: “</w:t>
      </w:r>
      <w:r w:rsidRPr="002B5B3A">
        <w:rPr>
          <w:b/>
          <w:u w:val="single"/>
        </w:rPr>
        <w:t xml:space="preserve">Tell me again how Obama’s looking out for blue collar guys. He cancels pipelines, and lets Chinese contractors build our bridges…” And so </w:t>
      </w:r>
      <w:r w:rsidRPr="004546D5">
        <w:rPr>
          <w:b/>
          <w:highlight w:val="cyan"/>
          <w:u w:val="single"/>
        </w:rPr>
        <w:t>it goes, on and on. All from a news report that blamed state officials — not Obama</w:t>
      </w:r>
      <w:r w:rsidRPr="002B5B3A">
        <w:rPr>
          <w:b/>
          <w:u w:val="single"/>
        </w:rPr>
        <w:t xml:space="preserve"> — for spending taxpayer money on Chinese firms to build U.S. bridges.</w:t>
      </w:r>
    </w:p>
    <w:p w14:paraId="4CBA2522" w14:textId="77777777" w:rsidR="00E9568C" w:rsidRPr="00366D4C" w:rsidRDefault="00E9568C" w:rsidP="00E9568C">
      <w:pPr>
        <w:pStyle w:val="Heading4"/>
      </w:pPr>
      <w:r>
        <w:t>The NCCUSL fails at uniformity — too much bureaucracy</w:t>
      </w:r>
    </w:p>
    <w:p w14:paraId="1C2F71CE" w14:textId="77777777" w:rsidR="00E9568C" w:rsidRDefault="00E9568C" w:rsidP="00E9568C">
      <w:proofErr w:type="spellStart"/>
      <w:r w:rsidRPr="00366D4C">
        <w:rPr>
          <w:rStyle w:val="Style13ptBold"/>
        </w:rPr>
        <w:t>Koyabashi</w:t>
      </w:r>
      <w:proofErr w:type="spellEnd"/>
      <w:r w:rsidRPr="00366D4C">
        <w:rPr>
          <w:rStyle w:val="Style13ptBold"/>
        </w:rPr>
        <w:t xml:space="preserve"> and </w:t>
      </w:r>
      <w:proofErr w:type="spellStart"/>
      <w:r w:rsidRPr="00366D4C">
        <w:rPr>
          <w:rStyle w:val="Style13ptBold"/>
        </w:rPr>
        <w:t>Ribstein</w:t>
      </w:r>
      <w:proofErr w:type="spellEnd"/>
      <w:r w:rsidRPr="00366D4C">
        <w:rPr>
          <w:rStyle w:val="Style13ptBold"/>
        </w:rPr>
        <w:t xml:space="preserve"> 12</w:t>
      </w:r>
      <w:r w:rsidRPr="00366D4C">
        <w:t xml:space="preserve"> — </w:t>
      </w:r>
      <w:r>
        <w:t xml:space="preserve">Bruce H. </w:t>
      </w:r>
      <w:proofErr w:type="spellStart"/>
      <w:r>
        <w:t>Koyabashi</w:t>
      </w:r>
      <w:proofErr w:type="spellEnd"/>
      <w:r>
        <w:t xml:space="preserve">, Professor of Law, George Mason University School of Law, Mildred van </w:t>
      </w:r>
      <w:proofErr w:type="spellStart"/>
      <w:r>
        <w:t>Voorhis</w:t>
      </w:r>
      <w:proofErr w:type="spellEnd"/>
      <w:r>
        <w:t xml:space="preserve"> Jones Chair, University</w:t>
      </w:r>
    </w:p>
    <w:p w14:paraId="632DA741" w14:textId="77777777" w:rsidR="00E9568C" w:rsidRPr="00366D4C" w:rsidRDefault="00E9568C" w:rsidP="00E9568C">
      <w:pPr>
        <w:rPr>
          <w:rStyle w:val="Style13ptBold"/>
        </w:rPr>
      </w:pPr>
      <w:proofErr w:type="gramStart"/>
      <w:r>
        <w:t>of</w:t>
      </w:r>
      <w:proofErr w:type="gramEnd"/>
      <w:r>
        <w:t xml:space="preserve"> Illinois College of Law, 2012 (“The Non-Uniformity of Uniform Laws,” The Journal of Corporation Law, available online at </w:t>
      </w:r>
      <w:hyperlink r:id="rId90" w:history="1">
        <w:r w:rsidRPr="00452635">
          <w:rPr>
            <w:rStyle w:val="Hyperlink"/>
          </w:rPr>
          <w:t>http://lesliecaton.com/wordpress/wp-content/uploads/2012/01/A3-Kobayashi-Ribstein.pdf</w:t>
        </w:r>
      </w:hyperlink>
      <w:r>
        <w:t>, accessed on 8-3-15)</w:t>
      </w:r>
    </w:p>
    <w:p w14:paraId="69764406" w14:textId="77777777" w:rsidR="00E9568C" w:rsidRDefault="00E9568C" w:rsidP="00E9568C">
      <w:r w:rsidRPr="00067927">
        <w:rPr>
          <w:rStyle w:val="StyleUnderline"/>
        </w:rPr>
        <w:t>NCCUSL is organized as a private legislature with representatives from every state</w:t>
      </w:r>
      <w:r>
        <w:t xml:space="preserve">.39 </w:t>
      </w:r>
      <w:proofErr w:type="gramStart"/>
      <w:r w:rsidRPr="00067927">
        <w:t>This</w:t>
      </w:r>
      <w:proofErr w:type="gramEnd"/>
      <w:r w:rsidRPr="00067927">
        <w:t xml:space="preserve"> large membership helps incorporate all states’ views into the process, and thereby gives NCCUSL the necessary political legitimacy and credibility to promote passage of its proposals</w:t>
      </w:r>
      <w:r>
        <w:t xml:space="preserve">. </w:t>
      </w:r>
      <w:r w:rsidRPr="00067927">
        <w:rPr>
          <w:rStyle w:val="StyleUnderline"/>
        </w:rPr>
        <w:t xml:space="preserve">However, </w:t>
      </w:r>
      <w:r w:rsidRPr="0013560C">
        <w:rPr>
          <w:rStyle w:val="StyleUnderline"/>
          <w:highlight w:val="cyan"/>
        </w:rPr>
        <w:t>such a large group cannot effectively draft laws</w:t>
      </w:r>
      <w:r>
        <w:t xml:space="preserve">. Thus NCCUSL must delegate responsibility for each law to a drafting committee. </w:t>
      </w:r>
      <w:r w:rsidRPr="00E27560">
        <w:rPr>
          <w:rStyle w:val="StyleUnderline"/>
        </w:rPr>
        <w:t>The logistics of drafting dictate that the committee should have the basic power to formulate proposals, leaving the general legislative body with the power to accept or reject proposals and to generally indicate its preferences</w:t>
      </w:r>
      <w:r w:rsidRPr="00E27560">
        <w:t>. As</w:t>
      </w:r>
      <w:r>
        <w:t xml:space="preserve"> elaborated by the model in Part B, </w:t>
      </w:r>
      <w:r w:rsidRPr="0013560C">
        <w:rPr>
          <w:rStyle w:val="StyleUnderline"/>
          <w:highlight w:val="cyan"/>
        </w:rPr>
        <w:t xml:space="preserve">this </w:t>
      </w:r>
      <w:r w:rsidRPr="006E2096">
        <w:rPr>
          <w:rStyle w:val="StyleUnderline"/>
        </w:rPr>
        <w:t xml:space="preserve">bifurcation of power </w:t>
      </w:r>
      <w:r w:rsidRPr="0013560C">
        <w:rPr>
          <w:rStyle w:val="StyleUnderline"/>
          <w:highlight w:val="cyan"/>
        </w:rPr>
        <w:t>affects the substance of NCCUSL proposals in a way that compromises NCCUSL’s uniformity goal</w:t>
      </w:r>
      <w:r w:rsidRPr="00067927">
        <w:rPr>
          <w:rStyle w:val="StyleUnderline"/>
        </w:rPr>
        <w:t>.</w:t>
      </w:r>
      <w:r>
        <w:t xml:space="preserve"> Drafting committees consist of NCCUSL commissioners, including experts in the relevant area, representatives from various interest groups, and a law professor who serves as reporter.40 </w:t>
      </w:r>
      <w:proofErr w:type="gramStart"/>
      <w:r>
        <w:t>The</w:t>
      </w:r>
      <w:proofErr w:type="gramEnd"/>
      <w:r>
        <w:t xml:space="preserve"> drafting committee is constituted to combine general drafting skill and specific expertise. </w:t>
      </w:r>
      <w:r w:rsidRPr="00067927">
        <w:rPr>
          <w:rStyle w:val="StyleUnderline"/>
        </w:rPr>
        <w:t xml:space="preserve">As with the general legislative body, </w:t>
      </w:r>
      <w:r w:rsidRPr="0013560C">
        <w:rPr>
          <w:rStyle w:val="StyleUnderline"/>
          <w:highlight w:val="cyan"/>
        </w:rPr>
        <w:t>these characteristics are intended to maximize NCCUSL’s influence on state legislatures</w:t>
      </w:r>
      <w:r w:rsidRPr="00067927">
        <w:rPr>
          <w:rStyle w:val="StyleUnderline"/>
        </w:rPr>
        <w:t xml:space="preserve"> considering its proposals</w:t>
      </w:r>
      <w:r>
        <w:t xml:space="preserve">.41 Work on the committees is time-consuming because drafters have several multi-day meetings at geographically dispersed locations. Since drafters are not compensated, one might expect that the committees will include people who seek to gain from NCCUSL’s ability to achieve enactment of their preferred state laws. </w:t>
      </w:r>
      <w:r w:rsidRPr="00E27560">
        <w:rPr>
          <w:rStyle w:val="StyleUnderline"/>
          <w:highlight w:val="cyan"/>
        </w:rPr>
        <w:t>Othe</w:t>
      </w:r>
      <w:r w:rsidRPr="0013560C">
        <w:rPr>
          <w:rStyle w:val="StyleUnderline"/>
          <w:highlight w:val="cyan"/>
        </w:rPr>
        <w:t xml:space="preserve">r members </w:t>
      </w:r>
      <w:r w:rsidRPr="00095F76">
        <w:rPr>
          <w:rStyle w:val="StyleUnderline"/>
        </w:rPr>
        <w:t xml:space="preserve">likely </w:t>
      </w:r>
      <w:r w:rsidRPr="0013560C">
        <w:rPr>
          <w:rStyle w:val="StyleUnderline"/>
          <w:highlight w:val="cyan"/>
        </w:rPr>
        <w:t>participate in the lengthy NCCUSL process</w:t>
      </w:r>
      <w:r w:rsidRPr="00095F76">
        <w:rPr>
          <w:rStyle w:val="StyleUnderline"/>
        </w:rPr>
        <w:t xml:space="preserve"> not necessarily because they are devoted to NCCUSL’s goal of uniformity, but </w:t>
      </w:r>
      <w:r w:rsidRPr="0013560C">
        <w:rPr>
          <w:rStyle w:val="StyleUnderline"/>
          <w:highlight w:val="cyan"/>
        </w:rPr>
        <w:t>because they have an interest in reforming the specific law</w:t>
      </w:r>
      <w:r w:rsidRPr="000355E1">
        <w:rPr>
          <w:rStyle w:val="StyleUnderline"/>
        </w:rPr>
        <w:t xml:space="preserve"> involved in the project and have strong views about what the law should be</w:t>
      </w:r>
      <w:r>
        <w:t xml:space="preserve">. These include academics and academically inclined lawyers who have written on the relevant law and would gain reputation from the </w:t>
      </w:r>
      <w:proofErr w:type="spellStart"/>
      <w:r>
        <w:t>enaction</w:t>
      </w:r>
      <w:proofErr w:type="spellEnd"/>
      <w:r>
        <w:t xml:space="preserve"> of their ideas. The reporter may also have strong substantive views and may bring those views into the proposal through close involvement in the drafting process. These participants may favor proposals that are less likely to be widely adopted than laws that would spread among states without NCCUSL. Although drafting committees have significant power, the broader body of NCCUSL commissioners must ultimately approve their recommendations. These commissioners play an ongoing role through multiple readings of drafts at successive annual meetings, rather than merely approving the final product. In contrast to some of the drafting committee members, NCCUSL commissioners are involved in NCCUSL as an institution. Therefore, commissioners will likely be better attuned to NCCUSL’s goals than drafting </w:t>
      </w:r>
      <w:r>
        <w:lastRenderedPageBreak/>
        <w:t xml:space="preserve">committees. </w:t>
      </w:r>
      <w:r w:rsidRPr="00095F76">
        <w:t xml:space="preserve">NCCUSL </w:t>
      </w:r>
      <w:r w:rsidRPr="00095F76">
        <w:rPr>
          <w:rStyle w:val="StyleUnderline"/>
        </w:rPr>
        <w:t>commissioners’ approval of proposals would seem to serve as a</w:t>
      </w:r>
      <w:r w:rsidRPr="00095F76">
        <w:t xml:space="preserve"> conservative </w:t>
      </w:r>
      <w:r w:rsidRPr="00095F76">
        <w:rPr>
          <w:rStyle w:val="StyleUnderline"/>
        </w:rPr>
        <w:t>check</w:t>
      </w:r>
      <w:r w:rsidRPr="00095F76">
        <w:t xml:space="preserve"> on any reform or interest group excess at the drafting committee level that might</w:t>
      </w:r>
      <w:r>
        <w:t xml:space="preserve"> deviate from NCCUSL’s uniformity objectives. However, in </w:t>
      </w:r>
      <w:r w:rsidRPr="000355E1">
        <w:rPr>
          <w:rStyle w:val="StyleUnderline"/>
        </w:rPr>
        <w:t>practice the NCCUSL process does not necessarily work that way</w:t>
      </w:r>
      <w:r>
        <w:t xml:space="preserve">. </w:t>
      </w:r>
      <w:r w:rsidRPr="0013560C">
        <w:rPr>
          <w:rStyle w:val="StyleUnderline"/>
          <w:highlight w:val="cyan"/>
        </w:rPr>
        <w:t>The problem is that the interaction between the drafting committee and the general legislative body produces additional compromises</w:t>
      </w:r>
      <w:r w:rsidRPr="0013560C">
        <w:rPr>
          <w:highlight w:val="cyan"/>
        </w:rPr>
        <w:t>.</w:t>
      </w:r>
      <w:r>
        <w:t xml:space="preserve"> For the reasons modeled in Part IV.B., this process can make the drafting committee’s proposals even more idiosyncratic than when the proposals emerge from the committee. The drafting committee may try to resolve disagreements within both the committee and the broader legislative body through convoluted rules that delegate substantial discretion to the courts.42</w:t>
      </w:r>
    </w:p>
    <w:p w14:paraId="791C8B18" w14:textId="77777777" w:rsidR="00E9568C" w:rsidRPr="0013560C" w:rsidRDefault="00E9568C" w:rsidP="00E9568C">
      <w:pPr>
        <w:pStyle w:val="Heading4"/>
      </w:pPr>
      <w:r>
        <w:t>The counterplan links to politics. All states acting at once to curtail all drone surveillance will create a massive dispute in congress over states’ rights that will require PC to resolve.</w:t>
      </w:r>
    </w:p>
    <w:p w14:paraId="57110DA8" w14:textId="77777777" w:rsidR="00E9568C" w:rsidRPr="004C3BE2" w:rsidRDefault="00E9568C" w:rsidP="00E9568C"/>
    <w:p w14:paraId="4445BC20" w14:textId="77777777" w:rsidR="00E9568C" w:rsidRDefault="00E9568C" w:rsidP="00E9568C">
      <w:pPr>
        <w:pStyle w:val="Heading4"/>
      </w:pPr>
      <w:r>
        <w:t xml:space="preserve">Extend </w:t>
      </w:r>
      <w:proofErr w:type="spellStart"/>
      <w:r>
        <w:t>Guliani</w:t>
      </w:r>
      <w:proofErr w:type="spellEnd"/>
      <w:r>
        <w:t xml:space="preserve"> 15: A major cause of public concern is agencies like the DEA, ICE, and FBI using drones at a whim. States do not have jurisdiction over these.</w:t>
      </w:r>
    </w:p>
    <w:p w14:paraId="424EE626" w14:textId="77777777" w:rsidR="00E9568C" w:rsidRDefault="00E9568C" w:rsidP="00E9568C">
      <w:pPr>
        <w:pStyle w:val="Heading4"/>
      </w:pPr>
    </w:p>
    <w:p w14:paraId="67E0276E" w14:textId="77777777" w:rsidR="00E9568C" w:rsidRDefault="00E9568C" w:rsidP="00E9568C">
      <w:pPr>
        <w:pStyle w:val="Heading4"/>
      </w:pPr>
      <w:r>
        <w:t>FBI budget sequestration is destroying FBI counterterror abilities</w:t>
      </w:r>
    </w:p>
    <w:p w14:paraId="1D5588D2" w14:textId="77777777" w:rsidR="00E9568C" w:rsidRPr="005E5C27" w:rsidRDefault="00E9568C" w:rsidP="00E9568C">
      <w:proofErr w:type="spellStart"/>
      <w:proofErr w:type="gramStart"/>
      <w:r w:rsidRPr="005E5C27">
        <w:rPr>
          <w:rStyle w:val="Style13ptBold"/>
        </w:rPr>
        <w:t>Garver</w:t>
      </w:r>
      <w:proofErr w:type="spellEnd"/>
      <w:r w:rsidRPr="005E5C27">
        <w:rPr>
          <w:rStyle w:val="Style13ptBold"/>
        </w:rPr>
        <w:t xml:space="preserve"> 15</w:t>
      </w:r>
      <w:r>
        <w:t xml:space="preserve"> — Rob </w:t>
      </w:r>
      <w:proofErr w:type="spellStart"/>
      <w:r>
        <w:t>Garver</w:t>
      </w:r>
      <w:proofErr w:type="spellEnd"/>
      <w:r>
        <w:t>, national correspondent for The Fiscal Times, based in Washington, D.C.</w:t>
      </w:r>
      <w:proofErr w:type="gramEnd"/>
      <w:r>
        <w:t xml:space="preserve"> A longtime reporter on the intersection of the federal government and the private sector, he previously reported on the FDA’s botched oversight of drug trials for </w:t>
      </w:r>
      <w:proofErr w:type="spellStart"/>
      <w:r>
        <w:t>ProPublica</w:t>
      </w:r>
      <w:proofErr w:type="spellEnd"/>
      <w:r>
        <w:t xml:space="preserve"> and worked as senior researcher for Bob Woodward during the writing of Woodward’s New York Times bestselling book, The Price of Politics. </w:t>
      </w:r>
      <w:proofErr w:type="spellStart"/>
      <w:r>
        <w:t>Garver</w:t>
      </w:r>
      <w:proofErr w:type="spellEnd"/>
      <w:r>
        <w:t xml:space="preserve"> holds a master’s degree in public policy from Georgetown University and a bachelor’s degree from the University of Vermont., 2015 (FBI Anti-Terror Efforts ‘Severely Hindered’ by Forced Budget Cuts,” </w:t>
      </w:r>
      <w:r w:rsidRPr="005E5C27">
        <w:rPr>
          <w:i/>
        </w:rPr>
        <w:t>The Fiscal Times</w:t>
      </w:r>
      <w:r>
        <w:t>, March 25</w:t>
      </w:r>
      <w:r w:rsidRPr="005E5C27">
        <w:rPr>
          <w:vertAlign w:val="superscript"/>
        </w:rPr>
        <w:t>th</w:t>
      </w:r>
      <w:r>
        <w:t xml:space="preserve">, accessible online at </w:t>
      </w:r>
      <w:hyperlink r:id="rId91" w:history="1">
        <w:r w:rsidRPr="00204BD7">
          <w:rPr>
            <w:rStyle w:val="Hyperlink"/>
          </w:rPr>
          <w:t>http://www.thefiscaltimes.com/2015/03/25/FBI-Anti-Terror-Efforts-Severely-Hindered-Forced-Budget-Cuts</w:t>
        </w:r>
      </w:hyperlink>
      <w:r>
        <w:t>, accessed on 8-1-15)</w:t>
      </w:r>
    </w:p>
    <w:p w14:paraId="756E9C4E" w14:textId="77777777" w:rsidR="00E9568C" w:rsidRDefault="00E9568C" w:rsidP="00E9568C">
      <w:r w:rsidRPr="00526906">
        <w:rPr>
          <w:rStyle w:val="StyleUnderline"/>
        </w:rPr>
        <w:t>Washington’s</w:t>
      </w:r>
      <w:r w:rsidRPr="00526906">
        <w:t xml:space="preserve"> messy </w:t>
      </w:r>
      <w:r w:rsidRPr="004C3BE2">
        <w:rPr>
          <w:rStyle w:val="StyleUnderline"/>
          <w:highlight w:val="cyan"/>
        </w:rPr>
        <w:t>budget battles have taken a toll on the Federal Bureau of Investigation’s counter-terrorism capabilities</w:t>
      </w:r>
      <w:r w:rsidRPr="00526906">
        <w:t>, according to an outside panel created by lawmakers to analyze the agency’s performance.</w:t>
      </w:r>
      <w:r>
        <w:t xml:space="preserve"> </w:t>
      </w:r>
      <w:r w:rsidRPr="00526906">
        <w:rPr>
          <w:rStyle w:val="StyleUnderline"/>
        </w:rPr>
        <w:t xml:space="preserve">Even though the FBI </w:t>
      </w:r>
      <w:r w:rsidRPr="004C3BE2">
        <w:rPr>
          <w:rStyle w:val="StyleUnderline"/>
          <w:highlight w:val="cyan"/>
        </w:rPr>
        <w:t>more than doubled its budget from 2001 to 2014, a new report claims the inability of Congress to reach a budget deal in 2011 “severely hampered” the agency’s ability to deal with terror threats.</w:t>
      </w:r>
      <w:r>
        <w:rPr>
          <w:rStyle w:val="StyleUnderline"/>
        </w:rPr>
        <w:t xml:space="preserve"> </w:t>
      </w:r>
      <w:r w:rsidRPr="00526906">
        <w:t>The budget crisis led to sequestration in 2013, which resulted in a hiring freeze at the FBI and other agencies at a time when many agents were retiring.</w:t>
      </w:r>
      <w:r>
        <w:t xml:space="preserve"> </w:t>
      </w:r>
      <w:r w:rsidRPr="00526906">
        <w:t>The FBI 9/11 Commission, an outside panel created by lawmakers to review the agency’s performance, also found that despite recommendations from a previous panel more than a decade ago, the Bureau is still in need of additional reform.</w:t>
      </w:r>
      <w:r>
        <w:t xml:space="preserve"> </w:t>
      </w:r>
      <w:r w:rsidRPr="00526906">
        <w:t>“</w:t>
      </w:r>
      <w:r w:rsidRPr="00526906">
        <w:rPr>
          <w:rStyle w:val="StyleUnderline"/>
        </w:rPr>
        <w:t xml:space="preserve">The FBI faces an increasingly complicated and dangerous global threat environment that will demand an accelerated commitment to reform. Everything is moving faster,” </w:t>
      </w:r>
      <w:r w:rsidRPr="00526906">
        <w:t>the commission’s report, released today, finds.</w:t>
      </w:r>
      <w:r>
        <w:t xml:space="preserve"> </w:t>
      </w:r>
      <w:r w:rsidRPr="00526906">
        <w:t xml:space="preserve">The commission was created to examine the FBI’s compliance with the recommendations issued in 2004 by a previous 9/11 Commission. The three commissioners are former Reagan administration Attorney General Edwin Meese III; former six-term Indiana Congressman and U.S. Ambassador to India Tim Roemer, a Democrat; and Professor Bruce Hoffman, the director of the Center for Security Studies at Georgetown University’s School of Foreign </w:t>
      </w:r>
      <w:r w:rsidRPr="00526906">
        <w:lastRenderedPageBreak/>
        <w:t>Service.</w:t>
      </w:r>
      <w:r>
        <w:t xml:space="preserve"> </w:t>
      </w:r>
      <w:r w:rsidRPr="00526906">
        <w:t xml:space="preserve">The commission found </w:t>
      </w:r>
      <w:r w:rsidRPr="004C3BE2">
        <w:rPr>
          <w:rStyle w:val="StyleUnderline"/>
          <w:highlight w:val="cyan"/>
        </w:rPr>
        <w:t>that in the years following the original 2004 report, the FBI restructured itself, both fiscally and operationally, but in recent years has been hindered by the mandatory budget cuts known as sequestration</w:t>
      </w:r>
      <w:r w:rsidRPr="00526906">
        <w:t>. “It is important to note that sequestration in FY14 severely hindered the FBI’s intelligence and national security programs,” the report said.</w:t>
      </w:r>
      <w:r>
        <w:t xml:space="preserve"> </w:t>
      </w:r>
      <w:r w:rsidRPr="005E5C27">
        <w:rPr>
          <w:rStyle w:val="StyleUnderline"/>
        </w:rPr>
        <w:t>The funds appropriated for the FBI fell slightly in fiscal 2013, but in the beginning of fiscal 2014, when the sequester cuts kicked in, the consequences were more dire</w:t>
      </w:r>
      <w:r w:rsidRPr="00526906">
        <w:t>. Anticipation of the cuts had already placed some programs on hold, and once the budget changes took effect, the bureau’s training division saw its budget slashed by 50 percent in 2014. The Bureau’s training facility in Quantico, Va. went quiet, cancelling virtually all classes except mandatory firearms training and going more than a year without graduating a new class of special agents.</w:t>
      </w:r>
      <w:r>
        <w:t xml:space="preserve"> </w:t>
      </w:r>
      <w:r w:rsidRPr="005E5C27">
        <w:rPr>
          <w:rStyle w:val="StyleUnderline"/>
        </w:rPr>
        <w:t>The Bureau was also forced to start furloughing</w:t>
      </w:r>
      <w:r w:rsidRPr="00526906">
        <w:t xml:space="preserve"> 5,500 </w:t>
      </w:r>
      <w:r w:rsidRPr="005E5C27">
        <w:rPr>
          <w:rStyle w:val="StyleUnderline"/>
        </w:rPr>
        <w:t>field agents</w:t>
      </w:r>
      <w:r w:rsidRPr="00526906">
        <w:t>, without pay, for 20 works days, and to begin offering early retirement to others. The result was a loss of experienced personnel and a reduction in person-hours on the job for those who remained, made worse by the discontinuation of training for more junior agents and analysts and a the elimination of the flow of new recruits into the Bureau.</w:t>
      </w:r>
      <w:r>
        <w:t xml:space="preserve"> </w:t>
      </w:r>
      <w:r w:rsidRPr="004C3BE2">
        <w:rPr>
          <w:rStyle w:val="StyleUnderline"/>
          <w:highlight w:val="cyan"/>
        </w:rPr>
        <w:t>That meant that, even when a bipartisan budget deal in Congress restored the FBI budget for the remainder of fiscal 2014, programs had gone unfunded or under-funded for a significant period, and instructors with no classes to teach were reassigned</w:t>
      </w:r>
      <w:r w:rsidRPr="00526906">
        <w:t xml:space="preserve">. </w:t>
      </w:r>
    </w:p>
    <w:p w14:paraId="2F6F4922" w14:textId="77777777" w:rsidR="00E9568C" w:rsidRPr="00526906" w:rsidRDefault="00E9568C" w:rsidP="00E9568C"/>
    <w:p w14:paraId="5B556D4C" w14:textId="77777777" w:rsidR="00E9568C" w:rsidRDefault="00E9568C" w:rsidP="00E9568C">
      <w:pPr>
        <w:pStyle w:val="Heading4"/>
      </w:pPr>
      <w:r>
        <w:t>The plan would free up millions of dollars for the FBI budget</w:t>
      </w:r>
    </w:p>
    <w:p w14:paraId="774EF58A" w14:textId="77777777" w:rsidR="00E9568C" w:rsidRPr="00526906" w:rsidRDefault="00E9568C" w:rsidP="00E9568C">
      <w:pPr>
        <w:rPr>
          <w:rStyle w:val="Style13ptBold"/>
        </w:rPr>
      </w:pPr>
      <w:proofErr w:type="spellStart"/>
      <w:r w:rsidRPr="00526906">
        <w:rPr>
          <w:rStyle w:val="Style13ptBold"/>
        </w:rPr>
        <w:t>USNews</w:t>
      </w:r>
      <w:proofErr w:type="spellEnd"/>
      <w:r w:rsidRPr="00526906">
        <w:rPr>
          <w:rStyle w:val="Style13ptBold"/>
        </w:rPr>
        <w:t xml:space="preserve"> 13</w:t>
      </w:r>
      <w:r w:rsidRPr="00526906">
        <w:t xml:space="preserve"> —</w:t>
      </w:r>
      <w:r>
        <w:t xml:space="preserve"> </w:t>
      </w:r>
      <w:proofErr w:type="spellStart"/>
      <w:r>
        <w:t>USNews</w:t>
      </w:r>
      <w:proofErr w:type="spellEnd"/>
      <w:r>
        <w:t xml:space="preserve">, 2013 (“Report: FBI Spent $3 Million on Drones” byline Ethan </w:t>
      </w:r>
      <w:proofErr w:type="spellStart"/>
      <w:r>
        <w:t>Rosenburg</w:t>
      </w:r>
      <w:proofErr w:type="spellEnd"/>
      <w:r>
        <w:t>, September 27</w:t>
      </w:r>
      <w:r w:rsidRPr="00526906">
        <w:rPr>
          <w:vertAlign w:val="superscript"/>
        </w:rPr>
        <w:t>th</w:t>
      </w:r>
      <w:r>
        <w:t xml:space="preserve">, accessible online at </w:t>
      </w:r>
      <w:hyperlink r:id="rId92" w:history="1">
        <w:r w:rsidRPr="00204BD7">
          <w:rPr>
            <w:rStyle w:val="Hyperlink"/>
          </w:rPr>
          <w:t>http://www.usnews.com/news/newsgram/articles/2013/09/27/report-fbi-spent-3-million-on-drones</w:t>
        </w:r>
      </w:hyperlink>
      <w:r>
        <w:t>, accessed on 8-1-15)</w:t>
      </w:r>
    </w:p>
    <w:p w14:paraId="2B2EB5C8" w14:textId="77777777" w:rsidR="00E9568C" w:rsidRDefault="00E9568C" w:rsidP="00E9568C">
      <w:pPr>
        <w:rPr>
          <w:rStyle w:val="StyleUnderline"/>
        </w:rPr>
      </w:pPr>
      <w:r w:rsidRPr="004C3BE2">
        <w:rPr>
          <w:rStyle w:val="StyleUnderline"/>
          <w:highlight w:val="cyan"/>
        </w:rPr>
        <w:t>The FBI has spent more than $3 million on unmanned aircraft</w:t>
      </w:r>
      <w:r w:rsidRPr="00526906">
        <w:t xml:space="preserve"> from 2004 through May 2013, according to an audit released Thursday by the Inspector General.</w:t>
      </w:r>
      <w:r>
        <w:t xml:space="preserve"> </w:t>
      </w:r>
      <w:r w:rsidRPr="00526906">
        <w:t>The Department of Justice's law enforcement entities have spent $3.7 million on drones between four of its agencies, according to the report, though the FBI accounted for 80 percent of the amount. The Bureau of Alcohol, Tobacco, Firearms and Explosives had spent nearly $600,000 on drones to use in future operations.</w:t>
      </w:r>
      <w:r>
        <w:t xml:space="preserve"> </w:t>
      </w:r>
      <w:r w:rsidRPr="00526906">
        <w:rPr>
          <w:rStyle w:val="StyleUnderline"/>
        </w:rPr>
        <w:t>The FBI told the Inspector General's Office they did not believe there was any difference between collecting evidence through a drone or a manned aircraft</w:t>
      </w:r>
      <w:r w:rsidRPr="00526906">
        <w:t>.</w:t>
      </w:r>
      <w:r>
        <w:t xml:space="preserve"> </w:t>
      </w:r>
      <w:r w:rsidRPr="00526906">
        <w:t xml:space="preserve">However, </w:t>
      </w:r>
      <w:r w:rsidRPr="004C3BE2">
        <w:rPr>
          <w:rStyle w:val="StyleUnderline"/>
          <w:highlight w:val="cyan"/>
        </w:rPr>
        <w:t>the audit described the FBI's drone use as "uncoordinated</w:t>
      </w:r>
      <w:r w:rsidRPr="00526906">
        <w:t>." Extended drone flights could track an individual's movements for hours and such pervasive surveillance could have legal ramifications if the tracking crossed over into private property, according to the Inspector General.</w:t>
      </w:r>
      <w:r>
        <w:t xml:space="preserve"> </w:t>
      </w:r>
      <w:r w:rsidRPr="00526906">
        <w:t>During a Senate Judiciary Committee hearing in June, then-FBI director Robert Mueller admitted the FBI had been using drones on U.S. soil in isolated instances that warranted specialized surveillance.</w:t>
      </w:r>
      <w:r>
        <w:t xml:space="preserve"> </w:t>
      </w:r>
      <w:r w:rsidRPr="00526906">
        <w:t>"Our footprint is very small," said Mueller. "We have very few and limited use and are exploring not only the use but also the necessary guidelines for that use."</w:t>
      </w:r>
      <w:r>
        <w:t xml:space="preserve"> </w:t>
      </w:r>
      <w:r w:rsidRPr="00526906">
        <w:rPr>
          <w:rStyle w:val="StyleUnderline"/>
        </w:rPr>
        <w:t>Guidelines for drone use are particularly loose</w:t>
      </w:r>
      <w:r w:rsidRPr="00526906">
        <w:t>. The Federal Aviation Administration's 2012 Modernization and Reform Act will not require drone integration into the national airspace system until Sept. 30, 2015.</w:t>
      </w:r>
      <w:r>
        <w:t xml:space="preserve"> </w:t>
      </w:r>
      <w:r w:rsidRPr="00526906">
        <w:t>Both the Drug Enforcement Agency and the United Marshals Service have tested unmanned aircraft but have no plans to use them operationally. The USMS has spent $75,000 on drones, while the DEA acquired them from another federal agency at no cost, according to the audit.</w:t>
      </w:r>
      <w:r>
        <w:t xml:space="preserve"> </w:t>
      </w:r>
      <w:r w:rsidRPr="00526906">
        <w:t>Furthermore, the Justice Department awarded $1.2 million to fund drone testing for seven local law enforcement agencies and non-profit organizations.</w:t>
      </w:r>
      <w:r>
        <w:t xml:space="preserve"> </w:t>
      </w:r>
      <w:r w:rsidRPr="004C3BE2">
        <w:rPr>
          <w:rStyle w:val="StyleUnderline"/>
          <w:highlight w:val="cyan"/>
        </w:rPr>
        <w:t xml:space="preserve">The Justice Department's watchdog recommended forming a working group to </w:t>
      </w:r>
      <w:r w:rsidRPr="004C3BE2">
        <w:rPr>
          <w:rStyle w:val="StyleUnderline"/>
          <w:highlight w:val="cyan"/>
        </w:rPr>
        <w:lastRenderedPageBreak/>
        <w:t>differentiate drone capabilities from those of manned aircraft and address policy concerns shared among various federal agencies.</w:t>
      </w:r>
    </w:p>
    <w:p w14:paraId="3A007CDE" w14:textId="77777777" w:rsidR="00E9568C" w:rsidRDefault="00E9568C" w:rsidP="00E9568C">
      <w:pPr>
        <w:rPr>
          <w:rStyle w:val="StyleUnderline"/>
        </w:rPr>
      </w:pPr>
    </w:p>
    <w:p w14:paraId="3FC327DE" w14:textId="77777777" w:rsidR="00E9568C" w:rsidRDefault="00E9568C" w:rsidP="00E9568C">
      <w:pPr>
        <w:pStyle w:val="Heading4"/>
      </w:pPr>
      <w:proofErr w:type="gramStart"/>
      <w:r>
        <w:t>t</w:t>
      </w:r>
      <w:r w:rsidRPr="00593E58">
        <w:t>errorism</w:t>
      </w:r>
      <w:proofErr w:type="gramEnd"/>
      <w:r w:rsidRPr="00593E58">
        <w:t xml:space="preserve"> guarantees extinction</w:t>
      </w:r>
    </w:p>
    <w:p w14:paraId="3CDD339C" w14:textId="77777777" w:rsidR="00E9568C" w:rsidRPr="00012219" w:rsidRDefault="00E9568C" w:rsidP="00E9568C">
      <w:pPr>
        <w:rPr>
          <w:b/>
          <w:bCs/>
          <w:sz w:val="18"/>
        </w:rPr>
      </w:pPr>
      <w:r w:rsidRPr="00C43EB1">
        <w:rPr>
          <w:rStyle w:val="Style13ptBold"/>
        </w:rPr>
        <w:t xml:space="preserve">Hellman </w:t>
      </w:r>
      <w:r>
        <w:rPr>
          <w:rStyle w:val="Style13ptBold"/>
        </w:rPr>
        <w:t>0</w:t>
      </w:r>
      <w:r w:rsidRPr="00C43EB1">
        <w:rPr>
          <w:rStyle w:val="Style13ptBold"/>
        </w:rPr>
        <w:t>8</w:t>
      </w:r>
      <w:r>
        <w:rPr>
          <w:rStyle w:val="Style13ptBold"/>
        </w:rPr>
        <w:t xml:space="preserve"> –</w:t>
      </w:r>
      <w:r w:rsidRPr="00C43EB1">
        <w:t xml:space="preserve"> </w:t>
      </w:r>
      <w:r w:rsidRPr="00012219">
        <w:t>(Martin E. Hellman, emeritus prof of engineering @ Stanford, “Risk Analysis of Nuclear Deterrence” SPRING 2008 THE BENT OF TAU BETA PI, http://www.nuclearrisk.org/paper.pdf)</w:t>
      </w:r>
    </w:p>
    <w:p w14:paraId="0D11B7D9" w14:textId="77777777" w:rsidR="00E9568C" w:rsidRPr="00012219" w:rsidRDefault="00E9568C" w:rsidP="00E9568C">
      <w:r w:rsidRPr="00012219">
        <w:t xml:space="preserve">* Cites CT experts </w:t>
      </w:r>
    </w:p>
    <w:p w14:paraId="7BC6C0F1" w14:textId="77777777" w:rsidR="00E9568C" w:rsidRPr="00CD1DC3" w:rsidRDefault="00E9568C" w:rsidP="00E9568C">
      <w:r w:rsidRPr="00C43EB1">
        <w:rPr>
          <w:rStyle w:val="StyleUnderline"/>
        </w:rPr>
        <w:t>The threat of nuclear terrorism looms</w:t>
      </w:r>
      <w:r w:rsidRPr="00C43EB1">
        <w:t xml:space="preserve"> much larger in the public’s mind than the threat of a full-scale nuclear war, yet this article focuses primarily on the latter. An explanation is therefore in order before proceeding. </w:t>
      </w:r>
      <w:r w:rsidRPr="00C43EB1">
        <w:rPr>
          <w:rStyle w:val="StyleUnderline"/>
        </w:rPr>
        <w:t>A terrorist attack involving a nuclear weapon would be a catastrophe of immense proportions</w:t>
      </w:r>
      <w:r w:rsidRPr="00C43EB1">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C43EB1">
        <w:t>[Bunn 2003, pages viii-ix].</w:t>
      </w:r>
      <w:proofErr w:type="gramEnd"/>
      <w:r w:rsidRPr="00C43EB1">
        <w:t xml:space="preserve">   </w:t>
      </w:r>
      <w:r w:rsidRPr="00C43EB1">
        <w:rPr>
          <w:rStyle w:val="StyleUnderline"/>
        </w:rPr>
        <w:t xml:space="preserve">The </w:t>
      </w:r>
      <w:r w:rsidRPr="004C3BE2">
        <w:rPr>
          <w:rStyle w:val="StyleUnderline"/>
          <w:highlight w:val="cyan"/>
        </w:rPr>
        <w:t>likelihood of</w:t>
      </w:r>
      <w:r w:rsidRPr="00C43EB1">
        <w:rPr>
          <w:rStyle w:val="StyleUnderline"/>
        </w:rPr>
        <w:t xml:space="preserve"> such </w:t>
      </w:r>
      <w:r w:rsidRPr="004C3BE2">
        <w:rPr>
          <w:rStyle w:val="StyleUnderline"/>
          <w:highlight w:val="cyan"/>
        </w:rPr>
        <w:t>an attack is</w:t>
      </w:r>
      <w:r w:rsidRPr="00C43EB1">
        <w:rPr>
          <w:rStyle w:val="StyleUnderline"/>
        </w:rPr>
        <w:t xml:space="preserve"> also </w:t>
      </w:r>
      <w:r w:rsidRPr="004C3BE2">
        <w:rPr>
          <w:rStyle w:val="StyleUnderline"/>
          <w:highlight w:val="cyan"/>
        </w:rPr>
        <w:t>significant</w:t>
      </w:r>
      <w:r w:rsidRPr="00C43EB1">
        <w:t xml:space="preserve">. Former Secretary of Defense William </w:t>
      </w:r>
      <w:r w:rsidRPr="00C43EB1">
        <w:rPr>
          <w:rStyle w:val="StyleUnderline"/>
        </w:rPr>
        <w:t>Perry</w:t>
      </w:r>
      <w:r w:rsidRPr="00C43EB1">
        <w:t xml:space="preserve"> has </w:t>
      </w:r>
      <w:r w:rsidRPr="00C43EB1">
        <w:rPr>
          <w:rStyle w:val="StyleUnderline"/>
        </w:rPr>
        <w:t xml:space="preserve">estimated </w:t>
      </w:r>
      <w:r w:rsidRPr="002F6BB3">
        <w:rPr>
          <w:rStyle w:val="StyleUnderline"/>
        </w:rPr>
        <w:t>the chance of a nuclear terrorist incident</w:t>
      </w:r>
      <w:r w:rsidRPr="00C43EB1">
        <w:t xml:space="preserve"> within the next decade </w:t>
      </w:r>
      <w:r w:rsidRPr="004C3BE2">
        <w:rPr>
          <w:rStyle w:val="StyleUnderline"/>
          <w:highlight w:val="cyan"/>
        </w:rPr>
        <w:t>to be roughly 50 percent</w:t>
      </w:r>
      <w:r w:rsidRPr="00C43EB1">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gramStart"/>
      <w:r w:rsidRPr="00C43EB1">
        <w:t>[</w:t>
      </w:r>
      <w:proofErr w:type="spellStart"/>
      <w:r w:rsidRPr="00C43EB1">
        <w:t>Hegland</w:t>
      </w:r>
      <w:proofErr w:type="spellEnd"/>
      <w:r w:rsidRPr="00C43EB1">
        <w:t xml:space="preserve"> 2005].</w:t>
      </w:r>
      <w:proofErr w:type="gramEnd"/>
      <w:r w:rsidRPr="00C43EB1">
        <w:t xml:space="preserve"> </w:t>
      </w:r>
      <w:r w:rsidRPr="004C3BE2">
        <w:rPr>
          <w:rStyle w:val="Emphasis"/>
          <w:highlight w:val="cyan"/>
        </w:rPr>
        <w:t>In a survey of 85 national security experts</w:t>
      </w:r>
      <w:r w:rsidRPr="00C43EB1">
        <w:rPr>
          <w:rStyle w:val="StyleUnderline"/>
        </w:rPr>
        <w:t xml:space="preserve">, Senator Richard Lugar found </w:t>
      </w:r>
      <w:r w:rsidRPr="00C43EB1">
        <w:t>a median estimate of 20 percent for the “probability of</w:t>
      </w:r>
      <w:r w:rsidRPr="00C43EB1">
        <w:rPr>
          <w:rStyle w:val="StyleUnderline"/>
        </w:rPr>
        <w:t xml:space="preserve"> </w:t>
      </w:r>
      <w:r w:rsidRPr="004C3BE2">
        <w:rPr>
          <w:rStyle w:val="StyleUnderline"/>
          <w:highlight w:val="cyan"/>
        </w:rPr>
        <w:t>an attack involving a nuclear explosion</w:t>
      </w:r>
      <w:r w:rsidRPr="00C43EB1">
        <w:rPr>
          <w:rStyle w:val="StyleUnderline"/>
        </w:rPr>
        <w:t xml:space="preserve"> occurring somewhere in the world </w:t>
      </w:r>
      <w:r w:rsidRPr="004C3BE2">
        <w:rPr>
          <w:rStyle w:val="StyleUnderline"/>
          <w:highlight w:val="cyan"/>
        </w:rPr>
        <w:t>in the next 10 years</w:t>
      </w:r>
      <w:r w:rsidRPr="00C43EB1">
        <w:rPr>
          <w:rStyle w:val="StyleUnderline"/>
        </w:rPr>
        <w:t xml:space="preserve">,” </w:t>
      </w:r>
      <w:r w:rsidRPr="004C3BE2">
        <w:rPr>
          <w:rStyle w:val="StyleUnderline"/>
          <w:highlight w:val="cyan"/>
        </w:rPr>
        <w:t>with 79 percent</w:t>
      </w:r>
      <w:r w:rsidRPr="00C43EB1">
        <w:rPr>
          <w:rStyle w:val="StyleUnderline"/>
        </w:rPr>
        <w:t xml:space="preserve"> of the respondents </w:t>
      </w:r>
      <w:r w:rsidRPr="002F6BB3">
        <w:rPr>
          <w:rStyle w:val="StyleUnderline"/>
        </w:rPr>
        <w:t>believing “it more likely to be carried out by terrorists</w:t>
      </w:r>
      <w:r w:rsidRPr="00C43EB1">
        <w:rPr>
          <w:rStyle w:val="StyleUnderline"/>
        </w:rPr>
        <w:t xml:space="preserve">” than by a government </w:t>
      </w:r>
      <w:r w:rsidRPr="00C43EB1">
        <w:t>[Lugar 2005, pp. 14-15].   I support increased efforts</w:t>
      </w:r>
      <w:r>
        <w:t xml:space="preserve"> to reduce the threat of nuclear</w:t>
      </w:r>
      <w:r w:rsidRPr="00C43EB1">
        <w:t xml:space="preserve"> terrorism, but that is not inc</w:t>
      </w:r>
      <w:r>
        <w:t xml:space="preserve">onsistent with the approach of </w:t>
      </w:r>
      <w:r w:rsidRPr="00C43EB1">
        <w:t xml:space="preserve">this article. Because </w:t>
      </w:r>
      <w:r w:rsidRPr="004C3BE2">
        <w:rPr>
          <w:rStyle w:val="StyleUnderline"/>
          <w:highlight w:val="cyan"/>
        </w:rPr>
        <w:t>terrorism is</w:t>
      </w:r>
      <w:r w:rsidRPr="00C43EB1">
        <w:t xml:space="preserve"> one of </w:t>
      </w:r>
      <w:r w:rsidRPr="004C3BE2">
        <w:rPr>
          <w:rStyle w:val="StyleUnderline"/>
          <w:highlight w:val="cyan"/>
        </w:rPr>
        <w:t>the</w:t>
      </w:r>
      <w:r w:rsidRPr="00C43EB1">
        <w:t xml:space="preserve"> potential </w:t>
      </w:r>
      <w:r w:rsidRPr="00C43EB1">
        <w:rPr>
          <w:rStyle w:val="StyleUnderline"/>
        </w:rPr>
        <w:t xml:space="preserve">trigger </w:t>
      </w:r>
      <w:r w:rsidRPr="004C3BE2">
        <w:rPr>
          <w:rStyle w:val="StyleUnderline"/>
          <w:highlight w:val="cyan"/>
        </w:rPr>
        <w:t>mechanism</w:t>
      </w:r>
      <w:r w:rsidRPr="00C43EB1">
        <w:t xml:space="preserve">s </w:t>
      </w:r>
      <w:r w:rsidRPr="004C3BE2">
        <w:rPr>
          <w:rStyle w:val="Emphasis"/>
          <w:highlight w:val="cyan"/>
        </w:rPr>
        <w:t>for a full-scale nuclear war</w:t>
      </w:r>
      <w:r w:rsidRPr="00C43EB1">
        <w:t>, t</w:t>
      </w:r>
      <w:r>
        <w:t>he risk analyses</w:t>
      </w:r>
      <w:r w:rsidRPr="00C43EB1">
        <w:t xml:space="preserve"> proposed herein will include</w:t>
      </w:r>
      <w:r>
        <w:t xml:space="preserve"> estimating the risk of nuclear</w:t>
      </w:r>
      <w:r w:rsidRPr="00C43EB1">
        <w:t xml:space="preserve"> terrorism as one component of </w:t>
      </w:r>
      <w:r>
        <w:t>the overall risk. If that risk,</w:t>
      </w:r>
      <w:r w:rsidRPr="00C43EB1">
        <w:t xml:space="preserve"> the overall risk, or both are</w:t>
      </w:r>
      <w:r>
        <w:t xml:space="preserve"> found to be unacceptable, then</w:t>
      </w:r>
      <w:r w:rsidRPr="00C43EB1">
        <w:t xml:space="preserve"> the proposed remedies would be directed to reduce wh</w:t>
      </w:r>
      <w:r>
        <w:t>ich-</w:t>
      </w:r>
      <w:r w:rsidRPr="00C43EB1">
        <w:t>ever risk(s) warrant attenti</w:t>
      </w:r>
      <w:r>
        <w:t xml:space="preserve">on. Similar remarks apply to a </w:t>
      </w:r>
      <w:r w:rsidRPr="00C43EB1">
        <w:t>number of other threats (e.g.</w:t>
      </w:r>
      <w:r>
        <w:t xml:space="preserve">, nuclear war between the U.S. and China over Taiwan).   His </w:t>
      </w:r>
      <w:r w:rsidRPr="00C43EB1">
        <w:t>article would be incomp</w:t>
      </w:r>
      <w:r>
        <w:t xml:space="preserve">lete if it only dealt with the </w:t>
      </w:r>
      <w:r w:rsidRPr="00C43EB1">
        <w:t>threat of nuclear terrorism and neglected th</w:t>
      </w:r>
      <w:r>
        <w:t>e threat of full-</w:t>
      </w:r>
      <w:r w:rsidRPr="00C43EB1">
        <w:t>scale nuclear war. If both risks</w:t>
      </w:r>
      <w:r>
        <w:t xml:space="preserve"> are unacceptable, an effort to</w:t>
      </w:r>
      <w:r w:rsidRPr="00C43EB1">
        <w:t xml:space="preserve"> reduce only the terrorist</w:t>
      </w:r>
      <w:r>
        <w:t xml:space="preserve"> component would leave humanity</w:t>
      </w:r>
      <w:r w:rsidRPr="00C43EB1">
        <w:t xml:space="preserve"> in great peril. In fact, </w:t>
      </w:r>
      <w:proofErr w:type="gramStart"/>
      <w:r w:rsidRPr="00C43EB1">
        <w:rPr>
          <w:rStyle w:val="StyleUnderline"/>
        </w:rPr>
        <w:t>society</w:t>
      </w:r>
      <w:r>
        <w:rPr>
          <w:rStyle w:val="StyleUnderline"/>
        </w:rPr>
        <w:t>’s</w:t>
      </w:r>
      <w:proofErr w:type="gramEnd"/>
      <w:r>
        <w:rPr>
          <w:rStyle w:val="StyleUnderline"/>
        </w:rPr>
        <w:t xml:space="preserve"> almost total neglect of the </w:t>
      </w:r>
      <w:r w:rsidRPr="00C43EB1">
        <w:rPr>
          <w:rStyle w:val="StyleUnderline"/>
        </w:rPr>
        <w:t>threat of full-scale nuclear war makes studying th</w:t>
      </w:r>
      <w:r>
        <w:rPr>
          <w:rStyle w:val="StyleUnderline"/>
        </w:rPr>
        <w:t xml:space="preserve">at risk all </w:t>
      </w:r>
      <w:r w:rsidRPr="00C43EB1">
        <w:rPr>
          <w:rStyle w:val="StyleUnderline"/>
        </w:rPr>
        <w:t>the more important</w:t>
      </w:r>
      <w:r>
        <w:t xml:space="preserve">.   The </w:t>
      </w:r>
      <w:proofErr w:type="spellStart"/>
      <w:r>
        <w:t>cosT</w:t>
      </w:r>
      <w:proofErr w:type="spellEnd"/>
      <w:r>
        <w:t xml:space="preserve"> of World War iii  </w:t>
      </w:r>
      <w:r w:rsidRPr="00C43EB1">
        <w:t>The danger associated wit</w:t>
      </w:r>
      <w:r>
        <w:t>h nuclear deterrence depends on</w:t>
      </w:r>
      <w:r w:rsidRPr="00C43EB1">
        <w:t xml:space="preserve"> both the cost of a failure and </w:t>
      </w:r>
      <w:r>
        <w:t>the failure rate.3 This section</w:t>
      </w:r>
      <w:r w:rsidRPr="00C43EB1">
        <w:t xml:space="preserve"> explores the cost of a fai</w:t>
      </w:r>
      <w:r>
        <w:t>lure of nuclear deterrence, and</w:t>
      </w:r>
      <w:r w:rsidRPr="00C43EB1">
        <w:t xml:space="preserve"> the next section is concern</w:t>
      </w:r>
      <w:r>
        <w:t>ed with the failure rate. While</w:t>
      </w:r>
      <w:r w:rsidRPr="00C43EB1">
        <w:t xml:space="preserve"> other definitions are possible, </w:t>
      </w:r>
      <w:r>
        <w:t xml:space="preserve">this article defines a failure </w:t>
      </w:r>
      <w:r w:rsidRPr="00C43EB1">
        <w:t>of deterrence to mean a full</w:t>
      </w:r>
      <w:r>
        <w:t xml:space="preserve">-scale exchange of all nuclear </w:t>
      </w:r>
      <w:r w:rsidRPr="00C43EB1">
        <w:t>weapons available to the</w:t>
      </w:r>
      <w:r>
        <w:t xml:space="preserve"> U.S. and Russia, an event that</w:t>
      </w:r>
      <w:r w:rsidRPr="00C43EB1">
        <w:t xml:space="preserve"> will be termed World War III.   Approximately 20 million </w:t>
      </w:r>
      <w:r>
        <w:t xml:space="preserve">people died as a result of the </w:t>
      </w:r>
      <w:proofErr w:type="gramStart"/>
      <w:r>
        <w:t xml:space="preserve">first World </w:t>
      </w:r>
      <w:r w:rsidRPr="00C43EB1">
        <w:t>War.</w:t>
      </w:r>
      <w:proofErr w:type="gramEnd"/>
      <w:r w:rsidRPr="00C43EB1">
        <w:t xml:space="preserve"> World War </w:t>
      </w:r>
      <w:r>
        <w:t xml:space="preserve">II’s fatalities were double or </w:t>
      </w:r>
      <w:r w:rsidRPr="00C43EB1">
        <w:t>triple that number—chaos p</w:t>
      </w:r>
      <w:r>
        <w:t>revented a more precise deter</w:t>
      </w:r>
      <w:r w:rsidRPr="00C43EB1">
        <w:t>mination. In both cases hu</w:t>
      </w:r>
      <w:r>
        <w:t>manity recovered, and the world</w:t>
      </w:r>
      <w:r w:rsidRPr="00C43EB1">
        <w:t xml:space="preserve"> today bears few scars that at</w:t>
      </w:r>
      <w:r>
        <w:t>test to the horror of those two</w:t>
      </w:r>
      <w:r w:rsidRPr="00C43EB1">
        <w:t xml:space="preserve"> wars. Many people therefore i</w:t>
      </w:r>
      <w:r>
        <w:t xml:space="preserve">mplicitly believe that a third </w:t>
      </w:r>
      <w:r w:rsidRPr="00C43EB1">
        <w:t>World War would be horrible</w:t>
      </w:r>
      <w:r>
        <w:t xml:space="preserve"> but survivable, an extrapola</w:t>
      </w:r>
      <w:r w:rsidRPr="00C43EB1">
        <w:t>tion of the effects of the first</w:t>
      </w:r>
      <w:r>
        <w:t xml:space="preserve"> two global wars. In that view,</w:t>
      </w:r>
      <w:r w:rsidRPr="00C43EB1">
        <w:t xml:space="preserve"> World War III, while horrib</w:t>
      </w:r>
      <w:r>
        <w:t xml:space="preserve">le, is something that humanity </w:t>
      </w:r>
      <w:r w:rsidRPr="00C43EB1">
        <w:t xml:space="preserve">may just have to face </w:t>
      </w:r>
      <w:r w:rsidRPr="00C43EB1">
        <w:lastRenderedPageBreak/>
        <w:t xml:space="preserve">and </w:t>
      </w:r>
      <w:r>
        <w:t>from which it will then have to</w:t>
      </w:r>
      <w:r w:rsidRPr="00C43EB1">
        <w:t xml:space="preserve"> recover. In contrast, some of those most qualified to assess the situation hold a very different view.  In a 1961 speech to a joint </w:t>
      </w:r>
      <w:r>
        <w:t>session of the Philippine Con</w:t>
      </w:r>
      <w:r w:rsidRPr="00C43EB1">
        <w:t>gress, General Douglas MacArthur, stated, “Global war has become a Frankenstein to destr</w:t>
      </w:r>
      <w:r>
        <w:t>oy both sides. … If   you lose,</w:t>
      </w:r>
      <w:r w:rsidRPr="00C43EB1">
        <w:t xml:space="preserve"> you are annihilated. If you win, you stand only to lose. </w:t>
      </w:r>
      <w:r w:rsidRPr="00C43EB1">
        <w:rPr>
          <w:rStyle w:val="StyleUnderline"/>
        </w:rPr>
        <w:t>No longer does it possess even</w:t>
      </w:r>
      <w:r>
        <w:rPr>
          <w:rStyle w:val="StyleUnderline"/>
        </w:rPr>
        <w:t xml:space="preserve"> the chance of the winner of a </w:t>
      </w:r>
      <w:r w:rsidRPr="00C43EB1">
        <w:rPr>
          <w:rStyle w:val="StyleUnderline"/>
        </w:rPr>
        <w:t>duel. It contains now only the germs of double suicide</w:t>
      </w:r>
      <w:r w:rsidRPr="00C43EB1">
        <w:t xml:space="preserve">.”  Former Secretary </w:t>
      </w:r>
      <w:r>
        <w:t>of Defense Robert McNamara ex</w:t>
      </w:r>
      <w:r w:rsidRPr="00C43EB1">
        <w:t>pressed a similar view: “I</w:t>
      </w:r>
      <w:r>
        <w:t>f deterrence fails and conflict</w:t>
      </w:r>
      <w:r w:rsidRPr="00C43EB1">
        <w:t xml:space="preserve"> develops, the present U.S. </w:t>
      </w:r>
      <w:r>
        <w:t xml:space="preserve">and NATO strategy carries with </w:t>
      </w:r>
      <w:r w:rsidRPr="00C43EB1">
        <w:t xml:space="preserve">it a high risk that </w:t>
      </w:r>
      <w:r w:rsidRPr="00C43EB1">
        <w:rPr>
          <w:rStyle w:val="StyleUnderline"/>
        </w:rPr>
        <w:t>Western civilization will be destroyed</w:t>
      </w:r>
      <w:r>
        <w:t>”</w:t>
      </w:r>
      <w:r w:rsidRPr="00C43EB1">
        <w:t xml:space="preserve"> [McNamara 1986, page 6]. More recently, George Shultz,  William Perry, Henry Kissinger, and Sam Nunn4 echoed  those concerns when they quoted President Reagan’s belief  that nuclear weapons were “totally irrational, totally </w:t>
      </w:r>
      <w:proofErr w:type="spellStart"/>
      <w:r w:rsidRPr="00C43EB1">
        <w:t>inhu</w:t>
      </w:r>
      <w:proofErr w:type="spellEnd"/>
      <w:r w:rsidRPr="00C43EB1">
        <w:t>-  mane, good for nothing but killing, possibly destructive of  life on earth and civilization.” [Shultz 2007]   Official studies, while co</w:t>
      </w:r>
      <w:r>
        <w:t xml:space="preserve">uched in less emotional terms, </w:t>
      </w:r>
      <w:r w:rsidRPr="00C43EB1">
        <w:t>still convey the horrendous</w:t>
      </w:r>
      <w:r>
        <w:t xml:space="preserve"> toll that World War III would </w:t>
      </w:r>
      <w:r w:rsidRPr="00C43EB1">
        <w:t>exact: “</w:t>
      </w:r>
      <w:r w:rsidRPr="00C43EB1">
        <w:rPr>
          <w:rStyle w:val="StyleUnderline"/>
        </w:rPr>
        <w:t>The resulting deaths would be f</w:t>
      </w:r>
      <w:r>
        <w:rPr>
          <w:rStyle w:val="StyleUnderline"/>
        </w:rPr>
        <w:t xml:space="preserve">ar beyond any </w:t>
      </w:r>
      <w:r w:rsidRPr="00C43EB1">
        <w:rPr>
          <w:rStyle w:val="StyleUnderline"/>
        </w:rPr>
        <w:t>precedent</w:t>
      </w:r>
      <w:r w:rsidRPr="00C43EB1">
        <w:t>. Executive branc</w:t>
      </w:r>
      <w:r>
        <w:t xml:space="preserve">h calculations show a range of </w:t>
      </w:r>
      <w:r w:rsidRPr="00C43EB1">
        <w:t>U.S. deaths from 35 to 77 perce</w:t>
      </w:r>
      <w:r>
        <w:t>nt (i.e., 79-160 million dead)</w:t>
      </w:r>
      <w:r w:rsidRPr="00C43EB1">
        <w:t>… a change in targetin</w:t>
      </w:r>
      <w:r>
        <w:t xml:space="preserve">g could kill somewhere between </w:t>
      </w:r>
      <w:r w:rsidRPr="00C43EB1">
        <w:t>20 million and 30 million additional people on each side   .... These calculations reflec</w:t>
      </w:r>
      <w:r>
        <w:t xml:space="preserve">t only deaths during the first </w:t>
      </w:r>
      <w:r w:rsidRPr="00C43EB1">
        <w:t xml:space="preserve">30 days. Additional millions would be injured, and many  would eventually die from lack of adequate medical care …  millions of people might starve or freeze during the follow-  </w:t>
      </w:r>
      <w:proofErr w:type="spellStart"/>
      <w:r w:rsidRPr="00C43EB1">
        <w:t>ing</w:t>
      </w:r>
      <w:proofErr w:type="spellEnd"/>
      <w:r w:rsidRPr="00C43EB1">
        <w:t xml:space="preserve"> winter, but it is not po</w:t>
      </w:r>
      <w:r>
        <w:t xml:space="preserve">ssible to estimate how many. … </w:t>
      </w:r>
      <w:r w:rsidRPr="00C43EB1">
        <w:t>further millions … might eve</w:t>
      </w:r>
      <w:r>
        <w:t>ntually die of latent radiation</w:t>
      </w:r>
      <w:r w:rsidRPr="00C43EB1">
        <w:t xml:space="preserve"> effects.” [OTA 1979, page 8]   This OTA report also noted the possibility of serious  ecological damage [OTA 1979, page 9], a concern that as-  </w:t>
      </w:r>
      <w:proofErr w:type="spellStart"/>
      <w:r w:rsidRPr="00C43EB1">
        <w:t>sumed</w:t>
      </w:r>
      <w:proofErr w:type="spellEnd"/>
      <w:r w:rsidRPr="00C43EB1">
        <w:t xml:space="preserve"> a new potentiality when the TTAPS report [TTAPS  1983] proposed that the ash and dust from so many nearly  simultaneous </w:t>
      </w:r>
      <w:r w:rsidRPr="004C3BE2">
        <w:rPr>
          <w:rStyle w:val="StyleUnderline"/>
          <w:highlight w:val="cyan"/>
        </w:rPr>
        <w:t>nuclear explosions</w:t>
      </w:r>
      <w:r w:rsidRPr="00C43EB1">
        <w:t xml:space="preserve"> and their resultant fire-  storms </w:t>
      </w:r>
      <w:r w:rsidRPr="00C43EB1">
        <w:rPr>
          <w:rStyle w:val="StyleUnderline"/>
        </w:rPr>
        <w:t xml:space="preserve">could </w:t>
      </w:r>
      <w:r w:rsidRPr="004C3BE2">
        <w:rPr>
          <w:rStyle w:val="StyleUnderline"/>
          <w:highlight w:val="cyan"/>
        </w:rPr>
        <w:t>usher in a nuclear winter that</w:t>
      </w:r>
      <w:r>
        <w:rPr>
          <w:rStyle w:val="StyleUnderline"/>
        </w:rPr>
        <w:t xml:space="preserve"> might </w:t>
      </w:r>
      <w:r w:rsidRPr="004C3BE2">
        <w:rPr>
          <w:rStyle w:val="StyleUnderline"/>
          <w:highlight w:val="cyan"/>
        </w:rPr>
        <w:t>erase homo sapiens from the face of the earth</w:t>
      </w:r>
      <w:r w:rsidRPr="00C43EB1">
        <w:t>, much as many  scientists now believe the K-T Extinction that wiped out  the dinosaurs resulted from an impact winter caused by ash  and dust from a large asteroi</w:t>
      </w:r>
      <w:r>
        <w:t xml:space="preserve">d or comet striking Earth. The </w:t>
      </w:r>
      <w:r w:rsidRPr="00C43EB1">
        <w:t>TTAPS report produced a he</w:t>
      </w:r>
      <w:r>
        <w:t>ated debate, and there is still</w:t>
      </w:r>
      <w:r w:rsidRPr="00C43EB1">
        <w:t xml:space="preserve"> no scientific consensus on </w:t>
      </w:r>
      <w:r>
        <w:t xml:space="preserve">whether a nuclear winter would </w:t>
      </w:r>
      <w:r w:rsidRPr="00C43EB1">
        <w:t xml:space="preserve">follow a full-scale nuclear </w:t>
      </w:r>
      <w:r>
        <w:t>war. Recent work [</w:t>
      </w:r>
      <w:proofErr w:type="spellStart"/>
      <w:r>
        <w:t>Robock</w:t>
      </w:r>
      <w:proofErr w:type="spellEnd"/>
      <w:r>
        <w:t xml:space="preserve"> 2007, </w:t>
      </w:r>
      <w:r w:rsidRPr="00C43EB1">
        <w:t xml:space="preserve">Toon 2007] suggests that </w:t>
      </w:r>
      <w:r w:rsidRPr="004C3BE2">
        <w:rPr>
          <w:rStyle w:val="Emphasis"/>
          <w:highlight w:val="cyan"/>
        </w:rPr>
        <w:t>even a limited nuclear exchange</w:t>
      </w:r>
      <w:r>
        <w:t xml:space="preserve"> </w:t>
      </w:r>
      <w:r w:rsidRPr="00C43EB1">
        <w:t>or one between newer nuclea</w:t>
      </w:r>
      <w:r>
        <w:t xml:space="preserve">r-weapon states, such as India </w:t>
      </w:r>
      <w:r w:rsidRPr="00C43EB1">
        <w:t xml:space="preserve">and Pakistan, </w:t>
      </w:r>
      <w:r w:rsidRPr="004C3BE2">
        <w:rPr>
          <w:rStyle w:val="StyleUnderline"/>
          <w:highlight w:val="cyan"/>
        </w:rPr>
        <w:t>could have</w:t>
      </w:r>
      <w:r w:rsidRPr="00C43EB1">
        <w:rPr>
          <w:rStyle w:val="StyleUnderline"/>
        </w:rPr>
        <w:t xml:space="preserve"> dev</w:t>
      </w:r>
      <w:r>
        <w:rPr>
          <w:rStyle w:val="StyleUnderline"/>
        </w:rPr>
        <w:t xml:space="preserve">astating </w:t>
      </w:r>
      <w:r w:rsidRPr="004C3BE2">
        <w:rPr>
          <w:rStyle w:val="StyleUnderline"/>
          <w:highlight w:val="cyan"/>
        </w:rPr>
        <w:t>long-lasting climatic consequences</w:t>
      </w:r>
      <w:r w:rsidRPr="00C43EB1">
        <w:t xml:space="preserve"> due to the la</w:t>
      </w:r>
      <w:r>
        <w:t>rge volumes of smoke that would</w:t>
      </w:r>
      <w:r w:rsidRPr="00C43EB1">
        <w:t xml:space="preserve"> be generated by fires in modern megacities.   While it is uncertain how destructive World War III  would be, prudence dictates that we apply the same </w:t>
      </w:r>
      <w:proofErr w:type="spellStart"/>
      <w:r w:rsidRPr="00C43EB1">
        <w:t>engi</w:t>
      </w:r>
      <w:proofErr w:type="spellEnd"/>
      <w:r w:rsidRPr="00C43EB1">
        <w:t xml:space="preserve">-  </w:t>
      </w:r>
      <w:proofErr w:type="spellStart"/>
      <w:r w:rsidRPr="00C43EB1">
        <w:t>neering</w:t>
      </w:r>
      <w:proofErr w:type="spellEnd"/>
      <w:r w:rsidRPr="00C43EB1">
        <w:t xml:space="preserve"> conservatism that saved the Golden Gate Bridge  from collapsing on its 50th anniversary and assume that  </w:t>
      </w:r>
      <w:r w:rsidRPr="00C43EB1">
        <w:rPr>
          <w:rStyle w:val="StyleUnderline"/>
        </w:rPr>
        <w:t>preventing World War III is a necessity—not an option</w:t>
      </w:r>
      <w:r w:rsidRPr="00C43EB1">
        <w:t xml:space="preserve">. </w:t>
      </w:r>
    </w:p>
    <w:p w14:paraId="5C13464F" w14:textId="77777777" w:rsidR="001575D9" w:rsidRPr="00C43EB1" w:rsidRDefault="001575D9" w:rsidP="001575D9"/>
    <w:p w14:paraId="6A7D2B6C" w14:textId="77777777" w:rsidR="00EC5CE0" w:rsidRDefault="00EC5CE0" w:rsidP="00EC5CE0">
      <w:pPr>
        <w:rPr>
          <w:rStyle w:val="StyleUnderline"/>
        </w:rPr>
      </w:pPr>
    </w:p>
    <w:p w14:paraId="5EF7CF8F" w14:textId="77777777" w:rsidR="00EC5CE0" w:rsidRDefault="00EC5CE0" w:rsidP="00EC5CE0">
      <w:pPr>
        <w:rPr>
          <w:rStyle w:val="StyleUnderline"/>
        </w:rPr>
      </w:pPr>
    </w:p>
    <w:p w14:paraId="63E28E6B" w14:textId="77777777" w:rsidR="00EC5CE0" w:rsidRDefault="00EC5CE0" w:rsidP="00EC5CE0"/>
    <w:p w14:paraId="057E872D" w14:textId="77777777" w:rsidR="00042DE4" w:rsidRPr="00042DE4" w:rsidRDefault="00042DE4" w:rsidP="00042DE4"/>
    <w:sectPr w:rsidR="00042DE4" w:rsidRPr="00042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Lucida Grande">
    <w:charset w:val="00"/>
    <w:family w:val="auto"/>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3875A9C"/>
    <w:multiLevelType w:val="hybridMultilevel"/>
    <w:tmpl w:val="01F2F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4053164"/>
    <w:docVar w:name="VerbatimVersion" w:val="5.0"/>
  </w:docVars>
  <w:rsids>
    <w:rsidRoot w:val="00942CAA"/>
    <w:rsid w:val="000139A3"/>
    <w:rsid w:val="00042DE4"/>
    <w:rsid w:val="00074061"/>
    <w:rsid w:val="000C7685"/>
    <w:rsid w:val="00100833"/>
    <w:rsid w:val="00104529"/>
    <w:rsid w:val="001575D9"/>
    <w:rsid w:val="00177B7D"/>
    <w:rsid w:val="0018322D"/>
    <w:rsid w:val="001B5776"/>
    <w:rsid w:val="00251FC7"/>
    <w:rsid w:val="002855A7"/>
    <w:rsid w:val="00315690"/>
    <w:rsid w:val="00325646"/>
    <w:rsid w:val="003902BA"/>
    <w:rsid w:val="003A09E2"/>
    <w:rsid w:val="00407037"/>
    <w:rsid w:val="004605D6"/>
    <w:rsid w:val="00480DBE"/>
    <w:rsid w:val="004A3657"/>
    <w:rsid w:val="004C60E8"/>
    <w:rsid w:val="004E3579"/>
    <w:rsid w:val="004F39E0"/>
    <w:rsid w:val="005013EC"/>
    <w:rsid w:val="00537BD5"/>
    <w:rsid w:val="006065BD"/>
    <w:rsid w:val="00665003"/>
    <w:rsid w:val="00692E13"/>
    <w:rsid w:val="00773057"/>
    <w:rsid w:val="007C0CF8"/>
    <w:rsid w:val="007F5B66"/>
    <w:rsid w:val="00823A1C"/>
    <w:rsid w:val="00845B9D"/>
    <w:rsid w:val="00860984"/>
    <w:rsid w:val="008B3ECB"/>
    <w:rsid w:val="008C188D"/>
    <w:rsid w:val="008C1B2E"/>
    <w:rsid w:val="0091627E"/>
    <w:rsid w:val="00942CAA"/>
    <w:rsid w:val="009E1922"/>
    <w:rsid w:val="00A93661"/>
    <w:rsid w:val="00A95652"/>
    <w:rsid w:val="00B33C6D"/>
    <w:rsid w:val="00B4508F"/>
    <w:rsid w:val="00B8057C"/>
    <w:rsid w:val="00BF593B"/>
    <w:rsid w:val="00C527FB"/>
    <w:rsid w:val="00C73D2D"/>
    <w:rsid w:val="00C83417"/>
    <w:rsid w:val="00CD736E"/>
    <w:rsid w:val="00CE161E"/>
    <w:rsid w:val="00CF59A8"/>
    <w:rsid w:val="00D2116E"/>
    <w:rsid w:val="00D30AC2"/>
    <w:rsid w:val="00D325A9"/>
    <w:rsid w:val="00D33331"/>
    <w:rsid w:val="00D36A8A"/>
    <w:rsid w:val="00D71170"/>
    <w:rsid w:val="00DA6538"/>
    <w:rsid w:val="00E256D7"/>
    <w:rsid w:val="00E30073"/>
    <w:rsid w:val="00E9568C"/>
    <w:rsid w:val="00EC5CE0"/>
    <w:rsid w:val="00ED30CF"/>
    <w:rsid w:val="00F176EF"/>
    <w:rsid w:val="00F213BC"/>
    <w:rsid w:val="00FE4E8E"/>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F8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E9568C"/>
  </w:style>
  <w:style w:type="paragraph" w:styleId="Heading1">
    <w:name w:val="heading 1"/>
    <w:aliases w:val="Pocket"/>
    <w:basedOn w:val="Normal"/>
    <w:next w:val="Normal"/>
    <w:link w:val="Heading1Char"/>
    <w:autoRedefine/>
    <w:qFormat/>
    <w:rsid w:val="00E956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956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956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Ch,no read,No Spacing211,No Spacing12,No Spacing2111,No Spacing112,No Spacing1121,Heading 2 Char1 Char Char,small space,Dont use,TAG,No Spacing4,No Spacing11111,ta,t,Ta, Ch,No Spacing21,tags,T"/>
    <w:basedOn w:val="Normal"/>
    <w:next w:val="Normal"/>
    <w:link w:val="Heading4Char"/>
    <w:autoRedefine/>
    <w:uiPriority w:val="3"/>
    <w:unhideWhenUsed/>
    <w:qFormat/>
    <w:rsid w:val="00E9568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956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568C"/>
  </w:style>
  <w:style w:type="character" w:customStyle="1" w:styleId="Heading1Char">
    <w:name w:val="Heading 1 Char"/>
    <w:aliases w:val="Pocket Char"/>
    <w:basedOn w:val="DefaultParagraphFont"/>
    <w:link w:val="Heading1"/>
    <w:rsid w:val="00E9568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9568C"/>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9568C"/>
    <w:rPr>
      <w:rFonts w:eastAsiaTheme="majorEastAsia" w:cstheme="majorBidi"/>
      <w:b/>
      <w:sz w:val="32"/>
      <w:szCs w:val="24"/>
      <w:u w:val="single"/>
    </w:rPr>
  </w:style>
  <w:style w:type="character" w:customStyle="1" w:styleId="Heading4Char">
    <w:name w:val="Heading 4 Char"/>
    <w:aliases w:val="Tag Char,body Char,Big card Char,Normal Tag Char,small text Char,heading 2 Char,Ch Char,no read Char,No Spacing211 Char,No Spacing12 Char,No Spacing2111 Char,No Spacing112 Char,No Spacing1121 Char,Heading 2 Char1 Char Char Char,TAG Char"/>
    <w:basedOn w:val="DefaultParagraphFont"/>
    <w:link w:val="Heading4"/>
    <w:uiPriority w:val="3"/>
    <w:rsid w:val="00E9568C"/>
    <w:rPr>
      <w:rFonts w:eastAsiaTheme="majorEastAsia"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E9568C"/>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9568C"/>
    <w:rPr>
      <w:b/>
      <w:bCs/>
      <w:sz w:val="26"/>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B"/>
    <w:basedOn w:val="DefaultParagraphFont"/>
    <w:uiPriority w:val="6"/>
    <w:qFormat/>
    <w:rsid w:val="00E9568C"/>
    <w:rPr>
      <w:u w:val="single"/>
    </w:rPr>
  </w:style>
  <w:style w:type="character" w:styleId="Hyperlink">
    <w:name w:val="Hyperlink"/>
    <w:aliases w:val="Read,Important,heading 1 (block title),Card Text,Internet Link,Analytic Text"/>
    <w:basedOn w:val="DefaultParagraphFont"/>
    <w:uiPriority w:val="99"/>
    <w:unhideWhenUsed/>
    <w:rsid w:val="00E9568C"/>
    <w:rPr>
      <w:color w:val="auto"/>
      <w:u w:val="none"/>
    </w:rPr>
  </w:style>
  <w:style w:type="character" w:styleId="FollowedHyperlink">
    <w:name w:val="FollowedHyperlink"/>
    <w:basedOn w:val="DefaultParagraphFont"/>
    <w:uiPriority w:val="99"/>
    <w:semiHidden/>
    <w:unhideWhenUsed/>
    <w:rsid w:val="00E9568C"/>
    <w:rPr>
      <w:color w:val="auto"/>
      <w:u w:val="none"/>
    </w:rPr>
  </w:style>
  <w:style w:type="paragraph" w:customStyle="1" w:styleId="textbold">
    <w:name w:val="text bold"/>
    <w:basedOn w:val="Normal"/>
    <w:link w:val="Emphasis"/>
    <w:uiPriority w:val="7"/>
    <w:qFormat/>
    <w:rsid w:val="00942CA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apple-converted-space">
    <w:name w:val="apple-converted-space"/>
    <w:basedOn w:val="DefaultParagraphFont"/>
    <w:rsid w:val="00942CAA"/>
  </w:style>
  <w:style w:type="paragraph" w:styleId="NormalWeb">
    <w:name w:val="Normal (Web)"/>
    <w:basedOn w:val="Normal"/>
    <w:uiPriority w:val="99"/>
    <w:semiHidden/>
    <w:unhideWhenUsed/>
    <w:rsid w:val="00942CAA"/>
    <w:pPr>
      <w:spacing w:before="100" w:beforeAutospacing="1" w:after="100" w:afterAutospacing="1"/>
    </w:pPr>
    <w:rPr>
      <w:rFonts w:ascii="Times New Roman" w:eastAsia="Times New Roman" w:hAnsi="Times New Roman"/>
      <w:sz w:val="24"/>
      <w:szCs w:val="24"/>
    </w:rPr>
  </w:style>
  <w:style w:type="paragraph" w:customStyle="1" w:styleId="cardtext">
    <w:name w:val="card text"/>
    <w:basedOn w:val="Normal"/>
    <w:link w:val="cardtextChar"/>
    <w:qFormat/>
    <w:rsid w:val="004A3657"/>
    <w:pPr>
      <w:ind w:left="288" w:right="288"/>
    </w:pPr>
    <w:rPr>
      <w:rFonts w:ascii="Garamond" w:eastAsia="Calibri" w:hAnsi="Garamond"/>
    </w:rPr>
  </w:style>
  <w:style w:type="character" w:customStyle="1" w:styleId="cardtextChar">
    <w:name w:val="card text Char"/>
    <w:basedOn w:val="DefaultParagraphFont"/>
    <w:link w:val="cardtext"/>
    <w:rsid w:val="004A3657"/>
    <w:rPr>
      <w:rFonts w:ascii="Garamond" w:eastAsia="Calibri" w:hAnsi="Garamond"/>
    </w:rPr>
  </w:style>
  <w:style w:type="paragraph" w:customStyle="1" w:styleId="Nothing">
    <w:name w:val="Nothing"/>
    <w:link w:val="NothingChar"/>
    <w:qFormat/>
    <w:rsid w:val="005013EC"/>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5013EC"/>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5013EC"/>
    <w:rPr>
      <w:sz w:val="24"/>
      <w:u w:val="thick"/>
    </w:rPr>
  </w:style>
  <w:style w:type="character" w:customStyle="1" w:styleId="NothingChar">
    <w:name w:val="Nothing Char"/>
    <w:link w:val="Nothing"/>
    <w:locked/>
    <w:rsid w:val="005013EC"/>
    <w:rPr>
      <w:rFonts w:ascii="Times New Roman" w:eastAsia="Times New Roman" w:hAnsi="Times New Roman" w:cs="Times New Roman"/>
      <w:sz w:val="20"/>
      <w:szCs w:val="24"/>
    </w:rPr>
  </w:style>
  <w:style w:type="character" w:customStyle="1" w:styleId="CardsChar">
    <w:name w:val="Cards Char"/>
    <w:link w:val="Cards"/>
    <w:locked/>
    <w:rsid w:val="005013EC"/>
    <w:rPr>
      <w:rFonts w:ascii="Times New Roman" w:eastAsia="Times New Roman" w:hAnsi="Times New Roman" w:cs="Times New Roman"/>
      <w:sz w:val="20"/>
      <w:szCs w:val="24"/>
    </w:rPr>
  </w:style>
  <w:style w:type="character" w:customStyle="1" w:styleId="Author-Date">
    <w:name w:val="Author-Date"/>
    <w:qFormat/>
    <w:rsid w:val="00FE4E8E"/>
    <w:rPr>
      <w:b/>
      <w:sz w:val="24"/>
    </w:rPr>
  </w:style>
  <w:style w:type="paragraph" w:styleId="DocumentMap">
    <w:name w:val="Document Map"/>
    <w:basedOn w:val="Normal"/>
    <w:link w:val="DocumentMapChar"/>
    <w:uiPriority w:val="99"/>
    <w:semiHidden/>
    <w:unhideWhenUsed/>
    <w:rsid w:val="00C527FB"/>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527FB"/>
    <w:rPr>
      <w:rFonts w:ascii="Lucida Grande" w:hAnsi="Lucida Grande" w:cs="Lucida Grande"/>
      <w:sz w:val="24"/>
      <w:szCs w:val="24"/>
    </w:rPr>
  </w:style>
  <w:style w:type="paragraph" w:customStyle="1" w:styleId="Tags">
    <w:name w:val="Tags"/>
    <w:next w:val="Normal"/>
    <w:rsid w:val="00C527FB"/>
    <w:pPr>
      <w:widowControl w:val="0"/>
      <w:spacing w:after="0" w:line="240" w:lineRule="auto"/>
      <w:outlineLvl w:val="3"/>
    </w:pPr>
    <w:rPr>
      <w:rFonts w:ascii="Times New Roman" w:eastAsia="Times New Roman" w:hAnsi="Times New Roman" w:cs="Times New Roman"/>
      <w:b/>
      <w:sz w:val="24"/>
      <w:szCs w:val="24"/>
    </w:rPr>
  </w:style>
  <w:style w:type="character" w:styleId="Strong">
    <w:name w:val="Strong"/>
    <w:basedOn w:val="DefaultParagraphFont"/>
    <w:uiPriority w:val="22"/>
    <w:qFormat/>
    <w:rsid w:val="00F213B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E9568C"/>
  </w:style>
  <w:style w:type="paragraph" w:styleId="Heading1">
    <w:name w:val="heading 1"/>
    <w:aliases w:val="Pocket"/>
    <w:basedOn w:val="Normal"/>
    <w:next w:val="Normal"/>
    <w:link w:val="Heading1Char"/>
    <w:autoRedefine/>
    <w:qFormat/>
    <w:rsid w:val="00E956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956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956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Ch,no read,No Spacing211,No Spacing12,No Spacing2111,No Spacing112,No Spacing1121,Heading 2 Char1 Char Char,small space,Dont use,TAG,No Spacing4,No Spacing11111,ta,t,Ta, Ch,No Spacing21,tags,T"/>
    <w:basedOn w:val="Normal"/>
    <w:next w:val="Normal"/>
    <w:link w:val="Heading4Char"/>
    <w:autoRedefine/>
    <w:uiPriority w:val="3"/>
    <w:unhideWhenUsed/>
    <w:qFormat/>
    <w:rsid w:val="00E9568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956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568C"/>
  </w:style>
  <w:style w:type="character" w:customStyle="1" w:styleId="Heading1Char">
    <w:name w:val="Heading 1 Char"/>
    <w:aliases w:val="Pocket Char"/>
    <w:basedOn w:val="DefaultParagraphFont"/>
    <w:link w:val="Heading1"/>
    <w:rsid w:val="00E9568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9568C"/>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9568C"/>
    <w:rPr>
      <w:rFonts w:eastAsiaTheme="majorEastAsia" w:cstheme="majorBidi"/>
      <w:b/>
      <w:sz w:val="32"/>
      <w:szCs w:val="24"/>
      <w:u w:val="single"/>
    </w:rPr>
  </w:style>
  <w:style w:type="character" w:customStyle="1" w:styleId="Heading4Char">
    <w:name w:val="Heading 4 Char"/>
    <w:aliases w:val="Tag Char,body Char,Big card Char,Normal Tag Char,small text Char,heading 2 Char,Ch Char,no read Char,No Spacing211 Char,No Spacing12 Char,No Spacing2111 Char,No Spacing112 Char,No Spacing1121 Char,Heading 2 Char1 Char Char Char,TAG Char"/>
    <w:basedOn w:val="DefaultParagraphFont"/>
    <w:link w:val="Heading4"/>
    <w:uiPriority w:val="3"/>
    <w:rsid w:val="00E9568C"/>
    <w:rPr>
      <w:rFonts w:eastAsiaTheme="majorEastAsia"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E9568C"/>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9568C"/>
    <w:rPr>
      <w:b/>
      <w:bCs/>
      <w:sz w:val="26"/>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B"/>
    <w:basedOn w:val="DefaultParagraphFont"/>
    <w:uiPriority w:val="6"/>
    <w:qFormat/>
    <w:rsid w:val="00E9568C"/>
    <w:rPr>
      <w:u w:val="single"/>
    </w:rPr>
  </w:style>
  <w:style w:type="character" w:styleId="Hyperlink">
    <w:name w:val="Hyperlink"/>
    <w:aliases w:val="Read,Important,heading 1 (block title),Card Text,Internet Link,Analytic Text"/>
    <w:basedOn w:val="DefaultParagraphFont"/>
    <w:uiPriority w:val="99"/>
    <w:unhideWhenUsed/>
    <w:rsid w:val="00E9568C"/>
    <w:rPr>
      <w:color w:val="auto"/>
      <w:u w:val="none"/>
    </w:rPr>
  </w:style>
  <w:style w:type="character" w:styleId="FollowedHyperlink">
    <w:name w:val="FollowedHyperlink"/>
    <w:basedOn w:val="DefaultParagraphFont"/>
    <w:uiPriority w:val="99"/>
    <w:semiHidden/>
    <w:unhideWhenUsed/>
    <w:rsid w:val="00E9568C"/>
    <w:rPr>
      <w:color w:val="auto"/>
      <w:u w:val="none"/>
    </w:rPr>
  </w:style>
  <w:style w:type="paragraph" w:customStyle="1" w:styleId="textbold">
    <w:name w:val="text bold"/>
    <w:basedOn w:val="Normal"/>
    <w:link w:val="Emphasis"/>
    <w:uiPriority w:val="7"/>
    <w:qFormat/>
    <w:rsid w:val="00942CA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apple-converted-space">
    <w:name w:val="apple-converted-space"/>
    <w:basedOn w:val="DefaultParagraphFont"/>
    <w:rsid w:val="00942CAA"/>
  </w:style>
  <w:style w:type="paragraph" w:styleId="NormalWeb">
    <w:name w:val="Normal (Web)"/>
    <w:basedOn w:val="Normal"/>
    <w:uiPriority w:val="99"/>
    <w:semiHidden/>
    <w:unhideWhenUsed/>
    <w:rsid w:val="00942CAA"/>
    <w:pPr>
      <w:spacing w:before="100" w:beforeAutospacing="1" w:after="100" w:afterAutospacing="1"/>
    </w:pPr>
    <w:rPr>
      <w:rFonts w:ascii="Times New Roman" w:eastAsia="Times New Roman" w:hAnsi="Times New Roman"/>
      <w:sz w:val="24"/>
      <w:szCs w:val="24"/>
    </w:rPr>
  </w:style>
  <w:style w:type="paragraph" w:customStyle="1" w:styleId="cardtext">
    <w:name w:val="card text"/>
    <w:basedOn w:val="Normal"/>
    <w:link w:val="cardtextChar"/>
    <w:qFormat/>
    <w:rsid w:val="004A3657"/>
    <w:pPr>
      <w:ind w:left="288" w:right="288"/>
    </w:pPr>
    <w:rPr>
      <w:rFonts w:ascii="Garamond" w:eastAsia="Calibri" w:hAnsi="Garamond"/>
    </w:rPr>
  </w:style>
  <w:style w:type="character" w:customStyle="1" w:styleId="cardtextChar">
    <w:name w:val="card text Char"/>
    <w:basedOn w:val="DefaultParagraphFont"/>
    <w:link w:val="cardtext"/>
    <w:rsid w:val="004A3657"/>
    <w:rPr>
      <w:rFonts w:ascii="Garamond" w:eastAsia="Calibri" w:hAnsi="Garamond"/>
    </w:rPr>
  </w:style>
  <w:style w:type="paragraph" w:customStyle="1" w:styleId="Nothing">
    <w:name w:val="Nothing"/>
    <w:link w:val="NothingChar"/>
    <w:qFormat/>
    <w:rsid w:val="005013EC"/>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5013EC"/>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5013EC"/>
    <w:rPr>
      <w:sz w:val="24"/>
      <w:u w:val="thick"/>
    </w:rPr>
  </w:style>
  <w:style w:type="character" w:customStyle="1" w:styleId="NothingChar">
    <w:name w:val="Nothing Char"/>
    <w:link w:val="Nothing"/>
    <w:locked/>
    <w:rsid w:val="005013EC"/>
    <w:rPr>
      <w:rFonts w:ascii="Times New Roman" w:eastAsia="Times New Roman" w:hAnsi="Times New Roman" w:cs="Times New Roman"/>
      <w:sz w:val="20"/>
      <w:szCs w:val="24"/>
    </w:rPr>
  </w:style>
  <w:style w:type="character" w:customStyle="1" w:styleId="CardsChar">
    <w:name w:val="Cards Char"/>
    <w:link w:val="Cards"/>
    <w:locked/>
    <w:rsid w:val="005013EC"/>
    <w:rPr>
      <w:rFonts w:ascii="Times New Roman" w:eastAsia="Times New Roman" w:hAnsi="Times New Roman" w:cs="Times New Roman"/>
      <w:sz w:val="20"/>
      <w:szCs w:val="24"/>
    </w:rPr>
  </w:style>
  <w:style w:type="character" w:customStyle="1" w:styleId="Author-Date">
    <w:name w:val="Author-Date"/>
    <w:qFormat/>
    <w:rsid w:val="00FE4E8E"/>
    <w:rPr>
      <w:b/>
      <w:sz w:val="24"/>
    </w:rPr>
  </w:style>
  <w:style w:type="paragraph" w:styleId="DocumentMap">
    <w:name w:val="Document Map"/>
    <w:basedOn w:val="Normal"/>
    <w:link w:val="DocumentMapChar"/>
    <w:uiPriority w:val="99"/>
    <w:semiHidden/>
    <w:unhideWhenUsed/>
    <w:rsid w:val="00C527FB"/>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527FB"/>
    <w:rPr>
      <w:rFonts w:ascii="Lucida Grande" w:hAnsi="Lucida Grande" w:cs="Lucida Grande"/>
      <w:sz w:val="24"/>
      <w:szCs w:val="24"/>
    </w:rPr>
  </w:style>
  <w:style w:type="paragraph" w:customStyle="1" w:styleId="Tags">
    <w:name w:val="Tags"/>
    <w:next w:val="Normal"/>
    <w:rsid w:val="00C527FB"/>
    <w:pPr>
      <w:widowControl w:val="0"/>
      <w:spacing w:after="0" w:line="240" w:lineRule="auto"/>
      <w:outlineLvl w:val="3"/>
    </w:pPr>
    <w:rPr>
      <w:rFonts w:ascii="Times New Roman" w:eastAsia="Times New Roman" w:hAnsi="Times New Roman" w:cs="Times New Roman"/>
      <w:b/>
      <w:sz w:val="24"/>
      <w:szCs w:val="24"/>
    </w:rPr>
  </w:style>
  <w:style w:type="character" w:styleId="Strong">
    <w:name w:val="Strong"/>
    <w:basedOn w:val="DefaultParagraphFont"/>
    <w:uiPriority w:val="22"/>
    <w:qFormat/>
    <w:rsid w:val="00F213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93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inyurl.com/pgpsp64" TargetMode="External"/><Relationship Id="rId18" Type="http://schemas.openxmlformats.org/officeDocument/2006/relationships/hyperlink" Target="http://scholarlycommons.law.wlu.edu/cgi/viewcontent.cgi?article=4374&amp;context=wlulr" TargetMode="External"/><Relationship Id="rId26" Type="http://schemas.openxmlformats.org/officeDocument/2006/relationships/hyperlink" Target="http://www.digitaltrends.com/cool-tech/seed-bombing-drones-fight-deforestation/" TargetMode="External"/><Relationship Id="rId39" Type="http://schemas.openxmlformats.org/officeDocument/2006/relationships/hyperlink" Target="http://www.slate.com/articles/technology/future_tense/2013/02/domestic_surveillance_drone_bans_are_sweeping_the_nation.html" TargetMode="External"/><Relationship Id="rId21" Type="http://schemas.openxmlformats.org/officeDocument/2006/relationships/hyperlink" Target="http://bordc.org/newsletter/2013/01/" TargetMode="External"/><Relationship Id="rId34" Type="http://schemas.openxmlformats.org/officeDocument/2006/relationships/hyperlink" Target="http://www.csmonitor.com/tags/topic/Michael+Boyle" TargetMode="External"/><Relationship Id="rId42" Type="http://schemas.openxmlformats.org/officeDocument/2006/relationships/hyperlink" Target="http://www.foxnews.com/us/2013/12/14/agriculture-most-promising-market-for-drones/" TargetMode="External"/><Relationship Id="rId47" Type="http://schemas.openxmlformats.org/officeDocument/2006/relationships/hyperlink" Target="http://singularityhub.com/2011/03/13/precision-agriculture-high-technology-invades-the-farm/" TargetMode="External"/><Relationship Id="rId50" Type="http://schemas.openxmlformats.org/officeDocument/2006/relationships/hyperlink" Target="https://www.gov.uk/government/uploads/system/uploads/attachment_data/file/181719/defra-stats-foodfarm-environ-fps-statsrelease-autumn2012edition-130328.pdf" TargetMode="External"/><Relationship Id="rId55" Type="http://schemas.openxmlformats.org/officeDocument/2006/relationships/hyperlink" Target="http://www.newsecuritybeat.org/2011/09/food-security-and-conflict-done-badly/" TargetMode="External"/><Relationship Id="rId63" Type="http://schemas.openxmlformats.org/officeDocument/2006/relationships/hyperlink" Target="http://nationalinterest.org/commentary/asias-ultimate-nightmare-china-japan-war-9662" TargetMode="External"/><Relationship Id="rId68" Type="http://schemas.openxmlformats.org/officeDocument/2006/relationships/hyperlink" Target="http://www.chinadaily.com.cn/china/2015-05/26/content_20820125.htm?utm_source=The+Sinocism+China+Newsletter&amp;utm_campaign=b68274225a-Sinocism05_26_155_26_2015&amp;utm_medium=email&amp;utm_term=0_171f237867-b68274225a-29574857&amp;mc_cid=b68274225a&amp;mc_eid=bab5c1011c" TargetMode="External"/><Relationship Id="rId76" Type="http://schemas.openxmlformats.org/officeDocument/2006/relationships/hyperlink" Target="http://blogs.ft.com/beyond-brics/2015/02/10/bb-review-how-likely-is-a-us-war-with-china/" TargetMode="External"/><Relationship Id="rId84" Type="http://schemas.openxmlformats.org/officeDocument/2006/relationships/hyperlink" Target="http://www.princeton.edu/politics/graduate/" TargetMode="External"/><Relationship Id="rId89" Type="http://schemas.openxmlformats.org/officeDocument/2006/relationships/hyperlink" Target="http://www.factcheck.org/author/eugene-kiely/" TargetMode="External"/><Relationship Id="rId7" Type="http://schemas.openxmlformats.org/officeDocument/2006/relationships/hyperlink" Target="http://www.stimson.org/spotlight/should-food-security-be-a-national-security-issue/" TargetMode="External"/><Relationship Id="rId71" Type="http://schemas.openxmlformats.org/officeDocument/2006/relationships/hyperlink" Target="http://qz.com/235486/why-china-just-pulled-its-provocative-oil-rig-from-disputed-waters-in-the-south-china-sea/" TargetMode="External"/><Relationship Id="rId92" Type="http://schemas.openxmlformats.org/officeDocument/2006/relationships/hyperlink" Target="http://www.usnews.com/news/newsgram/articles/2013/09/27/report-fbi-spent-3-million-on-drones" TargetMode="External"/><Relationship Id="rId2" Type="http://schemas.openxmlformats.org/officeDocument/2006/relationships/styles" Target="styles.xml"/><Relationship Id="rId16" Type="http://schemas.openxmlformats.org/officeDocument/2006/relationships/hyperlink" Target="http://www.texaslrev.com/wp-content/uploads/Prakash-Ramsey-90-TLR-973.pdf" TargetMode="External"/><Relationship Id="rId29" Type="http://schemas.openxmlformats.org/officeDocument/2006/relationships/hyperlink" Target="http://education.nationalgeographic.com/encyclopedia/keystone-species/" TargetMode="External"/><Relationship Id="rId11" Type="http://schemas.openxmlformats.org/officeDocument/2006/relationships/hyperlink" Target="http://marketrealist.com/2015/07/us-economy-treading-water/" TargetMode="External"/><Relationship Id="rId24" Type="http://schemas.openxmlformats.org/officeDocument/2006/relationships/hyperlink" Target="http://cdn.psfk.com/wp-content/uploads/2015/05/biocarbon-engineering-team-drones.jpg" TargetMode="External"/><Relationship Id="rId32" Type="http://schemas.openxmlformats.org/officeDocument/2006/relationships/hyperlink" Target="http://www.csmonitor.com/tags/topic/Massachusetts" TargetMode="External"/><Relationship Id="rId37" Type="http://schemas.openxmlformats.org/officeDocument/2006/relationships/hyperlink" Target="http://www.csmonitor.com/tags/topic/University+of+Nebraska" TargetMode="External"/><Relationship Id="rId40" Type="http://schemas.openxmlformats.org/officeDocument/2006/relationships/hyperlink" Target="http://www.politico.com/blogs/under-the-radar/2012/09/obama-us-seeks-due-process-in-drone-strikes-134889.html" TargetMode="External"/><Relationship Id="rId45" Type="http://schemas.openxmlformats.org/officeDocument/2006/relationships/hyperlink" Target="http://westernfarmpress.com/blog/drones-begin-descent-us-agriculture" TargetMode="External"/><Relationship Id="rId53" Type="http://schemas.openxmlformats.org/officeDocument/2006/relationships/hyperlink" Target="http://www.newsecuritybeat.org/2013/09/harvesting-peace-food-security-conflict-cooperation/" TargetMode="External"/><Relationship Id="rId58" Type="http://schemas.openxmlformats.org/officeDocument/2006/relationships/hyperlink" Target="http://www.nuclearrisk.org/paper.pdf" TargetMode="External"/><Relationship Id="rId66" Type="http://schemas.openxmlformats.org/officeDocument/2006/relationships/hyperlink" Target="http://nationalinterest.org/commentary/airsea-battle-defined-10045" TargetMode="External"/><Relationship Id="rId74" Type="http://schemas.openxmlformats.org/officeDocument/2006/relationships/hyperlink" Target="http://edition.cnn.com/2015/05/20/politics/south-china-sea-navy-flight/" TargetMode="External"/><Relationship Id="rId79" Type="http://schemas.openxmlformats.org/officeDocument/2006/relationships/hyperlink" Target="http://www.reuters.com/article/2015/05/25/us-southchinasea-maritime-buildup-idUSKBN0OA1JD20150525?utm_source=The+Sinocism+China+Newsletter&amp;utm_campaign=b68274225a-Sinocism05_26_155_26_2015&amp;utm_medium=email&amp;utm_term=0_171f237867-b68274225a-29574857&amp;mc_cid=b68274225a&amp;mc_eid=bab5c1011c" TargetMode="External"/><Relationship Id="rId87" Type="http://schemas.openxmlformats.org/officeDocument/2006/relationships/hyperlink" Target="http://www.thefiscaltimes.com/2015/03/25/FBI-Anti-Terror-Efforts-Severely-Hindered-Forced-Budget-Cuts" TargetMode="External"/><Relationship Id="rId5" Type="http://schemas.openxmlformats.org/officeDocument/2006/relationships/webSettings" Target="webSettings.xml"/><Relationship Id="rId61" Type="http://schemas.openxmlformats.org/officeDocument/2006/relationships/hyperlink" Target="http://www.globalresearch.ca/war-threat-rises-as-us-economy-declines/5448757" TargetMode="External"/><Relationship Id="rId82" Type="http://schemas.openxmlformats.org/officeDocument/2006/relationships/hyperlink" Target="http://www.aclu.org/blog/technology-and-liberty-national-security/republican-party-platform-advocates-regulation-drone" TargetMode="External"/><Relationship Id="rId90" Type="http://schemas.openxmlformats.org/officeDocument/2006/relationships/hyperlink" Target="http://lesliecaton.com/wordpress/wp-content/uploads/2012/01/A3-Kobayashi-Ribstein.pdf" TargetMode="External"/><Relationship Id="rId19" Type="http://schemas.openxmlformats.org/officeDocument/2006/relationships/hyperlink" Target="http://scholarlycommons.law.wlu.edu/cgi/viewcontent.cgi?article=4374&amp;context=wlulr" TargetMode="External"/><Relationship Id="rId14" Type="http://schemas.openxmlformats.org/officeDocument/2006/relationships/hyperlink" Target="https://www.washingtonpost.com/world/national-security/faa-releases-proposed-rules-for-domestic-drone-use/2015/02/15/6787bdce-b51b-11e4-a200-c008a01a6692_story.html" TargetMode="External"/><Relationship Id="rId22" Type="http://schemas.openxmlformats.org/officeDocument/2006/relationships/hyperlink" Target="http://www.biocarbonengineering.com/" TargetMode="External"/><Relationship Id="rId27" Type="http://schemas.openxmlformats.org/officeDocument/2006/relationships/hyperlink" Target="http://www.biocarbonengineering.com/" TargetMode="External"/><Relationship Id="rId30" Type="http://schemas.openxmlformats.org/officeDocument/2006/relationships/hyperlink" Target="http://www.csmonitor.com/USA/Politics/2013/0206/States-consider-drone-bans-Overreaction-or-crucial-for-privacy-rights-video" TargetMode="External"/><Relationship Id="rId35" Type="http://schemas.openxmlformats.org/officeDocument/2006/relationships/hyperlink" Target="http://www.csmonitor.com/tags/topic/La+Salle+University" TargetMode="External"/><Relationship Id="rId43" Type="http://schemas.openxmlformats.org/officeDocument/2006/relationships/hyperlink" Target="http://www.latimes.com/business/la-fi-drones-agriculture-20140913-story.html" TargetMode="External"/><Relationship Id="rId48" Type="http://schemas.openxmlformats.org/officeDocument/2006/relationships/hyperlink" Target="http://www.fwi.co.uk/machinery/how-precision-farming-is-changing-uk-agriculture.htm" TargetMode="External"/><Relationship Id="rId56" Type="http://schemas.openxmlformats.org/officeDocument/2006/relationships/hyperlink" Target="http://www.scientificamerican.com/article/civilization-food-shortages/" TargetMode="External"/><Relationship Id="rId64" Type="http://schemas.openxmlformats.org/officeDocument/2006/relationships/hyperlink" Target="http://nationalinterest.org/blog/the-buzz/if-china-japan-went-war-what-would-america-do-10722" TargetMode="External"/><Relationship Id="rId69" Type="http://schemas.openxmlformats.org/officeDocument/2006/relationships/hyperlink" Target="http://opinion.huanqiu.com/editorial/2015-05/6514521.html?utm_source=The+Sinocism+China+Newsletter&amp;utm_campaign=b68274225a-Sinocism05_26_155_26_2015&amp;utm_medium=email&amp;utm_term=0_171f237867-b68274225a-29574857&amp;mc_cid=b68274225a&amp;mc_eid=bab5c1011c" TargetMode="External"/><Relationship Id="rId77" Type="http://schemas.openxmlformats.org/officeDocument/2006/relationships/hyperlink" Target="http://thediplomat.com/2014/01/us-china-rivalry-more-dangerous-than-cold-war/" TargetMode="External"/><Relationship Id="rId8" Type="http://schemas.openxmlformats.org/officeDocument/2006/relationships/hyperlink" Target="http://farmprogress.com/story-precision-agriculture-seen-big-winner-drone-technology-9-96113" TargetMode="External"/><Relationship Id="rId51" Type="http://schemas.openxmlformats.org/officeDocument/2006/relationships/hyperlink" Target="http://www.foodmanufacture.co.uk/World-News/Europe-obliged-to-produce-more-food-after-climate-change" TargetMode="External"/><Relationship Id="rId72" Type="http://schemas.openxmlformats.org/officeDocument/2006/relationships/hyperlink" Target="http://www.reuters.com/article/2015/05/26/us-china-defence-idUSKBN0OB0CA20150526" TargetMode="External"/><Relationship Id="rId80" Type="http://schemas.openxmlformats.org/officeDocument/2006/relationships/hyperlink" Target="http://www.c-span.org/video/?c4538833/vp-biden-usn-china-scs&amp;utm_source=The+Sinocism+China+Newsletter&amp;utm_campaign=b68274225a-Sinocism05_26_155_26_2015&amp;utm_medium=email&amp;utm_term=0_171f237867-b68274225a-29574857&amp;mc_cid=b68274225a&amp;mc_eid=bab5c1011c" TargetMode="External"/><Relationship Id="rId85" Type="http://schemas.openxmlformats.org/officeDocument/2006/relationships/hyperlink" Target="http://lsolum.typepad.com/legal_theory_lexicon/2005/06/legal_theory_le_1.html" TargetMode="External"/><Relationship Id="rId93"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tinyurl.com/o5te3mx" TargetMode="External"/><Relationship Id="rId17" Type="http://schemas.openxmlformats.org/officeDocument/2006/relationships/hyperlink" Target="http://scholarlycommons.law.wlu.edu/cgi/viewcontent.cgi?article=4374&amp;context=wlulr" TargetMode="External"/><Relationship Id="rId25" Type="http://schemas.openxmlformats.org/officeDocument/2006/relationships/hyperlink" Target="http://www.biocarbonengineering.com/blog/restoring-ecosystems" TargetMode="External"/><Relationship Id="rId33" Type="http://schemas.openxmlformats.org/officeDocument/2006/relationships/hyperlink" Target="http://www.csmonitor.com/tags/topic/California" TargetMode="External"/><Relationship Id="rId38" Type="http://schemas.openxmlformats.org/officeDocument/2006/relationships/hyperlink" Target="http://www.theguardian.com/world/2014/sep/29/drone-testers-faa-aviation-frustration-grows" TargetMode="External"/><Relationship Id="rId46" Type="http://schemas.openxmlformats.org/officeDocument/2006/relationships/hyperlink" Target="http://farmprogress.com/story-precision-agriculture-seen-big-winner-drone-technology-9-96113" TargetMode="External"/><Relationship Id="rId59" Type="http://schemas.openxmlformats.org/officeDocument/2006/relationships/hyperlink" Target="http://www.amazon.com/Technical-Trading-Mastery-Steps-Logic/dp/1940262143" TargetMode="External"/><Relationship Id="rId67" Type="http://schemas.openxmlformats.org/officeDocument/2006/relationships/hyperlink" Target="http://nationalinterest.org/feature/china-goes-ballistic-10336" TargetMode="External"/><Relationship Id="rId20" Type="http://schemas.openxmlformats.org/officeDocument/2006/relationships/hyperlink" Target="http://www.huffingtonpost.com/shahid-buttar/subsidizing-corporate-cri_b_97908.html" TargetMode="External"/><Relationship Id="rId41" Type="http://schemas.openxmlformats.org/officeDocument/2006/relationships/hyperlink" Target="http://www.homelandsecuritynewswire.com/dr20150713-drones-contribute-to-improving-crops" TargetMode="External"/><Relationship Id="rId54" Type="http://schemas.openxmlformats.org/officeDocument/2006/relationships/hyperlink" Target="http://www.newsecuritybeat.org/2012/09/water-land-conflict-kenya-wake-climate-change/" TargetMode="External"/><Relationship Id="rId62" Type="http://schemas.openxmlformats.org/officeDocument/2006/relationships/hyperlink" Target="http://tinyurl.com/o5te3mx" TargetMode="External"/><Relationship Id="rId70" Type="http://schemas.openxmlformats.org/officeDocument/2006/relationships/hyperlink" Target="http://qz.com/347684/chinas-island-building-spree-is-about-more-than-just-military-might/" TargetMode="External"/><Relationship Id="rId75" Type="http://schemas.openxmlformats.org/officeDocument/2006/relationships/hyperlink" Target="http://www.rand.org/news/press/2011/10/10/index1.html" TargetMode="External"/><Relationship Id="rId83" Type="http://schemas.openxmlformats.org/officeDocument/2006/relationships/hyperlink" Target="http://books.google.com/books?id=cuE9Ee5KU5IC&amp;pg=PA68&amp;lpg=PA68&amp;dq=%22reverence+that+the+american+public+extends+to+the+judicial+branch%22&amp;source=bl&amp;ots=7C6lAB5VOz&amp;sig=hbmeL9Lkl6qajHlNhn3kAHQX_Os&amp;hl=en&amp;ei=k0JnSszmAomnlAf1m63dDA&amp;sa=X&amp;oi=book_result&amp;ct=result&amp;resnum=1" TargetMode="External"/><Relationship Id="rId88" Type="http://schemas.openxmlformats.org/officeDocument/2006/relationships/hyperlink" Target="http://www.usnews.com/news/newsgram/articles/2013/09/27/report-fbi-spent-3-million-on-drones" TargetMode="External"/><Relationship Id="rId91" Type="http://schemas.openxmlformats.org/officeDocument/2006/relationships/hyperlink" Target="http://www.thefiscaltimes.com/2015/03/25/FBI-Anti-Terror-Efforts-Severely-Hindered-Forced-Budget-Cuts" TargetMode="External"/><Relationship Id="rId1" Type="http://schemas.openxmlformats.org/officeDocument/2006/relationships/numbering" Target="numbering.xml"/><Relationship Id="rId6" Type="http://schemas.openxmlformats.org/officeDocument/2006/relationships/hyperlink" Target="http://www.nationaljournal.com/magazine/the-backlash-against-drones-20130221" TargetMode="External"/><Relationship Id="rId15" Type="http://schemas.openxmlformats.org/officeDocument/2006/relationships/hyperlink" Target="https://www.aclu.org/files/assets/protectingprivacyfromaerialsurveillance.pdf" TargetMode="External"/><Relationship Id="rId23" Type="http://schemas.openxmlformats.org/officeDocument/2006/relationships/hyperlink" Target="http://www.biocarbonengineering.com/blog/the-power-of-remote-sensing" TargetMode="External"/><Relationship Id="rId28" Type="http://schemas.openxmlformats.org/officeDocument/2006/relationships/hyperlink" Target="http://www.startribune.com/scientists-fly-drones-to-map-sagebrush-for-wildfire-strategy/307804721/" TargetMode="External"/><Relationship Id="rId36" Type="http://schemas.openxmlformats.org/officeDocument/2006/relationships/hyperlink" Target="http://www.csmonitor.com/tags/topic/Philadelphia" TargetMode="External"/><Relationship Id="rId49" Type="http://schemas.openxmlformats.org/officeDocument/2006/relationships/hyperlink" Target="http://www.wired.co.uk/magazine/archive/2010/12/features/the-new-agricultural-revolution" TargetMode="External"/><Relationship Id="rId57" Type="http://schemas.openxmlformats.org/officeDocument/2006/relationships/hyperlink" Target="http://www.cfr.org/food-security/us-drought-rising-global-food-prices/p28777" TargetMode="External"/><Relationship Id="rId10" Type="http://schemas.openxmlformats.org/officeDocument/2006/relationships/hyperlink" Target="http://www.scientificamerican.com/article/civilization-food-shortages/" TargetMode="External"/><Relationship Id="rId31" Type="http://schemas.openxmlformats.org/officeDocument/2006/relationships/hyperlink" Target="http://www.csmonitor.com/tags/topic/Charlottesville" TargetMode="External"/><Relationship Id="rId44" Type="http://schemas.openxmlformats.org/officeDocument/2006/relationships/hyperlink" Target="http://www.latimes.com/business/la-fi-drones-agriculture-20140913-story.html" TargetMode="External"/><Relationship Id="rId52" Type="http://schemas.openxmlformats.org/officeDocument/2006/relationships/hyperlink" Target="http://www.agri-pulse.com/ag-issues-biotech-future-22613.asp" TargetMode="External"/><Relationship Id="rId60" Type="http://schemas.openxmlformats.org/officeDocument/2006/relationships/hyperlink" Target="http://www.usatoday.com/story/money/business/2014/03/23/drones-agriculture-growth/6665561/,%20Accessed:%205-29-2015,%20/Bingham-MB" TargetMode="External"/><Relationship Id="rId65" Type="http://schemas.openxmlformats.org/officeDocument/2006/relationships/hyperlink" Target="http://nationalinterest.org/feature/americas-ultimate-strategy-clash-china-10633" TargetMode="External"/><Relationship Id="rId73" Type="http://schemas.openxmlformats.org/officeDocument/2006/relationships/hyperlink" Target="http://www.reuters.com/article/2015/05/25/us-southchinasea-china-usa-complaint-idUSKBN0OA0DY20150525?utm_source=The+Sinocism+China+Newsletter&amp;utm_campaign=b68274225a-Sinocism05_26_155_26_2015&amp;utm_medium=email&amp;utm_term=0_171f237867-b68274225a-29574857&amp;mc_cid=b68274225a&amp;mc_eid=bab5c1011c" TargetMode="External"/><Relationship Id="rId78" Type="http://schemas.openxmlformats.org/officeDocument/2006/relationships/hyperlink" Target="http://foreignpolicy.com/2014/11/13/china-and-the-united-states-are-preparing-for-war/" TargetMode="External"/><Relationship Id="rId81" Type="http://schemas.openxmlformats.org/officeDocument/2006/relationships/hyperlink" Target="http://www.slate.com/articles/technology/future_tense/2013/02/domestic_surveillance_drone_bans_are_sweeping_the_nation.html" TargetMode="External"/><Relationship Id="rId86" Type="http://schemas.openxmlformats.org/officeDocument/2006/relationships/hyperlink" Target="http://www.aia-aerospace.org/assets/AIA_UAS_Report_small.pdf"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agri-pulse.com/ag-issues-biotech-future-22613.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Evan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21</TotalTime>
  <Pages>84</Pages>
  <Words>46409</Words>
  <Characters>264534</Characters>
  <Application>Microsoft Office Word</Application>
  <DocSecurity>0</DocSecurity>
  <Lines>2204</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Evans</dc:creator>
  <cp:keywords>5.0</cp:keywords>
  <cp:lastModifiedBy>Daniel Evans</cp:lastModifiedBy>
  <cp:revision>13</cp:revision>
  <dcterms:created xsi:type="dcterms:W3CDTF">2015-07-28T15:07:00Z</dcterms:created>
  <dcterms:modified xsi:type="dcterms:W3CDTF">2015-08-05T15:58:00Z</dcterms:modified>
</cp:coreProperties>
</file>