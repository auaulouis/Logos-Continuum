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0EE" w:rsidRPr="00934C34" w:rsidRDefault="002A40EE" w:rsidP="002A40EE">
      <w:pPr>
        <w:pStyle w:val="Heading1"/>
        <w:rPr>
          <w:rFonts w:ascii="Times New Roman" w:hAnsi="Times New Roman" w:cs="Times New Roman"/>
        </w:rPr>
      </w:pPr>
      <w:r w:rsidRPr="00934C34">
        <w:rPr>
          <w:rFonts w:ascii="Times New Roman" w:hAnsi="Times New Roman" w:cs="Times New Roman"/>
        </w:rPr>
        <w:t>Neg Biopower K</w:t>
      </w:r>
    </w:p>
    <w:p w:rsidR="00FA1AD4" w:rsidRPr="00934C34" w:rsidRDefault="00FA1AD4" w:rsidP="002A40EE">
      <w:pPr>
        <w:pStyle w:val="Heading2"/>
        <w:rPr>
          <w:rFonts w:ascii="Times New Roman" w:hAnsi="Times New Roman" w:cs="Times New Roman"/>
        </w:rPr>
      </w:pPr>
      <w:r w:rsidRPr="00934C34">
        <w:rPr>
          <w:rFonts w:ascii="Times New Roman" w:hAnsi="Times New Roman" w:cs="Times New Roman"/>
        </w:rPr>
        <w:lastRenderedPageBreak/>
        <w:t>1NC Shell</w:t>
      </w:r>
    </w:p>
    <w:p w:rsidR="00411462" w:rsidRPr="00934C34" w:rsidRDefault="00411462" w:rsidP="00411462">
      <w:pPr>
        <w:pStyle w:val="Heading4"/>
        <w:rPr>
          <w:rFonts w:ascii="Times New Roman" w:hAnsi="Times New Roman" w:cs="Times New Roman"/>
          <w:sz w:val="28"/>
        </w:rPr>
      </w:pPr>
      <w:r w:rsidRPr="00934C34">
        <w:rPr>
          <w:rFonts w:ascii="Times New Roman" w:hAnsi="Times New Roman" w:cs="Times New Roman"/>
          <w:sz w:val="28"/>
        </w:rPr>
        <w:t xml:space="preserve">The aff’s attempt to restrain a small element of the surveillance state normalizes its existence as a whole and causes the corporate surveillance to fill in --- that results in a depoliticized populace that embraces the panoptic gaze of authoritarianism   </w:t>
      </w:r>
    </w:p>
    <w:p w:rsidR="00411462" w:rsidRPr="00934C34" w:rsidRDefault="00411462" w:rsidP="00411462">
      <w:pPr>
        <w:rPr>
          <w:rFonts w:ascii="Times New Roman" w:hAnsi="Times New Roman" w:cs="Times New Roman"/>
        </w:rPr>
      </w:pPr>
      <w:r w:rsidRPr="00934C34">
        <w:rPr>
          <w:rStyle w:val="Style13ptBold"/>
          <w:rFonts w:ascii="Times New Roman" w:hAnsi="Times New Roman" w:cs="Times New Roman"/>
          <w:sz w:val="28"/>
        </w:rPr>
        <w:t>Giroux 14</w:t>
      </w:r>
      <w:r w:rsidRPr="00934C34">
        <w:rPr>
          <w:rFonts w:ascii="Times New Roman" w:hAnsi="Times New Roman" w:cs="Times New Roman"/>
        </w:rPr>
        <w:t xml:space="preserve"> </w:t>
      </w:r>
      <w:r w:rsidRPr="00934C34">
        <w:rPr>
          <w:rFonts w:ascii="Times New Roman" w:hAnsi="Times New Roman" w:cs="Times New Roman"/>
          <w:sz w:val="18"/>
        </w:rPr>
        <w:t xml:space="preserve">[Henry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9" w:history="1">
        <w:r w:rsidRPr="00934C34">
          <w:rPr>
            <w:rStyle w:val="Hyperlink"/>
            <w:rFonts w:ascii="Times New Roman" w:hAnsi="Times New Roman" w:cs="Times New Roman"/>
            <w:sz w:val="18"/>
          </w:rPr>
          <w:t>http://www.truth-out.org/opinion/item/21656-totalitarian-paranoia-in-the-post-orwellian-surveillance-state</w:t>
        </w:r>
      </w:hyperlink>
      <w:r w:rsidRPr="00934C34">
        <w:rPr>
          <w:rFonts w:ascii="Times New Roman" w:hAnsi="Times New Roman" w:cs="Times New Roman"/>
          <w:sz w:val="18"/>
        </w:rPr>
        <w:t>]</w:t>
      </w:r>
    </w:p>
    <w:p w:rsidR="00411462" w:rsidRPr="00934C34" w:rsidRDefault="00411462" w:rsidP="00411462">
      <w:pPr>
        <w:rPr>
          <w:rFonts w:ascii="Times New Roman" w:hAnsi="Times New Roman" w:cs="Times New Roman"/>
          <w:sz w:val="14"/>
        </w:rPr>
      </w:pPr>
      <w:r w:rsidRPr="00934C34">
        <w:rPr>
          <w:rFonts w:ascii="Times New Roman" w:hAnsi="Times New Roman" w:cs="Times New Roman"/>
          <w:sz w:val="14"/>
        </w:rPr>
        <w:t>In his videotaped Christmas message, Snowden references Orwell's warning of "the dangers of microphones, video cameras and TVs that watch us,"2 allowing the state to regulate subjects within the most intimate spaces of private life. But these older modes of surveillance, Snowden elaborates, however, are nothing compared to what is used to infringe on our personal privacy today. For Snowden, the threat posed by</w:t>
      </w:r>
      <w:r w:rsidRPr="00934C34">
        <w:rPr>
          <w:rStyle w:val="Emphasis"/>
          <w:rFonts w:ascii="Times New Roman" w:hAnsi="Times New Roman" w:cs="Times New Roman"/>
        </w:rPr>
        <w:t xml:space="preserve"> the new surveillance state</w:t>
      </w:r>
      <w:r w:rsidRPr="00934C34">
        <w:rPr>
          <w:rFonts w:ascii="Times New Roman" w:hAnsi="Times New Roman" w:cs="Times New Roman"/>
          <w:sz w:val="14"/>
        </w:rPr>
        <w:t xml:space="preserve"> can be measured by its reach and use of technologies that far outdate anything Orwell envisioned and </w:t>
      </w:r>
      <w:r w:rsidRPr="00934C34">
        <w:rPr>
          <w:rStyle w:val="Emphasis"/>
          <w:rFonts w:ascii="Times New Roman" w:hAnsi="Times New Roman" w:cs="Times New Roman"/>
        </w:rPr>
        <w:t xml:space="preserve">pose a </w:t>
      </w:r>
      <w:r w:rsidRPr="00934C34">
        <w:rPr>
          <w:rFonts w:ascii="Times New Roman" w:hAnsi="Times New Roman" w:cs="Times New Roman"/>
          <w:sz w:val="14"/>
        </w:rPr>
        <w:t xml:space="preserve">much greater </w:t>
      </w:r>
      <w:r w:rsidRPr="00934C34">
        <w:rPr>
          <w:rStyle w:val="Emphasis"/>
          <w:rFonts w:ascii="Times New Roman" w:hAnsi="Times New Roman" w:cs="Times New Roman"/>
        </w:rPr>
        <w:t>threat to the privacy rights of citizens and the reach of sovereign powers</w:t>
      </w:r>
      <w:r w:rsidRPr="00934C34">
        <w:rPr>
          <w:rFonts w:ascii="Times New Roman" w:hAnsi="Times New Roman" w:cs="Times New Roman"/>
          <w:sz w:val="14"/>
        </w:rPr>
        <w:t xml:space="preserve">. He reiterates this point by reminding his viewers that "a child born today will grow up with no conception of privacy at all - they will never know what it means to have a private moment to themselves, an unrecorded, unanalyzed thought."3 Snowden is right about </w:t>
      </w:r>
      <w:r w:rsidRPr="00934C34">
        <w:rPr>
          <w:rStyle w:val="Emphasis"/>
          <w:rFonts w:ascii="Times New Roman" w:hAnsi="Times New Roman" w:cs="Times New Roman"/>
        </w:rPr>
        <w:t>the danger to privacy rights</w:t>
      </w:r>
      <w:r w:rsidRPr="00934C34">
        <w:rPr>
          <w:rFonts w:ascii="Times New Roman" w:hAnsi="Times New Roman" w:cs="Times New Roman"/>
          <w:sz w:val="14"/>
        </w:rPr>
        <w:t xml:space="preserve"> but his analysis fails to go far enough in </w:t>
      </w:r>
      <w:r w:rsidRPr="00934C34">
        <w:rPr>
          <w:rStyle w:val="Emphasis"/>
          <w:rFonts w:ascii="Times New Roman" w:hAnsi="Times New Roman" w:cs="Times New Roman"/>
        </w:rPr>
        <w:t>link</w:t>
      </w:r>
      <w:r w:rsidRPr="00934C34">
        <w:rPr>
          <w:rFonts w:ascii="Times New Roman" w:hAnsi="Times New Roman" w:cs="Times New Roman"/>
          <w:sz w:val="14"/>
        </w:rPr>
        <w:t xml:space="preserve">ing </w:t>
      </w:r>
      <w:r w:rsidRPr="00934C34">
        <w:rPr>
          <w:rStyle w:val="Emphasis"/>
          <w:rFonts w:ascii="Times New Roman" w:hAnsi="Times New Roman" w:cs="Times New Roman"/>
        </w:rPr>
        <w:t xml:space="preserve">together the question of surveillance with the rise of </w:t>
      </w:r>
      <w:r w:rsidRPr="00934C34">
        <w:rPr>
          <w:rFonts w:ascii="Times New Roman" w:hAnsi="Times New Roman" w:cs="Times New Roman"/>
          <w:sz w:val="14"/>
        </w:rPr>
        <w:t xml:space="preserve">"networked societies," </w:t>
      </w:r>
      <w:r w:rsidRPr="00934C34">
        <w:rPr>
          <w:rStyle w:val="Emphasis"/>
          <w:rFonts w:ascii="Times New Roman" w:hAnsi="Times New Roman" w:cs="Times New Roman"/>
        </w:rPr>
        <w:t>global flows of power</w:t>
      </w:r>
      <w:r w:rsidRPr="00934C34">
        <w:rPr>
          <w:rFonts w:ascii="Times New Roman" w:hAnsi="Times New Roman" w:cs="Times New Roman"/>
          <w:sz w:val="14"/>
        </w:rPr>
        <w:t xml:space="preserve"> </w:t>
      </w:r>
      <w:r w:rsidRPr="00934C34">
        <w:rPr>
          <w:rStyle w:val="Emphasis"/>
          <w:rFonts w:ascii="Times New Roman" w:hAnsi="Times New Roman" w:cs="Times New Roman"/>
        </w:rPr>
        <w:t xml:space="preserve">and </w:t>
      </w:r>
      <w:r w:rsidRPr="00934C34">
        <w:rPr>
          <w:rFonts w:ascii="Times New Roman" w:hAnsi="Times New Roman" w:cs="Times New Roman"/>
          <w:sz w:val="14"/>
        </w:rPr>
        <w:t xml:space="preserve">the emergence of </w:t>
      </w:r>
      <w:r w:rsidRPr="00934C34">
        <w:rPr>
          <w:rStyle w:val="Emphasis"/>
          <w:rFonts w:ascii="Times New Roman" w:hAnsi="Times New Roman" w:cs="Times New Roman"/>
        </w:rPr>
        <w:t>the totalitarian state</w:t>
      </w:r>
      <w:r w:rsidRPr="00934C34">
        <w:rPr>
          <w:rFonts w:ascii="Times New Roman" w:hAnsi="Times New Roman" w:cs="Times New Roman"/>
          <w:sz w:val="14"/>
        </w:rPr>
        <w:t xml:space="preserve">.4 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privacy has been altered radically in an age of permanent, 'nonstop' global exchange and circulation. So, too, and in the current period of historical amnesia, privacy has been redefined through the material and ideological registers of a neoliberal order in which the right to privacy has succumbed to the seductions of a narcissistic culture and casino capitalism's unending necessity to turn every relationship into an act of commerce and to make all aspects of daily life visible and subject to data manipulation.5 In a world devoid of care, compassion and protection, privacy is no longer connected and resuscitated through its connection to public life, the common good or a vulnerability born of the recognition of the frailty of human life. In a world in which the worst excesses of capitalism are unchecked, </w:t>
      </w:r>
      <w:r w:rsidRPr="00934C34">
        <w:rPr>
          <w:rStyle w:val="Emphasis"/>
          <w:rFonts w:ascii="Times New Roman" w:hAnsi="Times New Roman" w:cs="Times New Roman"/>
        </w:rPr>
        <w:t>privacy is nurtured</w:t>
      </w:r>
      <w:r w:rsidRPr="00934C34">
        <w:rPr>
          <w:rFonts w:ascii="Times New Roman" w:hAnsi="Times New Roman" w:cs="Times New Roman"/>
          <w:sz w:val="14"/>
        </w:rPr>
        <w:t xml:space="preserve"> in a zone of historical amnesia, indifferent to its transformation and demise </w:t>
      </w:r>
      <w:r w:rsidRPr="00934C34">
        <w:rPr>
          <w:rStyle w:val="Emphasis"/>
          <w:rFonts w:ascii="Times New Roman" w:hAnsi="Times New Roman" w:cs="Times New Roman"/>
        </w:rPr>
        <w:t>under a "broad set of panoptic practices."</w:t>
      </w:r>
      <w:r w:rsidRPr="00934C34">
        <w:rPr>
          <w:rFonts w:ascii="Times New Roman" w:hAnsi="Times New Roman" w:cs="Times New Roman"/>
          <w:sz w:val="14"/>
        </w:rPr>
        <w:t xml:space="preserve">6 Consequently, culture loses its power as the bearer of public memory in a social order where a consumerist-driven ethic "makes impossible any shared recognition of common interests or goals" and furthers the collective indifference to the growth of the surveillance state.7 Surveillance has become a growing feature of daily life. In fact, it is more appropriate to analyze the culture of surveillance, rather than address exclusively the violations committed by the corporate-surveillance state. In this instance, </w:t>
      </w:r>
      <w:r w:rsidRPr="00934C34">
        <w:rPr>
          <w:rStyle w:val="Emphasis"/>
          <w:rFonts w:ascii="Times New Roman" w:hAnsi="Times New Roman" w:cs="Times New Roman"/>
        </w:rPr>
        <w:t xml:space="preserve">the surveillance and security state is one that not only </w:t>
      </w:r>
      <w:r w:rsidRPr="00934C34">
        <w:rPr>
          <w:rFonts w:ascii="Times New Roman" w:hAnsi="Times New Roman" w:cs="Times New Roman"/>
          <w:sz w:val="14"/>
        </w:rPr>
        <w:t xml:space="preserve">listens, watches and </w:t>
      </w:r>
      <w:r w:rsidRPr="00934C34">
        <w:rPr>
          <w:rStyle w:val="Emphasis"/>
          <w:rFonts w:ascii="Times New Roman" w:hAnsi="Times New Roman" w:cs="Times New Roman"/>
        </w:rPr>
        <w:t>gathers massive amounts of information</w:t>
      </w:r>
      <w:r w:rsidRPr="00934C34">
        <w:rPr>
          <w:rFonts w:ascii="Times New Roman" w:hAnsi="Times New Roman" w:cs="Times New Roman"/>
          <w:sz w:val="14"/>
        </w:rPr>
        <w:t xml:space="preserve"> through data mining necessary for identifying consumer populations </w:t>
      </w:r>
      <w:r w:rsidRPr="00934C34">
        <w:rPr>
          <w:rStyle w:val="Emphasis"/>
          <w:rFonts w:ascii="Times New Roman" w:hAnsi="Times New Roman" w:cs="Times New Roman"/>
        </w:rPr>
        <w:t xml:space="preserve">but also acculturates the public into accepting the intrusion </w:t>
      </w:r>
      <w:r w:rsidRPr="00934C34">
        <w:rPr>
          <w:rFonts w:ascii="Times New Roman" w:hAnsi="Times New Roman" w:cs="Times New Roman"/>
          <w:sz w:val="14"/>
        </w:rPr>
        <w:t xml:space="preserve">of surveillance technologies and privatized commodified values </w:t>
      </w:r>
      <w:r w:rsidRPr="00934C34">
        <w:rPr>
          <w:rStyle w:val="Emphasis"/>
          <w:rFonts w:ascii="Times New Roman" w:hAnsi="Times New Roman" w:cs="Times New Roman"/>
        </w:rPr>
        <w:t xml:space="preserve">into </w:t>
      </w:r>
      <w:r w:rsidRPr="00934C34">
        <w:rPr>
          <w:rFonts w:ascii="Times New Roman" w:hAnsi="Times New Roman" w:cs="Times New Roman"/>
          <w:sz w:val="12"/>
        </w:rPr>
        <w:t xml:space="preserve">all aspects of </w:t>
      </w:r>
      <w:r w:rsidRPr="00934C34">
        <w:rPr>
          <w:rStyle w:val="Emphasis"/>
          <w:rFonts w:ascii="Times New Roman" w:hAnsi="Times New Roman" w:cs="Times New Roman"/>
        </w:rPr>
        <w:t>their lives</w:t>
      </w:r>
      <w:r w:rsidRPr="00934C34">
        <w:rPr>
          <w:rFonts w:ascii="Times New Roman" w:hAnsi="Times New Roman" w:cs="Times New Roman"/>
          <w:sz w:val="14"/>
        </w:rPr>
        <w:t xml:space="preserve">. Personal information is willingly given over to social media and other corporate-based websites and gathered daily as people move from one targeted web site to the next across multiple screens and digital apparatuses. As Ariel Dorfman points out, “social media users gladly give up their liberty and privacy, invariably for the most benevolent of platitudes and reasons,” all the while endlessly shopping online and texting.7A This collecting of information might be most evident in the </w:t>
      </w:r>
      <w:r w:rsidRPr="00934C34">
        <w:rPr>
          <w:rStyle w:val="Emphasis"/>
          <w:rFonts w:ascii="Times New Roman" w:hAnsi="Times New Roman" w:cs="Times New Roman"/>
        </w:rPr>
        <w:t>video cameras</w:t>
      </w:r>
      <w:r w:rsidRPr="00934C34">
        <w:rPr>
          <w:rFonts w:ascii="Times New Roman" w:hAnsi="Times New Roman" w:cs="Times New Roman"/>
          <w:sz w:val="14"/>
        </w:rPr>
        <w:t xml:space="preserve"> that </w:t>
      </w:r>
      <w:r w:rsidRPr="00934C34">
        <w:rPr>
          <w:rStyle w:val="Emphasis"/>
          <w:rFonts w:ascii="Times New Roman" w:hAnsi="Times New Roman" w:cs="Times New Roman"/>
        </w:rPr>
        <w:t>inhabit every public space</w:t>
      </w:r>
      <w:r w:rsidRPr="00934C34">
        <w:rPr>
          <w:rFonts w:ascii="Times New Roman" w:hAnsi="Times New Roman" w:cs="Times New Roman"/>
          <w:sz w:val="14"/>
        </w:rPr>
        <w:t xml:space="preserve"> from the streets, commercial establishments and workplaces to the schools our children attend as well as in the myriad scanners placed at the entry points of airports, stores, sporting events and the like. Yet the most important transgression may not only be happening through the unwarranted watching, listening and collecting of information but also in a </w:t>
      </w:r>
      <w:r w:rsidRPr="00934C34">
        <w:rPr>
          <w:rStyle w:val="Emphasis"/>
          <w:rFonts w:ascii="Times New Roman" w:hAnsi="Times New Roman" w:cs="Times New Roman"/>
        </w:rPr>
        <w:t>culture</w:t>
      </w:r>
      <w:r w:rsidRPr="00934C34">
        <w:rPr>
          <w:rFonts w:ascii="Times New Roman" w:hAnsi="Times New Roman" w:cs="Times New Roman"/>
          <w:sz w:val="14"/>
        </w:rPr>
        <w:t xml:space="preserve"> that </w:t>
      </w:r>
      <w:r w:rsidRPr="00934C34">
        <w:rPr>
          <w:rStyle w:val="Emphasis"/>
          <w:rFonts w:ascii="Times New Roman" w:hAnsi="Times New Roman" w:cs="Times New Roman"/>
        </w:rPr>
        <w:t>normalizes surveillance by upping the</w:t>
      </w:r>
      <w:r w:rsidRPr="00934C34">
        <w:rPr>
          <w:rFonts w:ascii="Times New Roman" w:hAnsi="Times New Roman" w:cs="Times New Roman"/>
          <w:sz w:val="14"/>
        </w:rPr>
        <w:t xml:space="preserve"> pleasure quotient and </w:t>
      </w:r>
      <w:r w:rsidRPr="00934C34">
        <w:rPr>
          <w:rStyle w:val="Emphasis"/>
          <w:rFonts w:ascii="Times New Roman" w:hAnsi="Times New Roman" w:cs="Times New Roman"/>
        </w:rPr>
        <w:t>enticements for consumers who use the</w:t>
      </w:r>
      <w:r w:rsidRPr="00934C34">
        <w:rPr>
          <w:rFonts w:ascii="Times New Roman" w:hAnsi="Times New Roman" w:cs="Times New Roman"/>
          <w:sz w:val="14"/>
        </w:rPr>
        <w:t xml:space="preserve"> new digital </w:t>
      </w:r>
      <w:r w:rsidRPr="00934C34">
        <w:rPr>
          <w:rStyle w:val="Emphasis"/>
          <w:rFonts w:ascii="Times New Roman" w:hAnsi="Times New Roman" w:cs="Times New Roman"/>
        </w:rPr>
        <w:t>technologies</w:t>
      </w:r>
      <w:r w:rsidRPr="00934C34">
        <w:rPr>
          <w:rFonts w:ascii="Times New Roman" w:hAnsi="Times New Roman" w:cs="Times New Roman"/>
          <w:sz w:val="14"/>
        </w:rPr>
        <w:t xml:space="preserve"> and social networks </w:t>
      </w:r>
      <w:r w:rsidRPr="00934C34">
        <w:rPr>
          <w:rStyle w:val="Emphasis"/>
          <w:rFonts w:ascii="Times New Roman" w:hAnsi="Times New Roman" w:cs="Times New Roman"/>
        </w:rPr>
        <w:t>to simulate false notions of community</w:t>
      </w:r>
      <w:r w:rsidRPr="00934C34">
        <w:rPr>
          <w:rFonts w:ascii="Times New Roman" w:hAnsi="Times New Roman" w:cs="Times New Roman"/>
          <w:sz w:val="14"/>
        </w:rPr>
        <w:t xml:space="preserve"> and to socialize young people into a culture of security and commodification in which their identities, values and desires are inextricably tied to a culture of private addictions, self-help and commodification</w:t>
      </w:r>
      <w:r w:rsidRPr="00934C34">
        <w:rPr>
          <w:rStyle w:val="Emphasis"/>
          <w:rFonts w:ascii="Times New Roman" w:hAnsi="Times New Roman" w:cs="Times New Roman"/>
        </w:rPr>
        <w:t xml:space="preserve">. Surveillance feeds on </w:t>
      </w:r>
      <w:r w:rsidRPr="00934C34">
        <w:rPr>
          <w:rFonts w:ascii="Times New Roman" w:hAnsi="Times New Roman" w:cs="Times New Roman"/>
          <w:sz w:val="14"/>
        </w:rPr>
        <w:t>the related notions of</w:t>
      </w:r>
      <w:r w:rsidRPr="00934C34">
        <w:rPr>
          <w:rStyle w:val="Emphasis"/>
          <w:rFonts w:ascii="Times New Roman" w:hAnsi="Times New Roman" w:cs="Times New Roman"/>
          <w:sz w:val="14"/>
        </w:rPr>
        <w:t xml:space="preserve"> </w:t>
      </w:r>
      <w:r w:rsidRPr="00934C34">
        <w:rPr>
          <w:rStyle w:val="Emphasis"/>
          <w:rFonts w:ascii="Times New Roman" w:hAnsi="Times New Roman" w:cs="Times New Roman"/>
        </w:rPr>
        <w:t>fear and delusion</w:t>
      </w:r>
      <w:r w:rsidRPr="00934C34">
        <w:rPr>
          <w:rFonts w:ascii="Times New Roman" w:hAnsi="Times New Roman" w:cs="Times New Roman"/>
          <w:sz w:val="14"/>
        </w:rPr>
        <w:t xml:space="preserve">. Authoritarianism in its contemporary manifestations, as evidenced so grippingly in Orwell's text, no longer depends on the raw displays of power but instead has become omniscient in a culture of control in which the most cherished notions of agency collapse into unabashed narcissistic exhibitions and confessions of the self, serving as willing fodder for the spying state. The self has become not simply the subject of surveillance but a willing participant and object. Operating off the assumption that some individuals will not willingly turn their private lives over to the spying state and corporations, </w:t>
      </w:r>
      <w:r w:rsidRPr="00934C34">
        <w:rPr>
          <w:rStyle w:val="Emphasis"/>
          <w:rFonts w:ascii="Times New Roman" w:hAnsi="Times New Roman" w:cs="Times New Roman"/>
        </w:rPr>
        <w:t xml:space="preserve">the NSA and other intelligence agencies work hard to create a </w:t>
      </w:r>
      <w:r w:rsidRPr="00934C34">
        <w:rPr>
          <w:rFonts w:ascii="Times New Roman" w:hAnsi="Times New Roman" w:cs="Times New Roman"/>
          <w:sz w:val="12"/>
        </w:rPr>
        <w:t>turnkey</w:t>
      </w:r>
      <w:r w:rsidRPr="00934C34">
        <w:rPr>
          <w:rStyle w:val="Emphasis"/>
          <w:rFonts w:ascii="Times New Roman" w:hAnsi="Times New Roman" w:cs="Times New Roman"/>
        </w:rPr>
        <w:t xml:space="preserve"> authoritarian state in which the "electronic self" becomes public property</w:t>
      </w:r>
      <w:r w:rsidRPr="00934C34">
        <w:rPr>
          <w:rFonts w:ascii="Times New Roman" w:hAnsi="Times New Roman" w:cs="Times New Roman"/>
          <w:sz w:val="14"/>
        </w:rPr>
        <w:t>. Every space is now enclosed within the purview of an authoritarian society that attempts to govern the entirety of social life. As Jonathan Schell points out: Thanks to Snowden, we also know that</w:t>
      </w:r>
      <w:r w:rsidRPr="00934C34">
        <w:rPr>
          <w:rStyle w:val="Emphasis"/>
          <w:rFonts w:ascii="Times New Roman" w:hAnsi="Times New Roman" w:cs="Times New Roman"/>
        </w:rPr>
        <w:t xml:space="preserve"> unknown volumes of</w:t>
      </w:r>
      <w:r w:rsidRPr="00934C34">
        <w:rPr>
          <w:rFonts w:ascii="Times New Roman" w:hAnsi="Times New Roman" w:cs="Times New Roman"/>
          <w:sz w:val="14"/>
        </w:rPr>
        <w:t xml:space="preserve"> like</w:t>
      </w:r>
      <w:r w:rsidRPr="00934C34">
        <w:rPr>
          <w:rStyle w:val="Emphasis"/>
          <w:rFonts w:ascii="Times New Roman" w:hAnsi="Times New Roman" w:cs="Times New Roman"/>
        </w:rPr>
        <w:t xml:space="preserve"> information are being extracted from</w:t>
      </w:r>
      <w:r w:rsidRPr="00934C34">
        <w:rPr>
          <w:rFonts w:ascii="Times New Roman" w:hAnsi="Times New Roman" w:cs="Times New Roman"/>
          <w:sz w:val="14"/>
        </w:rPr>
        <w:t xml:space="preserve"> Internet and computer </w:t>
      </w:r>
      <w:r w:rsidRPr="00934C34">
        <w:rPr>
          <w:rStyle w:val="Emphasis"/>
          <w:rFonts w:ascii="Times New Roman" w:hAnsi="Times New Roman" w:cs="Times New Roman"/>
        </w:rPr>
        <w:t>companies</w:t>
      </w:r>
      <w:r w:rsidRPr="00934C34">
        <w:rPr>
          <w:rFonts w:ascii="Times New Roman" w:hAnsi="Times New Roman" w:cs="Times New Roman"/>
          <w:sz w:val="14"/>
        </w:rPr>
        <w:t xml:space="preserve">, including Microsoft, Yahoo, Google, Facebook, PalTalk, AOL, Skype, YouTube and Apple. The first thing to note about these data is that a mere generation ago, they did not exist. </w:t>
      </w:r>
      <w:r w:rsidRPr="00934C34">
        <w:rPr>
          <w:rStyle w:val="Emphasis"/>
          <w:rFonts w:ascii="Times New Roman" w:hAnsi="Times New Roman" w:cs="Times New Roman"/>
        </w:rPr>
        <w:t>They are a new power in our midst</w:t>
      </w:r>
      <w:r w:rsidRPr="00934C34">
        <w:rPr>
          <w:rFonts w:ascii="Times New Roman" w:hAnsi="Times New Roman" w:cs="Times New Roman"/>
          <w:sz w:val="14"/>
        </w:rPr>
        <w:t xml:space="preserve">, flowing from new technology, waiting to be picked up; and power, as always, creates temptation, especially for the already powerful. Our cellphones track our whereabouts. Our communications pass through centralized servers and are saved and kept for a potential eternity in storage banks, from which they can be recovered and examined. Our purchases and contacts and illnesses and entertainments are tracked and agglomerated. If we are arrested, even our DNA can be taken and stored by the state. Today, alongside each one of us, there exists a second, electronic self, created in part by us, in part by others. This other self has become de facto public property, owned chiefly by immense data-crunching corporations, which use it </w:t>
      </w:r>
      <w:r w:rsidRPr="00934C34">
        <w:rPr>
          <w:rFonts w:ascii="Times New Roman" w:hAnsi="Times New Roman" w:cs="Times New Roman"/>
          <w:sz w:val="14"/>
        </w:rPr>
        <w:lastRenderedPageBreak/>
        <w:t xml:space="preserve">for commercial purposes. Now government is reaching its hand into those corporations for its own purposes, creating a brand-new domain of the state-corporate complex.8 Social cynicism and societal indifference accelerate a broken culture in which reason has been replaced by consumer-fed hallucinatory hopes.9 </w:t>
      </w:r>
      <w:r w:rsidRPr="00934C34">
        <w:rPr>
          <w:rStyle w:val="Emphasis"/>
          <w:rFonts w:ascii="Times New Roman" w:hAnsi="Times New Roman" w:cs="Times New Roman"/>
        </w:rPr>
        <w:t xml:space="preserve">Surveillance </w:t>
      </w:r>
      <w:r w:rsidRPr="00934C34">
        <w:rPr>
          <w:rFonts w:ascii="Times New Roman" w:hAnsi="Times New Roman" w:cs="Times New Roman"/>
          <w:sz w:val="14"/>
        </w:rPr>
        <w:t xml:space="preserve">and its accompanying </w:t>
      </w:r>
      <w:r w:rsidRPr="00934C34">
        <w:rPr>
          <w:rStyle w:val="Emphasis"/>
          <w:rFonts w:ascii="Times New Roman" w:hAnsi="Times New Roman" w:cs="Times New Roman"/>
        </w:rPr>
        <w:t xml:space="preserve">culture </w:t>
      </w:r>
      <w:r w:rsidRPr="00934C34">
        <w:rPr>
          <w:rFonts w:ascii="Times New Roman" w:hAnsi="Times New Roman" w:cs="Times New Roman"/>
          <w:sz w:val="14"/>
        </w:rPr>
        <w:t xml:space="preserve">of fear </w:t>
      </w:r>
      <w:r w:rsidRPr="00934C34">
        <w:rPr>
          <w:rStyle w:val="Emphasis"/>
          <w:rFonts w:ascii="Times New Roman" w:hAnsi="Times New Roman" w:cs="Times New Roman"/>
        </w:rPr>
        <w:t>now produce subjects that revel in being watched,</w:t>
      </w:r>
      <w:r w:rsidRPr="00934C34">
        <w:rPr>
          <w:rFonts w:ascii="Times New Roman" w:hAnsi="Times New Roman" w:cs="Times New Roman"/>
          <w:sz w:val="14"/>
        </w:rPr>
        <w:t xml:space="preserve"> turning the practice if not the threat posed by surveillance into just another condition for performing the self. Every human act and behavior is now potential fodder for YouTube, Facebook or some other social network. </w:t>
      </w:r>
      <w:r w:rsidRPr="00934C34">
        <w:rPr>
          <w:rStyle w:val="Emphasis"/>
          <w:rFonts w:ascii="Times New Roman" w:hAnsi="Times New Roman" w:cs="Times New Roman"/>
        </w:rPr>
        <w:t>Privacy has become a curse</w:t>
      </w:r>
      <w:r w:rsidRPr="00934C34">
        <w:rPr>
          <w:rFonts w:ascii="Times New Roman" w:hAnsi="Times New Roman" w:cs="Times New Roman"/>
          <w:sz w:val="14"/>
        </w:rPr>
        <w:t xml:space="preserve">, an impediment that subverts the endless public display of the self. Zygmunt Bauman echoes this sentiment in arguing that: These days, </w:t>
      </w:r>
      <w:r w:rsidRPr="00934C34">
        <w:rPr>
          <w:rStyle w:val="Emphasis"/>
          <w:rFonts w:ascii="Times New Roman" w:hAnsi="Times New Roman" w:cs="Times New Roman"/>
        </w:rPr>
        <w:t>it is not so much the possibility of</w:t>
      </w:r>
      <w:r w:rsidRPr="00934C34">
        <w:rPr>
          <w:rFonts w:ascii="Times New Roman" w:hAnsi="Times New Roman" w:cs="Times New Roman"/>
          <w:sz w:val="14"/>
        </w:rPr>
        <w:t xml:space="preserve"> a betrayal or </w:t>
      </w:r>
      <w:r w:rsidRPr="00934C34">
        <w:rPr>
          <w:rStyle w:val="Emphasis"/>
          <w:rFonts w:ascii="Times New Roman" w:hAnsi="Times New Roman" w:cs="Times New Roman"/>
        </w:rPr>
        <w:t>violation of privacy that frightens us, but</w:t>
      </w:r>
      <w:r w:rsidRPr="00934C34">
        <w:rPr>
          <w:rFonts w:ascii="Times New Roman" w:hAnsi="Times New Roman" w:cs="Times New Roman"/>
          <w:sz w:val="14"/>
        </w:rPr>
        <w:t xml:space="preserve"> the opposite: </w:t>
      </w:r>
      <w:r w:rsidRPr="00934C34">
        <w:rPr>
          <w:rStyle w:val="Emphasis"/>
          <w:rFonts w:ascii="Times New Roman" w:hAnsi="Times New Roman" w:cs="Times New Roman"/>
        </w:rPr>
        <w:t>shutting down the exits</w:t>
      </w:r>
      <w:r w:rsidRPr="00934C34">
        <w:rPr>
          <w:rFonts w:ascii="Times New Roman" w:hAnsi="Times New Roman" w:cs="Times New Roman"/>
          <w:sz w:val="14"/>
        </w:rPr>
        <w:t>.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share.10</w:t>
      </w:r>
      <w:bookmarkStart w:id="0" w:name="_Toc207615121"/>
    </w:p>
    <w:p w:rsidR="00411462" w:rsidRPr="00934C34" w:rsidRDefault="00411462" w:rsidP="00411462">
      <w:pPr>
        <w:rPr>
          <w:rFonts w:ascii="Times New Roman" w:hAnsi="Times New Roman" w:cs="Times New Roman"/>
        </w:rPr>
      </w:pPr>
    </w:p>
    <w:p w:rsidR="00411462" w:rsidRPr="00934C34" w:rsidRDefault="00411462" w:rsidP="00411462">
      <w:pPr>
        <w:pStyle w:val="Heading4"/>
        <w:rPr>
          <w:rFonts w:ascii="Times New Roman" w:hAnsi="Times New Roman" w:cs="Times New Roman"/>
          <w:sz w:val="28"/>
        </w:rPr>
      </w:pPr>
      <w:r w:rsidRPr="00934C34">
        <w:rPr>
          <w:rFonts w:ascii="Times New Roman" w:hAnsi="Times New Roman" w:cs="Times New Roman"/>
          <w:sz w:val="28"/>
        </w:rPr>
        <w:t>That biopolitical thought the aff uses leads to mass destruction and inevitable extinction.</w:t>
      </w:r>
      <w:bookmarkEnd w:id="0"/>
    </w:p>
    <w:p w:rsidR="00411462" w:rsidRPr="00934C34" w:rsidRDefault="00411462" w:rsidP="00411462">
      <w:pPr>
        <w:rPr>
          <w:rFonts w:ascii="Times New Roman" w:hAnsi="Times New Roman" w:cs="Times New Roman"/>
        </w:rPr>
      </w:pPr>
      <w:r w:rsidRPr="00934C34">
        <w:rPr>
          <w:rStyle w:val="Style13ptBold"/>
          <w:rFonts w:ascii="Times New Roman" w:hAnsi="Times New Roman" w:cs="Times New Roman"/>
          <w:sz w:val="28"/>
        </w:rPr>
        <w:t>Kouros 97</w:t>
      </w:r>
      <w:r w:rsidRPr="00934C34">
        <w:rPr>
          <w:rFonts w:ascii="Times New Roman" w:hAnsi="Times New Roman" w:cs="Times New Roman"/>
        </w:rPr>
        <w:t xml:space="preserve"> </w:t>
      </w:r>
      <w:r w:rsidRPr="00934C34">
        <w:rPr>
          <w:rFonts w:ascii="Times New Roman" w:hAnsi="Times New Roman" w:cs="Times New Roman"/>
          <w:sz w:val="18"/>
        </w:rPr>
        <w:t>(George, Yale Law Graduate, Holds a B.A. in Philosophy from Emo</w:t>
      </w:r>
      <w:r w:rsidR="00934C34" w:rsidRPr="00934C34">
        <w:rPr>
          <w:rFonts w:ascii="Times New Roman" w:hAnsi="Times New Roman" w:cs="Times New Roman"/>
          <w:sz w:val="18"/>
        </w:rPr>
        <w:t>ry. “Become What You Are”/</w:t>
      </w:r>
      <w:r w:rsidRPr="00934C34">
        <w:rPr>
          <w:rFonts w:ascii="Times New Roman" w:hAnsi="Times New Roman" w:cs="Times New Roman"/>
          <w:sz w:val="18"/>
        </w:rPr>
        <w:t>)</w:t>
      </w:r>
    </w:p>
    <w:p w:rsidR="00F217BB" w:rsidRDefault="00411462" w:rsidP="00411462">
      <w:pPr>
        <w:rPr>
          <w:rFonts w:ascii="Times New Roman" w:hAnsi="Times New Roman" w:cs="Times New Roman"/>
          <w:sz w:val="14"/>
        </w:rPr>
      </w:pPr>
      <w:r w:rsidRPr="00934C34">
        <w:rPr>
          <w:rFonts w:ascii="Times New Roman" w:hAnsi="Times New Roman" w:cs="Times New Roman"/>
          <w:sz w:val="14"/>
        </w:rPr>
        <w:t xml:space="preserve">Although </w:t>
      </w:r>
      <w:r w:rsidRPr="00934C34">
        <w:rPr>
          <w:rStyle w:val="Emphasis"/>
          <w:rFonts w:ascii="Times New Roman" w:hAnsi="Times New Roman" w:cs="Times New Roman"/>
        </w:rPr>
        <w:t xml:space="preserve">the consequences </w:t>
      </w:r>
      <w:r w:rsidRPr="00934C34">
        <w:rPr>
          <w:rFonts w:ascii="Times New Roman" w:hAnsi="Times New Roman" w:cs="Times New Roman"/>
          <w:sz w:val="14"/>
        </w:rPr>
        <w:t xml:space="preserve">are grave, the administrative practices </w:t>
      </w:r>
      <w:r w:rsidRPr="00934C34">
        <w:rPr>
          <w:rStyle w:val="Emphasis"/>
          <w:rFonts w:ascii="Times New Roman" w:hAnsi="Times New Roman" w:cs="Times New Roman"/>
        </w:rPr>
        <w:t>of biopower go largely unchallenged</w:t>
      </w:r>
      <w:r w:rsidRPr="00934C34">
        <w:rPr>
          <w:rFonts w:ascii="Times New Roman" w:hAnsi="Times New Roman" w:cs="Times New Roman"/>
          <w:sz w:val="14"/>
        </w:rPr>
        <w:t xml:space="preserve"> precisely because they promise the opportunity of vastly improving the quality of life. But </w:t>
      </w:r>
      <w:r w:rsidRPr="00934C34">
        <w:rPr>
          <w:rStyle w:val="Emphasis"/>
          <w:rFonts w:ascii="Times New Roman" w:hAnsi="Times New Roman" w:cs="Times New Roman"/>
        </w:rPr>
        <w:t>a system</w:t>
      </w:r>
      <w:r w:rsidRPr="00934C34">
        <w:rPr>
          <w:rFonts w:ascii="Times New Roman" w:hAnsi="Times New Roman" w:cs="Times New Roman"/>
          <w:sz w:val="14"/>
        </w:rPr>
        <w:t xml:space="preserve"> primarily </w:t>
      </w:r>
      <w:r w:rsidRPr="00934C34">
        <w:rPr>
          <w:rStyle w:val="Emphasis"/>
          <w:rFonts w:ascii="Times New Roman" w:hAnsi="Times New Roman" w:cs="Times New Roman"/>
        </w:rPr>
        <w:t>concerned with</w:t>
      </w:r>
      <w:r w:rsidRPr="00934C34">
        <w:rPr>
          <w:rFonts w:ascii="Times New Roman" w:hAnsi="Times New Roman" w:cs="Times New Roman"/>
          <w:sz w:val="14"/>
        </w:rPr>
        <w:t xml:space="preserve"> </w:t>
      </w:r>
      <w:r w:rsidRPr="00934C34">
        <w:rPr>
          <w:rStyle w:val="Emphasis"/>
          <w:rFonts w:ascii="Times New Roman" w:hAnsi="Times New Roman" w:cs="Times New Roman"/>
        </w:rPr>
        <w:t>technological exigencies</w:t>
      </w:r>
      <w:r w:rsidRPr="00934C34">
        <w:rPr>
          <w:rFonts w:ascii="Times New Roman" w:hAnsi="Times New Roman" w:cs="Times New Roman"/>
          <w:sz w:val="14"/>
        </w:rPr>
        <w:t xml:space="preserve"> of ensuring survival paradoxically </w:t>
      </w:r>
      <w:r w:rsidRPr="00934C34">
        <w:rPr>
          <w:rStyle w:val="Emphasis"/>
          <w:rFonts w:ascii="Times New Roman" w:hAnsi="Times New Roman" w:cs="Times New Roman"/>
        </w:rPr>
        <w:t>is no longer able to assign meaning to the value of life</w:t>
      </w:r>
      <w:r w:rsidRPr="00934C34">
        <w:rPr>
          <w:rFonts w:ascii="Times New Roman" w:hAnsi="Times New Roman" w:cs="Times New Roman"/>
          <w:sz w:val="14"/>
        </w:rPr>
        <w:t xml:space="preserve">. </w:t>
      </w:r>
      <w:r w:rsidRPr="00934C34">
        <w:rPr>
          <w:rStyle w:val="Emphasis"/>
          <w:rFonts w:ascii="Times New Roman" w:hAnsi="Times New Roman" w:cs="Times New Roman"/>
        </w:rPr>
        <w:t>Life is something to be secured at all costs</w:t>
      </w:r>
      <w:r w:rsidRPr="00934C34">
        <w:rPr>
          <w:rFonts w:ascii="Times New Roman" w:hAnsi="Times New Roman" w:cs="Times New Roman"/>
          <w:sz w:val="14"/>
        </w:rPr>
        <w:t xml:space="preserve">, and by any means, as the American military motto of "you have to kill to save" during the Vietnam War demonstrates. For Foucault, </w:t>
      </w:r>
      <w:r w:rsidRPr="00934C34">
        <w:rPr>
          <w:rStyle w:val="Emphasis"/>
          <w:rFonts w:ascii="Times New Roman" w:hAnsi="Times New Roman" w:cs="Times New Roman"/>
        </w:rPr>
        <w:t>this</w:t>
      </w:r>
      <w:r w:rsidRPr="00934C34">
        <w:rPr>
          <w:rFonts w:ascii="Times New Roman" w:hAnsi="Times New Roman" w:cs="Times New Roman"/>
          <w:sz w:val="14"/>
        </w:rPr>
        <w:t xml:space="preserve"> technological imperative to secure survival </w:t>
      </w:r>
      <w:r w:rsidRPr="00934C34">
        <w:rPr>
          <w:rStyle w:val="Emphasis"/>
          <w:rFonts w:ascii="Times New Roman" w:hAnsi="Times New Roman" w:cs="Times New Roman"/>
        </w:rPr>
        <w:t xml:space="preserve">is what brings us </w:t>
      </w:r>
      <w:r w:rsidRPr="00934C34">
        <w:rPr>
          <w:rFonts w:ascii="Times New Roman" w:hAnsi="Times New Roman" w:cs="Times New Roman"/>
          <w:sz w:val="14"/>
        </w:rPr>
        <w:t xml:space="preserve">closest </w:t>
      </w:r>
      <w:r w:rsidRPr="00934C34">
        <w:rPr>
          <w:rStyle w:val="Emphasis"/>
          <w:rFonts w:ascii="Times New Roman" w:hAnsi="Times New Roman" w:cs="Times New Roman"/>
        </w:rPr>
        <w:t>to</w:t>
      </w:r>
      <w:r w:rsidRPr="00934C34">
        <w:rPr>
          <w:rFonts w:ascii="Times New Roman" w:hAnsi="Times New Roman" w:cs="Times New Roman"/>
          <w:sz w:val="14"/>
        </w:rPr>
        <w:t xml:space="preserve"> the possibility of </w:t>
      </w:r>
      <w:r w:rsidRPr="00934C34">
        <w:rPr>
          <w:rStyle w:val="Emphasis"/>
          <w:rFonts w:ascii="Times New Roman" w:hAnsi="Times New Roman" w:cs="Times New Roman"/>
        </w:rPr>
        <w:t>our own extinction</w:t>
      </w:r>
      <w:r w:rsidRPr="00934C34">
        <w:rPr>
          <w:rFonts w:ascii="Times New Roman" w:hAnsi="Times New Roman" w:cs="Times New Roman"/>
          <w:sz w:val="14"/>
        </w:rPr>
        <w:t xml:space="preserve">: [T]his formidable power of death ... now presents itself as the counterpart of a power that exerts a positive influence on life, that endeavors to administer, optimize, and multiply it, subjecting it to precise controls and comprehensive regulations. Wars ... are waged on behalf of the existence of everyone; </w:t>
      </w:r>
      <w:r w:rsidRPr="00934C34">
        <w:rPr>
          <w:rStyle w:val="Emphasis"/>
          <w:rFonts w:ascii="Times New Roman" w:hAnsi="Times New Roman" w:cs="Times New Roman"/>
        </w:rPr>
        <w:t>entire populations are mobilized for the purpose of wholesale slaughter</w:t>
      </w:r>
      <w:r w:rsidRPr="00934C34">
        <w:rPr>
          <w:rFonts w:ascii="Times New Roman" w:hAnsi="Times New Roman" w:cs="Times New Roman"/>
          <w:sz w:val="14"/>
        </w:rPr>
        <w:t xml:space="preserve"> in the name of life necessity: massacres have become vital</w:t>
      </w:r>
      <w:r w:rsidRPr="00934C34">
        <w:rPr>
          <w:rStyle w:val="Emphasis"/>
          <w:rFonts w:ascii="Times New Roman" w:hAnsi="Times New Roman" w:cs="Times New Roman"/>
        </w:rPr>
        <w:t>. It is as managers of life</w:t>
      </w:r>
      <w:r w:rsidRPr="00934C34">
        <w:rPr>
          <w:rFonts w:ascii="Times New Roman" w:hAnsi="Times New Roman" w:cs="Times New Roman"/>
          <w:sz w:val="14"/>
        </w:rPr>
        <w:t xml:space="preserve"> and survival, of bodies and the race, </w:t>
      </w:r>
      <w:r w:rsidRPr="00934C34">
        <w:rPr>
          <w:rStyle w:val="Emphasis"/>
          <w:rFonts w:ascii="Times New Roman" w:hAnsi="Times New Roman" w:cs="Times New Roman"/>
        </w:rPr>
        <w:t xml:space="preserve">that </w:t>
      </w:r>
      <w:r w:rsidRPr="00934C34">
        <w:rPr>
          <w:rFonts w:ascii="Times New Roman" w:hAnsi="Times New Roman" w:cs="Times New Roman"/>
          <w:sz w:val="14"/>
        </w:rPr>
        <w:t>so many</w:t>
      </w:r>
      <w:r w:rsidRPr="00934C34">
        <w:rPr>
          <w:rStyle w:val="Emphasis"/>
          <w:rFonts w:ascii="Times New Roman" w:hAnsi="Times New Roman" w:cs="Times New Roman"/>
        </w:rPr>
        <w:t xml:space="preserve"> regimes have been able to wage</w:t>
      </w:r>
      <w:r w:rsidRPr="00934C34">
        <w:rPr>
          <w:rFonts w:ascii="Times New Roman" w:hAnsi="Times New Roman" w:cs="Times New Roman"/>
          <w:sz w:val="14"/>
        </w:rPr>
        <w:t xml:space="preserve"> so many </w:t>
      </w:r>
      <w:r w:rsidRPr="00934C34">
        <w:rPr>
          <w:rStyle w:val="Emphasis"/>
          <w:rFonts w:ascii="Times New Roman" w:hAnsi="Times New Roman" w:cs="Times New Roman"/>
        </w:rPr>
        <w:t>wars</w:t>
      </w:r>
      <w:r w:rsidRPr="00934C34">
        <w:rPr>
          <w:rFonts w:ascii="Times New Roman" w:hAnsi="Times New Roman" w:cs="Times New Roman"/>
          <w:sz w:val="14"/>
        </w:rPr>
        <w:t xml:space="preserve">, causing so many men to be killed. And through a turn that closes the circle, as </w:t>
      </w:r>
      <w:r w:rsidRPr="00934C34">
        <w:rPr>
          <w:rStyle w:val="Emphasis"/>
          <w:rFonts w:ascii="Times New Roman" w:hAnsi="Times New Roman" w:cs="Times New Roman"/>
        </w:rPr>
        <w:t>the technology of wars has caused them to tend increasingly toward all-out destruction</w:t>
      </w:r>
      <w:r w:rsidRPr="00934C34">
        <w:rPr>
          <w:rFonts w:ascii="Times New Roman" w:hAnsi="Times New Roman" w:cs="Times New Roman"/>
          <w:sz w:val="14"/>
        </w:rPr>
        <w:t xml:space="preserve">, the decision that initiates them and the one that terminates them are in fact increasingly informed by the naked question of survival. </w:t>
      </w:r>
      <w:r w:rsidRPr="00934C34">
        <w:rPr>
          <w:rStyle w:val="Emphasis"/>
          <w:rFonts w:ascii="Times New Roman" w:hAnsi="Times New Roman" w:cs="Times New Roman"/>
        </w:rPr>
        <w:t>The atomic situation is now at the end point of this process:</w:t>
      </w:r>
      <w:r w:rsidRPr="00934C34">
        <w:rPr>
          <w:rFonts w:ascii="Times New Roman" w:hAnsi="Times New Roman" w:cs="Times New Roman"/>
          <w:sz w:val="14"/>
        </w:rPr>
        <w:t xml:space="preserve"> the power to expose a whole population to death is the underside of the power to guarantee an individual's existence . . . If genocide is indeed the dream of modern powers, this is not because of a recent return of the ancient right to kill; it is because power is situated and exercised at the level of life, the species, the race. (HS 137) In the interest of optimizing life </w:t>
      </w:r>
      <w:r w:rsidRPr="00934C34">
        <w:rPr>
          <w:rStyle w:val="Emphasis"/>
          <w:rFonts w:ascii="Times New Roman" w:hAnsi="Times New Roman" w:cs="Times New Roman"/>
        </w:rPr>
        <w:t>we find ourselves possessing the capabilities to wipe out all of humanity as we know it</w:t>
      </w:r>
      <w:r w:rsidRPr="00934C34">
        <w:rPr>
          <w:rFonts w:ascii="Times New Roman" w:hAnsi="Times New Roman" w:cs="Times New Roman"/>
          <w:sz w:val="14"/>
        </w:rPr>
        <w:t>. Heidegger, much like Foucault, understands "the atomic situation" as the product of a technological process that seeks to create "a happier human life."8 But he also emphasizes that "precisely if the hydrogen bombs do not explode and human life on earth is preserved" that we face the greatest danger (DT 52). Responding to a chemist's proclamation that "The hour is near when life will be placed in the hands of the chemist who will be able to synthesize, split and change living substance at will," Heidegger writes: "We do not stop to consider that an attack with technological means is being prepared upon the life and nature of man compared with which the explosion of the hydrogen bomb means little" (DT 52). In other words, in the absence of a nuclear holocaust we assume that we have managed to keep technology in hand. Without the sound of an explosion to alert us, we become complacent to the deadliness of our own technological achievements. For example, the chemist's ability to manipulate DNA and genetically screen out undesirable traits, while promising the possibility of a "happier human being," maintains the conditions for a eugenic nightmare.</w:t>
      </w:r>
    </w:p>
    <w:p w:rsidR="00F217BB" w:rsidRDefault="00F217BB" w:rsidP="00F217BB">
      <w:r>
        <w:br w:type="page"/>
      </w:r>
    </w:p>
    <w:p w:rsidR="00411462" w:rsidRPr="00934C34" w:rsidRDefault="00411462" w:rsidP="00411462">
      <w:pPr>
        <w:rPr>
          <w:rFonts w:ascii="Times New Roman" w:hAnsi="Times New Roman" w:cs="Times New Roman"/>
          <w:sz w:val="14"/>
        </w:rPr>
      </w:pPr>
    </w:p>
    <w:p w:rsidR="00411462" w:rsidRPr="00934C34" w:rsidRDefault="00411462" w:rsidP="00411462">
      <w:pPr>
        <w:rPr>
          <w:rFonts w:ascii="Times New Roman" w:hAnsi="Times New Roman" w:cs="Times New Roman"/>
        </w:rPr>
      </w:pPr>
    </w:p>
    <w:p w:rsidR="00411462" w:rsidRPr="00934C34" w:rsidRDefault="00411462" w:rsidP="00411462">
      <w:pPr>
        <w:pStyle w:val="Heading4"/>
        <w:rPr>
          <w:rFonts w:ascii="Times New Roman" w:hAnsi="Times New Roman" w:cs="Times New Roman"/>
          <w:sz w:val="28"/>
        </w:rPr>
      </w:pPr>
      <w:bookmarkStart w:id="1" w:name="_Toc207615122"/>
      <w:r w:rsidRPr="00934C34">
        <w:rPr>
          <w:rFonts w:ascii="Times New Roman" w:hAnsi="Times New Roman" w:cs="Times New Roman"/>
          <w:sz w:val="28"/>
        </w:rPr>
        <w:t>The alt is a complete rejection of the plan. Without actively acknowledging biopolitical control, the aff’s plan is meaningless. Only through a clear rejection of biopower while crafting policy can we avoid re-entrenching the systems of control the affirmative team creates.</w:t>
      </w:r>
      <w:bookmarkEnd w:id="1"/>
    </w:p>
    <w:p w:rsidR="00411462" w:rsidRPr="00934C34" w:rsidRDefault="00411462" w:rsidP="00411462">
      <w:pPr>
        <w:rPr>
          <w:rFonts w:ascii="Times New Roman" w:hAnsi="Times New Roman" w:cs="Times New Roman"/>
          <w:sz w:val="18"/>
        </w:rPr>
      </w:pPr>
      <w:r w:rsidRPr="00934C34">
        <w:rPr>
          <w:rStyle w:val="Style13ptBold"/>
          <w:rFonts w:ascii="Times New Roman" w:hAnsi="Times New Roman" w:cs="Times New Roman"/>
          <w:sz w:val="28"/>
        </w:rPr>
        <w:t>Richardson, 01</w:t>
      </w:r>
      <w:r w:rsidRPr="00934C34">
        <w:rPr>
          <w:rFonts w:ascii="Times New Roman" w:hAnsi="Times New Roman" w:cs="Times New Roman"/>
        </w:rPr>
        <w:t xml:space="preserve"> – </w:t>
      </w:r>
      <w:r w:rsidRPr="00934C34">
        <w:rPr>
          <w:rFonts w:ascii="Times New Roman" w:hAnsi="Times New Roman" w:cs="Times New Roman"/>
          <w:sz w:val="18"/>
        </w:rPr>
        <w:t>professor of urban theory at Aalborg University in Denmark (Tim, “The Pendulum Swings Again: In Search of New Transport Rationalities,” The Town Planning Review, Vol. 72, No. 3, pp. 299-319, July 2001, http://ww</w:t>
      </w:r>
      <w:r w:rsidR="00934C34" w:rsidRPr="00934C34">
        <w:rPr>
          <w:rFonts w:ascii="Times New Roman" w:hAnsi="Times New Roman" w:cs="Times New Roman"/>
          <w:sz w:val="18"/>
        </w:rPr>
        <w:t>w.jstor.org/stable/40112456)//</w:t>
      </w:r>
    </w:p>
    <w:p w:rsidR="00411462" w:rsidRPr="00934C34" w:rsidRDefault="00411462" w:rsidP="00411462">
      <w:pPr>
        <w:rPr>
          <w:rFonts w:ascii="Times New Roman" w:hAnsi="Times New Roman" w:cs="Times New Roman"/>
          <w:sz w:val="14"/>
        </w:rPr>
      </w:pPr>
      <w:r w:rsidRPr="00934C34">
        <w:rPr>
          <w:rFonts w:ascii="Times New Roman" w:hAnsi="Times New Roman" w:cs="Times New Roman"/>
          <w:sz w:val="14"/>
        </w:rPr>
        <w:t>Foucauldian discourse: interrogating rationality; embracing power and knowledge To review Foucault's work and to discuss its broader relevance to policy studies is beyond the scope of this paper.2 Here I will simply outline how Foucault's critical inquiries into discourse, power, rationality and space provide a potentially powerful conceptual approach to the analysis of transport policy. Traditionally, the theoretical domain of transportation so far as it can be said to exist has been largely dominated by the use of economic, technical and behavioural analysis, with relatively sparse attention to the broader canvas of politics and power relations upon which decisions and policies are made. There have been few attempts, in transport thought, to close the gap between the technocentrism of operational theory and the socio-political realities of everyday life. Yet this tension between the calm spaces of rational, scientific policy making, and the messy, turbulent world of politics and power has pervaded broader debates in public policy. Since Lindblom, in the 1950s, defined political rationality (Lindblom, 1959</w:t>
      </w:r>
      <w:r w:rsidRPr="00934C34">
        <w:rPr>
          <w:rStyle w:val="Emphasis"/>
          <w:rFonts w:ascii="Times New Roman" w:hAnsi="Times New Roman" w:cs="Times New Roman"/>
        </w:rPr>
        <w:t>), theorists have sought alternatively to avoid</w:t>
      </w:r>
      <w:r w:rsidRPr="00934C34">
        <w:rPr>
          <w:rFonts w:ascii="Times New Roman" w:hAnsi="Times New Roman" w:cs="Times New Roman"/>
          <w:sz w:val="14"/>
        </w:rPr>
        <w:t xml:space="preserve">, mitigate, or accept </w:t>
      </w:r>
      <w:r w:rsidRPr="00934C34">
        <w:rPr>
          <w:rStyle w:val="Emphasis"/>
          <w:rFonts w:ascii="Times New Roman" w:hAnsi="Times New Roman" w:cs="Times New Roman"/>
        </w:rPr>
        <w:t>the problematisation of policy with power</w:t>
      </w:r>
      <w:r w:rsidRPr="00934C34">
        <w:rPr>
          <w:rFonts w:ascii="Times New Roman" w:hAnsi="Times New Roman" w:cs="Times New Roman"/>
          <w:sz w:val="14"/>
        </w:rPr>
        <w:t xml:space="preserve">. The modernist tendency, seen in the domain of transport, has been to sidestep the problem, maintaining a claim to value-free objectivity, and constantly refining scientific and economic instruments to shape and deliver policy. The neo-liberal assertion of the critical role of market forces in shaping policy (Healey, 1997), and the resurgence of technical and scientific analysis typified by the development of new approaches to environmental planning (Wong, 1998) represent the two prongs of this instrumental rationality. An emerging body of theory which attempts to break free from instrumentalism instead posits policy making as argumentation, and focuses on communicative rationality (Fischer and Forester, 1993; Innes, 1995; Healey, 1997). In the communicative approach knowledge is negotiated in policy making, and ways of thinking, valuing and acting are 'actively constructed by participants' (Healey, 1997, 29). </w:t>
      </w:r>
      <w:r w:rsidRPr="00934C34">
        <w:rPr>
          <w:rStyle w:val="Emphasis"/>
          <w:rFonts w:ascii="Times New Roman" w:hAnsi="Times New Roman" w:cs="Times New Roman"/>
        </w:rPr>
        <w:t>Power is acknowledged, but regarded as a negative, distorting influence</w:t>
      </w:r>
      <w:r w:rsidRPr="00934C34">
        <w:rPr>
          <w:rFonts w:ascii="Times New Roman" w:hAnsi="Times New Roman" w:cs="Times New Roman"/>
          <w:sz w:val="14"/>
        </w:rPr>
        <w:t xml:space="preserve"> whose effects can be removed </w:t>
      </w:r>
      <w:r w:rsidRPr="00934C34">
        <w:rPr>
          <w:rStyle w:val="Emphasis"/>
          <w:rFonts w:ascii="Times New Roman" w:hAnsi="Times New Roman" w:cs="Times New Roman"/>
        </w:rPr>
        <w:t>by constructing an idealised debate</w:t>
      </w:r>
      <w:r w:rsidRPr="00934C34">
        <w:rPr>
          <w:rFonts w:ascii="Times New Roman" w:hAnsi="Times New Roman" w:cs="Times New Roman"/>
          <w:sz w:val="14"/>
        </w:rPr>
        <w:t xml:space="preserve">, where all participants have equal status, and where it is the rationality of argumentation that prevails.3 </w:t>
      </w:r>
      <w:r w:rsidRPr="00934C34">
        <w:rPr>
          <w:rStyle w:val="Emphasis"/>
          <w:rFonts w:ascii="Times New Roman" w:hAnsi="Times New Roman" w:cs="Times New Roman"/>
        </w:rPr>
        <w:t xml:space="preserve">Instead of sidestepping </w:t>
      </w:r>
      <w:r w:rsidRPr="00934C34">
        <w:rPr>
          <w:rFonts w:ascii="Times New Roman" w:hAnsi="Times New Roman" w:cs="Times New Roman"/>
          <w:sz w:val="14"/>
        </w:rPr>
        <w:t xml:space="preserve">or seeking to remove the traces of power from policy making, the </w:t>
      </w:r>
      <w:r w:rsidRPr="00934C34">
        <w:rPr>
          <w:rStyle w:val="Emphasis"/>
          <w:rFonts w:ascii="Times New Roman" w:hAnsi="Times New Roman" w:cs="Times New Roman"/>
        </w:rPr>
        <w:t>Foucauldian approach recognises</w:t>
      </w:r>
      <w:r w:rsidRPr="00934C34">
        <w:rPr>
          <w:rFonts w:ascii="Times New Roman" w:hAnsi="Times New Roman" w:cs="Times New Roman"/>
          <w:sz w:val="14"/>
        </w:rPr>
        <w:t xml:space="preserve"> the all-pervasive nature of power, </w:t>
      </w:r>
      <w:r w:rsidRPr="00934C34">
        <w:rPr>
          <w:rStyle w:val="Emphasis"/>
          <w:rFonts w:ascii="Times New Roman" w:hAnsi="Times New Roman" w:cs="Times New Roman"/>
        </w:rPr>
        <w:t>emphasising its</w:t>
      </w:r>
      <w:r w:rsidRPr="00934C34">
        <w:rPr>
          <w:rFonts w:ascii="Times New Roman" w:hAnsi="Times New Roman" w:cs="Times New Roman"/>
          <w:sz w:val="14"/>
        </w:rPr>
        <w:t xml:space="preserve"> productive as well as </w:t>
      </w:r>
      <w:r w:rsidRPr="00934C34">
        <w:rPr>
          <w:rStyle w:val="Emphasis"/>
          <w:rFonts w:ascii="Times New Roman" w:hAnsi="Times New Roman" w:cs="Times New Roman"/>
        </w:rPr>
        <w:t>destructive potential</w:t>
      </w:r>
      <w:r w:rsidRPr="00934C34">
        <w:rPr>
          <w:rFonts w:ascii="Times New Roman" w:hAnsi="Times New Roman" w:cs="Times New Roman"/>
          <w:sz w:val="14"/>
        </w:rPr>
        <w:t xml:space="preserve">.4 Here, theory engages squarely with policy constructed in a field of power struggles between different interests, where knowledge and truth are contested, and the rationality of policy making itself is exposed as a focus of conflict. This is what Flyvbjerg has called 'realrationalitat', or 'real-life' rationality (Flyvbjerg, 1996), where </w:t>
      </w:r>
      <w:r w:rsidRPr="00934C34">
        <w:rPr>
          <w:rStyle w:val="Emphasis"/>
          <w:rFonts w:ascii="Times New Roman" w:hAnsi="Times New Roman" w:cs="Times New Roman"/>
        </w:rPr>
        <w:t xml:space="preserve">the focus shifts from what should be done to what is actually done. </w:t>
      </w:r>
      <w:r w:rsidRPr="00934C34">
        <w:rPr>
          <w:rFonts w:ascii="Times New Roman" w:hAnsi="Times New Roman" w:cs="Times New Roman"/>
          <w:sz w:val="14"/>
        </w:rPr>
        <w:t>This analysis embraces the idea that 'rationality is penetrated by power', and the dynamic between the two is critical in understanding what policy is about.</w:t>
      </w:r>
      <w:r w:rsidRPr="00934C34">
        <w:rPr>
          <w:rStyle w:val="Emphasis"/>
          <w:rFonts w:ascii="Times New Roman" w:hAnsi="Times New Roman" w:cs="Times New Roman"/>
        </w:rPr>
        <w:t xml:space="preserve"> It therefore 'becomes meaningless</w:t>
      </w:r>
      <w:r w:rsidRPr="00934C34">
        <w:rPr>
          <w:rFonts w:ascii="Times New Roman" w:hAnsi="Times New Roman" w:cs="Times New Roman"/>
          <w:sz w:val="14"/>
        </w:rPr>
        <w:t xml:space="preserve">, or misleading - for politicians, administrators and researchers alike - </w:t>
      </w:r>
      <w:r w:rsidRPr="00934C34">
        <w:rPr>
          <w:rStyle w:val="Emphasis"/>
          <w:rFonts w:ascii="Times New Roman" w:hAnsi="Times New Roman" w:cs="Times New Roman"/>
        </w:rPr>
        <w:t>to operate with a concept of rationality in which power is absent'</w:t>
      </w:r>
      <w:r w:rsidRPr="00934C34">
        <w:rPr>
          <w:rFonts w:ascii="Times New Roman" w:hAnsi="Times New Roman" w:cs="Times New Roman"/>
          <w:sz w:val="14"/>
        </w:rPr>
        <w:t xml:space="preserve"> (Flyvbjerg, 1998, 164-65).</w:t>
      </w:r>
    </w:p>
    <w:p w:rsidR="002A40EE" w:rsidRPr="00934C34" w:rsidRDefault="002A40EE" w:rsidP="002A40EE">
      <w:pPr>
        <w:pStyle w:val="Heading2"/>
        <w:rPr>
          <w:rFonts w:ascii="Times New Roman" w:hAnsi="Times New Roman" w:cs="Times New Roman"/>
        </w:rPr>
      </w:pPr>
      <w:r w:rsidRPr="00934C34">
        <w:rPr>
          <w:rFonts w:ascii="Times New Roman" w:hAnsi="Times New Roman" w:cs="Times New Roman"/>
        </w:rPr>
        <w:lastRenderedPageBreak/>
        <w:t>Links</w:t>
      </w:r>
    </w:p>
    <w:p w:rsidR="0078063E" w:rsidRPr="00934C34" w:rsidRDefault="0078063E" w:rsidP="0078063E">
      <w:pPr>
        <w:pStyle w:val="Heading3"/>
        <w:rPr>
          <w:rFonts w:ascii="Times New Roman" w:hAnsi="Times New Roman" w:cs="Times New Roman"/>
        </w:rPr>
      </w:pPr>
      <w:r w:rsidRPr="00934C34">
        <w:rPr>
          <w:rFonts w:ascii="Times New Roman" w:hAnsi="Times New Roman" w:cs="Times New Roman"/>
        </w:rPr>
        <w:lastRenderedPageBreak/>
        <w:t>General</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NSA’s perpetuated domestic surveillance bolsters biopower</w:t>
      </w:r>
    </w:p>
    <w:p w:rsidR="0078063E" w:rsidRPr="00934C34" w:rsidRDefault="0078063E" w:rsidP="0078063E">
      <w:pPr>
        <w:rPr>
          <w:rFonts w:ascii="Times New Roman" w:hAnsi="Times New Roman" w:cs="Times New Roman"/>
        </w:rPr>
      </w:pPr>
      <w:r w:rsidRPr="00934C34">
        <w:rPr>
          <w:rFonts w:ascii="Times New Roman" w:eastAsiaTheme="majorEastAsia" w:hAnsi="Times New Roman" w:cs="Times New Roman"/>
          <w:b/>
          <w:bCs/>
          <w:iCs/>
          <w:sz w:val="28"/>
        </w:rPr>
        <w:t>Beauchamp 13</w:t>
      </w:r>
      <w:r w:rsidRPr="00934C34">
        <w:rPr>
          <w:rFonts w:ascii="Times New Roman" w:hAnsi="Times New Roman" w:cs="Times New Roman"/>
        </w:rPr>
        <w:t xml:space="preserve">, Editor of TP Ideas and a reporter for ThinkProgress.org, Zack holds B.A.s in Philosophy and Political Science from Brown University and an M.Sc in International Relations from the London School of Economics, “Why The NSA’s Secret Online Surveillance Should Scare You,” </w:t>
      </w:r>
      <w:hyperlink r:id="rId10" w:history="1">
        <w:r w:rsidRPr="00934C34">
          <w:rPr>
            <w:rStyle w:val="Hyperlink"/>
            <w:rFonts w:ascii="Times New Roman" w:hAnsi="Times New Roman" w:cs="Times New Roman"/>
          </w:rPr>
          <w:t>http://thinkprogress.org/justice/2013/06/07/2120141/why-the-nsas-secret-online-surveillance-should-scare-you/</w:t>
        </w:r>
      </w:hyperlink>
    </w:p>
    <w:p w:rsidR="0078063E" w:rsidRPr="00934C34" w:rsidRDefault="0078063E" w:rsidP="0078063E">
      <w:pPr>
        <w:rPr>
          <w:rFonts w:ascii="Times New Roman" w:hAnsi="Times New Roman" w:cs="Times New Roman"/>
        </w:rPr>
      </w:pPr>
      <w:r w:rsidRPr="00934C34">
        <w:rPr>
          <w:rStyle w:val="Emphasis"/>
          <w:rFonts w:ascii="Times New Roman" w:hAnsi="Times New Roman" w:cs="Times New Roman"/>
        </w:rPr>
        <w:t>The reaction to the</w:t>
      </w:r>
      <w:r w:rsidRPr="00934C34">
        <w:rPr>
          <w:rStyle w:val="StyleUnderline"/>
          <w:rFonts w:ascii="Times New Roman" w:hAnsi="Times New Roman" w:cs="Times New Roman"/>
          <w:b/>
          <w:u w:val="none"/>
        </w:rPr>
        <w:t xml:space="preserve"> National Security Agency </w:t>
      </w:r>
      <w:r w:rsidRPr="00934C34">
        <w:rPr>
          <w:rStyle w:val="Emphasis"/>
          <w:rFonts w:ascii="Times New Roman" w:hAnsi="Times New Roman" w:cs="Times New Roman"/>
        </w:rPr>
        <w:t>(NSA)’s secret online spying program, PRISM, has been polarized between seething outrage and some variant on “what did you expect?”</w:t>
      </w:r>
      <w:r w:rsidRPr="00934C34">
        <w:rPr>
          <w:rFonts w:ascii="Times New Roman" w:hAnsi="Times New Roman" w:cs="Times New Roman"/>
        </w:rPr>
        <w:t xml:space="preserve"> </w:t>
      </w:r>
      <w:r w:rsidRPr="00934C34">
        <w:rPr>
          <w:rStyle w:val="Emphasis"/>
          <w:rFonts w:ascii="Times New Roman" w:hAnsi="Times New Roman" w:cs="Times New Roman"/>
        </w:rPr>
        <w:t>Some</w:t>
      </w:r>
      <w:r w:rsidRPr="00934C34">
        <w:rPr>
          <w:rFonts w:ascii="Times New Roman" w:hAnsi="Times New Roman" w:cs="Times New Roman"/>
        </w:rPr>
        <w:t xml:space="preserve"> have gone so far as to say this program helps open the door to fascism, while others </w:t>
      </w:r>
      <w:r w:rsidRPr="00934C34">
        <w:rPr>
          <w:rStyle w:val="Emphasis"/>
          <w:rFonts w:ascii="Times New Roman" w:hAnsi="Times New Roman" w:cs="Times New Roman"/>
        </w:rPr>
        <w:t xml:space="preserve">have downplayed it </w:t>
      </w:r>
      <w:r w:rsidRPr="00934C34">
        <w:rPr>
          <w:rFonts w:ascii="Times New Roman" w:hAnsi="Times New Roman" w:cs="Times New Roman"/>
        </w:rPr>
        <w:t>as in line with the way</w:t>
      </w:r>
      <w:r w:rsidRPr="00934C34">
        <w:rPr>
          <w:rStyle w:val="Emphasis"/>
          <w:rFonts w:ascii="Times New Roman" w:hAnsi="Times New Roman" w:cs="Times New Roman"/>
        </w:rPr>
        <w:t xml:space="preserve"> that we already let corporations get ahold of our personal data. That</w:t>
      </w:r>
      <w:r w:rsidRPr="00934C34">
        <w:rPr>
          <w:rFonts w:ascii="Times New Roman" w:hAnsi="Times New Roman" w:cs="Times New Roman"/>
        </w:rPr>
        <w:t xml:space="preserve"> second </w:t>
      </w:r>
      <w:r w:rsidRPr="00934C34">
        <w:rPr>
          <w:rStyle w:val="Emphasis"/>
          <w:rFonts w:ascii="Times New Roman" w:hAnsi="Times New Roman" w:cs="Times New Roman"/>
        </w:rPr>
        <w:t>reaction illustrates precisely why this program is so troubling. The more we accept perpetual government and corporate surveillance as the norm, the more we change our actions and behavior to fit that expectation</w:t>
      </w:r>
      <w:r w:rsidRPr="00934C34">
        <w:rPr>
          <w:rFonts w:ascii="Times New Roman" w:hAnsi="Times New Roman" w:cs="Times New Roman"/>
        </w:rPr>
        <w:t xml:space="preserve"> — </w:t>
      </w:r>
      <w:r w:rsidRPr="00934C34">
        <w:rPr>
          <w:rStyle w:val="Emphasis"/>
          <w:rFonts w:ascii="Times New Roman" w:hAnsi="Times New Roman" w:cs="Times New Roman"/>
        </w:rPr>
        <w:t>subtly</w:t>
      </w:r>
      <w:r w:rsidRPr="00934C34">
        <w:rPr>
          <w:rFonts w:ascii="Times New Roman" w:hAnsi="Times New Roman" w:cs="Times New Roman"/>
        </w:rPr>
        <w:t xml:space="preserve"> but inexorably </w:t>
      </w:r>
      <w:r w:rsidRPr="00934C34">
        <w:rPr>
          <w:rStyle w:val="Emphasis"/>
          <w:rFonts w:ascii="Times New Roman" w:hAnsi="Times New Roman" w:cs="Times New Roman"/>
        </w:rPr>
        <w:t>corrupting the liberal ideal that each person should be free to live life</w:t>
      </w:r>
      <w:r w:rsidRPr="00934C34">
        <w:rPr>
          <w:rFonts w:ascii="Times New Roman" w:hAnsi="Times New Roman" w:cs="Times New Roman"/>
        </w:rPr>
        <w:t xml:space="preserve"> as they choose </w:t>
      </w:r>
      <w:r w:rsidRPr="00934C34">
        <w:rPr>
          <w:rStyle w:val="Emphasis"/>
          <w:rFonts w:ascii="Times New Roman" w:hAnsi="Times New Roman" w:cs="Times New Roman"/>
        </w:rPr>
        <w:t>without fear of anyone else interfering with it.</w:t>
      </w:r>
      <w:r w:rsidRPr="00934C34">
        <w:rPr>
          <w:rFonts w:ascii="Times New Roman" w:hAnsi="Times New Roman" w:cs="Times New Roman"/>
          <w:szCs w:val="16"/>
        </w:rPr>
        <w:t>Put differently, George Orwell isn’t who you should be reading to understand the dangers inherent to the NSA’s dragnet. You’d be better off turning to famous French social theorist Michel Foucault.</w:t>
      </w:r>
      <w:r w:rsidRPr="00934C34">
        <w:rPr>
          <w:rFonts w:ascii="Times New Roman" w:hAnsi="Times New Roman" w:cs="Times New Roman"/>
          <w:b/>
          <w:u w:val="single"/>
        </w:rPr>
        <w:t xml:space="preserve"> </w:t>
      </w:r>
      <w:r w:rsidRPr="00934C34">
        <w:rPr>
          <w:rStyle w:val="Emphasis"/>
          <w:rFonts w:ascii="Times New Roman" w:hAnsi="Times New Roman" w:cs="Times New Roman"/>
        </w:rPr>
        <w:t>The basic concern with the PRISM program is that it is undoubtedly collecting information on significant numbers of Americans, in secret</w:t>
      </w:r>
      <w:r w:rsidRPr="00934C34">
        <w:rPr>
          <w:rFonts w:ascii="Times New Roman" w:hAnsi="Times New Roman" w:cs="Times New Roman"/>
        </w:rPr>
        <w:t xml:space="preserve">, </w:t>
      </w:r>
      <w:r w:rsidRPr="00934C34">
        <w:rPr>
          <w:rFonts w:ascii="Times New Roman" w:hAnsi="Times New Roman" w:cs="Times New Roman"/>
          <w:szCs w:val="16"/>
        </w:rPr>
        <w:t xml:space="preserve">who may not have any real connection to the case the Agency is pursuing. PRISM sifts through tech giants’ databases to cull information about suspected national security threats. However, </w:t>
      </w:r>
      <w:r w:rsidRPr="00934C34">
        <w:rPr>
          <w:rStyle w:val="Emphasis"/>
          <w:rFonts w:ascii="Times New Roman" w:hAnsi="Times New Roman" w:cs="Times New Roman"/>
        </w:rPr>
        <w:t>since it</w:t>
      </w:r>
      <w:r w:rsidRPr="00934C34">
        <w:rPr>
          <w:rFonts w:ascii="Times New Roman" w:hAnsi="Times New Roman" w:cs="Times New Roman"/>
        </w:rPr>
        <w:t xml:space="preserve"> </w:t>
      </w:r>
      <w:r w:rsidRPr="00934C34">
        <w:rPr>
          <w:rFonts w:ascii="Times New Roman" w:hAnsi="Times New Roman" w:cs="Times New Roman"/>
          <w:szCs w:val="16"/>
        </w:rPr>
        <w:t>uses a 51 percent confidence threshold for determining whether a target is foreign, and</w:t>
      </w:r>
      <w:r w:rsidRPr="00934C34">
        <w:rPr>
          <w:rFonts w:ascii="Times New Roman" w:hAnsi="Times New Roman" w:cs="Times New Roman"/>
        </w:rPr>
        <w:t xml:space="preserve"> </w:t>
      </w:r>
      <w:r w:rsidRPr="00934C34">
        <w:rPr>
          <w:rStyle w:val="Emphasis"/>
          <w:rFonts w:ascii="Times New Roman" w:hAnsi="Times New Roman" w:cs="Times New Roman"/>
        </w:rPr>
        <w:t>likely extends to individuals that are “two degrees of separation” from the original target, the chances are extraordinarily high that this program is spying on a significant number of Americans. A citizenry that’s constantly on guard for secret, unaccountable surveillance is one that’s constantly being remade along the lines the state would prefer</w:t>
      </w:r>
      <w:r w:rsidRPr="00934C34">
        <w:rPr>
          <w:rFonts w:ascii="Times New Roman" w:hAnsi="Times New Roman" w:cs="Times New Roman"/>
        </w:rPr>
        <w:t xml:space="preserve">. Foucault illustrated this point by reference to a hypothetical prison called the Panopticon. Designed by utilitarian philosopher Jeremy Bentham, the Panopticon is a prison where all cells can be seen from a central tower shielded such that the guards can see out but the prisoners can’t see in. The prisoners in the Panopticon could thus never know whether they were being surveilled, meaning that they have to, if they want to avoid running the risk of severe punishment, assume that they were being watched at all times. Thus, the Panopticon functioned as an effective tool of social control even when it wasn’t being staffed by a single guard. In his famous Discipline and Punish, Foucault argues that we live in a world where the state exercises power in the same fashion as the Panopticon’s guards. Foucault called it “disciplinary power;” the basic idea is that the omnipresent fear of being watched by the state or judged according to prevailing social norms caused people to adjust the way they acted and even thought without ever actually punished. People had become “self-regulating” agents, people who “voluntarily” changed who they were to fit social and political expectations without any need for actual coercion. Online privacy advocates have long worried that government surveillance programs could end up disciplining internet users in precisely this fashion. In 1997, the FBI began using something called Project Carnivore, an online surveillance data tool designed to mimic traditional wiretaps, but for email. However, because online information is not like a phone number in several basic senses, Carnivore ended up capturing far more information than it was intended to. It also had virtually no oversight outside of the FBI. As the Electronic Frontier Foundation told Congress in 2000, “Systems like Carnivore have the potential to turn into mass surveillance systems that will harm our free and open society…Once individuals realize that they have a lowered expectation of privacy on the Net, they may not visit particular web sites that they may otherwise have visited.” Writing in 2004, a group of scholars drew a straight line from this analysis to Foucault’s theory of disciplinary power. “Resembling the ever-present powers of the central watchtower in a prison modeled after the Panopticon,” they wrote “the very fact that the FBI has the potential to monitor communications on a website may lead Internet users to believe that they are constantly being watched.” </w:t>
      </w:r>
      <w:r w:rsidRPr="00934C34">
        <w:rPr>
          <w:rStyle w:val="Emphasis"/>
          <w:rFonts w:ascii="Times New Roman" w:hAnsi="Times New Roman" w:cs="Times New Roman"/>
        </w:rPr>
        <w:t>We know now that this hypothetical fear about Carnivore has become a reality, courtesy of the NSA. The more people come to see mass online surveillance as a norm, rather than something used only on specific subjects of investigation, the more they’ll tailor their online habits to it</w:t>
      </w:r>
      <w:r w:rsidRPr="00934C34">
        <w:rPr>
          <w:rFonts w:ascii="Times New Roman" w:hAnsi="Times New Roman" w:cs="Times New Roman"/>
        </w:rPr>
        <w:t xml:space="preserve">. Since people understandably don’t want the government looking at their private information, that’ll mean </w:t>
      </w:r>
      <w:r w:rsidRPr="00934C34">
        <w:rPr>
          <w:rStyle w:val="Emphasis"/>
          <w:rFonts w:ascii="Times New Roman" w:hAnsi="Times New Roman" w:cs="Times New Roman"/>
        </w:rPr>
        <w:t>the internet will over time slowly become less of a place for vibrant self-expression. That should trouble anyone who believes that the best society is one in which people are most free to be themselves in whatever way they find most meaningful</w:t>
      </w:r>
      <w:r w:rsidRPr="00934C34">
        <w:rPr>
          <w:rFonts w:ascii="Times New Roman" w:hAnsi="Times New Roman" w:cs="Times New Roman"/>
        </w:rPr>
        <w:t xml:space="preserve">. In essence, that should trouble anyone committed to the basic liberal project. Foucault’s point wasn’t that disciplinary power was intrinsically bad; the idea that, for example, pedophiles might be deterred from accessing child pornography for fear of state surveillance of child porn sites shouldn’t bother anyone. Rather, </w:t>
      </w:r>
      <w:r w:rsidRPr="00934C34">
        <w:rPr>
          <w:rStyle w:val="Emphasis"/>
          <w:rFonts w:ascii="Times New Roman" w:hAnsi="Times New Roman" w:cs="Times New Roman"/>
        </w:rPr>
        <w:t>Foucault warned, disciplinary power was dangerous — used in certain fashions, it could be subtly corrosive of exactly the sorts of freedoms of expression and self-identity that liberal democracies purportedly protected absolutely.</w:t>
      </w:r>
      <w:r w:rsidRPr="00934C34">
        <w:rPr>
          <w:rFonts w:ascii="Times New Roman" w:hAnsi="Times New Roman" w:cs="Times New Roman"/>
        </w:rPr>
        <w:t xml:space="preserve"> The NSA program, especially as its breadth becomes clear, is exactly the sort of overreach his work should warn us against.</w:t>
      </w:r>
    </w:p>
    <w:p w:rsidR="0078063E" w:rsidRPr="00934C34" w:rsidRDefault="0078063E" w:rsidP="0078063E">
      <w:pPr>
        <w:rPr>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Prism</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Corporate data surveillance and government collusion fills in for PRISM -- that turns the aff and widens the panoptic gaze of the surveillance state</w:t>
      </w:r>
    </w:p>
    <w:p w:rsidR="002A40EE" w:rsidRPr="00934C34" w:rsidRDefault="002A40EE" w:rsidP="002A40EE">
      <w:pPr>
        <w:rPr>
          <w:rFonts w:ascii="Times New Roman" w:hAnsi="Times New Roman" w:cs="Times New Roman"/>
          <w:i/>
        </w:rPr>
      </w:pPr>
      <w:r w:rsidRPr="00934C34">
        <w:rPr>
          <w:rFonts w:ascii="Times New Roman" w:hAnsi="Times New Roman" w:cs="Times New Roman"/>
          <w:b/>
          <w:sz w:val="28"/>
          <w:szCs w:val="26"/>
        </w:rPr>
        <w:t>Sullivan 13</w:t>
      </w:r>
      <w:r w:rsidRPr="00934C34">
        <w:rPr>
          <w:rFonts w:ascii="Times New Roman" w:hAnsi="Times New Roman" w:cs="Times New Roman"/>
        </w:rPr>
        <w:t xml:space="preserve"> [John L., Associate Professor of Media and Communication at Muhlenberg College in Allentown, PA, “Uncovering the data panopticon: The urgent need for critical scholarship in an era of corporate and government surveillance,”</w:t>
      </w:r>
      <w:r w:rsidRPr="00934C34">
        <w:rPr>
          <w:rFonts w:ascii="Times New Roman" w:hAnsi="Times New Roman" w:cs="Times New Roman"/>
          <w:i/>
        </w:rPr>
        <w:t xml:space="preserve"> Political Economy of Communication </w:t>
      </w:r>
      <w:r w:rsidRPr="00934C34">
        <w:rPr>
          <w:rFonts w:ascii="Times New Roman" w:hAnsi="Times New Roman" w:cs="Times New Roman"/>
        </w:rPr>
        <w:t>Vol 1, No 2 (2013), http://polecom.org/index.php/polecom/article/view/23/192]</w:t>
      </w:r>
      <w:r w:rsidRPr="00934C34">
        <w:rPr>
          <w:rFonts w:ascii="Times New Roman" w:hAnsi="Times New Roman" w:cs="Times New Roman"/>
          <w:i/>
        </w:rPr>
        <w:t xml:space="preserve"> </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Big data and the panoptic sort In Philip K. Dick’s 1956 science fiction short story, The Minority Report, crime in a futuristic United States has been all but extinguished because the police have discovered the ability to predict future events. In this peaceful dystopia, suspects are arrested and charged before their crimes are even committed. While real-world law enforcement agencies cannot (yet) predict future events, the recent revelations about the scope and nature of the National Security Agency’s (NSA) domestic digital spying program suggest they have developed some formidable tools to locate would-be terrorists. </w:t>
      </w:r>
      <w:r w:rsidRPr="00934C34">
        <w:rPr>
          <w:rStyle w:val="StyleUnderline"/>
          <w:rFonts w:ascii="Times New Roman" w:hAnsi="Times New Roman" w:cs="Times New Roman"/>
          <w:b/>
        </w:rPr>
        <w:t>Privacy advocates were outraged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6"/>
          <w:szCs w:val="16"/>
          <w:u w:val="none"/>
        </w:rPr>
        <w:t>by</w:t>
      </w:r>
      <w:r w:rsidRPr="00934C34">
        <w:rPr>
          <w:rFonts w:ascii="Times New Roman" w:hAnsi="Times New Roman" w:cs="Times New Roman"/>
        </w:rPr>
        <w:t xml:space="preserve"> whistleblower </w:t>
      </w:r>
      <w:r w:rsidRPr="00934C34">
        <w:rPr>
          <w:rFonts w:ascii="Times New Roman" w:hAnsi="Times New Roman" w:cs="Times New Roman"/>
          <w:szCs w:val="16"/>
        </w:rPr>
        <w:t xml:space="preserve">Edward </w:t>
      </w:r>
      <w:r w:rsidRPr="00934C34">
        <w:rPr>
          <w:rStyle w:val="StyleUnderline"/>
          <w:rFonts w:ascii="Times New Roman" w:hAnsi="Times New Roman" w:cs="Times New Roman"/>
          <w:sz w:val="16"/>
          <w:szCs w:val="16"/>
          <w:u w:val="none"/>
        </w:rPr>
        <w:t>Snowden’s revelation</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that the NSA</w:t>
      </w:r>
      <w:r w:rsidRPr="00934C34">
        <w:rPr>
          <w:rFonts w:ascii="Times New Roman" w:hAnsi="Times New Roman" w:cs="Times New Roman"/>
        </w:rPr>
        <w:t xml:space="preserve">, in cooperation with technology companies, routinely </w:t>
      </w:r>
      <w:r w:rsidRPr="00934C34">
        <w:rPr>
          <w:rStyle w:val="StyleUnderline"/>
          <w:rFonts w:ascii="Times New Roman" w:hAnsi="Times New Roman" w:cs="Times New Roman"/>
          <w:b/>
        </w:rPr>
        <w:t>stored</w:t>
      </w:r>
      <w:r w:rsidRPr="00934C34">
        <w:rPr>
          <w:rFonts w:ascii="Times New Roman" w:hAnsi="Times New Roman" w:cs="Times New Roman"/>
          <w:b/>
        </w:rPr>
        <w:t xml:space="preserve">, </w:t>
      </w:r>
      <w:r w:rsidRPr="00934C34">
        <w:rPr>
          <w:rStyle w:val="StyleUnderline"/>
          <w:rFonts w:ascii="Times New Roman" w:hAnsi="Times New Roman" w:cs="Times New Roman"/>
          <w:b/>
        </w:rPr>
        <w:t>processed</w:t>
      </w:r>
      <w:r w:rsidRPr="00934C34">
        <w:rPr>
          <w:rFonts w:ascii="Times New Roman" w:hAnsi="Times New Roman" w:cs="Times New Roman"/>
          <w:b/>
        </w:rPr>
        <w:t xml:space="preserve"> </w:t>
      </w:r>
      <w:r w:rsidRPr="00934C34">
        <w:rPr>
          <w:rStyle w:val="StyleUnderline"/>
          <w:rFonts w:ascii="Times New Roman" w:hAnsi="Times New Roman" w:cs="Times New Roman"/>
          <w:b/>
        </w:rPr>
        <w:t>and analyzed millions of private emails</w:t>
      </w:r>
      <w:r w:rsidRPr="00934C34">
        <w:rPr>
          <w:rFonts w:ascii="Times New Roman" w:hAnsi="Times New Roman" w:cs="Times New Roman"/>
        </w:rPr>
        <w:t xml:space="preserve">, video chats, online phone calls, and internet file transfers </w:t>
      </w:r>
      <w:r w:rsidRPr="00934C34">
        <w:rPr>
          <w:rStyle w:val="StyleUnderline"/>
          <w:rFonts w:ascii="Times New Roman" w:hAnsi="Times New Roman" w:cs="Times New Roman"/>
          <w:b/>
        </w:rPr>
        <w:t>under the auspices of</w:t>
      </w:r>
      <w:r w:rsidRPr="00934C34">
        <w:rPr>
          <w:rFonts w:ascii="Times New Roman" w:hAnsi="Times New Roman" w:cs="Times New Roman"/>
        </w:rPr>
        <w:t xml:space="preserve"> a program called </w:t>
      </w:r>
      <w:r w:rsidRPr="00934C34">
        <w:rPr>
          <w:rStyle w:val="StyleUnderline"/>
          <w:rFonts w:ascii="Times New Roman" w:hAnsi="Times New Roman" w:cs="Times New Roman"/>
          <w:b/>
        </w:rPr>
        <w:t>PRISM</w:t>
      </w:r>
      <w:r w:rsidRPr="00934C34">
        <w:rPr>
          <w:rFonts w:ascii="Times New Roman" w:hAnsi="Times New Roman" w:cs="Times New Roman"/>
        </w:rPr>
        <w:t xml:space="preserve">. Recent news reports based upon Snowden’s documents have revealed that </w:t>
      </w:r>
      <w:r w:rsidRPr="00934C34">
        <w:rPr>
          <w:rFonts w:ascii="Times New Roman" w:hAnsi="Times New Roman" w:cs="Times New Roman"/>
          <w:szCs w:val="16"/>
        </w:rPr>
        <w:t xml:space="preserve">even encrypted emails, documents, and online banking transactions are being </w:t>
      </w:r>
      <w:r w:rsidRPr="00934C34">
        <w:rPr>
          <w:rStyle w:val="Emphasis"/>
          <w:rFonts w:ascii="Times New Roman" w:hAnsi="Times New Roman" w:cs="Times New Roman"/>
          <w:b w:val="0"/>
          <w:sz w:val="16"/>
          <w:szCs w:val="16"/>
          <w:u w:val="none"/>
        </w:rPr>
        <w:t>regularly accessed by the NSA</w:t>
      </w:r>
      <w:r w:rsidRPr="00934C34">
        <w:rPr>
          <w:rFonts w:ascii="Times New Roman" w:hAnsi="Times New Roman" w:cs="Times New Roman"/>
          <w:szCs w:val="16"/>
        </w:rPr>
        <w:t xml:space="preserve"> (Larson and Shane, 2013). While these revelations about domestic digital wiretapping without court orders have caused a stir in the American and global press, </w:t>
      </w:r>
      <w:r w:rsidRPr="00934C34">
        <w:rPr>
          <w:rStyle w:val="StyleUnderline"/>
          <w:rFonts w:ascii="Times New Roman" w:hAnsi="Times New Roman" w:cs="Times New Roman"/>
          <w:sz w:val="16"/>
          <w:szCs w:val="16"/>
          <w:u w:val="none"/>
        </w:rPr>
        <w:t>the privacy dangers associated with this type of data surveillance are not new to the scholarly community</w:t>
      </w:r>
      <w:r w:rsidRPr="00934C34">
        <w:rPr>
          <w:rFonts w:ascii="Times New Roman" w:hAnsi="Times New Roman" w:cs="Times New Roman"/>
          <w:szCs w:val="16"/>
        </w:rPr>
        <w:t xml:space="preserve">. Exactly 20 years ago, communication scholar Oscar H Gandy Jr (1993) meticulously outlined the growing threat to individual privacy posed by the cooperation between corporate and government data gathering in a book called The Panoptic Sort. At a time when the internet was in its infancy, when desktop computer processing was a fraction of what it is today, and five years before the founding of Google, Gandy warned that </w:t>
      </w:r>
      <w:r w:rsidRPr="00934C34">
        <w:rPr>
          <w:rStyle w:val="StyleUnderline"/>
          <w:rFonts w:ascii="Times New Roman" w:hAnsi="Times New Roman" w:cs="Times New Roman"/>
          <w:sz w:val="16"/>
          <w:szCs w:val="16"/>
          <w:u w:val="none"/>
        </w:rPr>
        <w:t>organizations like Equifax, TRW, and the Direct Marketing Association</w:t>
      </w:r>
      <w:r w:rsidRPr="00934C34">
        <w:rPr>
          <w:rFonts w:ascii="Times New Roman" w:hAnsi="Times New Roman" w:cs="Times New Roman"/>
          <w:szCs w:val="16"/>
        </w:rPr>
        <w:t xml:space="preserve"> (DMA) </w:t>
      </w:r>
      <w:r w:rsidRPr="00934C34">
        <w:rPr>
          <w:rStyle w:val="StyleUnderline"/>
          <w:rFonts w:ascii="Times New Roman" w:hAnsi="Times New Roman" w:cs="Times New Roman"/>
          <w:sz w:val="16"/>
          <w:szCs w:val="16"/>
          <w:u w:val="none"/>
        </w:rPr>
        <w:t>were amassing huge repositories of consumer data that were gathered passively</w:t>
      </w:r>
      <w:r w:rsidRPr="00934C34">
        <w:rPr>
          <w:rFonts w:ascii="Times New Roman" w:hAnsi="Times New Roman" w:cs="Times New Roman"/>
          <w:szCs w:val="16"/>
        </w:rPr>
        <w:t xml:space="preserve"> whenever individuals made purchases via credit cards. </w:t>
      </w:r>
      <w:r w:rsidRPr="00934C34">
        <w:rPr>
          <w:rStyle w:val="StyleUnderline"/>
          <w:rFonts w:ascii="Times New Roman" w:hAnsi="Times New Roman" w:cs="Times New Roman"/>
          <w:sz w:val="16"/>
          <w:szCs w:val="16"/>
          <w:u w:val="none"/>
        </w:rPr>
        <w:t>When these data are combined with sophi</w:t>
      </w:r>
      <w:r w:rsidRPr="00934C34">
        <w:rPr>
          <w:rFonts w:ascii="Times New Roman" w:hAnsi="Times New Roman" w:cs="Times New Roman"/>
          <w:szCs w:val="16"/>
        </w:rPr>
        <w:t xml:space="preserve">sticated </w:t>
      </w:r>
      <w:r w:rsidRPr="00934C34">
        <w:rPr>
          <w:rStyle w:val="StyleUnderline"/>
          <w:rFonts w:ascii="Times New Roman" w:hAnsi="Times New Roman" w:cs="Times New Roman"/>
          <w:sz w:val="16"/>
          <w:szCs w:val="16"/>
          <w:u w:val="none"/>
        </w:rPr>
        <w:t>matching algorithms</w:t>
      </w:r>
      <w:r w:rsidRPr="00934C34">
        <w:rPr>
          <w:rFonts w:ascii="Times New Roman" w:hAnsi="Times New Roman" w:cs="Times New Roman"/>
          <w:szCs w:val="16"/>
        </w:rPr>
        <w:t xml:space="preserve"> and sorted against huge government databases like the census, he argued</w:t>
      </w:r>
      <w:r w:rsidRPr="00934C34">
        <w:rPr>
          <w:rStyle w:val="StyleUnderline"/>
          <w:rFonts w:ascii="Times New Roman" w:hAnsi="Times New Roman" w:cs="Times New Roman"/>
          <w:sz w:val="16"/>
          <w:szCs w:val="16"/>
          <w:u w:val="none"/>
        </w:rPr>
        <w:t>, they enabled precise tracking of individuals’ behaviors, political views, and other sensitive private information.</w:t>
      </w:r>
      <w:r w:rsidRPr="00934C34">
        <w:rPr>
          <w:rFonts w:ascii="Times New Roman" w:hAnsi="Times New Roman" w:cs="Times New Roman"/>
          <w:szCs w:val="16"/>
        </w:rPr>
        <w:t xml:space="preserve"> The precision of such discrimination transforms the routine sorting of personal data into a powerful form of institutional power. </w:t>
      </w:r>
      <w:r w:rsidRPr="00934C34">
        <w:rPr>
          <w:rStyle w:val="StyleUnderline"/>
          <w:rFonts w:ascii="Times New Roman" w:hAnsi="Times New Roman" w:cs="Times New Roman"/>
          <w:sz w:val="16"/>
          <w:szCs w:val="16"/>
          <w:u w:val="none"/>
        </w:rPr>
        <w:t>Building upon Foucault’s</w:t>
      </w:r>
      <w:r w:rsidRPr="00934C34">
        <w:rPr>
          <w:rFonts w:ascii="Times New Roman" w:hAnsi="Times New Roman" w:cs="Times New Roman"/>
          <w:szCs w:val="16"/>
        </w:rPr>
        <w:t xml:space="preserve"> (1995) </w:t>
      </w:r>
      <w:r w:rsidRPr="00934C34">
        <w:rPr>
          <w:rStyle w:val="StyleUnderline"/>
          <w:rFonts w:ascii="Times New Roman" w:hAnsi="Times New Roman" w:cs="Times New Roman"/>
          <w:sz w:val="16"/>
          <w:szCs w:val="16"/>
          <w:u w:val="none"/>
        </w:rPr>
        <w:t>seminal analysis of disciplinary systems in</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6"/>
          <w:szCs w:val="16"/>
          <w:u w:val="none"/>
        </w:rPr>
        <w:t>society</w:t>
      </w:r>
      <w:r w:rsidRPr="00934C34">
        <w:rPr>
          <w:rFonts w:ascii="Times New Roman" w:hAnsi="Times New Roman" w:cs="Times New Roman"/>
        </w:rPr>
        <w:t xml:space="preserve">, Gandy argued that </w:t>
      </w:r>
      <w:r w:rsidRPr="00934C34">
        <w:rPr>
          <w:rStyle w:val="StyleUnderline"/>
          <w:rFonts w:ascii="Times New Roman" w:hAnsi="Times New Roman" w:cs="Times New Roman"/>
          <w:b/>
        </w:rPr>
        <w:t>the scale of the data collection</w:t>
      </w:r>
      <w:r w:rsidRPr="00934C34">
        <w:rPr>
          <w:rFonts w:ascii="Times New Roman" w:hAnsi="Times New Roman" w:cs="Times New Roman"/>
        </w:rPr>
        <w:t xml:space="preserve"> and analysis performed by government </w:t>
      </w:r>
      <w:r w:rsidRPr="00934C34">
        <w:rPr>
          <w:rStyle w:val="StyleUnderline"/>
          <w:rFonts w:ascii="Times New Roman" w:hAnsi="Times New Roman" w:cs="Times New Roman"/>
          <w:b/>
        </w:rPr>
        <w:t>and corporate institutions created a panopticon wherein citizen actions would eventually become circumscribed within an</w:t>
      </w:r>
      <w:r w:rsidRPr="00934C34">
        <w:rPr>
          <w:rFonts w:ascii="Times New Roman" w:hAnsi="Times New Roman" w:cs="Times New Roman"/>
        </w:rPr>
        <w:t xml:space="preserve"> </w:t>
      </w:r>
      <w:r w:rsidRPr="00934C34">
        <w:rPr>
          <w:rStyle w:val="Emphasis"/>
          <w:rFonts w:ascii="Times New Roman" w:hAnsi="Times New Roman" w:cs="Times New Roman"/>
        </w:rPr>
        <w:t>ever-widening net of personal data surveillance</w:t>
      </w:r>
      <w:r w:rsidRPr="00934C34">
        <w:rPr>
          <w:rFonts w:ascii="Times New Roman" w:hAnsi="Times New Roman" w:cs="Times New Roman"/>
        </w:rPr>
        <w:t xml:space="preserve">. </w:t>
      </w:r>
      <w:r w:rsidRPr="00934C34">
        <w:rPr>
          <w:rStyle w:val="StyleUnderline"/>
          <w:rFonts w:ascii="Times New Roman" w:hAnsi="Times New Roman" w:cs="Times New Roman"/>
          <w:b/>
        </w:rPr>
        <w:t>The end result</w:t>
      </w:r>
      <w:r w:rsidRPr="00934C34">
        <w:rPr>
          <w:rFonts w:ascii="Times New Roman" w:hAnsi="Times New Roman" w:cs="Times New Roman"/>
          <w:b/>
        </w:rPr>
        <w:t>,</w:t>
      </w:r>
      <w:r w:rsidRPr="00934C34">
        <w:rPr>
          <w:rFonts w:ascii="Times New Roman" w:hAnsi="Times New Roman" w:cs="Times New Roman"/>
        </w:rPr>
        <w:t xml:space="preserve"> he observed</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is “an antidemocratic</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system of control that cannot be transformed because it can serve no purpose other than that for which it</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was designed</w:t>
      </w:r>
      <w:r w:rsidRPr="00934C34">
        <w:rPr>
          <w:rFonts w:ascii="Times New Roman" w:hAnsi="Times New Roman" w:cs="Times New Roman"/>
          <w:szCs w:val="16"/>
        </w:rPr>
        <w:t>—</w:t>
      </w:r>
      <w:r w:rsidRPr="00934C34">
        <w:rPr>
          <w:rStyle w:val="StyleUnderline"/>
          <w:rFonts w:ascii="Times New Roman" w:hAnsi="Times New Roman" w:cs="Times New Roman"/>
          <w:sz w:val="16"/>
          <w:szCs w:val="16"/>
          <w:u w:val="none"/>
        </w:rPr>
        <w:t>the</w:t>
      </w:r>
      <w:r w:rsidRPr="00934C34">
        <w:rPr>
          <w:rFonts w:ascii="Times New Roman" w:hAnsi="Times New Roman" w:cs="Times New Roman"/>
        </w:rPr>
        <w:t xml:space="preserve"> rationalization and </w:t>
      </w:r>
      <w:r w:rsidRPr="00934C34">
        <w:rPr>
          <w:rStyle w:val="Emphasis"/>
          <w:rFonts w:ascii="Times New Roman" w:hAnsi="Times New Roman" w:cs="Times New Roman"/>
        </w:rPr>
        <w:t>control of human existence</w:t>
      </w:r>
      <w:r w:rsidRPr="00934C34">
        <w:rPr>
          <w:rFonts w:ascii="Times New Roman" w:hAnsi="Times New Roman" w:cs="Times New Roman"/>
        </w:rPr>
        <w:t xml:space="preserve">”(Gandy, 1993: 227). We’ve come a long way since 1993. Who could have imagined services </w:t>
      </w:r>
      <w:r w:rsidRPr="00934C34">
        <w:rPr>
          <w:rFonts w:ascii="Times New Roman" w:hAnsi="Times New Roman" w:cs="Times New Roman"/>
          <w:szCs w:val="16"/>
        </w:rPr>
        <w:t xml:space="preserve">like </w:t>
      </w:r>
      <w:r w:rsidRPr="00934C34">
        <w:rPr>
          <w:rStyle w:val="StyleUnderline"/>
          <w:rFonts w:ascii="Times New Roman" w:hAnsi="Times New Roman" w:cs="Times New Roman"/>
          <w:sz w:val="16"/>
          <w:szCs w:val="16"/>
          <w:u w:val="none"/>
        </w:rPr>
        <w:t>Facebook, Twitter, and Tumblr</w:t>
      </w:r>
      <w:r w:rsidRPr="00934C34">
        <w:rPr>
          <w:rFonts w:ascii="Times New Roman" w:hAnsi="Times New Roman" w:cs="Times New Roman"/>
          <w:szCs w:val="16"/>
        </w:rPr>
        <w:t xml:space="preserve"> that not only encourage, but </w:t>
      </w:r>
      <w:r w:rsidRPr="00934C34">
        <w:rPr>
          <w:rStyle w:val="StyleUnderline"/>
          <w:rFonts w:ascii="Times New Roman" w:hAnsi="Times New Roman" w:cs="Times New Roman"/>
          <w:sz w:val="16"/>
          <w:szCs w:val="16"/>
          <w:u w:val="none"/>
        </w:rPr>
        <w:t>actively incentivize the voluntary dissemination of personal information online</w:t>
      </w:r>
      <w:r w:rsidRPr="00934C34">
        <w:rPr>
          <w:rFonts w:ascii="Times New Roman" w:hAnsi="Times New Roman" w:cs="Times New Roman"/>
        </w:rPr>
        <w:t xml:space="preserve">? Over the past 20 years, the centrality of the internet to the global communications infrastructure has made it a target for the type of panoptic sorting that Gandy described. </w:t>
      </w:r>
      <w:r w:rsidRPr="00934C34">
        <w:rPr>
          <w:rStyle w:val="StyleUnderline"/>
          <w:rFonts w:ascii="Times New Roman" w:hAnsi="Times New Roman" w:cs="Times New Roman"/>
          <w:b/>
        </w:rPr>
        <w:t>Now that the world knows about PRISM, it is</w:t>
      </w:r>
      <w:r w:rsidRPr="00934C34">
        <w:rPr>
          <w:rFonts w:ascii="Times New Roman" w:hAnsi="Times New Roman" w:cs="Times New Roman"/>
          <w:b/>
        </w:rPr>
        <w:t xml:space="preserve"> </w:t>
      </w:r>
      <w:r w:rsidRPr="00934C34">
        <w:rPr>
          <w:rStyle w:val="StyleUnderline"/>
          <w:rFonts w:ascii="Times New Roman" w:hAnsi="Times New Roman" w:cs="Times New Roman"/>
          <w:b/>
        </w:rPr>
        <w:t>tempting to imagine that enhanced public scrutiny will effectively limit these programs</w:t>
      </w:r>
      <w:r w:rsidRPr="00934C34">
        <w:rPr>
          <w:rFonts w:ascii="Times New Roman" w:hAnsi="Times New Roman" w:cs="Times New Roman"/>
        </w:rPr>
        <w:t xml:space="preserve">. </w:t>
      </w:r>
      <w:r w:rsidRPr="00934C34">
        <w:rPr>
          <w:rStyle w:val="Emphasis"/>
          <w:rFonts w:ascii="Times New Roman" w:hAnsi="Times New Roman" w:cs="Times New Roman"/>
        </w:rPr>
        <w:t>I don’t think that is likely</w:t>
      </w:r>
      <w:r w:rsidRPr="00934C34">
        <w:rPr>
          <w:rFonts w:ascii="Times New Roman" w:hAnsi="Times New Roman" w:cs="Times New Roman"/>
        </w:rPr>
        <w:t xml:space="preserve">. In fact, there are four </w:t>
      </w:r>
      <w:r w:rsidRPr="00934C34">
        <w:rPr>
          <w:rFonts w:ascii="Times New Roman" w:hAnsi="Times New Roman" w:cs="Times New Roman"/>
          <w:szCs w:val="16"/>
        </w:rPr>
        <w:t xml:space="preserve">specific </w:t>
      </w:r>
      <w:r w:rsidRPr="00934C34">
        <w:rPr>
          <w:rStyle w:val="StyleUnderline"/>
          <w:rFonts w:ascii="Times New Roman" w:hAnsi="Times New Roman" w:cs="Times New Roman"/>
          <w:sz w:val="16"/>
          <w:szCs w:val="16"/>
          <w:u w:val="none"/>
        </w:rPr>
        <w:t>trends</w:t>
      </w:r>
      <w:r w:rsidRPr="00934C34">
        <w:rPr>
          <w:rFonts w:ascii="Times New Roman" w:hAnsi="Times New Roman" w:cs="Times New Roman"/>
          <w:szCs w:val="16"/>
        </w:rPr>
        <w:t xml:space="preserve"> that </w:t>
      </w:r>
      <w:r w:rsidRPr="00934C34">
        <w:rPr>
          <w:rStyle w:val="StyleUnderline"/>
          <w:rFonts w:ascii="Times New Roman" w:hAnsi="Times New Roman" w:cs="Times New Roman"/>
          <w:sz w:val="16"/>
          <w:szCs w:val="16"/>
          <w:u w:val="none"/>
        </w:rPr>
        <w:t xml:space="preserve">foretell a </w:t>
      </w:r>
      <w:r w:rsidRPr="00934C34">
        <w:rPr>
          <w:rStyle w:val="Emphasis"/>
          <w:rFonts w:ascii="Times New Roman" w:hAnsi="Times New Roman" w:cs="Times New Roman"/>
          <w:b w:val="0"/>
          <w:sz w:val="16"/>
          <w:szCs w:val="16"/>
          <w:u w:val="none"/>
        </w:rPr>
        <w:t>greater expansion</w:t>
      </w:r>
      <w:r w:rsidRPr="00934C34">
        <w:rPr>
          <w:rStyle w:val="StyleUnderline"/>
          <w:rFonts w:ascii="Times New Roman" w:hAnsi="Times New Roman" w:cs="Times New Roman"/>
          <w:sz w:val="16"/>
          <w:szCs w:val="16"/>
          <w:u w:val="none"/>
        </w:rPr>
        <w:t xml:space="preserve"> of the </w:t>
      </w:r>
      <w:r w:rsidRPr="00934C34">
        <w:rPr>
          <w:rStyle w:val="Emphasis"/>
          <w:rFonts w:ascii="Times New Roman" w:hAnsi="Times New Roman" w:cs="Times New Roman"/>
          <w:b w:val="0"/>
          <w:sz w:val="16"/>
          <w:szCs w:val="16"/>
          <w:u w:val="none"/>
        </w:rPr>
        <w:t>data panopticon</w:t>
      </w:r>
      <w:r w:rsidRPr="00934C34">
        <w:rPr>
          <w:rFonts w:ascii="Times New Roman" w:hAnsi="Times New Roman" w:cs="Times New Roman"/>
          <w:b/>
          <w:szCs w:val="16"/>
        </w:rPr>
        <w:t xml:space="preserve">: </w:t>
      </w:r>
      <w:r w:rsidRPr="00934C34">
        <w:rPr>
          <w:rStyle w:val="StyleUnderline"/>
          <w:rFonts w:ascii="Times New Roman" w:hAnsi="Times New Roman" w:cs="Times New Roman"/>
          <w:sz w:val="16"/>
          <w:szCs w:val="16"/>
          <w:u w:val="none"/>
        </w:rPr>
        <w:t>convergence and the central place of software</w:t>
      </w:r>
      <w:r w:rsidRPr="00934C34">
        <w:rPr>
          <w:rFonts w:ascii="Times New Roman" w:hAnsi="Times New Roman" w:cs="Times New Roman"/>
          <w:szCs w:val="16"/>
        </w:rPr>
        <w:t xml:space="preserve"> in social, commercial and political systems; the growing importance of metadata for routing, storage and sorting of information; </w:t>
      </w:r>
      <w:r w:rsidRPr="00934C34">
        <w:rPr>
          <w:rStyle w:val="StyleUnderline"/>
          <w:rFonts w:ascii="Times New Roman" w:hAnsi="Times New Roman" w:cs="Times New Roman"/>
          <w:sz w:val="16"/>
          <w:szCs w:val="16"/>
          <w:u w:val="none"/>
        </w:rPr>
        <w:t>the global business of data storage and retrieval</w:t>
      </w:r>
      <w:r w:rsidRPr="00934C34">
        <w:rPr>
          <w:rFonts w:ascii="Times New Roman" w:hAnsi="Times New Roman" w:cs="Times New Roman"/>
          <w:szCs w:val="16"/>
        </w:rPr>
        <w:t xml:space="preserve">; the </w:t>
      </w:r>
      <w:r w:rsidRPr="00934C34">
        <w:rPr>
          <w:rStyle w:val="Emphasis"/>
          <w:rFonts w:ascii="Times New Roman" w:hAnsi="Times New Roman" w:cs="Times New Roman"/>
          <w:b w:val="0"/>
          <w:sz w:val="16"/>
          <w:szCs w:val="16"/>
          <w:u w:val="none"/>
        </w:rPr>
        <w:t>blurring of lines between corporate and government data mining</w:t>
      </w:r>
      <w:r w:rsidRPr="00934C34">
        <w:rPr>
          <w:rFonts w:ascii="Times New Roman" w:hAnsi="Times New Roman" w:cs="Times New Roman"/>
          <w:szCs w:val="16"/>
        </w:rPr>
        <w:t xml:space="preserve">. The convergence of digital technologies and the importance of software In the previous era of analog technologies, such as wired telephones and reel-to-reel tapes, </w:t>
      </w:r>
      <w:r w:rsidRPr="00934C34">
        <w:rPr>
          <w:rStyle w:val="StyleUnderline"/>
          <w:rFonts w:ascii="Times New Roman" w:hAnsi="Times New Roman" w:cs="Times New Roman"/>
          <w:sz w:val="16"/>
          <w:szCs w:val="16"/>
          <w:u w:val="none"/>
        </w:rPr>
        <w:t>each specific</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technology had a limited range of capabilities alongside a specific set of legal standards</w:t>
      </w:r>
      <w:r w:rsidRPr="00934C34">
        <w:rPr>
          <w:rFonts w:ascii="Times New Roman" w:hAnsi="Times New Roman" w:cs="Times New Roman"/>
          <w:sz w:val="18"/>
        </w:rPr>
        <w:t xml:space="preserve"> </w:t>
      </w:r>
      <w:r w:rsidRPr="00934C34">
        <w:rPr>
          <w:rFonts w:ascii="Times New Roman" w:hAnsi="Times New Roman" w:cs="Times New Roman"/>
        </w:rPr>
        <w:t xml:space="preserve">to accompany their use. The Wiretap Act of 1968, for example, prohibits law enforcement from wiretapping telephones without a court order because doing so would violate the 4th Amendment protections of both the suspect and anyone that communicates with them. </w:t>
      </w:r>
      <w:r w:rsidRPr="00934C34">
        <w:rPr>
          <w:rStyle w:val="StyleUnderline"/>
          <w:rFonts w:ascii="Times New Roman" w:hAnsi="Times New Roman" w:cs="Times New Roman"/>
          <w:b/>
        </w:rPr>
        <w:t>Today,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6"/>
          <w:szCs w:val="16"/>
          <w:u w:val="none"/>
        </w:rPr>
        <w:t xml:space="preserve">there are </w:t>
      </w:r>
      <w:r w:rsidRPr="00934C34">
        <w:rPr>
          <w:rStyle w:val="Emphasis"/>
          <w:rFonts w:ascii="Times New Roman" w:hAnsi="Times New Roman" w:cs="Times New Roman"/>
          <w:sz w:val="16"/>
          <w:szCs w:val="16"/>
          <w:u w:val="none"/>
        </w:rPr>
        <w:t>few discrete technologies anymore</w:t>
      </w:r>
      <w:r w:rsidRPr="00934C34">
        <w:rPr>
          <w:rFonts w:ascii="Times New Roman" w:hAnsi="Times New Roman" w:cs="Times New Roman"/>
          <w:szCs w:val="16"/>
        </w:rPr>
        <w:t>.</w:t>
      </w:r>
      <w:r w:rsidRPr="00934C34">
        <w:rPr>
          <w:rFonts w:ascii="Times New Roman" w:hAnsi="Times New Roman" w:cs="Times New Roman"/>
        </w:rPr>
        <w:t xml:space="preserve"> Thanks to technological convergence, </w:t>
      </w:r>
      <w:r w:rsidRPr="00934C34">
        <w:rPr>
          <w:rStyle w:val="StyleUnderline"/>
          <w:rFonts w:ascii="Times New Roman" w:hAnsi="Times New Roman" w:cs="Times New Roman"/>
          <w:b/>
        </w:rPr>
        <w:t>almost all forms of communication today utilize some form of digital communication</w:t>
      </w:r>
      <w:r w:rsidRPr="00934C34">
        <w:rPr>
          <w:rFonts w:ascii="Times New Roman" w:hAnsi="Times New Roman" w:cs="Times New Roman"/>
        </w:rPr>
        <w:t xml:space="preserve">, and many do this via the Internet. Software has now replaced specific forms of communication hardware as the nexus for new types of digital communication, from Skype and FaceTime to emails and tweets. Creating legal precedents for protecting individual privacy throughout this myriad of new options has been difficult. Indeed, new options are emerging all the time, and software is extremely fungible in functionality as it adapts quickly to new situations and uses. </w:t>
      </w:r>
      <w:r w:rsidRPr="00934C34">
        <w:rPr>
          <w:rStyle w:val="Emphasis"/>
          <w:rFonts w:ascii="Times New Roman" w:hAnsi="Times New Roman" w:cs="Times New Roman"/>
        </w:rPr>
        <w:t>We lack a coherent legal regime</w:t>
      </w:r>
      <w:r w:rsidRPr="00934C34">
        <w:rPr>
          <w:rFonts w:ascii="Times New Roman" w:hAnsi="Times New Roman" w:cs="Times New Roman"/>
        </w:rPr>
        <w:t xml:space="preserve"> </w:t>
      </w:r>
      <w:r w:rsidRPr="00934C34">
        <w:rPr>
          <w:rStyle w:val="StyleUnderline"/>
          <w:rFonts w:ascii="Times New Roman" w:hAnsi="Times New Roman" w:cs="Times New Roman"/>
          <w:b/>
        </w:rPr>
        <w:t>to counteract the interception of these communications.</w:t>
      </w:r>
      <w:r w:rsidRPr="00934C34">
        <w:rPr>
          <w:rFonts w:ascii="Times New Roman" w:hAnsi="Times New Roman" w:cs="Times New Roman"/>
        </w:rPr>
        <w:t xml:space="preserve"> For example, Skype phone calls can be protected under the existing federal wiretap laws, but emails and text messages cannot. The rise of metadata </w:t>
      </w:r>
      <w:proofErr w:type="gramStart"/>
      <w:r w:rsidRPr="00934C34">
        <w:rPr>
          <w:rFonts w:ascii="Times New Roman" w:hAnsi="Times New Roman" w:cs="Times New Roman"/>
        </w:rPr>
        <w:t>The</w:t>
      </w:r>
      <w:proofErr w:type="gramEnd"/>
      <w:r w:rsidRPr="00934C34">
        <w:rPr>
          <w:rFonts w:ascii="Times New Roman" w:hAnsi="Times New Roman" w:cs="Times New Roman"/>
        </w:rPr>
        <w:t xml:space="preserve"> expansion of online communications has generated an explosion of metadata. Metadata are the transaction records that are generated whenever you send an email or text message. It identifies the location from which the message was sent, when it was sent, the subject of the message, the recipient(s) of the message, the web address of the recipient(s), and more. The Obama Administration has argued that its domestic intelligence program complied with the law because it simply scanned the metadata of email transactions to search for anomalies rather than accessing the content of those emails. As a recent article in The Economist (2013) pointed out, however, while the usefulness of metadata in an analog era was limited (hence the lower evidentiary standards required in courts to obtain that information), today, thanks to the internet, “metadata can now provide a detailed portrait of who people know, where they go, and their daily routines.” (para. 8) Therefore, the argument that random metadata searches do not violate users’ privacy becomes difficult to sustain. The business of data storage and retrieval </w:t>
      </w:r>
      <w:proofErr w:type="gramStart"/>
      <w:r w:rsidRPr="00934C34">
        <w:rPr>
          <w:rStyle w:val="StyleUnderline"/>
          <w:rFonts w:ascii="Times New Roman" w:hAnsi="Times New Roman" w:cs="Times New Roman"/>
        </w:rPr>
        <w:t>The</w:t>
      </w:r>
      <w:proofErr w:type="gramEnd"/>
      <w:r w:rsidRPr="00934C34">
        <w:rPr>
          <w:rStyle w:val="StyleUnderline"/>
          <w:rFonts w:ascii="Times New Roman" w:hAnsi="Times New Roman" w:cs="Times New Roman"/>
        </w:rPr>
        <w:t xml:space="preserve"> </w:t>
      </w:r>
      <w:r w:rsidRPr="00934C34">
        <w:rPr>
          <w:rStyle w:val="Emphasis"/>
          <w:rFonts w:ascii="Times New Roman" w:hAnsi="Times New Roman" w:cs="Times New Roman"/>
        </w:rPr>
        <w:t xml:space="preserve">cost </w:t>
      </w:r>
      <w:r w:rsidRPr="00934C34">
        <w:rPr>
          <w:rStyle w:val="Emphasis"/>
          <w:rFonts w:ascii="Times New Roman" w:hAnsi="Times New Roman" w:cs="Times New Roman"/>
        </w:rPr>
        <w:lastRenderedPageBreak/>
        <w:t>of storing digital data has fallen dramatically</w:t>
      </w:r>
      <w:r w:rsidRPr="00934C34">
        <w:rPr>
          <w:rFonts w:ascii="Times New Roman" w:hAnsi="Times New Roman" w:cs="Times New Roman"/>
        </w:rPr>
        <w:t xml:space="preserve"> in the past 20 years, </w:t>
      </w:r>
      <w:r w:rsidRPr="00934C34">
        <w:rPr>
          <w:rStyle w:val="StyleUnderline"/>
          <w:rFonts w:ascii="Times New Roman" w:hAnsi="Times New Roman" w:cs="Times New Roman"/>
          <w:b/>
        </w:rPr>
        <w:t xml:space="preserve">making the retention of vast quantities of individual data </w:t>
      </w:r>
      <w:r w:rsidRPr="00934C34">
        <w:rPr>
          <w:rStyle w:val="Emphasis"/>
          <w:rFonts w:ascii="Times New Roman" w:hAnsi="Times New Roman" w:cs="Times New Roman"/>
        </w:rPr>
        <w:t>routine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and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cheap</w:t>
      </w:r>
      <w:r w:rsidRPr="00934C34">
        <w:rPr>
          <w:rStyle w:val="StyleUnderline"/>
          <w:rFonts w:ascii="Times New Roman" w:hAnsi="Times New Roman" w:cs="Times New Roman"/>
          <w:b/>
        </w:rPr>
        <w:t>.</w:t>
      </w:r>
      <w:r w:rsidRPr="00934C34">
        <w:rPr>
          <w:rFonts w:ascii="Times New Roman" w:hAnsi="Times New Roman" w:cs="Times New Roman"/>
          <w:b/>
        </w:rPr>
        <w:t xml:space="preserve"> </w:t>
      </w:r>
      <w:r w:rsidRPr="00934C34">
        <w:rPr>
          <w:rStyle w:val="StyleUnderline"/>
          <w:rFonts w:ascii="Times New Roman" w:hAnsi="Times New Roman" w:cs="Times New Roman"/>
          <w:b/>
        </w:rPr>
        <w:t xml:space="preserve">This incentivizes the </w:t>
      </w:r>
      <w:r w:rsidRPr="00934C34">
        <w:rPr>
          <w:rStyle w:val="Emphasis"/>
          <w:rFonts w:ascii="Times New Roman" w:hAnsi="Times New Roman" w:cs="Times New Roman"/>
        </w:rPr>
        <w:t>retention</w:t>
      </w:r>
      <w:r w:rsidRPr="00934C34">
        <w:rPr>
          <w:rStyle w:val="StyleUnderline"/>
          <w:rFonts w:ascii="Times New Roman" w:hAnsi="Times New Roman" w:cs="Times New Roman"/>
          <w:b/>
        </w:rPr>
        <w:t xml:space="preserve"> of digital</w:t>
      </w:r>
      <w:r w:rsidRPr="00934C34">
        <w:rPr>
          <w:rFonts w:ascii="Times New Roman" w:hAnsi="Times New Roman" w:cs="Times New Roman"/>
          <w:b/>
        </w:rPr>
        <w:t xml:space="preserve"> </w:t>
      </w:r>
      <w:r w:rsidRPr="00934C34">
        <w:rPr>
          <w:rStyle w:val="StyleUnderline"/>
          <w:rFonts w:ascii="Times New Roman" w:hAnsi="Times New Roman" w:cs="Times New Roman"/>
          <w:b/>
        </w:rPr>
        <w:t>information in ‘</w:t>
      </w:r>
      <w:r w:rsidRPr="00934C34">
        <w:rPr>
          <w:rStyle w:val="Emphasis"/>
          <w:rFonts w:ascii="Times New Roman" w:hAnsi="Times New Roman" w:cs="Times New Roman"/>
        </w:rPr>
        <w:t>the cloud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for longer periods of time</w:t>
      </w:r>
      <w:r w:rsidRPr="00934C34">
        <w:rPr>
          <w:rFonts w:ascii="Times New Roman" w:hAnsi="Times New Roman" w:cs="Times New Roman"/>
        </w:rPr>
        <w:t xml:space="preserve">. </w:t>
      </w:r>
      <w:r w:rsidRPr="00934C34">
        <w:rPr>
          <w:rStyle w:val="StyleUnderline"/>
          <w:rFonts w:ascii="Times New Roman" w:hAnsi="Times New Roman" w:cs="Times New Roman"/>
          <w:sz w:val="16"/>
          <w:szCs w:val="16"/>
          <w:u w:val="none"/>
        </w:rPr>
        <w:t xml:space="preserve">This creates a </w:t>
      </w:r>
      <w:r w:rsidRPr="00934C34">
        <w:rPr>
          <w:rStyle w:val="Emphasis"/>
          <w:rFonts w:ascii="Times New Roman" w:hAnsi="Times New Roman" w:cs="Times New Roman"/>
          <w:sz w:val="16"/>
          <w:szCs w:val="16"/>
          <w:u w:val="none"/>
        </w:rPr>
        <w:t>valuable resource</w:t>
      </w:r>
      <w:r w:rsidRPr="00934C34">
        <w:rPr>
          <w:rStyle w:val="StyleUnderline"/>
          <w:rFonts w:ascii="Times New Roman" w:hAnsi="Times New Roman" w:cs="Times New Roman"/>
          <w:sz w:val="16"/>
          <w:szCs w:val="16"/>
          <w:u w:val="none"/>
        </w:rPr>
        <w:t xml:space="preserve"> for commercial </w:t>
      </w:r>
      <w:r w:rsidRPr="00934C34">
        <w:rPr>
          <w:rStyle w:val="Emphasis"/>
          <w:rFonts w:ascii="Times New Roman" w:hAnsi="Times New Roman" w:cs="Times New Roman"/>
          <w:sz w:val="16"/>
          <w:szCs w:val="16"/>
          <w:u w:val="none"/>
        </w:rPr>
        <w:t>data miners</w:t>
      </w:r>
      <w:r w:rsidRPr="00934C34">
        <w:rPr>
          <w:rStyle w:val="StyleUnderline"/>
          <w:rFonts w:ascii="Times New Roman" w:hAnsi="Times New Roman" w:cs="Times New Roman"/>
          <w:sz w:val="16"/>
          <w:szCs w:val="16"/>
          <w:u w:val="none"/>
        </w:rPr>
        <w:t xml:space="preserve"> and law enforcement officials alike</w:t>
      </w:r>
      <w:r w:rsidRPr="00934C34">
        <w:rPr>
          <w:rFonts w:ascii="Times New Roman" w:hAnsi="Times New Roman" w:cs="Times New Roman"/>
          <w:szCs w:val="16"/>
        </w:rPr>
        <w:t xml:space="preserve">. As Wired Magazine (Copeland, 2013) outlined in its 20th anniversary edition, in 1993 a gigabyte of computer hard drive space cost almost $1,900.00; today the same amount of digital storage space is worth four cents. This dramatic drop in the cost of storage naturally encourages the retention of digital information by companies and the government. This raises important privacy concerns. Mobile telephone providers, such as Verizon, AT&amp;T, and T-Mobile, regularly store customer metadata (the records of all their telephone communications, including location information) for 18–24 months depending on the carrier. </w:t>
      </w:r>
      <w:r w:rsidRPr="00934C34">
        <w:rPr>
          <w:rStyle w:val="StyleUnderline"/>
          <w:rFonts w:ascii="Times New Roman" w:hAnsi="Times New Roman" w:cs="Times New Roman"/>
          <w:sz w:val="16"/>
          <w:szCs w:val="16"/>
          <w:u w:val="none"/>
        </w:rPr>
        <w:t xml:space="preserve">Companies like Google and Dropbox offer generous amounts of online data storage </w:t>
      </w:r>
      <w:r w:rsidRPr="00934C34">
        <w:rPr>
          <w:rFonts w:ascii="Times New Roman" w:hAnsi="Times New Roman" w:cs="Times New Roman"/>
          <w:szCs w:val="16"/>
        </w:rPr>
        <w:t xml:space="preserve">(‘cloud computing’) </w:t>
      </w:r>
      <w:r w:rsidRPr="00934C34">
        <w:rPr>
          <w:rStyle w:val="StyleUnderline"/>
          <w:rFonts w:ascii="Times New Roman" w:hAnsi="Times New Roman" w:cs="Times New Roman"/>
          <w:sz w:val="16"/>
          <w:szCs w:val="16"/>
          <w:u w:val="none"/>
        </w:rPr>
        <w:t xml:space="preserve">to users in exchange for the ability to target those consumers with advertising and marketing messages. </w:t>
      </w:r>
      <w:r w:rsidRPr="00934C34">
        <w:rPr>
          <w:rFonts w:ascii="Times New Roman" w:hAnsi="Times New Roman" w:cs="Times New Roman"/>
          <w:szCs w:val="16"/>
        </w:rPr>
        <w:t>Companies like Facebook and Twitter profit handsomely by mining their massive storehouses of user data for the purposes of target marketing to specific users. The blurred line</w:t>
      </w:r>
      <w:r w:rsidRPr="00934C34">
        <w:rPr>
          <w:rFonts w:ascii="Times New Roman" w:hAnsi="Times New Roman" w:cs="Times New Roman"/>
        </w:rPr>
        <w:t xml:space="preserve"> between corporate and government data mining Lastly, the Snowden leaks have revealed</w:t>
      </w:r>
      <w:r w:rsidRPr="00934C34">
        <w:rPr>
          <w:rFonts w:ascii="Times New Roman" w:hAnsi="Times New Roman" w:cs="Times New Roman"/>
          <w:sz w:val="24"/>
          <w:szCs w:val="24"/>
        </w:rPr>
        <w:t xml:space="preserve"> </w:t>
      </w:r>
      <w:r w:rsidRPr="00934C34">
        <w:rPr>
          <w:rFonts w:ascii="Times New Roman" w:hAnsi="Times New Roman" w:cs="Times New Roman"/>
          <w:b/>
          <w:u w:val="single"/>
        </w:rPr>
        <w:t>th</w:t>
      </w:r>
      <w:r w:rsidRPr="00934C34">
        <w:rPr>
          <w:rStyle w:val="StyleUnderline"/>
          <w:rFonts w:ascii="Times New Roman" w:hAnsi="Times New Roman" w:cs="Times New Roman"/>
          <w:b/>
        </w:rPr>
        <w:t xml:space="preserve">at the wall between corporate and government data mining is </w:t>
      </w:r>
      <w:proofErr w:type="gramStart"/>
      <w:r w:rsidRPr="00934C34">
        <w:rPr>
          <w:rStyle w:val="StyleUnderline"/>
          <w:rFonts w:ascii="Times New Roman" w:hAnsi="Times New Roman" w:cs="Times New Roman"/>
          <w:b/>
        </w:rPr>
        <w:t>paper thin</w:t>
      </w:r>
      <w:proofErr w:type="gramEnd"/>
      <w:r w:rsidRPr="00934C34">
        <w:rPr>
          <w:rFonts w:ascii="Times New Roman" w:hAnsi="Times New Roman" w:cs="Times New Roman"/>
        </w:rPr>
        <w:t xml:space="preserve">. Since the revelations about the NSA became public, technology companies like Apple and Google have publicized the fact that they have received thousands of NSA requests for individual user data over the past 12 months. </w:t>
      </w:r>
      <w:r w:rsidRPr="00934C34">
        <w:rPr>
          <w:rFonts w:ascii="Times New Roman" w:hAnsi="Times New Roman" w:cs="Times New Roman"/>
          <w:szCs w:val="16"/>
        </w:rPr>
        <w:t xml:space="preserve">While </w:t>
      </w:r>
      <w:r w:rsidRPr="00934C34">
        <w:rPr>
          <w:rStyle w:val="StyleUnderline"/>
          <w:rFonts w:ascii="Times New Roman" w:hAnsi="Times New Roman" w:cs="Times New Roman"/>
          <w:sz w:val="16"/>
          <w:szCs w:val="16"/>
          <w:u w:val="none"/>
        </w:rPr>
        <w:t>some</w:t>
      </w:r>
      <w:r w:rsidRPr="00934C34">
        <w:rPr>
          <w:rFonts w:ascii="Times New Roman" w:hAnsi="Times New Roman" w:cs="Times New Roman"/>
          <w:szCs w:val="16"/>
        </w:rPr>
        <w:t xml:space="preserve"> companies have resisted handing over user data without a specific warrant from the government, other </w:t>
      </w:r>
      <w:r w:rsidRPr="00934C34">
        <w:rPr>
          <w:rStyle w:val="StyleUnderline"/>
          <w:rFonts w:ascii="Times New Roman" w:hAnsi="Times New Roman" w:cs="Times New Roman"/>
          <w:sz w:val="16"/>
          <w:szCs w:val="16"/>
          <w:u w:val="none"/>
        </w:rPr>
        <w:t>technology companies have complied without challenge</w:t>
      </w:r>
      <w:r w:rsidRPr="00934C34">
        <w:rPr>
          <w:rFonts w:ascii="Times New Roman" w:hAnsi="Times New Roman" w:cs="Times New Roman"/>
          <w:szCs w:val="16"/>
        </w:rPr>
        <w:t xml:space="preserve">, worried about the implication of refusing the federal government. Additionally, as a headline article in The New York Times (Sengupta, </w:t>
      </w:r>
      <w:proofErr w:type="gramStart"/>
      <w:r w:rsidRPr="00934C34">
        <w:rPr>
          <w:rFonts w:ascii="Times New Roman" w:hAnsi="Times New Roman" w:cs="Times New Roman"/>
          <w:szCs w:val="16"/>
        </w:rPr>
        <w:t>2013)outlined</w:t>
      </w:r>
      <w:proofErr w:type="gramEnd"/>
      <w:r w:rsidRPr="00934C34">
        <w:rPr>
          <w:rFonts w:ascii="Times New Roman" w:hAnsi="Times New Roman" w:cs="Times New Roman"/>
          <w:szCs w:val="16"/>
        </w:rPr>
        <w:t xml:space="preserve">, the NSA and FBI have, increasingly, routinely analyzed huge databases of online </w:t>
      </w:r>
      <w:r w:rsidRPr="00934C34">
        <w:rPr>
          <w:rStyle w:val="StyleUnderline"/>
          <w:rFonts w:ascii="Times New Roman" w:hAnsi="Times New Roman" w:cs="Times New Roman"/>
          <w:sz w:val="16"/>
          <w:szCs w:val="16"/>
          <w:u w:val="none"/>
        </w:rPr>
        <w:t>communications</w:t>
      </w:r>
      <w:r w:rsidRPr="00934C34">
        <w:rPr>
          <w:rFonts w:ascii="Times New Roman" w:hAnsi="Times New Roman" w:cs="Times New Roman"/>
          <w:szCs w:val="16"/>
        </w:rPr>
        <w:t xml:space="preserve">. </w:t>
      </w:r>
      <w:r w:rsidRPr="00934C34">
        <w:rPr>
          <w:rStyle w:val="Emphasis"/>
          <w:rFonts w:ascii="Times New Roman" w:hAnsi="Times New Roman" w:cs="Times New Roman"/>
          <w:sz w:val="16"/>
          <w:szCs w:val="16"/>
          <w:u w:val="none"/>
        </w:rPr>
        <w:t>They have signed lucrative contracts with Silicon Valley technology companies</w:t>
      </w:r>
      <w:r w:rsidRPr="00934C34">
        <w:rPr>
          <w:rFonts w:ascii="Times New Roman" w:hAnsi="Times New Roman" w:cs="Times New Roman"/>
          <w:szCs w:val="16"/>
        </w:rPr>
        <w:t xml:space="preserve"> to perform these analyses. The New York Times also uncovered the existence of a revolving door between technology companies and the government. For example, former Facebook Chief Security Officer Max Kelly was hired by the NSA in 2010 (Risen and Wingfield, 2013). </w:t>
      </w:r>
      <w:r w:rsidRPr="00934C34">
        <w:rPr>
          <w:rStyle w:val="StyleUnderline"/>
          <w:rFonts w:ascii="Times New Roman" w:hAnsi="Times New Roman" w:cs="Times New Roman"/>
          <w:sz w:val="16"/>
          <w:szCs w:val="16"/>
          <w:u w:val="none"/>
        </w:rPr>
        <w:t>Such arrangements create a clear conflict of interest</w:t>
      </w:r>
      <w:r w:rsidRPr="00934C34">
        <w:rPr>
          <w:rFonts w:ascii="Times New Roman" w:hAnsi="Times New Roman" w:cs="Times New Roman"/>
          <w:szCs w:val="16"/>
        </w:rPr>
        <w:t xml:space="preserve"> for the companies to whom we have e</w:t>
      </w:r>
      <w:r w:rsidRPr="00934C34">
        <w:rPr>
          <w:rFonts w:ascii="Times New Roman" w:hAnsi="Times New Roman" w:cs="Times New Roman"/>
        </w:rPr>
        <w:t xml:space="preserve">ntrusted our data. For the first time, these companies may have both a legal and financial interest in handing over sensitive personal information to government agencies. Of all of the recent revelations about the mining of individual data, this one is perhaps the most troubling. What’s the harm? Given these threats to individual privacy online, what’s the harm if programs like PRISM have been effective in thwarting potential terrorist attacks? Snowden answered this question himself in his infamous interview with The Guardian newspaper (Greenwald, 2013) by saying: Because </w:t>
      </w:r>
      <w:r w:rsidRPr="00934C34">
        <w:rPr>
          <w:rStyle w:val="StyleUnderline"/>
          <w:rFonts w:ascii="Times New Roman" w:hAnsi="Times New Roman" w:cs="Times New Roman"/>
          <w:b/>
        </w:rPr>
        <w:t>even if you’re not doing anything wrong</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you’re being watched and recorded</w:t>
      </w:r>
      <w:r w:rsidRPr="00934C34">
        <w:rPr>
          <w:rFonts w:ascii="Times New Roman" w:hAnsi="Times New Roman" w:cs="Times New Roman"/>
        </w:rPr>
        <w:t xml:space="preserve">. And the </w:t>
      </w:r>
      <w:r w:rsidRPr="00934C34">
        <w:rPr>
          <w:rStyle w:val="StyleUnderline"/>
          <w:rFonts w:ascii="Times New Roman" w:hAnsi="Times New Roman" w:cs="Times New Roman"/>
          <w:sz w:val="16"/>
          <w:szCs w:val="16"/>
          <w:u w:val="none"/>
        </w:rPr>
        <w:t>storage</w:t>
      </w:r>
      <w:r w:rsidRPr="00934C34">
        <w:rPr>
          <w:rFonts w:ascii="Times New Roman" w:hAnsi="Times New Roman" w:cs="Times New Roman"/>
          <w:szCs w:val="16"/>
        </w:rPr>
        <w:t xml:space="preserve"> capability of these systems </w:t>
      </w:r>
      <w:r w:rsidRPr="00934C34">
        <w:rPr>
          <w:rStyle w:val="StyleUnderline"/>
          <w:rFonts w:ascii="Times New Roman" w:hAnsi="Times New Roman" w:cs="Times New Roman"/>
          <w:sz w:val="16"/>
          <w:szCs w:val="16"/>
          <w:u w:val="none"/>
        </w:rPr>
        <w:t>increases every year consistently by orders of</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magnitude</w:t>
      </w:r>
      <w:r w:rsidRPr="00934C34">
        <w:rPr>
          <w:rFonts w:ascii="Times New Roman" w:hAnsi="Times New Roman" w:cs="Times New Roman"/>
        </w:rPr>
        <w:t xml:space="preserve"> to where it’s getting to the point where you don’t have to have done anything wrong. </w:t>
      </w:r>
      <w:r w:rsidRPr="00934C34">
        <w:rPr>
          <w:rStyle w:val="StyleUnderline"/>
          <w:rFonts w:ascii="Times New Roman" w:hAnsi="Times New Roman" w:cs="Times New Roman"/>
          <w:b/>
        </w:rPr>
        <w:t>You simply have to eventually fall under suspicion from somebody even by a wrong call</w:t>
      </w:r>
      <w:r w:rsidRPr="00934C34">
        <w:rPr>
          <w:rFonts w:ascii="Times New Roman" w:hAnsi="Times New Roman" w:cs="Times New Roman"/>
        </w:rPr>
        <w:t xml:space="preserve">. (7:14–7:33) Snowden is alluding here to the problem of ‘collateral damage’ arising from the search of online personal data. Innocent citizens may be caught up in data searches that are meant to locate illegal activities. This problem was most recently demonstrated in 2012 when a warrant to search the email account of Paula Broadwell for a harassment charge unwittingly uncovered an extramarital affair between her and David Petraeus, the then CIA Director and former General. These targeted searches also reverse the burden of proof. Once someone is targeted for government scrutiny because of an email they may have sent, it becomes difficult for them to clear their name. Additionally, </w:t>
      </w:r>
      <w:r w:rsidRPr="00934C34">
        <w:rPr>
          <w:rStyle w:val="Emphasis"/>
          <w:rFonts w:ascii="Times New Roman" w:hAnsi="Times New Roman" w:cs="Times New Roman"/>
        </w:rPr>
        <w:t>we may have started down a path that will be difficult to alter</w:t>
      </w:r>
      <w:r w:rsidRPr="00934C34">
        <w:rPr>
          <w:rFonts w:ascii="Times New Roman" w:hAnsi="Times New Roman" w:cs="Times New Roman"/>
        </w:rPr>
        <w:t xml:space="preserve">. </w:t>
      </w:r>
      <w:r w:rsidRPr="00934C34">
        <w:rPr>
          <w:rStyle w:val="StyleUnderline"/>
          <w:rFonts w:ascii="Times New Roman" w:hAnsi="Times New Roman" w:cs="Times New Roman"/>
          <w:sz w:val="16"/>
          <w:szCs w:val="16"/>
          <w:u w:val="none"/>
        </w:rPr>
        <w:t>Once companies and governments begin collecting and storing citizens’ private data, those institutions will continue to imagine new uses for such data</w:t>
      </w:r>
      <w:r w:rsidRPr="00934C34">
        <w:rPr>
          <w:rStyle w:val="StyleUnderline"/>
          <w:rFonts w:ascii="Times New Roman" w:hAnsi="Times New Roman" w:cs="Times New Roman"/>
        </w:rPr>
        <w:t>,</w:t>
      </w:r>
      <w:r w:rsidRPr="00934C34">
        <w:rPr>
          <w:rFonts w:ascii="Times New Roman" w:hAnsi="Times New Roman" w:cs="Times New Roman"/>
        </w:rPr>
        <w:t xml:space="preserve"> if only to justify the expense of gathering and storing it. History and human nature tell us that the storage and sorting of online personal data will increasingly become the solution to problems we haven’t even yet encountered, alongside existing problems (tracking terrorists, criminals, tax evaders, copyright violators, etc.) The public and the role of critical scholarship Given that we still live in a liberal democracy, what is the public’s role in this process? Shouldn’t citizens help to shape a proper balance between privacy and security? In The Panoptic Sort, Gandy traced the social origins of privacy and considered the available cognitive strategies for a public trying to grapple with this amorphous concept within a changing techno-cultural environment. In focus group interviews, Gandy explored the types of information consumers had about the technologies that could be used to observe and profile them. Respondents were asked whether they thought these practices were legitimate, and whether they had reflected upon the sharing of private information among interested parties (including sharing between private corporations and government agencies). These 1992 focus group participants were quite sophisticated in their responses, observing that the gathering of personal information may be justified or even beneficial in some cases, but that no information “should ever be used to restrict or limit one’s pursuits, happiness, or joy of life” (Gandy, 1993: 135). Gandy also cited nationwide polling conducted in 1990 by Equifax, which found that 46 percent of respondents were “very concerned” about “threats to... their personal privacy” (Gandy, 1993: 140). Today, in a post-September 11 society, the surreptitious gathering of personal information has reached new heights, yet public opinion on the appropriate boundaries of private information retrieval has shifted markedly. A recent poll conducted by the Pew Research Center, for example, found that 56 percent of Americans approve of the NSA’s tracking of phone records as an acceptable method of combatting terrorism (Pew Research Center, 2013). In that same poll, respondents were almost equally divided about the NSA’s policy of scanning all emails to prevent terrorism; 52 percent disapproved while 45 percent approved. We see a somewhat disturbing trend here. While the tools available to gather, store and process personal information have dramatically expanded in the past 20 years, the public’s privacy concerns seem to have abated, albeit only slightly. Increased terrorism fears are no doubt one of the prime catalysts for this, but we should not discount the prospect that popularization of email</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search engines like Google and social media have lessened our inhibitions regarding the sharing and monitoring of personal information</w:t>
      </w:r>
      <w:r w:rsidRPr="00934C34">
        <w:rPr>
          <w:rFonts w:ascii="Times New Roman" w:hAnsi="Times New Roman" w:cs="Times New Roman"/>
          <w:szCs w:val="16"/>
        </w:rPr>
        <w:t xml:space="preserve">. As Mark Andrejevic (2005, 2007, 2009) has noted in his impressive corpus of research, </w:t>
      </w:r>
      <w:proofErr w:type="gramStart"/>
      <w:r w:rsidRPr="00934C34">
        <w:rPr>
          <w:rStyle w:val="StyleUnderline"/>
          <w:rFonts w:ascii="Times New Roman" w:hAnsi="Times New Roman" w:cs="Times New Roman"/>
          <w:sz w:val="16"/>
          <w:szCs w:val="16"/>
          <w:u w:val="none"/>
        </w:rPr>
        <w:t>citizens</w:t>
      </w:r>
      <w:r w:rsidRPr="00934C34">
        <w:rPr>
          <w:rFonts w:ascii="Times New Roman" w:hAnsi="Times New Roman" w:cs="Times New Roman"/>
          <w:szCs w:val="16"/>
        </w:rPr>
        <w:t xml:space="preserve"> are not only being continually monitored by corporations and law enforcement</w:t>
      </w:r>
      <w:proofErr w:type="gramEnd"/>
      <w:r w:rsidRPr="00934C34">
        <w:rPr>
          <w:rFonts w:ascii="Times New Roman" w:hAnsi="Times New Roman" w:cs="Times New Roman"/>
          <w:szCs w:val="16"/>
        </w:rPr>
        <w:t xml:space="preserve">, they </w:t>
      </w:r>
      <w:r w:rsidRPr="00934C34">
        <w:rPr>
          <w:rStyle w:val="StyleUnderline"/>
          <w:rFonts w:ascii="Times New Roman" w:hAnsi="Times New Roman" w:cs="Times New Roman"/>
          <w:sz w:val="16"/>
          <w:szCs w:val="16"/>
          <w:u w:val="none"/>
        </w:rPr>
        <w:t>are essentially monitoring each other</w:t>
      </w:r>
      <w:r w:rsidRPr="00934C34">
        <w:rPr>
          <w:rFonts w:ascii="Times New Roman" w:hAnsi="Times New Roman" w:cs="Times New Roman"/>
          <w:szCs w:val="16"/>
        </w:rPr>
        <w:t>. This is what he calls ‘lateral surveillance’. At a ti</w:t>
      </w:r>
      <w:r w:rsidRPr="00934C34">
        <w:rPr>
          <w:rFonts w:ascii="Times New Roman" w:hAnsi="Times New Roman" w:cs="Times New Roman"/>
        </w:rPr>
        <w:t xml:space="preserve">me when </w:t>
      </w:r>
      <w:r w:rsidRPr="00934C34">
        <w:rPr>
          <w:rStyle w:val="StyleUnderline"/>
          <w:rFonts w:ascii="Times New Roman" w:hAnsi="Times New Roman" w:cs="Times New Roman"/>
          <w:b/>
        </w:rPr>
        <w:t>we are encouraged to continually monitor our friends</w:t>
      </w:r>
      <w:r w:rsidRPr="00934C34">
        <w:rPr>
          <w:rFonts w:ascii="Times New Roman" w:hAnsi="Times New Roman" w:cs="Times New Roman"/>
        </w:rPr>
        <w:t xml:space="preserve">, relatives, neighbors and acquaintances </w:t>
      </w:r>
      <w:r w:rsidRPr="00934C34">
        <w:rPr>
          <w:rStyle w:val="StyleUnderline"/>
          <w:rFonts w:ascii="Times New Roman" w:hAnsi="Times New Roman" w:cs="Times New Roman"/>
          <w:b/>
        </w:rPr>
        <w:t>via social networking</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legitimate boundaries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 xml:space="preserve">surrounding our private information </w:t>
      </w:r>
      <w:r w:rsidRPr="00934C34">
        <w:rPr>
          <w:rStyle w:val="Emphasis"/>
          <w:rFonts w:ascii="Times New Roman" w:hAnsi="Times New Roman" w:cs="Times New Roman"/>
        </w:rPr>
        <w:t>have been blurred</w:t>
      </w:r>
      <w:r w:rsidRPr="00934C34">
        <w:rPr>
          <w:rFonts w:ascii="Times New Roman" w:hAnsi="Times New Roman" w:cs="Times New Roman"/>
        </w:rPr>
        <w:t xml:space="preserve">. As Snowden’s startling NSA revelations demonstrate, shifts in the nature of digital privacy require a vigorous response from critical scholars. Following Gandy’s 1993 book, there needs to be more research on the political economy of personal data gathering, storage and analysis. </w:t>
      </w:r>
      <w:r w:rsidRPr="00934C34">
        <w:rPr>
          <w:rStyle w:val="StyleUnderline"/>
          <w:rFonts w:ascii="Times New Roman" w:hAnsi="Times New Roman" w:cs="Times New Roman"/>
        </w:rPr>
        <w:t xml:space="preserve">Rather than </w:t>
      </w:r>
      <w:r w:rsidRPr="00934C34">
        <w:rPr>
          <w:rStyle w:val="Emphasis"/>
          <w:rFonts w:ascii="Times New Roman" w:hAnsi="Times New Roman" w:cs="Times New Roman"/>
        </w:rPr>
        <w:t xml:space="preserve">accept these new technological systems as a </w:t>
      </w:r>
      <w:r w:rsidRPr="00934C34">
        <w:rPr>
          <w:rStyle w:val="Emphasis"/>
          <w:rFonts w:ascii="Times New Roman" w:hAnsi="Times New Roman" w:cs="Times New Roman"/>
        </w:rPr>
        <w:lastRenderedPageBreak/>
        <w:t>starting point for analysis</w:t>
      </w:r>
      <w:r w:rsidRPr="00934C34">
        <w:rPr>
          <w:rStyle w:val="StyleUnderline"/>
          <w:rFonts w:ascii="Times New Roman" w:hAnsi="Times New Roman" w:cs="Times New Roman"/>
          <w:b/>
        </w:rPr>
        <w:t>, we should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question the philosophical and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institutional foundations of the modern surveillance state</w:t>
      </w:r>
      <w:r w:rsidRPr="00934C34">
        <w:rPr>
          <w:rFonts w:ascii="Times New Roman" w:hAnsi="Times New Roman" w:cs="Times New Roman"/>
        </w:rPr>
        <w:t>. As Gandy noted in his conclusion, we should not jump on the metaphorical train to the future without first addressing its path and destination. He wrote</w:t>
      </w:r>
      <w:r w:rsidRPr="00934C34">
        <w:rPr>
          <w:rFonts w:ascii="Times New Roman" w:hAnsi="Times New Roman" w:cs="Times New Roman"/>
          <w:b/>
        </w:rPr>
        <w:t xml:space="preserve">: </w:t>
      </w:r>
      <w:r w:rsidRPr="00934C34">
        <w:rPr>
          <w:rStyle w:val="StyleUnderline"/>
          <w:rFonts w:ascii="Times New Roman" w:hAnsi="Times New Roman" w:cs="Times New Roman"/>
          <w:b/>
        </w:rPr>
        <w:t>It is the work of critical scholarship to</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raise doubts in the minds of the other passengers</w:t>
      </w:r>
      <w:r w:rsidRPr="00934C34">
        <w:rPr>
          <w:rFonts w:ascii="Times New Roman" w:hAnsi="Times New Roman" w:cs="Times New Roman"/>
        </w:rPr>
        <w:t xml:space="preserve">, </w:t>
      </w:r>
      <w:r w:rsidRPr="00934C34">
        <w:rPr>
          <w:rStyle w:val="StyleUnderline"/>
          <w:rFonts w:ascii="Times New Roman" w:hAnsi="Times New Roman" w:cs="Times New Roman"/>
          <w:b/>
        </w:rPr>
        <w:t>to give voice to their</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unspoken concerns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about the competence of the engineers</w:t>
      </w:r>
      <w:r w:rsidRPr="00934C34">
        <w:rPr>
          <w:rFonts w:ascii="Times New Roman" w:hAnsi="Times New Roman" w:cs="Times New Roman"/>
        </w:rPr>
        <w:t xml:space="preserve">, to validate their mistrust of the digitized voices that announce the next station or the final destination. It is the work of critical scholarship to speak to the engineers, </w:t>
      </w:r>
      <w:r w:rsidRPr="00934C34">
        <w:rPr>
          <w:rStyle w:val="StyleUnderline"/>
          <w:rFonts w:ascii="Times New Roman" w:hAnsi="Times New Roman" w:cs="Times New Roman"/>
          <w:b/>
        </w:rPr>
        <w:t>to wonder aloud with them about whether the tracks will carry a train this long, this fast, that far</w:t>
      </w:r>
      <w:r w:rsidRPr="00934C34">
        <w:rPr>
          <w:rFonts w:ascii="Times New Roman" w:hAnsi="Times New Roman" w:cs="Times New Roman"/>
          <w:b/>
        </w:rPr>
        <w:t xml:space="preserve">. </w:t>
      </w:r>
      <w:r w:rsidRPr="00934C34">
        <w:rPr>
          <w:rFonts w:ascii="Times New Roman" w:hAnsi="Times New Roman" w:cs="Times New Roman"/>
        </w:rPr>
        <w:t>(Gandy, 1993: 230)</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aff is structurally incapable of solving trust – its only result is to prop up the surveillance state </w:t>
      </w:r>
    </w:p>
    <w:p w:rsidR="002A40EE" w:rsidRPr="00934C34" w:rsidRDefault="002A40EE" w:rsidP="002A40EE">
      <w:pPr>
        <w:rPr>
          <w:rFonts w:ascii="Times New Roman" w:hAnsi="Times New Roman" w:cs="Times New Roman"/>
        </w:rPr>
      </w:pPr>
      <w:r w:rsidRPr="00934C34">
        <w:rPr>
          <w:rFonts w:ascii="Times New Roman" w:hAnsi="Times New Roman" w:cs="Times New Roman"/>
          <w:b/>
          <w:sz w:val="28"/>
          <w:szCs w:val="26"/>
        </w:rPr>
        <w:t>Giroux 14</w:t>
      </w:r>
      <w:r w:rsidRPr="00934C34">
        <w:rPr>
          <w:rFonts w:ascii="Times New Roman" w:hAnsi="Times New Roman" w:cs="Times New Roman"/>
        </w:rPr>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1" w:history="1">
        <w:r w:rsidRPr="00934C34">
          <w:rPr>
            <w:rStyle w:val="Hyperlink"/>
            <w:rFonts w:ascii="Times New Roman" w:hAnsi="Times New Roman" w:cs="Times New Roman"/>
          </w:rPr>
          <w:t>http://www.truth-out.org/opinion/item/21656-totalitarian-paranoia-in-the-post-orwellian-surveillance-state</w:t>
        </w:r>
      </w:hyperlink>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F217BB" w:rsidRDefault="002A40EE" w:rsidP="002A40EE">
      <w:pPr>
        <w:rPr>
          <w:rFonts w:ascii="Times New Roman" w:hAnsi="Times New Roman" w:cs="Times New Roman"/>
        </w:rPr>
      </w:pPr>
      <w:r w:rsidRPr="00934C34">
        <w:rPr>
          <w:rStyle w:val="StyleUnderline"/>
          <w:rFonts w:ascii="Times New Roman" w:hAnsi="Times New Roman" w:cs="Times New Roman"/>
          <w:b/>
        </w:rPr>
        <w:t>The corporate-surveillance state collects troves of data, but the groups</w:t>
      </w:r>
      <w:r w:rsidRPr="00934C34">
        <w:rPr>
          <w:rStyle w:val="StyleUnderline"/>
          <w:rFonts w:ascii="Times New Roman" w:hAnsi="Times New Roman" w:cs="Times New Roman"/>
        </w:rPr>
        <w:t xml:space="preserve"> </w:t>
      </w:r>
      <w:r w:rsidRPr="00934C34">
        <w:rPr>
          <w:rFonts w:ascii="Times New Roman" w:hAnsi="Times New Roman" w:cs="Times New Roman"/>
        </w:rPr>
        <w:t xml:space="preserve">often </w:t>
      </w:r>
      <w:r w:rsidRPr="00934C34">
        <w:rPr>
          <w:rStyle w:val="StyleUnderline"/>
          <w:rFonts w:ascii="Times New Roman" w:hAnsi="Times New Roman" w:cs="Times New Roman"/>
          <w:b/>
        </w:rPr>
        <w:t>targeted by</w:t>
      </w:r>
      <w:r w:rsidRPr="00934C34">
        <w:rPr>
          <w:rFonts w:ascii="Times New Roman" w:hAnsi="Times New Roman" w:cs="Times New Roman"/>
        </w:rPr>
        <w:t xml:space="preserve"> traditional and new forms of </w:t>
      </w:r>
      <w:r w:rsidRPr="00934C34">
        <w:rPr>
          <w:rStyle w:val="StyleUnderline"/>
          <w:rFonts w:ascii="Times New Roman" w:hAnsi="Times New Roman" w:cs="Times New Roman"/>
          <w:b/>
        </w:rPr>
        <w:t>digital surveillance are</w:t>
      </w:r>
      <w:r w:rsidRPr="00934C34">
        <w:rPr>
          <w:rFonts w:ascii="Times New Roman" w:hAnsi="Times New Roman" w:cs="Times New Roman"/>
        </w:rPr>
        <w:t xml:space="preserve"> more often than not those who fall within the parameters of either being </w:t>
      </w:r>
      <w:r w:rsidRPr="00934C34">
        <w:rPr>
          <w:rStyle w:val="StyleUnderline"/>
          <w:rFonts w:ascii="Times New Roman" w:hAnsi="Times New Roman" w:cs="Times New Roman"/>
          <w:b/>
        </w:rPr>
        <w:t>a threat to authority</w:t>
      </w:r>
      <w:r w:rsidRPr="00934C34">
        <w:rPr>
          <w:rFonts w:ascii="Times New Roman" w:hAnsi="Times New Roman" w:cs="Times New Roman"/>
        </w:rPr>
        <w:t xml:space="preserve">, reject the consumer culture </w:t>
      </w:r>
      <w:r w:rsidRPr="00934C34">
        <w:rPr>
          <w:rStyle w:val="StyleUnderline"/>
          <w:rFonts w:ascii="Times New Roman" w:hAnsi="Times New Roman" w:cs="Times New Roman"/>
          <w:b/>
        </w:rPr>
        <w:t>or are simply</w:t>
      </w:r>
      <w:r w:rsidRPr="00934C34">
        <w:rPr>
          <w:rFonts w:ascii="Times New Roman" w:hAnsi="Times New Roman" w:cs="Times New Roman"/>
        </w:rPr>
        <w:t xml:space="preserve"> considered </w:t>
      </w:r>
      <w:r w:rsidRPr="00934C34">
        <w:rPr>
          <w:rStyle w:val="Emphasis"/>
          <w:rFonts w:ascii="Times New Roman" w:hAnsi="Times New Roman" w:cs="Times New Roman"/>
        </w:rPr>
        <w:t>disposable</w:t>
      </w:r>
      <w:r w:rsidRPr="00934C34">
        <w:rPr>
          <w:rFonts w:ascii="Times New Roman" w:hAnsi="Times New Roman" w:cs="Times New Roman"/>
        </w:rPr>
        <w:t xml:space="preserve"> under the regime of neoliberal capitalism. The political, class and racial nature of suppression has a long history in the United States and cannot be ignored by whitewashing the issue of surveillance as a form of state violence by making an appeal to the necessity of safety and security. Totalitarian paranoia runs deep in American society, and it now inhabits the highest levels of government.61 </w:t>
      </w:r>
      <w:r w:rsidRPr="00934C34">
        <w:rPr>
          <w:rStyle w:val="Emphasis"/>
          <w:rFonts w:ascii="Times New Roman" w:hAnsi="Times New Roman" w:cs="Times New Roman"/>
        </w:rPr>
        <w:t>There is no excuse for intellectuals</w:t>
      </w:r>
      <w:r w:rsidRPr="00934C34">
        <w:rPr>
          <w:rFonts w:ascii="Times New Roman" w:hAnsi="Times New Roman" w:cs="Times New Roman"/>
        </w:rPr>
        <w:t xml:space="preserve"> </w:t>
      </w:r>
      <w:r w:rsidRPr="00934C34">
        <w:rPr>
          <w:rStyle w:val="StyleUnderline"/>
          <w:rFonts w:ascii="Times New Roman" w:hAnsi="Times New Roman" w:cs="Times New Roman"/>
          <w:b/>
        </w:rPr>
        <w:t>or any other member of the American public to address the existence, meaning and purpose of the surveillance-security state without placing it in the historical</w:t>
      </w:r>
      <w:r w:rsidRPr="00934C34">
        <w:rPr>
          <w:rFonts w:ascii="Times New Roman" w:hAnsi="Times New Roman" w:cs="Times New Roman"/>
          <w:b/>
        </w:rPr>
        <w:t xml:space="preserve"> </w:t>
      </w:r>
      <w:r w:rsidRPr="00934C34">
        <w:rPr>
          <w:rStyle w:val="StyleUnderline"/>
          <w:rFonts w:ascii="Times New Roman" w:hAnsi="Times New Roman" w:cs="Times New Roman"/>
          <w:b/>
        </w:rPr>
        <w:t>structure of the times</w:t>
      </w:r>
      <w:r w:rsidRPr="00934C34">
        <w:rPr>
          <w:rFonts w:ascii="Times New Roman" w:hAnsi="Times New Roman" w:cs="Times New Roman"/>
          <w:b/>
        </w:rPr>
        <w:t>.</w:t>
      </w:r>
      <w:r w:rsidRPr="00934C34">
        <w:rPr>
          <w:rFonts w:ascii="Times New Roman" w:hAnsi="Times New Roman" w:cs="Times New Roman"/>
        </w:rPr>
        <w:t xml:space="preserve"> Or what might be called a historical conjuncture in which the legacy of totalitarianism is once again reasserting itself in new forms. </w:t>
      </w:r>
      <w:r w:rsidRPr="00934C34">
        <w:rPr>
          <w:rStyle w:val="StyleUnderline"/>
          <w:rFonts w:ascii="Times New Roman" w:hAnsi="Times New Roman" w:cs="Times New Roman"/>
          <w:b/>
        </w:rPr>
        <w:t>Historical memory is about more than recovering the past; it is also about imputing history with a sense of responsibility</w:t>
      </w:r>
      <w:r w:rsidRPr="00934C34">
        <w:rPr>
          <w:rFonts w:ascii="Times New Roman" w:hAnsi="Times New Roman" w:cs="Times New Roman"/>
        </w:rPr>
        <w:t xml:space="preserve">, treating it with respect rather than with reverence. </w:t>
      </w:r>
      <w:r w:rsidRPr="00934C34">
        <w:rPr>
          <w:rStyle w:val="StyleUnderline"/>
          <w:rFonts w:ascii="Times New Roman" w:hAnsi="Times New Roman" w:cs="Times New Roman"/>
          <w:sz w:val="16"/>
          <w:szCs w:val="16"/>
          <w:u w:val="none"/>
        </w:rPr>
        <w:t>Historical memory should always be insurgent</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rubbing "taken-for-granted history against the grain so as to</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revitalize and rearticulate what one sees as desirable and necessary for an open, just and life sustaining"</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democracy and future</w:t>
      </w:r>
      <w:r w:rsidRPr="00934C34">
        <w:rPr>
          <w:rFonts w:ascii="Times New Roman" w:hAnsi="Times New Roman" w:cs="Times New Roman"/>
          <w:szCs w:val="16"/>
        </w:rPr>
        <w:t>.6</w:t>
      </w:r>
      <w:r w:rsidRPr="00934C34">
        <w:rPr>
          <w:rFonts w:ascii="Times New Roman" w:hAnsi="Times New Roman" w:cs="Times New Roman"/>
        </w:rPr>
        <w:t xml:space="preserve">2 </w:t>
      </w:r>
      <w:r w:rsidRPr="00934C34">
        <w:rPr>
          <w:rStyle w:val="StyleUnderline"/>
          <w:rFonts w:ascii="Times New Roman" w:hAnsi="Times New Roman" w:cs="Times New Roman"/>
          <w:b/>
        </w:rPr>
        <w:t>Historical memory is a crucial battleground for challenging a corporate-surveillance state that is motivated by the anti-democratic legal</w:t>
      </w:r>
      <w:r w:rsidRPr="00934C34">
        <w:rPr>
          <w:rFonts w:ascii="Times New Roman" w:hAnsi="Times New Roman" w:cs="Times New Roman"/>
          <w:b/>
        </w:rPr>
        <w:t xml:space="preserve">, </w:t>
      </w:r>
      <w:r w:rsidRPr="00934C34">
        <w:rPr>
          <w:rStyle w:val="StyleUnderline"/>
          <w:rFonts w:ascii="Times New Roman" w:hAnsi="Times New Roman" w:cs="Times New Roman"/>
          <w:b/>
        </w:rPr>
        <w:t>economic and political interests</w:t>
      </w:r>
      <w:r w:rsidRPr="00934C34">
        <w:rPr>
          <w:rFonts w:ascii="Times New Roman" w:hAnsi="Times New Roman" w:cs="Times New Roman"/>
          <w:b/>
        </w:rPr>
        <w:t>.</w:t>
      </w:r>
      <w:r w:rsidRPr="00934C34">
        <w:rPr>
          <w:rFonts w:ascii="Times New Roman" w:hAnsi="Times New Roman" w:cs="Times New Roman"/>
        </w:rPr>
        <w:t xml:space="preserve"> But if memory is to function as a witness to injustice and the practice of criticism and renewal, it must </w:t>
      </w:r>
      <w:r w:rsidRPr="00934C34">
        <w:rPr>
          <w:rStyle w:val="StyleUnderline"/>
          <w:rFonts w:ascii="Times New Roman" w:hAnsi="Times New Roman" w:cs="Times New Roman"/>
          <w:b/>
        </w:rPr>
        <w:t>embrace the pedagogical task of connecting the historical, personal and social</w:t>
      </w:r>
      <w:r w:rsidRPr="00934C34">
        <w:rPr>
          <w:rStyle w:val="StyleUnderline"/>
          <w:rFonts w:ascii="Times New Roman" w:hAnsi="Times New Roman" w:cs="Times New Roman"/>
        </w:rPr>
        <w:t xml:space="preserve">. </w:t>
      </w:r>
      <w:r w:rsidRPr="00934C34">
        <w:rPr>
          <w:rFonts w:ascii="Times New Roman" w:hAnsi="Times New Roman" w:cs="Times New Roman"/>
        </w:rPr>
        <w:t xml:space="preserve">It is worth repeating that C.W. Mills was right in arguing that </w:t>
      </w:r>
      <w:r w:rsidRPr="00934C34">
        <w:rPr>
          <w:rStyle w:val="StyleUnderline"/>
          <w:rFonts w:ascii="Times New Roman" w:hAnsi="Times New Roman" w:cs="Times New Roman"/>
          <w:b/>
        </w:rPr>
        <w:t>those without power need to connect personal troubles with public issues and that is as much an educational endeavour and responsibility as it is a political and cultural task</w:t>
      </w:r>
      <w:r w:rsidRPr="00934C34">
        <w:rPr>
          <w:rFonts w:ascii="Times New Roman" w:hAnsi="Times New Roman" w:cs="Times New Roman"/>
          <w:b/>
        </w:rPr>
        <w:t>.63</w:t>
      </w:r>
      <w:r w:rsidRPr="00934C34">
        <w:rPr>
          <w:rStyle w:val="StyleUnderline"/>
          <w:rFonts w:ascii="Times New Roman" w:hAnsi="Times New Roman" w:cs="Times New Roman"/>
          <w:b/>
        </w:rPr>
        <w:t>Obama's recent speech on reforms to the NSA</w:t>
      </w:r>
      <w:r w:rsidRPr="00934C34">
        <w:rPr>
          <w:rStyle w:val="StyleUnderline"/>
          <w:rFonts w:ascii="Times New Roman" w:hAnsi="Times New Roman" w:cs="Times New Roman"/>
        </w:rPr>
        <w:t xml:space="preserve"> </w:t>
      </w:r>
      <w:r w:rsidRPr="00934C34">
        <w:rPr>
          <w:rFonts w:ascii="Times New Roman" w:hAnsi="Times New Roman" w:cs="Times New Roman"/>
        </w:rPr>
        <w:t xml:space="preserve">serves as a text that demands not just close reading but also </w:t>
      </w:r>
      <w:r w:rsidRPr="00934C34">
        <w:rPr>
          <w:rStyle w:val="StyleUnderline"/>
          <w:rFonts w:ascii="Times New Roman" w:hAnsi="Times New Roman" w:cs="Times New Roman"/>
          <w:b/>
        </w:rPr>
        <w:t xml:space="preserve">becomes a model illustrating how </w:t>
      </w:r>
      <w:r w:rsidRPr="00934C34">
        <w:rPr>
          <w:rStyle w:val="Emphasis"/>
          <w:rFonts w:ascii="Times New Roman" w:hAnsi="Times New Roman" w:cs="Times New Roman"/>
        </w:rPr>
        <w:t>history can be manipulated</w:t>
      </w:r>
      <w:r w:rsidRPr="00934C34">
        <w:rPr>
          <w:rStyle w:val="StyleUnderline"/>
          <w:rFonts w:ascii="Times New Roman" w:hAnsi="Times New Roman" w:cs="Times New Roman"/>
          <w:b/>
        </w:rPr>
        <w:t xml:space="preserve"> to legitimate</w:t>
      </w:r>
      <w:r w:rsidRPr="00934C34">
        <w:rPr>
          <w:rFonts w:ascii="Times New Roman" w:hAnsi="Times New Roman" w:cs="Times New Roman"/>
        </w:rPr>
        <w:t xml:space="preserve"> the worst violations of privacy and civil rights, if not state- and </w:t>
      </w:r>
      <w:r w:rsidRPr="00934C34">
        <w:rPr>
          <w:rStyle w:val="StyleUnderline"/>
          <w:rFonts w:ascii="Times New Roman" w:hAnsi="Times New Roman" w:cs="Times New Roman"/>
          <w:b/>
        </w:rPr>
        <w:t>corporate-based forms of violence</w:t>
      </w:r>
      <w:r w:rsidRPr="00934C34">
        <w:rPr>
          <w:rFonts w:ascii="Times New Roman" w:hAnsi="Times New Roman" w:cs="Times New Roman"/>
        </w:rPr>
        <w:t xml:space="preserve">.64 For Obama, the image of Paul Revere or the Sons of Liberty is referenced to highlight the noble ideals of surveillance in the interest of freedom and mostly provide a historical rationale for the emergence of the massive spying behemoths such as the NSA that now threaten the fabric of US democracy and massive data on everyone, not just terrorists. Of course, what Obama leaves out is that Paul Revere and his accomplices acted "to curtail government power as the main threat to freedom."65 Obama provides a sanitized reference to history in order to bleach the surveillance state of its criminal past and convince the American public that, as Michael Ratner states, "Orwellian surveillance is somehow patriotic."66 Obama's surveillance state does just the opposite, and the politicians such as Rep. Mike Ford and Feinstein are more than willing to label legitimate whistle-blowers - including, most famously, Snowden, Manning and Hammond - as traitors while keeping silent when high-ranking government officials, particularly James Clapper Jr., the director of national security, lied before a Senate Intelligence Committee. </w:t>
      </w:r>
      <w:r w:rsidRPr="00934C34">
        <w:rPr>
          <w:rStyle w:val="StyleUnderline"/>
          <w:rFonts w:ascii="Times New Roman" w:hAnsi="Times New Roman" w:cs="Times New Roman"/>
          <w:b/>
        </w:rPr>
        <w:t>Obama's appeal</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6"/>
          <w:szCs w:val="16"/>
          <w:u w:val="none"/>
        </w:rPr>
        <w:t xml:space="preserve">to the American people </w:t>
      </w:r>
      <w:r w:rsidRPr="00934C34">
        <w:rPr>
          <w:rStyle w:val="StyleUnderline"/>
          <w:rFonts w:ascii="Times New Roman" w:hAnsi="Times New Roman" w:cs="Times New Roman"/>
          <w:b/>
        </w:rPr>
        <w:t>to trust those in the highest positions of government and corporate</w:t>
      </w:r>
      <w:r w:rsidRPr="00934C34">
        <w:rPr>
          <w:rFonts w:ascii="Times New Roman" w:hAnsi="Times New Roman" w:cs="Times New Roman"/>
          <w:b/>
        </w:rPr>
        <w:t xml:space="preserve"> </w:t>
      </w:r>
      <w:r w:rsidRPr="00934C34">
        <w:rPr>
          <w:rStyle w:val="StyleUnderline"/>
          <w:rFonts w:ascii="Times New Roman" w:hAnsi="Times New Roman" w:cs="Times New Roman"/>
          <w:b/>
        </w:rPr>
        <w:t>dominance regarding the use of the mammoth power of the surveillance state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makes a mockery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out of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legitimate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uses of such power</w:t>
      </w:r>
      <w:r w:rsidRPr="00934C34">
        <w:rPr>
          <w:rFonts w:ascii="Times New Roman" w:hAnsi="Times New Roman" w:cs="Times New Roman"/>
        </w:rPr>
        <w:t xml:space="preserve">, any vestige of critical thought and historical memory. </w:t>
      </w:r>
      <w:r w:rsidRPr="00934C34">
        <w:rPr>
          <w:rStyle w:val="StyleUnderline"/>
          <w:rFonts w:ascii="Times New Roman" w:hAnsi="Times New Roman" w:cs="Times New Roman"/>
          <w:b/>
        </w:rPr>
        <w:t>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U</w:t>
      </w:r>
      <w:r w:rsidRPr="00934C34">
        <w:rPr>
          <w:rStyle w:val="StyleUnderline"/>
          <w:rFonts w:ascii="Times New Roman" w:hAnsi="Times New Roman" w:cs="Times New Roman"/>
          <w:sz w:val="16"/>
          <w:szCs w:val="16"/>
          <w:u w:val="none"/>
        </w:rPr>
        <w:t>nited</w:t>
      </w:r>
      <w:r w:rsidRPr="00934C34">
        <w:rPr>
          <w:rStyle w:val="StyleUnderline"/>
          <w:rFonts w:ascii="Times New Roman" w:hAnsi="Times New Roman" w:cs="Times New Roman"/>
        </w:rPr>
        <w:t xml:space="preserve"> </w:t>
      </w:r>
      <w:r w:rsidRPr="00934C34">
        <w:rPr>
          <w:rStyle w:val="Emphasis"/>
          <w:rFonts w:ascii="Times New Roman" w:hAnsi="Times New Roman" w:cs="Times New Roman"/>
          <w:u w:val="none"/>
        </w:rPr>
        <w:t>S</w:t>
      </w:r>
      <w:r w:rsidRPr="00934C34">
        <w:rPr>
          <w:rStyle w:val="StyleUnderline"/>
          <w:rFonts w:ascii="Times New Roman" w:hAnsi="Times New Roman" w:cs="Times New Roman"/>
          <w:sz w:val="16"/>
          <w:szCs w:val="16"/>
          <w:u w:val="none"/>
        </w:rPr>
        <w:t>tates</w:t>
      </w:r>
      <w:r w:rsidRPr="00934C34">
        <w:rPr>
          <w:rFonts w:ascii="Times New Roman" w:hAnsi="Times New Roman" w:cs="Times New Roman"/>
        </w:rPr>
        <w:t xml:space="preserve"> </w:t>
      </w:r>
      <w:r w:rsidRPr="00934C34">
        <w:rPr>
          <w:rStyle w:val="StyleUnderline"/>
          <w:rFonts w:ascii="Times New Roman" w:hAnsi="Times New Roman" w:cs="Times New Roman"/>
          <w:b/>
        </w:rPr>
        <w:t>has been</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lying</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to its people for</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more than 50 years</w:t>
      </w:r>
      <w:r w:rsidRPr="00934C34">
        <w:rPr>
          <w:rFonts w:ascii="Times New Roman" w:hAnsi="Times New Roman" w:cs="Times New Roman"/>
        </w:rPr>
        <w:t xml:space="preserve">, </w:t>
      </w:r>
      <w:r w:rsidRPr="00934C34">
        <w:rPr>
          <w:rStyle w:val="StyleUnderline"/>
          <w:rFonts w:ascii="Times New Roman" w:hAnsi="Times New Roman" w:cs="Times New Roman"/>
          <w:sz w:val="16"/>
          <w:szCs w:val="16"/>
          <w:u w:val="none"/>
        </w:rPr>
        <w:t>and such lies extend from falsifying</w:t>
      </w:r>
      <w:r w:rsidRPr="00934C34">
        <w:rPr>
          <w:rFonts w:ascii="Times New Roman" w:hAnsi="Times New Roman" w:cs="Times New Roman"/>
          <w:szCs w:val="16"/>
        </w:rPr>
        <w:t xml:space="preserve"> the reasons for going to war with </w:t>
      </w:r>
      <w:r w:rsidRPr="00934C34">
        <w:rPr>
          <w:rStyle w:val="StyleUnderline"/>
          <w:rFonts w:ascii="Times New Roman" w:hAnsi="Times New Roman" w:cs="Times New Roman"/>
          <w:sz w:val="16"/>
          <w:szCs w:val="16"/>
          <w:u w:val="none"/>
        </w:rPr>
        <w:t>Vietnam</w:t>
      </w:r>
      <w:r w:rsidRPr="00934C34">
        <w:rPr>
          <w:rFonts w:ascii="Times New Roman" w:hAnsi="Times New Roman" w:cs="Times New Roman"/>
          <w:szCs w:val="16"/>
        </w:rPr>
        <w:t xml:space="preserve"> and Iraq </w:t>
      </w:r>
      <w:r w:rsidRPr="00934C34">
        <w:rPr>
          <w:rStyle w:val="StyleUnderline"/>
          <w:rFonts w:ascii="Times New Roman" w:hAnsi="Times New Roman" w:cs="Times New Roman"/>
          <w:sz w:val="16"/>
          <w:szCs w:val="16"/>
          <w:u w:val="none"/>
        </w:rPr>
        <w:t>to selling arms to Iran</w:t>
      </w:r>
      <w:r w:rsidRPr="00934C34">
        <w:rPr>
          <w:rFonts w:ascii="Times New Roman" w:hAnsi="Times New Roman" w:cs="Times New Roman"/>
        </w:rPr>
        <w:t xml:space="preserve"> in order to fund the reactionary Nicaraguan Contras. </w:t>
      </w:r>
      <w:r w:rsidRPr="00934C34">
        <w:rPr>
          <w:rStyle w:val="Emphasis"/>
          <w:rFonts w:ascii="Times New Roman" w:hAnsi="Times New Roman" w:cs="Times New Roman"/>
        </w:rPr>
        <w:t>Why should anyone trust a government that has condoned torture</w:t>
      </w:r>
      <w:r w:rsidRPr="00934C34">
        <w:rPr>
          <w:rFonts w:ascii="Times New Roman" w:hAnsi="Times New Roman" w:cs="Times New Roman"/>
        </w:rPr>
        <w:t xml:space="preserve">, </w:t>
      </w:r>
      <w:r w:rsidRPr="00934C34">
        <w:rPr>
          <w:rStyle w:val="StyleUnderline"/>
          <w:rFonts w:ascii="Times New Roman" w:hAnsi="Times New Roman" w:cs="Times New Roman"/>
        </w:rPr>
        <w:t>spied on</w:t>
      </w:r>
      <w:r w:rsidRPr="00934C34">
        <w:rPr>
          <w:rFonts w:ascii="Times New Roman" w:hAnsi="Times New Roman" w:cs="Times New Roman"/>
        </w:rPr>
        <w:t xml:space="preserve"> at least </w:t>
      </w:r>
      <w:r w:rsidRPr="00934C34">
        <w:rPr>
          <w:rStyle w:val="Emphasis"/>
          <w:rFonts w:ascii="Times New Roman" w:hAnsi="Times New Roman" w:cs="Times New Roman"/>
        </w:rPr>
        <w:t>35 world leaders</w:t>
      </w:r>
      <w:r w:rsidRPr="00934C34">
        <w:rPr>
          <w:rFonts w:ascii="Times New Roman" w:hAnsi="Times New Roman" w:cs="Times New Roman"/>
        </w:rPr>
        <w:t xml:space="preserve">,67 </w:t>
      </w:r>
      <w:r w:rsidRPr="00934C34">
        <w:rPr>
          <w:rStyle w:val="StyleUnderline"/>
          <w:rFonts w:ascii="Times New Roman" w:hAnsi="Times New Roman" w:cs="Times New Roman"/>
          <w:b/>
        </w:rPr>
        <w:t>supports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indefinite detention</w:t>
      </w:r>
      <w:r w:rsidRPr="00934C34">
        <w:rPr>
          <w:rFonts w:ascii="Times New Roman" w:hAnsi="Times New Roman" w:cs="Times New Roman"/>
        </w:rPr>
        <w:t xml:space="preserve">, </w:t>
      </w:r>
      <w:r w:rsidRPr="00934C34">
        <w:rPr>
          <w:rStyle w:val="StyleUnderline"/>
          <w:rFonts w:ascii="Times New Roman" w:hAnsi="Times New Roman" w:cs="Times New Roman"/>
          <w:b/>
        </w:rPr>
        <w:t>places bugs in</w:t>
      </w:r>
      <w:r w:rsidRPr="00934C34">
        <w:rPr>
          <w:rFonts w:ascii="Times New Roman" w:hAnsi="Times New Roman" w:cs="Times New Roman"/>
        </w:rPr>
        <w:t xml:space="preserve"> thousands of </w:t>
      </w:r>
      <w:r w:rsidRPr="00934C34">
        <w:rPr>
          <w:rStyle w:val="StyleUnderline"/>
          <w:rFonts w:ascii="Times New Roman" w:hAnsi="Times New Roman" w:cs="Times New Roman"/>
          <w:b/>
        </w:rPr>
        <w:t>computers all over the world</w:t>
      </w:r>
      <w:r w:rsidRPr="00934C34">
        <w:rPr>
          <w:rFonts w:ascii="Times New Roman" w:hAnsi="Times New Roman" w:cs="Times New Roman"/>
          <w:b/>
        </w:rPr>
        <w:t xml:space="preserve">, </w:t>
      </w:r>
      <w:r w:rsidRPr="00934C34">
        <w:rPr>
          <w:rStyle w:val="StyleUnderline"/>
          <w:rFonts w:ascii="Times New Roman" w:hAnsi="Times New Roman" w:cs="Times New Roman"/>
          <w:b/>
        </w:rPr>
        <w:t>kills</w:t>
      </w:r>
      <w:r w:rsidRPr="00934C34">
        <w:rPr>
          <w:rFonts w:ascii="Times New Roman" w:hAnsi="Times New Roman" w:cs="Times New Roman"/>
        </w:rPr>
        <w:t xml:space="preserve"> innocent </w:t>
      </w:r>
      <w:r w:rsidRPr="00934C34">
        <w:rPr>
          <w:rStyle w:val="StyleUnderline"/>
          <w:rFonts w:ascii="Times New Roman" w:hAnsi="Times New Roman" w:cs="Times New Roman"/>
          <w:b/>
        </w:rPr>
        <w:t>people with</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drone attacks</w:t>
      </w:r>
      <w:r w:rsidRPr="00934C34">
        <w:rPr>
          <w:rFonts w:ascii="Times New Roman" w:hAnsi="Times New Roman" w:cs="Times New Roman"/>
        </w:rPr>
        <w:t xml:space="preserve">, promotes the post office to log mail for law enforcement </w:t>
      </w:r>
      <w:r w:rsidRPr="00934C34">
        <w:rPr>
          <w:rFonts w:ascii="Times New Roman" w:hAnsi="Times New Roman" w:cs="Times New Roman"/>
          <w:szCs w:val="16"/>
        </w:rPr>
        <w:t xml:space="preserve">agencies </w:t>
      </w:r>
      <w:r w:rsidRPr="00934C34">
        <w:rPr>
          <w:rStyle w:val="StyleUnderline"/>
          <w:rFonts w:ascii="Times New Roman" w:hAnsi="Times New Roman" w:cs="Times New Roman"/>
          <w:sz w:val="16"/>
          <w:szCs w:val="16"/>
          <w:u w:val="none"/>
        </w:rPr>
        <w:t xml:space="preserve">and arbitrarily </w:t>
      </w:r>
      <w:r w:rsidRPr="00934C34">
        <w:rPr>
          <w:rStyle w:val="StyleUnderline"/>
          <w:rFonts w:ascii="Times New Roman" w:hAnsi="Times New Roman" w:cs="Times New Roman"/>
          <w:sz w:val="16"/>
          <w:szCs w:val="16"/>
          <w:u w:val="none"/>
        </w:rPr>
        <w:lastRenderedPageBreak/>
        <w:t xml:space="preserve">authorizes </w:t>
      </w:r>
      <w:r w:rsidRPr="00934C34">
        <w:rPr>
          <w:rStyle w:val="Emphasis"/>
          <w:rFonts w:ascii="Times New Roman" w:hAnsi="Times New Roman" w:cs="Times New Roman"/>
          <w:sz w:val="16"/>
          <w:szCs w:val="16"/>
          <w:u w:val="none"/>
        </w:rPr>
        <w:t>targeted assassinations</w:t>
      </w:r>
      <w:r w:rsidRPr="00934C34">
        <w:rPr>
          <w:rFonts w:ascii="Times New Roman" w:hAnsi="Times New Roman" w:cs="Times New Roman"/>
          <w:szCs w:val="16"/>
        </w:rPr>
        <w:t xml:space="preserve">?68 </w:t>
      </w:r>
      <w:r w:rsidRPr="00934C34">
        <w:rPr>
          <w:rStyle w:val="StyleUnderline"/>
          <w:rFonts w:ascii="Times New Roman" w:hAnsi="Times New Roman" w:cs="Times New Roman"/>
          <w:sz w:val="16"/>
          <w:szCs w:val="16"/>
          <w:u w:val="none"/>
        </w:rPr>
        <w:t>Or</w:t>
      </w:r>
      <w:r w:rsidRPr="00934C34">
        <w:rPr>
          <w:rFonts w:ascii="Times New Roman" w:hAnsi="Times New Roman" w:cs="Times New Roman"/>
          <w:szCs w:val="16"/>
        </w:rPr>
        <w:t xml:space="preserve">, for that matter, </w:t>
      </w:r>
      <w:r w:rsidRPr="00934C34">
        <w:rPr>
          <w:rStyle w:val="StyleUnderline"/>
          <w:rFonts w:ascii="Times New Roman" w:hAnsi="Times New Roman" w:cs="Times New Roman"/>
          <w:sz w:val="16"/>
          <w:szCs w:val="16"/>
          <w:u w:val="none"/>
        </w:rPr>
        <w:t>a</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president that instituted the</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Insider Threat Program</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which was designed to get government employees to</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spy on each other and "turn themselves</w:t>
      </w:r>
      <w:r w:rsidRPr="00934C34">
        <w:rPr>
          <w:rFonts w:ascii="Times New Roman" w:hAnsi="Times New Roman" w:cs="Times New Roman"/>
          <w:szCs w:val="16"/>
        </w:rPr>
        <w:t xml:space="preserve"> and others </w:t>
      </w:r>
      <w:r w:rsidRPr="00934C34">
        <w:rPr>
          <w:rStyle w:val="StyleUnderline"/>
          <w:rFonts w:ascii="Times New Roman" w:hAnsi="Times New Roman" w:cs="Times New Roman"/>
          <w:sz w:val="16"/>
          <w:szCs w:val="16"/>
          <w:u w:val="none"/>
        </w:rPr>
        <w:t>in for failing to report breaches</w:t>
      </w:r>
      <w:r w:rsidRPr="00934C34">
        <w:rPr>
          <w:rFonts w:ascii="Times New Roman" w:hAnsi="Times New Roman" w:cs="Times New Roman"/>
          <w:szCs w:val="16"/>
        </w:rPr>
        <w:t xml:space="preserve">,"69 </w:t>
      </w:r>
      <w:r w:rsidRPr="00934C34">
        <w:rPr>
          <w:rStyle w:val="StyleUnderline"/>
          <w:rFonts w:ascii="Times New Roman" w:hAnsi="Times New Roman" w:cs="Times New Roman"/>
          <w:sz w:val="16"/>
          <w:szCs w:val="16"/>
          <w:u w:val="none"/>
        </w:rPr>
        <w:t>which</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includes "any</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unauthorized disclosure of anything</w:t>
      </w:r>
      <w:r w:rsidRPr="00934C34">
        <w:rPr>
          <w:rFonts w:ascii="Times New Roman" w:hAnsi="Times New Roman" w:cs="Times New Roman"/>
          <w:szCs w:val="16"/>
        </w:rPr>
        <w:t>, not just classified materials."70</w:t>
      </w:r>
    </w:p>
    <w:p w:rsidR="002A40EE" w:rsidRPr="00934C34" w:rsidRDefault="002A40EE" w:rsidP="002A40EE">
      <w:pPr>
        <w:rPr>
          <w:rFonts w:ascii="Times New Roman" w:hAnsi="Times New Roman" w:cs="Times New Roman"/>
          <w:szCs w:val="16"/>
        </w:rPr>
      </w:pPr>
    </w:p>
    <w:p w:rsidR="002A40EE" w:rsidRPr="00934C34" w:rsidRDefault="002A40EE" w:rsidP="002A40EE">
      <w:pPr>
        <w:pStyle w:val="Heading3"/>
        <w:rPr>
          <w:rFonts w:ascii="Times New Roman" w:hAnsi="Times New Roman" w:cs="Times New Roman"/>
        </w:rPr>
      </w:pPr>
      <w:bookmarkStart w:id="2" w:name="_GoBack"/>
      <w:bookmarkEnd w:id="2"/>
      <w:r w:rsidRPr="00934C34">
        <w:rPr>
          <w:rFonts w:ascii="Times New Roman" w:hAnsi="Times New Roman" w:cs="Times New Roman"/>
        </w:rPr>
        <w:lastRenderedPageBreak/>
        <w:t>Catastrophe Images</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aff’s descriptions of catastrophe constitute a depolicitizing spectacle that creates widespread political apathy and the conditions for self-enforced surveillance </w:t>
      </w:r>
    </w:p>
    <w:p w:rsidR="002A40EE" w:rsidRPr="00934C34" w:rsidRDefault="002A40EE" w:rsidP="002A40EE">
      <w:pPr>
        <w:rPr>
          <w:rFonts w:ascii="Times New Roman" w:hAnsi="Times New Roman" w:cs="Times New Roman"/>
        </w:rPr>
      </w:pPr>
      <w:r w:rsidRPr="00934C34">
        <w:rPr>
          <w:rFonts w:ascii="Times New Roman" w:hAnsi="Times New Roman" w:cs="Times New Roman"/>
          <w:b/>
          <w:sz w:val="28"/>
          <w:szCs w:val="26"/>
        </w:rPr>
        <w:t>Giroux 14</w:t>
      </w:r>
      <w:r w:rsidRPr="00934C34">
        <w:rPr>
          <w:rFonts w:ascii="Times New Roman" w:hAnsi="Times New Roman" w:cs="Times New Roman"/>
        </w:rPr>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2" w:history="1">
        <w:r w:rsidRPr="00934C34">
          <w:rPr>
            <w:rStyle w:val="Hyperlink"/>
            <w:rFonts w:ascii="Times New Roman" w:hAnsi="Times New Roman" w:cs="Times New Roman"/>
          </w:rPr>
          <w:t>http://www.truth-out.org/opinion/item/21656-totalitarian-paranoia-in-the-post-orwellian-surveillance-state</w:t>
        </w:r>
      </w:hyperlink>
      <w:r w:rsidRPr="00934C34">
        <w:rPr>
          <w:rFonts w:ascii="Times New Roman" w:hAnsi="Times New Roman" w:cs="Times New Roman"/>
        </w:rPr>
        <w:t>]</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As Heidi Boghosian argues, the omniscient state "in George Orwell's 1984 … is represented by a two-way television set installed in each home. In our own modern adaptation, it is symbolized by the location-tracking cell phones we willingly carry in our pockets and the microchip-embedded clothes we wear on our bodies."35 While such devices can be used for useful applications, they become dangerous in a society in which corporations and government have increased power and access over every aspect of the lives of the American public. Put simply, "the ubiquity of such devices threatens a robust democracy."36 What is particularly dangerous, as Boghosian documents in great detail, is that: </w:t>
      </w:r>
      <w:r w:rsidRPr="00934C34">
        <w:rPr>
          <w:rStyle w:val="StyleUnderline"/>
          <w:rFonts w:ascii="Times New Roman" w:hAnsi="Times New Roman" w:cs="Times New Roman"/>
          <w:b/>
        </w:rPr>
        <w:t>as government agencies shift from investigating criminal activity to preempting it, they have forged close</w:t>
      </w:r>
      <w:r w:rsidRPr="00934C34">
        <w:rPr>
          <w:rFonts w:ascii="Times New Roman" w:hAnsi="Times New Roman" w:cs="Times New Roman"/>
          <w:b/>
        </w:rPr>
        <w:t xml:space="preserve"> </w:t>
      </w:r>
      <w:r w:rsidRPr="00934C34">
        <w:rPr>
          <w:rStyle w:val="StyleUnderline"/>
          <w:rFonts w:ascii="Times New Roman" w:hAnsi="Times New Roman" w:cs="Times New Roman"/>
          <w:b/>
        </w:rPr>
        <w:t>relationships with corporations honing surveillance and intelligence-gathering techniques for use against Americans. By claiming that</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anyone who questions authority</w:t>
      </w:r>
      <w:r w:rsidRPr="00934C34">
        <w:rPr>
          <w:rFonts w:ascii="Times New Roman" w:hAnsi="Times New Roman" w:cs="Times New Roman"/>
        </w:rPr>
        <w:t xml:space="preserve"> or engages in undesired political speech </w:t>
      </w:r>
      <w:r w:rsidRPr="00934C34">
        <w:rPr>
          <w:rStyle w:val="Emphasis"/>
          <w:rFonts w:ascii="Times New Roman" w:hAnsi="Times New Roman" w:cs="Times New Roman"/>
        </w:rPr>
        <w:t>is a potential terrorist threat</w:t>
      </w:r>
      <w:r w:rsidRPr="00934C34">
        <w:rPr>
          <w:rFonts w:ascii="Times New Roman" w:hAnsi="Times New Roman" w:cs="Times New Roman"/>
        </w:rPr>
        <w:t xml:space="preserve">, </w:t>
      </w:r>
      <w:r w:rsidRPr="00934C34">
        <w:rPr>
          <w:rStyle w:val="StyleUnderline"/>
          <w:rFonts w:ascii="Times New Roman" w:hAnsi="Times New Roman" w:cs="Times New Roman"/>
          <w:b/>
        </w:rPr>
        <w:t>this government-corporate partnership makes a mockery of civil liberties</w:t>
      </w:r>
      <w:r w:rsidRPr="00934C34">
        <w:rPr>
          <w:rFonts w:ascii="Times New Roman" w:hAnsi="Times New Roman" w:cs="Times New Roman"/>
        </w:rPr>
        <w:t xml:space="preserve">. … As the assault by an alignment of consumer marketing and militarized policing grows, each single act of individual expression or resistance assumes greater importance.37 The dynamic of neoliberal modernity, the homogenizing force of the market, a growing culture of repression and an emerging police state have produced more sophisticated methods for surveillance and the mass suppression of the most essential tools for dissent and democracy: "the press, political activists, civil rights advocates and conscientious insiders who blow the whistle on corporate malfeasance and government abuse."38 </w:t>
      </w:r>
      <w:r w:rsidRPr="00934C34">
        <w:rPr>
          <w:rStyle w:val="StyleUnderline"/>
          <w:rFonts w:ascii="Times New Roman" w:hAnsi="Times New Roman" w:cs="Times New Roman"/>
          <w:b/>
        </w:rPr>
        <w:t>The neoliberal authoritarian culture of modernity also has created a social order in which</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surveillance becomes self-generated</w:t>
      </w:r>
      <w:r w:rsidRPr="00934C34">
        <w:rPr>
          <w:rFonts w:ascii="Times New Roman" w:hAnsi="Times New Roman" w:cs="Times New Roman"/>
        </w:rPr>
        <w:t xml:space="preserve">, </w:t>
      </w:r>
      <w:r w:rsidRPr="00934C34">
        <w:rPr>
          <w:rStyle w:val="StyleUnderline"/>
          <w:rFonts w:ascii="Times New Roman" w:hAnsi="Times New Roman" w:cs="Times New Roman"/>
          <w:b/>
        </w:rPr>
        <w:t>aided by a public pedagogy produced and circulated through a</w:t>
      </w:r>
      <w:r w:rsidRPr="00934C34">
        <w:rPr>
          <w:rFonts w:ascii="Times New Roman" w:hAnsi="Times New Roman" w:cs="Times New Roman"/>
          <w:b/>
        </w:rPr>
        <w:t xml:space="preserve"> </w:t>
      </w:r>
      <w:r w:rsidRPr="00934C34">
        <w:rPr>
          <w:rStyle w:val="StyleUnderline"/>
          <w:rFonts w:ascii="Times New Roman" w:hAnsi="Times New Roman" w:cs="Times New Roman"/>
          <w:b/>
        </w:rPr>
        <w:t>machinery of consumption that encourages transforming dreams into data bits</w:t>
      </w:r>
      <w:r w:rsidRPr="00934C34">
        <w:rPr>
          <w:rFonts w:ascii="Times New Roman" w:hAnsi="Times New Roman" w:cs="Times New Roman"/>
          <w:b/>
        </w:rPr>
        <w:t xml:space="preserve">. </w:t>
      </w:r>
      <w:r w:rsidRPr="00934C34">
        <w:rPr>
          <w:rFonts w:ascii="Times New Roman" w:hAnsi="Times New Roman" w:cs="Times New Roman"/>
        </w:rPr>
        <w:t>Such</w:t>
      </w:r>
      <w:r w:rsidRPr="00934C34">
        <w:rPr>
          <w:rFonts w:ascii="Times New Roman" w:hAnsi="Times New Roman" w:cs="Times New Roman"/>
          <w:b/>
        </w:rPr>
        <w:t xml:space="preserve"> </w:t>
      </w:r>
      <w:r w:rsidRPr="00934C34">
        <w:rPr>
          <w:rStyle w:val="StyleUnderline"/>
          <w:rFonts w:ascii="Times New Roman" w:hAnsi="Times New Roman" w:cs="Times New Roman"/>
          <w:b/>
        </w:rPr>
        <w:t>bits then move from</w:t>
      </w:r>
      <w:r w:rsidRPr="00934C34">
        <w:rPr>
          <w:rFonts w:ascii="Times New Roman" w:hAnsi="Times New Roman" w:cs="Times New Roman"/>
          <w:b/>
        </w:rPr>
        <w:t xml:space="preserve"> </w:t>
      </w:r>
      <w:r w:rsidRPr="00934C34">
        <w:rPr>
          <w:rStyle w:val="StyleUnderline"/>
          <w:rFonts w:ascii="Times New Roman" w:hAnsi="Times New Roman" w:cs="Times New Roman"/>
          <w:b/>
        </w:rPr>
        <w:t>the sphere of entertainment to the deadly serious and integrated spheres of capital accumulation and policin</w:t>
      </w:r>
      <w:r w:rsidRPr="00934C34">
        <w:rPr>
          <w:rFonts w:ascii="Times New Roman" w:hAnsi="Times New Roman" w:cs="Times New Roman"/>
          <w:b/>
        </w:rPr>
        <w:t>g</w:t>
      </w:r>
      <w:r w:rsidRPr="00934C34">
        <w:rPr>
          <w:rFonts w:ascii="Times New Roman" w:hAnsi="Times New Roman" w:cs="Times New Roman"/>
        </w:rPr>
        <w:t xml:space="preserve"> as they are collected and sold to business and government agencies who track the populace for either commercial purposes or for fear of a possible threat to the social order and its established institutions of power.  Absorbed in privatized orbits of consumption, commodification and display, </w:t>
      </w:r>
      <w:r w:rsidRPr="00934C34">
        <w:rPr>
          <w:rStyle w:val="StyleUnderline"/>
          <w:rFonts w:ascii="Times New Roman" w:hAnsi="Times New Roman" w:cs="Times New Roman"/>
          <w:b/>
        </w:rPr>
        <w:t>Americans vicariously participate in the toxic pleasures of consumer culture,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relentlessly entertained by the spectacle of violence</w:t>
      </w:r>
      <w:r w:rsidRPr="00934C34">
        <w:rPr>
          <w:rFonts w:ascii="Times New Roman" w:hAnsi="Times New Roman" w:cs="Times New Roman"/>
        </w:rPr>
        <w:t xml:space="preserve"> in which, as David Graeber, suggests, </w:t>
      </w:r>
      <w:r w:rsidRPr="00934C34">
        <w:rPr>
          <w:rStyle w:val="StyleUnderline"/>
          <w:rFonts w:ascii="Times New Roman" w:hAnsi="Times New Roman" w:cs="Times New Roman"/>
          <w:b/>
        </w:rPr>
        <w:t>the police “become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almost obsessive objects of imaginative identification in popular culture</w:t>
      </w:r>
      <w:r w:rsidRPr="00934C34">
        <w:rPr>
          <w:rFonts w:ascii="Times New Roman" w:hAnsi="Times New Roman" w:cs="Times New Roman"/>
        </w:rPr>
        <w:t xml:space="preserve"> … watching movies or viewing TV shows that invite them to look at the world from a police point of view."39 It is worth repeating that </w:t>
      </w:r>
      <w:r w:rsidRPr="00934C34">
        <w:rPr>
          <w:rStyle w:val="StyleUnderline"/>
          <w:rFonts w:ascii="Times New Roman" w:hAnsi="Times New Roman" w:cs="Times New Roman"/>
          <w:b/>
        </w:rPr>
        <w:t>Orwell's vision</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6"/>
          <w:szCs w:val="16"/>
          <w:u w:val="none"/>
        </w:rPr>
        <w:t>of surveillance and the totalitarian state looks tame next to the emergence of a corporate-private-state surveillance system that wants to tap into every conceivable mode of communication</w:t>
      </w:r>
      <w:r w:rsidRPr="00934C34">
        <w:rPr>
          <w:rFonts w:ascii="Times New Roman" w:hAnsi="Times New Roman" w:cs="Times New Roman"/>
        </w:rPr>
        <w:t xml:space="preserve">, collect endless amounts of metadata to be stored in vast intelligence storage sites around the country and use those data to repress any vestige of dissent.40 Whistle-blowers are not only punished by the government; their lives are turned upside down in the process by private surveillance agencies and major corporations who increasingly work in tandem. These institutions share information with the government and do their own spying and damage control. For instance, Bank of America assembled 15 to 20 bank officials and retained the law firm of Hunton &amp; Williams to devise various schemes to attack WikiLeaks and Glenn Greenwald, who they thought was about to release damaging information about the bank.41 </w:t>
      </w:r>
      <w:r w:rsidRPr="00934C34">
        <w:rPr>
          <w:rStyle w:val="StyleUnderline"/>
          <w:rFonts w:ascii="Times New Roman" w:hAnsi="Times New Roman" w:cs="Times New Roman"/>
          <w:b/>
        </w:rPr>
        <w:t>Some of the most dreadful consequences of neoliberal modernity and cultures of surveillance include the elimination of those public spheres capable of educating the public to hold power accountable</w:t>
      </w:r>
      <w:r w:rsidRPr="00934C34">
        <w:rPr>
          <w:rFonts w:ascii="Times New Roman" w:hAnsi="Times New Roman" w:cs="Times New Roman"/>
        </w:rPr>
        <w:t xml:space="preserve">, and the dissolution of all social bonds that entail a sense of responsibility toward others. In this instance, </w:t>
      </w:r>
      <w:r w:rsidRPr="00934C34">
        <w:rPr>
          <w:rStyle w:val="StyleUnderline"/>
          <w:rFonts w:ascii="Times New Roman" w:hAnsi="Times New Roman" w:cs="Times New Roman"/>
          <w:b/>
        </w:rPr>
        <w:t>politics has</w:t>
      </w:r>
      <w:r w:rsidRPr="00934C34">
        <w:rPr>
          <w:rFonts w:ascii="Times New Roman" w:hAnsi="Times New Roman" w:cs="Times New Roman"/>
        </w:rPr>
        <w:t xml:space="preserve"> not only become dysfunctional and corrupt in the face of massive inequalities in wealth and power, it also has </w:t>
      </w:r>
      <w:r w:rsidRPr="00934C34">
        <w:rPr>
          <w:rStyle w:val="StyleUnderline"/>
          <w:rFonts w:ascii="Times New Roman" w:hAnsi="Times New Roman" w:cs="Times New Roman"/>
          <w:b/>
        </w:rPr>
        <w:t>been emptied of any substantive meaning. Government not only has fallen into the hands of the elite and right-wing extremists, it has embraced a mode of lawlessness evident in forms of foreign and domestic terrorism</w:t>
      </w:r>
      <w:r w:rsidRPr="00934C34">
        <w:rPr>
          <w:rFonts w:ascii="Times New Roman" w:hAnsi="Times New Roman" w:cs="Times New Roman"/>
        </w:rPr>
        <w:t xml:space="preserve"> that undercuts the obligations of citizenship, justice and morality. </w:t>
      </w:r>
      <w:r w:rsidRPr="00934C34">
        <w:rPr>
          <w:rStyle w:val="StyleUnderline"/>
          <w:rFonts w:ascii="Times New Roman" w:hAnsi="Times New Roman" w:cs="Times New Roman"/>
          <w:b/>
        </w:rPr>
        <w:t>As surveillance and fear become</w:t>
      </w:r>
      <w:r w:rsidRPr="00934C34">
        <w:rPr>
          <w:rFonts w:ascii="Times New Roman" w:hAnsi="Times New Roman" w:cs="Times New Roman"/>
          <w:b/>
        </w:rPr>
        <w:t xml:space="preserve"> </w:t>
      </w:r>
      <w:r w:rsidRPr="00934C34">
        <w:rPr>
          <w:rStyle w:val="StyleUnderline"/>
          <w:rFonts w:ascii="Times New Roman" w:hAnsi="Times New Roman" w:cs="Times New Roman"/>
          <w:b/>
        </w:rPr>
        <w:t>a constant condition of American society</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there is a growing indifference, if not distaste, for politics among large segments of the population</w:t>
      </w:r>
      <w:r w:rsidRPr="00934C34">
        <w:rPr>
          <w:rFonts w:ascii="Times New Roman" w:hAnsi="Times New Roman" w:cs="Times New Roman"/>
        </w:rPr>
        <w:t xml:space="preserve">. This distaste is </w:t>
      </w:r>
      <w:r w:rsidRPr="00934C34">
        <w:rPr>
          <w:rStyle w:val="Emphasis"/>
          <w:rFonts w:ascii="Times New Roman" w:hAnsi="Times New Roman" w:cs="Times New Roman"/>
        </w:rPr>
        <w:t>purposely manufactured</w:t>
      </w:r>
      <w:r w:rsidRPr="00934C34">
        <w:rPr>
          <w:rFonts w:ascii="Times New Roman" w:hAnsi="Times New Roman" w:cs="Times New Roman"/>
        </w:rPr>
        <w:t xml:space="preserve"> </w:t>
      </w:r>
      <w:r w:rsidRPr="00934C34">
        <w:rPr>
          <w:rStyle w:val="StyleUnderline"/>
          <w:rFonts w:ascii="Times New Roman" w:hAnsi="Times New Roman" w:cs="Times New Roman"/>
          <w:b/>
        </w:rPr>
        <w:t>by the ongoing operations of political repression against intellectuals, artists, nonviolent protesters and journalists on the left and right</w:t>
      </w:r>
      <w:r w:rsidRPr="00934C34">
        <w:rPr>
          <w:rFonts w:ascii="Times New Roman" w:hAnsi="Times New Roman" w:cs="Times New Roman"/>
          <w:b/>
        </w:rPr>
        <w:t>.</w:t>
      </w:r>
      <w:r w:rsidRPr="00934C34">
        <w:rPr>
          <w:rFonts w:ascii="Times New Roman" w:hAnsi="Times New Roman" w:cs="Times New Roman"/>
        </w:rPr>
        <w:t xml:space="preserve"> Increasingly, as such populations engage in dissent and the free flow of ideas, whether online or offline, they are considered dangerous to the state and become subject to the mechanizations of a massive security apparatuses designed to monitor, control and punish dissenting populations. </w:t>
      </w:r>
    </w:p>
    <w:p w:rsidR="002A40EE" w:rsidRPr="00934C34" w:rsidRDefault="002A40EE" w:rsidP="002A40EE">
      <w:pPr>
        <w:rPr>
          <w:rFonts w:ascii="Times New Roman" w:hAnsi="Times New Roman" w:cs="Times New Roman"/>
        </w:rPr>
      </w:pP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That culture of fear and precarity locks in the surveillance state </w:t>
      </w:r>
    </w:p>
    <w:p w:rsidR="002A40EE" w:rsidRPr="00934C34" w:rsidRDefault="002A40EE" w:rsidP="002A40EE">
      <w:pPr>
        <w:rPr>
          <w:rFonts w:ascii="Times New Roman" w:hAnsi="Times New Roman" w:cs="Times New Roman"/>
        </w:rPr>
      </w:pPr>
      <w:r w:rsidRPr="00934C34">
        <w:rPr>
          <w:rFonts w:ascii="Times New Roman" w:hAnsi="Times New Roman" w:cs="Times New Roman"/>
          <w:b/>
          <w:sz w:val="28"/>
          <w:szCs w:val="26"/>
        </w:rPr>
        <w:t>Giroux 14</w:t>
      </w:r>
      <w:r w:rsidRPr="00934C34">
        <w:rPr>
          <w:rFonts w:ascii="Times New Roman" w:hAnsi="Times New Roman" w:cs="Times New Roman"/>
        </w:rPr>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3" w:history="1">
        <w:r w:rsidRPr="00934C34">
          <w:rPr>
            <w:rStyle w:val="Hyperlink"/>
            <w:rFonts w:ascii="Times New Roman" w:hAnsi="Times New Roman" w:cs="Times New Roman"/>
          </w:rPr>
          <w:t>http://www.truth-out.org/opinion/item/21656-totalitarian-paranoia-in-the-post-orwellian-surveillance-state</w:t>
        </w:r>
      </w:hyperlink>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One of the most serious conditions that enable the expansion of the corporate-state surveillance apparatus is</w:t>
      </w:r>
      <w:r w:rsidRPr="00934C34">
        <w:rPr>
          <w:rFonts w:ascii="Times New Roman" w:hAnsi="Times New Roman" w:cs="Times New Roman"/>
          <w:b/>
        </w:rPr>
        <w:t xml:space="preserve"> </w:t>
      </w:r>
      <w:r w:rsidRPr="00934C34">
        <w:rPr>
          <w:rStyle w:val="StyleUnderline"/>
          <w:rFonts w:ascii="Times New Roman" w:hAnsi="Times New Roman" w:cs="Times New Roman"/>
          <w:b/>
        </w:rPr>
        <w:t>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erasure of public memory</w:t>
      </w:r>
      <w:r w:rsidRPr="00934C34">
        <w:rPr>
          <w:rFonts w:ascii="Times New Roman" w:hAnsi="Times New Roman" w:cs="Times New Roman"/>
        </w:rPr>
        <w:t xml:space="preserve">. The renowned anthropologist David Price rightly argues that historical memory is one of the primary weapons to be used against the abuse of power and that is why "those who have power create a 'desert of organized forgetting.' "49 For Price, </w:t>
      </w:r>
      <w:r w:rsidRPr="00934C34">
        <w:rPr>
          <w:rStyle w:val="StyleUnderline"/>
          <w:rFonts w:ascii="Times New Roman" w:hAnsi="Times New Roman" w:cs="Times New Roman"/>
          <w:b/>
        </w:rPr>
        <w:t>it is crucial to reclaim America's battered public memories as a political and pedagogical task as part of the broader struggle to regain lost privacy and civil liberties</w:t>
      </w:r>
      <w:r w:rsidRPr="00934C34">
        <w:rPr>
          <w:rFonts w:ascii="Times New Roman" w:hAnsi="Times New Roman" w:cs="Times New Roman"/>
        </w:rPr>
        <w:t xml:space="preserve">."50 Since the terrorist attacks of 9/11, </w:t>
      </w:r>
      <w:r w:rsidRPr="00934C34">
        <w:rPr>
          <w:rStyle w:val="StyleUnderline"/>
          <w:rFonts w:ascii="Times New Roman" w:hAnsi="Times New Roman" w:cs="Times New Roman"/>
          <w:b/>
        </w:rPr>
        <w:t>America has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succumbed to a form of historical amnesia fed by a culture of fear</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militarization</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precarity</w:t>
      </w:r>
      <w:r w:rsidRPr="00934C34">
        <w:rPr>
          <w:rFonts w:ascii="Times New Roman" w:hAnsi="Times New Roman" w:cs="Times New Roman"/>
        </w:rPr>
        <w:t xml:space="preserve">. </w:t>
      </w:r>
      <w:r w:rsidRPr="00934C34">
        <w:rPr>
          <w:rStyle w:val="StyleUnderline"/>
          <w:rFonts w:ascii="Times New Roman" w:hAnsi="Times New Roman" w:cs="Times New Roman"/>
          <w:b/>
        </w:rPr>
        <w:t>Relegated to the dustbin of</w:t>
      </w:r>
      <w:r w:rsidRPr="00934C34">
        <w:rPr>
          <w:rFonts w:ascii="Times New Roman" w:hAnsi="Times New Roman" w:cs="Times New Roman"/>
          <w:b/>
        </w:rPr>
        <w:t xml:space="preserve"> </w:t>
      </w:r>
      <w:r w:rsidRPr="00934C34">
        <w:rPr>
          <w:rStyle w:val="StyleUnderline"/>
          <w:rFonts w:ascii="Times New Roman" w:hAnsi="Times New Roman" w:cs="Times New Roman"/>
          <w:b/>
        </w:rPr>
        <w:t>organized forgetting were the long-standing abuses carried out by America's intelligence agencies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6"/>
          <w:szCs w:val="16"/>
          <w:u w:val="none"/>
        </w:rPr>
        <w:t>and the public's long-standing distrust of the FBI</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government wiretaps and police actions that threatened privacy rights, civil liberties and those freedoms fundamental to a democracy</w:t>
      </w:r>
      <w:r w:rsidRPr="00934C34">
        <w:rPr>
          <w:rFonts w:ascii="Times New Roman" w:hAnsi="Times New Roman" w:cs="Times New Roman"/>
          <w:szCs w:val="16"/>
        </w:rPr>
        <w:t xml:space="preserve">.  In the present historical moment, </w:t>
      </w:r>
      <w:r w:rsidRPr="00934C34">
        <w:rPr>
          <w:rStyle w:val="StyleUnderline"/>
          <w:rFonts w:ascii="Times New Roman" w:hAnsi="Times New Roman" w:cs="Times New Roman"/>
          <w:sz w:val="16"/>
          <w:szCs w:val="16"/>
          <w:u w:val="none"/>
        </w:rPr>
        <w:t>it is almost impossible to imagine that wiretapping was once denounced by the FBI</w:t>
      </w:r>
      <w:r w:rsidRPr="00934C34">
        <w:rPr>
          <w:rFonts w:ascii="Times New Roman" w:hAnsi="Times New Roman" w:cs="Times New Roman"/>
          <w:szCs w:val="16"/>
        </w:rPr>
        <w:t xml:space="preserve"> o</w:t>
      </w:r>
      <w:r w:rsidRPr="00934C34">
        <w:rPr>
          <w:rFonts w:ascii="Times New Roman" w:hAnsi="Times New Roman" w:cs="Times New Roman"/>
        </w:rPr>
        <w:t>r that legislation was passed in the early part of the 20th century that criminalized and outlawed the federal use of wiretaps.51 Nor has much been written about the Church and Pike committees, which in the 1970s exposed a wave of illegal surveillance and disruption campaigns carried out by the FBI and local police forces, most of which were aimed at anti-war demonstrators, the leaders of the civil rights movement and the Black Panthers. And while laws implementing judicial oversight for federal wiretaps were put in place, they were systematically dismantled under the Reagan, Clinton, Bush and Obama administrations. As Price points out, while there was a steady increase in federal wiretaps throughout the 1980s and 1990s, "in the immediate aftermath of 9/11, the American public hastily abandoned a century of fairly consistent opposition to govern wiretaps."52 As the historical memory of such abuses disappeared, repressive legislation such as the USA PATRIOT Act and growing support for a panoptical surveillance and "homeland" security state increased to the point of dissolving the line between private and public, on the one hand, and tilting the balance between security and civil liberties largely in favor of a culture of fear and its underside, a managed emphasis on a one-dimensional notion of safety and security</w:t>
      </w:r>
      <w:r w:rsidRPr="00934C34">
        <w:rPr>
          <w:rFonts w:ascii="Times New Roman" w:hAnsi="Times New Roman" w:cs="Times New Roman"/>
          <w:b/>
        </w:rPr>
        <w:t xml:space="preserve">.  </w:t>
      </w:r>
      <w:r w:rsidRPr="00934C34">
        <w:rPr>
          <w:rStyle w:val="StyleUnderline"/>
          <w:rFonts w:ascii="Times New Roman" w:hAnsi="Times New Roman" w:cs="Times New Roman"/>
          <w:b/>
        </w:rPr>
        <w:t>The violence of organized forgetting has another component</w:t>
      </w:r>
      <w:r w:rsidRPr="00934C34">
        <w:rPr>
          <w:rFonts w:ascii="Times New Roman" w:hAnsi="Times New Roman" w:cs="Times New Roman"/>
        </w:rPr>
        <w:t xml:space="preserve"> besides the prevalence of a culture of fear and hyper-nationalism that emerged after 9/11. Since the 1980s, the culture of neoliberalism with its emphasis on the self, privatization and consumerism largely has functioned to disparage any notion of the public good, social responsibility and collective action, if not politics itself. </w:t>
      </w:r>
      <w:r w:rsidRPr="00934C34">
        <w:rPr>
          <w:rStyle w:val="StyleUnderline"/>
          <w:rFonts w:ascii="Times New Roman" w:hAnsi="Times New Roman" w:cs="Times New Roman"/>
          <w:b/>
        </w:rPr>
        <w:t>Historical memories of collective struggles</w:t>
      </w:r>
      <w:r w:rsidRPr="00934C34">
        <w:rPr>
          <w:rFonts w:ascii="Times New Roman" w:hAnsi="Times New Roman" w:cs="Times New Roman"/>
        </w:rPr>
        <w:t xml:space="preserve"> against government and corporate abuses </w:t>
      </w:r>
      <w:r w:rsidRPr="00934C34">
        <w:rPr>
          <w:rStyle w:val="StyleUnderline"/>
          <w:rFonts w:ascii="Times New Roman" w:hAnsi="Times New Roman" w:cs="Times New Roman"/>
          <w:b/>
        </w:rPr>
        <w:t>have been deposited down the memory hole</w:t>
      </w:r>
      <w:r w:rsidRPr="00934C34">
        <w:rPr>
          <w:rFonts w:ascii="Times New Roman" w:hAnsi="Times New Roman" w:cs="Times New Roman"/>
          <w:b/>
        </w:rPr>
        <w:t xml:space="preserve">, </w:t>
      </w:r>
      <w:r w:rsidRPr="00934C34">
        <w:rPr>
          <w:rStyle w:val="StyleUnderline"/>
          <w:rFonts w:ascii="Times New Roman" w:hAnsi="Times New Roman" w:cs="Times New Roman"/>
          <w:b/>
        </w:rPr>
        <w:t>leaving</w:t>
      </w:r>
      <w:r w:rsidRPr="00934C34">
        <w:rPr>
          <w:rFonts w:ascii="Times New Roman" w:hAnsi="Times New Roman" w:cs="Times New Roman"/>
        </w:rPr>
        <w:t xml:space="preserve"> largely </w:t>
      </w:r>
      <w:r w:rsidRPr="00934C34">
        <w:rPr>
          <w:rStyle w:val="StyleUnderline"/>
          <w:rFonts w:ascii="Times New Roman" w:hAnsi="Times New Roman" w:cs="Times New Roman"/>
          <w:b/>
        </w:rPr>
        <w:t>unquestioned the growing inequalities in wealth and income</w:t>
      </w:r>
      <w:r w:rsidRPr="00934C34">
        <w:rPr>
          <w:rFonts w:ascii="Times New Roman" w:hAnsi="Times New Roman" w:cs="Times New Roman"/>
          <w:b/>
        </w:rPr>
        <w:t xml:space="preserve">, </w:t>
      </w:r>
      <w:r w:rsidRPr="00934C34">
        <w:rPr>
          <w:rStyle w:val="StyleUnderline"/>
          <w:rFonts w:ascii="Times New Roman" w:hAnsi="Times New Roman" w:cs="Times New Roman"/>
          <w:b/>
        </w:rPr>
        <w:t>along with the increased militarization and</w:t>
      </w:r>
      <w:r w:rsidRPr="00934C34">
        <w:rPr>
          <w:rFonts w:ascii="Times New Roman" w:hAnsi="Times New Roman" w:cs="Times New Roman"/>
          <w:b/>
        </w:rPr>
        <w:t xml:space="preserve"> </w:t>
      </w:r>
      <w:r w:rsidRPr="00934C34">
        <w:rPr>
          <w:rStyle w:val="StyleUnderline"/>
          <w:rFonts w:ascii="Times New Roman" w:hAnsi="Times New Roman" w:cs="Times New Roman"/>
          <w:b/>
        </w:rPr>
        <w:t>financialization of American society</w:t>
      </w:r>
      <w:r w:rsidRPr="00934C34">
        <w:rPr>
          <w:rFonts w:ascii="Times New Roman" w:hAnsi="Times New Roman" w:cs="Times New Roman"/>
          <w:b/>
        </w:rPr>
        <w:t xml:space="preserve">. </w:t>
      </w:r>
      <w:r w:rsidRPr="00934C34">
        <w:rPr>
          <w:rStyle w:val="StyleUnderline"/>
          <w:rFonts w:ascii="Times New Roman" w:hAnsi="Times New Roman" w:cs="Times New Roman"/>
          <w:b/>
        </w:rPr>
        <w:t>Even the history of authoritarian movements appears to have been</w:t>
      </w:r>
      <w:r w:rsidRPr="00934C34">
        <w:rPr>
          <w:rFonts w:ascii="Times New Roman" w:hAnsi="Times New Roman" w:cs="Times New Roman"/>
          <w:b/>
        </w:rPr>
        <w:t xml:space="preserve"> </w:t>
      </w:r>
      <w:r w:rsidRPr="00934C34">
        <w:rPr>
          <w:rStyle w:val="StyleUnderline"/>
          <w:rFonts w:ascii="Times New Roman" w:hAnsi="Times New Roman" w:cs="Times New Roman"/>
          <w:b/>
        </w:rPr>
        <w:t>forgotten</w:t>
      </w:r>
      <w:r w:rsidRPr="00934C34">
        <w:rPr>
          <w:rFonts w:ascii="Times New Roman" w:hAnsi="Times New Roman" w:cs="Times New Roman"/>
        </w:rPr>
        <w:t xml:space="preserve"> as right-wing extremists in North Carolina, Wisconsin, Maine, Florida and other states attempt to suppress long-established voting rights, use big money to sway elections, destroy public and higher education as a public good, and substitute emotion and hatred for reasoned arguments.53 </w:t>
      </w:r>
      <w:r w:rsidRPr="00934C34">
        <w:rPr>
          <w:rStyle w:val="StyleUnderline"/>
          <w:rFonts w:ascii="Times New Roman" w:hAnsi="Times New Roman" w:cs="Times New Roman"/>
          <w:b/>
        </w:rPr>
        <w:t>Manufactured ignorance spreads through the dominant cultural apparatuses like a wildfire promoting the financialization of everything as a virtue and ethics as a liability</w:t>
      </w:r>
      <w:r w:rsidRPr="00934C34">
        <w:rPr>
          <w:rFonts w:ascii="Times New Roman" w:hAnsi="Times New Roman" w:cs="Times New Roman"/>
          <w:b/>
        </w:rPr>
        <w:t>. Th</w:t>
      </w:r>
      <w:r w:rsidRPr="00934C34">
        <w:rPr>
          <w:rStyle w:val="StyleUnderline"/>
          <w:rFonts w:ascii="Times New Roman" w:hAnsi="Times New Roman" w:cs="Times New Roman"/>
          <w:b/>
        </w:rPr>
        <w:t>e flight from historical memory has been buttressed by a retreat into a politics of self-help and a culture of self-blame in which all problems are viewed as "evidence of personal shortcomings that</w:t>
      </w:r>
      <w:r w:rsidRPr="00934C34">
        <w:rPr>
          <w:rFonts w:ascii="Times New Roman" w:hAnsi="Times New Roman" w:cs="Times New Roman"/>
        </w:rPr>
        <w:t>, if left uncorrected, hold individuals back from attaining stability and security."54 Within the crippling "affective and ideological spaces of neoliberalism</w:t>
      </w:r>
      <w:r w:rsidRPr="00934C34">
        <w:rPr>
          <w:rFonts w:ascii="Times New Roman" w:hAnsi="Times New Roman" w:cs="Times New Roman"/>
          <w:b/>
        </w:rPr>
        <w:t xml:space="preserve">," </w:t>
      </w:r>
      <w:r w:rsidRPr="00934C34">
        <w:rPr>
          <w:rStyle w:val="StyleUnderline"/>
          <w:rFonts w:ascii="Times New Roman" w:hAnsi="Times New Roman" w:cs="Times New Roman"/>
          <w:b/>
        </w:rPr>
        <w:t>memory recedes, social responsibility erodes, and individual outrage and collective resistance are muted</w:t>
      </w:r>
      <w:r w:rsidRPr="00934C34">
        <w:rPr>
          <w:rStyle w:val="StyleUnderline"/>
          <w:rFonts w:ascii="Times New Roman" w:hAnsi="Times New Roman" w:cs="Times New Roman"/>
        </w:rPr>
        <w:t>.</w:t>
      </w:r>
      <w:r w:rsidRPr="00934C34">
        <w:rPr>
          <w:rFonts w:ascii="Times New Roman" w:hAnsi="Times New Roman" w:cs="Times New Roman"/>
        </w:rPr>
        <w:t>55 Under such circumstances</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public issues collapse into private troubles and the language of the politics is emptied so that</w:t>
      </w:r>
      <w:r w:rsidRPr="00934C34">
        <w:rPr>
          <w:rStyle w:val="StyleUnderline"/>
          <w:rFonts w:ascii="Times New Roman" w:hAnsi="Times New Roman" w:cs="Times New Roman"/>
        </w:rPr>
        <w:t xml:space="preserve"> it </w:t>
      </w:r>
      <w:r w:rsidRPr="00934C34">
        <w:rPr>
          <w:rStyle w:val="Emphasis"/>
          <w:rFonts w:ascii="Times New Roman" w:hAnsi="Times New Roman" w:cs="Times New Roman"/>
        </w:rPr>
        <w:t>becomes impossible to connect the ravages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that bear down on</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individuals to</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broader systemic, structural and social considerations</w:t>
      </w:r>
      <w:r w:rsidRPr="00934C34">
        <w:rPr>
          <w:rStyle w:val="StyleUnderline"/>
          <w:rFonts w:ascii="Times New Roman" w:hAnsi="Times New Roman" w:cs="Times New Roman"/>
        </w:rPr>
        <w:t>.</w:t>
      </w:r>
      <w:r w:rsidRPr="00934C34">
        <w:rPr>
          <w:rFonts w:ascii="Times New Roman" w:hAnsi="Times New Roman" w:cs="Times New Roman"/>
        </w:rPr>
        <w:t xml:space="preserve"> Under such circumstances, </w:t>
      </w:r>
      <w:r w:rsidRPr="00934C34">
        <w:rPr>
          <w:rStyle w:val="StyleUnderline"/>
          <w:rFonts w:ascii="Times New Roman" w:hAnsi="Times New Roman" w:cs="Times New Roman"/>
          <w:sz w:val="16"/>
          <w:szCs w:val="16"/>
          <w:u w:val="none"/>
        </w:rPr>
        <w:t>historical memory offers no buffer to the proliferation of a kind of mad violence and paranoid culture of media-induced fear that turns every public space into a war zone</w:t>
      </w:r>
      <w:r w:rsidRPr="00934C34">
        <w:rPr>
          <w:rFonts w:ascii="Times New Roman" w:hAnsi="Times New Roman" w:cs="Times New Roman"/>
          <w:szCs w:val="16"/>
        </w:rPr>
        <w:t>.</w:t>
      </w:r>
      <w:r w:rsidRPr="00934C34">
        <w:rPr>
          <w:rFonts w:ascii="Times New Roman" w:hAnsi="Times New Roman" w:cs="Times New Roman"/>
        </w:rPr>
        <w:t xml:space="preserve"> Consequently, it is not surprising that </w:t>
      </w:r>
      <w:r w:rsidRPr="00934C34">
        <w:rPr>
          <w:rStyle w:val="StyleUnderline"/>
          <w:rFonts w:ascii="Times New Roman" w:hAnsi="Times New Roman" w:cs="Times New Roman"/>
          <w:b/>
        </w:rPr>
        <w:t>the American public</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barely blinks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in the face of a</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growing surveillance state</w:t>
      </w:r>
      <w:r w:rsidRPr="00934C34">
        <w:rPr>
          <w:rFonts w:ascii="Times New Roman" w:hAnsi="Times New Roman" w:cs="Times New Roman"/>
        </w:rPr>
        <w:t xml:space="preserve">. Nor is it surprising that </w:t>
      </w:r>
      <w:r w:rsidRPr="00934C34">
        <w:rPr>
          <w:rStyle w:val="StyleUnderline"/>
          <w:rFonts w:ascii="Times New Roman" w:hAnsi="Times New Roman" w:cs="Times New Roman"/>
          <w:b/>
        </w:rPr>
        <w:t>intellectuals</w:t>
      </w:r>
      <w:r w:rsidRPr="00934C34">
        <w:rPr>
          <w:rFonts w:ascii="Times New Roman" w:hAnsi="Times New Roman" w:cs="Times New Roman"/>
        </w:rPr>
        <w:t xml:space="preserve"> such as Sean Wilentz </w:t>
      </w:r>
      <w:r w:rsidRPr="00934C34">
        <w:rPr>
          <w:rStyle w:val="StyleUnderline"/>
          <w:rFonts w:ascii="Times New Roman" w:hAnsi="Times New Roman" w:cs="Times New Roman"/>
          <w:sz w:val="16"/>
          <w:szCs w:val="16"/>
          <w:u w:val="none"/>
        </w:rPr>
        <w:t>can claim that "the lack of fealty to the</w:t>
      </w:r>
      <w:r w:rsidRPr="00934C34">
        <w:rPr>
          <w:rFonts w:ascii="Times New Roman" w:hAnsi="Times New Roman" w:cs="Times New Roman"/>
          <w:szCs w:val="16"/>
        </w:rPr>
        <w:t xml:space="preserve"> imperatives of the </w:t>
      </w:r>
      <w:r w:rsidRPr="00934C34">
        <w:rPr>
          <w:rStyle w:val="StyleUnderline"/>
          <w:rFonts w:ascii="Times New Roman" w:hAnsi="Times New Roman" w:cs="Times New Roman"/>
          <w:sz w:val="16"/>
          <w:szCs w:val="16"/>
          <w:u w:val="none"/>
        </w:rPr>
        <w:t>surveillance community</w:t>
      </w:r>
      <w:r w:rsidRPr="00934C34">
        <w:rPr>
          <w:rFonts w:ascii="Times New Roman" w:hAnsi="Times New Roman" w:cs="Times New Roman"/>
          <w:szCs w:val="16"/>
        </w:rPr>
        <w:t xml:space="preserve"> as demonstrated by Edward Snowden, Glenn Greenwald, and Julian Assange </w:t>
      </w:r>
      <w:r w:rsidRPr="00934C34">
        <w:rPr>
          <w:rStyle w:val="StyleUnderline"/>
          <w:rFonts w:ascii="Times New Roman" w:hAnsi="Times New Roman" w:cs="Times New Roman"/>
          <w:sz w:val="16"/>
          <w:szCs w:val="16"/>
          <w:u w:val="none"/>
        </w:rPr>
        <w:t>is</w:t>
      </w:r>
      <w:r w:rsidRPr="00934C34">
        <w:rPr>
          <w:rFonts w:ascii="Times New Roman" w:hAnsi="Times New Roman" w:cs="Times New Roman"/>
          <w:szCs w:val="16"/>
        </w:rPr>
        <w:t xml:space="preserve"> </w:t>
      </w:r>
      <w:r w:rsidRPr="00934C34">
        <w:rPr>
          <w:rStyle w:val="StyleUnderline"/>
          <w:rFonts w:ascii="Times New Roman" w:hAnsi="Times New Roman" w:cs="Times New Roman"/>
          <w:sz w:val="16"/>
          <w:szCs w:val="16"/>
          <w:u w:val="none"/>
        </w:rPr>
        <w:t>an assault on the modern liberal state itself</w:t>
      </w:r>
      <w:r w:rsidRPr="00934C34">
        <w:rPr>
          <w:rFonts w:ascii="Times New Roman" w:hAnsi="Times New Roman" w:cs="Times New Roman"/>
        </w:rPr>
        <w:t xml:space="preserve">."56 Indeed, </w:t>
      </w:r>
      <w:r w:rsidRPr="00934C34">
        <w:rPr>
          <w:rStyle w:val="StyleUnderline"/>
          <w:rFonts w:ascii="Times New Roman" w:hAnsi="Times New Roman" w:cs="Times New Roman"/>
          <w:b/>
        </w:rPr>
        <w:t>what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new apologists for the surveillance state refuse to recognize</w:t>
      </w:r>
      <w:r w:rsidRPr="00934C34">
        <w:rPr>
          <w:rFonts w:ascii="Times New Roman" w:hAnsi="Times New Roman" w:cs="Times New Roman"/>
        </w:rPr>
        <w:t xml:space="preserve"> </w:t>
      </w:r>
      <w:r w:rsidRPr="00934C34">
        <w:rPr>
          <w:rStyle w:val="StyleUnderline"/>
          <w:rFonts w:ascii="Times New Roman" w:hAnsi="Times New Roman" w:cs="Times New Roman"/>
          <w:b/>
        </w:rPr>
        <w:t xml:space="preserve">is a history of abuse and criminal behavior by US intelligence apparatuses that were less concerned with implementing the law, arresting criminals and preventing terrorist acts than they were in </w:t>
      </w:r>
      <w:r w:rsidRPr="00934C34">
        <w:rPr>
          <w:rStyle w:val="Emphasis"/>
          <w:rFonts w:ascii="Times New Roman" w:hAnsi="Times New Roman" w:cs="Times New Roman"/>
        </w:rPr>
        <w:t>suppressing dissent</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 xml:space="preserve">and </w:t>
      </w:r>
      <w:r w:rsidRPr="00934C34">
        <w:rPr>
          <w:rStyle w:val="Emphasis"/>
          <w:rFonts w:ascii="Times New Roman" w:hAnsi="Times New Roman" w:cs="Times New Roman"/>
        </w:rPr>
        <w:t>punishing those groups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marginalized by race and class</w:t>
      </w:r>
      <w:r w:rsidRPr="00934C34">
        <w:rPr>
          <w:rFonts w:ascii="Times New Roman" w:hAnsi="Times New Roman" w:cs="Times New Roman"/>
        </w:rPr>
        <w:t>.</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Econ</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Administration of biopolitical economic order requires threat inflation and subversion—results in greater overall violence</w:t>
      </w:r>
    </w:p>
    <w:p w:rsidR="002A40EE" w:rsidRPr="00934C34" w:rsidRDefault="002A40EE" w:rsidP="002A40EE">
      <w:pPr>
        <w:rPr>
          <w:rFonts w:ascii="Times New Roman" w:hAnsi="Times New Roman" w:cs="Times New Roman"/>
        </w:rPr>
      </w:pPr>
      <w:r w:rsidRPr="00934C34">
        <w:rPr>
          <w:rFonts w:ascii="Times New Roman" w:hAnsi="Times New Roman" w:cs="Times New Roman"/>
          <w:b/>
        </w:rPr>
        <w:t>Neocleous 8</w:t>
      </w:r>
      <w:r w:rsidRPr="00934C34">
        <w:rPr>
          <w:rFonts w:ascii="Times New Roman" w:hAnsi="Times New Roman" w:cs="Times New Roman"/>
        </w:rPr>
        <w:t xml:space="preserve"> [Mark, Professor of Government at the University of Brunel, </w:t>
      </w:r>
      <w:r w:rsidRPr="00934C34">
        <w:rPr>
          <w:rFonts w:ascii="Times New Roman" w:hAnsi="Times New Roman" w:cs="Times New Roman"/>
          <w:i/>
        </w:rPr>
        <w:t>Critique of Security</w:t>
      </w:r>
      <w:r w:rsidRPr="00934C34">
        <w:rPr>
          <w:rFonts w:ascii="Times New Roman" w:hAnsi="Times New Roman" w:cs="Times New Roman"/>
        </w:rPr>
        <w:t>, p, 95-8]</w:t>
      </w:r>
    </w:p>
    <w:p w:rsidR="002A40EE" w:rsidRPr="00934C34" w:rsidRDefault="002A40EE" w:rsidP="002A40EE">
      <w:pPr>
        <w:rPr>
          <w:rFonts w:ascii="Times New Roman" w:hAnsi="Times New Roman" w:cs="Times New Roman"/>
          <w:b/>
          <w:kern w:val="32"/>
          <w:sz w:val="24"/>
          <w:szCs w:val="20"/>
        </w:rPr>
      </w:pPr>
    </w:p>
    <w:p w:rsidR="002A40EE" w:rsidRPr="00934C34" w:rsidRDefault="002A40EE" w:rsidP="002A40EE">
      <w:pPr>
        <w:ind w:right="288"/>
        <w:rPr>
          <w:rFonts w:ascii="Times New Roman" w:hAnsi="Times New Roman" w:cs="Times New Roman"/>
          <w:kern w:val="32"/>
          <w:szCs w:val="20"/>
          <w:u w:val="single"/>
        </w:rPr>
      </w:pPr>
      <w:r w:rsidRPr="00934C34">
        <w:rPr>
          <w:rFonts w:ascii="Times New Roman" w:hAnsi="Times New Roman" w:cs="Times New Roman"/>
          <w:kern w:val="32"/>
          <w:szCs w:val="20"/>
        </w:rPr>
        <w:t xml:space="preserve">In other words, </w:t>
      </w:r>
      <w:r w:rsidRPr="00934C34">
        <w:rPr>
          <w:rFonts w:ascii="Times New Roman" w:hAnsi="Times New Roman" w:cs="Times New Roman"/>
          <w:b/>
          <w:kern w:val="32"/>
          <w:szCs w:val="20"/>
          <w:u w:val="single"/>
        </w:rPr>
        <w:t>the new international order moved very quickly to reassert the connection between economic and national security</w:t>
      </w:r>
      <w:r w:rsidRPr="00934C34">
        <w:rPr>
          <w:rFonts w:ascii="Times New Roman" w:hAnsi="Times New Roman" w:cs="Times New Roman"/>
          <w:kern w:val="32"/>
          <w:szCs w:val="20"/>
        </w:rPr>
        <w:t xml:space="preserve">: the commitment to the former was simultaneously a commitment to the latter, and vice versa. As the doctrine of national security was being born, </w:t>
      </w:r>
      <w:r w:rsidRPr="00934C34">
        <w:rPr>
          <w:rFonts w:ascii="Times New Roman" w:hAnsi="Times New Roman" w:cs="Times New Roman"/>
          <w:b/>
          <w:kern w:val="32"/>
          <w:szCs w:val="20"/>
          <w:u w:val="single"/>
        </w:rPr>
        <w:t>the major player on the international stage would aim to use perhaps its most important power of all – its economic strength – in order to re-order the world. And this re-ordering was conducted through the idea of ‘economic security’</w:t>
      </w:r>
      <w:r w:rsidRPr="00934C34">
        <w:rPr>
          <w:rFonts w:ascii="Times New Roman" w:hAnsi="Times New Roman" w:cs="Times New Roman"/>
          <w:kern w:val="32"/>
          <w:szCs w:val="20"/>
          <w:u w:val="single"/>
        </w:rPr>
        <w:t>.9</w:t>
      </w:r>
      <w:r w:rsidRPr="00934C34">
        <w:rPr>
          <w:rFonts w:ascii="Times New Roman" w:hAnsi="Times New Roman" w:cs="Times New Roman"/>
          <w:kern w:val="32"/>
          <w:szCs w:val="20"/>
        </w:rPr>
        <w:t xml:space="preserve">9 Despite the fact that ‘econ omic security’ would never be formally deﬁned beyond ‘economic order’ or ‘economic well-being’,100 the signiﬁcant conceptual con sistency between economic security and liberal order-building also had a strategic ideological role. </w:t>
      </w:r>
      <w:r w:rsidRPr="00934C34">
        <w:rPr>
          <w:rStyle w:val="Emphasis"/>
          <w:rFonts w:ascii="Times New Roman" w:hAnsi="Times New Roman" w:cs="Times New Roman"/>
        </w:rPr>
        <w:t>By playing on</w:t>
      </w:r>
      <w:r w:rsidRPr="00934C34">
        <w:rPr>
          <w:rFonts w:ascii="Times New Roman" w:hAnsi="Times New Roman" w:cs="Times New Roman"/>
          <w:kern w:val="32"/>
          <w:szCs w:val="20"/>
        </w:rPr>
        <w:t xml:space="preserve"> notions of ‘economic </w:t>
      </w:r>
      <w:r w:rsidRPr="00934C34">
        <w:rPr>
          <w:rStyle w:val="Emphasis"/>
          <w:rFonts w:ascii="Times New Roman" w:hAnsi="Times New Roman" w:cs="Times New Roman"/>
        </w:rPr>
        <w:t>well-being’, economic security seemed to emphasise</w:t>
      </w:r>
      <w:r w:rsidRPr="00934C34">
        <w:rPr>
          <w:rFonts w:ascii="Times New Roman" w:hAnsi="Times New Roman" w:cs="Times New Roman"/>
          <w:kern w:val="32"/>
          <w:szCs w:val="20"/>
        </w:rPr>
        <w:t xml:space="preserve"> economic and thus ‘</w:t>
      </w:r>
      <w:r w:rsidRPr="00934C34">
        <w:rPr>
          <w:rStyle w:val="Emphasis"/>
          <w:rFonts w:ascii="Times New Roman" w:hAnsi="Times New Roman" w:cs="Times New Roman"/>
        </w:rPr>
        <w:t>human’ needs over military</w:t>
      </w:r>
      <w:r w:rsidRPr="00934C34">
        <w:rPr>
          <w:rFonts w:ascii="Times New Roman" w:hAnsi="Times New Roman" w:cs="Times New Roman"/>
          <w:kern w:val="32"/>
          <w:szCs w:val="20"/>
        </w:rPr>
        <w:t xml:space="preserve"> ones. </w:t>
      </w:r>
      <w:r w:rsidRPr="00934C34">
        <w:rPr>
          <w:rFonts w:ascii="Times New Roman" w:hAnsi="Times New Roman" w:cs="Times New Roman"/>
          <w:b/>
          <w:kern w:val="32"/>
          <w:szCs w:val="20"/>
          <w:u w:val="single"/>
        </w:rPr>
        <w:t>The reshaping of global capital, international order and the exercise of state power could thus look decidedly liberal and ‘humanitarian’</w:t>
      </w:r>
      <w:r w:rsidRPr="00934C34">
        <w:rPr>
          <w:rFonts w:ascii="Times New Roman" w:hAnsi="Times New Roman" w:cs="Times New Roman"/>
          <w:kern w:val="32"/>
          <w:szCs w:val="20"/>
          <w:u w:val="single"/>
        </w:rPr>
        <w:t xml:space="preserve">. </w:t>
      </w:r>
      <w:r w:rsidRPr="00934C34">
        <w:rPr>
          <w:rStyle w:val="Emphasis"/>
          <w:rFonts w:ascii="Times New Roman" w:hAnsi="Times New Roman" w:cs="Times New Roman"/>
        </w:rPr>
        <w:t>This</w:t>
      </w:r>
      <w:r w:rsidRPr="00934C34">
        <w:rPr>
          <w:rFonts w:ascii="Times New Roman" w:hAnsi="Times New Roman" w:cs="Times New Roman"/>
          <w:kern w:val="32"/>
          <w:szCs w:val="20"/>
          <w:u w:val="single"/>
        </w:rPr>
        <w:t xml:space="preserve"> </w:t>
      </w:r>
      <w:r w:rsidRPr="00934C34">
        <w:rPr>
          <w:rFonts w:ascii="Times New Roman" w:hAnsi="Times New Roman" w:cs="Times New Roman"/>
          <w:b/>
          <w:kern w:val="32"/>
          <w:szCs w:val="20"/>
          <w:u w:val="single"/>
        </w:rPr>
        <w:t>appearance</w:t>
      </w:r>
      <w:r w:rsidRPr="00934C34">
        <w:rPr>
          <w:rFonts w:ascii="Times New Roman" w:hAnsi="Times New Roman" w:cs="Times New Roman"/>
          <w:kern w:val="32"/>
          <w:szCs w:val="20"/>
          <w:u w:val="single"/>
        </w:rPr>
        <w:t xml:space="preserve"> </w:t>
      </w:r>
      <w:r w:rsidRPr="00934C34">
        <w:rPr>
          <w:rStyle w:val="Emphasis"/>
          <w:rFonts w:ascii="Times New Roman" w:hAnsi="Times New Roman" w:cs="Times New Roman"/>
        </w:rPr>
        <w:t>helped co-opt the liberal Left into the process</w:t>
      </w:r>
      <w:r w:rsidRPr="00934C34">
        <w:rPr>
          <w:rFonts w:ascii="Times New Roman" w:hAnsi="Times New Roman" w:cs="Times New Roman"/>
          <w:kern w:val="32"/>
          <w:szCs w:val="20"/>
          <w:u w:val="single"/>
        </w:rPr>
        <w:t xml:space="preserve"> </w:t>
      </w:r>
      <w:r w:rsidRPr="00934C34">
        <w:rPr>
          <w:rFonts w:ascii="Times New Roman" w:hAnsi="Times New Roman" w:cs="Times New Roman"/>
          <w:kern w:val="32"/>
          <w:szCs w:val="20"/>
        </w:rPr>
        <w:t xml:space="preserve">and, of course, played on individual desire for personal security by using notions such as ‘personal freedom’ and‘social equality’.101 </w:t>
      </w:r>
    </w:p>
    <w:p w:rsidR="002A40EE" w:rsidRPr="00934C34" w:rsidRDefault="002A40EE" w:rsidP="002A40EE">
      <w:pPr>
        <w:ind w:right="288"/>
        <w:rPr>
          <w:rFonts w:ascii="Times New Roman" w:hAnsi="Times New Roman" w:cs="Times New Roman"/>
          <w:kern w:val="32"/>
          <w:szCs w:val="16"/>
        </w:rPr>
      </w:pPr>
      <w:r w:rsidRPr="00934C34">
        <w:rPr>
          <w:rFonts w:ascii="Times New Roman" w:hAnsi="Times New Roman" w:cs="Times New Roman"/>
          <w:kern w:val="32"/>
          <w:szCs w:val="16"/>
        </w:rPr>
        <w:t xml:space="preserve">Marx and Engels once highlighted the historical role of the bour geoisie in shaping the world according to its own interests.  The need of a constantly expanding market for its </w:t>
      </w:r>
      <w:proofErr w:type="gramStart"/>
      <w:r w:rsidRPr="00934C34">
        <w:rPr>
          <w:rFonts w:ascii="Times New Roman" w:hAnsi="Times New Roman" w:cs="Times New Roman"/>
          <w:kern w:val="32"/>
          <w:szCs w:val="16"/>
        </w:rPr>
        <w:t>products  chases</w:t>
      </w:r>
      <w:proofErr w:type="gramEnd"/>
      <w:r w:rsidRPr="00934C34">
        <w:rPr>
          <w:rFonts w:ascii="Times New Roman" w:hAnsi="Times New Roman" w:cs="Times New Roman"/>
          <w:kern w:val="32"/>
          <w:szCs w:val="16"/>
        </w:rPr>
        <w:t xml:space="preserve"> the bourgeoisie over the whole surface of the globe. </w:t>
      </w:r>
      <w:proofErr w:type="gramStart"/>
      <w:r w:rsidRPr="00934C34">
        <w:rPr>
          <w:rFonts w:ascii="Times New Roman" w:hAnsi="Times New Roman" w:cs="Times New Roman"/>
          <w:kern w:val="32"/>
          <w:szCs w:val="16"/>
        </w:rPr>
        <w:t>It  must</w:t>
      </w:r>
      <w:proofErr w:type="gramEnd"/>
      <w:r w:rsidRPr="00934C34">
        <w:rPr>
          <w:rFonts w:ascii="Times New Roman" w:hAnsi="Times New Roman" w:cs="Times New Roman"/>
          <w:kern w:val="32"/>
          <w:szCs w:val="16"/>
        </w:rPr>
        <w:t xml:space="preserve"> nestle everywhere, settle everywhere, establish connections  everywhere . . . It compels all nations, on pain of extinction, to  adopt the bourgeois mode of production; it compels them . . . to  become bourgeois in themselves. In one word, it creates a </w:t>
      </w:r>
      <w:proofErr w:type="gramStart"/>
      <w:r w:rsidRPr="00934C34">
        <w:rPr>
          <w:rFonts w:ascii="Times New Roman" w:hAnsi="Times New Roman" w:cs="Times New Roman"/>
          <w:kern w:val="32"/>
          <w:szCs w:val="16"/>
        </w:rPr>
        <w:t>world  after</w:t>
      </w:r>
      <w:proofErr w:type="gramEnd"/>
      <w:r w:rsidRPr="00934C34">
        <w:rPr>
          <w:rFonts w:ascii="Times New Roman" w:hAnsi="Times New Roman" w:cs="Times New Roman"/>
          <w:kern w:val="32"/>
          <w:szCs w:val="16"/>
        </w:rPr>
        <w:t xml:space="preserve"> its own image.102 </w:t>
      </w:r>
    </w:p>
    <w:p w:rsidR="002A40EE" w:rsidRPr="00934C34" w:rsidRDefault="002A40EE" w:rsidP="002A40EE">
      <w:pPr>
        <w:ind w:right="288"/>
        <w:rPr>
          <w:rFonts w:ascii="Times New Roman" w:hAnsi="Times New Roman" w:cs="Times New Roman"/>
          <w:kern w:val="32"/>
          <w:szCs w:val="20"/>
        </w:rPr>
      </w:pPr>
      <w:r w:rsidRPr="00934C34">
        <w:rPr>
          <w:rFonts w:ascii="Times New Roman" w:hAnsi="Times New Roman" w:cs="Times New Roman"/>
          <w:kern w:val="32"/>
          <w:szCs w:val="16"/>
        </w:rPr>
        <w:t>In the second half of the twentieth century</w:t>
      </w:r>
      <w:r w:rsidRPr="00934C34">
        <w:rPr>
          <w:rFonts w:ascii="Times New Roman" w:hAnsi="Times New Roman" w:cs="Times New Roman"/>
          <w:kern w:val="32"/>
          <w:szCs w:val="20"/>
          <w:u w:val="single"/>
        </w:rPr>
        <w:t xml:space="preserve"> </w:t>
      </w:r>
      <w:r w:rsidRPr="00934C34">
        <w:rPr>
          <w:rFonts w:ascii="Times New Roman" w:hAnsi="Times New Roman" w:cs="Times New Roman"/>
          <w:b/>
          <w:kern w:val="32"/>
          <w:szCs w:val="20"/>
          <w:u w:val="single"/>
        </w:rPr>
        <w:t>this ability to ‘batter down all Chinese walls’ would still rest heavily on the logic of capital, but would also come about in part under the guise of security. The whole world became a garden to be cultivated – to be recast according to the logic of security</w:t>
      </w:r>
      <w:r w:rsidRPr="00934C34">
        <w:rPr>
          <w:rFonts w:ascii="Times New Roman" w:hAnsi="Times New Roman" w:cs="Times New Roman"/>
          <w:kern w:val="32"/>
          <w:szCs w:val="20"/>
        </w:rPr>
        <w:t>. In the space of ﬁfteen years the concept ‘</w:t>
      </w:r>
      <w:r w:rsidRPr="00934C34">
        <w:rPr>
          <w:rFonts w:ascii="Times New Roman" w:hAnsi="Times New Roman" w:cs="Times New Roman"/>
          <w:b/>
          <w:kern w:val="32"/>
          <w:szCs w:val="20"/>
          <w:u w:val="single"/>
        </w:rPr>
        <w:t>economic security’</w:t>
      </w:r>
      <w:r w:rsidRPr="00934C34">
        <w:rPr>
          <w:rFonts w:ascii="Times New Roman" w:hAnsi="Times New Roman" w:cs="Times New Roman"/>
          <w:kern w:val="32"/>
          <w:szCs w:val="20"/>
        </w:rPr>
        <w:t xml:space="preserve"> had </w:t>
      </w:r>
      <w:r w:rsidRPr="00934C34">
        <w:rPr>
          <w:rFonts w:ascii="Times New Roman" w:hAnsi="Times New Roman" w:cs="Times New Roman"/>
          <w:b/>
          <w:kern w:val="32"/>
          <w:szCs w:val="20"/>
          <w:u w:val="single"/>
        </w:rPr>
        <w:t>moved</w:t>
      </w:r>
      <w:r w:rsidRPr="00934C34">
        <w:rPr>
          <w:rFonts w:ascii="Times New Roman" w:hAnsi="Times New Roman" w:cs="Times New Roman"/>
          <w:kern w:val="32"/>
          <w:szCs w:val="20"/>
        </w:rPr>
        <w:t xml:space="preserve"> from connoting insurance policies for working people</w:t>
      </w:r>
      <w:r w:rsidRPr="00934C34">
        <w:rPr>
          <w:rFonts w:ascii="Times New Roman" w:hAnsi="Times New Roman" w:cs="Times New Roman"/>
          <w:b/>
          <w:kern w:val="32"/>
          <w:szCs w:val="20"/>
        </w:rPr>
        <w:t xml:space="preserve"> </w:t>
      </w:r>
      <w:r w:rsidRPr="00934C34">
        <w:rPr>
          <w:rFonts w:ascii="Times New Roman" w:hAnsi="Times New Roman" w:cs="Times New Roman"/>
          <w:b/>
          <w:kern w:val="32"/>
          <w:szCs w:val="20"/>
          <w:u w:val="single"/>
        </w:rPr>
        <w:t>to</w:t>
      </w:r>
      <w:r w:rsidRPr="00934C34">
        <w:rPr>
          <w:rFonts w:ascii="Times New Roman" w:hAnsi="Times New Roman" w:cs="Times New Roman"/>
          <w:kern w:val="32"/>
          <w:szCs w:val="20"/>
        </w:rPr>
        <w:t xml:space="preserve"> the desire to shape the world in a capitalist fashion – and back again. In fact, it has constantly shifted between these registers ever since, </w:t>
      </w:r>
      <w:r w:rsidRPr="00934C34">
        <w:rPr>
          <w:rFonts w:ascii="Times New Roman" w:hAnsi="Times New Roman" w:cs="Times New Roman"/>
          <w:b/>
          <w:kern w:val="32"/>
          <w:szCs w:val="20"/>
          <w:u w:val="single"/>
        </w:rPr>
        <w:t>being used for the constant reshaping of world order and resulting in a comprehensive level of</w:t>
      </w:r>
      <w:r w:rsidRPr="00934C34">
        <w:rPr>
          <w:rFonts w:ascii="Times New Roman" w:hAnsi="Times New Roman" w:cs="Times New Roman"/>
          <w:kern w:val="32"/>
          <w:szCs w:val="20"/>
          <w:u w:val="single"/>
        </w:rPr>
        <w:t xml:space="preserve"> </w:t>
      </w:r>
      <w:r w:rsidRPr="00934C34">
        <w:rPr>
          <w:rStyle w:val="Emphasis"/>
          <w:rFonts w:ascii="Times New Roman" w:hAnsi="Times New Roman" w:cs="Times New Roman"/>
        </w:rPr>
        <w:t>intervention and policing all over the globe. Global order has come to be fabricated and administered according to a security doctrine underpinned by the logic of capitalaccumulation and a bourgeois conception of order</w:t>
      </w:r>
      <w:r w:rsidRPr="00934C34">
        <w:rPr>
          <w:rFonts w:ascii="Times New Roman" w:hAnsi="Times New Roman" w:cs="Times New Roman"/>
          <w:kern w:val="32"/>
          <w:szCs w:val="20"/>
        </w:rPr>
        <w:t xml:space="preserve">.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p>
    <w:p w:rsidR="002A40EE" w:rsidRPr="00934C34" w:rsidRDefault="002A40EE" w:rsidP="002A40EE">
      <w:pPr>
        <w:ind w:right="288"/>
        <w:rPr>
          <w:rFonts w:ascii="Times New Roman" w:hAnsi="Times New Roman" w:cs="Times New Roman"/>
          <w:kern w:val="32"/>
          <w:szCs w:val="20"/>
        </w:rPr>
      </w:pPr>
      <w:r w:rsidRPr="00934C34">
        <w:rPr>
          <w:rFonts w:ascii="Times New Roman" w:hAnsi="Times New Roman" w:cs="Times New Roman"/>
          <w:b/>
          <w:kern w:val="32"/>
          <w:szCs w:val="20"/>
          <w:u w:val="single"/>
        </w:rPr>
        <w:t>Security politics thereby became the basis of a distinctly liberal philosophy of global ‘intervention’, fusing global issues of economic management with</w:t>
      </w:r>
      <w:r w:rsidRPr="00934C34">
        <w:rPr>
          <w:rFonts w:ascii="Times New Roman" w:hAnsi="Times New Roman" w:cs="Times New Roman"/>
          <w:kern w:val="32"/>
          <w:szCs w:val="20"/>
          <w:u w:val="single"/>
        </w:rPr>
        <w:t xml:space="preserve"> </w:t>
      </w:r>
      <w:r w:rsidRPr="00934C34">
        <w:rPr>
          <w:rStyle w:val="TitleChar"/>
          <w:rFonts w:ascii="Times New Roman" w:hAnsi="Times New Roman" w:cs="Times New Roman"/>
          <w:b/>
        </w:rPr>
        <w:t>d</w:t>
      </w:r>
      <w:r w:rsidRPr="00934C34">
        <w:rPr>
          <w:rStyle w:val="Emphasis"/>
          <w:rFonts w:ascii="Times New Roman" w:hAnsi="Times New Roman" w:cs="Times New Roman"/>
        </w:rPr>
        <w:t>omestic policy formations in an ambitious and frequently violent strategy</w:t>
      </w:r>
      <w:r w:rsidRPr="00934C34">
        <w:rPr>
          <w:rStyle w:val="TitleChar"/>
          <w:rFonts w:ascii="Times New Roman" w:hAnsi="Times New Roman" w:cs="Times New Roman"/>
          <w:b/>
        </w:rPr>
        <w:t>.</w:t>
      </w:r>
      <w:r w:rsidRPr="00934C34">
        <w:rPr>
          <w:rFonts w:ascii="Times New Roman" w:hAnsi="Times New Roman" w:cs="Times New Roman"/>
          <w:kern w:val="32"/>
          <w:szCs w:val="20"/>
        </w:rPr>
        <w:t xml:space="preserve"> Here lies the Janus-faced character of American foreign policy.103 </w:t>
      </w:r>
      <w:r w:rsidRPr="00934C34">
        <w:rPr>
          <w:rStyle w:val="Emphasis"/>
          <w:rFonts w:ascii="Times New Roman" w:hAnsi="Times New Roman" w:cs="Times New Roman"/>
        </w:rPr>
        <w:t>One face is the ‘good liberal cop’</w:t>
      </w:r>
      <w:r w:rsidRPr="00934C34">
        <w:rPr>
          <w:rFonts w:ascii="Times New Roman" w:hAnsi="Times New Roman" w:cs="Times New Roman"/>
          <w:kern w:val="32"/>
          <w:szCs w:val="20"/>
        </w:rPr>
        <w:t xml:space="preserve">: friendly, prosperous and democratic, sending money and help around the globe when problems emerge, so that the world’s nations are shown how they can alleviate their misery and perhaps even enjoy some prosperity. </w:t>
      </w:r>
      <w:r w:rsidRPr="00934C34">
        <w:rPr>
          <w:rStyle w:val="Emphasis"/>
          <w:rFonts w:ascii="Times New Roman" w:hAnsi="Times New Roman" w:cs="Times New Roman"/>
        </w:rPr>
        <w:t>The other</w:t>
      </w:r>
      <w:r w:rsidRPr="00934C34">
        <w:rPr>
          <w:rFonts w:ascii="Times New Roman" w:hAnsi="Times New Roman" w:cs="Times New Roman"/>
          <w:kern w:val="32"/>
          <w:szCs w:val="20"/>
        </w:rPr>
        <w:t xml:space="preserve"> face </w:t>
      </w:r>
      <w:r w:rsidRPr="00934C34">
        <w:rPr>
          <w:rStyle w:val="Emphasis"/>
          <w:rFonts w:ascii="Times New Roman" w:hAnsi="Times New Roman" w:cs="Times New Roman"/>
        </w:rPr>
        <w:t>is</w:t>
      </w:r>
      <w:r w:rsidRPr="00934C34">
        <w:rPr>
          <w:rFonts w:ascii="Times New Roman" w:hAnsi="Times New Roman" w:cs="Times New Roman"/>
          <w:kern w:val="32"/>
          <w:szCs w:val="20"/>
        </w:rPr>
        <w:t xml:space="preserve"> the ‘bad liberal cop’: should one of these nations decide, either through parliamentary procedure, demands for self-determination or violent revolution to address its own social problems in ways that conﬂict with the interests of capital and the bourgeois concept of liberty, then </w:t>
      </w:r>
      <w:r w:rsidRPr="00934C34">
        <w:rPr>
          <w:rStyle w:val="Emphasis"/>
          <w:rFonts w:ascii="Times New Roman" w:hAnsi="Times New Roman" w:cs="Times New Roman"/>
        </w:rPr>
        <w:t>the authoritarian dimension of liberalism</w:t>
      </w:r>
      <w:r w:rsidRPr="00934C34">
        <w:rPr>
          <w:rFonts w:ascii="Times New Roman" w:hAnsi="Times New Roman" w:cs="Times New Roman"/>
          <w:kern w:val="32"/>
          <w:szCs w:val="20"/>
        </w:rPr>
        <w:t xml:space="preserve"> shows its face;</w:t>
      </w:r>
      <w:r w:rsidRPr="00934C34">
        <w:rPr>
          <w:rFonts w:ascii="Times New Roman" w:hAnsi="Times New Roman" w:cs="Times New Roman"/>
          <w:kern w:val="32"/>
          <w:szCs w:val="20"/>
          <w:u w:val="single"/>
        </w:rPr>
        <w:t xml:space="preserve"> </w:t>
      </w:r>
      <w:r w:rsidRPr="00934C34">
        <w:rPr>
          <w:rStyle w:val="Emphasis"/>
          <w:rFonts w:ascii="Times New Roman" w:hAnsi="Times New Roman" w:cs="Times New Roman"/>
        </w:rPr>
        <w:t>the ‘liberal moment’ becomes the moment of violence</w:t>
      </w:r>
      <w:r w:rsidRPr="00934C34">
        <w:rPr>
          <w:rStyle w:val="TitleChar"/>
          <w:rFonts w:ascii="Times New Roman" w:hAnsi="Times New Roman" w:cs="Times New Roman"/>
          <w:b/>
        </w:rPr>
        <w:t>.</w:t>
      </w:r>
      <w:r w:rsidRPr="00934C34">
        <w:rPr>
          <w:rFonts w:ascii="Times New Roman" w:hAnsi="Times New Roman" w:cs="Times New Roman"/>
          <w:kern w:val="32"/>
          <w:szCs w:val="20"/>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w:t>
      </w:r>
    </w:p>
    <w:p w:rsidR="002A40EE" w:rsidRPr="00F217BB" w:rsidRDefault="002A40EE" w:rsidP="002A40EE">
      <w:pPr>
        <w:ind w:right="288"/>
        <w:rPr>
          <w:rFonts w:ascii="Times New Roman" w:hAnsi="Times New Roman" w:cs="Times New Roman"/>
          <w:kern w:val="32"/>
          <w:sz w:val="24"/>
          <w:szCs w:val="20"/>
          <w:u w:val="single"/>
        </w:rPr>
      </w:pPr>
      <w:r w:rsidRPr="00934C34">
        <w:rPr>
          <w:rFonts w:ascii="Times New Roman" w:hAnsi="Times New Roman" w:cs="Times New Roman"/>
          <w:kern w:val="32"/>
          <w:szCs w:val="20"/>
        </w:rPr>
        <w:t>‘Extrapolating the ﬁgures as best we can’, one CIA agent com mented in 1991</w:t>
      </w:r>
      <w:r w:rsidRPr="00934C34">
        <w:rPr>
          <w:rFonts w:ascii="Times New Roman" w:hAnsi="Times New Roman" w:cs="Times New Roman"/>
          <w:b/>
          <w:kern w:val="32"/>
          <w:szCs w:val="20"/>
        </w:rPr>
        <w:t>,‘</w:t>
      </w:r>
      <w:r w:rsidRPr="00934C34">
        <w:rPr>
          <w:rFonts w:ascii="Times New Roman" w:hAnsi="Times New Roman" w:cs="Times New Roman"/>
          <w:b/>
          <w:kern w:val="32"/>
          <w:szCs w:val="20"/>
          <w:u w:val="single"/>
        </w:rPr>
        <w:t>there have been about 3,000</w:t>
      </w:r>
      <w:r w:rsidRPr="00934C34">
        <w:rPr>
          <w:rFonts w:ascii="Times New Roman" w:hAnsi="Times New Roman" w:cs="Times New Roman"/>
          <w:kern w:val="32"/>
          <w:szCs w:val="20"/>
          <w:u w:val="single"/>
        </w:rPr>
        <w:t xml:space="preserve"> </w:t>
      </w:r>
      <w:r w:rsidRPr="00934C34">
        <w:rPr>
          <w:rStyle w:val="Emphasis"/>
          <w:rFonts w:ascii="Times New Roman" w:hAnsi="Times New Roman" w:cs="Times New Roman"/>
        </w:rPr>
        <w:t>major</w:t>
      </w:r>
      <w:r w:rsidRPr="00934C34">
        <w:rPr>
          <w:rFonts w:ascii="Times New Roman" w:hAnsi="Times New Roman" w:cs="Times New Roman"/>
          <w:b/>
          <w:kern w:val="32"/>
          <w:szCs w:val="20"/>
          <w:u w:val="single"/>
        </w:rPr>
        <w:t xml:space="preserve"> </w:t>
      </w:r>
      <w:r w:rsidRPr="00934C34">
        <w:rPr>
          <w:rStyle w:val="Emphasis"/>
          <w:rFonts w:ascii="Times New Roman" w:hAnsi="Times New Roman" w:cs="Times New Roman"/>
        </w:rPr>
        <w:t>covert operations</w:t>
      </w:r>
      <w:r w:rsidRPr="00934C34">
        <w:rPr>
          <w:rFonts w:ascii="Times New Roman" w:hAnsi="Times New Roman" w:cs="Times New Roman"/>
          <w:kern w:val="32"/>
          <w:szCs w:val="20"/>
          <w:u w:val="single"/>
        </w:rPr>
        <w:t xml:space="preserve"> </w:t>
      </w:r>
      <w:r w:rsidRPr="00934C34">
        <w:rPr>
          <w:rFonts w:ascii="Times New Roman" w:hAnsi="Times New Roman" w:cs="Times New Roman"/>
          <w:b/>
          <w:kern w:val="32"/>
          <w:szCs w:val="20"/>
          <w:u w:val="single"/>
        </w:rPr>
        <w:t>and over 10,000 minor operations</w:t>
      </w:r>
      <w:r w:rsidRPr="00934C34">
        <w:rPr>
          <w:rFonts w:ascii="Times New Roman" w:hAnsi="Times New Roman" w:cs="Times New Roman"/>
          <w:kern w:val="32"/>
          <w:szCs w:val="20"/>
        </w:rPr>
        <w:t xml:space="preserve"> – all illegal, and all </w:t>
      </w:r>
      <w:r w:rsidRPr="00934C34">
        <w:rPr>
          <w:rFonts w:ascii="Times New Roman" w:hAnsi="Times New Roman" w:cs="Times New Roman"/>
          <w:b/>
          <w:kern w:val="32"/>
          <w:szCs w:val="20"/>
          <w:u w:val="single"/>
        </w:rPr>
        <w:t>designed to disrupt</w:t>
      </w:r>
      <w:r w:rsidRPr="00934C34">
        <w:rPr>
          <w:rFonts w:ascii="Times New Roman" w:hAnsi="Times New Roman" w:cs="Times New Roman"/>
          <w:kern w:val="32"/>
          <w:szCs w:val="20"/>
          <w:u w:val="single"/>
        </w:rPr>
        <w:t xml:space="preserve">, </w:t>
      </w:r>
      <w:r w:rsidRPr="00934C34">
        <w:rPr>
          <w:rStyle w:val="Emphasis"/>
          <w:rFonts w:ascii="Times New Roman" w:hAnsi="Times New Roman" w:cs="Times New Roman"/>
        </w:rPr>
        <w:t>destabilize, or modify the activities of other countries’</w:t>
      </w:r>
      <w:r w:rsidRPr="00934C34">
        <w:rPr>
          <w:rFonts w:ascii="Times New Roman" w:hAnsi="Times New Roman" w:cs="Times New Roman"/>
          <w:kern w:val="32"/>
          <w:szCs w:val="20"/>
        </w:rPr>
        <w:t>, adding that ‘</w:t>
      </w:r>
      <w:r w:rsidRPr="00934C34">
        <w:rPr>
          <w:rFonts w:ascii="Times New Roman" w:hAnsi="Times New Roman" w:cs="Times New Roman"/>
          <w:b/>
          <w:kern w:val="32"/>
          <w:szCs w:val="20"/>
          <w:u w:val="single"/>
        </w:rPr>
        <w:t>every covert operation has been rationalized in terms of U.S. national security’</w:t>
      </w:r>
      <w:r w:rsidRPr="00934C34">
        <w:rPr>
          <w:rFonts w:ascii="Times New Roman" w:hAnsi="Times New Roman" w:cs="Times New Roman"/>
          <w:kern w:val="32"/>
          <w:szCs w:val="20"/>
          <w:u w:val="single"/>
        </w:rPr>
        <w:t>.</w:t>
      </w:r>
      <w:r w:rsidRPr="00934C34">
        <w:rPr>
          <w:rFonts w:ascii="Times New Roman" w:hAnsi="Times New Roman" w:cs="Times New Roman"/>
          <w:kern w:val="32"/>
          <w:szCs w:val="20"/>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934C34">
        <w:rPr>
          <w:rFonts w:ascii="Times New Roman" w:hAnsi="Times New Roman" w:cs="Times New Roman"/>
          <w:b/>
          <w:kern w:val="32"/>
          <w:szCs w:val="20"/>
          <w:u w:val="single"/>
        </w:rPr>
        <w:t xml:space="preserve">The methods used have varied: most popular has been the favoured technique of liberal security – ‘making the economy scream’ via controls, interventions and the imposition of neo-liberal regulations. But a wide range of other techniques have been used: terror bombing; subversion; rigging elections; the use of the CIA’s ‘Health Alteration Committee’ whose mandate was to ‘incapacitate’ foreign </w:t>
      </w:r>
      <w:r w:rsidRPr="00934C34">
        <w:rPr>
          <w:rFonts w:ascii="Times New Roman" w:hAnsi="Times New Roman" w:cs="Times New Roman"/>
          <w:b/>
          <w:kern w:val="32"/>
          <w:szCs w:val="20"/>
          <w:u w:val="single"/>
        </w:rPr>
        <w:lastRenderedPageBreak/>
        <w:t>ofﬁcials; drug-trafﬁcking;107 and the sponsorship of terror groups, counterinsurgency agencies, death squads. Unsurprisingly, some plain old fascist groups and parties have been co-opted into the project, from the attempt at reviving the remnants of the Nazi collaborationist Vlasov Army for use against the USSR to the use of fascist forces to undermine democratically elected governments, such as in Chile</w:t>
      </w:r>
      <w:r w:rsidRPr="00934C34">
        <w:rPr>
          <w:rFonts w:ascii="Times New Roman" w:hAnsi="Times New Roman" w:cs="Times New Roman"/>
          <w:kern w:val="32"/>
          <w:szCs w:val="20"/>
        </w:rPr>
        <w:t xml:space="preserve">; indeed, one of the reasons </w:t>
      </w:r>
      <w:r w:rsidRPr="00934C34">
        <w:rPr>
          <w:rFonts w:ascii="Times New Roman" w:hAnsi="Times New Roman" w:cs="Times New Roman"/>
          <w:b/>
          <w:kern w:val="32"/>
          <w:szCs w:val="20"/>
          <w:u w:val="single"/>
        </w:rPr>
        <w:t>fascism ﬂowed into Latin America</w:t>
      </w:r>
      <w:r w:rsidRPr="00934C34">
        <w:rPr>
          <w:rFonts w:ascii="Times New Roman" w:hAnsi="Times New Roman" w:cs="Times New Roman"/>
          <w:kern w:val="32"/>
          <w:szCs w:val="20"/>
          <w:u w:val="single"/>
        </w:rPr>
        <w:t xml:space="preserve"> </w:t>
      </w:r>
      <w:r w:rsidRPr="00934C34">
        <w:rPr>
          <w:rFonts w:ascii="Times New Roman" w:hAnsi="Times New Roman" w:cs="Times New Roman"/>
          <w:kern w:val="32"/>
          <w:szCs w:val="20"/>
        </w:rPr>
        <w:t xml:space="preserve">was </w:t>
      </w:r>
      <w:r w:rsidRPr="00934C34">
        <w:rPr>
          <w:rFonts w:ascii="Times New Roman" w:hAnsi="Times New Roman" w:cs="Times New Roman"/>
          <w:b/>
          <w:kern w:val="32"/>
          <w:szCs w:val="20"/>
          <w:u w:val="single"/>
        </w:rPr>
        <w:t>because of the ideology of national security</w:t>
      </w:r>
      <w:r w:rsidRPr="00934C34">
        <w:rPr>
          <w:rFonts w:ascii="Times New Roman" w:hAnsi="Times New Roman" w:cs="Times New Roman"/>
          <w:b/>
          <w:kern w:val="32"/>
          <w:szCs w:val="20"/>
        </w:rPr>
        <w:t>.</w:t>
      </w:r>
      <w:r w:rsidRPr="00934C34">
        <w:rPr>
          <w:rFonts w:ascii="Times New Roman" w:hAnsi="Times New Roman" w:cs="Times New Roman"/>
          <w:kern w:val="32"/>
          <w:szCs w:val="20"/>
        </w:rPr>
        <w:t xml:space="preserve">108 Concomitantly, ‘national </w:t>
      </w:r>
      <w:r w:rsidRPr="00934C34">
        <w:rPr>
          <w:rStyle w:val="Emphasis"/>
          <w:rFonts w:ascii="Times New Roman" w:hAnsi="Times New Roman" w:cs="Times New Roman"/>
        </w:rPr>
        <w:t>security’ has meant</w:t>
      </w:r>
      <w:r w:rsidRPr="00934C34">
        <w:rPr>
          <w:rFonts w:ascii="Times New Roman" w:hAnsi="Times New Roman" w:cs="Times New Roman"/>
          <w:kern w:val="32"/>
          <w:szCs w:val="20"/>
        </w:rPr>
        <w:t xml:space="preserve"> a policy of </w:t>
      </w:r>
      <w:r w:rsidRPr="00934C34">
        <w:rPr>
          <w:rStyle w:val="Emphasis"/>
          <w:rFonts w:ascii="Times New Roman" w:hAnsi="Times New Roman" w:cs="Times New Roman"/>
        </w:rPr>
        <w:t>non-intervention where satisfactory ‘security partnerships’ could be established</w:t>
      </w:r>
      <w:r w:rsidRPr="00934C34">
        <w:rPr>
          <w:rFonts w:ascii="Times New Roman" w:hAnsi="Times New Roman" w:cs="Times New Roman"/>
          <w:kern w:val="32"/>
          <w:szCs w:val="20"/>
        </w:rPr>
        <w:t xml:space="preserve"> with certain authoritarian and military regimes: Spain under Franco, the Greek junta, Chile, Iraq, Iran, Korea, Indonesia, Cambodia, Taiwan, South Vietnam, the Philippines, Turkey, the ﬁve Central Asian republics that emerged with the break-up of the USSR, and China. </w:t>
      </w:r>
      <w:r w:rsidRPr="00934C34">
        <w:rPr>
          <w:rStyle w:val="Emphasis"/>
          <w:rFonts w:ascii="Times New Roman" w:hAnsi="Times New Roman" w:cs="Times New Roman"/>
        </w:rPr>
        <w:t>Either way, the whole world was to be included</w:t>
      </w:r>
      <w:r w:rsidRPr="00934C34">
        <w:rPr>
          <w:rFonts w:ascii="Times New Roman" w:hAnsi="Times New Roman" w:cs="Times New Roman"/>
          <w:kern w:val="32"/>
          <w:szCs w:val="20"/>
          <w:u w:val="single"/>
        </w:rPr>
        <w:t xml:space="preserve"> in the new‘secure’ global liberal order</w:t>
      </w:r>
      <w:r w:rsidRPr="00934C34">
        <w:rPr>
          <w:rFonts w:ascii="Times New Roman" w:hAnsi="Times New Roman" w:cs="Times New Roman"/>
          <w:kern w:val="32"/>
          <w:szCs w:val="20"/>
        </w:rPr>
        <w:t xml:space="preserve">. </w:t>
      </w:r>
      <w:r w:rsidRPr="00934C34">
        <w:rPr>
          <w:rStyle w:val="Emphasis"/>
          <w:rFonts w:ascii="Times New Roman" w:hAnsi="Times New Roman" w:cs="Times New Roman"/>
        </w:rPr>
        <w:t>The result has been the slaughter of untold numbers</w:t>
      </w:r>
      <w:r w:rsidRPr="00934C34">
        <w:rPr>
          <w:rFonts w:ascii="Times New Roman" w:hAnsi="Times New Roman" w:cs="Times New Roman"/>
          <w:kern w:val="32"/>
          <w:szCs w:val="20"/>
        </w:rPr>
        <w:t xml:space="preserve">. John Stock well, who was part of a CIA project in Angola which led to the </w:t>
      </w:r>
      <w:proofErr w:type="gramStart"/>
      <w:r w:rsidRPr="00934C34">
        <w:rPr>
          <w:rFonts w:ascii="Times New Roman" w:hAnsi="Times New Roman" w:cs="Times New Roman"/>
          <w:kern w:val="32"/>
          <w:szCs w:val="20"/>
        </w:rPr>
        <w:t>deaths  of</w:t>
      </w:r>
      <w:proofErr w:type="gramEnd"/>
      <w:r w:rsidRPr="00934C34">
        <w:rPr>
          <w:rFonts w:ascii="Times New Roman" w:hAnsi="Times New Roman" w:cs="Times New Roman"/>
          <w:kern w:val="32"/>
          <w:szCs w:val="20"/>
        </w:rPr>
        <w:t xml:space="preserve"> over 20,000 people, puts it like this: Coming to grips with these U.S./CIA activities in broad numbers and ﬁguring out how many people have been killed in the jungles of Laos or the hills of Nicaragua is very difﬁcult. But, adding them up as best we can, </w:t>
      </w:r>
      <w:r w:rsidRPr="00934C34">
        <w:rPr>
          <w:rStyle w:val="Emphasis"/>
          <w:rFonts w:ascii="Times New Roman" w:hAnsi="Times New Roman" w:cs="Times New Roman"/>
        </w:rPr>
        <w:t>we come up with a ﬁgure of six million people killed – and this is a minimum ﬁgure.</w:t>
      </w:r>
      <w:r w:rsidRPr="00934C34">
        <w:rPr>
          <w:rFonts w:ascii="Times New Roman" w:hAnsi="Times New Roman" w:cs="Times New Roman"/>
          <w:kern w:val="32"/>
          <w:szCs w:val="20"/>
        </w:rPr>
        <w:t xml:space="preserve"> Included are: one million killed in the Korean War, two million killed in the Vietnam War, 800,000 killed in Indonesia, one million in Cambodia, 20,000 killed in Angola – the operation I was part of – and 22,000 killed in Nicaragua.109 </w:t>
      </w:r>
      <w:r w:rsidRPr="00934C34">
        <w:rPr>
          <w:rFonts w:ascii="Times New Roman" w:hAnsi="Times New Roman" w:cs="Times New Roman"/>
          <w:b/>
          <w:kern w:val="32"/>
          <w:szCs w:val="20"/>
          <w:u w:val="single"/>
        </w:rPr>
        <w:t>Note that the six million is a minimum ﬁgure, that he omits to mention rather a lot of other interventions, and that he was writing in 1991.</w:t>
      </w:r>
      <w:r w:rsidRPr="00934C34">
        <w:rPr>
          <w:rFonts w:ascii="Times New Roman" w:hAnsi="Times New Roman" w:cs="Times New Roman"/>
          <w:kern w:val="32"/>
          <w:szCs w:val="20"/>
          <w:u w:val="single"/>
        </w:rPr>
        <w:t xml:space="preserve"> </w:t>
      </w:r>
      <w:r w:rsidRPr="00934C34">
        <w:rPr>
          <w:rStyle w:val="Emphasis"/>
          <w:rFonts w:ascii="Times New Roman" w:hAnsi="Times New Roman" w:cs="Times New Roman"/>
        </w:rPr>
        <w:t>This is security as the slaughter bench of history</w:t>
      </w:r>
      <w:r w:rsidRPr="00934C34">
        <w:rPr>
          <w:rFonts w:ascii="Times New Roman" w:hAnsi="Times New Roman" w:cs="Times New Roman"/>
          <w:kern w:val="32"/>
          <w:szCs w:val="20"/>
        </w:rPr>
        <w:t xml:space="preserve">. All of this has been more than conﬁrmed by events in the twentyﬁrst century: in a speech on 1 June 2002, which became the basis of the ofﬁcial National Security Strategy of the United Statesin September of that year, President </w:t>
      </w:r>
      <w:r w:rsidRPr="00934C34">
        <w:rPr>
          <w:rFonts w:ascii="Times New Roman" w:hAnsi="Times New Roman" w:cs="Times New Roman"/>
          <w:b/>
          <w:kern w:val="32"/>
          <w:szCs w:val="20"/>
          <w:u w:val="single"/>
        </w:rPr>
        <w:t>Bush reiterated that the US has a unilateral right to overthrow any government in the world, and launched a new round of slaughtering to prove it.</w:t>
      </w:r>
      <w:r w:rsidRPr="00934C34">
        <w:rPr>
          <w:rFonts w:ascii="Times New Roman" w:hAnsi="Times New Roman" w:cs="Times New Roman"/>
          <w:b/>
          <w:kern w:val="32"/>
          <w:szCs w:val="20"/>
        </w:rPr>
        <w:t xml:space="preserve"> </w:t>
      </w:r>
      <w:r w:rsidRPr="00934C34">
        <w:rPr>
          <w:rFonts w:ascii="Times New Roman" w:hAnsi="Times New Roman" w:cs="Times New Roman"/>
          <w:kern w:val="32"/>
          <w:szCs w:val="20"/>
        </w:rPr>
        <w:t xml:space="preserve">While much has been made about the supposedly ‘new’ doctrine of preemption in the early twenty-ﬁrst century, the policy of preemption has a long history as part of national security doctrine. </w:t>
      </w:r>
      <w:r w:rsidRPr="00934C34">
        <w:rPr>
          <w:rFonts w:ascii="Times New Roman" w:hAnsi="Times New Roman" w:cs="Times New Roman"/>
          <w:b/>
          <w:kern w:val="32"/>
          <w:szCs w:val="20"/>
          <w:u w:val="single"/>
        </w:rPr>
        <w:t>The United States has long maintained the option of pre-emptive actions to counter a sufﬁcient threat to our national security. The greater the threat, the greater is the risk of inaction</w:t>
      </w:r>
      <w:r w:rsidRPr="00934C34">
        <w:rPr>
          <w:rFonts w:ascii="Times New Roman" w:hAnsi="Times New Roman" w:cs="Times New Roman"/>
          <w:kern w:val="32"/>
          <w:szCs w:val="20"/>
        </w:rPr>
        <w:t xml:space="preserve"> – and the more compelling the case for taking anticipatory action to defend ourselves . . . To forestall or prevent such hostile acts by our adver saries, the United States will, if necessary, act pre emptively.110 </w:t>
      </w:r>
      <w:r w:rsidRPr="00934C34">
        <w:rPr>
          <w:rFonts w:ascii="Times New Roman" w:hAnsi="Times New Roman" w:cs="Times New Roman"/>
          <w:b/>
          <w:kern w:val="32"/>
          <w:szCs w:val="20"/>
          <w:u w:val="single"/>
        </w:rPr>
        <w:t>In other words, the security policy of the world’s only superpower in its current ‘war on terror’ is still underpinned by a notion of liberal order-building based on a certain vision of ‘economic order’</w:t>
      </w:r>
      <w:r w:rsidRPr="00934C34">
        <w:rPr>
          <w:rFonts w:ascii="Times New Roman" w:hAnsi="Times New Roman" w:cs="Times New Roman"/>
          <w:kern w:val="32"/>
          <w:szCs w:val="20"/>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Drones</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Regulating the use of drones normalizes their existence and locks in place violent impulses inherent to the legal system </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Trombly 12</w:t>
      </w:r>
      <w:r w:rsidRPr="00934C34">
        <w:rPr>
          <w:rFonts w:ascii="Times New Roman" w:hAnsi="Times New Roman" w:cs="Times New Roman"/>
        </w:rPr>
        <w:t xml:space="preserve"> [Dan, Associate Analyst @ Caerus Analytics, National Security/International Affairs Analyst, “The Drone War Does Not Take Place,” NOVEMBER 16, 2012, http://slouchingcolumbia.wordpress.com/2012/11/16/the-drone-war-does-not-take-place]</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sz w:val="12"/>
        </w:rPr>
      </w:pPr>
      <w:r w:rsidRPr="00934C34">
        <w:rPr>
          <w:rFonts w:ascii="Times New Roman" w:hAnsi="Times New Roman" w:cs="Times New Roman"/>
          <w:sz w:val="12"/>
        </w:rPr>
        <w:t xml:space="preserve">I’ll try to make this a bit shorter than my usual fare on the subject, but let me be clear about something. As much as I and many others inadvertently use the term, </w:t>
      </w:r>
      <w:r w:rsidRPr="00934C34">
        <w:rPr>
          <w:rStyle w:val="StyleUnderline"/>
          <w:rFonts w:ascii="Times New Roman" w:hAnsi="Times New Roman" w:cs="Times New Roman"/>
          <w:b/>
        </w:rPr>
        <w:t>there is no such thing as drone war</w:t>
      </w:r>
      <w:r w:rsidRPr="00934C34">
        <w:rPr>
          <w:rFonts w:ascii="Times New Roman" w:hAnsi="Times New Roman" w:cs="Times New Roman"/>
          <w:sz w:val="12"/>
        </w:rPr>
        <w:t xml:space="preserve">. There is no </w:t>
      </w:r>
      <w:r w:rsidRPr="00934C34">
        <w:rPr>
          <w:rStyle w:val="StyleUnderline"/>
          <w:rFonts w:ascii="Times New Roman" w:hAnsi="Times New Roman" w:cs="Times New Roman"/>
          <w:b/>
        </w:rPr>
        <w:t>nuclear war</w:t>
      </w:r>
      <w:r w:rsidRPr="00934C34">
        <w:rPr>
          <w:rFonts w:ascii="Times New Roman" w:hAnsi="Times New Roman" w:cs="Times New Roman"/>
          <w:sz w:val="12"/>
        </w:rPr>
        <w:t xml:space="preserve">, no air war, </w:t>
      </w:r>
      <w:proofErr w:type="gramStart"/>
      <w:r w:rsidRPr="00934C34">
        <w:rPr>
          <w:rFonts w:ascii="Times New Roman" w:hAnsi="Times New Roman" w:cs="Times New Roman"/>
          <w:sz w:val="12"/>
        </w:rPr>
        <w:t>no</w:t>
      </w:r>
      <w:proofErr w:type="gramEnd"/>
      <w:r w:rsidRPr="00934C34">
        <w:rPr>
          <w:rFonts w:ascii="Times New Roman" w:hAnsi="Times New Roman" w:cs="Times New Roman"/>
          <w:sz w:val="12"/>
        </w:rPr>
        <w:t xml:space="preserve"> naval war. </w:t>
      </w:r>
      <w:r w:rsidRPr="00934C34">
        <w:rPr>
          <w:rStyle w:val="StyleUnderline"/>
          <w:rFonts w:ascii="Times New Roman" w:hAnsi="Times New Roman" w:cs="Times New Roman"/>
          <w:sz w:val="16"/>
          <w:szCs w:val="16"/>
          <w:u w:val="none"/>
        </w:rPr>
        <w:t>There isn’t really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even irregular war. There’s just war</w:t>
      </w:r>
      <w:r w:rsidRPr="00934C34">
        <w:rPr>
          <w:rFonts w:ascii="Times New Roman" w:hAnsi="Times New Roman" w:cs="Times New Roman"/>
          <w:b/>
          <w:sz w:val="12"/>
        </w:rPr>
        <w:t xml:space="preserve">. </w:t>
      </w:r>
      <w:r w:rsidRPr="00934C34">
        <w:rPr>
          <w:rFonts w:ascii="Times New Roman" w:hAnsi="Times New Roman" w:cs="Times New Roman"/>
          <w:sz w:val="12"/>
        </w:rPr>
        <w:t xml:space="preserve">There is, of course, drone warfare, just as there is nuclear warfare, aerial warfare, and naval warfare. This is verging on pedantry, but the </w:t>
      </w:r>
      <w:r w:rsidRPr="00934C34">
        <w:rPr>
          <w:rStyle w:val="Emphasis"/>
          <w:rFonts w:ascii="Times New Roman" w:hAnsi="Times New Roman" w:cs="Times New Roman"/>
          <w:sz w:val="16"/>
          <w:szCs w:val="16"/>
          <w:u w:val="none"/>
        </w:rPr>
        <w:t>use of language</w:t>
      </w:r>
      <w:r w:rsidRPr="00934C34">
        <w:rPr>
          <w:rStyle w:val="StyleUnderline"/>
          <w:rFonts w:ascii="Times New Roman" w:hAnsi="Times New Roman" w:cs="Times New Roman"/>
          <w:sz w:val="16"/>
          <w:szCs w:val="16"/>
          <w:u w:val="none"/>
        </w:rPr>
        <w:t xml:space="preserve"> does matter. The changing conduct and character of war should not be confused with its nature</w:t>
      </w:r>
      <w:r w:rsidRPr="00934C34">
        <w:rPr>
          <w:rFonts w:ascii="Times New Roman" w:hAnsi="Times New Roman" w:cs="Times New Roman"/>
          <w:sz w:val="12"/>
        </w:rPr>
        <w:t xml:space="preserve">, as Colin Gray strives to remind us in so many of his writings. </w:t>
      </w:r>
      <w:r w:rsidRPr="00934C34">
        <w:rPr>
          <w:rStyle w:val="StyleUnderline"/>
          <w:rFonts w:ascii="Times New Roman" w:hAnsi="Times New Roman" w:cs="Times New Roman"/>
          <w:b/>
        </w:rPr>
        <w:t>When we believe that some aspect of warfare changes the nature of war – whether we do so to despair its ethical descent or praise its technological marvels</w:t>
      </w:r>
      <w:r w:rsidRPr="00934C34">
        <w:rPr>
          <w:rFonts w:ascii="Times New Roman" w:hAnsi="Times New Roman" w:cs="Times New Roman"/>
          <w:sz w:val="12"/>
        </w:rPr>
        <w:t xml:space="preserve">, or to try to objectively discern some new and irreversible reality – </w:t>
      </w:r>
      <w:r w:rsidRPr="00934C34">
        <w:rPr>
          <w:rStyle w:val="StyleUnderline"/>
          <w:rFonts w:ascii="Times New Roman" w:hAnsi="Times New Roman" w:cs="Times New Roman"/>
          <w:b/>
        </w:rPr>
        <w:t>we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lose sight of a logic that by and large endures in its political and conceptual character</w:t>
      </w:r>
      <w:r w:rsidRPr="00934C34">
        <w:rPr>
          <w:rFonts w:ascii="Times New Roman" w:hAnsi="Times New Roman" w:cs="Times New Roman"/>
          <w:sz w:val="12"/>
        </w:rPr>
        <w:t xml:space="preserve">. Hence the title (with some, but not too much, apology to Baudrillard). </w:t>
      </w:r>
      <w:r w:rsidRPr="00934C34">
        <w:rPr>
          <w:rStyle w:val="StyleUnderline"/>
          <w:rFonts w:ascii="Times New Roman" w:hAnsi="Times New Roman" w:cs="Times New Roman"/>
          <w:b/>
        </w:rPr>
        <w:t>There is no drone war, there is only the employment of drones in the various wars we fight under the misleading</w:t>
      </w:r>
      <w:r w:rsidRPr="00934C34">
        <w:rPr>
          <w:rFonts w:ascii="Times New Roman" w:hAnsi="Times New Roman" w:cs="Times New Roman"/>
          <w:sz w:val="12"/>
        </w:rPr>
        <w:t xml:space="preserve"> and conceptually noxious </w:t>
      </w:r>
      <w:r w:rsidRPr="00934C34">
        <w:rPr>
          <w:rFonts w:ascii="Times New Roman" w:hAnsi="Times New Roman" w:cs="Times New Roman"/>
          <w:szCs w:val="16"/>
          <w:u w:val="single"/>
        </w:rPr>
        <w:t>“</w:t>
      </w:r>
      <w:r w:rsidRPr="00934C34">
        <w:rPr>
          <w:rStyle w:val="StyleUnderline"/>
          <w:rFonts w:ascii="Times New Roman" w:hAnsi="Times New Roman" w:cs="Times New Roman"/>
          <w:sz w:val="16"/>
          <w:szCs w:val="16"/>
        </w:rPr>
        <w:t>War on Terror.” Why does this matter?</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To imbue a weapons system with the political properties of the policy employing it</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is fallacious, and to assume its mere presence institutes new political realities relies on a denial of facts</w:t>
      </w:r>
      <w:r w:rsidRPr="00934C34">
        <w:rPr>
          <w:rFonts w:ascii="Times New Roman" w:hAnsi="Times New Roman" w:cs="Times New Roman"/>
          <w:sz w:val="12"/>
        </w:rPr>
        <w:t xml:space="preserve"> and context. This remains the case with drones. The character of wars waged with drones is different – </w:t>
      </w:r>
      <w:r w:rsidRPr="00934C34">
        <w:rPr>
          <w:rStyle w:val="StyleUnderline"/>
          <w:rFonts w:ascii="Times New Roman" w:hAnsi="Times New Roman" w:cs="Times New Roman"/>
          <w:b/>
        </w:rPr>
        <w:t>the warfare is different – but the nature of these wars do not change, and</w:t>
      </w:r>
      <w:r w:rsidRPr="00934C34">
        <w:rPr>
          <w:rFonts w:ascii="Times New Roman" w:hAnsi="Times New Roman" w:cs="Times New Roman"/>
          <w:b/>
          <w:sz w:val="12"/>
        </w:rPr>
        <w:t xml:space="preserve"> very often </w:t>
      </w:r>
      <w:r w:rsidRPr="00934C34">
        <w:rPr>
          <w:rStyle w:val="StyleUnderline"/>
          <w:rFonts w:ascii="Times New Roman" w:hAnsi="Times New Roman" w:cs="Times New Roman"/>
          <w:b/>
        </w:rPr>
        <w:t xml:space="preserve">this argument </w:t>
      </w:r>
      <w:r w:rsidRPr="00934C34">
        <w:rPr>
          <w:rStyle w:val="Emphasis"/>
          <w:rFonts w:ascii="Times New Roman" w:hAnsi="Times New Roman" w:cs="Times New Roman"/>
        </w:rPr>
        <w:t>obscures the wider military operations occurring</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Long before the first drone strikes occurred in Somalia, America was very much at war there. Before their availability in that theater, the U.S. had deployed CIA and SOF assets to the region. It supported Ethiopia’s armies and it helped bankroll and coordinate proxy groups,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6"/>
          <w:szCs w:val="16"/>
          <w:u w:val="none"/>
        </w:rPr>
        <w:t>whether they were Somali TFG units, militias, or private contractors</w:t>
      </w:r>
      <w:r w:rsidRPr="00934C34">
        <w:rPr>
          <w:rFonts w:ascii="Times New Roman" w:hAnsi="Times New Roman" w:cs="Times New Roman"/>
          <w:sz w:val="12"/>
        </w:rPr>
        <w:t xml:space="preserve">. It bombarded select Somali targets with everything from naval guns to AC-130 gunships to conventional strike aircraft. It deployed JSOC teams to capture or kill Somalis. </w:t>
      </w:r>
      <w:r w:rsidRPr="00934C34">
        <w:rPr>
          <w:rStyle w:val="StyleUnderline"/>
          <w:rFonts w:ascii="Times New Roman" w:hAnsi="Times New Roman" w:cs="Times New Roman"/>
          <w:b/>
        </w:rPr>
        <w:t>That at some point the U.S. acquired a new platform to conduct these strikes is not particularly relevant to the character of</w:t>
      </w:r>
      <w:r w:rsidRPr="00934C34">
        <w:rPr>
          <w:rFonts w:ascii="Times New Roman" w:hAnsi="Times New Roman" w:cs="Times New Roman"/>
          <w:b/>
          <w:sz w:val="12"/>
        </w:rPr>
        <w:t xml:space="preserve"> that </w:t>
      </w:r>
      <w:r w:rsidRPr="00934C34">
        <w:rPr>
          <w:rStyle w:val="StyleUnderline"/>
          <w:rFonts w:ascii="Times New Roman" w:hAnsi="Times New Roman" w:cs="Times New Roman"/>
          <w:b/>
        </w:rPr>
        <w:t>war and even less to its nature</w:t>
      </w:r>
      <w:r w:rsidRPr="00934C34">
        <w:rPr>
          <w:rFonts w:ascii="Times New Roman" w:hAnsi="Times New Roman" w:cs="Times New Roman"/>
          <w:b/>
          <w:sz w:val="12"/>
        </w:rPr>
        <w:t xml:space="preserve">. </w:t>
      </w:r>
      <w:r w:rsidRPr="00934C34">
        <w:rPr>
          <w:rStyle w:val="StyleUnderline"/>
          <w:rFonts w:ascii="Times New Roman" w:hAnsi="Times New Roman" w:cs="Times New Roman"/>
          <w:b/>
        </w:rPr>
        <w:t>We sometimes assume drones inaugurate</w:t>
      </w:r>
      <w:r w:rsidRPr="00934C34">
        <w:rPr>
          <w:rFonts w:ascii="Times New Roman" w:hAnsi="Times New Roman" w:cs="Times New Roman"/>
          <w:sz w:val="12"/>
        </w:rPr>
        <w:t xml:space="preserve"> some new type of invincibility or some </w:t>
      </w:r>
      <w:r w:rsidRPr="00934C34">
        <w:rPr>
          <w:rStyle w:val="StyleUnderline"/>
          <w:rFonts w:ascii="Times New Roman" w:hAnsi="Times New Roman" w:cs="Times New Roman"/>
          <w:b/>
        </w:rPr>
        <w:t>transcendental transformation of war</w:t>
      </w:r>
      <w:r w:rsidRPr="00934C34">
        <w:rPr>
          <w:rFonts w:ascii="Times New Roman" w:hAnsi="Times New Roman" w:cs="Times New Roman"/>
          <w:sz w:val="12"/>
        </w:rPr>
        <w:t xml:space="preserve"> as an enterprise of risk and mutual violence</w:t>
      </w:r>
      <w:r w:rsidRPr="00934C34">
        <w:rPr>
          <w:rFonts w:ascii="Times New Roman" w:hAnsi="Times New Roman" w:cs="Times New Roman"/>
          <w:sz w:val="12"/>
          <w:szCs w:val="12"/>
        </w:rPr>
        <w:t xml:space="preserve">. </w:t>
      </w:r>
      <w:r w:rsidRPr="00934C34">
        <w:rPr>
          <w:rStyle w:val="StyleUnderline"/>
          <w:rFonts w:ascii="Times New Roman" w:hAnsi="Times New Roman" w:cs="Times New Roman"/>
          <w:sz w:val="12"/>
          <w:szCs w:val="12"/>
          <w:u w:val="none"/>
        </w:rPr>
        <w:t>We are incorrect to do so</w:t>
      </w:r>
      <w:r w:rsidRPr="00934C34">
        <w:rPr>
          <w:rFonts w:ascii="Times New Roman" w:hAnsi="Times New Roman" w:cs="Times New Roman"/>
          <w:sz w:val="12"/>
          <w:szCs w:val="12"/>
        </w:rPr>
        <w:t xml:space="preserve">. The </w:t>
      </w:r>
      <w:r w:rsidRPr="00934C34">
        <w:rPr>
          <w:rStyle w:val="StyleUnderline"/>
          <w:rFonts w:ascii="Times New Roman" w:hAnsi="Times New Roman" w:cs="Times New Roman"/>
          <w:sz w:val="12"/>
          <w:szCs w:val="12"/>
          <w:u w:val="none"/>
        </w:rPr>
        <w:t>war</w:t>
      </w:r>
      <w:r w:rsidRPr="00934C34">
        <w:rPr>
          <w:rFonts w:ascii="Times New Roman" w:hAnsi="Times New Roman" w:cs="Times New Roman"/>
          <w:sz w:val="12"/>
          <w:szCs w:val="12"/>
        </w:rPr>
        <w:t xml:space="preserve"> in Somalia </w:t>
      </w:r>
      <w:r w:rsidRPr="00934C34">
        <w:rPr>
          <w:rStyle w:val="StyleUnderline"/>
          <w:rFonts w:ascii="Times New Roman" w:hAnsi="Times New Roman" w:cs="Times New Roman"/>
          <w:sz w:val="12"/>
          <w:szCs w:val="12"/>
          <w:u w:val="none"/>
        </w:rPr>
        <w:t>is</w:t>
      </w:r>
      <w:r w:rsidRPr="00934C34">
        <w:rPr>
          <w:rFonts w:ascii="Times New Roman" w:hAnsi="Times New Roman" w:cs="Times New Roman"/>
          <w:sz w:val="12"/>
          <w:szCs w:val="12"/>
        </w:rPr>
        <w:t xml:space="preserve"> certainly </w:t>
      </w:r>
      <w:r w:rsidRPr="00934C34">
        <w:rPr>
          <w:rStyle w:val="StyleUnderline"/>
          <w:rFonts w:ascii="Times New Roman" w:hAnsi="Times New Roman" w:cs="Times New Roman"/>
          <w:sz w:val="12"/>
          <w:szCs w:val="12"/>
          <w:u w:val="none"/>
        </w:rPr>
        <w:t>not risk free for the people who the U.S. employs or contracts to target these drones. It is not risk free for the militias, mercenaries, or military partners which follow up on the ground. Nor is it risk free for those who support the drones</w:t>
      </w:r>
      <w:r w:rsidRPr="00934C34">
        <w:rPr>
          <w:rFonts w:ascii="Times New Roman" w:hAnsi="Times New Roman" w:cs="Times New Roman"/>
          <w:sz w:val="12"/>
        </w:rPr>
        <w:t xml:space="preserve">. Just ask Abu Talha al-Sudani, one of the key figures behind the 1998 U.S. Embassy bombings in Kenya and Tanzania, who sent operatives to case Camp Lemonier and launch a commando raid – one which looks, in retrospect, very much like the one that crippled Marine aviation at Camp Bastion recently – that might have killed a great many U.S. personnel on a base then and now critical to American operations in the Horn of Africa and Gulf of Aden. </w:t>
      </w:r>
      <w:r w:rsidRPr="00934C34">
        <w:rPr>
          <w:rStyle w:val="StyleUnderline"/>
          <w:rFonts w:ascii="Times New Roman" w:hAnsi="Times New Roman" w:cs="Times New Roman"/>
          <w:b/>
        </w:rPr>
        <w:t>The existence of risk is an inherent product of an enemy whose will to fight we have not yet overcome</w:t>
      </w:r>
      <w:r w:rsidRPr="00934C34">
        <w:rPr>
          <w:rFonts w:ascii="Times New Roman" w:hAnsi="Times New Roman" w:cs="Times New Roman"/>
          <w:sz w:val="12"/>
        </w:rPr>
        <w:t xml:space="preserve">. The degree of that inherent risk – whether it is negligible or great – is a product of relative military capabilities and war’s multifarious external contexts. Looked at through this lens, it’s not drones that reduce U.S. political and material risk, it’s the basic facts of the conflict. In the right context, most any kind of military technology can significantly mitigate risks. A 19th century ironclad fleet could shell the coast of a troublesome principality with basic impunity. When Dewey said, “You may fire when ready, Gridley,” at Manila Bay, according to most history and much legend he lost only one man – due to heatstroke! – </w:t>
      </w:r>
      <w:proofErr w:type="gramStart"/>
      <w:r w:rsidRPr="00934C34">
        <w:rPr>
          <w:rFonts w:ascii="Times New Roman" w:hAnsi="Times New Roman" w:cs="Times New Roman"/>
          <w:sz w:val="12"/>
        </w:rPr>
        <w:t>while</w:t>
      </w:r>
      <w:proofErr w:type="gramEnd"/>
      <w:r w:rsidRPr="00934C34">
        <w:rPr>
          <w:rFonts w:ascii="Times New Roman" w:hAnsi="Times New Roman" w:cs="Times New Roman"/>
          <w:sz w:val="12"/>
        </w:rPr>
        <w:t xml:space="preserve"> inflicting grievous casualties on his out-ranged and out-gunned Spanish foes. That some historians have suggested Dewey may have concealed a dozen casualties by fudging them in with desertions, which were in any case were a far greater problem than casualties since the Navy was still in the habit of employing foreign sailors expendable by the political standards of the day is even more telling. Yes, there are always risks and almost always casualties even in the most unfair fights, but just as U.S. policymakers wrote off Asian sailors, they write off the victims of death squads which hunt down the chippers, spotters, and informants in Pakistan or the contractors training Puntland’s anti-piracy forces. And no, not even the American spooks are untouchable, the fallen at Camp Chapman are testament to that. </w:t>
      </w:r>
      <w:r w:rsidRPr="00934C34">
        <w:rPr>
          <w:rStyle w:val="StyleUnderline"/>
          <w:rFonts w:ascii="Times New Roman" w:hAnsi="Times New Roman" w:cs="Times New Roman"/>
          <w:b/>
        </w:rPr>
        <w:t>This is hardly unique to drones or today’s covert wars</w:t>
      </w:r>
      <w:r w:rsidRPr="00934C34">
        <w:rPr>
          <w:rFonts w:ascii="Times New Roman" w:hAnsi="Times New Roman" w:cs="Times New Roman"/>
          <w:sz w:val="12"/>
        </w:rPr>
        <w:t xml:space="preserve">. The CIA’s secret air fleet in Indochina lost men, too, and the Hmong suffered mightily for their aid to the U.S. in the Laotian civil war. The fall of Lima Site 85, by virtue or demerit of policy, resonated little with the American public but deeply marks the intelligence community and those branches of the military engaging in clandestine action. The wars we wage in Pakistan, Yemen, and Somalia are not drone wars any more than our war in Laos was an air war simply because Operation Barrel Roll’s bombers elicit more attention than the much more vulnerable prop-driven spotting aircraft or Vang Pao’s men on the ground. </w:t>
      </w:r>
      <w:r w:rsidRPr="00934C34">
        <w:rPr>
          <w:rStyle w:val="StyleUnderline"/>
          <w:rFonts w:ascii="Times New Roman" w:hAnsi="Times New Roman" w:cs="Times New Roman"/>
          <w:b/>
        </w:rPr>
        <w:t>There is a certain hubris in thinking we can limit war by limiting its most infamous weapons systems</w:t>
      </w:r>
      <w:r w:rsidRPr="00934C34">
        <w:rPr>
          <w:rFonts w:ascii="Times New Roman" w:hAnsi="Times New Roman" w:cs="Times New Roman"/>
          <w:sz w:val="12"/>
        </w:rPr>
        <w:t xml:space="preserve">. The taboo </w:t>
      </w:r>
      <w:r w:rsidRPr="00934C34">
        <w:rPr>
          <w:rFonts w:ascii="Times New Roman" w:hAnsi="Times New Roman" w:cs="Times New Roman"/>
          <w:sz w:val="14"/>
          <w:szCs w:val="14"/>
        </w:rPr>
        <w:t xml:space="preserve">and </w:t>
      </w:r>
      <w:r w:rsidRPr="00934C34">
        <w:rPr>
          <w:rStyle w:val="StyleUnderline"/>
          <w:rFonts w:ascii="Times New Roman" w:hAnsi="Times New Roman" w:cs="Times New Roman"/>
          <w:sz w:val="14"/>
          <w:szCs w:val="14"/>
          <w:u w:val="none"/>
        </w:rPr>
        <w:t>treaties against chemical weapons perhaps saved men (but not the Chinese at Wuhan</w:t>
      </w:r>
      <w:r w:rsidRPr="00934C34">
        <w:rPr>
          <w:rFonts w:ascii="Times New Roman" w:hAnsi="Times New Roman" w:cs="Times New Roman"/>
          <w:sz w:val="14"/>
          <w:szCs w:val="14"/>
        </w:rPr>
        <w:t xml:space="preserve">, nor the Allied and innocents downwind of the SS John Harvey at Bari) from one of the Great War’s particular horrors, </w:t>
      </w:r>
      <w:r w:rsidRPr="00934C34">
        <w:rPr>
          <w:rStyle w:val="StyleUnderline"/>
          <w:rFonts w:ascii="Times New Roman" w:hAnsi="Times New Roman" w:cs="Times New Roman"/>
          <w:sz w:val="14"/>
          <w:szCs w:val="14"/>
          <w:u w:val="none"/>
        </w:rPr>
        <w:t>but they did nothing appreciable</w:t>
      </w:r>
      <w:r w:rsidRPr="00934C34">
        <w:rPr>
          <w:rFonts w:ascii="Times New Roman" w:hAnsi="Times New Roman" w:cs="Times New Roman"/>
          <w:sz w:val="12"/>
        </w:rPr>
        <w:t xml:space="preserve"> to check the kind of war the Great War was, or the hypersanguinary consequences of its </w:t>
      </w:r>
      <w:r w:rsidRPr="00934C34">
        <w:rPr>
          <w:rFonts w:ascii="Times New Roman" w:hAnsi="Times New Roman" w:cs="Times New Roman"/>
          <w:szCs w:val="16"/>
        </w:rPr>
        <w:t xml:space="preserve">sequel but </w:t>
      </w:r>
      <w:r w:rsidRPr="00934C34">
        <w:rPr>
          <w:rStyle w:val="StyleUnderline"/>
          <w:rFonts w:ascii="Times New Roman" w:hAnsi="Times New Roman" w:cs="Times New Roman"/>
          <w:sz w:val="16"/>
          <w:szCs w:val="16"/>
          <w:u w:val="none"/>
        </w:rPr>
        <w:t>a generation later</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The Predators</w:t>
      </w:r>
      <w:r w:rsidRPr="00934C34">
        <w:rPr>
          <w:rFonts w:ascii="Times New Roman" w:hAnsi="Times New Roman" w:cs="Times New Roman"/>
          <w:sz w:val="12"/>
        </w:rPr>
        <w:t xml:space="preserve"> and Reapers </w:t>
      </w:r>
      <w:r w:rsidRPr="00934C34">
        <w:rPr>
          <w:rStyle w:val="StyleUnderline"/>
          <w:rFonts w:ascii="Times New Roman" w:hAnsi="Times New Roman" w:cs="Times New Roman"/>
          <w:b/>
        </w:rPr>
        <w:t>could have never</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existed, and</w:t>
      </w:r>
      <w:r w:rsidRPr="00934C34">
        <w:rPr>
          <w:rFonts w:ascii="Times New Roman" w:hAnsi="Times New Roman" w:cs="Times New Roman"/>
          <w:sz w:val="12"/>
        </w:rPr>
        <w:t xml:space="preserve"> very likely </w:t>
      </w:r>
      <w:r w:rsidRPr="00934C34">
        <w:rPr>
          <w:rStyle w:val="StyleUnderline"/>
          <w:rFonts w:ascii="Times New Roman" w:hAnsi="Times New Roman" w:cs="Times New Roman"/>
          <w:b/>
        </w:rPr>
        <w:t>the U.S. would still be seeking ways to carry out its war</w:t>
      </w:r>
      <w:r w:rsidRPr="00934C34">
        <w:rPr>
          <w:rStyle w:val="StyleUnderline"/>
          <w:rFonts w:ascii="Times New Roman" w:hAnsi="Times New Roman" w:cs="Times New Roman"/>
        </w:rPr>
        <w:t xml:space="preserve"> </w:t>
      </w:r>
      <w:r w:rsidRPr="00934C34">
        <w:rPr>
          <w:rFonts w:ascii="Times New Roman" w:hAnsi="Times New Roman" w:cs="Times New Roman"/>
          <w:sz w:val="12"/>
        </w:rPr>
        <w:t xml:space="preserve">against al Qaeda and its affiliates under the auspices of the AUMF in all of today’s same theaters. </w:t>
      </w:r>
      <w:r w:rsidRPr="00934C34">
        <w:rPr>
          <w:rStyle w:val="StyleUnderline"/>
          <w:rFonts w:ascii="Times New Roman" w:hAnsi="Times New Roman" w:cs="Times New Roman"/>
          <w:b/>
        </w:rPr>
        <w:t>More might die from rifles</w:t>
      </w:r>
      <w:r w:rsidRPr="00934C34">
        <w:rPr>
          <w:rFonts w:ascii="Times New Roman" w:hAnsi="Times New Roman" w:cs="Times New Roman"/>
          <w:sz w:val="12"/>
        </w:rPr>
        <w:t xml:space="preserve">, Tomahawks, Bofors guns or Strike Eagles’ JDAMs than remotely-launched Griffins, </w:t>
      </w:r>
      <w:r w:rsidRPr="00934C34">
        <w:rPr>
          <w:rStyle w:val="StyleUnderline"/>
          <w:rFonts w:ascii="Times New Roman" w:hAnsi="Times New Roman" w:cs="Times New Roman"/>
          <w:b/>
        </w:rPr>
        <w:t>and the tempo of strikes would abate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But the same fundamental problems</w:t>
      </w:r>
      <w:r w:rsidRPr="00934C34">
        <w:rPr>
          <w:rStyle w:val="StyleUnderline"/>
          <w:rFonts w:ascii="Times New Roman" w:hAnsi="Times New Roman" w:cs="Times New Roman"/>
        </w:rPr>
        <w:t xml:space="preserve"> – </w:t>
      </w:r>
      <w:r w:rsidRPr="00934C34">
        <w:rPr>
          <w:rStyle w:val="StyleUnderline"/>
          <w:rFonts w:ascii="Times New Roman" w:hAnsi="Times New Roman" w:cs="Times New Roman"/>
          <w:b/>
        </w:rPr>
        <w:t>the opaque decisions to kill, the esoteric legal justifications for doing so, the obtuse objectives these further – would all remain</w:t>
      </w:r>
      <w:r w:rsidRPr="00934C34">
        <w:rPr>
          <w:rFonts w:ascii="Times New Roman" w:hAnsi="Times New Roman" w:cs="Times New Roman"/>
          <w:sz w:val="12"/>
        </w:rPr>
        <w:t xml:space="preserve">. Were it not for the exaggerated and almost myopic focus on “killer robots,” the U.S. public would likely pay far less attention to the victims, excesses, and contradictions. But </w:t>
      </w:r>
      <w:r w:rsidRPr="00934C34">
        <w:rPr>
          <w:rStyle w:val="StyleUnderline"/>
          <w:rFonts w:ascii="Times New Roman" w:hAnsi="Times New Roman" w:cs="Times New Roman"/>
          <w:b/>
        </w:rPr>
        <w:t>blaming drones</w:t>
      </w:r>
      <w:r w:rsidRPr="00934C34">
        <w:rPr>
          <w:rFonts w:ascii="Times New Roman" w:hAnsi="Times New Roman" w:cs="Times New Roman"/>
          <w:sz w:val="12"/>
        </w:rPr>
        <w:t xml:space="preserve"> qua drones for these </w:t>
      </w:r>
      <w:r w:rsidRPr="00934C34">
        <w:rPr>
          <w:rFonts w:ascii="Times New Roman" w:hAnsi="Times New Roman" w:cs="Times New Roman"/>
          <w:sz w:val="12"/>
        </w:rPr>
        <w:lastRenderedPageBreak/>
        <w:t xml:space="preserve">problems, or fearing their proliferation at home, </w:t>
      </w:r>
      <w:r w:rsidRPr="00934C34">
        <w:rPr>
          <w:rStyle w:val="StyleUnderline"/>
          <w:rFonts w:ascii="Times New Roman" w:hAnsi="Times New Roman" w:cs="Times New Roman"/>
          <w:b/>
        </w:rPr>
        <w:t>makes little more sense than blaming</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helicopters for Vietnam</w:t>
      </w:r>
      <w:r w:rsidRPr="00934C34">
        <w:rPr>
          <w:rFonts w:ascii="Times New Roman" w:hAnsi="Times New Roman" w:cs="Times New Roman"/>
          <w:sz w:val="12"/>
        </w:rPr>
        <w:t xml:space="preserve">, or fearing airmobile assaults when DC MPD’s MD-500s buzz over my neighborhood. That </w:t>
      </w:r>
      <w:r w:rsidRPr="00934C34">
        <w:rPr>
          <w:rStyle w:val="StyleUnderline"/>
          <w:rFonts w:ascii="Times New Roman" w:hAnsi="Times New Roman" w:cs="Times New Roman"/>
          <w:b/>
        </w:rPr>
        <w:t>concern that proliferation of a</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weapons system equates to proliferation of the outcomes associated with them</w:t>
      </w:r>
      <w:r w:rsidRPr="00934C34">
        <w:rPr>
          <w:rFonts w:ascii="Times New Roman" w:hAnsi="Times New Roman" w:cs="Times New Roman"/>
          <w:b/>
          <w:sz w:val="12"/>
        </w:rPr>
        <w:t xml:space="preserve">, without regard to context, </w:t>
      </w:r>
      <w:r w:rsidRPr="00934C34">
        <w:rPr>
          <w:rStyle w:val="StyleUnderline"/>
          <w:rFonts w:ascii="Times New Roman" w:hAnsi="Times New Roman" w:cs="Times New Roman"/>
          <w:b/>
        </w:rPr>
        <w:t>is equally misleading</w:t>
      </w:r>
      <w:r w:rsidRPr="00934C34">
        <w:rPr>
          <w:rFonts w:ascii="Times New Roman" w:hAnsi="Times New Roman" w:cs="Times New Roman"/>
          <w:sz w:val="12"/>
        </w:rPr>
        <w:t xml:space="preserve">. Nobody in America should fear the expansion of the Chinese UAV fleet because, like the U.S. UAV fleet, it is merely going to expand their ability to do what similar aircraft were already doing. </w:t>
      </w:r>
      <w:r w:rsidRPr="00934C34">
        <w:rPr>
          <w:rStyle w:val="StyleUnderline"/>
          <w:rFonts w:ascii="Times New Roman" w:hAnsi="Times New Roman" w:cs="Times New Roman"/>
          <w:b/>
        </w:rPr>
        <w:t>Any country with modern air defenses can make mincemeat of drone</w:t>
      </w:r>
      <w:r w:rsidRPr="00934C34">
        <w:rPr>
          <w:rFonts w:ascii="Times New Roman" w:hAnsi="Times New Roman" w:cs="Times New Roman"/>
          <w:sz w:val="12"/>
        </w:rPr>
        <w:t xml:space="preserve">-only sorties, and for that reason China, which unlike Yemen and Pakistan would not consent to wanton U.S. bombing of its countryside, need not fear drones. For an enormous number of geographical, political, and military reasons, the U.S. ought fear the “drone war” coming home even less. </w:t>
      </w:r>
      <w:r w:rsidRPr="00934C34">
        <w:rPr>
          <w:rStyle w:val="StyleUnderline"/>
          <w:rFonts w:ascii="Times New Roman" w:hAnsi="Times New Roman" w:cs="Times New Roman"/>
          <w:b/>
        </w:rPr>
        <w:t>Drones do not grant a country the ability to conduct the kind of wars we conduct</w:t>
      </w:r>
      <w:r w:rsidRPr="00934C34">
        <w:rPr>
          <w:rStyle w:val="StyleUnderline"/>
          <w:rFonts w:ascii="Times New Roman" w:hAnsi="Times New Roman" w:cs="Times New Roman"/>
        </w:rPr>
        <w:t xml:space="preserve"> </w:t>
      </w:r>
      <w:r w:rsidRPr="00934C34">
        <w:rPr>
          <w:rFonts w:ascii="Times New Roman" w:hAnsi="Times New Roman" w:cs="Times New Roman"/>
          <w:sz w:val="12"/>
        </w:rPr>
        <w:t xml:space="preserve">against AQAM. </w:t>
      </w:r>
      <w:r w:rsidRPr="00934C34">
        <w:rPr>
          <w:rStyle w:val="StyleUnderline"/>
          <w:rFonts w:ascii="Times New Roman" w:hAnsi="Times New Roman" w:cs="Times New Roman"/>
          <w:b/>
        </w:rPr>
        <w:t>The political leverage to build bases and clear airspaces, and the military and intelligence capabilities to mitigate an asymmetric countermeasure operation do</w:t>
      </w:r>
      <w:r w:rsidRPr="00934C34">
        <w:rPr>
          <w:rFonts w:ascii="Times New Roman" w:hAnsi="Times New Roman" w:cs="Times New Roman"/>
          <w:b/>
          <w:sz w:val="12"/>
        </w:rPr>
        <w:t xml:space="preserve">. </w:t>
      </w:r>
      <w:r w:rsidRPr="00934C34">
        <w:rPr>
          <w:rStyle w:val="StyleUnderline"/>
          <w:rFonts w:ascii="Times New Roman" w:hAnsi="Times New Roman" w:cs="Times New Roman"/>
          <w:b/>
        </w:rPr>
        <w:t>If another country gains that ability to conduct them</w:t>
      </w:r>
      <w:r w:rsidRPr="00934C34">
        <w:rPr>
          <w:rFonts w:ascii="Times New Roman" w:hAnsi="Times New Roman" w:cs="Times New Roman"/>
          <w:sz w:val="12"/>
        </w:rPr>
        <w:t xml:space="preserve"> against a smaller country, even</w:t>
      </w:r>
      <w:r w:rsidRPr="00934C34">
        <w:rPr>
          <w:rStyle w:val="StyleUnderline"/>
          <w:rFonts w:ascii="Times New Roman" w:hAnsi="Times New Roman" w:cs="Times New Roman"/>
          <w:b/>
        </w:rPr>
        <w:t>, it is</w:t>
      </w:r>
      <w:r w:rsidRPr="00934C34">
        <w:rPr>
          <w:rFonts w:ascii="Times New Roman" w:hAnsi="Times New Roman" w:cs="Times New Roman"/>
          <w:sz w:val="12"/>
        </w:rPr>
        <w:t xml:space="preserve"> not </w:t>
      </w:r>
      <w:r w:rsidRPr="00934C34">
        <w:rPr>
          <w:rStyle w:val="StyleUnderline"/>
          <w:rFonts w:ascii="Times New Roman" w:hAnsi="Times New Roman" w:cs="Times New Roman"/>
          <w:b/>
        </w:rPr>
        <w:t>because</w:t>
      </w:r>
      <w:r w:rsidRPr="00934C34">
        <w:rPr>
          <w:rFonts w:ascii="Times New Roman" w:hAnsi="Times New Roman" w:cs="Times New Roman"/>
          <w:sz w:val="12"/>
        </w:rPr>
        <w:t xml:space="preserve"> they lacked the ability to put weapons on planes, but because of </w:t>
      </w:r>
      <w:r w:rsidRPr="00934C34">
        <w:rPr>
          <w:rStyle w:val="Emphasis"/>
          <w:rFonts w:ascii="Times New Roman" w:hAnsi="Times New Roman" w:cs="Times New Roman"/>
        </w:rPr>
        <w:t>the full tapestry of national power</w:t>
      </w:r>
      <w:r w:rsidRPr="00934C34">
        <w:rPr>
          <w:rStyle w:val="StyleUnderline"/>
          <w:rFonts w:ascii="Times New Roman" w:hAnsi="Times New Roman" w:cs="Times New Roman"/>
        </w:rPr>
        <w:t xml:space="preserve"> </w:t>
      </w:r>
      <w:r w:rsidRPr="00934C34">
        <w:rPr>
          <w:rFonts w:ascii="Times New Roman" w:hAnsi="Times New Roman" w:cs="Times New Roman"/>
          <w:sz w:val="12"/>
        </w:rPr>
        <w:t>and military capabilities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gave them such an ability</w:t>
      </w:r>
      <w:r w:rsidRPr="00934C34">
        <w:rPr>
          <w:rFonts w:ascii="Times New Roman" w:hAnsi="Times New Roman" w:cs="Times New Roman"/>
          <w:sz w:val="12"/>
        </w:rPr>
        <w:t xml:space="preserve">. It was not asymmetry in basic technical ability that made the U.S. submarine blockade of Japan so much more effective than the Axis’s attempts to do the same against America’s shores, but the total scope of the assets in the field and context of their use. </w:t>
      </w:r>
      <w:r w:rsidRPr="00934C34">
        <w:rPr>
          <w:rStyle w:val="StyleUnderline"/>
          <w:rFonts w:ascii="Times New Roman" w:hAnsi="Times New Roman" w:cs="Times New Roman"/>
          <w:b/>
        </w:rPr>
        <w:t>It was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not because of precedent or moral equivalence</w:t>
      </w:r>
      <w:r w:rsidRPr="00934C34">
        <w:rPr>
          <w:rFonts w:ascii="Times New Roman" w:hAnsi="Times New Roman" w:cs="Times New Roman"/>
          <w:sz w:val="12"/>
        </w:rPr>
        <w:t>, or lack thereof that the Axis could bomb Britain or lose the ability to do so, but because of the cumulative effect of military capabilities and the judgments guiding them. What might expand the battlefield of a “drone war” is much the same. America’s enemies do not refrain from attacking bases in CONUS or targeting dissidents in the U.S. (not that they have not before), they wait for an opportunity and practical reason to do so, and that has very little to do with drones in particular and even less the nature of the war itself</w:t>
      </w:r>
      <w:r w:rsidRPr="00934C34">
        <w:rPr>
          <w:rFonts w:ascii="Times New Roman" w:hAnsi="Times New Roman" w:cs="Times New Roman"/>
          <w:b/>
          <w:sz w:val="12"/>
        </w:rPr>
        <w:t xml:space="preserve">. </w:t>
      </w:r>
      <w:r w:rsidRPr="00934C34">
        <w:rPr>
          <w:rStyle w:val="StyleUnderline"/>
          <w:rFonts w:ascii="Times New Roman" w:hAnsi="Times New Roman" w:cs="Times New Roman"/>
          <w:b/>
        </w:rPr>
        <w:t>Fearing that the mere use of a weapons system determines the way in which our enemies will use it without regard to this context is not prophetic wisdom. It is quasi-Spenglerian hyperventilation that attributes the decision to use force to childlike mimesis rather than its fundamentally political purposes. Iran and Russia do not wait on drones to conduct extrajudicial targeted killings, and indeed drones would be of much less use to them in their own political contexts.</w:t>
      </w:r>
      <w:r w:rsidRPr="00934C34">
        <w:rPr>
          <w:rFonts w:ascii="Times New Roman" w:hAnsi="Times New Roman" w:cs="Times New Roman"/>
          <w:b/>
          <w:sz w:val="12"/>
        </w:rPr>
        <w:t xml:space="preserve"> </w:t>
      </w:r>
      <w:r w:rsidRPr="00934C34">
        <w:rPr>
          <w:rStyle w:val="Emphasis"/>
          <w:rFonts w:ascii="Times New Roman" w:hAnsi="Times New Roman" w:cs="Times New Roman"/>
        </w:rPr>
        <w:t>Focusing on drones</w:t>
      </w:r>
      <w:r w:rsidRPr="00934C34">
        <w:rPr>
          <w:rFonts w:ascii="Times New Roman" w:hAnsi="Times New Roman" w:cs="Times New Roman"/>
          <w:sz w:val="12"/>
        </w:rPr>
        <w:t xml:space="preserve"> and the nature of targeted killings as some sort of inherent link</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ignores</w:t>
      </w:r>
      <w:r w:rsidRPr="00934C34">
        <w:rPr>
          <w:rFonts w:ascii="Times New Roman" w:hAnsi="Times New Roman" w:cs="Times New Roman"/>
          <w:sz w:val="12"/>
        </w:rPr>
        <w:t xml:space="preserve"> those </w:t>
      </w:r>
      <w:r w:rsidRPr="00934C34">
        <w:rPr>
          <w:rStyle w:val="StyleUnderline"/>
          <w:rFonts w:ascii="Times New Roman" w:hAnsi="Times New Roman" w:cs="Times New Roman"/>
          <w:b/>
        </w:rPr>
        <w:t>contexts and</w:t>
      </w:r>
      <w:r w:rsidRPr="00934C34">
        <w:rPr>
          <w:rFonts w:ascii="Times New Roman" w:hAnsi="Times New Roman" w:cs="Times New Roman"/>
          <w:sz w:val="12"/>
        </w:rPr>
        <w:t xml:space="preserve"> ultimately </w:t>
      </w:r>
      <w:r w:rsidRPr="00934C34">
        <w:rPr>
          <w:rStyle w:val="Emphasis"/>
          <w:rFonts w:ascii="Times New Roman" w:hAnsi="Times New Roman" w:cs="Times New Roman"/>
        </w:rPr>
        <w:t>does a disservice to understanding</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of wars past, present, and future, and</w:t>
      </w:r>
      <w:r w:rsidRPr="00934C34">
        <w:rPr>
          <w:rStyle w:val="StyleUnderline"/>
          <w:rFonts w:ascii="Times New Roman" w:hAnsi="Times New Roman" w:cs="Times New Roman"/>
        </w:rPr>
        <w:t xml:space="preserve"> </w:t>
      </w:r>
      <w:r w:rsidRPr="00934C34">
        <w:rPr>
          <w:rFonts w:ascii="Times New Roman" w:hAnsi="Times New Roman" w:cs="Times New Roman"/>
          <w:sz w:val="12"/>
        </w:rPr>
        <w:t>by doing so,</w:t>
      </w:r>
      <w:r w:rsidRPr="00934C34">
        <w:rPr>
          <w:rFonts w:ascii="Times New Roman" w:hAnsi="Times New Roman" w:cs="Times New Roman"/>
          <w:b/>
          <w:sz w:val="12"/>
        </w:rPr>
        <w:t xml:space="preserve"> </w:t>
      </w:r>
      <w:r w:rsidRPr="00934C34">
        <w:rPr>
          <w:rStyle w:val="StyleUnderline"/>
          <w:rFonts w:ascii="Times New Roman" w:hAnsi="Times New Roman" w:cs="Times New Roman"/>
          <w:b/>
        </w:rPr>
        <w:t>does</w:t>
      </w:r>
      <w:r w:rsidRPr="00934C34">
        <w:rPr>
          <w:rFonts w:ascii="Times New Roman" w:hAnsi="Times New Roman" w:cs="Times New Roman"/>
          <w:sz w:val="12"/>
        </w:rPr>
        <w:t xml:space="preserve"> little help – and possibly </w:t>
      </w:r>
      <w:r w:rsidRPr="00934C34">
        <w:rPr>
          <w:rStyle w:val="StyleUnderline"/>
          <w:rFonts w:ascii="Times New Roman" w:hAnsi="Times New Roman" w:cs="Times New Roman"/>
          <w:b/>
        </w:rPr>
        <w:t>a great deal of harm – to understanding how to move forward</w:t>
      </w:r>
      <w:r w:rsidRPr="00934C34">
        <w:rPr>
          <w:rFonts w:ascii="Times New Roman" w:hAnsi="Times New Roman" w:cs="Times New Roman"/>
          <w:b/>
          <w:sz w:val="12"/>
        </w:rPr>
        <w:t>.</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Frame of reference is key to discuss drones—vote neg to interrupt their legal discourse</w:t>
      </w:r>
    </w:p>
    <w:p w:rsidR="002A40EE" w:rsidRPr="00934C34" w:rsidRDefault="002A40EE" w:rsidP="002A40EE">
      <w:pPr>
        <w:rPr>
          <w:rFonts w:ascii="Times New Roman" w:hAnsi="Times New Roman" w:cs="Times New Roman"/>
        </w:rPr>
      </w:pPr>
      <w:r w:rsidRPr="00934C34">
        <w:rPr>
          <w:rFonts w:ascii="Times New Roman" w:hAnsi="Times New Roman" w:cs="Times New Roman"/>
          <w:b/>
          <w:sz w:val="28"/>
          <w:szCs w:val="26"/>
        </w:rPr>
        <w:t>Krasman 12</w:t>
      </w:r>
      <w:r w:rsidRPr="00934C34">
        <w:rPr>
          <w:rFonts w:ascii="Times New Roman" w:hAnsi="Times New Roman" w:cs="Times New Roman"/>
        </w:rPr>
        <w:t xml:space="preserve"> [Susanne, professor, Dr, Institute for Criminological Research, University of Hamburg, “Targeted Killing and Its Law: On a Mutually Constitutive Relationship,” Leiden Journal of International Law (2012), 25, pg. 67]</w:t>
      </w:r>
    </w:p>
    <w:p w:rsidR="002A40EE" w:rsidRPr="00934C34" w:rsidRDefault="002A40EE" w:rsidP="002A40EE">
      <w:pPr>
        <w:tabs>
          <w:tab w:val="left" w:pos="2445"/>
        </w:tabs>
        <w:rPr>
          <w:rFonts w:ascii="Times New Roman" w:hAnsi="Times New Roman" w:cs="Times New Roman"/>
        </w:rPr>
      </w:pPr>
      <w:r w:rsidRPr="00934C34">
        <w:rPr>
          <w:rFonts w:ascii="Times New Roman" w:hAnsi="Times New Roman" w:cs="Times New Roman"/>
        </w:rPr>
        <w:tab/>
      </w:r>
    </w:p>
    <w:p w:rsidR="002A40EE" w:rsidRPr="00934C34" w:rsidRDefault="002A40EE" w:rsidP="002A40EE">
      <w:pPr>
        <w:rPr>
          <w:rFonts w:ascii="Times New Roman" w:hAnsi="Times New Roman" w:cs="Times New Roman"/>
          <w:sz w:val="12"/>
        </w:rPr>
      </w:pPr>
      <w:r w:rsidRPr="00934C34">
        <w:rPr>
          <w:rFonts w:ascii="Times New Roman" w:hAnsi="Times New Roman" w:cs="Times New Roman"/>
          <w:sz w:val="12"/>
        </w:rPr>
        <w:t xml:space="preserve">The </w:t>
      </w:r>
      <w:r w:rsidRPr="00934C34">
        <w:rPr>
          <w:rStyle w:val="StyleUnderline"/>
          <w:rFonts w:ascii="Times New Roman" w:hAnsi="Times New Roman" w:cs="Times New Roman"/>
          <w:b/>
        </w:rPr>
        <w:t>legal debate on targeted killing</w:t>
      </w:r>
      <w:r w:rsidRPr="00934C34">
        <w:rPr>
          <w:rFonts w:ascii="Times New Roman" w:hAnsi="Times New Roman" w:cs="Times New Roman"/>
          <w:sz w:val="12"/>
        </w:rPr>
        <w:t xml:space="preserve">, </w:t>
      </w:r>
      <w:r w:rsidRPr="00934C34">
        <w:rPr>
          <w:rFonts w:ascii="Times New Roman" w:hAnsi="Times New Roman" w:cs="Times New Roman"/>
          <w:sz w:val="14"/>
          <w:szCs w:val="14"/>
        </w:rPr>
        <w:t>particularly that referring to the US practice</w:t>
      </w:r>
      <w:r w:rsidRPr="00934C34">
        <w:rPr>
          <w:rFonts w:ascii="Times New Roman" w:hAnsi="Times New Roman" w:cs="Times New Roman"/>
          <w:sz w:val="12"/>
        </w:rPr>
        <w:t xml:space="preserve">, </w:t>
      </w:r>
      <w:r w:rsidRPr="00934C34">
        <w:rPr>
          <w:rStyle w:val="StyleUnderline"/>
          <w:rFonts w:ascii="Times New Roman" w:hAnsi="Times New Roman" w:cs="Times New Roman"/>
          <w:b/>
        </w:rPr>
        <w:t>has increased</w:t>
      </w:r>
      <w:r w:rsidRPr="00934C34">
        <w:rPr>
          <w:rFonts w:ascii="Times New Roman" w:hAnsi="Times New Roman" w:cs="Times New Roman"/>
          <w:sz w:val="12"/>
        </w:rPr>
        <w:t xml:space="preserve"> </w:t>
      </w:r>
      <w:r w:rsidRPr="00934C34">
        <w:rPr>
          <w:rFonts w:ascii="Times New Roman" w:hAnsi="Times New Roman" w:cs="Times New Roman"/>
          <w:sz w:val="14"/>
          <w:szCs w:val="14"/>
        </w:rPr>
        <w:t>immensely during the last decade and even more so very recently, obviously due to a ‘compulsion of legality’.87 Once this state practice of resorting to the use of lethal force has been recognized as systematically taking place, it needs to be dealt with in legal terms. Whether this is done in supportive or critical terms, the assertion of targeted killing as a legal practice commences at this point. This is due to the fact that the</w:t>
      </w:r>
      <w:r w:rsidRPr="00934C34">
        <w:rPr>
          <w:rFonts w:ascii="Times New Roman" w:hAnsi="Times New Roman" w:cs="Times New Roman"/>
          <w:sz w:val="12"/>
        </w:rPr>
        <w:t xml:space="preserve"> </w:t>
      </w:r>
      <w:r w:rsidRPr="00934C34">
        <w:rPr>
          <w:rStyle w:val="StyleUnderline"/>
          <w:rFonts w:ascii="Times New Roman" w:hAnsi="Times New Roman" w:cs="Times New Roman"/>
          <w:b/>
        </w:rPr>
        <w:t>law</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6"/>
          <w:szCs w:val="16"/>
          <w:u w:val="none"/>
        </w:rPr>
        <w:t>once invoked,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launches its own claims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sz w:val="12"/>
          <w:szCs w:val="12"/>
          <w:u w:val="none"/>
        </w:rPr>
        <w:t>To insist on disclosing ‘the full legal basis</w:t>
      </w:r>
      <w:r w:rsidRPr="00934C34">
        <w:rPr>
          <w:rFonts w:ascii="Times New Roman" w:hAnsi="Times New Roman" w:cs="Times New Roman"/>
          <w:sz w:val="12"/>
          <w:szCs w:val="12"/>
        </w:rPr>
        <w:t xml:space="preserve"> for targeted killings’; </w:t>
      </w:r>
      <w:r w:rsidRPr="00934C34">
        <w:rPr>
          <w:rStyle w:val="StyleUnderline"/>
          <w:rFonts w:ascii="Times New Roman" w:hAnsi="Times New Roman" w:cs="Times New Roman"/>
          <w:sz w:val="12"/>
          <w:szCs w:val="12"/>
          <w:u w:val="none"/>
        </w:rPr>
        <w:t>on criteria,</w:t>
      </w:r>
      <w:r w:rsidRPr="00934C34">
        <w:rPr>
          <w:rFonts w:ascii="Times New Roman" w:hAnsi="Times New Roman" w:cs="Times New Roman"/>
          <w:sz w:val="12"/>
          <w:szCs w:val="12"/>
        </w:rPr>
        <w:t xml:space="preserve"> </w:t>
      </w:r>
      <w:r w:rsidRPr="00934C34">
        <w:rPr>
          <w:rStyle w:val="StyleUnderline"/>
          <w:rFonts w:ascii="Times New Roman" w:hAnsi="Times New Roman" w:cs="Times New Roman"/>
          <w:sz w:val="12"/>
          <w:szCs w:val="12"/>
          <w:u w:val="none"/>
        </w:rPr>
        <w:t>legal procedures, and</w:t>
      </w:r>
      <w:r w:rsidRPr="00934C34">
        <w:rPr>
          <w:rFonts w:ascii="Times New Roman" w:hAnsi="Times New Roman" w:cs="Times New Roman"/>
          <w:sz w:val="12"/>
          <w:szCs w:val="12"/>
        </w:rPr>
        <w:t xml:space="preserve"> </w:t>
      </w:r>
      <w:r w:rsidRPr="00934C34">
        <w:rPr>
          <w:rStyle w:val="StyleUnderline"/>
          <w:rFonts w:ascii="Times New Roman" w:hAnsi="Times New Roman" w:cs="Times New Roman"/>
          <w:sz w:val="12"/>
          <w:szCs w:val="12"/>
          <w:u w:val="none"/>
        </w:rPr>
        <w:t>‘access to reliable information’</w:t>
      </w:r>
      <w:r w:rsidRPr="00934C34">
        <w:rPr>
          <w:rFonts w:ascii="Times New Roman" w:hAnsi="Times New Roman" w:cs="Times New Roman"/>
          <w:sz w:val="12"/>
          <w:szCs w:val="12"/>
        </w:rPr>
        <w:t xml:space="preserve"> in</w:t>
      </w:r>
      <w:r w:rsidRPr="00934C34">
        <w:rPr>
          <w:rFonts w:ascii="Times New Roman" w:hAnsi="Times New Roman" w:cs="Times New Roman"/>
          <w:sz w:val="12"/>
        </w:rPr>
        <w:t xml:space="preserve"> order </w:t>
      </w:r>
      <w:r w:rsidRPr="00934C34">
        <w:rPr>
          <w:rStyle w:val="StyleUnderline"/>
          <w:rFonts w:ascii="Times New Roman" w:hAnsi="Times New Roman" w:cs="Times New Roman"/>
          <w:b/>
        </w:rPr>
        <w:t>to render governmental action controllable; or on legal principles to be applied</w:t>
      </w:r>
      <w:r w:rsidRPr="00934C34">
        <w:rPr>
          <w:rFonts w:ascii="Times New Roman" w:hAnsi="Times New Roman" w:cs="Times New Roman"/>
          <w:b/>
          <w:sz w:val="12"/>
        </w:rPr>
        <w:t xml:space="preserve"> </w:t>
      </w:r>
      <w:r w:rsidRPr="00934C34">
        <w:rPr>
          <w:rFonts w:ascii="Times New Roman" w:hAnsi="Times New Roman" w:cs="Times New Roman"/>
          <w:sz w:val="12"/>
        </w:rPr>
        <w:t>in order to estimate the necessity and proportionality of a concrete intervention at stake</w:t>
      </w:r>
      <w:proofErr w:type="gramStart"/>
      <w:r w:rsidRPr="00934C34">
        <w:rPr>
          <w:rFonts w:ascii="Times New Roman" w:hAnsi="Times New Roman" w:cs="Times New Roman"/>
          <w:sz w:val="12"/>
        </w:rPr>
        <w:t>,88</w:t>
      </w:r>
      <w:proofErr w:type="gramEnd"/>
      <w:r w:rsidRPr="00934C34">
        <w:rPr>
          <w:rFonts w:ascii="Times New Roman" w:hAnsi="Times New Roman" w:cs="Times New Roman"/>
          <w:sz w:val="12"/>
        </w:rPr>
        <w:t xml:space="preserve"> not only</w:t>
      </w:r>
      <w:r w:rsidRPr="00934C34">
        <w:rPr>
          <w:rStyle w:val="StyleUnderline"/>
          <w:rFonts w:ascii="Times New Roman" w:hAnsi="Times New Roman" w:cs="Times New Roman"/>
        </w:rPr>
        <w:t xml:space="preserve"> involves </w:t>
      </w:r>
      <w:r w:rsidRPr="00934C34">
        <w:rPr>
          <w:rStyle w:val="Emphasis"/>
          <w:rFonts w:ascii="Times New Roman" w:hAnsi="Times New Roman" w:cs="Times New Roman"/>
        </w:rPr>
        <w:t>accepting targeted killing as a legitimate subject of debate in the first place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It requires distinctions to be made between</w:t>
      </w:r>
      <w:r w:rsidRPr="00934C34">
        <w:rPr>
          <w:rFonts w:ascii="Times New Roman" w:hAnsi="Times New Roman" w:cs="Times New Roman"/>
          <w:sz w:val="12"/>
        </w:rPr>
        <w:t xml:space="preserve">, for example, </w:t>
      </w:r>
      <w:r w:rsidRPr="00934C34">
        <w:rPr>
          <w:rStyle w:val="StyleUnderline"/>
          <w:rFonts w:ascii="Times New Roman" w:hAnsi="Times New Roman" w:cs="Times New Roman"/>
          <w:b/>
        </w:rPr>
        <w:t>a legitimate and an illegitimate target</w:t>
      </w:r>
      <w:r w:rsidRPr="00934C34">
        <w:rPr>
          <w:rFonts w:ascii="Times New Roman" w:hAnsi="Times New Roman" w:cs="Times New Roman"/>
          <w:sz w:val="12"/>
        </w:rPr>
        <w:t xml:space="preserve">. </w:t>
      </w:r>
      <w:r w:rsidRPr="00934C34">
        <w:rPr>
          <w:rFonts w:ascii="Times New Roman" w:hAnsi="Times New Roman" w:cs="Times New Roman"/>
          <w:sz w:val="14"/>
          <w:szCs w:val="14"/>
        </w:rPr>
        <w:t xml:space="preserve">It invokes the production of knowledge and the establishment of pertinent rules. </w:t>
      </w:r>
      <w:r w:rsidRPr="00934C34">
        <w:rPr>
          <w:rStyle w:val="StyleUnderline"/>
          <w:rFonts w:ascii="Times New Roman" w:hAnsi="Times New Roman" w:cs="Times New Roman"/>
          <w:sz w:val="14"/>
          <w:szCs w:val="14"/>
          <w:u w:val="none"/>
        </w:rPr>
        <w:t>Indeterminate categories are</w:t>
      </w:r>
      <w:r w:rsidRPr="00934C34">
        <w:rPr>
          <w:rFonts w:ascii="Times New Roman" w:hAnsi="Times New Roman" w:cs="Times New Roman"/>
          <w:sz w:val="14"/>
          <w:szCs w:val="14"/>
        </w:rPr>
        <w:t xml:space="preserve"> to be determined and thus </w:t>
      </w:r>
      <w:r w:rsidRPr="00934C34">
        <w:rPr>
          <w:rStyle w:val="StyleUnderline"/>
          <w:rFonts w:ascii="Times New Roman" w:hAnsi="Times New Roman" w:cs="Times New Roman"/>
          <w:sz w:val="14"/>
          <w:szCs w:val="14"/>
          <w:u w:val="none"/>
        </w:rPr>
        <w:t>established</w:t>
      </w:r>
      <w:r w:rsidRPr="00934C34">
        <w:rPr>
          <w:rFonts w:ascii="Times New Roman" w:hAnsi="Times New Roman" w:cs="Times New Roman"/>
          <w:sz w:val="14"/>
          <w:szCs w:val="14"/>
        </w:rPr>
        <w:t xml:space="preserve"> as a new reading of positive law. </w:t>
      </w:r>
      <w:r w:rsidRPr="00934C34">
        <w:rPr>
          <w:rStyle w:val="StyleUnderline"/>
          <w:rFonts w:ascii="Times New Roman" w:hAnsi="Times New Roman" w:cs="Times New Roman"/>
          <w:sz w:val="14"/>
          <w:szCs w:val="14"/>
          <w:u w:val="none"/>
        </w:rPr>
        <w:t>The introduction of international human rights standards</w:t>
      </w:r>
      <w:r w:rsidRPr="00934C34">
        <w:rPr>
          <w:rFonts w:ascii="Times New Roman" w:hAnsi="Times New Roman" w:cs="Times New Roman"/>
          <w:sz w:val="14"/>
          <w:szCs w:val="14"/>
        </w:rPr>
        <w:t xml:space="preserve"> into the debate, </w:t>
      </w:r>
      <w:r w:rsidRPr="00934C34">
        <w:rPr>
          <w:rStyle w:val="StyleUnderline"/>
          <w:rFonts w:ascii="Times New Roman" w:hAnsi="Times New Roman" w:cs="Times New Roman"/>
          <w:sz w:val="14"/>
          <w:szCs w:val="14"/>
          <w:u w:val="none"/>
        </w:rPr>
        <w:t>for example, clearly allows limits to be set in employing the pre-emptive tactic.</w:t>
      </w:r>
      <w:r w:rsidRPr="00934C34">
        <w:rPr>
          <w:rFonts w:ascii="Times New Roman" w:hAnsi="Times New Roman" w:cs="Times New Roman"/>
          <w:sz w:val="14"/>
          <w:szCs w:val="14"/>
        </w:rPr>
        <w:t xml:space="preserve"> As Wouter Werner has shown with regard to the Israeli High Court of Justice’s decision on the legality of targeted killing operations,89 this may well lead, for example, to recognizing the enemy as being not ‘outlaws’ but, instead, combatants who are to be granted basic human rights. Subsequently, procedural</w:t>
      </w:r>
      <w:r w:rsidRPr="00934C34">
        <w:rPr>
          <w:rFonts w:ascii="Times New Roman" w:hAnsi="Times New Roman" w:cs="Times New Roman"/>
          <w:sz w:val="12"/>
        </w:rPr>
        <w:t xml:space="preserve"> </w:t>
      </w:r>
      <w:r w:rsidRPr="00934C34">
        <w:rPr>
          <w:rStyle w:val="StyleUnderline"/>
          <w:rFonts w:ascii="Times New Roman" w:hAnsi="Times New Roman" w:cs="Times New Roman"/>
          <w:b/>
        </w:rPr>
        <w:t>rules may be established that restrict the practice</w:t>
      </w:r>
      <w:r w:rsidRPr="00934C34">
        <w:rPr>
          <w:rFonts w:ascii="Times New Roman" w:hAnsi="Times New Roman" w:cs="Times New Roman"/>
          <w:sz w:val="12"/>
        </w:rPr>
        <w:t xml:space="preserve"> </w:t>
      </w:r>
      <w:r w:rsidRPr="00934C34">
        <w:rPr>
          <w:rFonts w:ascii="Times New Roman" w:hAnsi="Times New Roman" w:cs="Times New Roman"/>
          <w:sz w:val="14"/>
          <w:szCs w:val="14"/>
        </w:rPr>
        <w:t xml:space="preserve">and provide criteria for assessing the legality of concrete operations.90 </w:t>
      </w:r>
      <w:r w:rsidRPr="00934C34">
        <w:rPr>
          <w:rStyle w:val="StyleUnderline"/>
          <w:rFonts w:ascii="Times New Roman" w:hAnsi="Times New Roman" w:cs="Times New Roman"/>
          <w:sz w:val="14"/>
          <w:szCs w:val="14"/>
          <w:u w:val="none"/>
        </w:rPr>
        <w:t>At the same time</w:t>
      </w:r>
      <w:r w:rsidRPr="00934C34">
        <w:rPr>
          <w:rStyle w:val="StyleUnderline"/>
          <w:rFonts w:ascii="Times New Roman" w:hAnsi="Times New Roman" w:cs="Times New Roman"/>
          <w:b/>
          <w:sz w:val="16"/>
          <w:szCs w:val="16"/>
          <w:u w:val="none"/>
        </w:rPr>
        <w:t>,</w:t>
      </w:r>
      <w:r w:rsidRPr="00934C34">
        <w:rPr>
          <w:rStyle w:val="StyleUnderline"/>
          <w:rFonts w:ascii="Times New Roman" w:hAnsi="Times New Roman" w:cs="Times New Roman"/>
          <w:b/>
        </w:rPr>
        <w:t xml:space="preserve"> however, targeted killing is recognized as a legitimate tactic</w:t>
      </w:r>
      <w:r w:rsidRPr="00934C34">
        <w:rPr>
          <w:rFonts w:ascii="Times New Roman" w:hAnsi="Times New Roman" w:cs="Times New Roman"/>
          <w:sz w:val="12"/>
        </w:rPr>
        <w:t xml:space="preserve"> in the fight against terrorism </w:t>
      </w:r>
      <w:r w:rsidRPr="00934C34">
        <w:rPr>
          <w:rStyle w:val="StyleUnderline"/>
          <w:rFonts w:ascii="Times New Roman" w:hAnsi="Times New Roman" w:cs="Times New Roman"/>
          <w:sz w:val="14"/>
          <w:szCs w:val="14"/>
          <w:u w:val="none"/>
        </w:rPr>
        <w:t>and is being determined and implemented legally</w:t>
      </w:r>
      <w:r w:rsidRPr="00934C34">
        <w:rPr>
          <w:rFonts w:ascii="Times New Roman" w:hAnsi="Times New Roman" w:cs="Times New Roman"/>
          <w:sz w:val="12"/>
        </w:rPr>
        <w:t xml:space="preserve">.91 When framed within the ‘theatre of war’, </w:t>
      </w:r>
      <w:r w:rsidRPr="00934C34">
        <w:rPr>
          <w:rStyle w:val="StyleUnderline"/>
          <w:rFonts w:ascii="Times New Roman" w:hAnsi="Times New Roman" w:cs="Times New Roman"/>
          <w:b/>
        </w:rPr>
        <w:t>targeted killing categorically seems to be justifiable under the legal principles of necessity, proportionality, discrimination, and the avoidance of unnecessary suffering</w:t>
      </w:r>
      <w:r w:rsidRPr="00934C34">
        <w:rPr>
          <w:rFonts w:ascii="Times New Roman" w:hAnsi="Times New Roman" w:cs="Times New Roman"/>
          <w:sz w:val="12"/>
        </w:rPr>
        <w:t xml:space="preserve">. This is true as long as one presupposes in general terms, as the juridical discourse usually does, both a well-considered proceeding along those principles92 and, accordingly, that targeted killing, by its very nature, is a ‘calculated, precise use of lethal force’.93 </w:t>
      </w:r>
      <w:r w:rsidRPr="00934C34">
        <w:rPr>
          <w:rStyle w:val="StyleUnderline"/>
          <w:rFonts w:ascii="Times New Roman" w:hAnsi="Times New Roman" w:cs="Times New Roman"/>
          <w:sz w:val="14"/>
          <w:szCs w:val="14"/>
          <w:u w:val="none"/>
        </w:rPr>
        <w:t>Procedural rules</w:t>
      </w:r>
      <w:r w:rsidRPr="00934C34">
        <w:rPr>
          <w:rFonts w:ascii="Times New Roman" w:hAnsi="Times New Roman" w:cs="Times New Roman"/>
          <w:sz w:val="12"/>
        </w:rPr>
        <w:t xml:space="preserve">, like the ‘proportionality test’, that are essentially concerned with determination, </w:t>
      </w:r>
      <w:r w:rsidRPr="00934C34">
        <w:rPr>
          <w:rFonts w:ascii="Times New Roman" w:hAnsi="Times New Roman" w:cs="Times New Roman"/>
          <w:sz w:val="14"/>
          <w:szCs w:val="14"/>
        </w:rPr>
        <w:t xml:space="preserve">namely </w:t>
      </w:r>
      <w:r w:rsidRPr="00934C34">
        <w:rPr>
          <w:rStyle w:val="StyleUnderline"/>
          <w:rFonts w:ascii="Times New Roman" w:hAnsi="Times New Roman" w:cs="Times New Roman"/>
          <w:sz w:val="14"/>
          <w:szCs w:val="14"/>
          <w:u w:val="none"/>
        </w:rPr>
        <w:t>with</w:t>
      </w:r>
      <w:r w:rsidRPr="00934C34">
        <w:rPr>
          <w:rFonts w:ascii="Times New Roman" w:hAnsi="Times New Roman" w:cs="Times New Roman"/>
          <w:sz w:val="14"/>
          <w:szCs w:val="14"/>
        </w:rPr>
        <w:t xml:space="preserve"> specifying </w:t>
      </w:r>
      <w:r w:rsidRPr="00934C34">
        <w:rPr>
          <w:rStyle w:val="StyleUnderline"/>
          <w:rFonts w:ascii="Times New Roman" w:hAnsi="Times New Roman" w:cs="Times New Roman"/>
          <w:sz w:val="14"/>
          <w:szCs w:val="14"/>
          <w:u w:val="none"/>
        </w:rPr>
        <w:t>criteria of intervention</w:t>
      </w:r>
      <w:r w:rsidRPr="00934C34">
        <w:rPr>
          <w:rFonts w:ascii="Times New Roman" w:hAnsi="Times New Roman" w:cs="Times New Roman"/>
          <w:sz w:val="12"/>
        </w:rPr>
        <w:t xml:space="preserve"> for the concrete case or constellation, certainly provide reliability by systematically inciting and provoking justifications. </w:t>
      </w:r>
      <w:r w:rsidRPr="00934C34">
        <w:rPr>
          <w:rStyle w:val="StyleUnderline"/>
          <w:rFonts w:ascii="Times New Roman" w:hAnsi="Times New Roman" w:cs="Times New Roman"/>
          <w:b/>
        </w:rPr>
        <w:t>Their application</w:t>
      </w:r>
      <w:r w:rsidRPr="00934C34">
        <w:rPr>
          <w:rFonts w:ascii="Times New Roman" w:hAnsi="Times New Roman" w:cs="Times New Roman"/>
          <w:sz w:val="12"/>
        </w:rPr>
        <w:t xml:space="preserve"> therefore, we may say, contributes to clarifying a controversial norm- ative interpretation, but it </w:t>
      </w:r>
      <w:r w:rsidRPr="00934C34">
        <w:rPr>
          <w:rStyle w:val="StyleUnderline"/>
          <w:rFonts w:ascii="Times New Roman" w:hAnsi="Times New Roman" w:cs="Times New Roman"/>
          <w:b/>
        </w:rPr>
        <w:t>will</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never predict or determine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 xml:space="preserve">how deliberation and justification translate into operational action. The application of procedural rules does not only notoriously remain </w:t>
      </w:r>
      <w:r w:rsidRPr="00934C34">
        <w:rPr>
          <w:rStyle w:val="StyleUnderline"/>
          <w:rFonts w:ascii="Times New Roman" w:hAnsi="Times New Roman" w:cs="Times New Roman"/>
          <w:b/>
        </w:rPr>
        <w:lastRenderedPageBreak/>
        <w:t>‘indeterminate’</w:t>
      </w:r>
      <w:proofErr w:type="gramStart"/>
      <w:r w:rsidRPr="00934C34">
        <w:rPr>
          <w:rFonts w:ascii="Times New Roman" w:hAnsi="Times New Roman" w:cs="Times New Roman"/>
          <w:b/>
          <w:sz w:val="12"/>
        </w:rPr>
        <w:t>,94</w:t>
      </w:r>
      <w:proofErr w:type="gramEnd"/>
      <w:r w:rsidRPr="00934C34">
        <w:rPr>
          <w:rFonts w:ascii="Times New Roman" w:hAnsi="Times New Roman" w:cs="Times New Roman"/>
          <w:b/>
          <w:sz w:val="12"/>
        </w:rPr>
        <w:t xml:space="preserve"> </w:t>
      </w:r>
      <w:r w:rsidRPr="00934C34">
        <w:rPr>
          <w:rStyle w:val="StyleUnderline"/>
          <w:rFonts w:ascii="Times New Roman" w:hAnsi="Times New Roman" w:cs="Times New Roman"/>
          <w:b/>
        </w:rPr>
        <w:t>but also produces its own truth effects. The question of proportionality, for example, is intrinsically a relational one</w:t>
      </w:r>
      <w:r w:rsidRPr="00934C34">
        <w:rPr>
          <w:rStyle w:val="StyleUnderline"/>
          <w:rFonts w:ascii="Times New Roman" w:hAnsi="Times New Roman" w:cs="Times New Roman"/>
        </w:rPr>
        <w:t>.</w:t>
      </w:r>
      <w:r w:rsidRPr="00934C34">
        <w:rPr>
          <w:rFonts w:ascii="Times New Roman" w:hAnsi="Times New Roman" w:cs="Times New Roman"/>
          <w:sz w:val="12"/>
        </w:rPr>
        <w:t xml:space="preserve"> The damage that targeting causes is to be related to the anticipated military advantage and to the expected casualties of non-targeted operations. </w:t>
      </w:r>
      <w:r w:rsidRPr="00934C34">
        <w:rPr>
          <w:rStyle w:val="StyleUnderline"/>
          <w:rFonts w:ascii="Times New Roman" w:hAnsi="Times New Roman" w:cs="Times New Roman"/>
          <w:b/>
        </w:rPr>
        <w:t>Even if there are ‘substantial grounds to believe’</w:t>
      </w:r>
      <w:r w:rsidRPr="00934C34">
        <w:rPr>
          <w:rFonts w:ascii="Times New Roman" w:hAnsi="Times New Roman" w:cs="Times New Roman"/>
          <w:sz w:val="12"/>
        </w:rPr>
        <w:t xml:space="preserve"> that such </w:t>
      </w:r>
      <w:r w:rsidRPr="00934C34">
        <w:rPr>
          <w:rStyle w:val="StyleUnderline"/>
          <w:rFonts w:ascii="Times New Roman" w:hAnsi="Times New Roman" w:cs="Times New Roman"/>
          <w:b/>
        </w:rPr>
        <w:t>an operation will ‘encounter significant armed resistance’</w:t>
      </w:r>
      <w:proofErr w:type="gramStart"/>
      <w:r w:rsidRPr="00934C34">
        <w:rPr>
          <w:rFonts w:ascii="Times New Roman" w:hAnsi="Times New Roman" w:cs="Times New Roman"/>
          <w:b/>
          <w:sz w:val="12"/>
        </w:rPr>
        <w:t>,95</w:t>
      </w:r>
      <w:proofErr w:type="gramEnd"/>
      <w:r w:rsidRPr="00934C34">
        <w:rPr>
          <w:rFonts w:ascii="Times New Roman" w:hAnsi="Times New Roman" w:cs="Times New Roman"/>
          <w:b/>
          <w:sz w:val="12"/>
        </w:rPr>
        <w:t xml:space="preserve"> </w:t>
      </w:r>
      <w:r w:rsidRPr="00934C34">
        <w:rPr>
          <w:rStyle w:val="StyleUnderline"/>
          <w:rFonts w:ascii="Times New Roman" w:hAnsi="Times New Roman" w:cs="Times New Roman"/>
          <w:b/>
        </w:rPr>
        <w:t>this is a presumption that, above all, entails a virtual dimension: the alternate option will never be realized.</w:t>
      </w:r>
      <w:r w:rsidRPr="00934C34">
        <w:rPr>
          <w:rFonts w:ascii="Times New Roman" w:hAnsi="Times New Roman" w:cs="Times New Roman"/>
          <w:sz w:val="12"/>
        </w:rPr>
        <w:t xml:space="preserve"> According to a Foucauldian perspective, decisions always articulate within an epistemic regime and thus ‘eventualize’ on the political stage.96 </w:t>
      </w:r>
      <w:r w:rsidRPr="00934C34">
        <w:rPr>
          <w:rStyle w:val="StyleUnderline"/>
          <w:rFonts w:ascii="Times New Roman" w:hAnsi="Times New Roman" w:cs="Times New Roman"/>
          <w:b/>
        </w:rPr>
        <w:t>There is, in this sense, no mere decision and no mere meaning</w:t>
      </w:r>
      <w:r w:rsidRPr="00934C34">
        <w:rPr>
          <w:rFonts w:ascii="Times New Roman" w:hAnsi="Times New Roman" w:cs="Times New Roman"/>
          <w:b/>
          <w:sz w:val="12"/>
        </w:rPr>
        <w:t xml:space="preserve">; and, </w:t>
      </w:r>
      <w:r w:rsidRPr="00934C34">
        <w:rPr>
          <w:rStyle w:val="StyleUnderline"/>
          <w:rFonts w:ascii="Times New Roman" w:hAnsi="Times New Roman" w:cs="Times New Roman"/>
          <w:b/>
        </w:rPr>
        <w:t>conversely, there is no content of a norm</w:t>
      </w:r>
      <w:r w:rsidRPr="00934C34">
        <w:rPr>
          <w:rFonts w:ascii="Times New Roman" w:hAnsi="Times New Roman" w:cs="Times New Roman"/>
          <w:sz w:val="12"/>
        </w:rPr>
        <w:t xml:space="preserve">, and no norm, </w:t>
      </w:r>
      <w:r w:rsidRPr="00934C34">
        <w:rPr>
          <w:rStyle w:val="StyleUnderline"/>
          <w:rFonts w:ascii="Times New Roman" w:hAnsi="Times New Roman" w:cs="Times New Roman"/>
          <w:b/>
        </w:rPr>
        <w:t>independent of its enforcement</w:t>
      </w:r>
      <w:r w:rsidRPr="00934C34">
        <w:rPr>
          <w:rFonts w:ascii="Times New Roman" w:hAnsi="Times New Roman" w:cs="Times New Roman"/>
          <w:sz w:val="12"/>
        </w:rPr>
        <w:t xml:space="preserve">.97 To relate this observation to our problem at hand means that, </w:t>
      </w:r>
      <w:r w:rsidRPr="00934C34">
        <w:rPr>
          <w:rStyle w:val="StyleUnderline"/>
          <w:rFonts w:ascii="Times New Roman" w:hAnsi="Times New Roman" w:cs="Times New Roman"/>
          <w:b/>
        </w:rPr>
        <w:t>rather than</w:t>
      </w:r>
      <w:r w:rsidRPr="00934C34">
        <w:rPr>
          <w:rFonts w:ascii="Times New Roman" w:hAnsi="Times New Roman" w:cs="Times New Roman"/>
          <w:sz w:val="12"/>
        </w:rPr>
        <w:t xml:space="preserve"> the </w:t>
      </w:r>
      <w:r w:rsidRPr="00934C34">
        <w:rPr>
          <w:rStyle w:val="StyleUnderline"/>
          <w:rFonts w:ascii="Times New Roman" w:hAnsi="Times New Roman" w:cs="Times New Roman"/>
          <w:b/>
        </w:rPr>
        <w:t>legal principles’ guiding a decision, it is the decision on how to proceed that constitutes the meaning of the legal principle in question</w:t>
      </w:r>
      <w:r w:rsidRPr="00934C34">
        <w:rPr>
          <w:rFonts w:ascii="Times New Roman" w:hAnsi="Times New Roman" w:cs="Times New Roman"/>
          <w:sz w:val="12"/>
        </w:rPr>
        <w:t xml:space="preserve">. The </w:t>
      </w:r>
      <w:r w:rsidRPr="00934C34">
        <w:rPr>
          <w:rStyle w:val="Emphasis"/>
          <w:rFonts w:ascii="Times New Roman" w:hAnsi="Times New Roman" w:cs="Times New Roman"/>
        </w:rPr>
        <w:t>legal reasoning, in turn, produces a normative reality of its own</w:t>
      </w:r>
      <w:r w:rsidRPr="00934C34">
        <w:rPr>
          <w:rFonts w:ascii="Times New Roman" w:hAnsi="Times New Roman" w:cs="Times New Roman"/>
          <w:sz w:val="12"/>
        </w:rPr>
        <w:t xml:space="preserve">, as we are now able to imagine, comprehend, and assess a procedure and couch it in legal terms. This is also noticeable in the case of the Osama bin Laden killing. As regards the initial strategy of justification, the question of resistance typically is difficult to establish ex post in legal terms. Such situations are fraught with so many possible instances of ambiguous behaviour and risk, and the identification of actual behav- iour as probably dangerous and suspicious may change the whole outcome of the event.98 But, once the public found itself with little alternative but to assume that the prospect of capturing the subject formed part of the initial order, it also had to assume that the intention was to use lethal force as a last resort. And, </w:t>
      </w:r>
      <w:r w:rsidRPr="00934C34">
        <w:rPr>
          <w:rStyle w:val="StyleUnderline"/>
          <w:rFonts w:ascii="Times New Roman" w:hAnsi="Times New Roman" w:cs="Times New Roman"/>
          <w:b/>
        </w:rPr>
        <w:t>once the public accepts the general presumption that the United States is at war with the terrorist organization, legal reasoning</w:t>
      </w:r>
      <w:r w:rsidRPr="00934C34">
        <w:rPr>
          <w:rFonts w:ascii="Times New Roman" w:hAnsi="Times New Roman" w:cs="Times New Roman"/>
          <w:sz w:val="12"/>
        </w:rPr>
        <w:t xml:space="preserve"> about the operation itself </w:t>
      </w:r>
      <w:r w:rsidRPr="00934C34">
        <w:rPr>
          <w:rStyle w:val="StyleUnderline"/>
          <w:rFonts w:ascii="Times New Roman" w:hAnsi="Times New Roman" w:cs="Times New Roman"/>
          <w:b/>
        </w:rPr>
        <w:t>follows and constitutes a rationale shaping the perception of similar future actions</w:t>
      </w:r>
      <w:r w:rsidRPr="00934C34">
        <w:rPr>
          <w:rFonts w:ascii="Times New Roman" w:hAnsi="Times New Roman" w:cs="Times New Roman"/>
          <w:sz w:val="12"/>
        </w:rPr>
        <w:t xml:space="preserve"> and the exercise of governmental force in general.99 Part of this rationale is the assumption, as the president immediately pointed out in his speech, that the threat of al Qaeda has not been extinguished with bin Laden. The identification of a threat that emanates from a network may give rise to the question of whether the killing of one particular target, forming part of a Hydra, makes any sense at all.100 Yet, it equally nourishes the idea that the fight against terrorism, precisely because of its elusiveness, is an enduring one, which is exactly the position the United States takes while considering itself in an armed conflict with the terrorist organization. Targeting and destroying parts of a network, then, do not destroy the entire network, but rather verify that it exists and is at work. </w:t>
      </w:r>
      <w:r w:rsidRPr="00934C34">
        <w:rPr>
          <w:rStyle w:val="StyleUnderline"/>
          <w:rFonts w:ascii="Times New Roman" w:hAnsi="Times New Roman" w:cs="Times New Roman"/>
          <w:b/>
        </w:rPr>
        <w:t>The target, in this sense, is constituted by being targeted</w:t>
      </w:r>
      <w:r w:rsidRPr="00934C34">
        <w:rPr>
          <w:rFonts w:ascii="Times New Roman" w:hAnsi="Times New Roman" w:cs="Times New Roman"/>
          <w:b/>
          <w:sz w:val="12"/>
        </w:rPr>
        <w:t>.</w:t>
      </w:r>
      <w:r w:rsidRPr="00934C34">
        <w:rPr>
          <w:rFonts w:ascii="Times New Roman" w:hAnsi="Times New Roman" w:cs="Times New Roman"/>
          <w:sz w:val="12"/>
        </w:rPr>
        <w:t xml:space="preserve">101 </w:t>
      </w:r>
      <w:proofErr w:type="gramStart"/>
      <w:r w:rsidRPr="00934C34">
        <w:rPr>
          <w:rFonts w:ascii="Times New Roman" w:hAnsi="Times New Roman" w:cs="Times New Roman"/>
          <w:sz w:val="12"/>
        </w:rPr>
        <w:t>Within</w:t>
      </w:r>
      <w:proofErr w:type="gramEnd"/>
      <w:r w:rsidRPr="00934C34">
        <w:rPr>
          <w:rFonts w:ascii="Times New Roman" w:hAnsi="Times New Roman" w:cs="Times New Roman"/>
          <w:sz w:val="12"/>
        </w:rPr>
        <w:t xml:space="preserve"> the rationale of the security dispositif, there continue to be threats and new targets.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Hence, at work is a transformation of laws through practice, rather than their amendment</w:t>
      </w:r>
      <w:r w:rsidRPr="00934C34">
        <w:rPr>
          <w:rFonts w:ascii="Times New Roman" w:hAnsi="Times New Roman" w:cs="Times New Roman"/>
          <w:sz w:val="12"/>
        </w:rPr>
        <w:t xml:space="preserve">. Giorgio Agamben maintains that a legal norm, because abstract, does not stipulate its application.102 ‘Just as between language and world . . . there is no internal nexus’ between them. The norm, in this sense, exists independent of ‘reality’. This, according to Agamben, allows for the norm in the ‘state of exception’ both to be applied with the effect of ‘ceasing to apply’103 – ‘the rule, suspending itself, gives rise to the exception’104 – and to be suspended without being abolished. Although forming part of and, in fact, being the effect of applying the law, the state of exception, in Agamben’s view, disconnects from the norm. Within a perspective on law as practice, by contrast, there is no such difference between norm and reality. Even to ignore a pertinent norm constitutes an act that has a meaning, namely that the norm is not being enforced. It affects the norm. </w:t>
      </w:r>
      <w:r w:rsidRPr="00934C34">
        <w:rPr>
          <w:rStyle w:val="StyleUnderline"/>
          <w:rFonts w:ascii="Times New Roman" w:hAnsi="Times New Roman" w:cs="Times New Roman"/>
          <w:b/>
        </w:rPr>
        <w:t>Targeted killing</w:t>
      </w:r>
      <w:r w:rsidRPr="00934C34">
        <w:rPr>
          <w:rFonts w:ascii="Times New Roman" w:hAnsi="Times New Roman" w:cs="Times New Roman"/>
          <w:sz w:val="12"/>
        </w:rPr>
        <w:t xml:space="preserve"> operations, in this sense, can never be extra-legal.105 On the contrary, provided that illegal practices come up systematically, they eventually will effectuate the transformation of the law. Equally, the exception from the norm not only suspends the norm, transforming it, momentarily or permanently, into a mere symbol without meaning and force, but at the same time also impinges upon the validity of that norm. Moreover, focus on the exception within the present context falls short of capturing a rather gradual transitional process that both </w:t>
      </w:r>
      <w:r w:rsidRPr="00934C34">
        <w:rPr>
          <w:rStyle w:val="StyleUnderline"/>
          <w:rFonts w:ascii="Times New Roman" w:hAnsi="Times New Roman" w:cs="Times New Roman"/>
          <w:b/>
        </w:rPr>
        <w:t>resists a binary deciphering of either legal or illegal</w:t>
      </w:r>
      <w:r w:rsidRPr="00934C34">
        <w:rPr>
          <w:rFonts w:ascii="Times New Roman" w:hAnsi="Times New Roman" w:cs="Times New Roman"/>
          <w:sz w:val="12"/>
        </w:rPr>
        <w:t xml:space="preserve"> and is not a matter of suspending a norm. As practices deploying particular forms of knowledge, </w:t>
      </w:r>
      <w:r w:rsidRPr="00934C34">
        <w:rPr>
          <w:rStyle w:val="StyleUnderline"/>
          <w:rFonts w:ascii="Times New Roman" w:hAnsi="Times New Roman" w:cs="Times New Roman"/>
          <w:b/>
        </w:rPr>
        <w:t>targeted killing and its law mutually constitute each other, thus re-enforcing a new security dispositive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The appropriate research question</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therefore is how positive law changes its framework of reference. Targeted killing, once perceived as illegal, now appears to be a legal practice</w:t>
      </w:r>
      <w:r w:rsidRPr="00934C34">
        <w:rPr>
          <w:rFonts w:ascii="Times New Roman" w:hAnsi="Times New Roman" w:cs="Times New Roman"/>
          <w:sz w:val="12"/>
        </w:rPr>
        <w:t xml:space="preserve"> on the grounds of a new understanding of international law’s own elementary concepts. The crux of the ‘compulsion of legality’ is that </w:t>
      </w:r>
      <w:r w:rsidRPr="00934C34">
        <w:rPr>
          <w:rStyle w:val="StyleUnderline"/>
          <w:rFonts w:ascii="Times New Roman" w:hAnsi="Times New Roman" w:cs="Times New Roman"/>
          <w:b/>
        </w:rPr>
        <w:t>legality itself is a shifting reference</w:t>
      </w:r>
      <w:r w:rsidRPr="00934C34">
        <w:rPr>
          <w:rStyle w:val="StyleUnderline"/>
          <w:rFonts w:ascii="Times New Roman" w:hAnsi="Times New Roman" w:cs="Times New Roman"/>
        </w:rPr>
        <w:t>.</w:t>
      </w:r>
      <w:r w:rsidRPr="00934C34">
        <w:rPr>
          <w:rFonts w:ascii="Times New Roman" w:hAnsi="Times New Roman" w:cs="Times New Roman"/>
          <w:sz w:val="12"/>
        </w:rPr>
        <w:t xml:space="preserve"> Seen this way, the United States does not establish targeted killing as a legal practice on the grounds of its internationally ‘possessing’ exceptional power. Rather the reverse; it is able to employ targeted killing as a military tactic, precisely because this is accepted by the legal discourse. As a practice, targeted killing, in turn, reshapes our understanding of basic concepts of international law</w:t>
      </w:r>
      <w:r w:rsidRPr="00934C34">
        <w:rPr>
          <w:rFonts w:ascii="Times New Roman" w:hAnsi="Times New Roman" w:cs="Times New Roman"/>
          <w:b/>
          <w:sz w:val="12"/>
        </w:rPr>
        <w:t xml:space="preserve">. </w:t>
      </w:r>
      <w:r w:rsidRPr="00934C34">
        <w:rPr>
          <w:rStyle w:val="StyleUnderline"/>
          <w:rFonts w:ascii="Times New Roman" w:hAnsi="Times New Roman" w:cs="Times New Roman"/>
          <w:b/>
        </w:rPr>
        <w:t>Any dissenting voice will now be heard with more difficulty, since targeted killing is a no longer an isolated practice but, within the now establishing security dispositif, appears to be appropriate and rational.</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To counter the legal discourse</w:t>
      </w:r>
      <w:r w:rsidRPr="00934C34">
        <w:rPr>
          <w:rStyle w:val="StyleUnderline"/>
          <w:rFonts w:ascii="Times New Roman" w:hAnsi="Times New Roman" w:cs="Times New Roman"/>
          <w:b/>
        </w:rPr>
        <w:t>, then, would require to</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interrupt it, rather than to respond to it</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 xml:space="preserve">and to move on to </w:t>
      </w:r>
      <w:r w:rsidRPr="00934C34">
        <w:rPr>
          <w:rFonts w:ascii="Times New Roman" w:hAnsi="Times New Roman" w:cs="Times New Roman"/>
          <w:b/>
          <w:sz w:val="12"/>
        </w:rPr>
        <w:t>its political</w:t>
      </w:r>
      <w:r w:rsidRPr="00934C34">
        <w:rPr>
          <w:rStyle w:val="StyleUnderline"/>
          <w:rFonts w:ascii="Times New Roman" w:hAnsi="Times New Roman" w:cs="Times New Roman"/>
          <w:b/>
        </w:rPr>
        <w:t xml:space="preserve"> implications</w:t>
      </w:r>
      <w:r w:rsidRPr="00934C34">
        <w:rPr>
          <w:rStyle w:val="StyleUnderline"/>
          <w:rFonts w:ascii="Times New Roman" w:hAnsi="Times New Roman" w:cs="Times New Roman"/>
        </w:rPr>
        <w:t xml:space="preserve"> </w:t>
      </w:r>
      <w:r w:rsidRPr="00934C34">
        <w:rPr>
          <w:rFonts w:ascii="Times New Roman" w:hAnsi="Times New Roman" w:cs="Times New Roman"/>
          <w:sz w:val="12"/>
        </w:rPr>
        <w:t>that are rather</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tacitly involved in the talk about threats</w:t>
      </w:r>
      <w:r w:rsidRPr="00934C34">
        <w:rPr>
          <w:rStyle w:val="StyleUnderline"/>
          <w:rFonts w:ascii="Times New Roman" w:hAnsi="Times New Roman" w:cs="Times New Roman"/>
        </w:rPr>
        <w:t xml:space="preserve"> </w:t>
      </w:r>
      <w:r w:rsidRPr="00934C34">
        <w:rPr>
          <w:rFonts w:ascii="Times New Roman" w:hAnsi="Times New Roman" w:cs="Times New Roman"/>
          <w:sz w:val="12"/>
        </w:rPr>
        <w:t>and security</w:t>
      </w:r>
      <w:r w:rsidRPr="00934C34">
        <w:rPr>
          <w:rFonts w:ascii="Times New Roman" w:hAnsi="Times New Roman" w:cs="Times New Roman"/>
          <w:b/>
          <w:sz w:val="12"/>
        </w:rPr>
        <w:t>,</w:t>
      </w:r>
      <w:r w:rsidRPr="00934C34">
        <w:rPr>
          <w:rStyle w:val="StyleUnderline"/>
          <w:rFonts w:ascii="Times New Roman" w:hAnsi="Times New Roman" w:cs="Times New Roman"/>
          <w:b/>
        </w:rPr>
        <w:t xml:space="preserve"> and in the dispute about</w:t>
      </w:r>
      <w:r w:rsidRPr="00934C34">
        <w:rPr>
          <w:rStyle w:val="StyleUnderline"/>
          <w:rFonts w:ascii="Times New Roman" w:hAnsi="Times New Roman" w:cs="Times New Roman"/>
        </w:rPr>
        <w:t xml:space="preserve"> </w:t>
      </w:r>
      <w:r w:rsidRPr="00934C34">
        <w:rPr>
          <w:rFonts w:ascii="Times New Roman" w:hAnsi="Times New Roman" w:cs="Times New Roman"/>
          <w:sz w:val="12"/>
        </w:rPr>
        <w:t>targeted killing operations’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legality</w:t>
      </w:r>
      <w:r w:rsidRPr="00934C34">
        <w:rPr>
          <w:rFonts w:ascii="Times New Roman" w:hAnsi="Times New Roman" w:cs="Times New Roman"/>
          <w:sz w:val="12"/>
        </w:rPr>
        <w:t>.</w:t>
      </w:r>
    </w:p>
    <w:p w:rsidR="002A40EE" w:rsidRPr="00934C34" w:rsidRDefault="002A40EE" w:rsidP="002A40EE">
      <w:pPr>
        <w:rPr>
          <w:rFonts w:ascii="Times New Roman" w:hAnsi="Times New Roman" w:cs="Times New Roman"/>
          <w:sz w:val="12"/>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 xml:space="preserve">Hegemony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Hegemony is based on a liberal fantasy of US exceptionalism which necessitates </w:t>
      </w:r>
      <w:r w:rsidRPr="00934C34">
        <w:rPr>
          <w:rFonts w:ascii="Times New Roman" w:hAnsi="Times New Roman" w:cs="Times New Roman"/>
          <w:sz w:val="28"/>
          <w:u w:val="single"/>
        </w:rPr>
        <w:t>permanent war-making</w:t>
      </w:r>
      <w:r w:rsidRPr="00934C34">
        <w:rPr>
          <w:rFonts w:ascii="Times New Roman" w:hAnsi="Times New Roman" w:cs="Times New Roman"/>
          <w:sz w:val="28"/>
        </w:rPr>
        <w:t xml:space="preserve"> – a more peaceful world order fills in to solve their theoretical impacts, while obscure the </w:t>
      </w:r>
      <w:r w:rsidRPr="00934C34">
        <w:rPr>
          <w:rFonts w:ascii="Times New Roman" w:hAnsi="Times New Roman" w:cs="Times New Roman"/>
          <w:sz w:val="28"/>
          <w:u w:val="single"/>
        </w:rPr>
        <w:t>real consequences</w:t>
      </w:r>
      <w:r w:rsidRPr="00934C34">
        <w:rPr>
          <w:rFonts w:ascii="Times New Roman" w:hAnsi="Times New Roman" w:cs="Times New Roman"/>
          <w:sz w:val="28"/>
        </w:rPr>
        <w:t xml:space="preserve"> of </w:t>
      </w:r>
      <w:r w:rsidRPr="00934C34">
        <w:rPr>
          <w:rFonts w:ascii="Times New Roman" w:hAnsi="Times New Roman" w:cs="Times New Roman"/>
          <w:sz w:val="28"/>
          <w:u w:val="single"/>
        </w:rPr>
        <w:t>untold suffering</w:t>
      </w:r>
      <w:r w:rsidRPr="00934C34">
        <w:rPr>
          <w:rFonts w:ascii="Times New Roman" w:hAnsi="Times New Roman" w:cs="Times New Roman"/>
          <w:sz w:val="28"/>
        </w:rPr>
        <w:t xml:space="preserve"> </w:t>
      </w:r>
    </w:p>
    <w:p w:rsidR="002A40EE" w:rsidRPr="00934C34" w:rsidRDefault="002A40EE" w:rsidP="002A40EE">
      <w:pPr>
        <w:rPr>
          <w:rFonts w:ascii="Times New Roman" w:hAnsi="Times New Roman" w:cs="Times New Roman"/>
        </w:rPr>
      </w:pPr>
      <w:r w:rsidRPr="00934C34">
        <w:rPr>
          <w:rFonts w:ascii="Times New Roman" w:hAnsi="Times New Roman" w:cs="Times New Roman"/>
          <w:b/>
        </w:rPr>
        <w:t xml:space="preserve">Jackson 11 </w:t>
      </w:r>
      <w:r w:rsidRPr="00934C34">
        <w:rPr>
          <w:rFonts w:ascii="Times New Roman" w:hAnsi="Times New Roman" w:cs="Times New Roman"/>
        </w:rPr>
        <w:t xml:space="preserve">[Richard, Director of the National Centre for Peace and Conflict Studies, the University of Otago. Former. Professor of International Politics at Aberystwyth University, The World’s Most Warring Nation, </w:t>
      </w:r>
      <w:hyperlink r:id="rId14" w:history="1">
        <w:r w:rsidRPr="00934C34">
          <w:rPr>
            <w:rStyle w:val="Hyperlink"/>
            <w:rFonts w:ascii="Times New Roman" w:hAnsi="Times New Roman" w:cs="Times New Roman"/>
          </w:rPr>
          <w:t>www.e-ir.info/2011/07/02/the-world’s-most-warring-nation</w:t>
        </w:r>
      </w:hyperlink>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 xml:space="preserve">The history of US foreign policy is a </w:t>
      </w:r>
      <w:r w:rsidRPr="00934C34">
        <w:rPr>
          <w:rStyle w:val="Emphasis"/>
          <w:rFonts w:ascii="Times New Roman" w:hAnsi="Times New Roman" w:cs="Times New Roman"/>
        </w:rPr>
        <w:t>violent and bloody</w:t>
      </w:r>
      <w:r w:rsidRPr="00934C34">
        <w:rPr>
          <w:rStyle w:val="StyleUnderline"/>
          <w:rFonts w:ascii="Times New Roman" w:hAnsi="Times New Roman" w:cs="Times New Roman"/>
          <w:b/>
        </w:rPr>
        <w:t xml:space="preserve"> one</w:t>
      </w:r>
      <w:r w:rsidRPr="00934C34">
        <w:rPr>
          <w:rFonts w:ascii="Times New Roman" w:hAnsi="Times New Roman" w:cs="Times New Roman"/>
        </w:rPr>
        <w:t xml:space="preserve">, although this is not necessarily the dominant perception of most Americans. </w:t>
      </w:r>
      <w:r w:rsidRPr="00934C34">
        <w:rPr>
          <w:rStyle w:val="StyleUnderline"/>
          <w:rFonts w:ascii="Times New Roman" w:hAnsi="Times New Roman" w:cs="Times New Roman"/>
          <w:b/>
        </w:rPr>
        <w:t>From the</w:t>
      </w:r>
      <w:r w:rsidRPr="00934C34">
        <w:rPr>
          <w:rFonts w:ascii="Times New Roman" w:hAnsi="Times New Roman" w:cs="Times New Roman"/>
        </w:rPr>
        <w:t xml:space="preserve"> frontier </w:t>
      </w:r>
      <w:r w:rsidRPr="00934C34">
        <w:rPr>
          <w:rStyle w:val="StyleUnderline"/>
          <w:rFonts w:ascii="Times New Roman" w:hAnsi="Times New Roman" w:cs="Times New Roman"/>
          <w:b/>
        </w:rPr>
        <w:t>wars of subjugation against Native Peoples to colonial wars against Mexico, Spain and the Philippines, the Cold War interventions in Korea, Cuba, the Dominican Republic, Vietnam, Nicaragua, Grenada, Lebanon, Panama, Libya and elsewhere, the post-Cold War interventions in Somalia, Iraq, Sudan, Afghanistan, and Kosovo, and the post-9/11 interventions in Afghanistan, Iraq, Pakistan, Somalia, Yemen and Libya today</w:t>
      </w:r>
      <w:r w:rsidRPr="00934C34">
        <w:rPr>
          <w:rFonts w:ascii="Times New Roman" w:hAnsi="Times New Roman" w:cs="Times New Roman"/>
          <w:b/>
        </w:rPr>
        <w:t xml:space="preserve">, </w:t>
      </w:r>
      <w:r w:rsidRPr="00934C34">
        <w:rPr>
          <w:rStyle w:val="StyleUnderline"/>
          <w:rFonts w:ascii="Times New Roman" w:hAnsi="Times New Roman" w:cs="Times New Roman"/>
          <w:b/>
        </w:rPr>
        <w:t>the US has an</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unrivaled record of war</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and foreign military intervention.</w:t>
      </w:r>
      <w:r w:rsidRPr="00934C34">
        <w:rPr>
          <w:rStyle w:val="StyleUnderline"/>
          <w:rFonts w:ascii="Times New Roman" w:hAnsi="Times New Roman" w:cs="Times New Roman"/>
        </w:rPr>
        <w:t xml:space="preserve"> </w:t>
      </w:r>
      <w:r w:rsidRPr="00934C34">
        <w:rPr>
          <w:rFonts w:ascii="Times New Roman" w:hAnsi="Times New Roman" w:cs="Times New Roman"/>
        </w:rPr>
        <w:t xml:space="preserve">There are in fact, few periods in its history when the US has not been engaged in war or military attacks on other countries. In addition, </w:t>
      </w:r>
      <w:r w:rsidRPr="00934C34">
        <w:rPr>
          <w:rStyle w:val="StyleUnderline"/>
          <w:rFonts w:ascii="Times New Roman" w:hAnsi="Times New Roman" w:cs="Times New Roman"/>
          <w:b/>
        </w:rPr>
        <w:t>the US is the world’s largest manufacturer and exporter of military weapons</w:t>
      </w:r>
      <w:r w:rsidRPr="00934C34">
        <w:rPr>
          <w:rFonts w:ascii="Times New Roman" w:hAnsi="Times New Roman" w:cs="Times New Roman"/>
          <w:b/>
        </w:rPr>
        <w:t xml:space="preserve">, </w:t>
      </w:r>
      <w:r w:rsidRPr="00934C34">
        <w:rPr>
          <w:rStyle w:val="StyleUnderline"/>
          <w:rFonts w:ascii="Times New Roman" w:hAnsi="Times New Roman" w:cs="Times New Roman"/>
          <w:b/>
        </w:rPr>
        <w:t>and has a military budget several times greater than all its nearest rivals combined. It is in fact,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most warring nation in modern history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It is in this historical context that we have to</w:t>
      </w:r>
      <w:r w:rsidRPr="00934C34">
        <w:rPr>
          <w:rFonts w:ascii="Times New Roman" w:hAnsi="Times New Roman" w:cs="Times New Roman"/>
          <w:b/>
        </w:rPr>
        <w:t xml:space="preserve"> try and </w:t>
      </w:r>
      <w:r w:rsidRPr="00934C34">
        <w:rPr>
          <w:rStyle w:val="StyleUnderline"/>
          <w:rFonts w:ascii="Times New Roman" w:hAnsi="Times New Roman" w:cs="Times New Roman"/>
          <w:b/>
        </w:rPr>
        <w:t>understand its current military involvement in</w:t>
      </w:r>
      <w:r w:rsidRPr="00934C34">
        <w:rPr>
          <w:rFonts w:ascii="Times New Roman" w:hAnsi="Times New Roman" w:cs="Times New Roman"/>
        </w:rPr>
        <w:t xml:space="preserve"> Iraq, Afghanistan, </w:t>
      </w:r>
      <w:r w:rsidRPr="00934C34">
        <w:rPr>
          <w:rStyle w:val="StyleUnderline"/>
          <w:rFonts w:ascii="Times New Roman" w:hAnsi="Times New Roman" w:cs="Times New Roman"/>
          <w:b/>
        </w:rPr>
        <w:t>Pakistan, Yemen, the Horn of Africa and Libya</w:t>
      </w:r>
      <w:r w:rsidRPr="00934C34">
        <w:rPr>
          <w:rFonts w:ascii="Times New Roman" w:hAnsi="Times New Roman" w:cs="Times New Roman"/>
          <w:b/>
        </w:rPr>
        <w:t>.</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Although </w:t>
      </w:r>
      <w:r w:rsidRPr="00934C34">
        <w:rPr>
          <w:rStyle w:val="StyleUnderline"/>
          <w:rFonts w:ascii="Times New Roman" w:hAnsi="Times New Roman" w:cs="Times New Roman"/>
          <w:b/>
        </w:rPr>
        <w:t>it is</w:t>
      </w:r>
      <w:r w:rsidRPr="00934C34">
        <w:rPr>
          <w:rFonts w:ascii="Times New Roman" w:hAnsi="Times New Roman" w:cs="Times New Roman"/>
        </w:rPr>
        <w:t xml:space="preserve"> sometimes </w:t>
      </w:r>
      <w:r w:rsidRPr="00934C34">
        <w:rPr>
          <w:rStyle w:val="StyleUnderline"/>
          <w:rFonts w:ascii="Times New Roman" w:hAnsi="Times New Roman" w:cs="Times New Roman"/>
          <w:b/>
        </w:rPr>
        <w:t>argued</w:t>
      </w:r>
      <w:r w:rsidRPr="00934C34">
        <w:rPr>
          <w:rFonts w:ascii="Times New Roman" w:hAnsi="Times New Roman" w:cs="Times New Roman"/>
        </w:rPr>
        <w:t xml:space="preserve"> by apologists </w:t>
      </w:r>
      <w:r w:rsidRPr="00934C34">
        <w:rPr>
          <w:rStyle w:val="StyleUnderline"/>
          <w:rFonts w:ascii="Times New Roman" w:hAnsi="Times New Roman" w:cs="Times New Roman"/>
          <w:b/>
        </w:rPr>
        <w:t>that these military actions are</w:t>
      </w:r>
      <w:r w:rsidRPr="00934C34">
        <w:rPr>
          <w:rFonts w:ascii="Times New Roman" w:hAnsi="Times New Roman" w:cs="Times New Roman"/>
          <w:b/>
        </w:rPr>
        <w:t xml:space="preserve"> </w:t>
      </w:r>
      <w:r w:rsidRPr="00934C34">
        <w:rPr>
          <w:rFonts w:ascii="Times New Roman" w:hAnsi="Times New Roman" w:cs="Times New Roman"/>
        </w:rPr>
        <w:t xml:space="preserve">always defensive in nature rather than proactive and expansionist, and are </w:t>
      </w:r>
      <w:r w:rsidRPr="00934C34">
        <w:rPr>
          <w:rStyle w:val="StyleUnderline"/>
          <w:rFonts w:ascii="Times New Roman" w:hAnsi="Times New Roman" w:cs="Times New Roman"/>
          <w:b/>
        </w:rPr>
        <w:t>the result of real</w:t>
      </w:r>
      <w:r w:rsidRPr="00934C34">
        <w:rPr>
          <w:rFonts w:ascii="Times New Roman" w:hAnsi="Times New Roman" w:cs="Times New Roman"/>
        </w:rPr>
        <w:t xml:space="preserve"> and serious </w:t>
      </w:r>
      <w:r w:rsidRPr="00934C34">
        <w:rPr>
          <w:rStyle w:val="StyleUnderline"/>
          <w:rFonts w:ascii="Times New Roman" w:hAnsi="Times New Roman" w:cs="Times New Roman"/>
          <w:b/>
        </w:rPr>
        <w:t>threats to US security or the wider international system</w:t>
      </w:r>
      <w:r w:rsidRPr="00934C34">
        <w:rPr>
          <w:rFonts w:ascii="Times New Roman" w:hAnsi="Times New Roman" w:cs="Times New Roman"/>
        </w:rPr>
        <w:t xml:space="preserve">, the virtually impregnable security position of the US, notwithstanding the 9/11 attacks a decade ago, makes </w:t>
      </w:r>
      <w:r w:rsidRPr="00934C34">
        <w:rPr>
          <w:rStyle w:val="StyleUnderline"/>
          <w:rFonts w:ascii="Times New Roman" w:hAnsi="Times New Roman" w:cs="Times New Roman"/>
          <w:b/>
        </w:rPr>
        <w:t>this argument unconvincing. The reality is that the size of the US landmass and population, the vast oceans to its eastern and western borders and the friendly countries to its north and south, and the extent of its economic and military power, means that there are no serious obstacles to the adoption of an isolationist foreign policy or even the adoption of a pacifist role in international affairs</w:t>
      </w:r>
      <w:r w:rsidRPr="00934C34">
        <w:rPr>
          <w:rFonts w:ascii="Times New Roman" w:hAnsi="Times New Roman" w:cs="Times New Roman"/>
        </w:rPr>
        <w:t xml:space="preserve">. In other words, </w:t>
      </w:r>
      <w:r w:rsidRPr="00934C34">
        <w:rPr>
          <w:rStyle w:val="Emphasis"/>
          <w:rFonts w:ascii="Times New Roman" w:hAnsi="Times New Roman" w:cs="Times New Roman"/>
        </w:rPr>
        <w:t>there is nothing inevitable or predetermined</w:t>
      </w:r>
      <w:r w:rsidRPr="00934C34">
        <w:rPr>
          <w:rFonts w:ascii="Times New Roman" w:hAnsi="Times New Roman" w:cs="Times New Roman"/>
        </w:rPr>
        <w:t xml:space="preserve"> </w:t>
      </w:r>
      <w:r w:rsidRPr="00934C34">
        <w:rPr>
          <w:rStyle w:val="StyleUnderline"/>
          <w:rFonts w:ascii="Times New Roman" w:hAnsi="Times New Roman" w:cs="Times New Roman"/>
          <w:b/>
        </w:rPr>
        <w:t>about its long record of war</w:t>
      </w:r>
      <w:r w:rsidRPr="00934C34">
        <w:rPr>
          <w:rFonts w:ascii="Times New Roman" w:hAnsi="Times New Roman" w:cs="Times New Roman"/>
        </w:rPr>
        <w:t xml:space="preserve"> and intervention. </w:t>
      </w:r>
      <w:r w:rsidRPr="00934C34">
        <w:rPr>
          <w:rStyle w:val="StyleUnderline"/>
          <w:rFonts w:ascii="Times New Roman" w:hAnsi="Times New Roman" w:cs="Times New Roman"/>
          <w:b/>
        </w:rPr>
        <w:t>Explaining the historical record of</w:t>
      </w:r>
      <w:r w:rsidRPr="00934C34">
        <w:rPr>
          <w:rFonts w:ascii="Times New Roman" w:hAnsi="Times New Roman" w:cs="Times New Roman"/>
        </w:rPr>
        <w:t xml:space="preserve"> US foreign </w:t>
      </w:r>
      <w:r w:rsidRPr="00934C34">
        <w:rPr>
          <w:rStyle w:val="StyleUnderline"/>
          <w:rFonts w:ascii="Times New Roman" w:hAnsi="Times New Roman" w:cs="Times New Roman"/>
          <w:b/>
        </w:rPr>
        <w:t>intervention requires a careful evaluation of both its strategic interests and its ideological system, as it is the</w:t>
      </w:r>
      <w:r w:rsidRPr="00934C34">
        <w:rPr>
          <w:rFonts w:ascii="Times New Roman" w:hAnsi="Times New Roman" w:cs="Times New Roman"/>
          <w:b/>
        </w:rPr>
        <w:t xml:space="preserve"> </w:t>
      </w:r>
      <w:r w:rsidRPr="00934C34">
        <w:rPr>
          <w:rFonts w:ascii="Times New Roman" w:hAnsi="Times New Roman" w:cs="Times New Roman"/>
        </w:rPr>
        <w:t xml:space="preserve">almost </w:t>
      </w:r>
      <w:r w:rsidRPr="00934C34">
        <w:rPr>
          <w:rStyle w:val="StyleUnderline"/>
          <w:rFonts w:ascii="Times New Roman" w:hAnsi="Times New Roman" w:cs="Times New Roman"/>
          <w:b/>
        </w:rPr>
        <w:t>unique combination of these factors and the way in which they underpin and interact with each other which helps to explain why the US continues to be the most violent state in the international system today.</w:t>
      </w:r>
    </w:p>
    <w:p w:rsidR="002A40EE" w:rsidRPr="00934C34" w:rsidRDefault="002A40EE" w:rsidP="002A40EE">
      <w:pPr>
        <w:rPr>
          <w:rStyle w:val="StyleUnderline"/>
          <w:rFonts w:ascii="Times New Roman" w:hAnsi="Times New Roman" w:cs="Times New Roman"/>
          <w:b/>
        </w:rPr>
      </w:pPr>
      <w:r w:rsidRPr="00934C34">
        <w:rPr>
          <w:rFonts w:ascii="Times New Roman" w:hAnsi="Times New Roman" w:cs="Times New Roman"/>
        </w:rPr>
        <w:t>Strategically, the US is today the world’s dominant power</w:t>
      </w:r>
      <w:r w:rsidRPr="00934C34">
        <w:rPr>
          <w:rFonts w:ascii="Times New Roman" w:hAnsi="Times New Roman" w:cs="Times New Roman"/>
          <w:b/>
        </w:rPr>
        <w:t xml:space="preserve">. </w:t>
      </w:r>
      <w:r w:rsidRPr="00934C34">
        <w:rPr>
          <w:rStyle w:val="StyleUnderline"/>
          <w:rFonts w:ascii="Times New Roman" w:hAnsi="Times New Roman" w:cs="Times New Roman"/>
          <w:b/>
        </w:rPr>
        <w:t>In order to maintain this hegemonic position</w:t>
      </w:r>
      <w:r w:rsidRPr="00934C34">
        <w:rPr>
          <w:rFonts w:ascii="Times New Roman" w:hAnsi="Times New Roman" w:cs="Times New Roman"/>
        </w:rPr>
        <w:t xml:space="preserve"> in the international system</w:t>
      </w:r>
      <w:r w:rsidRPr="00934C34">
        <w:rPr>
          <w:rFonts w:ascii="Times New Roman" w:hAnsi="Times New Roman" w:cs="Times New Roman"/>
          <w:b/>
        </w:rPr>
        <w:t xml:space="preserve">, </w:t>
      </w:r>
      <w:r w:rsidRPr="00934C34">
        <w:rPr>
          <w:rStyle w:val="StyleUnderline"/>
          <w:rFonts w:ascii="Times New Roman" w:hAnsi="Times New Roman" w:cs="Times New Roman"/>
          <w:b/>
        </w:rPr>
        <w:t>which is the primary</w:t>
      </w:r>
      <w:r w:rsidRPr="00934C34">
        <w:rPr>
          <w:rFonts w:ascii="Times New Roman" w:hAnsi="Times New Roman" w:cs="Times New Roman"/>
        </w:rPr>
        <w:t xml:space="preserve"> and preeminent </w:t>
      </w:r>
      <w:r w:rsidRPr="00934C34">
        <w:rPr>
          <w:rStyle w:val="StyleUnderline"/>
          <w:rFonts w:ascii="Times New Roman" w:hAnsi="Times New Roman" w:cs="Times New Roman"/>
          <w:b/>
        </w:rPr>
        <w:t>goal of all US foreign policy</w:t>
      </w:r>
      <w:r w:rsidRPr="00934C34">
        <w:rPr>
          <w:rFonts w:ascii="Times New Roman" w:hAnsi="Times New Roman" w:cs="Times New Roman"/>
        </w:rPr>
        <w:t xml:space="preserve"> (or at least, no major foreign policy initiative can seriously contradict this first principle goal), </w:t>
      </w:r>
      <w:r w:rsidRPr="00934C34">
        <w:rPr>
          <w:rStyle w:val="StyleUnderline"/>
          <w:rFonts w:ascii="Times New Roman" w:hAnsi="Times New Roman" w:cs="Times New Roman"/>
          <w:b/>
        </w:rPr>
        <w:t>necessitates</w:t>
      </w:r>
      <w:r w:rsidRPr="00934C34">
        <w:rPr>
          <w:rFonts w:ascii="Times New Roman" w:hAnsi="Times New Roman" w:cs="Times New Roman"/>
        </w:rPr>
        <w:t xml:space="preserve"> a number of key measures, such as: </w:t>
      </w:r>
      <w:r w:rsidRPr="00934C34">
        <w:rPr>
          <w:rStyle w:val="StyleUnderline"/>
          <w:rFonts w:ascii="Times New Roman" w:hAnsi="Times New Roman" w:cs="Times New Roman"/>
          <w:b/>
        </w:rPr>
        <w:t>maintaining military advantage over rivals, which in turn</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requires a permanent internal military-industrial complex</w:t>
      </w:r>
      <w:r w:rsidRPr="00934C34">
        <w:rPr>
          <w:rFonts w:ascii="Times New Roman" w:hAnsi="Times New Roman" w:cs="Times New Roman"/>
        </w:rPr>
        <w:t xml:space="preserve">; </w:t>
      </w:r>
      <w:r w:rsidRPr="00934C34">
        <w:rPr>
          <w:rStyle w:val="StyleUnderline"/>
          <w:rFonts w:ascii="Times New Roman" w:hAnsi="Times New Roman" w:cs="Times New Roman"/>
          <w:b/>
        </w:rPr>
        <w:t>a system of</w:t>
      </w:r>
      <w:r w:rsidRPr="00934C34">
        <w:rPr>
          <w:rFonts w:ascii="Times New Roman" w:hAnsi="Times New Roman" w:cs="Times New Roman"/>
        </w:rPr>
        <w:t xml:space="preserve"> allies and a military </w:t>
      </w:r>
      <w:r w:rsidRPr="00934C34">
        <w:rPr>
          <w:rStyle w:val="StyleUnderline"/>
          <w:rFonts w:ascii="Times New Roman" w:hAnsi="Times New Roman" w:cs="Times New Roman"/>
          <w:b/>
        </w:rPr>
        <w:t>presence in bases</w:t>
      </w:r>
      <w:r w:rsidRPr="00934C34">
        <w:rPr>
          <w:rFonts w:ascii="Times New Roman" w:hAnsi="Times New Roman" w:cs="Times New Roman"/>
        </w:rPr>
        <w:t xml:space="preserve"> stretched around the globe, especially in strategic regions like the Middle East and the Horn of Africa; </w:t>
      </w:r>
      <w:r w:rsidRPr="00934C34">
        <w:rPr>
          <w:rStyle w:val="StyleUnderline"/>
          <w:rFonts w:ascii="Times New Roman" w:hAnsi="Times New Roman" w:cs="Times New Roman"/>
          <w:b/>
        </w:rPr>
        <w:t>influence over</w:t>
      </w:r>
      <w:r w:rsidRPr="00934C34">
        <w:rPr>
          <w:rFonts w:ascii="Times New Roman" w:hAnsi="Times New Roman" w:cs="Times New Roman"/>
        </w:rPr>
        <w:t xml:space="preserve"> or control of </w:t>
      </w:r>
      <w:r w:rsidRPr="00934C34">
        <w:rPr>
          <w:rStyle w:val="StyleUnderline"/>
          <w:rFonts w:ascii="Times New Roman" w:hAnsi="Times New Roman" w:cs="Times New Roman"/>
          <w:b/>
        </w:rPr>
        <w:t>strategic resources such as oil; domination or at least influence over the global economic and trading system; significant influence in international institutions; and preventing the rise of serious challengers to its overall hegemony.</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At the same time, the US has evolved since the founding of the republic </w:t>
      </w:r>
      <w:r w:rsidRPr="00934C34">
        <w:rPr>
          <w:rStyle w:val="StyleUnderline"/>
          <w:rFonts w:ascii="Times New Roman" w:hAnsi="Times New Roman" w:cs="Times New Roman"/>
          <w:b/>
        </w:rPr>
        <w:t>a core set of ideological beliefs</w:t>
      </w:r>
      <w:r w:rsidRPr="00934C34">
        <w:rPr>
          <w:rFonts w:ascii="Times New Roman" w:hAnsi="Times New Roman" w:cs="Times New Roman"/>
        </w:rPr>
        <w:t xml:space="preserve"> which are now deeply embedded culturally and accepted by both the political elite and the wider society. Some of these beliefs </w:t>
      </w:r>
      <w:r w:rsidRPr="00934C34">
        <w:rPr>
          <w:rStyle w:val="StyleUnderline"/>
          <w:rFonts w:ascii="Times New Roman" w:hAnsi="Times New Roman" w:cs="Times New Roman"/>
          <w:b/>
        </w:rPr>
        <w:t xml:space="preserve">are necessitated by, and functional to, the military power of the US: maintaining a costly and permanent military-industrial </w:t>
      </w:r>
      <w:r w:rsidRPr="00934C34">
        <w:rPr>
          <w:rStyle w:val="StyleUnderline"/>
          <w:rFonts w:ascii="Times New Roman" w:hAnsi="Times New Roman" w:cs="Times New Roman"/>
          <w:b/>
        </w:rPr>
        <w:lastRenderedPageBreak/>
        <w:t>complex</w:t>
      </w:r>
      <w:r w:rsidRPr="00934C34">
        <w:rPr>
          <w:rFonts w:ascii="Times New Roman" w:hAnsi="Times New Roman" w:cs="Times New Roman"/>
        </w:rPr>
        <w:t xml:space="preserve"> capable of staying ahead of its rivals, for example, </w:t>
      </w:r>
      <w:r w:rsidRPr="00934C34">
        <w:rPr>
          <w:rStyle w:val="StyleUnderline"/>
          <w:rFonts w:ascii="Times New Roman" w:hAnsi="Times New Roman" w:cs="Times New Roman"/>
          <w:b/>
        </w:rPr>
        <w:t>requires a supporting set of cultural values which valorize military prowess</w:t>
      </w:r>
      <w:r w:rsidRPr="00934C34">
        <w:rPr>
          <w:rFonts w:ascii="Times New Roman" w:hAnsi="Times New Roman" w:cs="Times New Roman"/>
        </w:rPr>
        <w:t xml:space="preserve">, patriotism and sacrifice in war. </w:t>
      </w:r>
      <w:r w:rsidRPr="00934C34">
        <w:rPr>
          <w:rStyle w:val="StyleUnderline"/>
          <w:rFonts w:ascii="Times New Roman" w:hAnsi="Times New Roman" w:cs="Times New Roman"/>
          <w:b/>
        </w:rPr>
        <w:t>These values are now part of the military-industrial-media complex in which</w:t>
      </w:r>
      <w:r w:rsidRPr="00934C34">
        <w:rPr>
          <w:rFonts w:ascii="Times New Roman" w:hAnsi="Times New Roman" w:cs="Times New Roman"/>
        </w:rPr>
        <w:t xml:space="preserve"> video </w:t>
      </w:r>
      <w:r w:rsidRPr="00934C34">
        <w:rPr>
          <w:rStyle w:val="StyleUnderline"/>
          <w:rFonts w:ascii="Times New Roman" w:hAnsi="Times New Roman" w:cs="Times New Roman"/>
          <w:b/>
        </w:rPr>
        <w:t>games</w:t>
      </w:r>
      <w:r w:rsidRPr="00934C34">
        <w:rPr>
          <w:rFonts w:ascii="Times New Roman" w:hAnsi="Times New Roman" w:cs="Times New Roman"/>
        </w:rPr>
        <w:t xml:space="preserve"> and movies, among others, </w:t>
      </w:r>
      <w:r w:rsidRPr="00934C34">
        <w:rPr>
          <w:rStyle w:val="StyleUnderline"/>
          <w:rFonts w:ascii="Times New Roman" w:hAnsi="Times New Roman" w:cs="Times New Roman"/>
          <w:b/>
        </w:rPr>
        <w:t>serve as</w:t>
      </w:r>
      <w:r w:rsidRPr="00934C34">
        <w:rPr>
          <w:rFonts w:ascii="Times New Roman" w:hAnsi="Times New Roman" w:cs="Times New Roman"/>
        </w:rPr>
        <w:t xml:space="preserve"> recruitment tools for the military, </w:t>
      </w:r>
      <w:r w:rsidRPr="00934C34">
        <w:rPr>
          <w:rStyle w:val="Emphasis"/>
          <w:rFonts w:ascii="Times New Roman" w:hAnsi="Times New Roman" w:cs="Times New Roman"/>
        </w:rPr>
        <w:t>narrative frames for interpreting foreign threats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and as propaganda for generating support for foreign military intervention</w:t>
      </w:r>
      <w:r w:rsidRPr="00934C34">
        <w:rPr>
          <w:rStyle w:val="StyleUnderline"/>
          <w:rFonts w:ascii="Times New Roman" w:hAnsi="Times New Roman" w:cs="Times New Roman"/>
        </w:rPr>
        <w:t xml:space="preserve">. </w:t>
      </w:r>
      <w:r w:rsidRPr="00934C34">
        <w:rPr>
          <w:rFonts w:ascii="Times New Roman" w:hAnsi="Times New Roman" w:cs="Times New Roman"/>
        </w:rPr>
        <w:t xml:space="preserve">Importantly, </w:t>
      </w:r>
      <w:r w:rsidRPr="00934C34">
        <w:rPr>
          <w:rStyle w:val="StyleUnderline"/>
          <w:rFonts w:ascii="Times New Roman" w:hAnsi="Times New Roman" w:cs="Times New Roman"/>
          <w:b/>
        </w:rPr>
        <w:t>this military-industrial-media complex has come to generate its own material and political interests, in part because it</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requires actual wars to reproduce and sustain itself</w:t>
      </w:r>
      <w:r w:rsidRPr="00934C34">
        <w:rPr>
          <w:rStyle w:val="StyleUnderline"/>
          <w:rFonts w:ascii="Times New Roman" w:hAnsi="Times New Roman" w:cs="Times New Roman"/>
        </w:rPr>
        <w:t>.</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Other important ideological values include the strongly-held belief that the US has been called by history (or God) to protect the so-called free world from major threats. Thus, it is believed that the US was first called to defeat the threat posed by the Axis powers, then the communist threat, and today, the global threat of terrorism. </w:t>
      </w:r>
      <w:r w:rsidRPr="00934C34">
        <w:rPr>
          <w:rStyle w:val="StyleUnderline"/>
          <w:rFonts w:ascii="Times New Roman" w:hAnsi="Times New Roman" w:cs="Times New Roman"/>
          <w:b/>
        </w:rPr>
        <w:t>This ideological belief rests on the notion that the US is uniquely placed – by virtue of its military and economic power</w:t>
      </w:r>
      <w:r w:rsidRPr="00934C34">
        <w:rPr>
          <w:rFonts w:ascii="Times New Roman" w:hAnsi="Times New Roman" w:cs="Times New Roman"/>
        </w:rPr>
        <w:t xml:space="preserve">, and its moral values </w:t>
      </w:r>
      <w:r w:rsidRPr="00934C34">
        <w:rPr>
          <w:rFonts w:ascii="Times New Roman" w:hAnsi="Times New Roman" w:cs="Times New Roman"/>
          <w:b/>
        </w:rPr>
        <w:t xml:space="preserve">– </w:t>
      </w:r>
      <w:r w:rsidRPr="00934C34">
        <w:rPr>
          <w:rStyle w:val="StyleUnderline"/>
          <w:rFonts w:ascii="Times New Roman" w:hAnsi="Times New Roman" w:cs="Times New Roman"/>
          <w:b/>
        </w:rPr>
        <w:t>to ensure the safety of the civilized world</w:t>
      </w:r>
      <w:r w:rsidRPr="00934C34">
        <w:rPr>
          <w:rFonts w:ascii="Times New Roman" w:hAnsi="Times New Roman" w:cs="Times New Roman"/>
        </w:rPr>
        <w:t>; it is the ‘exceptional nation’ which must lead the world. Related to this, the US has come to believe that its core values of liberty and democracy are actually universal values which is it bound to protect at home and spread abroad. As with its military values, these ideological beliefs are ubiquitous in popular and political culture.</w:t>
      </w: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It is the combination of the US’s strategic interests and its ideological dispositions</w:t>
      </w:r>
      <w:r w:rsidRPr="00934C34">
        <w:rPr>
          <w:rFonts w:ascii="Times New Roman" w:hAnsi="Times New Roman" w:cs="Times New Roman"/>
        </w:rPr>
        <w:t xml:space="preserve"> in the past two hundred years or more </w:t>
      </w:r>
      <w:r w:rsidRPr="00934C34">
        <w:rPr>
          <w:rStyle w:val="StyleUnderline"/>
          <w:rFonts w:ascii="Times New Roman" w:hAnsi="Times New Roman" w:cs="Times New Roman"/>
          <w:b/>
        </w:rPr>
        <w:t xml:space="preserve">which </w:t>
      </w:r>
      <w:r w:rsidRPr="00934C34">
        <w:rPr>
          <w:rStyle w:val="Emphasis"/>
          <w:rFonts w:ascii="Times New Roman" w:hAnsi="Times New Roman" w:cs="Times New Roman"/>
        </w:rPr>
        <w:t>explains the frequency</w:t>
      </w:r>
      <w:r w:rsidRPr="00934C34">
        <w:rPr>
          <w:rFonts w:ascii="Times New Roman" w:hAnsi="Times New Roman" w:cs="Times New Roman"/>
        </w:rPr>
        <w:t xml:space="preserve"> and geographical distribution </w:t>
      </w:r>
      <w:r w:rsidRPr="00934C34">
        <w:rPr>
          <w:rStyle w:val="Emphasis"/>
          <w:rFonts w:ascii="Times New Roman" w:hAnsi="Times New Roman" w:cs="Times New Roman"/>
        </w:rPr>
        <w:t>of its military interventions</w:t>
      </w:r>
      <w:r w:rsidRPr="00934C34">
        <w:rPr>
          <w:rFonts w:ascii="Times New Roman" w:hAnsi="Times New Roman" w:cs="Times New Roman"/>
        </w:rPr>
        <w:t>. In some cases, interventions have been launched primarily to protect perceived strategic interests, such as the case of the first Gulf War in which Iraq took control of Kuwait oil reserves and appeared to seriously threaten Saudi oil reserves. In other cases, 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 The key point however, is that ideological values such as democracy promotion only rarely generate sufficient will by themselves for military intervention, although Somalia and Kosovo may be considered exceptions (although there were strategic interests involved in both cases). 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 US politicians cannot admit that they are ever at war solely to secure strategic advantage.</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Of course, </w:t>
      </w:r>
      <w:r w:rsidRPr="00934C34">
        <w:rPr>
          <w:rStyle w:val="StyleUnderline"/>
          <w:rFonts w:ascii="Times New Roman" w:hAnsi="Times New Roman" w:cs="Times New Roman"/>
          <w:b/>
        </w:rPr>
        <w:t>during</w:t>
      </w:r>
      <w:r w:rsidRPr="00934C34">
        <w:rPr>
          <w:rFonts w:ascii="Times New Roman" w:hAnsi="Times New Roman" w:cs="Times New Roman"/>
        </w:rPr>
        <w:t xml:space="preserve"> some periods such as the cold war and to a lesser degree </w:t>
      </w:r>
      <w:r w:rsidRPr="00934C34">
        <w:rPr>
          <w:rStyle w:val="StyleUnderline"/>
          <w:rFonts w:ascii="Times New Roman" w:hAnsi="Times New Roman" w:cs="Times New Roman"/>
          <w:b/>
        </w:rPr>
        <w:t>the war on terror, US strategic interests simply overrode ideological commitments to</w:t>
      </w:r>
      <w:r w:rsidRPr="00934C34">
        <w:rPr>
          <w:rFonts w:ascii="Times New Roman" w:hAnsi="Times New Roman" w:cs="Times New Roman"/>
          <w:b/>
        </w:rPr>
        <w:t xml:space="preserve"> </w:t>
      </w:r>
      <w:r w:rsidRPr="00934C34">
        <w:rPr>
          <w:rStyle w:val="StyleUnderline"/>
          <w:rFonts w:ascii="Times New Roman" w:hAnsi="Times New Roman" w:cs="Times New Roman"/>
          <w:b/>
        </w:rPr>
        <w:t>human rights or democracy promotion, as it supported a series of brutal dictatorships in places like Latin America, Asia and Africa.</w:t>
      </w:r>
      <w:r w:rsidRPr="00934C34">
        <w:rPr>
          <w:rStyle w:val="StyleUnderline"/>
          <w:rFonts w:ascii="Times New Roman" w:hAnsi="Times New Roman" w:cs="Times New Roman"/>
        </w:rPr>
        <w:t xml:space="preserve"> I</w:t>
      </w:r>
      <w:r w:rsidRPr="00934C34">
        <w:rPr>
          <w:rFonts w:ascii="Times New Roman" w:hAnsi="Times New Roman" w:cs="Times New Roman"/>
        </w:rPr>
        <w:t xml:space="preserve">n some cases, </w:t>
      </w:r>
      <w:r w:rsidRPr="00934C34">
        <w:rPr>
          <w:rStyle w:val="StyleUnderline"/>
          <w:rFonts w:ascii="Times New Roman" w:hAnsi="Times New Roman" w:cs="Times New Roman"/>
          <w:b/>
        </w:rPr>
        <w:t xml:space="preserve">the US even approved of </w:t>
      </w:r>
      <w:r w:rsidRPr="00934C34">
        <w:rPr>
          <w:rStyle w:val="Emphasis"/>
          <w:rFonts w:ascii="Times New Roman" w:hAnsi="Times New Roman" w:cs="Times New Roman"/>
        </w:rPr>
        <w:t>mass murder</w:t>
      </w:r>
      <w:r w:rsidRPr="00934C34">
        <w:rPr>
          <w:rStyle w:val="StyleUnderline"/>
          <w:rFonts w:ascii="Times New Roman" w:hAnsi="Times New Roman" w:cs="Times New Roman"/>
          <w:b/>
        </w:rPr>
        <w:t>, such as the Indonesian government’s suppression of Communists in 1965 which killed 500,000 people, its support for the Pol Pot regime in Cambodia, and its support for Latin American death squad activities in places like Chile and El Salvador</w:t>
      </w:r>
      <w:r w:rsidRPr="00934C34">
        <w:rPr>
          <w:rFonts w:ascii="Times New Roman" w:hAnsi="Times New Roman" w:cs="Times New Roman"/>
        </w:rPr>
        <w:t>. In other special cases, such as Israel and Saudi Arabia, US strategic interests override ideological commitment entirely and little real effort is made to promote values-based policies.</w:t>
      </w:r>
    </w:p>
    <w:p w:rsidR="002A40EE" w:rsidRPr="00934C34" w:rsidRDefault="002A40EE" w:rsidP="002A40EE">
      <w:pPr>
        <w:rPr>
          <w:rFonts w:ascii="Times New Roman" w:hAnsi="Times New Roman" w:cs="Times New Roman"/>
          <w:szCs w:val="16"/>
        </w:rPr>
      </w:pPr>
      <w:r w:rsidRPr="00934C34">
        <w:rPr>
          <w:rFonts w:ascii="Times New Roman" w:hAnsi="Times New Roman" w:cs="Times New Roman"/>
          <w:szCs w:val="16"/>
        </w:rPr>
        <w:t>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 Paradoxically, of course, the war on terror, like many previous US interventions, has resulted in massive human rights abuses around the world and the denial of liberty to millions, with torture, rendition, and the denial of civil rights commonplace, among others. At the same time, it has also endangered US strategic interests: the attack on Iraq strengthened and emboldened Iran, destabilized Pakistan, and greatly damaged the reputation and standing of the US in the Middle East and large parts of the Muslim world.</w:t>
      </w:r>
    </w:p>
    <w:p w:rsidR="002A40EE" w:rsidRPr="00934C34" w:rsidRDefault="002A40EE" w:rsidP="002A40EE">
      <w:pPr>
        <w:rPr>
          <w:rStyle w:val="StyleUnderline"/>
          <w:rFonts w:ascii="Times New Roman" w:hAnsi="Times New Roman" w:cs="Times New Roman"/>
          <w:b/>
        </w:rPr>
      </w:pPr>
      <w:r w:rsidRPr="00934C34">
        <w:rPr>
          <w:rFonts w:ascii="Times New Roman" w:hAnsi="Times New Roman" w:cs="Times New Roman"/>
        </w:rPr>
        <w:t xml:space="preserve">In the end, </w:t>
      </w:r>
      <w:r w:rsidRPr="00934C34">
        <w:rPr>
          <w:rStyle w:val="StyleUnderline"/>
          <w:rFonts w:ascii="Times New Roman" w:hAnsi="Times New Roman" w:cs="Times New Roman"/>
          <w:b/>
        </w:rPr>
        <w:t>the culturally and politically embedded ideology of the US – its militarized patriotism – blinds its leaders and public to the</w:t>
      </w:r>
      <w:r w:rsidRPr="00934C34">
        <w:rPr>
          <w:rFonts w:ascii="Times New Roman" w:hAnsi="Times New Roman" w:cs="Times New Roman"/>
        </w:rPr>
        <w:t xml:space="preserve"> interests and </w:t>
      </w:r>
      <w:r w:rsidRPr="00934C34">
        <w:rPr>
          <w:rStyle w:val="StyleUnderline"/>
          <w:rFonts w:ascii="Times New Roman" w:hAnsi="Times New Roman" w:cs="Times New Roman"/>
          <w:b/>
        </w:rPr>
        <w:t>consequences of its military interventions, and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sustains the likelihood of future interventions</w:t>
      </w:r>
      <w:r w:rsidRPr="00934C34">
        <w:rPr>
          <w:rFonts w:ascii="Times New Roman" w:hAnsi="Times New Roman" w:cs="Times New Roman"/>
          <w:b/>
        </w:rPr>
        <w:t xml:space="preserve">. </w:t>
      </w:r>
      <w:r w:rsidRPr="00934C34">
        <w:rPr>
          <w:rStyle w:val="StyleUnderline"/>
          <w:rFonts w:ascii="Times New Roman" w:hAnsi="Times New Roman" w:cs="Times New Roman"/>
          <w:b/>
        </w:rPr>
        <w:t>Few Americans accept that its country’s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wars have killed, injured and displaced literally millions of people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in the last few decades, most often for little or</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no positive result in either strategic or ideological terms</w:t>
      </w:r>
      <w:r w:rsidRPr="00934C34">
        <w:rPr>
          <w:rFonts w:ascii="Times New Roman" w:hAnsi="Times New Roman" w:cs="Times New Roman"/>
        </w:rPr>
        <w:t xml:space="preserve"> </w:t>
      </w:r>
      <w:r w:rsidRPr="00934C34">
        <w:rPr>
          <w:rStyle w:val="StyleUnderline"/>
          <w:rFonts w:ascii="Times New Roman" w:hAnsi="Times New Roman" w:cs="Times New Roman"/>
          <w:b/>
        </w:rPr>
        <w:t>– that in fact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real-world consequences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of its interventions are virtually always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denial of its own stated values</w:t>
      </w:r>
      <w:r w:rsidRPr="00934C34">
        <w:rPr>
          <w:rFonts w:ascii="Times New Roman" w:hAnsi="Times New Roman" w:cs="Times New Roman"/>
        </w:rPr>
        <w:t xml:space="preserve"> of liberty and democracy. Fewer still question why the US is willing to sacrifice thousands or even millions of lives to secure its strategic interests, or why the US population is so perennially vulnerable to </w:t>
      </w:r>
      <w:r w:rsidRPr="00934C34">
        <w:rPr>
          <w:rStyle w:val="StyleUnderline"/>
          <w:rFonts w:ascii="Times New Roman" w:hAnsi="Times New Roman" w:cs="Times New Roman"/>
          <w:b/>
        </w:rPr>
        <w:t>ideological appeals by leaders</w:t>
      </w:r>
      <w:r w:rsidRPr="00934C34">
        <w:rPr>
          <w:rFonts w:ascii="Times New Roman" w:hAnsi="Times New Roman" w:cs="Times New Roman"/>
        </w:rPr>
        <w:t xml:space="preserve"> which </w:t>
      </w:r>
      <w:r w:rsidRPr="00934C34">
        <w:rPr>
          <w:rStyle w:val="StyleUnderline"/>
          <w:rFonts w:ascii="Times New Roman" w:hAnsi="Times New Roman" w:cs="Times New Roman"/>
          <w:b/>
        </w:rPr>
        <w:t>mask the deeper strategic reasons for violent intervention.</w:t>
      </w:r>
      <w:r w:rsidRPr="00934C34">
        <w:rPr>
          <w:rFonts w:ascii="Times New Roman" w:hAnsi="Times New Roman" w:cs="Times New Roman"/>
          <w:b/>
        </w:rPr>
        <w:t xml:space="preserve"> </w:t>
      </w:r>
      <w:r w:rsidRPr="00934C34">
        <w:rPr>
          <w:rStyle w:val="StyleUnderline"/>
          <w:rFonts w:ascii="Times New Roman" w:hAnsi="Times New Roman" w:cs="Times New Roman"/>
          <w:b/>
        </w:rPr>
        <w:t>While it is unlikely that</w:t>
      </w:r>
      <w:r w:rsidRPr="00934C34">
        <w:rPr>
          <w:rFonts w:ascii="Times New Roman" w:hAnsi="Times New Roman" w:cs="Times New Roman"/>
        </w:rPr>
        <w:t xml:space="preserve"> its strategic interests will change any time soon or that </w:t>
      </w:r>
      <w:r w:rsidRPr="00934C34">
        <w:rPr>
          <w:rStyle w:val="StyleUnderline"/>
          <w:rFonts w:ascii="Times New Roman" w:hAnsi="Times New Roman" w:cs="Times New Roman"/>
          <w:b/>
        </w:rPr>
        <w:t>the military-industrial complex can be significantly reduced in size, there is always the hope that</w:t>
      </w:r>
      <w:r w:rsidRPr="00934C34">
        <w:rPr>
          <w:rFonts w:ascii="Times New Roman" w:hAnsi="Times New Roman" w:cs="Times New Roman"/>
        </w:rPr>
        <w:t xml:space="preserve"> new leaders might arise and </w:t>
      </w:r>
      <w:r w:rsidRPr="00934C34">
        <w:rPr>
          <w:rStyle w:val="StyleUnderline"/>
          <w:rFonts w:ascii="Times New Roman" w:hAnsi="Times New Roman" w:cs="Times New Roman"/>
          <w:b/>
        </w:rPr>
        <w:t xml:space="preserve">peace </w:t>
      </w:r>
      <w:r w:rsidRPr="00934C34">
        <w:rPr>
          <w:rStyle w:val="StyleUnderline"/>
          <w:rFonts w:ascii="Times New Roman" w:hAnsi="Times New Roman" w:cs="Times New Roman"/>
          <w:b/>
        </w:rPr>
        <w:lastRenderedPageBreak/>
        <w:t>movements might emerge which are able to challenge</w:t>
      </w:r>
      <w:r w:rsidRPr="00934C34">
        <w:rPr>
          <w:rStyle w:val="StyleUnderline"/>
          <w:rFonts w:ascii="Times New Roman" w:hAnsi="Times New Roman" w:cs="Times New Roman"/>
        </w:rPr>
        <w:t>,</w:t>
      </w:r>
      <w:r w:rsidRPr="00934C34">
        <w:rPr>
          <w:rFonts w:ascii="Times New Roman" w:hAnsi="Times New Roman" w:cs="Times New Roman"/>
        </w:rPr>
        <w:t xml:space="preserve"> and perhaps even change, </w:t>
      </w:r>
      <w:r w:rsidRPr="00934C34">
        <w:rPr>
          <w:rStyle w:val="StyleUnderline"/>
          <w:rFonts w:ascii="Times New Roman" w:hAnsi="Times New Roman" w:cs="Times New Roman"/>
          <w:b/>
        </w:rPr>
        <w:t>the</w:t>
      </w:r>
      <w:r w:rsidRPr="00934C34">
        <w:rPr>
          <w:rFonts w:ascii="Times New Roman" w:hAnsi="Times New Roman" w:cs="Times New Roman"/>
        </w:rPr>
        <w:t xml:space="preserve"> militarized patriotism and deeply-embedded </w:t>
      </w:r>
      <w:r w:rsidRPr="00934C34">
        <w:rPr>
          <w:rStyle w:val="StyleUnderline"/>
          <w:rFonts w:ascii="Times New Roman" w:hAnsi="Times New Roman" w:cs="Times New Roman"/>
          <w:b/>
        </w:rPr>
        <w:t>culture of violence which makes the US the most violent state in the world.</w:t>
      </w:r>
    </w:p>
    <w:p w:rsidR="002A40EE" w:rsidRPr="00934C34" w:rsidRDefault="002A40EE" w:rsidP="002A40EE">
      <w:pPr>
        <w:rPr>
          <w:rStyle w:val="StyleUnderline"/>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Legitimacy</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discourse of legitimacy masks the violence of hegemony---the affirmative’s commitment to US leadership recreates masculinist national identity that codes the US as a the shepherd of liberal architecture </w:t>
      </w:r>
    </w:p>
    <w:p w:rsidR="002A40EE" w:rsidRPr="00934C34" w:rsidRDefault="002A40EE" w:rsidP="002A40EE">
      <w:pPr>
        <w:rPr>
          <w:rFonts w:ascii="Times New Roman" w:hAnsi="Times New Roman" w:cs="Times New Roman"/>
        </w:rPr>
      </w:pPr>
      <w:r w:rsidRPr="00934C34">
        <w:rPr>
          <w:rFonts w:ascii="Times New Roman" w:hAnsi="Times New Roman" w:cs="Times New Roman"/>
          <w:b/>
        </w:rPr>
        <w:t>Landreau 11</w:t>
      </w:r>
      <w:r w:rsidRPr="00934C34">
        <w:rPr>
          <w:rFonts w:ascii="Times New Roman" w:hAnsi="Times New Roman" w:cs="Times New Roman"/>
        </w:rPr>
        <w:t xml:space="preserve"> [John, associate professor of womenâs and gender studies at The College of New Jersey., Obamas My Dad: Mixed Race Suspects, Political Anxiety and the New Imperialism, www.thirdspace.ca/journal/article/viewArticle/landfreau/408]</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sz w:val="14"/>
          <w:szCs w:val="4"/>
        </w:rPr>
      </w:pPr>
      <w:r w:rsidRPr="00934C34">
        <w:rPr>
          <w:rFonts w:ascii="Times New Roman" w:hAnsi="Times New Roman" w:cs="Times New Roman"/>
          <w:sz w:val="14"/>
        </w:rPr>
        <w:t xml:space="preserve">Both during his campaign, and in his presidential inauguration speech, Barack </w:t>
      </w:r>
      <w:r w:rsidRPr="00934C34">
        <w:rPr>
          <w:rStyle w:val="StyleUnderline"/>
          <w:rFonts w:ascii="Times New Roman" w:hAnsi="Times New Roman" w:cs="Times New Roman"/>
          <w:b/>
        </w:rPr>
        <w:t>Obama promised a "new beginning" in American foreign and national security policy (</w:t>
      </w:r>
      <w:r w:rsidRPr="00934C34">
        <w:rPr>
          <w:rFonts w:ascii="Times New Roman" w:hAnsi="Times New Roman" w:cs="Times New Roman"/>
          <w:sz w:val="14"/>
        </w:rPr>
        <w:t xml:space="preserve">especially </w:t>
      </w:r>
      <w:r w:rsidRPr="00934C34">
        <w:rPr>
          <w:rStyle w:val="StyleUnderline"/>
          <w:rFonts w:ascii="Times New Roman" w:hAnsi="Times New Roman" w:cs="Times New Roman"/>
          <w:b/>
        </w:rPr>
        <w:t>in relation to the Middle East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that would</w:t>
      </w:r>
      <w:r w:rsidRPr="00934C34">
        <w:rPr>
          <w:rFonts w:ascii="Times New Roman" w:hAnsi="Times New Roman" w:cs="Times New Roman"/>
          <w:sz w:val="14"/>
        </w:rPr>
        <w:t xml:space="preserve"> both </w:t>
      </w:r>
      <w:r w:rsidRPr="00934C34">
        <w:rPr>
          <w:rStyle w:val="StyleUnderline"/>
          <w:rFonts w:ascii="Times New Roman" w:hAnsi="Times New Roman" w:cs="Times New Roman"/>
          <w:b/>
        </w:rPr>
        <w:t>keep us safe</w:t>
      </w:r>
      <w:r w:rsidRPr="00934C34">
        <w:rPr>
          <w:rFonts w:ascii="Times New Roman" w:hAnsi="Times New Roman" w:cs="Times New Roman"/>
          <w:sz w:val="14"/>
        </w:rPr>
        <w:t xml:space="preserve"> from enemies </w:t>
      </w:r>
      <w:r w:rsidRPr="00934C34">
        <w:rPr>
          <w:rStyle w:val="Emphasis"/>
          <w:rFonts w:ascii="Times New Roman" w:hAnsi="Times New Roman" w:cs="Times New Roman"/>
        </w:rPr>
        <w:t>and "restore our moral standing"</w:t>
      </w:r>
      <w:r w:rsidRPr="00934C34">
        <w:rPr>
          <w:rFonts w:ascii="Times New Roman" w:hAnsi="Times New Roman" w:cs="Times New Roman"/>
          <w:sz w:val="14"/>
        </w:rPr>
        <w:t xml:space="preserve"> (Obama, Acceptance). In particular, </w:t>
      </w:r>
      <w:r w:rsidRPr="00934C34">
        <w:rPr>
          <w:rStyle w:val="StyleUnderline"/>
          <w:rFonts w:ascii="Times New Roman" w:hAnsi="Times New Roman" w:cs="Times New Roman"/>
          <w:b/>
        </w:rPr>
        <w:t>this new beginning promised to distance U.S. foreign policy from</w:t>
      </w:r>
      <w:r w:rsidRPr="00934C34">
        <w:rPr>
          <w:rFonts w:ascii="Times New Roman" w:hAnsi="Times New Roman" w:cs="Times New Roman"/>
          <w:sz w:val="14"/>
        </w:rPr>
        <w:t xml:space="preserve"> the grim (and largely illegal) features of the </w:t>
      </w:r>
      <w:r w:rsidRPr="00934C34">
        <w:rPr>
          <w:rStyle w:val="StyleUnderline"/>
          <w:rFonts w:ascii="Times New Roman" w:hAnsi="Times New Roman" w:cs="Times New Roman"/>
          <w:b/>
        </w:rPr>
        <w:t>Bush</w:t>
      </w:r>
      <w:r w:rsidRPr="00934C34">
        <w:rPr>
          <w:rFonts w:ascii="Times New Roman" w:hAnsi="Times New Roman" w:cs="Times New Roman"/>
          <w:sz w:val="14"/>
        </w:rPr>
        <w:t xml:space="preserve"> </w:t>
      </w:r>
      <w:r w:rsidRPr="00934C34">
        <w:rPr>
          <w:rFonts w:ascii="Times New Roman" w:hAnsi="Times New Roman" w:cs="Times New Roman"/>
          <w:sz w:val="14"/>
          <w:szCs w:val="4"/>
        </w:rPr>
        <w:t>administration</w:t>
      </w:r>
      <w:r w:rsidRPr="00934C34">
        <w:rPr>
          <w:rStyle w:val="StyleUnderline"/>
          <w:rFonts w:ascii="Times New Roman" w:hAnsi="Times New Roman" w:cs="Times New Roman"/>
          <w:b/>
        </w:rPr>
        <w:t xml:space="preserve">'s "war on terror" such as the </w:t>
      </w:r>
      <w:r w:rsidRPr="00934C34">
        <w:rPr>
          <w:rStyle w:val="Emphasis"/>
          <w:rFonts w:ascii="Times New Roman" w:hAnsi="Times New Roman" w:cs="Times New Roman"/>
        </w:rPr>
        <w:t>executive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sanctioning</w:t>
      </w:r>
      <w:r w:rsidRPr="00934C34">
        <w:rPr>
          <w:rFonts w:ascii="Times New Roman" w:hAnsi="Times New Roman" w:cs="Times New Roman"/>
          <w:sz w:val="14"/>
          <w:szCs w:val="4"/>
        </w:rPr>
        <w:t xml:space="preserve"> of the </w:t>
      </w:r>
      <w:r w:rsidRPr="00934C34">
        <w:rPr>
          <w:rStyle w:val="StyleUnderline"/>
          <w:rFonts w:ascii="Times New Roman" w:hAnsi="Times New Roman" w:cs="Times New Roman"/>
          <w:b/>
        </w:rPr>
        <w:t>torture</w:t>
      </w:r>
      <w:r w:rsidRPr="00934C34">
        <w:rPr>
          <w:rFonts w:ascii="Times New Roman" w:hAnsi="Times New Roman" w:cs="Times New Roman"/>
          <w:sz w:val="14"/>
          <w:szCs w:val="4"/>
        </w:rPr>
        <w:t xml:space="preserve"> of prisoners, the maintenance of a gulag of foreign </w:t>
      </w:r>
      <w:r w:rsidRPr="00934C34">
        <w:rPr>
          <w:rStyle w:val="StyleUnderline"/>
          <w:rFonts w:ascii="Times New Roman" w:hAnsi="Times New Roman" w:cs="Times New Roman"/>
          <w:b/>
        </w:rPr>
        <w:t>detention centres where prisoners could be treated outside the</w:t>
      </w:r>
      <w:r w:rsidRPr="00934C34">
        <w:rPr>
          <w:rFonts w:ascii="Times New Roman" w:hAnsi="Times New Roman" w:cs="Times New Roman"/>
          <w:b/>
          <w:sz w:val="14"/>
          <w:szCs w:val="4"/>
        </w:rPr>
        <w:t xml:space="preserve"> </w:t>
      </w:r>
      <w:r w:rsidRPr="00934C34">
        <w:rPr>
          <w:rStyle w:val="StyleUnderline"/>
          <w:rFonts w:ascii="Times New Roman" w:hAnsi="Times New Roman" w:cs="Times New Roman"/>
          <w:b/>
        </w:rPr>
        <w:t>guidelines of U.S.</w:t>
      </w:r>
      <w:r w:rsidRPr="00934C34">
        <w:rPr>
          <w:rFonts w:ascii="Times New Roman" w:hAnsi="Times New Roman" w:cs="Times New Roman"/>
          <w:sz w:val="14"/>
          <w:szCs w:val="4"/>
        </w:rPr>
        <w:t xml:space="preserve"> and international </w:t>
      </w:r>
      <w:r w:rsidRPr="00934C34">
        <w:rPr>
          <w:rStyle w:val="StyleUnderline"/>
          <w:rFonts w:ascii="Times New Roman" w:hAnsi="Times New Roman" w:cs="Times New Roman"/>
          <w:b/>
        </w:rPr>
        <w:t>law</w:t>
      </w:r>
      <w:r w:rsidRPr="00934C34">
        <w:rPr>
          <w:rFonts w:ascii="Times New Roman" w:hAnsi="Times New Roman" w:cs="Times New Roman"/>
          <w:sz w:val="14"/>
          <w:szCs w:val="4"/>
        </w:rPr>
        <w:t>, and illegal secret initiatives such as the program to assassinate Al-Qaeda operatives directed by Vice President Cheney (Mazzetti and Shane). In his first day in the White House, on January 22, 2009, Obama issued three executive orders that followed through on this promise</w:t>
      </w:r>
      <w:proofErr w:type="gramStart"/>
      <w:r w:rsidRPr="00934C34">
        <w:rPr>
          <w:rFonts w:ascii="Times New Roman" w:hAnsi="Times New Roman" w:cs="Times New Roman"/>
          <w:sz w:val="14"/>
          <w:szCs w:val="4"/>
        </w:rPr>
        <w:t>.[</w:t>
      </w:r>
      <w:proofErr w:type="gramEnd"/>
      <w:r w:rsidRPr="00934C34">
        <w:rPr>
          <w:rFonts w:ascii="Times New Roman" w:hAnsi="Times New Roman" w:cs="Times New Roman"/>
          <w:sz w:val="14"/>
          <w:szCs w:val="4"/>
        </w:rPr>
        <w:t>2] In addition to these early executive orders, in the days and months following his election Obama showed great rhetorical sensitivity to the wide-spread negative perception in the Middle East of U.S. imperial behavior and designs, its uncritical support of Israel, and its disregard for civilian casualties and for the civil rights of prisoners. In an effort to reverse the tide of anti-American feeling, Obama's first post-inaugural interview was given to Hisham Melhem of Al Arabiya TV news (Interview). This was followed in April and May by major addresses in Ankara and Cairo whose primary intended audience was Middle Eastern and, more broadly, Islamic. Both of these speeches articulate a new rhetoric of hope for U.S.-Middle Eastern relations. In the speech to the Turkish parliament, for example, Obama declares: I [...] want to be clear that America's relationship with the Muslim community, the Muslim world, cannot, and will not, just be based upon opposition to terrorism. We seek broader engagement based on mutual interest and mutual respect. We will listen carefully, we will bridge misunderstandings, and we will seek common ground. We will be respectful, even when we do not agree [...]. (para. 38) Hope for a new era of U.S Middle East relations is here embodied by an attitude of respect, by a willingness to negotiate differences and find areas of mutual interest, and by an explicit criticism of the unilateral and monologic focus of the Bush administration on the 'war on terror'. This apparent change in direction in national security and foreign policy seems to be characterized by an alternate version of presidential masculinity and by an alternate telling of the myth of American exceptionalism. Many have commented on the muscular character of George W. Bush's rhetoric of war and national security. Indeed, his policies in what he called the 'war on terror' depended almost exclusively on what Joseph Nye famously called "hard power", and were justified rhetorically by a conspicuously militarist and masculinist narrative about America's role in world history and politics.[3] In contrast to the "[...] stern projection of a tough national persona" (Ivie and Giner 288) in Bush's rhetoric and policies,</w:t>
      </w:r>
      <w:r w:rsidRPr="00934C34">
        <w:rPr>
          <w:rFonts w:ascii="Times New Roman" w:hAnsi="Times New Roman" w:cs="Times New Roman"/>
          <w:sz w:val="14"/>
        </w:rPr>
        <w:t xml:space="preserve"> </w:t>
      </w:r>
      <w:r w:rsidRPr="00934C34">
        <w:rPr>
          <w:rStyle w:val="StyleUnderline"/>
          <w:rFonts w:ascii="Times New Roman" w:hAnsi="Times New Roman" w:cs="Times New Roman"/>
          <w:b/>
        </w:rPr>
        <w:t>Obama seems to articulate a gentler, more reasoned approach to national security</w:t>
      </w:r>
      <w:r w:rsidRPr="00934C34">
        <w:rPr>
          <w:rFonts w:ascii="Times New Roman" w:hAnsi="Times New Roman" w:cs="Times New Roman"/>
          <w:sz w:val="14"/>
        </w:rPr>
        <w:t xml:space="preserve"> and terrorism </w:t>
      </w:r>
      <w:r w:rsidRPr="00934C34">
        <w:rPr>
          <w:rStyle w:val="StyleUnderline"/>
          <w:rFonts w:ascii="Times New Roman" w:hAnsi="Times New Roman" w:cs="Times New Roman"/>
          <w:b/>
        </w:rPr>
        <w:t>that</w:t>
      </w:r>
      <w:r w:rsidRPr="00934C34">
        <w:rPr>
          <w:rFonts w:ascii="Times New Roman" w:hAnsi="Times New Roman" w:cs="Times New Roman"/>
          <w:sz w:val="14"/>
        </w:rPr>
        <w:t xml:space="preserve"> includes the use of 'hard' military power but also </w:t>
      </w:r>
      <w:r w:rsidRPr="00934C34">
        <w:rPr>
          <w:rStyle w:val="StyleUnderline"/>
          <w:rFonts w:ascii="Times New Roman" w:hAnsi="Times New Roman" w:cs="Times New Roman"/>
          <w:b/>
        </w:rPr>
        <w:t>depends importantly on 'soft' power in the form of diplomacy, international cooperation, and an emphasis on human rights</w:t>
      </w:r>
      <w:r w:rsidRPr="00934C34">
        <w:rPr>
          <w:rFonts w:ascii="Times New Roman" w:hAnsi="Times New Roman" w:cs="Times New Roman"/>
          <w:sz w:val="14"/>
        </w:rPr>
        <w:t xml:space="preserve">, economic stability and political freedom. Ivie and Giner argue that </w:t>
      </w:r>
      <w:r w:rsidRPr="00934C34">
        <w:rPr>
          <w:rStyle w:val="StyleUnderline"/>
          <w:rFonts w:ascii="Times New Roman" w:hAnsi="Times New Roman" w:cs="Times New Roman"/>
          <w:b/>
        </w:rPr>
        <w:t>the success of Obama's</w:t>
      </w:r>
      <w:r w:rsidRPr="00934C34">
        <w:rPr>
          <w:rFonts w:ascii="Times New Roman" w:hAnsi="Times New Roman" w:cs="Times New Roman"/>
          <w:b/>
          <w:sz w:val="14"/>
        </w:rPr>
        <w:t xml:space="preserve"> </w:t>
      </w:r>
      <w:r w:rsidRPr="00934C34">
        <w:rPr>
          <w:rFonts w:ascii="Times New Roman" w:hAnsi="Times New Roman" w:cs="Times New Roman"/>
          <w:sz w:val="14"/>
        </w:rPr>
        <w:t xml:space="preserve">rhetorical </w:t>
      </w:r>
      <w:r w:rsidRPr="00934C34">
        <w:rPr>
          <w:rStyle w:val="StyleUnderline"/>
          <w:rFonts w:ascii="Times New Roman" w:hAnsi="Times New Roman" w:cs="Times New Roman"/>
          <w:b/>
        </w:rPr>
        <w:t>appeal to</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'soft' power</w:t>
      </w:r>
      <w:r w:rsidRPr="00934C34">
        <w:rPr>
          <w:rFonts w:ascii="Times New Roman" w:hAnsi="Times New Roman" w:cs="Times New Roman"/>
          <w:sz w:val="14"/>
        </w:rPr>
        <w:t xml:space="preserve"> during the 2008 presidential campaign </w:t>
      </w:r>
      <w:r w:rsidRPr="00934C34">
        <w:rPr>
          <w:rStyle w:val="StyleUnderline"/>
          <w:rFonts w:ascii="Times New Roman" w:hAnsi="Times New Roman" w:cs="Times New Roman"/>
          <w:b/>
        </w:rPr>
        <w:t>was due to his ability to</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harness and resignify the deeply-resonant myth of American exceptionalism for a more democratic and community-minded projection of America's role in world affairs</w:t>
      </w:r>
      <w:r w:rsidRPr="00934C34">
        <w:rPr>
          <w:rFonts w:ascii="Times New Roman" w:hAnsi="Times New Roman" w:cs="Times New Roman"/>
          <w:sz w:val="14"/>
          <w:szCs w:val="4"/>
        </w:rPr>
        <w:t>. In Obama's version of national security, they write: A less tragic sense of order mandated a reduced sense of guilt and thereby decreased the need for redemption via the cult of killing. This expression of national mission in more democratic and practical terms indicated, at least "logologically," the possibility of aligning public culture with a more global and constructive perspective on matters of national security. It revealed the possibility of a founding myth reformed to relax the lethal grip of the Evil One on the conscience of a nation that might do more good in the world if it were burdened less by tragic guilt.[4] (296) This conclusion requires a retrospective reassessment in the light of Obama's decision to escalate the war in Afghanistan.</w:t>
      </w:r>
      <w:r w:rsidRPr="00934C34">
        <w:rPr>
          <w:rFonts w:ascii="Times New Roman" w:hAnsi="Times New Roman" w:cs="Times New Roman"/>
          <w:sz w:val="14"/>
        </w:rPr>
        <w:t xml:space="preserve"> </w:t>
      </w:r>
      <w:r w:rsidRPr="00934C34">
        <w:rPr>
          <w:rStyle w:val="StyleUnderline"/>
          <w:rFonts w:ascii="Times New Roman" w:hAnsi="Times New Roman" w:cs="Times New Roman"/>
          <w:b/>
        </w:rPr>
        <w:t>How do we reconcile Obama's seemingly dramatic shift from progressive</w:t>
      </w:r>
      <w:r w:rsidRPr="00934C34">
        <w:rPr>
          <w:rFonts w:ascii="Times New Roman" w:hAnsi="Times New Roman" w:cs="Times New Roman"/>
          <w:sz w:val="14"/>
        </w:rPr>
        <w:t xml:space="preserve"> presidential candidate </w:t>
      </w:r>
      <w:r w:rsidRPr="00934C34">
        <w:rPr>
          <w:rStyle w:val="StyleUnderline"/>
          <w:rFonts w:ascii="Times New Roman" w:hAnsi="Times New Roman" w:cs="Times New Roman"/>
          <w:b/>
        </w:rPr>
        <w:t>who</w:t>
      </w:r>
      <w:r w:rsidRPr="00934C34">
        <w:rPr>
          <w:rFonts w:ascii="Times New Roman" w:hAnsi="Times New Roman" w:cs="Times New Roman"/>
          <w:b/>
          <w:sz w:val="14"/>
        </w:rPr>
        <w:t xml:space="preserve"> </w:t>
      </w:r>
      <w:r w:rsidRPr="00934C34">
        <w:rPr>
          <w:rFonts w:ascii="Times New Roman" w:hAnsi="Times New Roman" w:cs="Times New Roman"/>
          <w:sz w:val="14"/>
        </w:rPr>
        <w:t xml:space="preserve">was proud to have </w:t>
      </w:r>
      <w:r w:rsidRPr="00934C34">
        <w:rPr>
          <w:rStyle w:val="StyleUnderline"/>
          <w:rFonts w:ascii="Times New Roman" w:hAnsi="Times New Roman" w:cs="Times New Roman"/>
          <w:b/>
        </w:rPr>
        <w:t>opposed</w:t>
      </w:r>
      <w:r w:rsidRPr="00934C34">
        <w:rPr>
          <w:rFonts w:ascii="Times New Roman" w:hAnsi="Times New Roman" w:cs="Times New Roman"/>
          <w:b/>
          <w:sz w:val="14"/>
        </w:rPr>
        <w:t xml:space="preserve"> </w:t>
      </w:r>
      <w:r w:rsidRPr="00934C34">
        <w:rPr>
          <w:rFonts w:ascii="Times New Roman" w:hAnsi="Times New Roman" w:cs="Times New Roman"/>
          <w:sz w:val="14"/>
        </w:rPr>
        <w:t>the war in</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Iraq</w:t>
      </w:r>
      <w:r w:rsidRPr="00934C34">
        <w:rPr>
          <w:rFonts w:ascii="Times New Roman" w:hAnsi="Times New Roman" w:cs="Times New Roman"/>
          <w:sz w:val="14"/>
        </w:rPr>
        <w:t xml:space="preserve"> from the beginning, and who abolished the use of torture and illegal detention in his first day in office</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to the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president who</w:t>
      </w:r>
      <w:r w:rsidRPr="00934C34">
        <w:rPr>
          <w:rFonts w:ascii="Times New Roman" w:hAnsi="Times New Roman" w:cs="Times New Roman"/>
          <w:sz w:val="14"/>
        </w:rPr>
        <w:t xml:space="preserve"> in December 2009 </w:t>
      </w:r>
      <w:r w:rsidRPr="00934C34">
        <w:rPr>
          <w:rStyle w:val="StyleUnderline"/>
          <w:rFonts w:ascii="Times New Roman" w:hAnsi="Times New Roman" w:cs="Times New Roman"/>
          <w:b/>
        </w:rPr>
        <w:t>made the decision to</w:t>
      </w:r>
      <w:r w:rsidRPr="00934C34">
        <w:rPr>
          <w:rFonts w:ascii="Times New Roman" w:hAnsi="Times New Roman" w:cs="Times New Roman"/>
          <w:sz w:val="14"/>
        </w:rPr>
        <w:t xml:space="preserve"> pursue and significantly </w:t>
      </w:r>
      <w:r w:rsidRPr="00934C34">
        <w:rPr>
          <w:rStyle w:val="StyleUnderline"/>
          <w:rFonts w:ascii="Times New Roman" w:hAnsi="Times New Roman" w:cs="Times New Roman"/>
          <w:b/>
        </w:rPr>
        <w:t>escalate</w:t>
      </w:r>
      <w:r w:rsidRPr="00934C34">
        <w:rPr>
          <w:rFonts w:ascii="Times New Roman" w:hAnsi="Times New Roman" w:cs="Times New Roman"/>
          <w:sz w:val="14"/>
        </w:rPr>
        <w:t xml:space="preserve"> military </w:t>
      </w:r>
      <w:r w:rsidRPr="00934C34">
        <w:rPr>
          <w:rStyle w:val="StyleUnderline"/>
          <w:rFonts w:ascii="Times New Roman" w:hAnsi="Times New Roman" w:cs="Times New Roman"/>
          <w:b/>
        </w:rPr>
        <w:t>violence in Afghanistan?</w:t>
      </w:r>
      <w:r w:rsidRPr="00934C34">
        <w:rPr>
          <w:rFonts w:ascii="Times New Roman" w:hAnsi="Times New Roman" w:cs="Times New Roman"/>
          <w:sz w:val="14"/>
        </w:rPr>
        <w:t xml:space="preserve"> How do we reconcile Obama's seemingly contradictory use of both the soft rhetoric of hope and diplomacy and the hard rhetoric of fear and military violence in his national security statements and speeches? In the analysis that follows I argue that </w:t>
      </w:r>
      <w:r w:rsidRPr="00934C34">
        <w:rPr>
          <w:rStyle w:val="StyleUnderline"/>
          <w:rFonts w:ascii="Times New Roman" w:hAnsi="Times New Roman" w:cs="Times New Roman"/>
          <w:b/>
        </w:rPr>
        <w:t>while Obama at times articulates a softer version of foreign policy, and seems to perform a softer, more inclusive presidential masculinity in the area of global politics</w:t>
      </w:r>
      <w:r w:rsidRPr="00934C34">
        <w:rPr>
          <w:rFonts w:ascii="Times New Roman" w:hAnsi="Times New Roman" w:cs="Times New Roman"/>
          <w:b/>
          <w:sz w:val="14"/>
        </w:rPr>
        <w:t xml:space="preserve"> </w:t>
      </w:r>
      <w:r w:rsidRPr="00934C34">
        <w:rPr>
          <w:rFonts w:ascii="Times New Roman" w:hAnsi="Times New Roman" w:cs="Times New Roman"/>
          <w:sz w:val="14"/>
        </w:rPr>
        <w:t xml:space="preserve">and terrorism, </w:t>
      </w:r>
      <w:r w:rsidRPr="00934C34">
        <w:rPr>
          <w:rStyle w:val="Emphasis"/>
          <w:rFonts w:ascii="Times New Roman" w:hAnsi="Times New Roman" w:cs="Times New Roman"/>
        </w:rPr>
        <w:t>this does not fundamentally signify a different orientation to national security</w:t>
      </w:r>
      <w:r w:rsidRPr="00934C34">
        <w:rPr>
          <w:rFonts w:ascii="Times New Roman" w:hAnsi="Times New Roman" w:cs="Times New Roman"/>
          <w:sz w:val="14"/>
        </w:rPr>
        <w:t xml:space="preserve"> as some have argued</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I emphasize how Obama's rhetoric and policies fall within the standard rhetorical oscillations that constitute the myth of American exceptionalism and presidential masculinity, and that those oscillations are</w:t>
      </w:r>
      <w:r w:rsidRPr="00934C34">
        <w:rPr>
          <w:rStyle w:val="StyleUnderline"/>
          <w:rFonts w:ascii="Times New Roman" w:hAnsi="Times New Roman" w:cs="Times New Roman"/>
        </w:rPr>
        <w:t xml:space="preserve"> </w:t>
      </w:r>
      <w:r w:rsidRPr="00934C34">
        <w:rPr>
          <w:rFonts w:ascii="Times New Roman" w:hAnsi="Times New Roman" w:cs="Times New Roman"/>
          <w:sz w:val="14"/>
        </w:rPr>
        <w:t xml:space="preserve">principally and most </w:t>
      </w:r>
      <w:r w:rsidRPr="00934C34">
        <w:rPr>
          <w:rStyle w:val="StyleUnderline"/>
          <w:rFonts w:ascii="Times New Roman" w:hAnsi="Times New Roman" w:cs="Times New Roman"/>
          <w:b/>
        </w:rPr>
        <w:t>significantly oriented by the more militarist and conventionally masculinist versions of the myth</w:t>
      </w:r>
      <w:r w:rsidRPr="00934C34">
        <w:rPr>
          <w:rFonts w:ascii="Times New Roman" w:hAnsi="Times New Roman" w:cs="Times New Roman"/>
          <w:sz w:val="14"/>
        </w:rPr>
        <w:t xml:space="preserve">. </w:t>
      </w:r>
      <w:r w:rsidRPr="00934C34">
        <w:rPr>
          <w:rFonts w:ascii="Times New Roman" w:hAnsi="Times New Roman" w:cs="Times New Roman"/>
          <w:sz w:val="14"/>
          <w:szCs w:val="4"/>
        </w:rPr>
        <w:t>Presidential Masculinity in the Democratic Nomination Speech Obama's speech at the Democratic National Convention in August 2008 marks the formal shift of his campaign focus from Democratic Party voters towards a national audience, and from his rivalry with Hillary Clinton to a campaign against John McCain. In terms of Obama's national security rhetoric, this is a fascinating moment because, in this new broader context, he makes an attitudinal shift to a more militarized and masculinized mode of speech. In fact, Obama's performance of soft masculinity on issues of national security during the primary campaign was an opportune product of the moment that did not reflect the principal orientation of his thinking</w:t>
      </w:r>
      <w:proofErr w:type="gramStart"/>
      <w:r w:rsidRPr="00934C34">
        <w:rPr>
          <w:rFonts w:ascii="Times New Roman" w:hAnsi="Times New Roman" w:cs="Times New Roman"/>
          <w:sz w:val="14"/>
          <w:szCs w:val="4"/>
        </w:rPr>
        <w:t>.[</w:t>
      </w:r>
      <w:proofErr w:type="gramEnd"/>
      <w:r w:rsidRPr="00934C34">
        <w:rPr>
          <w:rFonts w:ascii="Times New Roman" w:hAnsi="Times New Roman" w:cs="Times New Roman"/>
          <w:sz w:val="14"/>
          <w:szCs w:val="4"/>
        </w:rPr>
        <w:t xml:space="preserve">5] This is quite clear in the nomination speech as he shifts his campaign towards a more </w:t>
      </w:r>
      <w:r w:rsidRPr="00934C34">
        <w:rPr>
          <w:rFonts w:ascii="Times New Roman" w:hAnsi="Times New Roman" w:cs="Times New Roman"/>
          <w:sz w:val="14"/>
          <w:szCs w:val="4"/>
        </w:rPr>
        <w:lastRenderedPageBreak/>
        <w:t>conservative national audience, and directs his attention from a female rival to a male rival with military credentials. Obama's first sentence about foreign policy in the nomination speech concerns his own stature and ability to lead American troops into battle, and to battle John McCain for the position of commander in chief. "If John McCain wants to have a debate about who has the temperament and judgment to serve as the next commander-in-chief, that's a debate I'm ready to have." (para. 79) What is most interesting about this lead-in to the topic of national security, terrorism, and foreign policy is that its main rhetorical function is to emphasize Obama's masculine capability. It does this by declaring his presidential mettle, but also through the performance of an 'I dare you' challenge to his political adversary. It seems to say, 'if you want to fight, then let's fight. Bring it on!' Why does Obama begin this section of the speech with a flexing of muscle? In part, it has to do with the histrionics of presidential campaigns, and in this particular campaign with the anticipated challenge to Obama's military masculinity from John McCain, a candidate with a powerful story of military bravery and heroism to his credit. At the same time, the foregrounding of presidential masculinity in terms of the resolve and capacity to lead the armed forces into battle is nothing unusual. The most significant</w:t>
      </w:r>
      <w:r w:rsidRPr="00934C34">
        <w:rPr>
          <w:rFonts w:ascii="Times New Roman" w:hAnsi="Times New Roman" w:cs="Times New Roman"/>
          <w:sz w:val="14"/>
        </w:rPr>
        <w:t xml:space="preserve"> human protagonist in the narrative of American exceptionalism is almost always the figure of </w:t>
      </w:r>
      <w:r w:rsidRPr="00934C34">
        <w:rPr>
          <w:rStyle w:val="StyleUnderline"/>
          <w:rFonts w:ascii="Times New Roman" w:hAnsi="Times New Roman" w:cs="Times New Roman"/>
          <w:b/>
        </w:rPr>
        <w:t>the president</w:t>
      </w:r>
      <w:r w:rsidRPr="00934C34">
        <w:rPr>
          <w:rFonts w:ascii="Times New Roman" w:hAnsi="Times New Roman" w:cs="Times New Roman"/>
          <w:sz w:val="14"/>
        </w:rPr>
        <w:t xml:space="preserve">. This is especially true in times of danger, crisis or war. He is the commander in chief of the armed forces. To him goes the job of protecting the national family from outside threats and danger. To do this effectively, he </w:t>
      </w:r>
      <w:r w:rsidRPr="00934C34">
        <w:rPr>
          <w:rStyle w:val="StyleUnderline"/>
          <w:rFonts w:ascii="Times New Roman" w:hAnsi="Times New Roman" w:cs="Times New Roman"/>
          <w:b/>
        </w:rPr>
        <w:t>must be brave, decisive and rational.</w:t>
      </w:r>
      <w:r w:rsidRPr="00934C34">
        <w:rPr>
          <w:rFonts w:ascii="Times New Roman" w:hAnsi="Times New Roman" w:cs="Times New Roman"/>
          <w:sz w:val="14"/>
        </w:rPr>
        <w:t xml:space="preserve"> He cannot afford to be feminized by being overly emotional or sympathetic to others; </w:t>
      </w:r>
      <w:r w:rsidRPr="00934C34">
        <w:rPr>
          <w:rStyle w:val="StyleUnderline"/>
          <w:rFonts w:ascii="Times New Roman" w:hAnsi="Times New Roman" w:cs="Times New Roman"/>
          <w:b/>
        </w:rPr>
        <w:t>he cannot</w:t>
      </w:r>
      <w:r w:rsidRPr="00934C34">
        <w:rPr>
          <w:rFonts w:ascii="Times New Roman" w:hAnsi="Times New Roman" w:cs="Times New Roman"/>
          <w:b/>
          <w:sz w:val="14"/>
        </w:rPr>
        <w:t xml:space="preserve"> </w:t>
      </w:r>
      <w:r w:rsidRPr="00934C34">
        <w:rPr>
          <w:rFonts w:ascii="Times New Roman" w:hAnsi="Times New Roman" w:cs="Times New Roman"/>
          <w:sz w:val="14"/>
        </w:rPr>
        <w:t xml:space="preserve">succumb to doubts, or </w:t>
      </w:r>
      <w:r w:rsidRPr="00934C34">
        <w:rPr>
          <w:rStyle w:val="StyleUnderline"/>
          <w:rFonts w:ascii="Times New Roman" w:hAnsi="Times New Roman" w:cs="Times New Roman"/>
          <w:b/>
        </w:rPr>
        <w:t>become scared to act</w:t>
      </w:r>
      <w:r w:rsidRPr="00934C34">
        <w:rPr>
          <w:rFonts w:ascii="Times New Roman" w:hAnsi="Times New Roman" w:cs="Times New Roman"/>
          <w:sz w:val="14"/>
        </w:rPr>
        <w:t xml:space="preserve"> </w:t>
      </w:r>
      <w:r w:rsidRPr="00934C34">
        <w:rPr>
          <w:rFonts w:ascii="Times New Roman" w:hAnsi="Times New Roman" w:cs="Times New Roman"/>
          <w:sz w:val="14"/>
          <w:szCs w:val="4"/>
        </w:rPr>
        <w:t>(Cohn, Cuordileone, Hopper, Lakoff, Sylvester, Tickner, Young). It is to this mythos that Obama's beginning performance of masculinity in the speech belongs. In the new context of a national audience, it stands out as a deeply-felt and vigorously articulated orientation towards national security. After this initial show of male plumage, Obama continues the foreign policy section of the nomination speech by contrasting his youthful masculinity to McCain's elderly, bumbling masculinity. For -- for while -- while Senator McCain was turning his sights to Iraq just days after 9/11, I stood up and opposed this war, knowing that it would distract us from the real threats that we face. When John McCain said we could just muddle through in Afghanistan, I argued for more resources and more troops to finish the fight against the terrorists who actually attacked us on 9/11, and made clear that we must take out Osama bin Laden and his lieutenants if we have them in our sights. (</w:t>
      </w:r>
      <w:proofErr w:type="gramStart"/>
      <w:r w:rsidRPr="00934C34">
        <w:rPr>
          <w:rFonts w:ascii="Times New Roman" w:hAnsi="Times New Roman" w:cs="Times New Roman"/>
          <w:sz w:val="14"/>
          <w:szCs w:val="4"/>
        </w:rPr>
        <w:t>para</w:t>
      </w:r>
      <w:proofErr w:type="gramEnd"/>
      <w:r w:rsidRPr="00934C34">
        <w:rPr>
          <w:rFonts w:ascii="Times New Roman" w:hAnsi="Times New Roman" w:cs="Times New Roman"/>
          <w:sz w:val="14"/>
          <w:szCs w:val="4"/>
        </w:rPr>
        <w:t>. 80-81) While McCain turns his sights away from the target, Obama stands up. While McCain muddles, Obama works to finish the fight and "take out" bin Laden if he's "in our sights." In the subtly crafted metaphor of aiming a gun at an enemy that organizes the passage, McCain appears as a distracted old soldier who aims at the wrong target and is generally confused. In contrast, vigorous and youthful, Obama stands up purposely, aims at the target, and fires. These metaphors all work to highlight the differences between McCain and Obama in terms of their embodiment of a properly militarized masculinity: which candidate can stand up, correctly identify the enemy, and fire the necessary shots to kill him. Obama criticizes McCain for standing alone in "stubborn refusal" to recognize the realities of the conflict (that it is with al Qaeda in Pakistan and Afghanistan, not in Iraq), and therefore for lacking judgment. This lack of judgment is also narrated in terms of a contrast between a youthful and an aging masculinity: "</w:t>
      </w:r>
      <w:r w:rsidRPr="00934C34">
        <w:rPr>
          <w:rStyle w:val="StyleUnderline"/>
          <w:rFonts w:ascii="Times New Roman" w:hAnsi="Times New Roman" w:cs="Times New Roman"/>
          <w:b/>
        </w:rPr>
        <w:t>We need a president who can face the threats of the future, not keep grasping at the ideas of the past."</w:t>
      </w:r>
      <w:r w:rsidRPr="00934C34">
        <w:rPr>
          <w:rFonts w:ascii="Times New Roman" w:hAnsi="Times New Roman" w:cs="Times New Roman"/>
          <w:sz w:val="14"/>
          <w:szCs w:val="4"/>
        </w:rPr>
        <w:t xml:space="preserve"> (para. 84) Obama declares. The contrast between a man who grasps at the past and one who "faces" the future is coded with messages about age and masculinity: youthful, confident stepping forward into the future versus old, unsteady back-stepping towards the past. At stake in this contrast is which strategy will "defeat" the enemy. "You don't defeat -- you don't defeat a terrorist network that operates in 80 countries by occupying Iraq", (para. 85) Obama argues. These are enemies who must be killed in order to protect the nation. </w:t>
      </w:r>
      <w:r w:rsidRPr="00934C34">
        <w:rPr>
          <w:rStyle w:val="StyleUnderline"/>
          <w:rFonts w:ascii="Times New Roman" w:hAnsi="Times New Roman" w:cs="Times New Roman"/>
          <w:b/>
        </w:rPr>
        <w:t>To do this requires a commander-in-chief with masculine resolve and courage who can lead us into battle</w:t>
      </w:r>
      <w:r w:rsidRPr="00934C34">
        <w:rPr>
          <w:rFonts w:ascii="Times New Roman" w:hAnsi="Times New Roman" w:cs="Times New Roman"/>
          <w:sz w:val="14"/>
          <w:szCs w:val="4"/>
        </w:rPr>
        <w:t>. This is not work for touchy-feely idealists who want to understand, communicate, and negotiate. And Republicans, Obama points out proudly, are not the only ones with the proper testicular size to lead the army into battle: "We are the party of Roosevelt. We are the party of Kennedy. So don't tell me that Democrats won't defend this country. Don't tell me that Democrats won't keep us safe." (para. 87) As in his opening statement, part of the effectiveness of these lines is their performance of a kind of "I'm up to the challenge masculinity" that talks tough, is aggressive with challengers ("don't tell me"), and does not back down. The rhetoric of American exceptionalism and presidential masculinity foregrounded here in the nomination clearly constitutes the dominant note of continuity in Obama's national security thinking. This is most evident in his two speeches from December 2009 in which he justifies his decision to escalate the war in Afghanistan as the following discussion will show. Reasons for War: the December 1, 2009 Speech at West Point Obama's December 2009 speech at West Point argues for the strategic necessity and ethical correctness of increased war effort in Afghanistan on the basis of history. The history begins with the 19 Al Qaeda operatives who committed the terrorist atrocities on 9/11 and moves quickly to focus on the Taliban who provided them with a secure base from which to operate. After 9/11, as Obama tells the story, we made great military inroads against the Taliban and Al Qaeda, but then mistakenly turned our attention to Iraq. This provided an opening for the Taliban, and for Al Qaeda, who are now coming back into Afghanistan from Pakistan. The Afghan government cannot fight them off and therefore, he says, summing it all up: "In short, the status quo is not sustainable" (para. 12). How does a rudimentary history like this serve as an explanation or justification for war? What is the mediating logic? The over-simplification of contemporary U.S and Afghan history entailed in this schematic narrative is head-spinning</w:t>
      </w:r>
      <w:proofErr w:type="gramStart"/>
      <w:r w:rsidRPr="00934C34">
        <w:rPr>
          <w:rFonts w:ascii="Times New Roman" w:hAnsi="Times New Roman" w:cs="Times New Roman"/>
          <w:sz w:val="14"/>
          <w:szCs w:val="4"/>
        </w:rPr>
        <w:t>.[</w:t>
      </w:r>
      <w:proofErr w:type="gramEnd"/>
      <w:r w:rsidRPr="00934C34">
        <w:rPr>
          <w:rFonts w:ascii="Times New Roman" w:hAnsi="Times New Roman" w:cs="Times New Roman"/>
          <w:sz w:val="14"/>
          <w:szCs w:val="4"/>
        </w:rPr>
        <w:t xml:space="preserve">6] But, even putting that aside, if one accepts the history at face value, it is still the case that our commitment to war is left unexplained and unjustified by the narrative. The history begins with 19 terrorists, and ends with the large-scale military action on the part of the United States. Should it not take a lot more than saying, 'well, the Taliban are gaining momentum and, remember, they are best friends with Al Qaeda' to justify the deployment of 100,000 U.S. troops, predator drones strikes all over northern Pakistan and eastern Afghanistan, full involvement of the CIA, major flows of capital and materiel, and huge contracts with private military contractors like XE Services (aka Blackwater)? Obama's historical narrative simply does not add up to a political argument for this kind of war, and for this kind of outlay of capital. </w:t>
      </w:r>
      <w:r w:rsidRPr="00934C34">
        <w:rPr>
          <w:rStyle w:val="StyleUnderline"/>
          <w:rFonts w:ascii="Times New Roman" w:hAnsi="Times New Roman" w:cs="Times New Roman"/>
          <w:b/>
        </w:rPr>
        <w:t>As a justification for war, it seems, rather, to be structured like a myth</w:t>
      </w:r>
      <w:r w:rsidRPr="00934C34">
        <w:rPr>
          <w:rFonts w:ascii="Times New Roman" w:hAnsi="Times New Roman" w:cs="Times New Roman"/>
          <w:sz w:val="14"/>
        </w:rPr>
        <w:t xml:space="preserve"> in the sense that Roland Barthes gave the word. </w:t>
      </w:r>
      <w:r w:rsidRPr="00934C34">
        <w:rPr>
          <w:rStyle w:val="StyleUnderline"/>
          <w:rFonts w:ascii="Times New Roman" w:hAnsi="Times New Roman" w:cs="Times New Roman"/>
          <w:b/>
        </w:rPr>
        <w:t>Myth</w:t>
      </w:r>
      <w:r w:rsidRPr="00934C34">
        <w:rPr>
          <w:rFonts w:ascii="Times New Roman" w:hAnsi="Times New Roman" w:cs="Times New Roman"/>
          <w:sz w:val="14"/>
        </w:rPr>
        <w:t xml:space="preserve">, according to Barthes, is paradoxically effective because, formally, it </w:t>
      </w:r>
      <w:r w:rsidRPr="00934C34">
        <w:rPr>
          <w:rStyle w:val="StyleUnderline"/>
          <w:rFonts w:ascii="Times New Roman" w:hAnsi="Times New Roman" w:cs="Times New Roman"/>
          <w:b/>
        </w:rPr>
        <w:t>works like an alibi. It is an explanation based on an absence of evidence and meaning rather than its presence</w:t>
      </w:r>
      <w:r w:rsidRPr="00934C34">
        <w:rPr>
          <w:rStyle w:val="StyleUnderline"/>
          <w:rFonts w:ascii="Times New Roman" w:hAnsi="Times New Roman" w:cs="Times New Roman"/>
        </w:rPr>
        <w:t>.</w:t>
      </w:r>
      <w:r w:rsidRPr="00934C34">
        <w:rPr>
          <w:rFonts w:ascii="Times New Roman" w:hAnsi="Times New Roman" w:cs="Times New Roman"/>
          <w:sz w:val="14"/>
        </w:rPr>
        <w:t xml:space="preserve"> </w:t>
      </w:r>
      <w:r w:rsidRPr="00934C34">
        <w:rPr>
          <w:rFonts w:ascii="Times New Roman" w:hAnsi="Times New Roman" w:cs="Times New Roman"/>
          <w:sz w:val="14"/>
          <w:szCs w:val="4"/>
        </w:rPr>
        <w:t xml:space="preserve">In an alibi (the accused was absent not present at the scene) the meaning and the evidence are always elsewhere (121-127). </w:t>
      </w:r>
      <w:r w:rsidRPr="00934C34">
        <w:rPr>
          <w:rStyle w:val="StyleUnderline"/>
          <w:rFonts w:ascii="Times New Roman" w:hAnsi="Times New Roman" w:cs="Times New Roman"/>
          <w:b/>
        </w:rPr>
        <w:t>Obama's narrative amounts to a</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mythological explanation for war</w:t>
      </w:r>
      <w:r w:rsidRPr="00934C34">
        <w:rPr>
          <w:rStyle w:val="StyleUnderline"/>
          <w:rFonts w:ascii="Times New Roman" w:hAnsi="Times New Roman" w:cs="Times New Roman"/>
        </w:rPr>
        <w:t xml:space="preserve"> </w:t>
      </w:r>
      <w:r w:rsidRPr="00934C34">
        <w:rPr>
          <w:rFonts w:ascii="Times New Roman" w:hAnsi="Times New Roman" w:cs="Times New Roman"/>
          <w:sz w:val="14"/>
          <w:szCs w:val="4"/>
        </w:rPr>
        <w:t xml:space="preserve">in the sense that its significance lies not in the history itself but in the formal seriousness of a president telling a story to justify war. That is, its significance lies in the rhetorical gesture that serves to remind the audience of the president's authority as commander in chief and of his role to defend the nation from harm. By telling this story the president in effect quotes an array of motives, intentions, plot sequences and characters that are formally full even if their content in this instance is misleading or empty. To paraphrase Hayden White, in this case the content is the form. Here, the details of the story of the Taliban and Al Qaeda in Afghanistan are significant to the extent that they play a role in a larger narrative already familiar to the American audience: the Unites States stands for peace and prosperity, freedom and democracy but sometimes it is attacked by evil enemies whose irrational desire is to destroy all that is good. In that circumstance, the president must protect the national family through the use of military violence. War is the best and, in fact, the only way to make ourselves secure. Following this schematic historical narrative with which he begins the West Point speech, Obama reassures the audience that his final decision to escalate the war was taken only after a serious and difficult deliberative process. This process, he says, "has allowed me to ask the hard questions, and to explore all the different options, along with my national security team, our military and civilian leadership in Afghanistan, and our key partners. And given the stakes involved, I owed the American people -- and our troops -- no less." (para. 13) </w:t>
      </w:r>
      <w:r w:rsidRPr="00934C34">
        <w:rPr>
          <w:rStyle w:val="StyleUnderline"/>
          <w:rFonts w:ascii="Times New Roman" w:hAnsi="Times New Roman" w:cs="Times New Roman"/>
          <w:b/>
        </w:rPr>
        <w:t>The image of the president very seriously asking questions, exploring options, and consulting experts is one intended to produce a sense of citizen confidence both in the decision and in the decider</w:t>
      </w:r>
      <w:r w:rsidRPr="00934C34">
        <w:rPr>
          <w:rFonts w:ascii="Times New Roman" w:hAnsi="Times New Roman" w:cs="Times New Roman"/>
          <w:sz w:val="14"/>
          <w:szCs w:val="4"/>
        </w:rPr>
        <w:t xml:space="preserve"> (as George W. Bush famously called himself) again without revealing any of the details or particulars that constitute the decision. The rhetorical appeal here is essentially charismatic and depends on thick cultural associations with the president as benevolent paternal authority, and as rational but determined protector of the nation. The tone of the passage is that of a father reassuring his family that the big decision he has made </w:t>
      </w:r>
      <w:r w:rsidRPr="00934C34">
        <w:rPr>
          <w:rFonts w:ascii="Times New Roman" w:hAnsi="Times New Roman" w:cs="Times New Roman"/>
          <w:sz w:val="14"/>
          <w:szCs w:val="4"/>
        </w:rPr>
        <w:lastRenderedPageBreak/>
        <w:t xml:space="preserve">today was made with great care, and with their communal welfare in mind. </w:t>
      </w:r>
      <w:r w:rsidRPr="00934C34">
        <w:rPr>
          <w:rFonts w:ascii="Times New Roman" w:hAnsi="Times New Roman" w:cs="Times New Roman"/>
          <w:b/>
          <w:sz w:val="14"/>
          <w:szCs w:val="4"/>
        </w:rPr>
        <w:t xml:space="preserve">Obama's </w:t>
      </w:r>
      <w:r w:rsidRPr="00934C34">
        <w:rPr>
          <w:rStyle w:val="StyleUnderline"/>
          <w:rFonts w:ascii="Times New Roman" w:hAnsi="Times New Roman" w:cs="Times New Roman"/>
          <w:b/>
        </w:rPr>
        <w:t xml:space="preserve">stress on his careful deliberation process but not on the </w:t>
      </w:r>
      <w:r w:rsidRPr="00934C34">
        <w:rPr>
          <w:rStyle w:val="Emphasis"/>
          <w:rFonts w:ascii="Times New Roman" w:hAnsi="Times New Roman" w:cs="Times New Roman"/>
        </w:rPr>
        <w:t>content of the deliberation</w:t>
      </w:r>
      <w:r w:rsidRPr="00934C34">
        <w:rPr>
          <w:rFonts w:ascii="Times New Roman" w:hAnsi="Times New Roman" w:cs="Times New Roman"/>
          <w:sz w:val="14"/>
          <w:szCs w:val="4"/>
        </w:rPr>
        <w:t xml:space="preserve"> </w:t>
      </w:r>
      <w:r w:rsidRPr="00934C34">
        <w:rPr>
          <w:rStyle w:val="StyleUnderline"/>
          <w:rFonts w:ascii="Times New Roman" w:hAnsi="Times New Roman" w:cs="Times New Roman"/>
          <w:b/>
        </w:rPr>
        <w:t>is reminiscent of</w:t>
      </w:r>
      <w:r w:rsidRPr="00934C34">
        <w:rPr>
          <w:rFonts w:ascii="Times New Roman" w:hAnsi="Times New Roman" w:cs="Times New Roman"/>
          <w:sz w:val="14"/>
          <w:szCs w:val="4"/>
        </w:rPr>
        <w:t xml:space="preserve"> Iris Marion Young's emphasis on </w:t>
      </w:r>
      <w:r w:rsidRPr="00934C34">
        <w:rPr>
          <w:rStyle w:val="StyleUnderline"/>
          <w:rFonts w:ascii="Times New Roman" w:hAnsi="Times New Roman" w:cs="Times New Roman"/>
          <w:b/>
        </w:rPr>
        <w:t>the "logic of masculinist protection</w:t>
      </w:r>
      <w:r w:rsidRPr="00934C34">
        <w:rPr>
          <w:rFonts w:ascii="Times New Roman" w:hAnsi="Times New Roman" w:cs="Times New Roman"/>
          <w:b/>
          <w:sz w:val="14"/>
          <w:szCs w:val="4"/>
        </w:rPr>
        <w:t xml:space="preserve">" </w:t>
      </w:r>
      <w:r w:rsidRPr="00934C34">
        <w:rPr>
          <w:rStyle w:val="StyleUnderline"/>
          <w:rFonts w:ascii="Times New Roman" w:hAnsi="Times New Roman" w:cs="Times New Roman"/>
          <w:b/>
        </w:rPr>
        <w:t>in national security thinking</w:t>
      </w:r>
      <w:r w:rsidRPr="00934C34">
        <w:rPr>
          <w:rFonts w:ascii="Times New Roman" w:hAnsi="Times New Roman" w:cs="Times New Roman"/>
          <w:b/>
          <w:sz w:val="14"/>
          <w:szCs w:val="4"/>
        </w:rPr>
        <w:t xml:space="preserve">. </w:t>
      </w:r>
      <w:r w:rsidRPr="00934C34">
        <w:rPr>
          <w:rStyle w:val="StyleUnderline"/>
          <w:rFonts w:ascii="Times New Roman" w:hAnsi="Times New Roman" w:cs="Times New Roman"/>
          <w:b/>
        </w:rPr>
        <w:t>This is a logic that connects the protective role of the father in the patriarchal family with the role of commander in chief.</w:t>
      </w:r>
      <w:r w:rsidRPr="00934C34">
        <w:rPr>
          <w:rFonts w:ascii="Times New Roman" w:hAnsi="Times New Roman" w:cs="Times New Roman"/>
          <w:sz w:val="14"/>
          <w:szCs w:val="4"/>
        </w:rPr>
        <w:t xml:space="preserve"> In both cases, she argues that </w:t>
      </w:r>
      <w:r w:rsidRPr="00934C34">
        <w:rPr>
          <w:rStyle w:val="StyleUnderline"/>
          <w:rFonts w:ascii="Times New Roman" w:hAnsi="Times New Roman" w:cs="Times New Roman"/>
          <w:b/>
        </w:rPr>
        <w:t>one of the prices exacted by benevolent masculinist protection is that the protected woman/feminized citizen must concede "critical distance from decision-making autonomy</w:t>
      </w:r>
      <w:r w:rsidRPr="00934C34">
        <w:rPr>
          <w:rFonts w:ascii="Times New Roman" w:hAnsi="Times New Roman" w:cs="Times New Roman"/>
          <w:sz w:val="14"/>
          <w:szCs w:val="4"/>
        </w:rPr>
        <w:t>." (120). In other words, if the fatherly president's allegiance to citizens and soldiers is expressed in the mindfulness with which he makes communal decisions of this magnitude, then it is equally true that our allegiance to the father-president is expressed in our acceptance of his authority and judgment to do what is best for us in these circumstances. The allegiance to the father quickly becomes the measure of our patriotism. As a rhetorical strategy, then, Obama's description of the seriousness of his decision-making process serves to legitimate his decision to escalate war through an appeal to an image of protective presidential masculinity. This appeal interpellates the audience in the role of a complicit, feminized citizenry that needs such fatherly protection</w:t>
      </w:r>
      <w:proofErr w:type="gramStart"/>
      <w:r w:rsidRPr="00934C34">
        <w:rPr>
          <w:rFonts w:ascii="Times New Roman" w:hAnsi="Times New Roman" w:cs="Times New Roman"/>
          <w:sz w:val="14"/>
          <w:szCs w:val="4"/>
        </w:rPr>
        <w:t>.[</w:t>
      </w:r>
      <w:proofErr w:type="gramEnd"/>
      <w:r w:rsidRPr="00934C34">
        <w:rPr>
          <w:rFonts w:ascii="Times New Roman" w:hAnsi="Times New Roman" w:cs="Times New Roman"/>
          <w:sz w:val="14"/>
          <w:szCs w:val="4"/>
        </w:rPr>
        <w:t xml:space="preserve">7] After the scant historical review, and a summary of where we are and why we are obliged to go to war, Obama devotes a good portion of the West Point speech to making a series of sequential points, statements of fact, and reasoned arguments. For example, he gives three specific goals for the Afghan intervention, and outlines how those goals will be achieved and how it will all be paid for. He also identifies three possible objections to the escalation and gives reasoned arguments for why these criticisms are incorrect. In sum, he says "As President, I refuse to set goals that go beyond our responsibility, our means, or our interests." (para. 37).As feminist International Relations scholars have argued, </w:t>
      </w:r>
      <w:r w:rsidRPr="00934C34">
        <w:rPr>
          <w:rStyle w:val="StyleUnderline"/>
          <w:rFonts w:ascii="Times New Roman" w:hAnsi="Times New Roman" w:cs="Times New Roman"/>
          <w:b/>
        </w:rPr>
        <w:t>to talk about war in rationalist terms as Obama does here tends to</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divert attention from the cruelties of war</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and to imagine the truth of war</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abstracted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from bodies</w:t>
      </w:r>
      <w:r w:rsidRPr="00934C34">
        <w:rPr>
          <w:rFonts w:ascii="Times New Roman" w:hAnsi="Times New Roman" w:cs="Times New Roman"/>
          <w:sz w:val="14"/>
          <w:szCs w:val="4"/>
        </w:rPr>
        <w:t>" (Ruddick 132). (Ruddick 132). It becomes difficult, in this context, to focus on, or give weight to, the terrible details of war, and in particular to the death and destruction that modern wars exact mostly from civilians not soldiers</w:t>
      </w:r>
      <w:proofErr w:type="gramStart"/>
      <w:r w:rsidRPr="00934C34">
        <w:rPr>
          <w:rFonts w:ascii="Times New Roman" w:hAnsi="Times New Roman" w:cs="Times New Roman"/>
          <w:sz w:val="14"/>
          <w:szCs w:val="4"/>
        </w:rPr>
        <w:t>.[</w:t>
      </w:r>
      <w:proofErr w:type="gramEnd"/>
      <w:r w:rsidRPr="00934C34">
        <w:rPr>
          <w:rFonts w:ascii="Times New Roman" w:hAnsi="Times New Roman" w:cs="Times New Roman"/>
          <w:sz w:val="14"/>
          <w:szCs w:val="4"/>
        </w:rPr>
        <w:t xml:space="preserve">8] As a rhetorical performance, the description of war in terms of rational sequences and formulas also tends to give authority to the rhetorician himself by distancing him from feminized forms of emotionality or care work (Cohn). Obama ends his speech with the conclusion that presidential war speeches commonly have: an eloquent and solemn call to unity and patriotism. "Now, let me be clear: None of this will be easy. The struggle against violent extremism will not be finished quickly, and it extends well beyond Afghanistan and Pakistan. It will be an enduring test of our free society, and our leadership in the world." (para. 41) The logic of a bond between our free society and our leadership in the world is presupposed rather than described or explained. Like all heroes, the hero of the exceptionalist narrative faces a test. In this instance, he is us, and our essential quality of being a free society is linked to our dominance in the world. Since the days of Franklin Roosevelt, and the service and sacrifice of our grandparents and great-grandparents, our country has borne a special burden in global affairs. We have spilled American blood in many countries on multiple continents.We have spent our revenue to help others rebuild from rubble and develop their own economies.We have joined with others to develop an architecture of institutions -- from the United Nations to NATO to the World Bank -- that provide for the common security and prosperity of human beings. We have not always been thanked for these efforts, and we have at times made mistakes. But more than any other nation, the United States of America has underwritten global security for over six decades -- a time that, for all its problems, has seen walls come down, and markets open, and billions lifted from poverty, unparalleled scientific progress and advancing frontiers of human liberty. For unlike the great powers of old, we have not sought world domination.Our union was founded in resistance to oppression. We do not seek to occupy other nations.We will not claim another nation's resources or target other peoples because their faith or ethnicity is different from ours.What we have fought for -- what we continue to fight for -- is a better future for our children and grandchildren. And we believe that their lives will be better if other peoples' children and grandchildren can live in freedom and access opportunity (para. 47-49). </w:t>
      </w:r>
      <w:r w:rsidRPr="00934C34">
        <w:rPr>
          <w:rStyle w:val="StyleUnderline"/>
          <w:rFonts w:ascii="Times New Roman" w:hAnsi="Times New Roman" w:cs="Times New Roman"/>
          <w:b/>
        </w:rPr>
        <w:t>Unlike other world powers, we are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benevolent</w:t>
      </w:r>
      <w:r w:rsidRPr="00934C34">
        <w:rPr>
          <w:rStyle w:val="StyleUnderline"/>
          <w:rFonts w:ascii="Times New Roman" w:hAnsi="Times New Roman" w:cs="Times New Roman"/>
          <w:b/>
        </w:rPr>
        <w: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seeking only that which will make the world a better place</w:t>
      </w:r>
      <w:r w:rsidRPr="00934C34">
        <w:rPr>
          <w:rFonts w:ascii="Times New Roman" w:hAnsi="Times New Roman" w:cs="Times New Roman"/>
          <w:b/>
          <w:sz w:val="14"/>
        </w:rPr>
        <w:t>.</w:t>
      </w:r>
      <w:r w:rsidRPr="00934C34">
        <w:rPr>
          <w:rFonts w:ascii="Times New Roman" w:hAnsi="Times New Roman" w:cs="Times New Roman"/>
          <w:sz w:val="14"/>
        </w:rPr>
        <w:t xml:space="preserve"> We are, that is to say, a world power but not a world empire. </w:t>
      </w:r>
      <w:r w:rsidRPr="00934C34">
        <w:rPr>
          <w:rStyle w:val="StyleUnderline"/>
          <w:rFonts w:ascii="Times New Roman" w:hAnsi="Times New Roman" w:cs="Times New Roman"/>
          <w:b/>
        </w:rPr>
        <w:t>Our history shows</w:t>
      </w:r>
      <w:r w:rsidRPr="00934C34">
        <w:rPr>
          <w:rFonts w:ascii="Times New Roman" w:hAnsi="Times New Roman" w:cs="Times New Roman"/>
          <w:sz w:val="14"/>
        </w:rPr>
        <w:t xml:space="preserve"> this: our military violence and </w:t>
      </w:r>
      <w:r w:rsidRPr="00934C34">
        <w:rPr>
          <w:rStyle w:val="StyleUnderline"/>
          <w:rFonts w:ascii="Times New Roman" w:hAnsi="Times New Roman" w:cs="Times New Roman"/>
          <w:b/>
        </w:rPr>
        <w:t>our leadership have underwritten global security for over sixty years.</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Strangely, though, our fatherly sacrifice to protect the world from harm is sometimes misunderstood, and "we have not always been thanked for our efforts." Who are the unthankful</w:t>
      </w:r>
      <w:r w:rsidRPr="00934C34">
        <w:rPr>
          <w:rFonts w:ascii="Times New Roman" w:hAnsi="Times New Roman" w:cs="Times New Roman"/>
          <w:sz w:val="14"/>
        </w:rPr>
        <w:t xml:space="preserve"> and what is their story? </w:t>
      </w:r>
      <w:r w:rsidRPr="00934C34">
        <w:rPr>
          <w:rStyle w:val="StyleUnderline"/>
          <w:rFonts w:ascii="Times New Roman" w:hAnsi="Times New Roman" w:cs="Times New Roman"/>
          <w:b/>
        </w:rPr>
        <w:t>In the</w:t>
      </w:r>
      <w:r w:rsidRPr="00934C34">
        <w:rPr>
          <w:rFonts w:ascii="Times New Roman" w:hAnsi="Times New Roman" w:cs="Times New Roman"/>
          <w:sz w:val="14"/>
        </w:rPr>
        <w:t xml:space="preserve"> standard-issue </w:t>
      </w:r>
      <w:r w:rsidRPr="00934C34">
        <w:rPr>
          <w:rStyle w:val="StyleUnderline"/>
          <w:rFonts w:ascii="Times New Roman" w:hAnsi="Times New Roman" w:cs="Times New Roman"/>
          <w:b/>
        </w:rPr>
        <w:t>exceptionalist narrative, they are the enemies of freedom, the sowers of chaos,</w:t>
      </w:r>
      <w:r w:rsidRPr="00934C34">
        <w:rPr>
          <w:rFonts w:ascii="Times New Roman" w:hAnsi="Times New Roman" w:cs="Times New Roman"/>
          <w:sz w:val="14"/>
        </w:rPr>
        <w:t xml:space="preserve"> and the ideologically possessed. Obama certainly believes this. At the same time, the statement that "we have not always been thanked for our efforts" also expresses a deep anxiety about the details and the stories that are erased by the great father's version of history. Making War, Talking Peace: The Nobel Peace Prize Speech The Nobel Prize acceptance speech, given just nine days after Obama's announcement of the escalation of the war in Afghanistan, provides a fascinating expansion of the plot of "American as good vs. foreign as evil" that informs the narrative justification for war in the West Point speech. In this speech, Obama contextualizes both American exceptionalism in general, and his specific decision to expand the war in Afghanistan, in a sweeping historical narrative of global progress. "At the dawn of history," Obama declares, "war was routinely pursued between tribes and peoples quite simply as a way of 'seeking power and settling disputes." (para. 6) Later, as "man" progressed, legal and diplomatic efforts were made in an attempt to regulate war and the way it was pursued. Obama invokes just war theory citing it as one of the principle ways in which humans have tried to regulate and civilize war. </w:t>
      </w:r>
      <w:r w:rsidRPr="00934C34">
        <w:rPr>
          <w:rStyle w:val="StyleUnderline"/>
          <w:rFonts w:ascii="Times New Roman" w:hAnsi="Times New Roman" w:cs="Times New Roman"/>
          <w:b/>
        </w:rPr>
        <w:t>In Obama's narrative, the U</w:t>
      </w:r>
      <w:r w:rsidRPr="00934C34">
        <w:rPr>
          <w:rFonts w:ascii="Times New Roman" w:hAnsi="Times New Roman" w:cs="Times New Roman"/>
          <w:sz w:val="14"/>
        </w:rPr>
        <w:t>nited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S</w:t>
      </w:r>
      <w:r w:rsidRPr="00934C34">
        <w:rPr>
          <w:rFonts w:ascii="Times New Roman" w:hAnsi="Times New Roman" w:cs="Times New Roman"/>
          <w:sz w:val="14"/>
        </w:rPr>
        <w:t>tates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is located at the upper end of</w:t>
      </w:r>
      <w:r w:rsidRPr="00934C34">
        <w:rPr>
          <w:rStyle w:val="StyleUnderline"/>
          <w:rFonts w:ascii="Times New Roman" w:hAnsi="Times New Roman" w:cs="Times New Roman"/>
        </w:rPr>
        <w:t xml:space="preserve"> </w:t>
      </w:r>
      <w:r w:rsidRPr="00934C34">
        <w:rPr>
          <w:rFonts w:ascii="Times New Roman" w:hAnsi="Times New Roman" w:cs="Times New Roman"/>
          <w:sz w:val="14"/>
        </w:rPr>
        <w:t>this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historical progression because it is the U</w:t>
      </w:r>
      <w:r w:rsidRPr="00934C34">
        <w:rPr>
          <w:rFonts w:ascii="Times New Roman" w:hAnsi="Times New Roman" w:cs="Times New Roman"/>
          <w:sz w:val="14"/>
        </w:rPr>
        <w:t>nited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S</w:t>
      </w:r>
      <w:r w:rsidRPr="00934C34">
        <w:rPr>
          <w:rFonts w:ascii="Times New Roman" w:hAnsi="Times New Roman" w:cs="Times New Roman"/>
          <w:sz w:val="14"/>
        </w:rPr>
        <w:t>tates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that has provided the leadership to produce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the global "architecture" of peace</w:t>
      </w:r>
      <w:r w:rsidRPr="00934C34">
        <w:rPr>
          <w:rFonts w:ascii="Times New Roman" w:hAnsi="Times New Roman" w:cs="Times New Roman"/>
          <w:sz w:val="14"/>
        </w:rPr>
        <w:t xml:space="preserve"> in the form of the United Nations, support for human rights, nuclear arms reductions, and so on. Elaborating on the schematic history of the United States that appeared in the West Point speech, Obama says The United States of America has helped underwrite global security for more than six decades with the blood of our citizens and the strength of our arms. The service and sacrifice of our men and women in uniform has promoted peace and prosperity from Germany to Korea, and enabled democracy to take hold in places like the Balkans.We have borne this burden not because we seek to impose our will.We have done so out of enlightened self-interest -- because we seek a better future for our children and grandchildren, and we believe that their lives will be better if others' children and grandchildren can live in freedom and prosperity (para. 18). J. Ann Tickner argues that </w:t>
      </w:r>
      <w:r w:rsidRPr="00934C34">
        <w:rPr>
          <w:rStyle w:val="StyleUnderline"/>
          <w:rFonts w:ascii="Times New Roman" w:hAnsi="Times New Roman" w:cs="Times New Roman"/>
          <w:b/>
        </w:rPr>
        <w:t xml:space="preserve">the idea of enlightened self interest corresponds to a masculinist model of international relations in which states are systematic and instrumental they are competitive </w:t>
      </w:r>
      <w:r w:rsidRPr="00934C34">
        <w:rPr>
          <w:rStyle w:val="StyleUnderline"/>
          <w:rFonts w:ascii="Times New Roman" w:hAnsi="Times New Roman" w:cs="Times New Roman"/>
        </w:rPr>
        <w:t>"</w:t>
      </w:r>
      <w:r w:rsidRPr="00934C34">
        <w:rPr>
          <w:rStyle w:val="Emphasis"/>
          <w:rFonts w:ascii="Times New Roman" w:hAnsi="Times New Roman" w:cs="Times New Roman"/>
        </w:rPr>
        <w:t>profit</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maximizers that pursue power and autonomy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in an anarchic world system</w:t>
      </w:r>
      <w:r w:rsidRPr="00934C34">
        <w:rPr>
          <w:rFonts w:ascii="Times New Roman" w:hAnsi="Times New Roman" w:cs="Times New Roman"/>
          <w:b/>
          <w:sz w:val="14"/>
        </w:rPr>
        <w:t>.</w:t>
      </w:r>
      <w:r w:rsidRPr="00934C34">
        <w:rPr>
          <w:rFonts w:ascii="Times New Roman" w:hAnsi="Times New Roman" w:cs="Times New Roman"/>
          <w:sz w:val="14"/>
        </w:rPr>
        <w:t xml:space="preserve">"(52) In this context, if </w:t>
      </w:r>
      <w:r w:rsidRPr="00934C34">
        <w:rPr>
          <w:rStyle w:val="StyleUnderline"/>
          <w:rFonts w:ascii="Times New Roman" w:hAnsi="Times New Roman" w:cs="Times New Roman"/>
          <w:b/>
        </w:rPr>
        <w:t>international cooperation</w:t>
      </w:r>
      <w:r w:rsidRPr="00934C34">
        <w:rPr>
          <w:rFonts w:ascii="Times New Roman" w:hAnsi="Times New Roman" w:cs="Times New Roman"/>
          <w:sz w:val="14"/>
        </w:rPr>
        <w:t xml:space="preserve"> exists, it </w:t>
      </w:r>
      <w:r w:rsidRPr="00934C34">
        <w:rPr>
          <w:rStyle w:val="StyleUnderline"/>
          <w:rFonts w:ascii="Times New Roman" w:hAnsi="Times New Roman" w:cs="Times New Roman"/>
          <w:b/>
        </w:rPr>
        <w:t>is explained not in terms of community or an interdependent notion of security</w:t>
      </w:r>
      <w:r w:rsidRPr="00934C34">
        <w:rPr>
          <w:rFonts w:ascii="Times New Roman" w:hAnsi="Times New Roman" w:cs="Times New Roman"/>
          <w:sz w:val="14"/>
        </w:rPr>
        <w:t xml:space="preserve"> and welfare, </w:t>
      </w:r>
      <w:r w:rsidRPr="00934C34">
        <w:rPr>
          <w:rStyle w:val="StyleUnderline"/>
          <w:rFonts w:ascii="Times New Roman" w:hAnsi="Times New Roman" w:cs="Times New Roman"/>
          <w:b/>
        </w:rPr>
        <w:t>but rather in terms of</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rational choice</w:t>
      </w:r>
      <w:r w:rsidRPr="00934C34">
        <w:rPr>
          <w:rStyle w:val="StyleUnderline"/>
          <w:rFonts w:ascii="Times New Roman" w:hAnsi="Times New Roman" w:cs="Times New Roman"/>
          <w:b/>
        </w:rPr>
        <w:t xml:space="preserve"> and enlightened self-interest</w:t>
      </w:r>
      <w:r w:rsidRPr="00934C34">
        <w:rPr>
          <w:rFonts w:ascii="Times New Roman" w:hAnsi="Times New Roman" w:cs="Times New Roman"/>
          <w:sz w:val="14"/>
        </w:rPr>
        <w:t xml:space="preserve">. </w:t>
      </w:r>
      <w:r w:rsidRPr="00934C34">
        <w:rPr>
          <w:rFonts w:ascii="Times New Roman" w:hAnsi="Times New Roman" w:cs="Times New Roman"/>
          <w:sz w:val="14"/>
          <w:szCs w:val="4"/>
        </w:rPr>
        <w:t xml:space="preserve">Here, in Obama's version, we shoulder the burden of world peace and prosperity both heroically (with American blood and military power) but also as rational actors. </w:t>
      </w:r>
      <w:r w:rsidRPr="00934C34">
        <w:rPr>
          <w:rStyle w:val="StyleUnderline"/>
          <w:rFonts w:ascii="Times New Roman" w:hAnsi="Times New Roman" w:cs="Times New Roman"/>
          <w:b/>
        </w:rPr>
        <w:t xml:space="preserve">We act not as an imperial power, </w:t>
      </w:r>
      <w:r w:rsidRPr="00934C34">
        <w:rPr>
          <w:rStyle w:val="StyleUnderline"/>
          <w:rFonts w:ascii="Times New Roman" w:hAnsi="Times New Roman" w:cs="Times New Roman"/>
          <w:b/>
        </w:rPr>
        <w:lastRenderedPageBreak/>
        <w:t>but as a benign power</w:t>
      </w:r>
      <w:r w:rsidRPr="00934C34">
        <w:rPr>
          <w:rFonts w:ascii="Times New Roman" w:hAnsi="Times New Roman" w:cs="Times New Roman"/>
          <w:sz w:val="14"/>
          <w:szCs w:val="4"/>
        </w:rPr>
        <w:t xml:space="preserve"> exercising rational choices in a dangerous world in order to protect our interests. By virtue of the incantatory power of the exceptionalist narrative, our interests are identical with democratic values and the cause of economic justice. The awkward context of the Nobel Prize speech both clarifies and complicates Obama's justification of war. While acknowledging the "moral force" of the theory of non-violence, he also argues that "</w:t>
      </w:r>
      <w:r w:rsidRPr="00934C34">
        <w:rPr>
          <w:rStyle w:val="StyleUnderline"/>
          <w:rFonts w:ascii="Times New Roman" w:hAnsi="Times New Roman" w:cs="Times New Roman"/>
          <w:b/>
        </w:rPr>
        <w:t>evil does exist in the world" and that a realist assessment of the world "as it is" sometimes requires violence.</w:t>
      </w:r>
      <w:r w:rsidRPr="00934C34">
        <w:rPr>
          <w:rStyle w:val="StyleUnderline"/>
          <w:rFonts w:ascii="Times New Roman" w:hAnsi="Times New Roman" w:cs="Times New Roman"/>
        </w:rPr>
        <w:t xml:space="preserve"> </w:t>
      </w:r>
      <w:r w:rsidRPr="00934C34">
        <w:rPr>
          <w:rFonts w:ascii="Times New Roman" w:hAnsi="Times New Roman" w:cs="Times New Roman"/>
          <w:sz w:val="14"/>
          <w:szCs w:val="4"/>
        </w:rPr>
        <w:t xml:space="preserve">This part of the speech is quite subtle, </w:t>
      </w:r>
      <w:r w:rsidRPr="00934C34">
        <w:rPr>
          <w:rStyle w:val="StyleUnderline"/>
          <w:rFonts w:ascii="Times New Roman" w:hAnsi="Times New Roman" w:cs="Times New Roman"/>
          <w:b/>
        </w:rPr>
        <w:t>shuttling back and forth between the recognition that war is terrible and the insistence that it is sometimes necessary. The notion that war is sometimes just and sometimes necessary for building peace is modified throughout with an appeal to "responsibility" and to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rational, measured use of military violence</w:t>
      </w:r>
      <w:r w:rsidRPr="00934C34">
        <w:rPr>
          <w:rFonts w:ascii="Times New Roman" w:hAnsi="Times New Roman" w:cs="Times New Roman"/>
          <w:sz w:val="14"/>
          <w:szCs w:val="4"/>
        </w:rPr>
        <w:t xml:space="preserve">. </w:t>
      </w:r>
    </w:p>
    <w:p w:rsidR="002A40EE" w:rsidRPr="00934C34" w:rsidRDefault="002A40EE" w:rsidP="002A40EE">
      <w:pPr>
        <w:rPr>
          <w:rFonts w:ascii="Times New Roman" w:hAnsi="Times New Roman" w:cs="Times New Roman"/>
          <w:sz w:val="14"/>
          <w:szCs w:val="4"/>
        </w:rPr>
      </w:pP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Turns case – reframing rhetoric is crucial </w:t>
      </w:r>
    </w:p>
    <w:p w:rsidR="002A40EE" w:rsidRPr="00934C34" w:rsidRDefault="002A40EE" w:rsidP="002A40EE">
      <w:pPr>
        <w:rPr>
          <w:rFonts w:ascii="Times New Roman" w:hAnsi="Times New Roman" w:cs="Times New Roman"/>
        </w:rPr>
      </w:pPr>
      <w:r w:rsidRPr="00934C34">
        <w:rPr>
          <w:rFonts w:ascii="Times New Roman" w:hAnsi="Times New Roman" w:cs="Times New Roman"/>
          <w:b/>
        </w:rPr>
        <w:t>Landreau 11</w:t>
      </w:r>
      <w:r w:rsidRPr="00934C34">
        <w:rPr>
          <w:rFonts w:ascii="Times New Roman" w:hAnsi="Times New Roman" w:cs="Times New Roman"/>
        </w:rPr>
        <w:t xml:space="preserve"> [John, associate professor of womenâs and gender studies at The College of New Jersey., Obamas My Dad: Mixed Race Suspects, Political Anxiety and the New Imperialism, www.thirdspace.ca/journal/article/viewArticle/landfreau/408]</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sz w:val="14"/>
          <w:szCs w:val="4"/>
        </w:rPr>
      </w:pPr>
    </w:p>
    <w:p w:rsidR="002A40EE" w:rsidRPr="00934C34" w:rsidRDefault="002A40EE" w:rsidP="002A40EE">
      <w:pPr>
        <w:rPr>
          <w:rStyle w:val="StyleUnderline"/>
          <w:rFonts w:ascii="Times New Roman" w:hAnsi="Times New Roman" w:cs="Times New Roman"/>
        </w:rPr>
      </w:pPr>
      <w:r w:rsidRPr="00934C34">
        <w:rPr>
          <w:rStyle w:val="StyleUnderline"/>
          <w:rFonts w:ascii="Times New Roman" w:hAnsi="Times New Roman" w:cs="Times New Roman"/>
          <w:b/>
        </w:rPr>
        <w:t>This is precisely what is wrong with the narrative of American exceptionalism, and with Obama's obligation to it. A story whose plot is organized entirely around the character of its hero does not seek to know.</w:t>
      </w:r>
      <w:r w:rsidRPr="00934C34">
        <w:rPr>
          <w:rFonts w:ascii="Times New Roman" w:hAnsi="Times New Roman" w:cs="Times New Roman"/>
          <w:sz w:val="14"/>
        </w:rPr>
        <w:t xml:space="preserve"> </w:t>
      </w:r>
      <w:r w:rsidRPr="00934C34">
        <w:rPr>
          <w:rStyle w:val="Emphasis"/>
          <w:rFonts w:ascii="Times New Roman" w:hAnsi="Times New Roman" w:cs="Times New Roman"/>
        </w:rPr>
        <w:t xml:space="preserve">It is narcissistic. It shores up what it knows in fear of the </w:t>
      </w:r>
      <w:proofErr w:type="gramStart"/>
      <w:r w:rsidRPr="00934C34">
        <w:rPr>
          <w:rStyle w:val="Emphasis"/>
          <w:rFonts w:ascii="Times New Roman" w:hAnsi="Times New Roman" w:cs="Times New Roman"/>
        </w:rPr>
        <w:t>Other</w:t>
      </w:r>
      <w:proofErr w:type="gramEnd"/>
      <w:r w:rsidRPr="00934C34">
        <w:rPr>
          <w:rStyle w:val="Emphasis"/>
          <w:rFonts w:ascii="Times New Roman" w:hAnsi="Times New Roman" w:cs="Times New Roman"/>
        </w:rPr>
        <w:t>, and in this gesture reconfirms that its view of the world is the truth</w:t>
      </w:r>
      <w:r w:rsidRPr="00934C34">
        <w:rPr>
          <w:rFonts w:ascii="Times New Roman" w:hAnsi="Times New Roman" w:cs="Times New Roman"/>
          <w:sz w:val="14"/>
        </w:rPr>
        <w:t xml:space="preserve">. </w:t>
      </w:r>
      <w:r w:rsidRPr="00934C34">
        <w:rPr>
          <w:rStyle w:val="StyleUnderline"/>
          <w:rFonts w:ascii="Times New Roman" w:hAnsi="Times New Roman" w:cs="Times New Roman"/>
          <w:b/>
        </w:rPr>
        <w:t>Obama seems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oblivious to the contradictions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in his assertion of American power as he struggles here to articulate the oxymoron of</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peace through war</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In the end, what "makes sense" in his justification for war is the cultural and political sense that adheres to the image of embodied presidential masculinity, and to his military leadership performed in patriotic service to America's heroic global mission.</w:t>
      </w:r>
      <w:r w:rsidRPr="00934C34">
        <w:rPr>
          <w:rFonts w:ascii="Times New Roman" w:hAnsi="Times New Roman" w:cs="Times New Roman"/>
          <w:sz w:val="14"/>
        </w:rPr>
        <w:t xml:space="preserve"> Conclusion Obama's national security policies and rhetoric are, to be fair, significantly different in many ways than Bush's. Nonetheless, he steeps his rhetoric of hope for a new foreign policy in the old, familiar language of American exceptionalism. This illustrates how </w:t>
      </w:r>
      <w:r w:rsidRPr="00934C34">
        <w:rPr>
          <w:rStyle w:val="StyleUnderline"/>
          <w:rFonts w:ascii="Times New Roman" w:hAnsi="Times New Roman" w:cs="Times New Roman"/>
          <w:b/>
        </w:rPr>
        <w:t xml:space="preserve">the </w:t>
      </w:r>
      <w:r w:rsidRPr="00934C34">
        <w:rPr>
          <w:rStyle w:val="Emphasis"/>
          <w:rFonts w:ascii="Times New Roman" w:hAnsi="Times New Roman" w:cs="Times New Roman"/>
        </w:rPr>
        <w:t>political logic</w:t>
      </w:r>
      <w:r w:rsidRPr="00934C34">
        <w:rPr>
          <w:rFonts w:ascii="Times New Roman" w:hAnsi="Times New Roman" w:cs="Times New Roman"/>
          <w:sz w:val="14"/>
        </w:rPr>
        <w:t xml:space="preserve"> </w:t>
      </w:r>
      <w:r w:rsidRPr="00934C34">
        <w:rPr>
          <w:rStyle w:val="StyleUnderline"/>
          <w:rFonts w:ascii="Times New Roman" w:hAnsi="Times New Roman" w:cs="Times New Roman"/>
          <w:b/>
        </w:rPr>
        <w:t>of a militarized and masculinized</w:t>
      </w:r>
      <w:r w:rsidRPr="00934C34">
        <w:rPr>
          <w:rFonts w:ascii="Times New Roman" w:hAnsi="Times New Roman" w:cs="Times New Roman"/>
          <w:sz w:val="14"/>
        </w:rPr>
        <w:t xml:space="preserve"> nation, </w:t>
      </w:r>
      <w:r w:rsidRPr="00934C34">
        <w:rPr>
          <w:rStyle w:val="StyleUnderline"/>
          <w:rFonts w:ascii="Times New Roman" w:hAnsi="Times New Roman" w:cs="Times New Roman"/>
          <w:b/>
        </w:rPr>
        <w:t>presidency</w:t>
      </w:r>
      <w:r w:rsidRPr="00934C34">
        <w:rPr>
          <w:rFonts w:ascii="Times New Roman" w:hAnsi="Times New Roman" w:cs="Times New Roman"/>
          <w:sz w:val="14"/>
        </w:rPr>
        <w:t xml:space="preserve"> and citizenry </w:t>
      </w:r>
      <w:r w:rsidRPr="00934C34">
        <w:rPr>
          <w:rStyle w:val="StyleUnderline"/>
          <w:rFonts w:ascii="Times New Roman" w:hAnsi="Times New Roman" w:cs="Times New Roman"/>
          <w:b/>
        </w:rPr>
        <w:t>has proved to be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more enduring, significant and powerful</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than the strategy differences that have divided Democrats and Republicans</w:t>
      </w:r>
      <w:r w:rsidRPr="00934C34">
        <w:rPr>
          <w:rFonts w:ascii="Times New Roman" w:hAnsi="Times New Roman" w:cs="Times New Roman"/>
          <w:sz w:val="14"/>
        </w:rPr>
        <w:t xml:space="preserve"> over the last 60 years. It is important also because </w:t>
      </w:r>
      <w:r w:rsidRPr="00934C34">
        <w:rPr>
          <w:rStyle w:val="StyleUnderline"/>
          <w:rFonts w:ascii="Times New Roman" w:hAnsi="Times New Roman" w:cs="Times New Roman"/>
          <w:b/>
        </w:rPr>
        <w:t>the cultural logic of American exceptionalism guaranteed by military power</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makes so many questions difficult</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to ask because the questions themselves seem absurd, effeminately nave, or simply out of rhetorical limits. These are unasked questions such as what violence was required to achieve our affluence and power? How can that violence be justified?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Are there models for world peace, prosperity and freedom other than America's dominance and "leadership?"</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Does military power and violence produce security?</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What constitutes security?</w:t>
      </w:r>
      <w:r w:rsidRPr="00934C34">
        <w:rPr>
          <w:rFonts w:ascii="Times New Roman" w:hAnsi="Times New Roman" w:cs="Times New Roman"/>
          <w:sz w:val="14"/>
        </w:rPr>
        <w:t xml:space="preserve"> Is invulnerability a legitimate security goal? Is the authority of Commander-in-chief one that automatically adheres to the presidency at all times, or should the executive be more limited in its power as originally envisioned in the Constitution? Is citizenship best characterized in terms of a militarized and masculinized patriotism? Can terrorism be fought with large-scale military tactics? Of course, </w:t>
      </w:r>
      <w:r w:rsidRPr="00934C34">
        <w:rPr>
          <w:rStyle w:val="StyleUnderline"/>
          <w:rFonts w:ascii="Times New Roman" w:hAnsi="Times New Roman" w:cs="Times New Roman"/>
          <w:b/>
        </w:rPr>
        <w:t>it is impossible to know all the ins and outs of how Obama</w:t>
      </w:r>
      <w:r w:rsidRPr="00934C34">
        <w:rPr>
          <w:rFonts w:ascii="Times New Roman" w:hAnsi="Times New Roman" w:cs="Times New Roman"/>
          <w:sz w:val="14"/>
        </w:rPr>
        <w:t xml:space="preserve"> and his advisors </w:t>
      </w:r>
      <w:r w:rsidRPr="00934C34">
        <w:rPr>
          <w:rStyle w:val="StyleUnderline"/>
          <w:rFonts w:ascii="Times New Roman" w:hAnsi="Times New Roman" w:cs="Times New Roman"/>
          <w:b/>
        </w:rPr>
        <w:t>reached the decision to escalate the war in Afghanistan</w:t>
      </w:r>
      <w:r w:rsidRPr="00934C34">
        <w:rPr>
          <w:rFonts w:ascii="Times New Roman" w:hAnsi="Times New Roman" w:cs="Times New Roman"/>
          <w:sz w:val="14"/>
        </w:rPr>
        <w:t xml:space="preserve">. For those who voted for Obama over Clinton during the Democratic primary campaign because of his clear-spoken commitment to a different kind of foreign policy, the decision is disappointing to say the least. </w:t>
      </w:r>
      <w:r w:rsidRPr="00934C34">
        <w:rPr>
          <w:rStyle w:val="StyleUnderline"/>
          <w:rFonts w:ascii="Times New Roman" w:hAnsi="Times New Roman" w:cs="Times New Roman"/>
          <w:b/>
        </w:rPr>
        <w:t>In that the Obama administration felt at home in and oriented by - the old language of American exceptionalism the final analysis, when the decision was made, and its justification needed to be formulated into public rhetoric, what is clear is</w:t>
      </w:r>
      <w:r w:rsidRPr="00934C34">
        <w:rPr>
          <w:rFonts w:ascii="Times New Roman" w:hAnsi="Times New Roman" w:cs="Times New Roman"/>
          <w:sz w:val="14"/>
        </w:rPr>
        <w:t xml:space="preserve">. Familiar orientations, as Sara Ahmed argues, are an "effect of inhabitance." That is, their sense, their familiarity and their surety are products of their alignment with an already aligned world (7). My argument here is that the sense Obama makes of war is indebted to and made possible by - the familiarity and common-sense orientation of American exceptionalism. </w:t>
      </w:r>
      <w:r w:rsidRPr="00934C34">
        <w:rPr>
          <w:rStyle w:val="StyleUnderline"/>
          <w:rFonts w:ascii="Times New Roman" w:hAnsi="Times New Roman" w:cs="Times New Roman"/>
          <w:b/>
        </w:rPr>
        <w:t>If the militarism and masculinism of his national security logic seem sensible or reassuring, it is because they are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oriented in deeply familiar ways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The rhetoric of war and national security also works, of course,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to recreate the familiar orientation from which it emerges.</w:t>
      </w:r>
      <w:r w:rsidRPr="00934C34">
        <w:rPr>
          <w:rFonts w:ascii="Times New Roman" w:hAnsi="Times New Roman" w:cs="Times New Roman"/>
          <w:sz w:val="14"/>
        </w:rPr>
        <w:t xml:space="preserve"> As Susan Jeffords argues, in the post-Vietnam context, heroic narratives about the war had the decisive (but indirectly manifested) effect of "remasculinizing American culture." This is why the work of disorientation that is proposed by feminist International Relations scholars and activists with its specific focus on the hidden injuries of gender in the familiar discourses of war and security is so important. It is also why it is so difficult. I have argued that </w:t>
      </w:r>
      <w:r w:rsidRPr="00934C34">
        <w:rPr>
          <w:rStyle w:val="StyleUnderline"/>
          <w:rFonts w:ascii="Times New Roman" w:hAnsi="Times New Roman" w:cs="Times New Roman"/>
          <w:b/>
        </w:rPr>
        <w:t>Obama's war logic is oriented by, and serves to reorient us towards, a</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national mythology grounded in narratives of glorified violence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lastRenderedPageBreak/>
        <w:t>and masculinity</w:t>
      </w:r>
      <w:r w:rsidRPr="00934C34">
        <w:rPr>
          <w:rStyle w:val="StyleUnderline"/>
          <w:rFonts w:ascii="Times New Roman" w:hAnsi="Times New Roman" w:cs="Times New Roman"/>
        </w:rPr>
        <w:t>.</w:t>
      </w:r>
      <w:r w:rsidRPr="00934C34">
        <w:rPr>
          <w:rFonts w:ascii="Times New Roman" w:hAnsi="Times New Roman" w:cs="Times New Roman"/>
          <w:sz w:val="14"/>
        </w:rPr>
        <w:t xml:space="preserve"> The difficulty of challenging and disorienting that prevailing narrative</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is</w:t>
      </w:r>
      <w:r w:rsidRPr="00934C34">
        <w:rPr>
          <w:rFonts w:ascii="Times New Roman" w:hAnsi="Times New Roman" w:cs="Times New Roman"/>
          <w:sz w:val="14"/>
        </w:rPr>
        <w:t xml:space="preserve"> eloquently described by Jorge Luis Borges in his story "The South." The story serves as an apt allegory of the mythology of American exceptionalism with its multiple commitments to masculinity and violence, and for the ways </w:t>
      </w:r>
      <w:r w:rsidRPr="00934C34">
        <w:rPr>
          <w:rStyle w:val="StyleUnderline"/>
          <w:rFonts w:ascii="Times New Roman" w:hAnsi="Times New Roman" w:cs="Times New Roman"/>
          <w:b/>
        </w:rPr>
        <w:t>this mythology</w:t>
      </w:r>
      <w:r w:rsidRPr="00934C34">
        <w:rPr>
          <w:rFonts w:ascii="Times New Roman" w:hAnsi="Times New Roman" w:cs="Times New Roman"/>
          <w:b/>
          <w:sz w:val="14"/>
        </w:rPr>
        <w:t xml:space="preserve"> </w:t>
      </w:r>
      <w:r w:rsidRPr="00934C34">
        <w:rPr>
          <w:rFonts w:ascii="Times New Roman" w:hAnsi="Times New Roman" w:cs="Times New Roman"/>
          <w:sz w:val="14"/>
        </w:rPr>
        <w:t xml:space="preserve">works to </w:t>
      </w:r>
      <w:r w:rsidRPr="00934C34">
        <w:rPr>
          <w:rStyle w:val="StyleUnderline"/>
          <w:rFonts w:ascii="Times New Roman" w:hAnsi="Times New Roman" w:cs="Times New Roman"/>
          <w:b/>
        </w:rPr>
        <w:t>make military violence</w:t>
      </w:r>
      <w:r w:rsidRPr="00934C34">
        <w:rPr>
          <w:rFonts w:ascii="Times New Roman" w:hAnsi="Times New Roman" w:cs="Times New Roman"/>
          <w:sz w:val="14"/>
        </w:rPr>
        <w:t xml:space="preserve"> the </w:t>
      </w:r>
      <w:r w:rsidRPr="00934C34">
        <w:rPr>
          <w:rStyle w:val="StyleUnderline"/>
          <w:rFonts w:ascii="Times New Roman" w:hAnsi="Times New Roman" w:cs="Times New Roman"/>
          <w:b/>
        </w:rPr>
        <w:t>seemingly inevitable</w:t>
      </w:r>
      <w:r w:rsidRPr="00934C34">
        <w:rPr>
          <w:rFonts w:ascii="Times New Roman" w:hAnsi="Times New Roman" w:cs="Times New Roman"/>
          <w:sz w:val="14"/>
        </w:rPr>
        <w:t xml:space="preserve"> and sensible locus where the national story is both resolved and reinvigorated. The main character in "The South" is named Juan Dahlmann. Dahlmann feels "deeply Argentine" despite the fact that his paternal grandfather was a northern European immigrant. Dahlmann's patriotic sense of identity involves, among other things, having purchased a little ranch in the south that had once been in his mother's family. Dahlmann lives in Buenos Aires, and for him the south has tremendous symbolic resonance as that place that retains the masculinist features of national mythology: the pampa, the gaucho, the singing bard, the tavern, the duel. Dahlmann dreams about the ranch and its old house, and takes comfort in imagining it waiting for him on the pampa, even though he never really gets a chance to actually go there. One day, Dahlmann is struck gravely ill with a terrible infection and is hospitalized with high fever. As is typical of so many of Borges' stories, it is impossible to tell if the subsequent narrated events are products of his hallucinatory state or are really happening to him. In any event, after some days of medical intervention, he is released and boards a train towards the south to convalesce at his ranch. He arrives, enters a tavern where he eats barbeque and drinks wine, and then is taunted by some young men who have been drinking too much. Although the bar owner tells him to pay them no mind, Dahlmann confronts them as any traditional male character in a gaucho story would be required to do. In seeming recognition of his decisive entrance into one of the enduring storylines of nationalist mythology (the knife fight between men at a watering hole on the pampa), the ancient gaucho in the corner of the bar who until now has remained motionless as if frozen in time, becomes "ecstatic" and throws him a dagger. The rest is preordained: Dahlmann will walk out of the tavern with a knife in his hand, he will fight bravely, and then die with the stranger's blade in his gut. It is, the narrator says, "as if the South had decided that Dahlmann should agree to the duel." (203) When he picks up the dagger, he feels two things: first, "that this almost instinctive act committed him to fighting" and, second, "that, in his clumsy hand, the weapon would not serve to defend him, but rather to justify their killing of him" (Borges, 203 translations mine). For me, "The South" is a story about the masculinist mythology of national identity and violence. Intricate and contradictory is it dream or reality? </w:t>
      </w:r>
      <w:proofErr w:type="gramStart"/>
      <w:r w:rsidRPr="00934C34">
        <w:rPr>
          <w:rFonts w:ascii="Times New Roman" w:hAnsi="Times New Roman" w:cs="Times New Roman"/>
          <w:sz w:val="14"/>
        </w:rPr>
        <w:t>the</w:t>
      </w:r>
      <w:proofErr w:type="gramEnd"/>
      <w:r w:rsidRPr="00934C34">
        <w:rPr>
          <w:rFonts w:ascii="Times New Roman" w:hAnsi="Times New Roman" w:cs="Times New Roman"/>
          <w:sz w:val="14"/>
        </w:rPr>
        <w:t xml:space="preserve"> myth exercises its force both from within on Dahlmann's imagination and from without on his body. </w:t>
      </w:r>
      <w:r w:rsidRPr="00934C34">
        <w:rPr>
          <w:rStyle w:val="StyleUnderline"/>
          <w:rFonts w:ascii="Times New Roman" w:hAnsi="Times New Roman" w:cs="Times New Roman"/>
          <w:b/>
        </w:rPr>
        <w:t>The logic of a militarized and masculinized rhetoric of national security, in concert with the economic logic of our military budget and the imperial logic of our global ambition, serves as our "south</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leading us on</w:t>
      </w:r>
      <w:r w:rsidRPr="00934C34">
        <w:rPr>
          <w:rFonts w:ascii="Times New Roman" w:hAnsi="Times New Roman" w:cs="Times New Roman"/>
          <w:sz w:val="14"/>
          <w:szCs w:val="10"/>
        </w:rPr>
        <w:t>ward</w:t>
      </w:r>
      <w:r w:rsidRPr="00934C34">
        <w:rPr>
          <w:rStyle w:val="Emphasis"/>
          <w:rFonts w:ascii="Times New Roman" w:hAnsi="Times New Roman" w:cs="Times New Roman"/>
        </w:rPr>
        <w:t xml:space="preserve"> towards the use of large-scale military violence as if in a dream from which we cannot wake</w:t>
      </w:r>
      <w:r w:rsidRPr="00934C34">
        <w:rPr>
          <w:rStyle w:val="StyleUnderline"/>
          <w:rFonts w:ascii="Times New Roman" w:hAnsi="Times New Roman" w:cs="Times New Roman"/>
        </w:rPr>
        <w:t>.</w:t>
      </w:r>
      <w:r w:rsidRPr="00934C34">
        <w:rPr>
          <w:rFonts w:ascii="Times New Roman" w:hAnsi="Times New Roman" w:cs="Times New Roman"/>
          <w:sz w:val="14"/>
        </w:rPr>
        <w:t xml:space="preserve"> We cannot hear the warnings of the barkeep who tries to tell us that we do not have to kill or be killed in this instance. Like Dahlmann, our politicians even the less bellicose among them when faced with security threats simply cannot imagine any alternative to masculinist bravado and the duel to the death. "The South", then, is a cautionary tale. As long as presidents and politicians dare not challenge the role of the military budget as the primary organizing principle of our economy, and </w:t>
      </w:r>
      <w:r w:rsidRPr="00934C34">
        <w:rPr>
          <w:rStyle w:val="StyleUnderline"/>
          <w:rFonts w:ascii="Times New Roman" w:hAnsi="Times New Roman" w:cs="Times New Roman"/>
          <w:b/>
        </w:rPr>
        <w:t>as long as the militarized and masculinized ideology of American exceptionalism remains the almost unitary language with which we speak of national security and foreign policy, there should be no surprise when ostensible doves</w:t>
      </w:r>
      <w:r w:rsidRPr="00934C34">
        <w:rPr>
          <w:rFonts w:ascii="Times New Roman" w:hAnsi="Times New Roman" w:cs="Times New Roman"/>
          <w:sz w:val="14"/>
        </w:rPr>
        <w:t xml:space="preserve"> from the Democratic Party such as Barack Obama </w:t>
      </w:r>
      <w:r w:rsidRPr="00934C34">
        <w:rPr>
          <w:rStyle w:val="StyleUnderline"/>
          <w:rFonts w:ascii="Times New Roman" w:hAnsi="Times New Roman" w:cs="Times New Roman"/>
          <w:b/>
        </w:rPr>
        <w:t>pursue large-scale military campaigns</w:t>
      </w:r>
      <w:r w:rsidRPr="00934C34">
        <w:rPr>
          <w:rFonts w:ascii="Times New Roman" w:hAnsi="Times New Roman" w:cs="Times New Roman"/>
          <w:sz w:val="14"/>
        </w:rPr>
        <w:t xml:space="preserve"> in places like Afghanistan</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and seem to do so as readily as their reputedly hawkish counterparts in the Republican Party.</w:t>
      </w:r>
      <w:r w:rsidRPr="00934C34">
        <w:rPr>
          <w:rFonts w:ascii="Times New Roman" w:hAnsi="Times New Roman" w:cs="Times New Roman"/>
          <w:sz w:val="14"/>
        </w:rPr>
        <w:t xml:space="preserve"> </w:t>
      </w:r>
      <w:r w:rsidRPr="00934C34">
        <w:rPr>
          <w:rStyle w:val="Emphasis"/>
          <w:rFonts w:ascii="Times New Roman" w:hAnsi="Times New Roman" w:cs="Times New Roman"/>
        </w:rPr>
        <w:t>Alternate strategies to large-scale military violence require new story-lines of national identity</w:t>
      </w:r>
      <w:r w:rsidRPr="00934C34">
        <w:rPr>
          <w:rFonts w:ascii="Times New Roman" w:hAnsi="Times New Roman" w:cs="Times New Roman"/>
          <w:sz w:val="14"/>
        </w:rPr>
        <w:t xml:space="preserve"> and national security. </w:t>
      </w:r>
      <w:r w:rsidRPr="00934C34">
        <w:rPr>
          <w:rStyle w:val="Emphasis"/>
          <w:rFonts w:ascii="Times New Roman" w:hAnsi="Times New Roman" w:cs="Times New Roman"/>
        </w:rPr>
        <w:t>We need to give ourselves a choice</w:t>
      </w:r>
      <w:r w:rsidRPr="00934C34">
        <w:rPr>
          <w:rFonts w:ascii="Times New Roman" w:hAnsi="Times New Roman" w:cs="Times New Roman"/>
          <w:sz w:val="14"/>
        </w:rPr>
        <w:t xml:space="preserve"> </w:t>
      </w:r>
      <w:r w:rsidRPr="00934C34">
        <w:rPr>
          <w:rStyle w:val="StyleUnderline"/>
          <w:rFonts w:ascii="Times New Roman" w:hAnsi="Times New Roman" w:cs="Times New Roman"/>
          <w:b/>
        </w:rPr>
        <w:t>about whether taking up the knife is what the situation calls for</w:t>
      </w:r>
      <w:r w:rsidRPr="00934C34">
        <w:rPr>
          <w:rStyle w:val="Emphasis"/>
          <w:rFonts w:ascii="Times New Roman" w:hAnsi="Times New Roman" w:cs="Times New Roman"/>
          <w:b w:val="0"/>
        </w:rPr>
        <w:t>.</w:t>
      </w:r>
      <w:r w:rsidRPr="00934C34">
        <w:rPr>
          <w:rStyle w:val="Emphasis"/>
          <w:rFonts w:ascii="Times New Roman" w:hAnsi="Times New Roman" w:cs="Times New Roman"/>
        </w:rPr>
        <w:t xml:space="preserve"> We need to ask questions about how we got into such a situation in the first place</w:t>
      </w:r>
      <w:r w:rsidRPr="00934C34">
        <w:rPr>
          <w:rStyle w:val="Emphasis"/>
          <w:rFonts w:ascii="Times New Roman" w:hAnsi="Times New Roman" w:cs="Times New Roman"/>
          <w:b w:val="0"/>
        </w:rPr>
        <w: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We need to create alternatives to the logic that defines security as killing or being killed</w:t>
      </w:r>
      <w:r w:rsidRPr="00934C34">
        <w:rPr>
          <w:rFonts w:ascii="Times New Roman" w:hAnsi="Times New Roman" w:cs="Times New Roman"/>
          <w:sz w:val="14"/>
        </w:rPr>
        <w:t xml:space="preserve">. Clearly, </w:t>
      </w:r>
      <w:r w:rsidRPr="00934C34">
        <w:rPr>
          <w:rStyle w:val="Emphasis"/>
          <w:rFonts w:ascii="Times New Roman" w:hAnsi="Times New Roman" w:cs="Times New Roman"/>
        </w:rPr>
        <w:t>rhetoric plays a significant role in preparing these choices.</w:t>
      </w:r>
      <w:r w:rsidRPr="00934C34">
        <w:rPr>
          <w:rFonts w:ascii="Times New Roman" w:hAnsi="Times New Roman" w:cs="Times New Roman"/>
          <w:sz w:val="14"/>
        </w:rPr>
        <w:t xml:space="preserve"> But, as Obama's performance indicates, </w:t>
      </w:r>
      <w:r w:rsidRPr="00934C34">
        <w:rPr>
          <w:rStyle w:val="StyleUnderline"/>
          <w:rFonts w:ascii="Times New Roman" w:hAnsi="Times New Roman" w:cs="Times New Roman"/>
          <w:b/>
        </w:rPr>
        <w:t>it is unlikely that our</w:t>
      </w:r>
      <w:r w:rsidRPr="00934C34">
        <w:rPr>
          <w:rFonts w:ascii="Times New Roman" w:hAnsi="Times New Roman" w:cs="Times New Roman"/>
          <w:sz w:val="14"/>
        </w:rPr>
        <w:t xml:space="preserve"> presidents and our </w:t>
      </w:r>
      <w:r w:rsidRPr="00934C34">
        <w:rPr>
          <w:rStyle w:val="StyleUnderline"/>
          <w:rFonts w:ascii="Times New Roman" w:hAnsi="Times New Roman" w:cs="Times New Roman"/>
          <w:b/>
        </w:rPr>
        <w:t>politicians will do the rhetorical work necessary to disorient the prevailing exceptionalist narrative and reorient the debate towards</w:t>
      </w:r>
      <w:r w:rsidRPr="00934C34">
        <w:rPr>
          <w:rFonts w:ascii="Times New Roman" w:hAnsi="Times New Roman" w:cs="Times New Roman"/>
          <w:b/>
          <w:sz w:val="14"/>
        </w:rPr>
        <w:t xml:space="preserve"> the ethos of </w:t>
      </w:r>
      <w:r w:rsidRPr="00934C34">
        <w:rPr>
          <w:rStyle w:val="StyleUnderline"/>
          <w:rFonts w:ascii="Times New Roman" w:hAnsi="Times New Roman" w:cs="Times New Roman"/>
          <w:b/>
        </w:rPr>
        <w:t>human security</w:t>
      </w:r>
      <w:r w:rsidRPr="00934C34">
        <w:rPr>
          <w:rFonts w:ascii="Times New Roman" w:hAnsi="Times New Roman" w:cs="Times New Roman"/>
          <w:b/>
        </w:rPr>
        <w:t xml:space="preserve">. </w:t>
      </w:r>
      <w:r w:rsidRPr="00934C34">
        <w:rPr>
          <w:rStyle w:val="StyleUnderline"/>
          <w:rFonts w:ascii="Times New Roman" w:hAnsi="Times New Roman" w:cs="Times New Roman"/>
          <w:b/>
        </w:rPr>
        <w:t xml:space="preserve">It falls to us - citizens, activists and intellectuals - to </w:t>
      </w:r>
      <w:r w:rsidRPr="00934C34">
        <w:rPr>
          <w:rStyle w:val="Emphasis"/>
          <w:rFonts w:ascii="Times New Roman" w:hAnsi="Times New Roman" w:cs="Times New Roman"/>
        </w:rPr>
        <w:t>turn our political rhetoric away from antagonisms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that require violence towards the democratic task of contending with opponents with whom we share the world.</w:t>
      </w:r>
    </w:p>
    <w:p w:rsidR="002A40EE" w:rsidRPr="00934C34" w:rsidRDefault="002A40EE" w:rsidP="002A40EE">
      <w:pPr>
        <w:rPr>
          <w:rStyle w:val="StyleUnderline"/>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Racial profiling</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plan is a violent endorsement of broader surveillance networks – the problem isn’t merely that a totalitarian state surveils identities differently, but a violent surveillance state exists – minor reforms legitimize this enterprise and cultivate widespread political apathy  </w:t>
      </w:r>
    </w:p>
    <w:p w:rsidR="002A40EE" w:rsidRPr="00934C34" w:rsidRDefault="002A40EE" w:rsidP="002A40EE">
      <w:pPr>
        <w:rPr>
          <w:rFonts w:ascii="Times New Roman" w:hAnsi="Times New Roman" w:cs="Times New Roman"/>
        </w:rPr>
      </w:pPr>
      <w:r w:rsidRPr="00934C34">
        <w:rPr>
          <w:rFonts w:ascii="Times New Roman" w:hAnsi="Times New Roman" w:cs="Times New Roman"/>
          <w:b/>
        </w:rPr>
        <w:t>Giroux 14</w:t>
      </w:r>
      <w:r w:rsidRPr="00934C34">
        <w:rPr>
          <w:rFonts w:ascii="Times New Roman" w:hAnsi="Times New Roman" w:cs="Times New Roman"/>
        </w:rPr>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5" w:history="1">
        <w:r w:rsidRPr="00934C34">
          <w:rPr>
            <w:rStyle w:val="Hyperlink"/>
            <w:rFonts w:ascii="Times New Roman" w:hAnsi="Times New Roman" w:cs="Times New Roman"/>
          </w:rPr>
          <w:t>http://www.truth-out.org/opinion/item/21656-totalitarian-paranoia-in-the-post-orwellian-surveillance-state</w:t>
        </w:r>
      </w:hyperlink>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In his videotaped Christmas message, Snowden references </w:t>
      </w:r>
      <w:r w:rsidRPr="00934C34">
        <w:rPr>
          <w:rStyle w:val="StyleUnderline"/>
          <w:rFonts w:ascii="Times New Roman" w:hAnsi="Times New Roman" w:cs="Times New Roman"/>
          <w:b/>
        </w:rPr>
        <w:t>Orwell's warning of "the dangers of</w:t>
      </w:r>
      <w:r w:rsidRPr="00934C34">
        <w:rPr>
          <w:rFonts w:ascii="Times New Roman" w:hAnsi="Times New Roman" w:cs="Times New Roman"/>
        </w:rPr>
        <w:t xml:space="preserve"> microphones, </w:t>
      </w:r>
      <w:r w:rsidRPr="00934C34">
        <w:rPr>
          <w:rStyle w:val="StyleUnderline"/>
          <w:rFonts w:ascii="Times New Roman" w:hAnsi="Times New Roman" w:cs="Times New Roman"/>
          <w:b/>
        </w:rPr>
        <w:t>video cameras</w:t>
      </w:r>
      <w:r w:rsidRPr="00934C34">
        <w:rPr>
          <w:rFonts w:ascii="Times New Roman" w:hAnsi="Times New Roman" w:cs="Times New Roman"/>
        </w:rPr>
        <w:t xml:space="preserve"> and TVs that watch us,"2 allowing the state to regulate subjects within the most intimate spaces of private life. But these </w:t>
      </w:r>
      <w:r w:rsidRPr="00934C34">
        <w:rPr>
          <w:rStyle w:val="StyleUnderline"/>
          <w:rFonts w:ascii="Times New Roman" w:hAnsi="Times New Roman" w:cs="Times New Roman"/>
        </w:rPr>
        <w:t xml:space="preserve">older </w:t>
      </w:r>
      <w:r w:rsidRPr="00934C34">
        <w:rPr>
          <w:rFonts w:ascii="Times New Roman" w:hAnsi="Times New Roman" w:cs="Times New Roman"/>
        </w:rPr>
        <w:t xml:space="preserve">modes of surveillance, Snowden elaborates, however, </w:t>
      </w:r>
      <w:r w:rsidRPr="00934C34">
        <w:rPr>
          <w:rStyle w:val="StyleUnderline"/>
          <w:rFonts w:ascii="Times New Roman" w:hAnsi="Times New Roman" w:cs="Times New Roman"/>
          <w:b/>
        </w:rPr>
        <w:t>are nothing compared to what is used to infringe on our personal privacy today. For Snowden, the threat posed</w:t>
      </w:r>
      <w:r w:rsidRPr="00934C34">
        <w:rPr>
          <w:rFonts w:ascii="Times New Roman" w:hAnsi="Times New Roman" w:cs="Times New Roman"/>
        </w:rPr>
        <w:t xml:space="preserve"> by the new surveillance state </w:t>
      </w:r>
      <w:r w:rsidRPr="00934C34">
        <w:rPr>
          <w:rStyle w:val="StyleUnderline"/>
          <w:rFonts w:ascii="Times New Roman" w:hAnsi="Times New Roman" w:cs="Times New Roman"/>
          <w:b/>
        </w:rPr>
        <w:t>can be measured by its reach and use of technologies that far outdate anything Orwell envisioned</w:t>
      </w:r>
      <w:r w:rsidRPr="00934C34">
        <w:rPr>
          <w:rFonts w:ascii="Times New Roman" w:hAnsi="Times New Roman" w:cs="Times New Roman"/>
        </w:rPr>
        <w:t xml:space="preserve"> and pose a much greater threat to the privacy rights of citizens and the reach of sovereign powers. He reiterates this point by reminding his viewers that "a child born today will grow up with no conception of privacy at all - they will never know what it means to have a private moment to themselves, an unrecorded, unanalyzed thought."3 </w:t>
      </w:r>
      <w:r w:rsidRPr="00934C34">
        <w:rPr>
          <w:rStyle w:val="StyleUnderline"/>
          <w:rFonts w:ascii="Times New Roman" w:hAnsi="Times New Roman" w:cs="Times New Roman"/>
          <w:b/>
        </w:rPr>
        <w:t>Snowden</w:t>
      </w:r>
      <w:r w:rsidRPr="00934C34">
        <w:rPr>
          <w:rFonts w:ascii="Times New Roman" w:hAnsi="Times New Roman" w:cs="Times New Roman"/>
        </w:rPr>
        <w:t xml:space="preserve"> is right about the danger to privacy rights </w:t>
      </w:r>
      <w:r w:rsidRPr="00934C34">
        <w:rPr>
          <w:rStyle w:val="StyleUnderline"/>
          <w:rFonts w:ascii="Times New Roman" w:hAnsi="Times New Roman" w:cs="Times New Roman"/>
          <w:b/>
        </w:rPr>
        <w:t>but</w:t>
      </w:r>
      <w:r w:rsidRPr="00934C34">
        <w:rPr>
          <w:rFonts w:ascii="Times New Roman" w:hAnsi="Times New Roman" w:cs="Times New Roman"/>
          <w:b/>
        </w:rPr>
        <w:t xml:space="preserve"> </w:t>
      </w:r>
      <w:r w:rsidRPr="00934C34">
        <w:rPr>
          <w:rStyle w:val="StyleUnderline"/>
          <w:rFonts w:ascii="Times New Roman" w:hAnsi="Times New Roman" w:cs="Times New Roman"/>
          <w:b/>
        </w:rPr>
        <w:t>his analysis</w:t>
      </w:r>
      <w:r w:rsidRPr="00934C34">
        <w:rPr>
          <w:rFonts w:ascii="Times New Roman" w:hAnsi="Times New Roman" w:cs="Times New Roman"/>
        </w:rPr>
        <w:t xml:space="preserve"> </w:t>
      </w:r>
      <w:r w:rsidRPr="00934C34">
        <w:rPr>
          <w:rStyle w:val="Emphasis"/>
          <w:rFonts w:ascii="Times New Roman" w:hAnsi="Times New Roman" w:cs="Times New Roman"/>
        </w:rPr>
        <w:t>fails</w:t>
      </w:r>
      <w:r w:rsidRPr="00934C34">
        <w:rPr>
          <w:rFonts w:ascii="Times New Roman" w:hAnsi="Times New Roman" w:cs="Times New Roman"/>
        </w:rPr>
        <w:t xml:space="preserve"> </w:t>
      </w:r>
      <w:r w:rsidRPr="00934C34">
        <w:rPr>
          <w:rStyle w:val="StyleUnderline"/>
          <w:rFonts w:ascii="Times New Roman" w:hAnsi="Times New Roman" w:cs="Times New Roman"/>
          <w:b/>
        </w:rPr>
        <w:t>to go far enough in</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linking together the question of surveillance</w:t>
      </w:r>
      <w:r w:rsidRPr="00934C34">
        <w:rPr>
          <w:rFonts w:ascii="Times New Roman" w:hAnsi="Times New Roman" w:cs="Times New Roman"/>
        </w:rPr>
        <w:t xml:space="preserve"> </w:t>
      </w:r>
      <w:r w:rsidRPr="00934C34">
        <w:rPr>
          <w:rStyle w:val="StyleUnderline"/>
          <w:rFonts w:ascii="Times New Roman" w:hAnsi="Times New Roman" w:cs="Times New Roman"/>
          <w:b/>
        </w:rPr>
        <w:t xml:space="preserve">with the rise of </w:t>
      </w:r>
      <w:r w:rsidRPr="00934C34">
        <w:rPr>
          <w:rStyle w:val="StyleUnderline"/>
          <w:rFonts w:ascii="Times New Roman" w:hAnsi="Times New Roman" w:cs="Times New Roman"/>
        </w:rPr>
        <w:t>"</w:t>
      </w:r>
      <w:r w:rsidRPr="00934C34">
        <w:rPr>
          <w:rStyle w:val="Emphasis"/>
          <w:rFonts w:ascii="Times New Roman" w:hAnsi="Times New Roman" w:cs="Times New Roman"/>
        </w:rPr>
        <w:t>networked societies</w:t>
      </w:r>
      <w:r w:rsidRPr="00934C34">
        <w:rPr>
          <w:rStyle w:val="StyleUnderline"/>
          <w:rFonts w:ascii="Times New Roman" w:hAnsi="Times New Roman" w:cs="Times New Roman"/>
        </w:rPr>
        <w:t>,"</w:t>
      </w:r>
      <w:r w:rsidRPr="00934C34">
        <w:rPr>
          <w:rFonts w:ascii="Times New Roman" w:hAnsi="Times New Roman" w:cs="Times New Roman"/>
        </w:rPr>
        <w:t xml:space="preserve"> </w:t>
      </w:r>
      <w:r w:rsidRPr="00934C34">
        <w:rPr>
          <w:rStyle w:val="Emphasis"/>
          <w:rFonts w:ascii="Times New Roman" w:hAnsi="Times New Roman" w:cs="Times New Roman"/>
        </w:rPr>
        <w:t>global flows of power</w:t>
      </w:r>
      <w:r w:rsidRPr="00934C34">
        <w:rPr>
          <w:rFonts w:ascii="Times New Roman" w:hAnsi="Times New Roman" w:cs="Times New Roman"/>
        </w:rPr>
        <w:t xml:space="preserve"> </w:t>
      </w:r>
      <w:r w:rsidRPr="00934C34">
        <w:rPr>
          <w:rStyle w:val="StyleUnderline"/>
          <w:rFonts w:ascii="Times New Roman" w:hAnsi="Times New Roman" w:cs="Times New Roman"/>
          <w:b/>
        </w:rPr>
        <w:t>and</w:t>
      </w:r>
      <w:r w:rsidRPr="00934C34">
        <w:rPr>
          <w:rFonts w:ascii="Times New Roman" w:hAnsi="Times New Roman" w:cs="Times New Roman"/>
          <w:b/>
        </w:rPr>
        <w:t xml:space="preserve"> </w:t>
      </w:r>
      <w:r w:rsidRPr="00934C34">
        <w:rPr>
          <w:rStyle w:val="StyleUnderline"/>
          <w:rFonts w:ascii="Times New Roman" w:hAnsi="Times New Roman" w:cs="Times New Roman"/>
          <w:b/>
        </w:rPr>
        <w:t>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emergence of the totalitarian state</w:t>
      </w:r>
      <w:r w:rsidRPr="00934C34">
        <w:rPr>
          <w:rFonts w:ascii="Times New Roman" w:hAnsi="Times New Roman" w:cs="Times New Roman"/>
        </w:rPr>
        <w:t>.4</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privacy has been altered radically in an age of permanent, 'nonstop' global exchange and circulation. So, too, and in the current period of historical amnesia, </w:t>
      </w:r>
      <w:r w:rsidRPr="00934C34">
        <w:rPr>
          <w:rStyle w:val="StyleUnderline"/>
          <w:rFonts w:ascii="Times New Roman" w:hAnsi="Times New Roman" w:cs="Times New Roman"/>
          <w:b/>
        </w:rPr>
        <w:t>privacy has been redefined through the material and ideological registers of a neoliberal order in which the right to privacy has succumbed to the seductions of a</w:t>
      </w:r>
      <w:r w:rsidRPr="00934C34">
        <w:rPr>
          <w:rFonts w:ascii="Times New Roman" w:hAnsi="Times New Roman" w:cs="Times New Roman"/>
          <w:b/>
        </w:rPr>
        <w:t xml:space="preserve"> </w:t>
      </w:r>
      <w:r w:rsidRPr="00934C34">
        <w:rPr>
          <w:rStyle w:val="StyleUnderline"/>
          <w:rFonts w:ascii="Times New Roman" w:hAnsi="Times New Roman" w:cs="Times New Roman"/>
          <w:b/>
        </w:rPr>
        <w:t>narcissistic culture</w:t>
      </w:r>
      <w:r w:rsidRPr="00934C34">
        <w:rPr>
          <w:rFonts w:ascii="Times New Roman" w:hAnsi="Times New Roman" w:cs="Times New Roman"/>
        </w:rPr>
        <w:t xml:space="preserve"> and casino capitalism's unending necessity to turn every relationship into an act of commerce and to make all aspects of daily life visible and subject to data manipulation.5 </w:t>
      </w:r>
      <w:r w:rsidRPr="00934C34">
        <w:rPr>
          <w:rStyle w:val="StyleUnderline"/>
          <w:rFonts w:ascii="Times New Roman" w:hAnsi="Times New Roman" w:cs="Times New Roman"/>
          <w:b/>
        </w:rPr>
        <w:t>In a world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devoid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of</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care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compassion</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protection</w:t>
      </w:r>
      <w:r w:rsidRPr="00934C34">
        <w:rPr>
          <w:rStyle w:val="StyleUnderline"/>
          <w:rFonts w:ascii="Times New Roman" w:hAnsi="Times New Roman" w:cs="Times New Roman"/>
          <w:b/>
        </w:rPr>
        <w:t>, privacy is no longer connected and resuscitated through its connection to public life, the common good or a vulnerability born of the recognition of the frailty of human life</w:t>
      </w:r>
      <w:r w:rsidRPr="00934C34">
        <w:rPr>
          <w:rFonts w:ascii="Times New Roman" w:hAnsi="Times New Roman" w:cs="Times New Roman"/>
        </w:rPr>
        <w:t xml:space="preserve">. In a world in which the worst excesses of capitalism are unchecked, </w:t>
      </w:r>
      <w:r w:rsidRPr="00934C34">
        <w:rPr>
          <w:rStyle w:val="StyleUnderline"/>
          <w:rFonts w:ascii="Times New Roman" w:hAnsi="Times New Roman" w:cs="Times New Roman"/>
          <w:b/>
        </w:rPr>
        <w:t>privacy is nurtured in a zone of</w:t>
      </w:r>
      <w:r w:rsidRPr="00934C34">
        <w:rPr>
          <w:rFonts w:ascii="Times New Roman" w:hAnsi="Times New Roman" w:cs="Times New Roman"/>
        </w:rPr>
        <w:t xml:space="preserve"> </w:t>
      </w:r>
      <w:r w:rsidRPr="00934C34">
        <w:rPr>
          <w:rStyle w:val="Emphasis"/>
          <w:rFonts w:ascii="Times New Roman" w:hAnsi="Times New Roman" w:cs="Times New Roman"/>
        </w:rPr>
        <w:t>historical amnesia</w:t>
      </w:r>
      <w:r w:rsidRPr="00934C34">
        <w:rPr>
          <w:rFonts w:ascii="Times New Roman" w:hAnsi="Times New Roman" w:cs="Times New Roman"/>
        </w:rPr>
        <w:t xml:space="preserve">, </w:t>
      </w:r>
      <w:r w:rsidRPr="00934C34">
        <w:rPr>
          <w:rStyle w:val="StyleUnderline"/>
          <w:rFonts w:ascii="Times New Roman" w:hAnsi="Times New Roman" w:cs="Times New Roman"/>
          <w:b/>
        </w:rPr>
        <w:t>indifferent to its transformation and demise under a "broad set of panoptic</w:t>
      </w:r>
      <w:r w:rsidRPr="00934C34">
        <w:rPr>
          <w:rFonts w:ascii="Times New Roman" w:hAnsi="Times New Roman" w:cs="Times New Roman"/>
          <w:b/>
        </w:rPr>
        <w:t xml:space="preserve"> </w:t>
      </w:r>
      <w:r w:rsidRPr="00934C34">
        <w:rPr>
          <w:rStyle w:val="StyleUnderline"/>
          <w:rFonts w:ascii="Times New Roman" w:hAnsi="Times New Roman" w:cs="Times New Roman"/>
          <w:b/>
        </w:rPr>
        <w:t>practices</w:t>
      </w:r>
      <w:r w:rsidRPr="00934C34">
        <w:rPr>
          <w:rFonts w:ascii="Times New Roman" w:hAnsi="Times New Roman" w:cs="Times New Roman"/>
        </w:rPr>
        <w:t xml:space="preserve">."6 Consequently, </w:t>
      </w:r>
      <w:r w:rsidRPr="00934C34">
        <w:rPr>
          <w:rStyle w:val="StyleUnderline"/>
          <w:rFonts w:ascii="Times New Roman" w:hAnsi="Times New Roman" w:cs="Times New Roman"/>
          <w:b/>
        </w:rPr>
        <w:t>culture loses its power as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bearer of public memory</w:t>
      </w:r>
      <w:r w:rsidRPr="00934C34">
        <w:rPr>
          <w:rFonts w:ascii="Times New Roman" w:hAnsi="Times New Roman" w:cs="Times New Roman"/>
        </w:rPr>
        <w:t xml:space="preserve"> </w:t>
      </w:r>
      <w:r w:rsidRPr="00934C34">
        <w:rPr>
          <w:rStyle w:val="StyleUnderline"/>
          <w:rFonts w:ascii="Times New Roman" w:hAnsi="Times New Roman" w:cs="Times New Roman"/>
          <w:b/>
        </w:rPr>
        <w:t>in a social order where</w:t>
      </w:r>
      <w:r w:rsidRPr="00934C34">
        <w:rPr>
          <w:rStyle w:val="StyleUnderline"/>
          <w:rFonts w:ascii="Times New Roman" w:hAnsi="Times New Roman" w:cs="Times New Roman"/>
        </w:rPr>
        <w:t xml:space="preserve"> a </w:t>
      </w:r>
      <w:r w:rsidRPr="00934C34">
        <w:rPr>
          <w:rStyle w:val="Emphasis"/>
          <w:rFonts w:ascii="Times New Roman" w:hAnsi="Times New Roman" w:cs="Times New Roman"/>
        </w:rPr>
        <w:t>consumerist-driven ethic</w:t>
      </w:r>
      <w:r w:rsidRPr="00934C34">
        <w:rPr>
          <w:rFonts w:ascii="Times New Roman" w:hAnsi="Times New Roman" w:cs="Times New Roman"/>
        </w:rPr>
        <w:t xml:space="preserve"> "</w:t>
      </w:r>
      <w:r w:rsidRPr="00934C34">
        <w:rPr>
          <w:rStyle w:val="StyleUnderline"/>
          <w:rFonts w:ascii="Times New Roman" w:hAnsi="Times New Roman" w:cs="Times New Roman"/>
          <w:b/>
        </w:rPr>
        <w:t>makes impossible any shared recognition of common interests or goals</w:t>
      </w:r>
      <w:r w:rsidRPr="00934C34">
        <w:rPr>
          <w:rFonts w:ascii="Times New Roman" w:hAnsi="Times New Roman" w:cs="Times New Roman"/>
          <w:b/>
        </w:rPr>
        <w:t xml:space="preserve">" </w:t>
      </w:r>
      <w:r w:rsidRPr="00934C34">
        <w:rPr>
          <w:rStyle w:val="StyleUnderline"/>
          <w:rFonts w:ascii="Times New Roman" w:hAnsi="Times New Roman" w:cs="Times New Roman"/>
          <w:b/>
        </w:rPr>
        <w:t xml:space="preserve">and furthers the </w:t>
      </w:r>
      <w:r w:rsidRPr="00934C34">
        <w:rPr>
          <w:rStyle w:val="Emphasis"/>
          <w:rFonts w:ascii="Times New Roman" w:hAnsi="Times New Roman" w:cs="Times New Roman"/>
        </w:rPr>
        <w:t>collective indifference to the growth of the surveillance state</w:t>
      </w:r>
      <w:r w:rsidRPr="00934C34">
        <w:rPr>
          <w:rFonts w:ascii="Times New Roman" w:hAnsi="Times New Roman" w:cs="Times New Roman"/>
        </w:rPr>
        <w:t xml:space="preserve">.7 </w:t>
      </w: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Surveillance has become a growing feature of daily life</w:t>
      </w:r>
      <w:r w:rsidRPr="00934C34">
        <w:rPr>
          <w:rFonts w:ascii="Times New Roman" w:hAnsi="Times New Roman" w:cs="Times New Roman"/>
        </w:rPr>
        <w:t>. In fact, it is more appropriate to analyze the culture of surveillance, rather than address exclusively the violations committed by the corporate-surveillance state. In this instance, the surveillance and security state is one that not only listens, watches and gathers massive amounts of information through data mining necessary for identifying consumer populations but also acculturates the public into accepting the intrusion of surveillance technologies and privatized commodified values into all aspects of their lives. Personal information is willingly given over to social media and other corporate-based websites and gathered daily as people move from one targeted web site to the next across multiple screens and digital apparatuses. As Ariel Dorfman points out, “</w:t>
      </w:r>
      <w:r w:rsidRPr="00934C34">
        <w:rPr>
          <w:rStyle w:val="StyleUnderline"/>
          <w:rFonts w:ascii="Times New Roman" w:hAnsi="Times New Roman" w:cs="Times New Roman"/>
          <w:b/>
        </w:rPr>
        <w:t>social media users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gladly give up their liberty and privacy</w:t>
      </w:r>
      <w:r w:rsidRPr="00934C34">
        <w:rPr>
          <w:rFonts w:ascii="Times New Roman" w:hAnsi="Times New Roman" w:cs="Times New Roman"/>
        </w:rPr>
        <w:t xml:space="preserve">, invariably for the most benevolent of platitudes and reasons,” </w:t>
      </w:r>
      <w:r w:rsidRPr="00934C34">
        <w:rPr>
          <w:rStyle w:val="StyleUnderline"/>
          <w:rFonts w:ascii="Times New Roman" w:hAnsi="Times New Roman" w:cs="Times New Roman"/>
          <w:b/>
        </w:rPr>
        <w:t>all the while endlessly shopping online and texting.</w:t>
      </w:r>
      <w:r w:rsidRPr="00934C34">
        <w:rPr>
          <w:rFonts w:ascii="Times New Roman" w:hAnsi="Times New Roman" w:cs="Times New Roman"/>
        </w:rPr>
        <w:t xml:space="preserve">7A </w:t>
      </w:r>
      <w:r w:rsidRPr="00934C34">
        <w:rPr>
          <w:rStyle w:val="StyleUnderline"/>
          <w:rFonts w:ascii="Times New Roman" w:hAnsi="Times New Roman" w:cs="Times New Roman"/>
          <w:b/>
        </w:rPr>
        <w:t>This collecting of information might be most evident in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video cameras that inhabit every public space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from the streets</w:t>
      </w:r>
      <w:r w:rsidRPr="00934C34">
        <w:rPr>
          <w:rFonts w:ascii="Times New Roman" w:hAnsi="Times New Roman" w:cs="Times New Roman"/>
          <w:b/>
        </w:rPr>
        <w:t>,</w:t>
      </w:r>
      <w:r w:rsidRPr="00934C34">
        <w:rPr>
          <w:rFonts w:ascii="Times New Roman" w:hAnsi="Times New Roman" w:cs="Times New Roman"/>
        </w:rPr>
        <w:t xml:space="preserve"> </w:t>
      </w:r>
      <w:r w:rsidRPr="00934C34">
        <w:rPr>
          <w:rStyle w:val="Emphasis"/>
          <w:rFonts w:ascii="Times New Roman" w:hAnsi="Times New Roman" w:cs="Times New Roman"/>
        </w:rPr>
        <w:t>commercial establishments and</w:t>
      </w:r>
      <w:r w:rsidRPr="00934C34">
        <w:rPr>
          <w:rFonts w:ascii="Times New Roman" w:hAnsi="Times New Roman" w:cs="Times New Roman"/>
        </w:rPr>
        <w:t xml:space="preserve"> </w:t>
      </w:r>
      <w:r w:rsidRPr="00934C34">
        <w:rPr>
          <w:rStyle w:val="Emphasis"/>
          <w:rFonts w:ascii="Times New Roman" w:hAnsi="Times New Roman" w:cs="Times New Roman"/>
        </w:rPr>
        <w:t>workplaces</w:t>
      </w:r>
      <w:r w:rsidRPr="00934C34">
        <w:rPr>
          <w:rFonts w:ascii="Times New Roman" w:hAnsi="Times New Roman" w:cs="Times New Roman"/>
        </w:rPr>
        <w:t xml:space="preserve"> to the schools our children attend a</w:t>
      </w:r>
      <w:r w:rsidRPr="00934C34">
        <w:rPr>
          <w:rStyle w:val="StyleUnderline"/>
          <w:rFonts w:ascii="Times New Roman" w:hAnsi="Times New Roman" w:cs="Times New Roman"/>
        </w:rPr>
        <w:t xml:space="preserve">s </w:t>
      </w:r>
      <w:r w:rsidRPr="00934C34">
        <w:rPr>
          <w:rStyle w:val="StyleUnderline"/>
          <w:rFonts w:ascii="Times New Roman" w:hAnsi="Times New Roman" w:cs="Times New Roman"/>
          <w:b/>
        </w:rPr>
        <w:t>well as in the myriad scanners placed at the entry points of airports, stores, sporting events and the lik</w:t>
      </w:r>
      <w:r w:rsidRPr="00934C34">
        <w:rPr>
          <w:rFonts w:ascii="Times New Roman" w:hAnsi="Times New Roman" w:cs="Times New Roman"/>
          <w:b/>
        </w:rPr>
        <w:t>e.</w:t>
      </w:r>
      <w:r w:rsidRPr="00934C34">
        <w:rPr>
          <w:rFonts w:ascii="Times New Roman" w:hAnsi="Times New Roman" w:cs="Times New Roman"/>
        </w:rPr>
        <w:t xml:space="preserve"> </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Yet </w:t>
      </w:r>
      <w:r w:rsidRPr="00934C34">
        <w:rPr>
          <w:rStyle w:val="StyleUnderline"/>
          <w:rFonts w:ascii="Times New Roman" w:hAnsi="Times New Roman" w:cs="Times New Roman"/>
          <w:b/>
        </w:rPr>
        <w:t>the most important transgression may</w:t>
      </w:r>
      <w:r w:rsidRPr="00934C34">
        <w:rPr>
          <w:rFonts w:ascii="Times New Roman" w:hAnsi="Times New Roman" w:cs="Times New Roman"/>
        </w:rPr>
        <w:t xml:space="preserve"> not only </w:t>
      </w:r>
      <w:r w:rsidRPr="00934C34">
        <w:rPr>
          <w:rStyle w:val="StyleUnderline"/>
          <w:rFonts w:ascii="Times New Roman" w:hAnsi="Times New Roman" w:cs="Times New Roman"/>
          <w:b/>
        </w:rPr>
        <w:t>be</w:t>
      </w:r>
      <w:r w:rsidRPr="00934C34">
        <w:rPr>
          <w:rFonts w:ascii="Times New Roman" w:hAnsi="Times New Roman" w:cs="Times New Roman"/>
          <w:b/>
        </w:rPr>
        <w:t xml:space="preserve"> </w:t>
      </w:r>
      <w:r w:rsidRPr="00934C34">
        <w:rPr>
          <w:rFonts w:ascii="Times New Roman" w:hAnsi="Times New Roman" w:cs="Times New Roman"/>
        </w:rPr>
        <w:t>happening through the unwarranted watching, listening and collecting of information but also in</w:t>
      </w:r>
      <w:r w:rsidRPr="00934C34">
        <w:rPr>
          <w:rFonts w:ascii="Times New Roman" w:hAnsi="Times New Roman" w:cs="Times New Roman"/>
          <w:b/>
        </w:rPr>
        <w:t xml:space="preserve"> </w:t>
      </w:r>
      <w:r w:rsidRPr="00934C34">
        <w:rPr>
          <w:rStyle w:val="StyleUnderline"/>
          <w:rFonts w:ascii="Times New Roman" w:hAnsi="Times New Roman" w:cs="Times New Roman"/>
          <w:b/>
        </w:rPr>
        <w:t>a culture that</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normalizes surveillance</w:t>
      </w:r>
      <w:r w:rsidRPr="00934C34">
        <w:rPr>
          <w:rFonts w:ascii="Times New Roman" w:hAnsi="Times New Roman" w:cs="Times New Roman"/>
        </w:rPr>
        <w:t xml:space="preserve"> </w:t>
      </w:r>
      <w:r w:rsidRPr="00934C34">
        <w:rPr>
          <w:rStyle w:val="StyleUnderline"/>
          <w:rFonts w:ascii="Times New Roman" w:hAnsi="Times New Roman" w:cs="Times New Roman"/>
          <w:b/>
        </w:rPr>
        <w:t xml:space="preserve">by upping the pleasure quotient and </w:t>
      </w:r>
      <w:r w:rsidRPr="00934C34">
        <w:rPr>
          <w:rStyle w:val="StyleUnderline"/>
          <w:rFonts w:ascii="Times New Roman" w:hAnsi="Times New Roman" w:cs="Times New Roman"/>
          <w:b/>
        </w:rPr>
        <w:lastRenderedPageBreak/>
        <w:t>enticements for consumers who use the new digital technologies and social networks</w:t>
      </w:r>
      <w:r w:rsidRPr="00934C34">
        <w:rPr>
          <w:rFonts w:ascii="Times New Roman" w:hAnsi="Times New Roman" w:cs="Times New Roman"/>
          <w:b/>
        </w:rPr>
        <w:t xml:space="preserve"> </w:t>
      </w:r>
      <w:r w:rsidRPr="00934C34">
        <w:rPr>
          <w:rStyle w:val="StyleUnderline"/>
          <w:rFonts w:ascii="Times New Roman" w:hAnsi="Times New Roman" w:cs="Times New Roman"/>
          <w:b/>
        </w:rPr>
        <w:t>to simulate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false notions of community</w:t>
      </w:r>
      <w:r w:rsidRPr="00934C34">
        <w:rPr>
          <w:rFonts w:ascii="Times New Roman" w:hAnsi="Times New Roman" w:cs="Times New Roman"/>
        </w:rPr>
        <w:t xml:space="preserve"> and to socialize young people into a culture of security and commodification in which their identities, values and desires are inextricably tied to a culture of private addictions, self-help and commodification.</w:t>
      </w: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 xml:space="preserve">Surveillance </w:t>
      </w:r>
      <w:r w:rsidRPr="00934C34">
        <w:rPr>
          <w:rStyle w:val="Emphasis"/>
          <w:rFonts w:ascii="Times New Roman" w:hAnsi="Times New Roman" w:cs="Times New Roman"/>
        </w:rPr>
        <w:t>feeds on</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the related notions of</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fear and delusion</w:t>
      </w:r>
      <w:r w:rsidRPr="00934C34">
        <w:rPr>
          <w:rFonts w:ascii="Times New Roman" w:hAnsi="Times New Roman" w:cs="Times New Roman"/>
        </w:rPr>
        <w:t xml:space="preserve">. Authoritarianism in its contemporary manifestations, as evidenced so grippingly in Orwell's text, no longer depends on the raw displays of power but instead has become omniscient in a culture of control in which the most cherished </w:t>
      </w:r>
      <w:r w:rsidRPr="00934C34">
        <w:rPr>
          <w:rStyle w:val="StyleUnderline"/>
          <w:rFonts w:ascii="Times New Roman" w:hAnsi="Times New Roman" w:cs="Times New Roman"/>
          <w:b/>
        </w:rPr>
        <w:t>notions of agency</w:t>
      </w:r>
      <w:r w:rsidRPr="00934C34">
        <w:rPr>
          <w:rFonts w:ascii="Times New Roman" w:hAnsi="Times New Roman" w:cs="Times New Roman"/>
          <w:b/>
        </w:rPr>
        <w:t xml:space="preserve"> </w:t>
      </w:r>
      <w:r w:rsidRPr="00934C34">
        <w:rPr>
          <w:rStyle w:val="StyleUnderline"/>
          <w:rFonts w:ascii="Times New Roman" w:hAnsi="Times New Roman" w:cs="Times New Roman"/>
          <w:b/>
        </w:rPr>
        <w:t>collapse into unabashed narcissistic exhibitions and confessions of the self</w:t>
      </w:r>
      <w:r w:rsidRPr="00934C34">
        <w:rPr>
          <w:rFonts w:ascii="Times New Roman" w:hAnsi="Times New Roman" w:cs="Times New Roman"/>
        </w:rPr>
        <w:t xml:space="preserve">, serving as willing fodder for the spying state. </w:t>
      </w:r>
      <w:r w:rsidRPr="00934C34">
        <w:rPr>
          <w:rStyle w:val="StyleUnderline"/>
          <w:rFonts w:ascii="Times New Roman" w:hAnsi="Times New Roman" w:cs="Times New Roman"/>
          <w:b/>
        </w:rPr>
        <w:t xml:space="preserve">The self has become not simply the </w:t>
      </w:r>
      <w:r w:rsidRPr="00934C34">
        <w:rPr>
          <w:rStyle w:val="Emphasis"/>
          <w:rFonts w:ascii="Times New Roman" w:hAnsi="Times New Roman" w:cs="Times New Roman"/>
        </w:rPr>
        <w:t>subject of surveillance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but a</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willing participant</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and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object</w:t>
      </w:r>
      <w:r w:rsidRPr="00934C34">
        <w:rPr>
          <w:rFonts w:ascii="Times New Roman" w:hAnsi="Times New Roman" w:cs="Times New Roman"/>
        </w:rPr>
        <w:t xml:space="preserve">. Operating off the assumption that some individuals will not willingly turn their private lives over to the spying state and corporations, the NSA and other intelligence agencies work hard to create a turnkey authoritarian state in which the "electronic self" becomes public property. </w:t>
      </w:r>
      <w:r w:rsidRPr="00934C34">
        <w:rPr>
          <w:rStyle w:val="StyleUnderline"/>
          <w:rFonts w:ascii="Times New Roman" w:hAnsi="Times New Roman" w:cs="Times New Roman"/>
          <w:b/>
        </w:rPr>
        <w:t>Every space is now enclosed within the purview of an authoritarian society that attempts to govern the entirety of social life.</w:t>
      </w:r>
      <w:r w:rsidRPr="00934C34">
        <w:rPr>
          <w:rFonts w:ascii="Times New Roman" w:hAnsi="Times New Roman" w:cs="Times New Roman"/>
          <w:b/>
        </w:rPr>
        <w:t xml:space="preserve"> </w:t>
      </w:r>
      <w:r w:rsidRPr="00934C34">
        <w:rPr>
          <w:rFonts w:ascii="Times New Roman" w:hAnsi="Times New Roman" w:cs="Times New Roman"/>
        </w:rPr>
        <w:t xml:space="preserve">As Jonathan Schell points out: </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Thanks to Snowden, we also know that unknown volumes of like information are being extracted </w:t>
      </w:r>
      <w:r w:rsidRPr="00934C34">
        <w:rPr>
          <w:rFonts w:ascii="Times New Roman" w:hAnsi="Times New Roman" w:cs="Times New Roman"/>
          <w:b/>
        </w:rPr>
        <w:t xml:space="preserve">from </w:t>
      </w:r>
      <w:r w:rsidRPr="00934C34">
        <w:rPr>
          <w:rStyle w:val="StyleUnderline"/>
          <w:rFonts w:ascii="Times New Roman" w:hAnsi="Times New Roman" w:cs="Times New Roman"/>
          <w:b/>
        </w:rPr>
        <w:t>Internet and computer companies</w:t>
      </w:r>
      <w:r w:rsidRPr="00934C34">
        <w:rPr>
          <w:rFonts w:ascii="Times New Roman" w:hAnsi="Times New Roman" w:cs="Times New Roman"/>
        </w:rPr>
        <w:t>, including Microsoft, Yahoo, Google, Facebook, PalTalk, AOL, Skype, YouTube and Apple. The first thing to note about these data is that a mere generation ago, they did not exist. They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are a new power in our midst, flowing from new technology</w:t>
      </w:r>
      <w:r w:rsidRPr="00934C34">
        <w:rPr>
          <w:rFonts w:ascii="Times New Roman" w:hAnsi="Times New Roman" w:cs="Times New Roman"/>
        </w:rPr>
        <w:t xml:space="preserve">, waiting to be picked up; and </w:t>
      </w:r>
      <w:r w:rsidRPr="00934C34">
        <w:rPr>
          <w:rStyle w:val="StyleUnderline"/>
          <w:rFonts w:ascii="Times New Roman" w:hAnsi="Times New Roman" w:cs="Times New Roman"/>
          <w:b/>
        </w:rPr>
        <w:t>power</w:t>
      </w:r>
      <w:r w:rsidRPr="00934C34">
        <w:rPr>
          <w:rFonts w:ascii="Times New Roman" w:hAnsi="Times New Roman" w:cs="Times New Roman"/>
        </w:rPr>
        <w:t xml:space="preserve">, as always, </w:t>
      </w:r>
      <w:r w:rsidRPr="00934C34">
        <w:rPr>
          <w:rStyle w:val="Emphasis"/>
          <w:rFonts w:ascii="Times New Roman" w:hAnsi="Times New Roman" w:cs="Times New Roman"/>
        </w:rPr>
        <w:t>creates temptation</w:t>
      </w:r>
      <w:r w:rsidRPr="00934C34">
        <w:rPr>
          <w:rFonts w:ascii="Times New Roman" w:hAnsi="Times New Roman" w:cs="Times New Roman"/>
        </w:rPr>
        <w:t xml:space="preserve">, </w:t>
      </w:r>
      <w:r w:rsidRPr="00934C34">
        <w:rPr>
          <w:rStyle w:val="Emphasis"/>
          <w:rFonts w:ascii="Times New Roman" w:hAnsi="Times New Roman" w:cs="Times New Roman"/>
        </w:rPr>
        <w:t>especially for the already powerful</w:t>
      </w:r>
      <w:r w:rsidRPr="00934C34">
        <w:rPr>
          <w:rFonts w:ascii="Times New Roman" w:hAnsi="Times New Roman" w:cs="Times New Roman"/>
        </w:rPr>
        <w:t>. Our cellphones track our whereabouts</w:t>
      </w:r>
      <w:r w:rsidRPr="00934C34">
        <w:rPr>
          <w:rFonts w:ascii="Times New Roman" w:hAnsi="Times New Roman" w:cs="Times New Roman"/>
          <w:b/>
        </w:rPr>
        <w:t xml:space="preserve">. </w:t>
      </w:r>
      <w:r w:rsidRPr="00934C34">
        <w:rPr>
          <w:rStyle w:val="StyleUnderline"/>
          <w:rFonts w:ascii="Times New Roman" w:hAnsi="Times New Roman" w:cs="Times New Roman"/>
          <w:b/>
        </w:rPr>
        <w:t>Our communications pass through centralized servers</w:t>
      </w:r>
      <w:r w:rsidRPr="00934C34">
        <w:rPr>
          <w:rFonts w:ascii="Times New Roman" w:hAnsi="Times New Roman" w:cs="Times New Roman"/>
        </w:rPr>
        <w:t xml:space="preserve"> and are saved and kept for a potential eternity in storage banks, from which they can be recovered and examined. Our purchases and contacts and illnesses and entertainments are tracked and agglomerated. </w:t>
      </w:r>
      <w:r w:rsidRPr="00934C34">
        <w:rPr>
          <w:rStyle w:val="StyleUnderline"/>
          <w:rFonts w:ascii="Times New Roman" w:hAnsi="Times New Roman" w:cs="Times New Roman"/>
          <w:b/>
        </w:rPr>
        <w:t>If we are arrested</w:t>
      </w:r>
      <w:r w:rsidRPr="00934C34">
        <w:rPr>
          <w:rFonts w:ascii="Times New Roman" w:hAnsi="Times New Roman" w:cs="Times New Roman"/>
        </w:rPr>
        <w:t>, even o</w:t>
      </w:r>
      <w:r w:rsidRPr="00934C34">
        <w:rPr>
          <w:rStyle w:val="StyleUnderline"/>
          <w:rFonts w:ascii="Times New Roman" w:hAnsi="Times New Roman" w:cs="Times New Roman"/>
        </w:rPr>
        <w:t xml:space="preserve">ur </w:t>
      </w:r>
      <w:r w:rsidRPr="00934C34">
        <w:rPr>
          <w:rStyle w:val="StyleUnderline"/>
          <w:rFonts w:ascii="Times New Roman" w:hAnsi="Times New Roman" w:cs="Times New Roman"/>
          <w:b/>
        </w:rPr>
        <w:t>DNA can be taken and stored by the state.</w:t>
      </w:r>
      <w:r w:rsidRPr="00934C34">
        <w:rPr>
          <w:rFonts w:ascii="Times New Roman" w:hAnsi="Times New Roman" w:cs="Times New Roman"/>
        </w:rPr>
        <w:t xml:space="preserve"> Today</w:t>
      </w:r>
      <w:r w:rsidRPr="00934C34">
        <w:rPr>
          <w:rFonts w:ascii="Times New Roman" w:hAnsi="Times New Roman" w:cs="Times New Roman"/>
          <w:sz w:val="24"/>
          <w:szCs w:val="24"/>
          <w:u w:val="single"/>
        </w:rPr>
        <w:t xml:space="preserve">, </w:t>
      </w:r>
      <w:r w:rsidRPr="00934C34">
        <w:rPr>
          <w:rFonts w:ascii="Times New Roman" w:hAnsi="Times New Roman" w:cs="Times New Roman"/>
          <w:b/>
          <w:u w:val="single"/>
        </w:rPr>
        <w:t>alon</w:t>
      </w:r>
      <w:r w:rsidRPr="00934C34">
        <w:rPr>
          <w:rStyle w:val="StyleUnderline"/>
          <w:rFonts w:ascii="Times New Roman" w:hAnsi="Times New Roman" w:cs="Times New Roman"/>
          <w:b/>
        </w:rPr>
        <w:t>gside each one of us, there exists a second, electronic self, created in part by us, in part by others. This other self has become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de facto public property</w:t>
      </w:r>
      <w:r w:rsidRPr="00934C34">
        <w:rPr>
          <w:rFonts w:ascii="Times New Roman" w:hAnsi="Times New Roman" w:cs="Times New Roman"/>
        </w:rPr>
        <w:t xml:space="preserve">, </w:t>
      </w:r>
      <w:r w:rsidRPr="00934C34">
        <w:rPr>
          <w:rStyle w:val="StyleUnderline"/>
          <w:rFonts w:ascii="Times New Roman" w:hAnsi="Times New Roman" w:cs="Times New Roman"/>
          <w:b/>
        </w:rPr>
        <w:t>owned chiefly by immense</w:t>
      </w:r>
      <w:r w:rsidRPr="00934C34">
        <w:rPr>
          <w:rFonts w:ascii="Times New Roman" w:hAnsi="Times New Roman" w:cs="Times New Roman"/>
          <w:b/>
        </w:rPr>
        <w:t xml:space="preserve"> </w:t>
      </w:r>
      <w:r w:rsidRPr="00934C34">
        <w:rPr>
          <w:rStyle w:val="Emphasis"/>
          <w:rFonts w:ascii="Times New Roman" w:hAnsi="Times New Roman" w:cs="Times New Roman"/>
        </w:rPr>
        <w:t>data-crunching corporations</w:t>
      </w:r>
      <w:r w:rsidRPr="00934C34">
        <w:rPr>
          <w:rFonts w:ascii="Times New Roman" w:hAnsi="Times New Roman" w:cs="Times New Roman"/>
        </w:rPr>
        <w:t xml:space="preserve">, </w:t>
      </w:r>
      <w:r w:rsidRPr="00934C34">
        <w:rPr>
          <w:rStyle w:val="StyleUnderline"/>
          <w:rFonts w:ascii="Times New Roman" w:hAnsi="Times New Roman" w:cs="Times New Roman"/>
          <w:b/>
        </w:rPr>
        <w:t xml:space="preserve">which use it for </w:t>
      </w:r>
      <w:r w:rsidRPr="00934C34">
        <w:rPr>
          <w:rStyle w:val="Emphasis"/>
          <w:rFonts w:ascii="Times New Roman" w:hAnsi="Times New Roman" w:cs="Times New Roman"/>
        </w:rPr>
        <w:t>commercial purposes</w:t>
      </w:r>
      <w:r w:rsidRPr="00934C34">
        <w:rPr>
          <w:rFonts w:ascii="Times New Roman" w:hAnsi="Times New Roman" w:cs="Times New Roman"/>
        </w:rPr>
        <w:t xml:space="preserve">. Now </w:t>
      </w:r>
      <w:r w:rsidRPr="00934C34">
        <w:rPr>
          <w:rStyle w:val="StyleUnderline"/>
          <w:rFonts w:ascii="Times New Roman" w:hAnsi="Times New Roman" w:cs="Times New Roman"/>
          <w:b/>
        </w:rPr>
        <w:t>government is reaching</w:t>
      </w:r>
      <w:r w:rsidRPr="00934C34">
        <w:rPr>
          <w:rFonts w:ascii="Times New Roman" w:hAnsi="Times New Roman" w:cs="Times New Roman"/>
          <w:b/>
        </w:rPr>
        <w:t xml:space="preserve"> </w:t>
      </w:r>
      <w:r w:rsidRPr="00934C34">
        <w:rPr>
          <w:rStyle w:val="StyleUnderline"/>
          <w:rFonts w:ascii="Times New Roman" w:hAnsi="Times New Roman" w:cs="Times New Roman"/>
          <w:b/>
        </w:rPr>
        <w:t xml:space="preserve">its hand into those corporations for its own purposes, </w:t>
      </w:r>
      <w:r w:rsidRPr="00934C34">
        <w:rPr>
          <w:rStyle w:val="Emphasis"/>
          <w:rFonts w:ascii="Times New Roman" w:hAnsi="Times New Roman" w:cs="Times New Roman"/>
        </w:rPr>
        <w:t>creating a brand-new domain of the state-corporate complex</w:t>
      </w:r>
      <w:r w:rsidRPr="00934C34">
        <w:rPr>
          <w:rFonts w:ascii="Times New Roman" w:hAnsi="Times New Roman" w:cs="Times New Roman"/>
        </w:rPr>
        <w:t>.8</w:t>
      </w: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Social cynicism and societal indifference accelerate a broken culture in which reason has been replaced</w:t>
      </w:r>
      <w:r w:rsidRPr="00934C34">
        <w:rPr>
          <w:rFonts w:ascii="Times New Roman" w:hAnsi="Times New Roman" w:cs="Times New Roman"/>
        </w:rPr>
        <w:t xml:space="preserve"> by </w:t>
      </w:r>
      <w:r w:rsidRPr="00934C34">
        <w:rPr>
          <w:rStyle w:val="Emphasis"/>
          <w:rFonts w:ascii="Times New Roman" w:hAnsi="Times New Roman" w:cs="Times New Roman"/>
        </w:rPr>
        <w:t>consumer-fed hallucinatory hopes</w:t>
      </w:r>
      <w:r w:rsidRPr="00934C34">
        <w:rPr>
          <w:rFonts w:ascii="Times New Roman" w:hAnsi="Times New Roman" w:cs="Times New Roman"/>
        </w:rPr>
        <w:t xml:space="preserve">.9 </w:t>
      </w:r>
      <w:r w:rsidRPr="00934C34">
        <w:rPr>
          <w:rStyle w:val="StyleUnderline"/>
          <w:rFonts w:ascii="Times New Roman" w:hAnsi="Times New Roman" w:cs="Times New Roman"/>
          <w:b/>
        </w:rPr>
        <w:t>Surveillance and its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accompanying culture of fear</w:t>
      </w:r>
      <w:r w:rsidRPr="00934C34">
        <w:rPr>
          <w:rFonts w:ascii="Times New Roman" w:hAnsi="Times New Roman" w:cs="Times New Roman"/>
        </w:rPr>
        <w:t xml:space="preserve"> now </w:t>
      </w:r>
      <w:r w:rsidRPr="00934C34">
        <w:rPr>
          <w:rStyle w:val="StyleUnderline"/>
          <w:rFonts w:ascii="Times New Roman" w:hAnsi="Times New Roman" w:cs="Times New Roman"/>
          <w:b/>
        </w:rPr>
        <w:t>produce subjects that</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revel in being watched</w:t>
      </w:r>
      <w:r w:rsidRPr="00934C34">
        <w:rPr>
          <w:rFonts w:ascii="Times New Roman" w:hAnsi="Times New Roman" w:cs="Times New Roman"/>
        </w:rPr>
        <w:t xml:space="preserve">, </w:t>
      </w:r>
      <w:r w:rsidRPr="00934C34">
        <w:rPr>
          <w:rStyle w:val="StyleUnderline"/>
          <w:rFonts w:ascii="Times New Roman" w:hAnsi="Times New Roman" w:cs="Times New Roman"/>
          <w:b/>
        </w:rPr>
        <w:t>turning the practice</w:t>
      </w:r>
      <w:r w:rsidRPr="00934C34">
        <w:rPr>
          <w:rFonts w:ascii="Times New Roman" w:hAnsi="Times New Roman" w:cs="Times New Roman"/>
        </w:rPr>
        <w:t xml:space="preserve"> if not the threat posed by surveillance </w:t>
      </w:r>
      <w:r w:rsidRPr="00934C34">
        <w:rPr>
          <w:rStyle w:val="StyleUnderline"/>
          <w:rFonts w:ascii="Times New Roman" w:hAnsi="Times New Roman" w:cs="Times New Roman"/>
          <w:b/>
        </w:rPr>
        <w:t xml:space="preserve">into </w:t>
      </w:r>
      <w:r w:rsidRPr="00934C34">
        <w:rPr>
          <w:rStyle w:val="Emphasis"/>
          <w:rFonts w:ascii="Times New Roman" w:hAnsi="Times New Roman" w:cs="Times New Roman"/>
        </w:rPr>
        <w:t>just another condition for performing the self</w:t>
      </w:r>
      <w:r w:rsidRPr="00934C34">
        <w:rPr>
          <w:rFonts w:ascii="Times New Roman" w:hAnsi="Times New Roman" w:cs="Times New Roman"/>
        </w:rPr>
        <w:t xml:space="preserve">. </w:t>
      </w:r>
      <w:r w:rsidRPr="00934C34">
        <w:rPr>
          <w:rStyle w:val="Emphasis"/>
          <w:rFonts w:ascii="Times New Roman" w:hAnsi="Times New Roman" w:cs="Times New Roman"/>
        </w:rPr>
        <w:t>Every human act</w:t>
      </w:r>
      <w:r w:rsidRPr="00934C34">
        <w:rPr>
          <w:rFonts w:ascii="Times New Roman" w:hAnsi="Times New Roman" w:cs="Times New Roman"/>
        </w:rPr>
        <w:t xml:space="preserve"> and behavior </w:t>
      </w:r>
      <w:r w:rsidRPr="00934C34">
        <w:rPr>
          <w:rStyle w:val="StyleUnderline"/>
          <w:rFonts w:ascii="Times New Roman" w:hAnsi="Times New Roman" w:cs="Times New Roman"/>
          <w:b/>
        </w:rPr>
        <w:t>is now potential fodder</w:t>
      </w:r>
      <w:r w:rsidRPr="00934C34">
        <w:rPr>
          <w:rFonts w:ascii="Times New Roman" w:hAnsi="Times New Roman" w:cs="Times New Roman"/>
        </w:rPr>
        <w:t xml:space="preserve"> for YouTube, Facebook or some other social network. Privacy has become a curse, an impediment that subverts the endless public display of the self. Zygmunt Bauman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share.10</w:t>
      </w:r>
    </w:p>
    <w:p w:rsidR="002A40EE" w:rsidRPr="00934C34" w:rsidRDefault="002A40EE" w:rsidP="002A40EE">
      <w:pPr>
        <w:rPr>
          <w:rFonts w:ascii="Times New Roman" w:hAnsi="Times New Roman" w:cs="Times New Roman"/>
        </w:rPr>
      </w:pP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aff is a smokescreen for a massive buildup of public surveillance apparatuses --- otherwise they have no mechanism for enforcing profiling bans </w:t>
      </w:r>
    </w:p>
    <w:p w:rsidR="002A40EE" w:rsidRPr="00934C34" w:rsidRDefault="002A40EE" w:rsidP="002A40EE">
      <w:pPr>
        <w:rPr>
          <w:rFonts w:ascii="Times New Roman" w:hAnsi="Times New Roman" w:cs="Times New Roman"/>
        </w:rPr>
      </w:pPr>
      <w:r w:rsidRPr="00934C34">
        <w:rPr>
          <w:rFonts w:ascii="Times New Roman" w:hAnsi="Times New Roman" w:cs="Times New Roman"/>
          <w:b/>
        </w:rPr>
        <w:t xml:space="preserve">Capers 13 </w:t>
      </w:r>
      <w:r w:rsidRPr="00934C34">
        <w:rPr>
          <w:rFonts w:ascii="Times New Roman" w:hAnsi="Times New Roman" w:cs="Times New Roman"/>
        </w:rPr>
        <w:t xml:space="preserve">[I. Bennett Capers, Professor of Law at Brooklyn College of Law, “Crime, surveillance, and communities,” </w:t>
      </w:r>
      <w:r w:rsidRPr="00934C34">
        <w:rPr>
          <w:rFonts w:ascii="Times New Roman" w:hAnsi="Times New Roman" w:cs="Times New Roman"/>
          <w:i/>
        </w:rPr>
        <w:t>Fordham Urban Law Journal</w:t>
      </w:r>
      <w:r w:rsidRPr="00934C34">
        <w:rPr>
          <w:rFonts w:ascii="Times New Roman" w:hAnsi="Times New Roman" w:cs="Times New Roman"/>
        </w:rPr>
        <w:t>, 40.3 (Mar. 2013): p959]</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Fonts w:ascii="Times New Roman" w:hAnsi="Times New Roman" w:cs="Times New Roman"/>
          <w:b/>
          <w:u w:val="single"/>
        </w:rPr>
        <w:t>Now consider the work camera surveillance can do to address these issues</w:t>
      </w:r>
      <w:r w:rsidRPr="00934C34">
        <w:rPr>
          <w:rFonts w:ascii="Times New Roman" w:hAnsi="Times New Roman" w:cs="Times New Roman"/>
        </w:rPr>
        <w:t xml:space="preserve">. First, take </w:t>
      </w:r>
      <w:r w:rsidRPr="00934C34">
        <w:rPr>
          <w:rFonts w:ascii="Times New Roman" w:hAnsi="Times New Roman" w:cs="Times New Roman"/>
          <w:b/>
          <w:u w:val="single"/>
        </w:rPr>
        <w:t>the racial profiling of minority drivers. Cameras already monitor automated bridge and tunnel tolling systems</w:t>
      </w:r>
      <w:r w:rsidRPr="00934C34">
        <w:rPr>
          <w:rFonts w:ascii="Times New Roman" w:hAnsi="Times New Roman" w:cs="Times New Roman"/>
        </w:rPr>
        <w:t xml:space="preserve">, (145) and </w:t>
      </w:r>
      <w:r w:rsidRPr="00934C34">
        <w:rPr>
          <w:rFonts w:ascii="Times New Roman" w:hAnsi="Times New Roman" w:cs="Times New Roman"/>
          <w:b/>
          <w:u w:val="single"/>
        </w:rPr>
        <w:t>photo-radars already catch red-light violations.</w:t>
      </w:r>
      <w:r w:rsidRPr="00934C34">
        <w:rPr>
          <w:rFonts w:ascii="Times New Roman" w:hAnsi="Times New Roman" w:cs="Times New Roman"/>
        </w:rPr>
        <w:t xml:space="preserve"> (146) But this is only the start. As Elizabeth Joh has explored, </w:t>
      </w:r>
      <w:r w:rsidRPr="00934C34">
        <w:rPr>
          <w:rStyle w:val="Emphasis"/>
          <w:rFonts w:ascii="Times New Roman" w:hAnsi="Times New Roman" w:cs="Times New Roman"/>
        </w:rPr>
        <w:t>technology already exists to police almost all traffic violations</w:t>
      </w:r>
      <w:r w:rsidRPr="00934C34">
        <w:rPr>
          <w:rFonts w:ascii="Times New Roman" w:hAnsi="Times New Roman" w:cs="Times New Roman"/>
        </w:rPr>
        <w:t xml:space="preserve">. (147) Dedicated short-range communications technology (DSRC) means that </w:t>
      </w:r>
      <w:r w:rsidRPr="00934C34">
        <w:rPr>
          <w:rStyle w:val="StyleUnderline"/>
          <w:rFonts w:ascii="Times New Roman" w:hAnsi="Times New Roman" w:cs="Times New Roman"/>
          <w:b/>
        </w:rPr>
        <w:t>cars are increasingly being equipped to communicate</w:t>
      </w:r>
      <w:r w:rsidRPr="00934C34">
        <w:rPr>
          <w:rFonts w:ascii="Times New Roman" w:hAnsi="Times New Roman" w:cs="Times New Roman"/>
        </w:rPr>
        <w:t xml:space="preserve"> pertinent data to other devices, including data regarding the car's location and speed, and warnings regarding the car's mechanics or registration. (148) While DSRC is already being used to reduce collisions--by alerting a driver that another car is approaching, for example--this same technology can be used to generate automatic traffic tickets. (149) Clearly, such automated surveillance has the potential to </w:t>
      </w:r>
      <w:r w:rsidRPr="00934C34">
        <w:rPr>
          <w:rFonts w:ascii="Times New Roman" w:hAnsi="Times New Roman" w:cs="Times New Roman"/>
        </w:rPr>
        <w:lastRenderedPageBreak/>
        <w:t xml:space="preserve">free police to focus on actual policing. But more importantly, it has the advantage of being racially neutral. (150) Rather than using pretext stops to single out minority motorists, </w:t>
      </w:r>
      <w:r w:rsidRPr="00934C34">
        <w:rPr>
          <w:rStyle w:val="StyleUnderline"/>
          <w:rFonts w:ascii="Times New Roman" w:hAnsi="Times New Roman" w:cs="Times New Roman"/>
          <w:b/>
        </w:rPr>
        <w:t>surveillance technology will "ticket" without regard to race</w:t>
      </w:r>
      <w:r w:rsidRPr="00934C34">
        <w:rPr>
          <w:rStyle w:val="StyleUnderline"/>
          <w:rFonts w:ascii="Times New Roman" w:hAnsi="Times New Roman" w:cs="Times New Roman"/>
        </w:rPr>
        <w:t>.</w:t>
      </w:r>
      <w:r w:rsidRPr="00934C34">
        <w:rPr>
          <w:rFonts w:ascii="Times New Roman" w:hAnsi="Times New Roman" w:cs="Times New Roman"/>
        </w:rPr>
        <w:t xml:space="preserve"> I have argued in other work that </w:t>
      </w:r>
      <w:r w:rsidRPr="00934C34">
        <w:rPr>
          <w:rStyle w:val="StyleUnderline"/>
          <w:rFonts w:ascii="Times New Roman" w:hAnsi="Times New Roman" w:cs="Times New Roman"/>
          <w:b/>
        </w:rPr>
        <w:t>facial profiling does more than simply impose a "racial tax,"</w:t>
      </w:r>
      <w:r w:rsidRPr="00934C34">
        <w:rPr>
          <w:rFonts w:ascii="Times New Roman" w:hAnsi="Times New Roman" w:cs="Times New Roman"/>
        </w:rPr>
        <w:t xml:space="preserve"> as Randall Kennedy suggests. (151) In fact, </w:t>
      </w:r>
      <w:r w:rsidRPr="00934C34">
        <w:rPr>
          <w:rStyle w:val="StyleUnderline"/>
          <w:rFonts w:ascii="Times New Roman" w:hAnsi="Times New Roman" w:cs="Times New Roman"/>
          <w:b/>
        </w:rPr>
        <w:t>racial profiling</w:t>
      </w:r>
      <w:r w:rsidRPr="00934C34">
        <w:rPr>
          <w:rFonts w:ascii="Times New Roman" w:hAnsi="Times New Roman" w:cs="Times New Roman"/>
        </w:rPr>
        <w:t xml:space="preserve">, as a marker of inequality, </w:t>
      </w:r>
      <w:r w:rsidRPr="00934C34">
        <w:rPr>
          <w:rStyle w:val="StyleUnderline"/>
          <w:rFonts w:ascii="Times New Roman" w:hAnsi="Times New Roman" w:cs="Times New Roman"/>
          <w:b/>
        </w:rPr>
        <w:t>is citizenship-diminishing</w:t>
      </w:r>
      <w:r w:rsidRPr="00934C34">
        <w:rPr>
          <w:rFonts w:ascii="Times New Roman" w:hAnsi="Times New Roman" w:cs="Times New Roman"/>
        </w:rPr>
        <w:t xml:space="preserve">. (152) </w:t>
      </w:r>
      <w:r w:rsidRPr="00934C34">
        <w:rPr>
          <w:rStyle w:val="StyleUnderline"/>
          <w:rFonts w:ascii="Times New Roman" w:hAnsi="Times New Roman" w:cs="Times New Roman"/>
          <w:b/>
        </w:rPr>
        <w:t>Cameras</w:t>
      </w:r>
      <w:r w:rsidRPr="00934C34">
        <w:rPr>
          <w:rFonts w:ascii="Times New Roman" w:hAnsi="Times New Roman" w:cs="Times New Roman"/>
        </w:rPr>
        <w:t xml:space="preserve">, by contrast, </w:t>
      </w:r>
      <w:r w:rsidRPr="00934C34">
        <w:rPr>
          <w:rStyle w:val="StyleUnderline"/>
          <w:rFonts w:ascii="Times New Roman" w:hAnsi="Times New Roman" w:cs="Times New Roman"/>
          <w:b/>
        </w:rPr>
        <w:t>neither discriminate nor engage in arbitrary policing</w:t>
      </w:r>
      <w:r w:rsidRPr="00934C34">
        <w:rPr>
          <w:rFonts w:ascii="Times New Roman" w:hAnsi="Times New Roman" w:cs="Times New Roman"/>
          <w:b/>
        </w:rPr>
        <w:t xml:space="preserve">. (153) </w:t>
      </w:r>
      <w:r w:rsidRPr="00934C34">
        <w:rPr>
          <w:rStyle w:val="StyleUnderline"/>
          <w:rFonts w:ascii="Times New Roman" w:hAnsi="Times New Roman" w:cs="Times New Roman"/>
          <w:b/>
        </w:rPr>
        <w:t>They treat all traffic offenders alike and therefore are citizenship-enhancing</w:t>
      </w:r>
      <w:r w:rsidRPr="00934C34">
        <w:rPr>
          <w:rFonts w:ascii="Times New Roman" w:hAnsi="Times New Roman" w:cs="Times New Roman"/>
          <w:b/>
        </w:rPr>
        <w:t xml:space="preserve">. </w:t>
      </w:r>
    </w:p>
    <w:p w:rsidR="002A40EE" w:rsidRPr="00934C34" w:rsidRDefault="002A40EE" w:rsidP="002A40EE">
      <w:pPr>
        <w:rPr>
          <w:rFonts w:ascii="Times New Roman" w:hAnsi="Times New Roman" w:cs="Times New Roman"/>
        </w:rPr>
      </w:pP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“Cultural” profiling fills in as a euphemism for race – racial biases continue absent the alt’s galvanization of mass change </w:t>
      </w:r>
    </w:p>
    <w:p w:rsidR="002A40EE" w:rsidRPr="00934C34" w:rsidRDefault="002A40EE" w:rsidP="002A40EE">
      <w:pPr>
        <w:rPr>
          <w:rFonts w:ascii="Times New Roman" w:hAnsi="Times New Roman" w:cs="Times New Roman"/>
        </w:rPr>
      </w:pPr>
      <w:r w:rsidRPr="00934C34">
        <w:rPr>
          <w:rFonts w:ascii="Times New Roman" w:hAnsi="Times New Roman" w:cs="Times New Roman"/>
          <w:b/>
        </w:rPr>
        <w:t>Wade 15</w:t>
      </w:r>
      <w:r w:rsidRPr="00934C34">
        <w:rPr>
          <w:rFonts w:ascii="Times New Roman" w:hAnsi="Times New Roman" w:cs="Times New Roman"/>
        </w:rPr>
        <w:t xml:space="preserve"> [Peter, Professor of Anthropology at the University of Manchester, “Racism and liberalism: the dynamics of inclusion and exclusion,”</w:t>
      </w:r>
      <w:r w:rsidRPr="00934C34">
        <w:rPr>
          <w:rFonts w:ascii="Times New Roman" w:hAnsi="Times New Roman" w:cs="Times New Roman"/>
          <w:i/>
        </w:rPr>
        <w:t xml:space="preserve"> Ethnic and Racial Studies</w:t>
      </w:r>
      <w:r w:rsidRPr="00934C34">
        <w:rPr>
          <w:rFonts w:ascii="Times New Roman" w:hAnsi="Times New Roman" w:cs="Times New Roman"/>
        </w:rPr>
        <w:t>, Volume 38, Issue 8, 2015]</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In the literature on racism</w:t>
      </w:r>
      <w:r w:rsidRPr="00934C34">
        <w:rPr>
          <w:rFonts w:ascii="Times New Roman" w:hAnsi="Times New Roman" w:cs="Times New Roman"/>
          <w:b/>
        </w:rPr>
        <w:t xml:space="preserve">, </w:t>
      </w:r>
      <w:r w:rsidRPr="00934C34">
        <w:rPr>
          <w:rStyle w:val="StyleUnderline"/>
          <w:rFonts w:ascii="Times New Roman" w:hAnsi="Times New Roman" w:cs="Times New Roman"/>
          <w:b/>
        </w:rPr>
        <w:t>the broad change, since the Second World War, towards the erasure of explicit</w:t>
      </w:r>
      <w:r w:rsidRPr="00934C34">
        <w:rPr>
          <w:rFonts w:ascii="Times New Roman" w:hAnsi="Times New Roman" w:cs="Times New Roman"/>
          <w:b/>
        </w:rPr>
        <w:t xml:space="preserve"> </w:t>
      </w:r>
      <w:r w:rsidRPr="00934C34">
        <w:rPr>
          <w:rStyle w:val="StyleUnderline"/>
          <w:rFonts w:ascii="Times New Roman" w:hAnsi="Times New Roman" w:cs="Times New Roman"/>
          <w:b/>
        </w:rPr>
        <w:t>discourses about racial difference has been</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widely noted</w:t>
      </w:r>
      <w:r w:rsidRPr="00934C34">
        <w:rPr>
          <w:rFonts w:ascii="Times New Roman" w:hAnsi="Times New Roman" w:cs="Times New Roman"/>
        </w:rPr>
        <w:t xml:space="preserve">. The story is that with the crumbling of a scientific consensus about the biological basis of racial difference and inequality, and with a global reaction against the Nazi racism that changed the image of eugenics from that of a progressive and rational movement for social change to that of an odious instrument of biopolitical aggression, </w:t>
      </w:r>
      <w:r w:rsidRPr="00934C34">
        <w:rPr>
          <w:rStyle w:val="StyleUnderline"/>
          <w:rFonts w:ascii="Times New Roman" w:hAnsi="Times New Roman" w:cs="Times New Roman"/>
          <w:b/>
        </w:rPr>
        <w:t>it became increasingly difficult to</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explicitly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use a discourse about race in the public sphere</w:t>
      </w:r>
      <w:r w:rsidRPr="00934C34">
        <w:rPr>
          <w:rFonts w:ascii="Times New Roman" w:hAnsi="Times New Roman" w:cs="Times New Roman"/>
        </w:rPr>
        <w:t xml:space="preserve">. In fact, </w:t>
      </w:r>
      <w:r w:rsidRPr="00934C34">
        <w:rPr>
          <w:rStyle w:val="StyleUnderline"/>
          <w:rFonts w:ascii="Times New Roman" w:hAnsi="Times New Roman" w:cs="Times New Roman"/>
          <w:b/>
        </w:rPr>
        <w:t>some countries continue</w:t>
      </w:r>
      <w:r w:rsidRPr="00934C34">
        <w:rPr>
          <w:rFonts w:ascii="Times New Roman" w:hAnsi="Times New Roman" w:cs="Times New Roman"/>
        </w:rPr>
        <w:t xml:space="preserve"> to </w:t>
      </w:r>
      <w:r w:rsidRPr="00934C34">
        <w:rPr>
          <w:rStyle w:val="StyleUnderline"/>
          <w:rFonts w:ascii="Times New Roman" w:hAnsi="Times New Roman" w:cs="Times New Roman"/>
          <w:b/>
        </w:rPr>
        <w:t>use an explicit discourse of race</w:t>
      </w:r>
      <w:r w:rsidRPr="00934C34">
        <w:rPr>
          <w:rFonts w:ascii="Times New Roman" w:hAnsi="Times New Roman" w:cs="Times New Roman"/>
        </w:rPr>
        <w:t xml:space="preserve"> – for example, Britain's Race Relations Act, or the census and other official enumeration categories of race in the USA and Brazil – but these are </w:t>
      </w:r>
      <w:r w:rsidRPr="00934C34">
        <w:rPr>
          <w:rStyle w:val="StyleUnderline"/>
          <w:rFonts w:ascii="Times New Roman" w:hAnsi="Times New Roman" w:cs="Times New Roman"/>
          <w:b/>
        </w:rPr>
        <w:t>deployed in the interests of</w:t>
      </w:r>
      <w:r w:rsidRPr="00934C34">
        <w:rPr>
          <w:rFonts w:ascii="Times New Roman" w:hAnsi="Times New Roman" w:cs="Times New Roman"/>
          <w:b/>
        </w:rPr>
        <w:t xml:space="preserve"> </w:t>
      </w:r>
      <w:r w:rsidRPr="00934C34">
        <w:rPr>
          <w:rFonts w:ascii="Times New Roman" w:hAnsi="Times New Roman" w:cs="Times New Roman"/>
        </w:rPr>
        <w:t xml:space="preserve">the post-war hegemonic ideology, that is, </w:t>
      </w:r>
      <w:r w:rsidRPr="00934C34">
        <w:rPr>
          <w:rStyle w:val="StyleUnderline"/>
          <w:rFonts w:ascii="Times New Roman" w:hAnsi="Times New Roman" w:cs="Times New Roman"/>
          <w:b/>
        </w:rPr>
        <w:t>anti-racism</w:t>
      </w:r>
      <w:r w:rsidRPr="00934C34">
        <w:rPr>
          <w:rFonts w:ascii="Times New Roman" w:hAnsi="Times New Roman" w:cs="Times New Roman"/>
        </w:rPr>
        <w:t xml:space="preserve">. The rationale is that, in order to combat racial inequality, it is necessary to measure it and thus to count by racial category. </w:t>
      </w:r>
      <w:r w:rsidRPr="00934C34">
        <w:rPr>
          <w:rFonts w:ascii="Times New Roman" w:hAnsi="Times New Roman" w:cs="Times New Roman"/>
          <w:b/>
          <w:u w:val="single"/>
        </w:rPr>
        <w:t>Sometimes</w:t>
      </w:r>
      <w:r w:rsidRPr="00934C34">
        <w:rPr>
          <w:rFonts w:ascii="Times New Roman" w:hAnsi="Times New Roman" w:cs="Times New Roman"/>
        </w:rPr>
        <w:t xml:space="preserve"> in this process, </w:t>
      </w:r>
      <w:r w:rsidRPr="00934C34">
        <w:rPr>
          <w:rFonts w:ascii="Times New Roman" w:hAnsi="Times New Roman" w:cs="Times New Roman"/>
          <w:b/>
          <w:u w:val="single"/>
        </w:rPr>
        <w:t>the word ethnicity is used instead of race, thus blurring the explicit presence of a racial discourse, while clearly referring to categories previously named as racial</w:t>
      </w:r>
      <w:r w:rsidRPr="00934C34">
        <w:rPr>
          <w:rFonts w:ascii="Times New Roman" w:hAnsi="Times New Roman" w:cs="Times New Roman"/>
          <w:u w:val="single"/>
        </w:rPr>
        <w:t>.</w:t>
      </w:r>
      <w:r w:rsidRPr="00934C34">
        <w:rPr>
          <w:rFonts w:ascii="Times New Roman" w:hAnsi="Times New Roman" w:cs="Times New Roman"/>
          <w:sz w:val="12"/>
        </w:rPr>
        <w:t>¶</w:t>
      </w:r>
      <w:r w:rsidRPr="00934C34">
        <w:rPr>
          <w:rFonts w:ascii="Times New Roman" w:hAnsi="Times New Roman" w:cs="Times New Roman"/>
          <w:sz w:val="12"/>
          <w:u w:val="single"/>
        </w:rPr>
        <w:t xml:space="preserve"> </w:t>
      </w:r>
      <w:r w:rsidRPr="00934C34">
        <w:rPr>
          <w:rFonts w:ascii="Times New Roman" w:hAnsi="Times New Roman" w:cs="Times New Roman"/>
        </w:rPr>
        <w:t xml:space="preserve">Meanwhile, it is widely argued that </w:t>
      </w:r>
      <w:r w:rsidRPr="00934C34">
        <w:rPr>
          <w:rStyle w:val="StyleUnderline"/>
          <w:rFonts w:ascii="Times New Roman" w:hAnsi="Times New Roman" w:cs="Times New Roman"/>
          <w:b/>
        </w:rPr>
        <w:t xml:space="preserve">racial thinking and racist ideologies and practices continue, despite the widespread </w:t>
      </w:r>
      <w:r w:rsidRPr="00934C34">
        <w:rPr>
          <w:rStyle w:val="Emphasis"/>
          <w:rFonts w:ascii="Times New Roman" w:hAnsi="Times New Roman" w:cs="Times New Roman"/>
        </w:rPr>
        <w:t>public denial of race as an acceptable mode of discourse</w:t>
      </w:r>
      <w:r w:rsidRPr="00934C34">
        <w:rPr>
          <w:rFonts w:ascii="Times New Roman" w:hAnsi="Times New Roman" w:cs="Times New Roman"/>
        </w:rPr>
        <w:t xml:space="preserve"> (Goldberg 2008; Lentin and Titley 2011). This argument often refers to cultural racism – in which reference to biological differences are submerged or replaced by reference to cultural attributes, which serve to differentiate categories of people that look very similar to the categories of older, more explicitly racial discourses</w:t>
      </w:r>
      <w:r w:rsidRPr="00934C34">
        <w:rPr>
          <w:rFonts w:ascii="Times New Roman" w:hAnsi="Times New Roman" w:cs="Times New Roman"/>
          <w:b/>
        </w:rPr>
        <w:t xml:space="preserve">; </w:t>
      </w:r>
      <w:r w:rsidRPr="00934C34">
        <w:rPr>
          <w:rStyle w:val="StyleUnderline"/>
          <w:rFonts w:ascii="Times New Roman" w:hAnsi="Times New Roman" w:cs="Times New Roman"/>
          <w:b/>
        </w:rPr>
        <w:t xml:space="preserve">culture may also be essentialized and naturalized (even biologized) in ways that also blur the difference between cultural and biological modes of reference. </w:t>
      </w:r>
      <w:r w:rsidRPr="00934C34">
        <w:rPr>
          <w:rFonts w:ascii="Times New Roman" w:hAnsi="Times New Roman" w:cs="Times New Roman"/>
        </w:rPr>
        <w:t>A key feature here, noted by various commentators (Stolcke 1995; Miles and Brown 2003), is a discourse about how people naturally prefer to ‘be with their own kind’. The notion of ‘kind’ in this discourse is superficially and convincingly defined in terms of culture – people feeling comfortable with others who share their language, practices, values, beliefs, and so on. However, (1) such a proclivity is said to be a natural human tendency (hardwired in by evolution in sociobiological versions of the argument), thus bringing biology into the equation; and (2) if people do want to ‘stick with their own’, then they will also want to breed with them, which tends to make biology and culture overlap: kinship is a key domain in which ideas about biocultural difference are reproduced (Wade 2002).</w:t>
      </w:r>
      <w:r w:rsidRPr="00934C34">
        <w:rPr>
          <w:rFonts w:ascii="Times New Roman" w:hAnsi="Times New Roman" w:cs="Times New Roman"/>
          <w:sz w:val="12"/>
        </w:rPr>
        <w:t>¶</w:t>
      </w:r>
      <w:r w:rsidRPr="00934C34">
        <w:rPr>
          <w:rFonts w:ascii="Times New Roman" w:hAnsi="Times New Roman" w:cs="Times New Roman"/>
        </w:rPr>
        <w:t xml:space="preserve"> </w:t>
      </w:r>
      <w:r w:rsidRPr="00934C34">
        <w:rPr>
          <w:rStyle w:val="StyleUnderline"/>
          <w:rFonts w:ascii="Times New Roman" w:hAnsi="Times New Roman" w:cs="Times New Roman"/>
          <w:b/>
        </w:rPr>
        <w:t>Arguments adducing the persistence of racism locate it at different levels</w:t>
      </w:r>
      <w:r w:rsidRPr="00934C34">
        <w:rPr>
          <w:rFonts w:ascii="Times New Roman" w:hAnsi="Times New Roman" w:cs="Times New Roman"/>
          <w:b/>
        </w:rPr>
        <w:t xml:space="preserve">. </w:t>
      </w:r>
      <w:r w:rsidRPr="00934C34">
        <w:rPr>
          <w:rStyle w:val="StyleUnderline"/>
          <w:rFonts w:ascii="Times New Roman" w:hAnsi="Times New Roman" w:cs="Times New Roman"/>
          <w:b/>
        </w:rPr>
        <w:t xml:space="preserve">It may be identified in the practices of the state, for example in racial profiling practices </w:t>
      </w:r>
      <w:r w:rsidRPr="00934C34">
        <w:rPr>
          <w:rFonts w:ascii="Times New Roman" w:hAnsi="Times New Roman" w:cs="Times New Roman"/>
        </w:rPr>
        <w:t xml:space="preserve">– </w:t>
      </w:r>
      <w:r w:rsidRPr="00934C34">
        <w:rPr>
          <w:rStyle w:val="Emphasis"/>
          <w:rFonts w:ascii="Times New Roman" w:hAnsi="Times New Roman" w:cs="Times New Roman"/>
        </w:rPr>
        <w:t>secret and explicitly racial</w:t>
      </w:r>
      <w:r w:rsidRPr="00934C34">
        <w:rPr>
          <w:rFonts w:ascii="Times New Roman" w:hAnsi="Times New Roman" w:cs="Times New Roman"/>
        </w:rPr>
        <w:t xml:space="preserve">, </w:t>
      </w:r>
      <w:r w:rsidRPr="00934C34">
        <w:rPr>
          <w:rStyle w:val="Emphasis"/>
          <w:rFonts w:ascii="Times New Roman" w:hAnsi="Times New Roman" w:cs="Times New Roman"/>
        </w:rPr>
        <w:t>or open and euphemized as ‘cultural’</w:t>
      </w:r>
      <w:r w:rsidRPr="00934C34">
        <w:rPr>
          <w:rFonts w:ascii="Times New Roman" w:hAnsi="Times New Roman" w:cs="Times New Roman"/>
        </w:rPr>
        <w:t xml:space="preserve"> – </w:t>
      </w:r>
      <w:r w:rsidRPr="00934C34">
        <w:rPr>
          <w:rStyle w:val="StyleUnderline"/>
          <w:rFonts w:ascii="Times New Roman" w:hAnsi="Times New Roman" w:cs="Times New Roman"/>
          <w:b/>
        </w:rPr>
        <w:t>aimed at monitoring ‘security’</w:t>
      </w:r>
      <w:r w:rsidRPr="00934C34">
        <w:rPr>
          <w:rFonts w:ascii="Times New Roman" w:hAnsi="Times New Roman" w:cs="Times New Roman"/>
          <w:b/>
        </w:rPr>
        <w:t>;</w:t>
      </w:r>
      <w:r w:rsidRPr="00934C34">
        <w:rPr>
          <w:rFonts w:ascii="Times New Roman" w:hAnsi="Times New Roman" w:cs="Times New Roman"/>
        </w:rPr>
        <w:t xml:space="preserve"> or in the idea that British immigration policy after 1950 actively sought to restrict the entry of New Commonwealth (i.e. non-white) immigrants, without mentioning race. </w:t>
      </w:r>
      <w:r w:rsidRPr="00934C34">
        <w:rPr>
          <w:rStyle w:val="StyleUnderline"/>
          <w:rFonts w:ascii="Times New Roman" w:hAnsi="Times New Roman" w:cs="Times New Roman"/>
          <w:sz w:val="16"/>
        </w:rPr>
        <w:t>Racism</w:t>
      </w:r>
      <w:r w:rsidRPr="00934C34">
        <w:rPr>
          <w:rFonts w:ascii="Times New Roman" w:hAnsi="Times New Roman" w:cs="Times New Roman"/>
        </w:rPr>
        <w:t xml:space="preserve"> may also be identified in the everyday practices of ordinary citizens, most obviously those of a far-right persuasion, but also many who are just ‘doing the best for their families’, when they avoid certain schools and areas, or when they just prefer to ‘stick to their own’. These two levels can come together in the identification of ‘institutional racism’, when the everyday prejudices of state agents (e.g. police ‘canteen culture’) drive practices such as racial profiling, independently of official policy.</w:t>
      </w:r>
      <w:r w:rsidRPr="00934C34">
        <w:rPr>
          <w:rFonts w:ascii="Times New Roman" w:hAnsi="Times New Roman" w:cs="Times New Roman"/>
          <w:sz w:val="12"/>
        </w:rPr>
        <w:t>¶</w:t>
      </w:r>
      <w:r w:rsidRPr="00934C34">
        <w:rPr>
          <w:rFonts w:ascii="Times New Roman" w:hAnsi="Times New Roman" w:cs="Times New Roman"/>
        </w:rPr>
        <w:t xml:space="preserve"> </w:t>
      </w:r>
      <w:r w:rsidRPr="00934C34">
        <w:rPr>
          <w:rFonts w:ascii="Times New Roman" w:hAnsi="Times New Roman" w:cs="Times New Roman"/>
          <w:b/>
          <w:u w:val="single"/>
        </w:rPr>
        <w:t>What we are faced with here is a sea change towards anti-racism and the silencing of race, alongside the persistence of differentiations and discriminations of a racial character</w:t>
      </w:r>
      <w:r w:rsidRPr="00934C34">
        <w:rPr>
          <w:rFonts w:ascii="Times New Roman" w:hAnsi="Times New Roman" w:cs="Times New Roman"/>
        </w:rPr>
        <w:t xml:space="preserve"> (Winant 2004</w:t>
      </w:r>
      <w:r w:rsidRPr="00934C34">
        <w:rPr>
          <w:rFonts w:ascii="Times New Roman" w:hAnsi="Times New Roman" w:cs="Times New Roman"/>
          <w:u w:val="single"/>
        </w:rPr>
        <w:t>).</w:t>
      </w:r>
      <w:r w:rsidRPr="00934C34">
        <w:rPr>
          <w:rFonts w:ascii="Times New Roman" w:hAnsi="Times New Roman" w:cs="Times New Roman"/>
          <w:b/>
          <w:u w:val="single"/>
        </w:rPr>
        <w:t xml:space="preserve"> This deep-seated tension is not unusual. It is a reflection of the </w:t>
      </w:r>
      <w:r w:rsidRPr="00934C34">
        <w:rPr>
          <w:rStyle w:val="Emphasis"/>
          <w:rFonts w:ascii="Times New Roman" w:hAnsi="Times New Roman" w:cs="Times New Roman"/>
        </w:rPr>
        <w:t>tension in liberalism</w:t>
      </w:r>
      <w:r w:rsidRPr="00934C34">
        <w:rPr>
          <w:rFonts w:ascii="Times New Roman" w:hAnsi="Times New Roman" w:cs="Times New Roman"/>
          <w:u w:val="single"/>
        </w:rPr>
        <w:t xml:space="preserve"> </w:t>
      </w:r>
      <w:r w:rsidRPr="00934C34">
        <w:rPr>
          <w:rFonts w:ascii="Times New Roman" w:hAnsi="Times New Roman" w:cs="Times New Roman"/>
          <w:b/>
          <w:u w:val="single"/>
        </w:rPr>
        <w:t>between ideals of equality and, not just the simple existence of inequalit</w:t>
      </w:r>
      <w:r w:rsidRPr="00934C34">
        <w:rPr>
          <w:rFonts w:ascii="Times New Roman" w:hAnsi="Times New Roman" w:cs="Times New Roman"/>
          <w:b/>
        </w:rPr>
        <w:t xml:space="preserve">y, </w:t>
      </w:r>
      <w:r w:rsidRPr="00934C34">
        <w:rPr>
          <w:rFonts w:ascii="Times New Roman" w:hAnsi="Times New Roman" w:cs="Times New Roman"/>
          <w:b/>
          <w:u w:val="single"/>
        </w:rPr>
        <w:t>but the way people also actively maintain that inequality, defending what they have or want to have against others seen as competitors, as less deserving, or as a threat</w:t>
      </w:r>
      <w:r w:rsidRPr="00934C34">
        <w:rPr>
          <w:rFonts w:ascii="Times New Roman" w:hAnsi="Times New Roman" w:cs="Times New Roman"/>
          <w:b/>
        </w:rPr>
        <w:t>.</w:t>
      </w:r>
      <w:r w:rsidRPr="00934C34">
        <w:rPr>
          <w:rFonts w:ascii="Times New Roman" w:hAnsi="Times New Roman" w:cs="Times New Roman"/>
        </w:rPr>
        <w:t xml:space="preserve"> Practices of inclusion always coexist with practices of exclusion in changing ways and with a shifting balance between them: the task of the historian and the social scientist is to identify how these practices operate and interweave.</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Surveillance Reform</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Focusing on government surveillance without tackling corporate data collection locks in place corporate domination and authoritarianism </w:t>
      </w:r>
    </w:p>
    <w:p w:rsidR="002A40EE" w:rsidRPr="00934C34" w:rsidRDefault="002A40EE" w:rsidP="002A40EE">
      <w:pPr>
        <w:rPr>
          <w:rFonts w:ascii="Times New Roman" w:hAnsi="Times New Roman" w:cs="Times New Roman"/>
        </w:rPr>
      </w:pPr>
      <w:r w:rsidRPr="00934C34">
        <w:rPr>
          <w:rFonts w:ascii="Times New Roman" w:hAnsi="Times New Roman" w:cs="Times New Roman"/>
          <w:b/>
        </w:rPr>
        <w:t>Giroux 14</w:t>
      </w:r>
      <w:r w:rsidRPr="00934C34">
        <w:rPr>
          <w:rFonts w:ascii="Times New Roman" w:hAnsi="Times New Roman" w:cs="Times New Roman"/>
        </w:rPr>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6" w:history="1">
        <w:r w:rsidRPr="00934C34">
          <w:rPr>
            <w:rStyle w:val="Hyperlink"/>
            <w:rFonts w:ascii="Times New Roman" w:hAnsi="Times New Roman" w:cs="Times New Roman"/>
          </w:rPr>
          <w:t>http://www.truth-out.org/opinion/item/21656-totalitarian-paranoia-in-the-post-orwellian-surveillance-state</w:t>
        </w:r>
      </w:hyperlink>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The surveillance state</w:t>
      </w:r>
      <w:r w:rsidRPr="00934C34">
        <w:rPr>
          <w:rFonts w:ascii="Times New Roman" w:hAnsi="Times New Roman" w:cs="Times New Roman"/>
        </w:rPr>
        <w:t xml:space="preserve"> with its immense data mining capabilities </w:t>
      </w:r>
      <w:r w:rsidRPr="00934C34">
        <w:rPr>
          <w:rStyle w:val="StyleUnderline"/>
          <w:rFonts w:ascii="Times New Roman" w:hAnsi="Times New Roman" w:cs="Times New Roman"/>
          <w:b/>
        </w:rPr>
        <w:t>represents a historical rupture from</w:t>
      </w:r>
      <w:r w:rsidRPr="00934C34">
        <w:rPr>
          <w:rFonts w:ascii="Times New Roman" w:hAnsi="Times New Roman" w:cs="Times New Roman"/>
          <w:b/>
        </w:rPr>
        <w:t xml:space="preserve"> </w:t>
      </w:r>
      <w:r w:rsidRPr="00934C34">
        <w:rPr>
          <w:rStyle w:val="StyleUnderline"/>
          <w:rFonts w:ascii="Times New Roman" w:hAnsi="Times New Roman" w:cs="Times New Roman"/>
          <w:b/>
        </w:rPr>
        <w:t>traditional notions of modernity</w:t>
      </w:r>
      <w:r w:rsidRPr="00934C34">
        <w:rPr>
          <w:rFonts w:ascii="Times New Roman" w:hAnsi="Times New Roman" w:cs="Times New Roman"/>
        </w:rPr>
        <w:t xml:space="preserve"> with its emphasis on enlightenment, reason, and the social contract. </w:t>
      </w:r>
      <w:r w:rsidRPr="00934C34">
        <w:rPr>
          <w:rStyle w:val="StyleUnderline"/>
          <w:rFonts w:ascii="Times New Roman" w:hAnsi="Times New Roman" w:cs="Times New Roman"/>
          <w:b/>
        </w:rPr>
        <w:t>The older modernity held up the ideals of justice</w:t>
      </w:r>
      <w:r w:rsidRPr="00934C34">
        <w:rPr>
          <w:rFonts w:ascii="Times New Roman" w:hAnsi="Times New Roman" w:cs="Times New Roman"/>
          <w:b/>
        </w:rPr>
        <w:t>,</w:t>
      </w:r>
      <w:r w:rsidRPr="00934C34">
        <w:rPr>
          <w:rFonts w:ascii="Times New Roman" w:hAnsi="Times New Roman" w:cs="Times New Roman"/>
        </w:rPr>
        <w:t xml:space="preserve"> equality, freedom, and democracy, however flawed. </w:t>
      </w:r>
      <w:r w:rsidRPr="00934C34">
        <w:rPr>
          <w:rStyle w:val="StyleUnderline"/>
          <w:rFonts w:ascii="Times New Roman" w:hAnsi="Times New Roman" w:cs="Times New Roman"/>
          <w:b/>
        </w:rPr>
        <w:t>The</w:t>
      </w:r>
      <w:r w:rsidRPr="00934C34">
        <w:rPr>
          <w:rFonts w:ascii="Times New Roman" w:hAnsi="Times New Roman" w:cs="Times New Roman"/>
          <w:b/>
        </w:rPr>
        <w:t xml:space="preserve"> </w:t>
      </w:r>
      <w:r w:rsidRPr="00934C34">
        <w:rPr>
          <w:rStyle w:val="StyleUnderline"/>
          <w:rFonts w:ascii="Times New Roman" w:hAnsi="Times New Roman" w:cs="Times New Roman"/>
          <w:b/>
        </w:rPr>
        <w:t>investment in public goods was seen as central to a social contract that implied that all citizens should have</w:t>
      </w:r>
      <w:r w:rsidRPr="00934C34">
        <w:rPr>
          <w:rFonts w:ascii="Times New Roman" w:hAnsi="Times New Roman" w:cs="Times New Roman"/>
          <w:b/>
        </w:rPr>
        <w:t xml:space="preserve"> </w:t>
      </w:r>
      <w:r w:rsidRPr="00934C34">
        <w:rPr>
          <w:rStyle w:val="StyleUnderline"/>
          <w:rFonts w:ascii="Times New Roman" w:hAnsi="Times New Roman" w:cs="Times New Roman"/>
          <w:b/>
        </w:rPr>
        <w:t>access to those provisions, resources, institutions, and benefits that expanded their sense of agency</w:t>
      </w:r>
      <w:r w:rsidRPr="00934C34">
        <w:rPr>
          <w:rFonts w:ascii="Times New Roman" w:hAnsi="Times New Roman" w:cs="Times New Roman"/>
        </w:rPr>
        <w:t xml:space="preserve"> and social responsibility. </w:t>
      </w:r>
      <w:r w:rsidRPr="00934C34">
        <w:rPr>
          <w:rStyle w:val="StyleUnderline"/>
          <w:rFonts w:ascii="Times New Roman" w:hAnsi="Times New Roman" w:cs="Times New Roman"/>
          <w:b/>
        </w:rPr>
        <w:t>The new modernity and its expanding surveillance net subordinates human needs</w:t>
      </w:r>
      <w:r w:rsidRPr="00934C34">
        <w:rPr>
          <w:rFonts w:ascii="Times New Roman" w:hAnsi="Times New Roman" w:cs="Times New Roman"/>
        </w:rPr>
        <w:t xml:space="preserve">, public goods, </w:t>
      </w:r>
      <w:r w:rsidRPr="00934C34">
        <w:rPr>
          <w:rStyle w:val="StyleUnderline"/>
          <w:rFonts w:ascii="Times New Roman" w:hAnsi="Times New Roman" w:cs="Times New Roman"/>
          <w:b/>
        </w:rPr>
        <w:t>and justice to the demands of commerce and the accumulation of capital</w:t>
      </w:r>
      <w:r w:rsidRPr="00934C34">
        <w:rPr>
          <w:rFonts w:ascii="Times New Roman" w:hAnsi="Times New Roman" w:cs="Times New Roman"/>
        </w:rPr>
        <w:t xml:space="preserve">, at all costs. The contemporary citizen is primarily a consumer and entrepreneur wedded to the belief that the most desirable features of human behavior are rooted in a "basic tendency towards competitive, acquisitive and uniquely self-interested behavior which is the central fact of human social life."23 </w:t>
      </w:r>
      <w:r w:rsidRPr="00934C34">
        <w:rPr>
          <w:rStyle w:val="StyleUnderline"/>
          <w:rFonts w:ascii="Times New Roman" w:hAnsi="Times New Roman" w:cs="Times New Roman"/>
          <w:b/>
        </w:rPr>
        <w:t>Modernity is now driven by the imperatives of a savage neoliberal political and economic system that</w:t>
      </w:r>
      <w:r w:rsidRPr="00934C34">
        <w:rPr>
          <w:rFonts w:ascii="Times New Roman" w:hAnsi="Times New Roman" w:cs="Times New Roman"/>
          <w:b/>
        </w:rPr>
        <w:t xml:space="preserve"> </w:t>
      </w:r>
      <w:r w:rsidRPr="00934C34">
        <w:rPr>
          <w:rStyle w:val="StyleUnderline"/>
          <w:rFonts w:ascii="Times New Roman" w:hAnsi="Times New Roman" w:cs="Times New Roman"/>
          <w:b/>
        </w:rPr>
        <w:t>embrace</w:t>
      </w:r>
      <w:r w:rsidRPr="00934C34">
        <w:rPr>
          <w:rFonts w:ascii="Times New Roman" w:hAnsi="Times New Roman" w:cs="Times New Roman"/>
        </w:rPr>
        <w:t xml:space="preserve"> what Charles Derber and June Sekera call </w:t>
      </w:r>
      <w:r w:rsidRPr="00934C34">
        <w:rPr>
          <w:rStyle w:val="StyleUnderline"/>
          <w:rFonts w:ascii="Times New Roman" w:hAnsi="Times New Roman" w:cs="Times New Roman"/>
          <w:b/>
        </w:rPr>
        <w:t>a "public goods deficit"</w:t>
      </w:r>
      <w:r w:rsidRPr="00934C34">
        <w:rPr>
          <w:rFonts w:ascii="Times New Roman" w:hAnsi="Times New Roman" w:cs="Times New Roman"/>
        </w:rPr>
        <w:t xml:space="preserve"> in which "budgetary priorities" are relentlessly pushed so as to hollow out the welfare state and drastically reduce social provisions as part of a larger neoliberal counter revolution to lower the taxes of the rich and mega-corporations while selling off public good to private interests.24 </w:t>
      </w:r>
      <w:r w:rsidRPr="00934C34">
        <w:rPr>
          <w:rStyle w:val="StyleUnderline"/>
          <w:rFonts w:ascii="Times New Roman" w:hAnsi="Times New Roman" w:cs="Times New Roman"/>
          <w:b/>
        </w:rPr>
        <w:t>Debates about the meaning and purpose of the public and social good have been co-opted by a politics of fear</w:t>
      </w:r>
      <w:r w:rsidRPr="00934C34">
        <w:rPr>
          <w:rFonts w:ascii="Times New Roman" w:hAnsi="Times New Roman" w:cs="Times New Roman"/>
          <w:b/>
        </w:rPr>
        <w:t>,</w:t>
      </w:r>
      <w:r w:rsidRPr="00934C34">
        <w:rPr>
          <w:rFonts w:ascii="Times New Roman" w:hAnsi="Times New Roman" w:cs="Times New Roman"/>
        </w:rPr>
        <w:t xml:space="preserve"> relegating notions of the civic good, public sphere, and even the very word "public" to the status of a liability, if not a pathology.25 Fear has lost its social connotations and no longer references fear of social deprivations such as poverty, homelessness, lack of health care, and other fundamental conditions of agency. </w:t>
      </w:r>
      <w:r w:rsidRPr="00934C34">
        <w:rPr>
          <w:rStyle w:val="Emphasis"/>
          <w:rFonts w:ascii="Times New Roman" w:hAnsi="Times New Roman" w:cs="Times New Roman"/>
        </w:rPr>
        <w:t>Fear is now personalized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reduced to</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an atomized fear</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that revolves</w:t>
      </w:r>
      <w:r w:rsidRPr="00934C34">
        <w:rPr>
          <w:rFonts w:ascii="Times New Roman" w:hAnsi="Times New Roman" w:cs="Times New Roman"/>
          <w:b/>
        </w:rPr>
        <w:t xml:space="preserve"> </w:t>
      </w:r>
      <w:r w:rsidRPr="00934C34">
        <w:rPr>
          <w:rStyle w:val="StyleUnderline"/>
          <w:rFonts w:ascii="Times New Roman" w:hAnsi="Times New Roman" w:cs="Times New Roman"/>
          <w:b/>
        </w:rPr>
        <w:t>around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crime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safety</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apocalypse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 xml:space="preserve">and </w:t>
      </w:r>
      <w:r w:rsidRPr="00934C34">
        <w:rPr>
          <w:rStyle w:val="Emphasis"/>
          <w:rFonts w:ascii="Times New Roman" w:hAnsi="Times New Roman" w:cs="Times New Roman"/>
        </w:rPr>
        <w:t>survival</w:t>
      </w:r>
      <w:r w:rsidRPr="00934C34">
        <w:rPr>
          <w:rFonts w:ascii="Times New Roman" w:hAnsi="Times New Roman" w:cs="Times New Roman"/>
        </w:rPr>
        <w:t>. In this instance, as the late Harvard economist John Kenneth Galbraith once warned, modernity now privileges "a disgraceful combination of 'private opulence and public squalor.' "26 This is not surprising given the basic elements of neoliberal policy, which as Jeremy Gilbert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sectors.27</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Under the regime of neoliberal capitalism, </w:t>
      </w:r>
      <w:r w:rsidRPr="00934C34">
        <w:rPr>
          <w:rStyle w:val="StyleUnderline"/>
          <w:rFonts w:ascii="Times New Roman" w:hAnsi="Times New Roman" w:cs="Times New Roman"/>
          <w:b/>
        </w:rPr>
        <w:t>the expansion of government and corporate surveillance measures become synonymous with new forms of governance and an intensification of material and symbolic violenc</w:t>
      </w:r>
      <w:r w:rsidRPr="00934C34">
        <w:rPr>
          <w:rFonts w:ascii="Times New Roman" w:hAnsi="Times New Roman" w:cs="Times New Roman"/>
          <w:b/>
        </w:rPr>
        <w:t>e</w:t>
      </w:r>
      <w:r w:rsidRPr="00934C34">
        <w:rPr>
          <w:rFonts w:ascii="Times New Roman" w:hAnsi="Times New Roman" w:cs="Times New Roman"/>
        </w:rPr>
        <w:t xml:space="preserve">.28 Rather than wage a war on terrorists, </w:t>
      </w:r>
      <w:r w:rsidRPr="00934C34">
        <w:rPr>
          <w:rStyle w:val="StyleUnderline"/>
          <w:rFonts w:ascii="Times New Roman" w:hAnsi="Times New Roman" w:cs="Times New Roman"/>
          <w:b/>
        </w:rPr>
        <w:t>the neoliberal security state wages a war on dissent in the interest of consolidating class power</w:t>
      </w:r>
      <w:r w:rsidRPr="00934C34">
        <w:rPr>
          <w:rFonts w:ascii="Times New Roman" w:hAnsi="Times New Roman" w:cs="Times New Roman"/>
        </w:rPr>
        <w:t>. How else to explain the merging of corporate and state surveillance systems updated with the most sophisticated shared technologies used in the last few years to engage in illicit counterintelligence operations, participate in industrial espionage29 and disrupt and attack pro-democracy movements such as Occupy and a range of other nonviolent social movements protesting a myriad of state and corporate injustices.30 This type of illegal spying in the interest of stealing industrial secrets and closing down dissent by peaceful protesters has less to do with national security than it has to do with mimicking the abuses and tactics used by the Stasi in East Germany during the Cold War. How else to explain why many law-abiding citizens "and those with dissenting views within the law can be singled out for surveillance and placed on wide-ranging watch lists relating to terrorism."31</w:t>
      </w:r>
      <w:r w:rsidRPr="00934C34">
        <w:rPr>
          <w:rStyle w:val="Emphasis"/>
          <w:rFonts w:ascii="Times New Roman" w:hAnsi="Times New Roman" w:cs="Times New Roman"/>
        </w:rPr>
        <w:t>Public outrage seems to disappear</w:t>
      </w:r>
      <w:r w:rsidRPr="00934C34">
        <w:rPr>
          <w:rFonts w:ascii="Times New Roman" w:hAnsi="Times New Roman" w:cs="Times New Roman"/>
        </w:rPr>
        <w:t>, with few exceptions</w:t>
      </w:r>
      <w:r w:rsidRPr="00934C34">
        <w:rPr>
          <w:rStyle w:val="StyleUnderline"/>
          <w:rFonts w:ascii="Times New Roman" w:hAnsi="Times New Roman" w:cs="Times New Roman"/>
          <w:b/>
        </w:rPr>
        <w:t>, as the state and its corporate allies do little to protect privacy rights, civil liberties and a culture of critical exchange and dissent</w:t>
      </w:r>
      <w:r w:rsidRPr="00934C34">
        <w:rPr>
          <w:rFonts w:ascii="Times New Roman" w:hAnsi="Times New Roman" w:cs="Times New Roman"/>
        </w:rPr>
        <w:t xml:space="preserve">. Even worse, </w:t>
      </w:r>
      <w:r w:rsidRPr="00934C34">
        <w:rPr>
          <w:rStyle w:val="StyleUnderline"/>
          <w:rFonts w:ascii="Times New Roman" w:hAnsi="Times New Roman" w:cs="Times New Roman"/>
          <w:b/>
        </w:rPr>
        <w:t>they shut down a culture of questioning and engage in forms of domestic terrorism</w:t>
      </w:r>
      <w:r w:rsidRPr="00934C34">
        <w:rPr>
          <w:rFonts w:ascii="Times New Roman" w:hAnsi="Times New Roman" w:cs="Times New Roman"/>
          <w:b/>
        </w:rPr>
        <w:t xml:space="preserve">. </w:t>
      </w:r>
      <w:r w:rsidRPr="00934C34">
        <w:rPr>
          <w:rStyle w:val="StyleUnderline"/>
          <w:rFonts w:ascii="Times New Roman" w:hAnsi="Times New Roman" w:cs="Times New Roman"/>
          <w:b/>
        </w:rPr>
        <w:t>State violence</w:t>
      </w:r>
      <w:r w:rsidRPr="00934C34">
        <w:rPr>
          <w:rFonts w:ascii="Times New Roman" w:hAnsi="Times New Roman" w:cs="Times New Roman"/>
        </w:rPr>
        <w:t xml:space="preserve"> in this case </w:t>
      </w:r>
      <w:r w:rsidRPr="00934C34">
        <w:rPr>
          <w:rStyle w:val="StyleUnderline"/>
          <w:rFonts w:ascii="Times New Roman" w:hAnsi="Times New Roman" w:cs="Times New Roman"/>
          <w:b/>
        </w:rPr>
        <w:t>becomes the preferred antidote to the demanding work of reflection</w:t>
      </w:r>
      <w:r w:rsidRPr="00934C34">
        <w:rPr>
          <w:rFonts w:ascii="Times New Roman" w:hAnsi="Times New Roman" w:cs="Times New Roman"/>
        </w:rPr>
        <w:t>, analysis, dialogue and imagining the points of views of others. The war against dissent waged by secret counterintelligence agencies is a mode of domestic terrorism in which, as David Graeber has argued, violence is "often the preferred weapon of the stupid."32</w:t>
      </w:r>
      <w:r w:rsidRPr="00934C34">
        <w:rPr>
          <w:rStyle w:val="StyleUnderline"/>
          <w:rFonts w:ascii="Times New Roman" w:hAnsi="Times New Roman" w:cs="Times New Roman"/>
          <w:b/>
        </w:rPr>
        <w:t>Modernity</w:t>
      </w:r>
      <w:r w:rsidRPr="00934C34">
        <w:rPr>
          <w:rFonts w:ascii="Times New Roman" w:hAnsi="Times New Roman" w:cs="Times New Roman"/>
        </w:rPr>
        <w:t xml:space="preserve"> in this </w:t>
      </w:r>
      <w:r w:rsidRPr="00934C34">
        <w:rPr>
          <w:rFonts w:ascii="Times New Roman" w:hAnsi="Times New Roman" w:cs="Times New Roman"/>
          <w:b/>
        </w:rPr>
        <w:t xml:space="preserve">instance </w:t>
      </w:r>
      <w:r w:rsidRPr="00934C34">
        <w:rPr>
          <w:rStyle w:val="StyleUnderline"/>
          <w:rFonts w:ascii="Times New Roman" w:hAnsi="Times New Roman" w:cs="Times New Roman"/>
          <w:b/>
        </w:rPr>
        <w:t>has been updated, wired and militarized</w:t>
      </w:r>
      <w:r w:rsidRPr="00934C34">
        <w:rPr>
          <w:rFonts w:ascii="Times New Roman" w:hAnsi="Times New Roman" w:cs="Times New Roman"/>
        </w:rPr>
        <w:t>. No longer content to play out its historical role of a modernized panopticon,</w:t>
      </w:r>
      <w:r w:rsidRPr="00934C34">
        <w:rPr>
          <w:rFonts w:ascii="Times New Roman" w:hAnsi="Times New Roman" w:cs="Times New Roman"/>
          <w:b/>
        </w:rPr>
        <w:t xml:space="preserve"> </w:t>
      </w:r>
      <w:r w:rsidRPr="00934C34">
        <w:rPr>
          <w:rStyle w:val="StyleUnderline"/>
          <w:rFonts w:ascii="Times New Roman" w:hAnsi="Times New Roman" w:cs="Times New Roman"/>
          <w:b/>
        </w:rPr>
        <w:t>it has become militarized and a multilayered source of insecurity, entertainment and commerc</w:t>
      </w:r>
      <w:r w:rsidRPr="00934C34">
        <w:rPr>
          <w:rFonts w:ascii="Times New Roman" w:hAnsi="Times New Roman" w:cs="Times New Roman"/>
          <w:b/>
        </w:rPr>
        <w:t>e</w:t>
      </w:r>
      <w:r w:rsidRPr="00934C34">
        <w:rPr>
          <w:rFonts w:ascii="Times New Roman" w:hAnsi="Times New Roman" w:cs="Times New Roman"/>
        </w:rPr>
        <w:t xml:space="preserve">. In addition, </w:t>
      </w:r>
      <w:r w:rsidRPr="00934C34">
        <w:rPr>
          <w:rStyle w:val="StyleUnderline"/>
          <w:rFonts w:ascii="Times New Roman" w:hAnsi="Times New Roman" w:cs="Times New Roman"/>
          <w:b/>
        </w:rPr>
        <w:t>this new stage of modernity is driven</w:t>
      </w:r>
      <w:r w:rsidRPr="00934C34">
        <w:rPr>
          <w:rFonts w:ascii="Times New Roman" w:hAnsi="Times New Roman" w:cs="Times New Roman"/>
        </w:rPr>
        <w:t xml:space="preserve"> not only </w:t>
      </w:r>
      <w:r w:rsidRPr="00934C34">
        <w:rPr>
          <w:rStyle w:val="StyleUnderline"/>
          <w:rFonts w:ascii="Times New Roman" w:hAnsi="Times New Roman" w:cs="Times New Roman"/>
          <w:b/>
        </w:rPr>
        <w:t>by</w:t>
      </w:r>
      <w:r w:rsidRPr="00934C34">
        <w:rPr>
          <w:rFonts w:ascii="Times New Roman" w:hAnsi="Times New Roman" w:cs="Times New Roman"/>
          <w:b/>
        </w:rPr>
        <w:t xml:space="preserve"> </w:t>
      </w:r>
      <w:r w:rsidRPr="00934C34">
        <w:rPr>
          <w:rFonts w:ascii="Times New Roman" w:hAnsi="Times New Roman" w:cs="Times New Roman"/>
        </w:rPr>
        <w:t xml:space="preserve">the need to watch but also </w:t>
      </w:r>
      <w:r w:rsidRPr="00934C34">
        <w:rPr>
          <w:rStyle w:val="StyleUnderline"/>
          <w:rFonts w:ascii="Times New Roman" w:hAnsi="Times New Roman" w:cs="Times New Roman"/>
          <w:b/>
        </w:rPr>
        <w:t>the will to punish</w:t>
      </w:r>
      <w:r w:rsidRPr="00934C34">
        <w:rPr>
          <w:rFonts w:ascii="Times New Roman" w:hAnsi="Times New Roman" w:cs="Times New Roman"/>
          <w:b/>
        </w:rPr>
        <w:t>.</w:t>
      </w:r>
      <w:r w:rsidRPr="00934C34">
        <w:rPr>
          <w:rFonts w:ascii="Times New Roman" w:hAnsi="Times New Roman" w:cs="Times New Roman"/>
        </w:rPr>
        <w:t xml:space="preserve"> Phone calls, emails, social networks and almost every other vestige of electronic communication are now being collected and stored by corporate and government organizations such as the NSA and numerous other intelligence agencies. Snowden's exposure </w:t>
      </w:r>
      <w:r w:rsidRPr="00934C34">
        <w:rPr>
          <w:rFonts w:ascii="Times New Roman" w:hAnsi="Times New Roman" w:cs="Times New Roman"/>
        </w:rPr>
        <w:lastRenderedPageBreak/>
        <w:t xml:space="preserve">of the massive reach of the surveillance state with its biosensors, scanners, face recognition technologies, miniature drones, high speed computers, massive data mining capabilities and other stealth technologies made visible "the stark realities of disappearing privacy and diminishing liberties."33 But </w:t>
      </w:r>
      <w:r w:rsidRPr="00934C34">
        <w:rPr>
          <w:rStyle w:val="StyleUnderline"/>
          <w:rFonts w:ascii="Times New Roman" w:hAnsi="Times New Roman" w:cs="Times New Roman"/>
          <w:b/>
        </w:rPr>
        <w:t>the NSA</w:t>
      </w:r>
      <w:r w:rsidRPr="00934C34">
        <w:rPr>
          <w:rFonts w:ascii="Times New Roman" w:hAnsi="Times New Roman" w:cs="Times New Roman"/>
          <w:b/>
        </w:rPr>
        <w:t xml:space="preserve"> </w:t>
      </w:r>
      <w:r w:rsidRPr="00934C34">
        <w:rPr>
          <w:rStyle w:val="StyleUnderline"/>
          <w:rFonts w:ascii="Times New Roman" w:hAnsi="Times New Roman" w:cs="Times New Roman"/>
          <w:b/>
        </w:rPr>
        <w:t>and</w:t>
      </w:r>
      <w:r w:rsidRPr="00934C34">
        <w:rPr>
          <w:rFonts w:ascii="Times New Roman" w:hAnsi="Times New Roman" w:cs="Times New Roman"/>
        </w:rPr>
        <w:t xml:space="preserve"> the </w:t>
      </w:r>
      <w:r w:rsidRPr="00934C34">
        <w:rPr>
          <w:rStyle w:val="StyleUnderline"/>
          <w:rFonts w:ascii="Times New Roman" w:hAnsi="Times New Roman" w:cs="Times New Roman"/>
          <w:b/>
        </w:rPr>
        <w:t>other</w:t>
      </w:r>
      <w:r w:rsidRPr="00934C34">
        <w:rPr>
          <w:rFonts w:ascii="Times New Roman" w:hAnsi="Times New Roman" w:cs="Times New Roman"/>
          <w:b/>
        </w:rPr>
        <w:t xml:space="preserve"> </w:t>
      </w:r>
      <w:r w:rsidRPr="00934C34">
        <w:rPr>
          <w:rFonts w:ascii="Times New Roman" w:hAnsi="Times New Roman" w:cs="Times New Roman"/>
        </w:rPr>
        <w:t>16</w:t>
      </w:r>
      <w:r w:rsidRPr="00934C34">
        <w:rPr>
          <w:rFonts w:ascii="Times New Roman" w:hAnsi="Times New Roman" w:cs="Times New Roman"/>
          <w:b/>
        </w:rPr>
        <w:t xml:space="preserve"> </w:t>
      </w:r>
      <w:r w:rsidRPr="00934C34">
        <w:rPr>
          <w:rStyle w:val="StyleUnderline"/>
          <w:rFonts w:ascii="Times New Roman" w:hAnsi="Times New Roman" w:cs="Times New Roman"/>
          <w:b/>
        </w:rPr>
        <w:t>intelligence agencies are</w:t>
      </w:r>
      <w:r w:rsidRPr="00934C34">
        <w:rPr>
          <w:rFonts w:ascii="Times New Roman" w:hAnsi="Times New Roman" w:cs="Times New Roman"/>
          <w:b/>
        </w:rPr>
        <w:t xml:space="preserve"> </w:t>
      </w:r>
      <w:r w:rsidRPr="00934C34">
        <w:rPr>
          <w:rStyle w:val="StyleUnderline"/>
          <w:rFonts w:ascii="Times New Roman" w:hAnsi="Times New Roman" w:cs="Times New Roman"/>
          <w:b/>
        </w:rPr>
        <w:t>not the only threat to privacy, freedom and democracy</w:t>
      </w:r>
      <w:r w:rsidRPr="00934C34">
        <w:rPr>
          <w:rFonts w:ascii="Times New Roman" w:hAnsi="Times New Roman" w:cs="Times New Roman"/>
          <w:b/>
        </w:rPr>
        <w:t xml:space="preserve">. </w:t>
      </w:r>
      <w:r w:rsidRPr="00934C34">
        <w:rPr>
          <w:rStyle w:val="Emphasis"/>
          <w:rFonts w:ascii="Times New Roman" w:hAnsi="Times New Roman" w:cs="Times New Roman"/>
        </w:rPr>
        <w:t>Corporations</w:t>
      </w:r>
      <w:r w:rsidRPr="00934C34">
        <w:rPr>
          <w:rFonts w:ascii="Times New Roman" w:hAnsi="Times New Roman" w:cs="Times New Roman"/>
        </w:rPr>
        <w:t xml:space="preserve"> </w:t>
      </w:r>
      <w:r w:rsidRPr="00934C34">
        <w:rPr>
          <w:rStyle w:val="StyleUnderline"/>
          <w:rFonts w:ascii="Times New Roman" w:hAnsi="Times New Roman" w:cs="Times New Roman"/>
          <w:b/>
        </w:rPr>
        <w:t>now have their own intelligence</w:t>
      </w:r>
      <w:r w:rsidRPr="00934C34">
        <w:rPr>
          <w:rFonts w:ascii="Times New Roman" w:hAnsi="Times New Roman" w:cs="Times New Roman"/>
          <w:b/>
        </w:rPr>
        <w:t xml:space="preserve"> </w:t>
      </w:r>
      <w:r w:rsidRPr="00934C34">
        <w:rPr>
          <w:rStyle w:val="StyleUnderline"/>
          <w:rFonts w:ascii="Times New Roman" w:hAnsi="Times New Roman" w:cs="Times New Roman"/>
          <w:b/>
        </w:rPr>
        <w:t>agencies and data mining offices and use these agencies and new surveillance technologies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largely to spy on those who question the abuses of corporate power</w:t>
      </w:r>
      <w:r w:rsidRPr="00934C34">
        <w:rPr>
          <w:rFonts w:ascii="Times New Roman" w:hAnsi="Times New Roman" w:cs="Times New Roman"/>
        </w:rPr>
        <w:t xml:space="preserve">. </w:t>
      </w:r>
      <w:r w:rsidRPr="00934C34">
        <w:rPr>
          <w:rStyle w:val="StyleUnderline"/>
          <w:rFonts w:ascii="Times New Roman" w:hAnsi="Times New Roman" w:cs="Times New Roman"/>
          <w:b/>
        </w:rPr>
        <w:t>The emergence of fusion centers exemplifies how power is now a mix of corporate, local, federal and global intelligence agencies</w:t>
      </w:r>
      <w:r w:rsidRPr="00934C34">
        <w:rPr>
          <w:rFonts w:ascii="Times New Roman" w:hAnsi="Times New Roman" w:cs="Times New Roman"/>
        </w:rPr>
        <w:t xml:space="preserve">, all sharing information that can be used by various agencies to stifle dissent and punish pro-democracy activists. What is clear is that </w:t>
      </w:r>
      <w:r w:rsidRPr="00934C34">
        <w:rPr>
          <w:rStyle w:val="StyleUnderline"/>
          <w:rFonts w:ascii="Times New Roman" w:hAnsi="Times New Roman" w:cs="Times New Roman"/>
          <w:b/>
        </w:rPr>
        <w:t>this combination of gathering and sharing information often results in a lethal mix of anti-democratic</w:t>
      </w:r>
      <w:r w:rsidRPr="00934C34">
        <w:rPr>
          <w:rFonts w:ascii="Times New Roman" w:hAnsi="Times New Roman" w:cs="Times New Roman"/>
          <w:b/>
        </w:rPr>
        <w:t xml:space="preserve"> </w:t>
      </w:r>
      <w:r w:rsidRPr="00934C34">
        <w:rPr>
          <w:rStyle w:val="StyleUnderline"/>
          <w:rFonts w:ascii="Times New Roman" w:hAnsi="Times New Roman" w:cs="Times New Roman"/>
          <w:b/>
        </w:rPr>
        <w:t>practices in which surveillance now extends not only to potential terrorists but to all law-abiding citizens.</w:t>
      </w:r>
      <w:r w:rsidRPr="00934C34">
        <w:rPr>
          <w:rFonts w:ascii="Times New Roman" w:hAnsi="Times New Roman" w:cs="Times New Roman"/>
        </w:rPr>
        <w:t xml:space="preserve"> Within this sinister web of secrecy, suspicion, state-sanctioned violence and illegality, </w:t>
      </w:r>
      <w:r w:rsidRPr="00934C34">
        <w:rPr>
          <w:rStyle w:val="StyleUnderline"/>
          <w:rFonts w:ascii="Times New Roman" w:hAnsi="Times New Roman" w:cs="Times New Roman"/>
          <w:b/>
        </w:rPr>
        <w:t xml:space="preserve">the </w:t>
      </w:r>
      <w:r w:rsidRPr="00934C34">
        <w:rPr>
          <w:rStyle w:val="Emphasis"/>
          <w:rFonts w:ascii="Times New Roman" w:hAnsi="Times New Roman" w:cs="Times New Roman"/>
        </w:rPr>
        <w:t>culture of authoritarianism thrives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and poses a</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dangerous threat</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to democratic freedoms and rights.</w:t>
      </w:r>
      <w:r w:rsidRPr="00934C34">
        <w:rPr>
          <w:rFonts w:ascii="Times New Roman" w:hAnsi="Times New Roman" w:cs="Times New Roman"/>
          <w:b/>
        </w:rPr>
        <w:t xml:space="preserve"> </w:t>
      </w:r>
      <w:r w:rsidRPr="00934C34">
        <w:rPr>
          <w:rStyle w:val="StyleUnderline"/>
          <w:rFonts w:ascii="Times New Roman" w:hAnsi="Times New Roman" w:cs="Times New Roman"/>
          <w:b/>
        </w:rPr>
        <w:t>It also poses a threat to those outside the United States who</w:t>
      </w:r>
      <w:r w:rsidRPr="00934C34">
        <w:rPr>
          <w:rFonts w:ascii="Times New Roman" w:hAnsi="Times New Roman" w:cs="Times New Roman"/>
        </w:rPr>
        <w:t xml:space="preserve">, in the name of national security, </w:t>
      </w:r>
      <w:r w:rsidRPr="00934C34">
        <w:rPr>
          <w:rStyle w:val="StyleUnderline"/>
          <w:rFonts w:ascii="Times New Roman" w:hAnsi="Times New Roman" w:cs="Times New Roman"/>
          <w:b/>
        </w:rPr>
        <w:t>are subject to "a grand international campaign with drones and special operations forces that is generating potential terrorists at every step</w:t>
      </w:r>
      <w:r w:rsidRPr="00934C34">
        <w:rPr>
          <w:rFonts w:ascii="Times New Roman" w:hAnsi="Times New Roman" w:cs="Times New Roman"/>
        </w:rPr>
        <w:t xml:space="preserve">."34 Behind this veil of concentrated power and secrecy lies not only a threat to privacy rights but the very real threat of violence on both a domestic and global level. </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Corporate surveillance outweighs – government reform masks more insidious surveillance </w:t>
      </w:r>
    </w:p>
    <w:p w:rsidR="002A40EE" w:rsidRPr="00934C34" w:rsidRDefault="002A40EE" w:rsidP="002A40EE">
      <w:pPr>
        <w:rPr>
          <w:rFonts w:ascii="Times New Roman" w:hAnsi="Times New Roman" w:cs="Times New Roman"/>
        </w:rPr>
      </w:pPr>
      <w:r w:rsidRPr="00934C34">
        <w:rPr>
          <w:rFonts w:ascii="Times New Roman" w:hAnsi="Times New Roman" w:cs="Times New Roman"/>
          <w:b/>
        </w:rPr>
        <w:t>Giroux 14</w:t>
      </w:r>
      <w:r w:rsidRPr="00934C34">
        <w:rPr>
          <w:rFonts w:ascii="Times New Roman" w:hAnsi="Times New Roman" w:cs="Times New Roman"/>
        </w:rPr>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17" w:history="1">
        <w:r w:rsidRPr="00934C34">
          <w:rPr>
            <w:rStyle w:val="Hyperlink"/>
            <w:rFonts w:ascii="Times New Roman" w:hAnsi="Times New Roman" w:cs="Times New Roman"/>
          </w:rPr>
          <w:t>http://www.truth-out.org/opinion/item/21656-totalitarian-paranoia-in-the-post-orwellian-surveillance-state</w:t>
        </w:r>
      </w:hyperlink>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Everything that moves is monitored, along with information that is endlessly amassed and stored by private and government agencies. </w:t>
      </w:r>
      <w:r w:rsidRPr="00934C34">
        <w:rPr>
          <w:rStyle w:val="Emphasis"/>
          <w:rFonts w:ascii="Times New Roman" w:hAnsi="Times New Roman" w:cs="Times New Roman"/>
        </w:rPr>
        <w:t>No one</w:t>
      </w:r>
      <w:r w:rsidRPr="00934C34">
        <w:rPr>
          <w:rFonts w:ascii="Times New Roman" w:hAnsi="Times New Roman" w:cs="Times New Roman"/>
        </w:rPr>
        <w:t xml:space="preserve">, it seems, </w:t>
      </w:r>
      <w:r w:rsidRPr="00934C34">
        <w:rPr>
          <w:rStyle w:val="Emphasis"/>
          <w:rFonts w:ascii="Times New Roman" w:hAnsi="Times New Roman" w:cs="Times New Roman"/>
        </w:rPr>
        <w:t>can escape the tentacles of the NSA</w:t>
      </w:r>
      <w:r w:rsidRPr="00934C34">
        <w:rPr>
          <w:rFonts w:ascii="Times New Roman" w:hAnsi="Times New Roman" w:cs="Times New Roman"/>
          <w:b/>
        </w:rPr>
        <w:t xml:space="preserve"> </w:t>
      </w:r>
      <w:r w:rsidRPr="00934C34">
        <w:rPr>
          <w:rStyle w:val="StyleUnderline"/>
          <w:rFonts w:ascii="Times New Roman" w:hAnsi="Times New Roman" w:cs="Times New Roman"/>
          <w:b/>
        </w:rPr>
        <w:t>or the spy agencies that are scouring mobile phone apps for personal data</w:t>
      </w:r>
      <w:r w:rsidRPr="00934C34">
        <w:rPr>
          <w:rFonts w:ascii="Times New Roman" w:hAnsi="Times New Roman" w:cs="Times New Roman"/>
        </w:rPr>
        <w:t xml:space="preserve"> and intercepting computer and cellphone shipments to plant tracking devices and malware in them.11 </w:t>
      </w:r>
      <w:r w:rsidRPr="00934C34">
        <w:rPr>
          <w:rStyle w:val="Emphasis"/>
          <w:rFonts w:ascii="Times New Roman" w:hAnsi="Times New Roman" w:cs="Times New Roman"/>
        </w:rPr>
        <w:t>Surveillance is now global</w:t>
      </w:r>
      <w:r w:rsidRPr="00934C34">
        <w:rPr>
          <w:rFonts w:ascii="Times New Roman" w:hAnsi="Times New Roman" w:cs="Times New Roman"/>
        </w:rPr>
        <w:t xml:space="preserve">, </w:t>
      </w:r>
      <w:r w:rsidRPr="00934C34">
        <w:rPr>
          <w:rStyle w:val="StyleUnderline"/>
          <w:rFonts w:ascii="Times New Roman" w:hAnsi="Times New Roman" w:cs="Times New Roman"/>
          <w:b/>
        </w:rPr>
        <w:t>reaching beyond borders</w:t>
      </w:r>
      <w:r w:rsidRPr="00934C34">
        <w:rPr>
          <w:rFonts w:ascii="Times New Roman" w:hAnsi="Times New Roman" w:cs="Times New Roman"/>
        </w:rPr>
        <w:t xml:space="preserve"> that </w:t>
      </w:r>
      <w:r w:rsidRPr="00934C34">
        <w:rPr>
          <w:rStyle w:val="StyleUnderline"/>
          <w:rFonts w:ascii="Times New Roman" w:hAnsi="Times New Roman" w:cs="Times New Roman"/>
          <w:b/>
        </w:rPr>
        <w:t>no longer provide an obstacle to collecting information</w:t>
      </w:r>
      <w:r w:rsidRPr="00934C34">
        <w:rPr>
          <w:rFonts w:ascii="Times New Roman" w:hAnsi="Times New Roman" w:cs="Times New Roman"/>
        </w:rPr>
        <w:t xml:space="preserve"> and spying on governments, individuals, prominent politicians, corporations and pro-democracy protest groups. </w:t>
      </w:r>
      <w:r w:rsidRPr="00934C34">
        <w:rPr>
          <w:rStyle w:val="StyleUnderline"/>
          <w:rFonts w:ascii="Times New Roman" w:hAnsi="Times New Roman" w:cs="Times New Roman"/>
          <w:b/>
        </w:rPr>
        <w:t>The details of our daily lives are not only on full display but are being</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monitored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collected</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 xml:space="preserve">and </w:t>
      </w:r>
      <w:r w:rsidRPr="00934C34">
        <w:rPr>
          <w:rStyle w:val="Emphasis"/>
          <w:rFonts w:ascii="Times New Roman" w:hAnsi="Times New Roman" w:cs="Times New Roman"/>
        </w:rPr>
        <w:t>stored in databanks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waiting to be used for commercial, security or political purposes</w:t>
      </w:r>
      <w:r w:rsidRPr="00934C34">
        <w:rPr>
          <w:rFonts w:ascii="Times New Roman" w:hAnsi="Times New Roman" w:cs="Times New Roman"/>
        </w:rPr>
        <w:t xml:space="preserve">. At the same time, </w:t>
      </w:r>
      <w:r w:rsidRPr="00934C34">
        <w:rPr>
          <w:rStyle w:val="StyleUnderline"/>
          <w:rFonts w:ascii="Times New Roman" w:hAnsi="Times New Roman" w:cs="Times New Roman"/>
          <w:b/>
        </w:rPr>
        <w:t>the right to privacy is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eagerly given up by millions of people</w:t>
      </w:r>
      <w:r w:rsidRPr="00934C34">
        <w:rPr>
          <w:rFonts w:ascii="Times New Roman" w:hAnsi="Times New Roman" w:cs="Times New Roman"/>
          <w:b/>
        </w:rPr>
        <w:t xml:space="preserve"> </w:t>
      </w:r>
      <w:r w:rsidRPr="00934C34">
        <w:rPr>
          <w:rStyle w:val="StyleUnderline"/>
          <w:rFonts w:ascii="Times New Roman" w:hAnsi="Times New Roman" w:cs="Times New Roman"/>
          <w:b/>
        </w:rPr>
        <w:t>for the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wonders of social networking</w:t>
      </w:r>
      <w:r w:rsidRPr="00934C34">
        <w:rPr>
          <w:rFonts w:ascii="Times New Roman" w:hAnsi="Times New Roman" w:cs="Times New Roman"/>
        </w:rPr>
        <w:t xml:space="preserve"> </w:t>
      </w:r>
      <w:r w:rsidRPr="00934C34">
        <w:rPr>
          <w:rStyle w:val="StyleUnderline"/>
          <w:rFonts w:ascii="Times New Roman" w:hAnsi="Times New Roman" w:cs="Times New Roman"/>
          <w:b/>
        </w:rPr>
        <w:t>or the varied seductions inspired</w:t>
      </w:r>
      <w:r w:rsidRPr="00934C34">
        <w:rPr>
          <w:rStyle w:val="StyleUnderline"/>
          <w:rFonts w:ascii="Times New Roman" w:hAnsi="Times New Roman" w:cs="Times New Roman"/>
        </w:rPr>
        <w:t xml:space="preserve"> by </w:t>
      </w:r>
      <w:r w:rsidRPr="00934C34">
        <w:rPr>
          <w:rStyle w:val="Emphasis"/>
          <w:rFonts w:ascii="Times New Roman" w:hAnsi="Times New Roman" w:cs="Times New Roman"/>
        </w:rPr>
        <w:t>consumer fantasies</w:t>
      </w:r>
      <w:r w:rsidRPr="00934C34">
        <w:rPr>
          <w:rStyle w:val="StyleUnderline"/>
          <w:rFonts w:ascii="Times New Roman" w:hAnsi="Times New Roman" w:cs="Times New Roman"/>
        </w:rPr>
        <w:t>.</w:t>
      </w:r>
      <w:r w:rsidRPr="00934C34">
        <w:rPr>
          <w:rFonts w:ascii="Times New Roman" w:hAnsi="Times New Roman" w:cs="Times New Roman"/>
        </w:rPr>
        <w:t xml:space="preserve"> </w:t>
      </w:r>
      <w:r w:rsidRPr="00934C34">
        <w:rPr>
          <w:rStyle w:val="StyleUnderline"/>
          <w:rFonts w:ascii="Times New Roman" w:hAnsi="Times New Roman" w:cs="Times New Roman"/>
          <w:b/>
        </w:rPr>
        <w:t>The loss of privacy</w:t>
      </w:r>
      <w:r w:rsidRPr="00934C34">
        <w:rPr>
          <w:rFonts w:ascii="Times New Roman" w:hAnsi="Times New Roman" w:cs="Times New Roman"/>
        </w:rPr>
        <w:t xml:space="preserve">, anonymity and confidentiality </w:t>
      </w:r>
      <w:r w:rsidRPr="00934C34">
        <w:rPr>
          <w:rStyle w:val="StyleUnderline"/>
          <w:rFonts w:ascii="Times New Roman" w:hAnsi="Times New Roman" w:cs="Times New Roman"/>
          <w:b/>
        </w:rPr>
        <w:t>also has had the adverse effect of</w:t>
      </w:r>
      <w:r w:rsidRPr="00934C34">
        <w:rPr>
          <w:rFonts w:ascii="Times New Roman" w:hAnsi="Times New Roman" w:cs="Times New Roman"/>
          <w:b/>
        </w:rPr>
        <w:t xml:space="preserve"> </w:t>
      </w:r>
      <w:r w:rsidRPr="00934C34">
        <w:rPr>
          <w:rStyle w:val="StyleUnderline"/>
          <w:rFonts w:ascii="Times New Roman" w:hAnsi="Times New Roman" w:cs="Times New Roman"/>
          <w:b/>
        </w:rPr>
        <w:t>providing the basis for</w:t>
      </w:r>
      <w:r w:rsidRPr="00934C34">
        <w:rPr>
          <w:rFonts w:ascii="Times New Roman" w:hAnsi="Times New Roman" w:cs="Times New Roman"/>
        </w:rPr>
        <w:t xml:space="preserve"> what Bauman and David Lyons call the undemocratic process of "</w:t>
      </w:r>
      <w:r w:rsidRPr="00934C34">
        <w:rPr>
          <w:rStyle w:val="Emphasis"/>
          <w:rFonts w:ascii="Times New Roman" w:hAnsi="Times New Roman" w:cs="Times New Roman"/>
        </w:rPr>
        <w:t>social sorting</w:t>
      </w:r>
      <w:r w:rsidRPr="00934C34">
        <w:rPr>
          <w:rFonts w:ascii="Times New Roman" w:hAnsi="Times New Roman" w:cs="Times New Roman"/>
          <w:b/>
        </w:rPr>
        <w:t xml:space="preserve">," </w:t>
      </w:r>
      <w:r w:rsidRPr="00934C34">
        <w:rPr>
          <w:rStyle w:val="StyleUnderline"/>
          <w:rFonts w:ascii="Times New Roman" w:hAnsi="Times New Roman" w:cs="Times New Roman"/>
          <w:b/>
        </w:rPr>
        <w:t>in which different populations are subject to differential treatment extending from being protected by the state to being</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killed by drone attacks launched under the auspices of global surveillance and state power</w:t>
      </w:r>
      <w:r w:rsidRPr="00934C34">
        <w:rPr>
          <w:rFonts w:ascii="Times New Roman" w:hAnsi="Times New Roman" w:cs="Times New Roman"/>
        </w:rPr>
        <w:t>.12</w:t>
      </w:r>
      <w:r w:rsidRPr="00934C34">
        <w:rPr>
          <w:rStyle w:val="StyleUnderline"/>
          <w:rFonts w:ascii="Times New Roman" w:hAnsi="Times New Roman" w:cs="Times New Roman"/>
          <w:b/>
        </w:rPr>
        <w:t>Privacy</w:t>
      </w:r>
      <w:r w:rsidRPr="00934C34">
        <w:rPr>
          <w:rFonts w:ascii="Times New Roman" w:hAnsi="Times New Roman" w:cs="Times New Roman"/>
        </w:rPr>
        <w:t xml:space="preserve"> is no longer a principled and cherished civil right. On the contrary, it </w:t>
      </w:r>
      <w:r w:rsidRPr="00934C34">
        <w:rPr>
          <w:rStyle w:val="StyleUnderline"/>
          <w:rFonts w:ascii="Times New Roman" w:hAnsi="Times New Roman" w:cs="Times New Roman"/>
          <w:b/>
        </w:rPr>
        <w:t>has been absorbed and</w:t>
      </w:r>
      <w:r w:rsidRPr="00934C34">
        <w:rPr>
          <w:rFonts w:ascii="Times New Roman" w:hAnsi="Times New Roman" w:cs="Times New Roman"/>
          <w:b/>
        </w:rPr>
        <w:t xml:space="preserve"> </w:t>
      </w:r>
      <w:r w:rsidRPr="00934C34">
        <w:rPr>
          <w:rStyle w:val="StyleUnderline"/>
          <w:rFonts w:ascii="Times New Roman" w:hAnsi="Times New Roman" w:cs="Times New Roman"/>
          <w:b/>
        </w:rPr>
        <w:t>transformed within the purview of a celebrity and market-driven culture in which people publicize</w:t>
      </w:r>
      <w:r w:rsidRPr="00934C34">
        <w:rPr>
          <w:rFonts w:ascii="Times New Roman" w:hAnsi="Times New Roman" w:cs="Times New Roman"/>
          <w:b/>
        </w:rPr>
        <w:t xml:space="preserve"> </w:t>
      </w:r>
      <w:r w:rsidRPr="00934C34">
        <w:rPr>
          <w:rStyle w:val="StyleUnderline"/>
          <w:rFonts w:ascii="Times New Roman" w:hAnsi="Times New Roman" w:cs="Times New Roman"/>
          <w:b/>
        </w:rPr>
        <w:t>themselves and their innermost secrets to promote and advance their personal brand</w:t>
      </w:r>
      <w:r w:rsidRPr="00934C34">
        <w:rPr>
          <w:rFonts w:ascii="Times New Roman" w:hAnsi="Times New Roman" w:cs="Times New Roman"/>
        </w:rPr>
        <w:t xml:space="preserve">. Or it is often a principle invoked by conservatives who claim their rights to privacy have been trampled when confronted with ideas or arguments that unsettle their notions of common sense or their worldviews. It is worth repeating that </w:t>
      </w:r>
      <w:r w:rsidRPr="00934C34">
        <w:rPr>
          <w:rStyle w:val="StyleUnderline"/>
          <w:rFonts w:ascii="Times New Roman" w:hAnsi="Times New Roman" w:cs="Times New Roman"/>
          <w:b/>
        </w:rPr>
        <w:t>privacy has mostly become synonymous with a form of self-generated, nonstop performance</w:t>
      </w:r>
      <w:r w:rsidRPr="00934C34">
        <w:rPr>
          <w:rFonts w:ascii="Times New Roman" w:hAnsi="Times New Roman" w:cs="Times New Roman"/>
          <w:b/>
        </w:rPr>
        <w:t xml:space="preserve"> </w:t>
      </w:r>
      <w:r w:rsidRPr="00934C34">
        <w:rPr>
          <w:rFonts w:ascii="Times New Roman" w:hAnsi="Times New Roman" w:cs="Times New Roman"/>
        </w:rPr>
        <w:t>- a type of public relations in which privacy makes possible the unearthing of secrets</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 xml:space="preserve">a cult of commodified confessionals and an infusion of narcissistic, self-referencing narratives, all of which serve to expand the pleasure quotient of surveillance while normalizing its expanding practices and modes of repression that Orwell could never have imagined. </w:t>
      </w:r>
      <w:r w:rsidRPr="00934C34">
        <w:rPr>
          <w:rFonts w:ascii="Times New Roman" w:hAnsi="Times New Roman" w:cs="Times New Roman"/>
        </w:rPr>
        <w:t xml:space="preserve">Where Orwell's characters loathed the intrusion of surveillance, according to Bauman and Lyons, today </w:t>
      </w:r>
    </w:p>
    <w:p w:rsidR="002A40EE" w:rsidRPr="00934C34" w:rsidRDefault="002A40EE" w:rsidP="002A40EE">
      <w:pPr>
        <w:rPr>
          <w:rFonts w:ascii="Times New Roman" w:hAnsi="Times New Roman" w:cs="Times New Roman"/>
        </w:rPr>
      </w:pPr>
      <w:r w:rsidRPr="00934C34">
        <w:rPr>
          <w:rFonts w:ascii="Times New Roman" w:hAnsi="Times New Roman" w:cs="Times New Roman"/>
        </w:rPr>
        <w:lastRenderedPageBreak/>
        <w:t xml:space="preserve">We seem to experience no joy in having secrets, unless they are the kinds of secrets likely to enhance our egos by attracting the attention of researchers and editors of TV talk shows, tabloid front pages and the....covers of glossy magazines….Everything private is now done, potentially, in public - and is potentially available for public consumption; and remains available for the duration, till the end of time, as the internet 'can't be made to forget' anything once recorded on any of its innumerable servers. </w:t>
      </w:r>
      <w:r w:rsidRPr="00934C34">
        <w:rPr>
          <w:rStyle w:val="StyleUnderline"/>
          <w:rFonts w:ascii="Times New Roman" w:hAnsi="Times New Roman" w:cs="Times New Roman"/>
          <w:b/>
        </w:rPr>
        <w:t xml:space="preserve">This </w:t>
      </w:r>
      <w:r w:rsidRPr="00934C34">
        <w:rPr>
          <w:rStyle w:val="Emphasis"/>
          <w:rFonts w:ascii="Times New Roman" w:hAnsi="Times New Roman" w:cs="Times New Roman"/>
        </w:rPr>
        <w:t>erosion of anonymity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is a product of pervasive social media services</w:t>
      </w:r>
      <w:r w:rsidRPr="00934C34">
        <w:rPr>
          <w:rFonts w:ascii="Times New Roman" w:hAnsi="Times New Roman" w:cs="Times New Roman"/>
          <w:b/>
        </w:rPr>
        <w:t xml:space="preserve">, </w:t>
      </w:r>
      <w:r w:rsidRPr="00934C34">
        <w:rPr>
          <w:rStyle w:val="StyleUnderline"/>
          <w:rFonts w:ascii="Times New Roman" w:hAnsi="Times New Roman" w:cs="Times New Roman"/>
          <w:b/>
        </w:rPr>
        <w:t>cheap cell phone cameras</w:t>
      </w:r>
      <w:r w:rsidRPr="00934C34">
        <w:rPr>
          <w:rFonts w:ascii="Times New Roman" w:hAnsi="Times New Roman" w:cs="Times New Roman"/>
          <w:b/>
        </w:rPr>
        <w:t xml:space="preserve">, </w:t>
      </w:r>
      <w:r w:rsidRPr="00934C34">
        <w:rPr>
          <w:rStyle w:val="StyleUnderline"/>
          <w:rFonts w:ascii="Times New Roman" w:hAnsi="Times New Roman" w:cs="Times New Roman"/>
          <w:b/>
        </w:rPr>
        <w:t>free photo and video Web hosts, and perhaps most important of all, a change in people's views about what ought to be public and what ought to be private</w:t>
      </w:r>
      <w:r w:rsidRPr="00934C34">
        <w:rPr>
          <w:rFonts w:ascii="Times New Roman" w:hAnsi="Times New Roman" w:cs="Times New Roman"/>
          <w:b/>
        </w:rPr>
        <w:t>.13</w:t>
      </w:r>
      <w:r w:rsidRPr="00934C34">
        <w:rPr>
          <w:rFonts w:ascii="Times New Roman" w:hAnsi="Times New Roman" w:cs="Times New Roman"/>
        </w:rPr>
        <w:t>Orwell's 1984 looks subdued next to the current parameters, intrusions, technologies and disciplinary apparatuses wielded by the new corporate-government surveillance state</w:t>
      </w:r>
      <w:r w:rsidRPr="00934C34">
        <w:rPr>
          <w:rFonts w:ascii="Times New Roman" w:hAnsi="Times New Roman" w:cs="Times New Roman"/>
          <w:b/>
        </w:rPr>
        <w:t xml:space="preserve">. </w:t>
      </w:r>
      <w:r w:rsidRPr="00934C34">
        <w:rPr>
          <w:rStyle w:val="StyleUnderline"/>
          <w:rFonts w:ascii="Times New Roman" w:hAnsi="Times New Roman" w:cs="Times New Roman"/>
          <w:b/>
        </w:rPr>
        <w:t>Surveillance has not only become more pervasive</w:t>
      </w:r>
      <w:r w:rsidRPr="00934C34">
        <w:rPr>
          <w:rFonts w:ascii="Times New Roman" w:hAnsi="Times New Roman" w:cs="Times New Roman"/>
        </w:rPr>
        <w:t xml:space="preserve">, intruding into the most private of spaces and activities in order to collect massive amounts of data, </w:t>
      </w:r>
      <w:r w:rsidRPr="00934C34">
        <w:rPr>
          <w:rStyle w:val="StyleUnderline"/>
          <w:rFonts w:ascii="Times New Roman" w:hAnsi="Times New Roman" w:cs="Times New Roman"/>
          <w:b/>
        </w:rPr>
        <w:t>it also permeates and inhabits everyday activities so as to be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taken-for-granted</w:t>
      </w:r>
      <w:r w:rsidRPr="00934C34">
        <w:rPr>
          <w:rFonts w:ascii="Times New Roman" w:hAnsi="Times New Roman" w:cs="Times New Roman"/>
          <w:b/>
        </w:rPr>
        <w:t xml:space="preserve">. </w:t>
      </w:r>
      <w:r w:rsidRPr="00934C34">
        <w:rPr>
          <w:rStyle w:val="StyleUnderline"/>
          <w:rFonts w:ascii="Times New Roman" w:hAnsi="Times New Roman" w:cs="Times New Roman"/>
          <w:b/>
        </w:rPr>
        <w:t>Surveillance</w:t>
      </w:r>
      <w:r w:rsidRPr="00934C34">
        <w:rPr>
          <w:rFonts w:ascii="Times New Roman" w:hAnsi="Times New Roman" w:cs="Times New Roman"/>
        </w:rPr>
        <w:t xml:space="preserve"> is not simply pervasive, it </w:t>
      </w:r>
      <w:r w:rsidRPr="00934C34">
        <w:rPr>
          <w:rStyle w:val="Emphasis"/>
          <w:rFonts w:ascii="Times New Roman" w:hAnsi="Times New Roman" w:cs="Times New Roman"/>
        </w:rPr>
        <w:t>has become normalized</w:t>
      </w:r>
      <w:r w:rsidRPr="00934C34">
        <w:rPr>
          <w:rFonts w:ascii="Times New Roman" w:hAnsi="Times New Roman" w:cs="Times New Roman"/>
        </w:rPr>
        <w:t xml:space="preserve">. </w:t>
      </w:r>
      <w:r w:rsidRPr="00934C34">
        <w:rPr>
          <w:rStyle w:val="StyleUnderline"/>
          <w:rFonts w:ascii="Times New Roman" w:hAnsi="Times New Roman" w:cs="Times New Roman"/>
          <w:b/>
        </w:rPr>
        <w:t>Orwell could not have imagined</w:t>
      </w:r>
      <w:r w:rsidRPr="00934C34">
        <w:rPr>
          <w:rFonts w:ascii="Times New Roman" w:hAnsi="Times New Roman" w:cs="Times New Roman"/>
        </w:rPr>
        <w:t xml:space="preserve"> either the intrusive capabilities of the the new high-powered digital technologies of surveillance and display, nor could he have envisioned </w:t>
      </w:r>
      <w:r w:rsidRPr="00934C34">
        <w:rPr>
          <w:rStyle w:val="StyleUnderline"/>
          <w:rFonts w:ascii="Times New Roman" w:hAnsi="Times New Roman" w:cs="Times New Roman"/>
          <w:b/>
        </w:rPr>
        <w:t>the growing web of political, cultural and economic partnerships between modes of government</w:t>
      </w:r>
      <w:r w:rsidRPr="00934C34">
        <w:rPr>
          <w:rFonts w:ascii="Times New Roman" w:hAnsi="Times New Roman" w:cs="Times New Roman"/>
          <w:b/>
        </w:rPr>
        <w:t xml:space="preserve"> </w:t>
      </w:r>
      <w:r w:rsidRPr="00934C34">
        <w:rPr>
          <w:rStyle w:val="StyleUnderline"/>
          <w:rFonts w:ascii="Times New Roman" w:hAnsi="Times New Roman" w:cs="Times New Roman"/>
          <w:b/>
        </w:rPr>
        <w:t>and corporate sovereignty capable of collecting almost every form of communication in which human beings engage</w:t>
      </w:r>
      <w:r w:rsidRPr="00934C34">
        <w:rPr>
          <w:rFonts w:ascii="Times New Roman" w:hAnsi="Times New Roman" w:cs="Times New Roman"/>
        </w:rPr>
        <w:t xml:space="preserve">. What is new in the post-Orwellian world is not just the emergence of new and powerful technologies used by governments and corporations to spy on people and assess personal information as a way to either attract ready-made customers or to sell information to advertising agencies, but the emergence of a widespread culture of surveillance. Intelligence networks now inhabit the world of Disney as well as the secret domains of the NSA and the FBI.I think the renowned intellectual historian Quentin Skinner is right in insisting that surveillance is about more than the violation of privacy rights, however important. </w:t>
      </w:r>
      <w:r w:rsidRPr="00934C34">
        <w:rPr>
          <w:rStyle w:val="Emphasis"/>
          <w:rFonts w:ascii="Times New Roman" w:hAnsi="Times New Roman" w:cs="Times New Roman"/>
        </w:rPr>
        <w:t>Under the surveillance state</w:t>
      </w:r>
      <w:r w:rsidRPr="00934C34">
        <w:rPr>
          <w:rFonts w:ascii="Times New Roman" w:hAnsi="Times New Roman" w:cs="Times New Roman"/>
        </w:rPr>
        <w:t xml:space="preserve">, the greatest threat one faces is not simply the violation of one's right to privacy, but the fact that </w:t>
      </w:r>
      <w:r w:rsidRPr="00934C34">
        <w:rPr>
          <w:rStyle w:val="StyleUnderline"/>
          <w:rFonts w:ascii="Times New Roman" w:hAnsi="Times New Roman" w:cs="Times New Roman"/>
          <w:b/>
        </w:rPr>
        <w:t>the public is subject to the dictates of arbitrary power it no longer seems interested in contesting. And it is precisely this existence of unchecked power and the wider culture of political indifference that puts at risk the broader principles of liberty and freedom</w:t>
      </w:r>
      <w:r w:rsidRPr="00934C34">
        <w:rPr>
          <w:rFonts w:ascii="Times New Roman" w:hAnsi="Times New Roman" w:cs="Times New Roman"/>
        </w:rPr>
        <w:t>, which are fundamental to democracy itself. According to Skinner, who is worth quoting at length: The response of those who are worried about surveillance has so far been too much couched, it seems to me, in terms of the violation of the right to privacy. Of course it's true that my privacy has been violated if someone is reading my emails without my knowledge. But my point is that my liberty is also being violated, and not merely by the fact that someone is reading my emails but also by the fact that someone has the power to do so should they choose. We have to insist that this in itself takes away liberty because it leaves us at the mercy of arbitrary power. It's no use those who have possession of this power promising that they won't necessarily use it, or will use it only for the common good. What is offensive to liberty is the very existence of such arbitrary power.14</w:t>
      </w:r>
    </w:p>
    <w:p w:rsidR="002A40EE" w:rsidRPr="00934C34" w:rsidRDefault="002A40EE" w:rsidP="002A40EE">
      <w:pPr>
        <w:rPr>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 xml:space="preserve">Terrorism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Their advantage is a sham rooted in vested interests and violent national identity formation—the impact is expansive structural violence and racist political subjectivity</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 xml:space="preserve">Bryan 12 </w:t>
      </w:r>
      <w:r w:rsidRPr="00934C34">
        <w:rPr>
          <w:rStyle w:val="Style13ptBold"/>
          <w:rFonts w:ascii="Times New Roman" w:hAnsi="Times New Roman" w:cs="Times New Roman"/>
          <w:b w:val="0"/>
          <w:sz w:val="28"/>
        </w:rPr>
        <w:t>[</w:t>
      </w:r>
      <w:r w:rsidRPr="00934C34">
        <w:rPr>
          <w:rFonts w:ascii="Times New Roman" w:hAnsi="Times New Roman" w:cs="Times New Roman"/>
        </w:rPr>
        <w:t>Research Assistant at Middle East Institute. MScECON Candidate: Security Studies at Aberystwyth University, The Popularity of the ‘New Terrorism’ Discourse, http://www.e-ir.info/2012/06/22/the-popularity-of-the-new-terrorism-discourse/]</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sz w:val="14"/>
        </w:rPr>
      </w:pPr>
      <w:r w:rsidRPr="00934C34">
        <w:rPr>
          <w:rFonts w:ascii="Times New Roman" w:hAnsi="Times New Roman" w:cs="Times New Roman"/>
          <w:sz w:val="14"/>
        </w:rPr>
        <w:t>The opening sentence of a textbook on terrorism states, “</w:t>
      </w:r>
      <w:r w:rsidRPr="00934C34">
        <w:rPr>
          <w:rStyle w:val="StyleUnderline"/>
          <w:rFonts w:ascii="Times New Roman" w:hAnsi="Times New Roman" w:cs="Times New Roman"/>
          <w:b/>
        </w:rPr>
        <w:t>Terrorism has been a</w:t>
      </w:r>
      <w:r w:rsidRPr="00934C34">
        <w:rPr>
          <w:rFonts w:ascii="Times New Roman" w:hAnsi="Times New Roman" w:cs="Times New Roman"/>
          <w:sz w:val="14"/>
        </w:rPr>
        <w:t xml:space="preserve"> dark </w:t>
      </w:r>
      <w:r w:rsidRPr="00934C34">
        <w:rPr>
          <w:rStyle w:val="StyleUnderline"/>
          <w:rFonts w:ascii="Times New Roman" w:hAnsi="Times New Roman" w:cs="Times New Roman"/>
          <w:b/>
        </w:rPr>
        <w:t xml:space="preserve">feature of human behavior since the dawn of </w:t>
      </w:r>
      <w:r w:rsidRPr="00934C34">
        <w:rPr>
          <w:rFonts w:ascii="Times New Roman" w:hAnsi="Times New Roman" w:cs="Times New Roman"/>
          <w:sz w:val="14"/>
        </w:rPr>
        <w:t xml:space="preserve">recorded </w:t>
      </w:r>
      <w:r w:rsidRPr="00934C34">
        <w:rPr>
          <w:rStyle w:val="StyleUnderline"/>
          <w:rFonts w:ascii="Times New Roman" w:hAnsi="Times New Roman" w:cs="Times New Roman"/>
          <w:b/>
        </w:rPr>
        <w:t>history</w:t>
      </w:r>
      <w:r w:rsidRPr="00934C34">
        <w:rPr>
          <w:rFonts w:ascii="Times New Roman" w:hAnsi="Times New Roman" w:cs="Times New Roman"/>
          <w:b/>
          <w:sz w:val="14"/>
        </w:rPr>
        <w:t>”</w:t>
      </w:r>
      <w:r w:rsidRPr="00934C34">
        <w:rPr>
          <w:rFonts w:ascii="Times New Roman" w:hAnsi="Times New Roman" w:cs="Times New Roman"/>
          <w:sz w:val="14"/>
        </w:rPr>
        <w:t xml:space="preserve"> (Martin, 2010, 3). If this is the case, what makes the ‘new terrorism’ different from the old? </w:t>
      </w:r>
      <w:r w:rsidRPr="00934C34">
        <w:rPr>
          <w:rStyle w:val="StyleUnderline"/>
          <w:rFonts w:ascii="Times New Roman" w:hAnsi="Times New Roman" w:cs="Times New Roman"/>
          <w:b/>
        </w:rPr>
        <w:t>According to</w:t>
      </w:r>
      <w:r w:rsidRPr="00934C34">
        <w:rPr>
          <w:rFonts w:ascii="Times New Roman" w:hAnsi="Times New Roman" w:cs="Times New Roman"/>
          <w:sz w:val="14"/>
        </w:rPr>
        <w:t xml:space="preserve"> the mainstream </w:t>
      </w:r>
      <w:r w:rsidRPr="00934C34">
        <w:rPr>
          <w:rStyle w:val="StyleUnderline"/>
          <w:rFonts w:ascii="Times New Roman" w:hAnsi="Times New Roman" w:cs="Times New Roman"/>
          <w:b/>
        </w:rPr>
        <w:t>orthodoxy</w:t>
      </w:r>
      <w:r w:rsidRPr="00934C34">
        <w:rPr>
          <w:rFonts w:ascii="Times New Roman" w:hAnsi="Times New Roman" w:cs="Times New Roman"/>
          <w:sz w:val="14"/>
        </w:rPr>
        <w:t xml:space="preserve"> on terrorism, the </w:t>
      </w:r>
      <w:r w:rsidRPr="00934C34">
        <w:rPr>
          <w:rStyle w:val="StyleUnderline"/>
          <w:rFonts w:ascii="Times New Roman" w:hAnsi="Times New Roman" w:cs="Times New Roman"/>
          <w:b/>
        </w:rPr>
        <w:t>old terrorism was</w:t>
      </w:r>
      <w:r w:rsidRPr="00934C34">
        <w:rPr>
          <w:rFonts w:ascii="Times New Roman" w:hAnsi="Times New Roman" w:cs="Times New Roman"/>
          <w:sz w:val="14"/>
        </w:rPr>
        <w:t xml:space="preserve"> generally </w:t>
      </w:r>
      <w:r w:rsidRPr="00934C34">
        <w:rPr>
          <w:rStyle w:val="StyleUnderline"/>
          <w:rFonts w:ascii="Times New Roman" w:hAnsi="Times New Roman" w:cs="Times New Roman"/>
          <w:b/>
        </w:rPr>
        <w:t>characterized by</w:t>
      </w:r>
      <w:r w:rsidRPr="00934C34">
        <w:rPr>
          <w:rFonts w:ascii="Times New Roman" w:hAnsi="Times New Roman" w:cs="Times New Roman"/>
          <w:sz w:val="14"/>
        </w:rPr>
        <w:t xml:space="preserve">: left wing ideology; the use of </w:t>
      </w:r>
      <w:r w:rsidRPr="00934C34">
        <w:rPr>
          <w:rStyle w:val="StyleUnderline"/>
          <w:rFonts w:ascii="Times New Roman" w:hAnsi="Times New Roman" w:cs="Times New Roman"/>
          <w:b/>
        </w:rPr>
        <w:t>small scale</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conventional weapons</w:t>
      </w:r>
      <w:r w:rsidRPr="00934C34">
        <w:rPr>
          <w:rFonts w:ascii="Times New Roman" w:hAnsi="Times New Roman" w:cs="Times New Roman"/>
          <w:sz w:val="14"/>
        </w:rPr>
        <w:t xml:space="preserve">; clearly </w:t>
      </w:r>
      <w:r w:rsidRPr="00934C34">
        <w:rPr>
          <w:rStyle w:val="StyleUnderline"/>
          <w:rFonts w:ascii="Times New Roman" w:hAnsi="Times New Roman" w:cs="Times New Roman"/>
          <w:b/>
        </w:rPr>
        <w:t>identifiable organizations</w:t>
      </w:r>
      <w:r w:rsidRPr="00934C34">
        <w:rPr>
          <w:rFonts w:ascii="Times New Roman" w:hAnsi="Times New Roman" w:cs="Times New Roman"/>
          <w:sz w:val="14"/>
        </w:rPr>
        <w:t xml:space="preserve"> or movements with equally clear political and social messages; specific selection of targets and “explicit grievances championing specific classes or ethnonational groups” (Martin, 2010, 28).</w:t>
      </w:r>
      <w:r w:rsidRPr="00934C34">
        <w:rPr>
          <w:rFonts w:ascii="Times New Roman" w:hAnsi="Times New Roman" w:cs="Times New Roman"/>
          <w:sz w:val="12"/>
        </w:rPr>
        <w:t>¶</w:t>
      </w:r>
      <w:r w:rsidRPr="00934C34">
        <w:rPr>
          <w:rFonts w:ascii="Times New Roman" w:hAnsi="Times New Roman" w:cs="Times New Roman"/>
          <w:sz w:val="14"/>
        </w:rPr>
        <w:t xml:space="preserve"> Also according to the orthodoxy, the shift to the new terrorism, on the other hand, is thought to have emerged in the early 1990s (Jackson, 2011) and took root in mass consciousness with the September 11, 2001 terrorist attacks on the U.S. (Martin, 2010, 3). The </w:t>
      </w:r>
      <w:r w:rsidRPr="00934C34">
        <w:rPr>
          <w:rStyle w:val="StyleUnderline"/>
          <w:rFonts w:ascii="Times New Roman" w:hAnsi="Times New Roman" w:cs="Times New Roman"/>
          <w:b/>
        </w:rPr>
        <w:t>new terrorism is characterized by</w:t>
      </w:r>
      <w:r w:rsidRPr="00934C34">
        <w:rPr>
          <w:rFonts w:ascii="Times New Roman" w:hAnsi="Times New Roman" w:cs="Times New Roman"/>
          <w:sz w:val="14"/>
        </w:rPr>
        <w:t xml:space="preserve">: “loose, cell-based networks with minimal lines of command and control,” “desired acquisition of high-intensity weapons and </w:t>
      </w:r>
      <w:r w:rsidRPr="00934C34">
        <w:rPr>
          <w:rStyle w:val="StyleUnderline"/>
          <w:rFonts w:ascii="Times New Roman" w:hAnsi="Times New Roman" w:cs="Times New Roman"/>
          <w:b/>
        </w:rPr>
        <w:t>weapons of mass destruction</w:t>
      </w:r>
      <w:r w:rsidRPr="00934C34">
        <w:rPr>
          <w:rFonts w:ascii="Times New Roman" w:hAnsi="Times New Roman" w:cs="Times New Roman"/>
          <w:sz w:val="14"/>
        </w:rPr>
        <w:t>” (Martin, 2010, 27), “motivated by religious fanaticism rather than political ideology and it is aimed at causing mass causality and maximum destruction” (Jackson, 2007, 179-180).</w:t>
      </w:r>
      <w:r w:rsidRPr="00934C34">
        <w:rPr>
          <w:rFonts w:ascii="Times New Roman" w:hAnsi="Times New Roman" w:cs="Times New Roman"/>
          <w:sz w:val="12"/>
        </w:rPr>
        <w:t>¶</w:t>
      </w:r>
      <w:r w:rsidRPr="00934C34">
        <w:rPr>
          <w:rFonts w:ascii="Times New Roman" w:hAnsi="Times New Roman" w:cs="Times New Roman"/>
          <w:sz w:val="14"/>
        </w:rPr>
        <w:t xml:space="preserve"> However, these dichotomous definitions of the old and new types of terrorism are not without problems. </w:t>
      </w:r>
      <w:r w:rsidRPr="00934C34">
        <w:rPr>
          <w:rStyle w:val="StyleUnderline"/>
          <w:rFonts w:ascii="Times New Roman" w:hAnsi="Times New Roman" w:cs="Times New Roman"/>
          <w:b/>
        </w:rPr>
        <w:t>The</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first</w:t>
      </w:r>
      <w:r w:rsidRPr="00934C34">
        <w:rPr>
          <w:rFonts w:ascii="Times New Roman" w:hAnsi="Times New Roman" w:cs="Times New Roman"/>
          <w:sz w:val="14"/>
        </w:rPr>
        <w:t xml:space="preserve"> major </w:t>
      </w:r>
      <w:r w:rsidRPr="00934C34">
        <w:rPr>
          <w:rStyle w:val="StyleUnderline"/>
          <w:rFonts w:ascii="Times New Roman" w:hAnsi="Times New Roman" w:cs="Times New Roman"/>
          <w:b/>
        </w:rPr>
        <w:t>problem is that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terrorism has been characterized by the same</w:t>
      </w:r>
      <w:r w:rsidRPr="00934C34">
        <w:rPr>
          <w:rFonts w:ascii="Times New Roman" w:hAnsi="Times New Roman" w:cs="Times New Roman"/>
          <w:sz w:val="14"/>
        </w:rPr>
        <w:t xml:space="preserve"> fundamental </w:t>
      </w:r>
      <w:r w:rsidRPr="00934C34">
        <w:rPr>
          <w:rStyle w:val="StyleUnderline"/>
          <w:rFonts w:ascii="Times New Roman" w:hAnsi="Times New Roman" w:cs="Times New Roman"/>
          <w:b/>
        </w:rPr>
        <w:t>qualities throughout history</w:t>
      </w:r>
      <w:r w:rsidRPr="00934C34">
        <w:rPr>
          <w:rFonts w:ascii="Times New Roman" w:hAnsi="Times New Roman" w:cs="Times New Roman"/>
          <w:sz w:val="14"/>
        </w:rPr>
        <w:t xml:space="preserve">. Some of the superficial characteristics, the means of implementation (e.g. the invention of the Internet or dynamite) or the discourse (communism vs. Islam) may have evolved, but the central components remain the same. </w:t>
      </w:r>
      <w:r w:rsidRPr="00934C34">
        <w:rPr>
          <w:rStyle w:val="StyleUnderline"/>
          <w:rFonts w:ascii="Times New Roman" w:hAnsi="Times New Roman" w:cs="Times New Roman"/>
          <w:b/>
        </w:rPr>
        <w:t>The</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second</w:t>
      </w:r>
      <w:r w:rsidRPr="00934C34">
        <w:rPr>
          <w:rFonts w:ascii="Times New Roman" w:hAnsi="Times New Roman" w:cs="Times New Roman"/>
          <w:sz w:val="14"/>
        </w:rPr>
        <w:t xml:space="preserve"> major problem </w:t>
      </w:r>
      <w:r w:rsidRPr="00934C34">
        <w:rPr>
          <w:rStyle w:val="StyleUnderline"/>
          <w:rFonts w:ascii="Times New Roman" w:hAnsi="Times New Roman" w:cs="Times New Roman"/>
          <w:b/>
        </w:rPr>
        <w:t>is that the characterization of new terrorism is</w:t>
      </w:r>
      <w:r w:rsidRPr="00934C34">
        <w:rPr>
          <w:rFonts w:ascii="Times New Roman" w:hAnsi="Times New Roman" w:cs="Times New Roman"/>
          <w:sz w:val="14"/>
        </w:rPr>
        <w:t xml:space="preserve">, at best, </w:t>
      </w:r>
      <w:r w:rsidRPr="00934C34">
        <w:rPr>
          <w:rStyle w:val="StyleUnderline"/>
          <w:rFonts w:ascii="Times New Roman" w:hAnsi="Times New Roman" w:cs="Times New Roman"/>
          <w:b/>
        </w:rPr>
        <w:t>rooted in a</w:t>
      </w:r>
      <w:r w:rsidRPr="00934C34">
        <w:rPr>
          <w:rFonts w:ascii="Times New Roman" w:hAnsi="Times New Roman" w:cs="Times New Roman"/>
          <w:sz w:val="14"/>
        </w:rPr>
        <w:t xml:space="preserve"> particular </w:t>
      </w:r>
      <w:r w:rsidRPr="00934C34">
        <w:rPr>
          <w:rStyle w:val="StyleUnderline"/>
          <w:rFonts w:ascii="Times New Roman" w:hAnsi="Times New Roman" w:cs="Times New Roman"/>
          <w:b/>
        </w:rPr>
        <w:t>political ideology, biased and inaccurate</w:t>
      </w:r>
      <w:r w:rsidRPr="00934C34">
        <w:rPr>
          <w:rFonts w:ascii="Times New Roman" w:hAnsi="Times New Roman" w:cs="Times New Roman"/>
          <w:sz w:val="14"/>
        </w:rPr>
        <w:t xml:space="preserve">. At worst, </w:t>
      </w:r>
      <w:r w:rsidRPr="00934C34">
        <w:rPr>
          <w:rStyle w:val="StyleUnderline"/>
          <w:rFonts w:ascii="Times New Roman" w:hAnsi="Times New Roman" w:cs="Times New Roman"/>
          <w:b/>
        </w:rPr>
        <w:t>it is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racist, promotes war mongering and has contributed to millions of deaths</w:t>
      </w:r>
      <w:r w:rsidRPr="00934C34">
        <w:rPr>
          <w:rFonts w:ascii="Times New Roman" w:hAnsi="Times New Roman" w:cs="Times New Roman"/>
          <w:sz w:val="14"/>
        </w:rPr>
        <w:t>. As David Rapoport states:</w:t>
      </w:r>
      <w:r w:rsidRPr="00934C34">
        <w:rPr>
          <w:rFonts w:ascii="Times New Roman" w:hAnsi="Times New Roman" w:cs="Times New Roman"/>
          <w:sz w:val="12"/>
        </w:rPr>
        <w:t>¶</w:t>
      </w:r>
      <w:r w:rsidRPr="00934C34">
        <w:rPr>
          <w:rFonts w:ascii="Times New Roman" w:hAnsi="Times New Roman" w:cs="Times New Roman"/>
          <w:sz w:val="14"/>
        </w:rPr>
        <w:t xml:space="preserve">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r w:rsidRPr="00934C34">
        <w:rPr>
          <w:rFonts w:ascii="Times New Roman" w:hAnsi="Times New Roman" w:cs="Times New Roman"/>
          <w:sz w:val="12"/>
        </w:rPr>
        <w:t>¶</w:t>
      </w:r>
      <w:r w:rsidRPr="00934C34">
        <w:rPr>
          <w:rFonts w:ascii="Times New Roman" w:hAnsi="Times New Roman" w:cs="Times New Roman"/>
          <w:sz w:val="14"/>
        </w:rPr>
        <w:t xml:space="preserve"> 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w:t>
      </w:r>
      <w:r w:rsidRPr="00934C34">
        <w:rPr>
          <w:rFonts w:ascii="Times New Roman" w:hAnsi="Times New Roman" w:cs="Times New Roman"/>
          <w:sz w:val="12"/>
        </w:rPr>
        <w:t>¶</w:t>
      </w:r>
      <w:r w:rsidRPr="00934C34">
        <w:rPr>
          <w:rFonts w:ascii="Times New Roman" w:hAnsi="Times New Roman" w:cs="Times New Roman"/>
          <w:sz w:val="14"/>
        </w:rPr>
        <w:t xml:space="preserve">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r w:rsidRPr="00934C34">
        <w:rPr>
          <w:rFonts w:ascii="Times New Roman" w:hAnsi="Times New Roman" w:cs="Times New Roman"/>
          <w:sz w:val="12"/>
        </w:rPr>
        <w:t>¶</w:t>
      </w:r>
      <w:r w:rsidRPr="00934C34">
        <w:rPr>
          <w:rFonts w:ascii="Times New Roman" w:hAnsi="Times New Roman" w:cs="Times New Roman"/>
          <w:sz w:val="14"/>
        </w:rPr>
        <w:t xml:space="preserve"> The second problematic idea of new terrorism is </w:t>
      </w:r>
      <w:r w:rsidRPr="00934C34">
        <w:rPr>
          <w:rStyle w:val="StyleUnderline"/>
          <w:rFonts w:ascii="Times New Roman" w:hAnsi="Times New Roman" w:cs="Times New Roman"/>
          <w:b/>
        </w:rPr>
        <w:t>that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contemporary</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 xml:space="preserve">terrorist groups aim to </w:t>
      </w:r>
      <w:r w:rsidRPr="00934C34">
        <w:rPr>
          <w:rFonts w:ascii="Times New Roman" w:hAnsi="Times New Roman" w:cs="Times New Roman"/>
          <w:szCs w:val="16"/>
        </w:rPr>
        <w:t>acquire</w:t>
      </w:r>
      <w:r w:rsidRPr="00934C34">
        <w:rPr>
          <w:rFonts w:ascii="Times New Roman" w:hAnsi="Times New Roman" w:cs="Times New Roman"/>
          <w:sz w:val="14"/>
        </w:rPr>
        <w:t xml:space="preserve"> and </w:t>
      </w:r>
      <w:r w:rsidRPr="00934C34">
        <w:rPr>
          <w:rStyle w:val="StyleUnderline"/>
          <w:rFonts w:ascii="Times New Roman" w:hAnsi="Times New Roman" w:cs="Times New Roman"/>
          <w:b/>
        </w:rPr>
        <w:t>use</w:t>
      </w:r>
      <w:r w:rsidRPr="00934C34">
        <w:rPr>
          <w:rFonts w:ascii="Times New Roman" w:hAnsi="Times New Roman" w:cs="Times New Roman"/>
          <w:sz w:val="14"/>
        </w:rPr>
        <w:t xml:space="preserve"> weapons of mass destruction </w:t>
      </w:r>
      <w:r w:rsidRPr="00934C34">
        <w:rPr>
          <w:rFonts w:ascii="Times New Roman" w:hAnsi="Times New Roman" w:cs="Times New Roman"/>
          <w:b/>
          <w:sz w:val="14"/>
        </w:rPr>
        <w:t>(</w:t>
      </w:r>
      <w:r w:rsidRPr="00934C34">
        <w:rPr>
          <w:rStyle w:val="StyleUnderline"/>
          <w:rFonts w:ascii="Times New Roman" w:hAnsi="Times New Roman" w:cs="Times New Roman"/>
          <w:b/>
        </w:rPr>
        <w:t>WMDs</w:t>
      </w:r>
      <w:r w:rsidRPr="00934C34">
        <w:rPr>
          <w:rFonts w:ascii="Times New Roman" w:hAnsi="Times New Roman" w:cs="Times New Roman"/>
          <w:sz w:val="14"/>
        </w:rPr>
        <w:t xml:space="preserve">). This belief </w:t>
      </w:r>
      <w:r w:rsidRPr="00934C34">
        <w:rPr>
          <w:rStyle w:val="StyleUnderline"/>
          <w:rFonts w:ascii="Times New Roman" w:hAnsi="Times New Roman" w:cs="Times New Roman"/>
          <w:b/>
        </w:rPr>
        <w:t>is simply not supported by empirical evidence</w:t>
      </w:r>
      <w:r w:rsidRPr="00934C34">
        <w:rPr>
          <w:rFonts w:ascii="Times New Roman" w:hAnsi="Times New Roman" w:cs="Times New Roman"/>
          <w:sz w:val="14"/>
        </w:rPr>
        <w:t xml:space="preserve">. One of the key problems with this theory is that </w:t>
      </w:r>
      <w:r w:rsidRPr="00934C34">
        <w:rPr>
          <w:rStyle w:val="StyleUnderline"/>
          <w:rFonts w:ascii="Times New Roman" w:hAnsi="Times New Roman" w:cs="Times New Roman"/>
          <w:b/>
        </w:rPr>
        <w:t>WMDs are significantly more difficult to obtain and utilize than most people understand</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Even if a</w:t>
      </w:r>
      <w:r w:rsidRPr="00934C34">
        <w:rPr>
          <w:rFonts w:ascii="Times New Roman" w:hAnsi="Times New Roman" w:cs="Times New Roman"/>
          <w:b/>
          <w:sz w:val="14"/>
        </w:rPr>
        <w:t xml:space="preserve"> </w:t>
      </w:r>
      <w:r w:rsidRPr="00934C34">
        <w:rPr>
          <w:rFonts w:ascii="Times New Roman" w:hAnsi="Times New Roman" w:cs="Times New Roman"/>
          <w:sz w:val="14"/>
        </w:rPr>
        <w:t xml:space="preserve">terrorist </w:t>
      </w:r>
      <w:r w:rsidRPr="00934C34">
        <w:rPr>
          <w:rStyle w:val="StyleUnderline"/>
          <w:rFonts w:ascii="Times New Roman" w:hAnsi="Times New Roman" w:cs="Times New Roman"/>
          <w:b/>
        </w:rPr>
        <w:t>group were to obtain a</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biological WMD</w:t>
      </w:r>
      <w:r w:rsidRPr="00934C34">
        <w:rPr>
          <w:rFonts w:ascii="Times New Roman" w:hAnsi="Times New Roman" w:cs="Times New Roman"/>
          <w:b/>
          <w:sz w:val="14"/>
        </w:rPr>
        <w:t>,</w:t>
      </w:r>
      <w:r w:rsidRPr="00934C34">
        <w:rPr>
          <w:rFonts w:ascii="Times New Roman" w:hAnsi="Times New Roman" w:cs="Times New Roman"/>
          <w:sz w:val="14"/>
        </w:rPr>
        <w:t xml:space="preserve"> “Biologist Matthew Meselson calculates that </w:t>
      </w:r>
      <w:r w:rsidRPr="00934C34">
        <w:rPr>
          <w:rStyle w:val="StyleUnderline"/>
          <w:rFonts w:ascii="Times New Roman" w:hAnsi="Times New Roman" w:cs="Times New Roman"/>
          <w:b/>
        </w:rPr>
        <w:t>it would take a</w:t>
      </w:r>
      <w:r w:rsidRPr="00934C34">
        <w:rPr>
          <w:rStyle w:val="StyleUnderline"/>
          <w:rFonts w:ascii="Times New Roman" w:hAnsi="Times New Roman" w:cs="Times New Roman"/>
        </w:rPr>
        <w:t xml:space="preserve"> </w:t>
      </w:r>
      <w:r w:rsidRPr="00934C34">
        <w:rPr>
          <w:rFonts w:ascii="Times New Roman" w:hAnsi="Times New Roman" w:cs="Times New Roman"/>
          <w:sz w:val="14"/>
        </w:rPr>
        <w:t xml:space="preserve">ton of nerve gas or </w:t>
      </w:r>
      <w:r w:rsidRPr="00934C34">
        <w:rPr>
          <w:rStyle w:val="StyleUnderline"/>
          <w:rFonts w:ascii="Times New Roman" w:hAnsi="Times New Roman" w:cs="Times New Roman"/>
          <w:b/>
        </w:rPr>
        <w:t>five tons of mustard gas</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to produce</w:t>
      </w:r>
      <w:r w:rsidRPr="00934C34">
        <w:rPr>
          <w:rFonts w:ascii="Times New Roman" w:hAnsi="Times New Roman" w:cs="Times New Roman"/>
          <w:sz w:val="14"/>
        </w:rPr>
        <w:t xml:space="preserve"> heavy </w:t>
      </w:r>
      <w:r w:rsidRPr="00934C34">
        <w:rPr>
          <w:rStyle w:val="StyleUnderline"/>
          <w:rFonts w:ascii="Times New Roman" w:hAnsi="Times New Roman" w:cs="Times New Roman"/>
          <w:b/>
        </w:rPr>
        <w:t>causalities</w:t>
      </w:r>
      <w:r w:rsidRPr="00934C34">
        <w:rPr>
          <w:rFonts w:ascii="Times New Roman" w:hAnsi="Times New Roman" w:cs="Times New Roman"/>
          <w:b/>
          <w:sz w:val="14"/>
        </w:rPr>
        <w:t xml:space="preserve"> </w:t>
      </w:r>
      <w:r w:rsidRPr="00934C34">
        <w:rPr>
          <w:rFonts w:ascii="Times New Roman" w:hAnsi="Times New Roman" w:cs="Times New Roman"/>
          <w:sz w:val="14"/>
        </w:rPr>
        <w:t xml:space="preserve">among unprotected people in an open area of one square kilometer” (Mueller, 2005, 488). And that’s only an example of the problem with the implementation of WMDs, </w:t>
      </w:r>
      <w:r w:rsidRPr="00934C34">
        <w:rPr>
          <w:rStyle w:val="StyleUnderline"/>
          <w:rFonts w:ascii="Times New Roman" w:hAnsi="Times New Roman" w:cs="Times New Roman"/>
          <w:b/>
        </w:rPr>
        <w:t>assuming they are acquired, transported and desirable</w:t>
      </w:r>
      <w:r w:rsidRPr="00934C34">
        <w:rPr>
          <w:rStyle w:val="StyleUnderline"/>
          <w:rFonts w:ascii="Times New Roman" w:hAnsi="Times New Roman" w:cs="Times New Roman"/>
        </w:rPr>
        <w:t xml:space="preserve"> </w:t>
      </w:r>
      <w:r w:rsidRPr="00934C34">
        <w:rPr>
          <w:rFonts w:ascii="Times New Roman" w:hAnsi="Times New Roman" w:cs="Times New Roman"/>
          <w:sz w:val="14"/>
        </w:rPr>
        <w:t xml:space="preserve">by a terrorist group </w:t>
      </w:r>
      <w:r w:rsidRPr="00934C34">
        <w:rPr>
          <w:rStyle w:val="StyleUnderline"/>
          <w:rFonts w:ascii="Times New Roman" w:hAnsi="Times New Roman" w:cs="Times New Roman"/>
          <w:b/>
        </w:rPr>
        <w:t>in the first place</w:t>
      </w:r>
      <w:r w:rsidRPr="00934C34">
        <w:rPr>
          <w:rFonts w:ascii="Times New Roman" w:hAnsi="Times New Roman" w:cs="Times New Roman"/>
          <w:sz w:val="14"/>
        </w:rPr>
        <w:t xml:space="preserve">. Additional problems, such as the fact that </w:t>
      </w:r>
      <w:r w:rsidRPr="00934C34">
        <w:rPr>
          <w:rStyle w:val="StyleUnderline"/>
          <w:rFonts w:ascii="Times New Roman" w:hAnsi="Times New Roman" w:cs="Times New Roman"/>
          <w:b/>
        </w:rPr>
        <w:t>WMDs “are extremely difficult to deploy and control</w:t>
      </w:r>
      <w:r w:rsidRPr="00934C34">
        <w:rPr>
          <w:rFonts w:ascii="Times New Roman" w:hAnsi="Times New Roman" w:cs="Times New Roman"/>
          <w:b/>
          <w:sz w:val="14"/>
        </w:rPr>
        <w:t>”</w:t>
      </w:r>
      <w:r w:rsidRPr="00934C34">
        <w:rPr>
          <w:rFonts w:ascii="Times New Roman" w:hAnsi="Times New Roman" w:cs="Times New Roman"/>
          <w:sz w:val="14"/>
        </w:rPr>
        <w:t xml:space="preserve"> (Mueller, 2005, 488) and that </w:t>
      </w:r>
      <w:r w:rsidRPr="00934C34">
        <w:rPr>
          <w:rStyle w:val="StyleUnderline"/>
          <w:rFonts w:ascii="Times New Roman" w:hAnsi="Times New Roman" w:cs="Times New Roman"/>
          <w:b/>
        </w:rPr>
        <w:t>making a</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bomb</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is</w:t>
      </w:r>
      <w:r w:rsidRPr="00934C34">
        <w:rPr>
          <w:rFonts w:ascii="Times New Roman" w:hAnsi="Times New Roman" w:cs="Times New Roman"/>
          <w:sz w:val="14"/>
        </w:rPr>
        <w:t xml:space="preserve"> an </w:t>
      </w:r>
      <w:r w:rsidRPr="00934C34">
        <w:rPr>
          <w:rStyle w:val="StyleUnderline"/>
          <w:rFonts w:ascii="Times New Roman" w:hAnsi="Times New Roman" w:cs="Times New Roman"/>
          <w:b/>
        </w:rPr>
        <w:t>extraordinarily difficult</w:t>
      </w:r>
      <w:r w:rsidRPr="00934C34">
        <w:rPr>
          <w:rFonts w:ascii="Times New Roman" w:hAnsi="Times New Roman" w:cs="Times New Roman"/>
          <w:sz w:val="14"/>
        </w:rPr>
        <w:t xml:space="preserve"> task” (Mueller, 2005, 489), further diminish the risk. It is interesting to note that, </w:t>
      </w:r>
      <w:r w:rsidRPr="00934C34">
        <w:rPr>
          <w:rStyle w:val="StyleUnderline"/>
          <w:rFonts w:ascii="Times New Roman" w:hAnsi="Times New Roman" w:cs="Times New Roman"/>
          <w:b/>
        </w:rPr>
        <w:t>while the</w:t>
      </w:r>
      <w:r w:rsidRPr="00934C34">
        <w:rPr>
          <w:rFonts w:ascii="Times New Roman" w:hAnsi="Times New Roman" w:cs="Times New Roman"/>
          <w:sz w:val="14"/>
        </w:rPr>
        <w:t xml:space="preserve"> potential </w:t>
      </w:r>
      <w:r w:rsidRPr="00934C34">
        <w:rPr>
          <w:rStyle w:val="StyleUnderline"/>
          <w:rFonts w:ascii="Times New Roman" w:hAnsi="Times New Roman" w:cs="Times New Roman"/>
          <w:b/>
        </w:rPr>
        <w:t>dangers of WMDs are</w:t>
      </w:r>
      <w:r w:rsidRPr="00934C34">
        <w:rPr>
          <w:rStyle w:val="StyleUnderline"/>
          <w:rFonts w:ascii="Times New Roman" w:hAnsi="Times New Roman" w:cs="Times New Roman"/>
        </w:rPr>
        <w:t xml:space="preserve"> </w:t>
      </w:r>
      <w:r w:rsidRPr="00934C34">
        <w:rPr>
          <w:rFonts w:ascii="Times New Roman" w:hAnsi="Times New Roman" w:cs="Times New Roman"/>
          <w:sz w:val="14"/>
        </w:rPr>
        <w:t xml:space="preserve">much </w:t>
      </w:r>
      <w:r w:rsidRPr="00934C34">
        <w:rPr>
          <w:rStyle w:val="StyleUnderline"/>
          <w:rFonts w:ascii="Times New Roman" w:hAnsi="Times New Roman" w:cs="Times New Roman"/>
          <w:b/>
        </w:rPr>
        <w:t>lauded</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the attacks of September 11th were low tech and had been</w:t>
      </w:r>
      <w:r w:rsidRPr="00934C34">
        <w:rPr>
          <w:rFonts w:ascii="Times New Roman" w:hAnsi="Times New Roman" w:cs="Times New Roman"/>
          <w:sz w:val="14"/>
        </w:rPr>
        <w:t xml:space="preserve"> technologically </w:t>
      </w:r>
      <w:r w:rsidRPr="00934C34">
        <w:rPr>
          <w:rStyle w:val="StyleUnderline"/>
          <w:rFonts w:ascii="Times New Roman" w:hAnsi="Times New Roman" w:cs="Times New Roman"/>
          <w:b/>
        </w:rPr>
        <w:t>possible for more</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than 100 years.</w:t>
      </w:r>
      <w:r w:rsidRPr="00934C34">
        <w:rPr>
          <w:rStyle w:val="StyleUnderline"/>
          <w:rFonts w:ascii="Times New Roman" w:hAnsi="Times New Roman" w:cs="Times New Roman"/>
        </w:rPr>
        <w:t xml:space="preserve"> </w:t>
      </w:r>
      <w:r w:rsidRPr="00934C34">
        <w:rPr>
          <w:rFonts w:ascii="Times New Roman" w:hAnsi="Times New Roman" w:cs="Times New Roman"/>
          <w:sz w:val="14"/>
        </w:rPr>
        <w:t>Mueller also states, “</w:t>
      </w:r>
      <w:r w:rsidRPr="00934C34">
        <w:rPr>
          <w:rStyle w:val="StyleUnderline"/>
          <w:rFonts w:ascii="Times New Roman" w:hAnsi="Times New Roman" w:cs="Times New Roman"/>
          <w:b/>
        </w:rPr>
        <w:t>although nuclear weapons have been around</w:t>
      </w:r>
      <w:r w:rsidRPr="00934C34">
        <w:rPr>
          <w:rStyle w:val="StyleUnderline"/>
          <w:rFonts w:ascii="Times New Roman" w:hAnsi="Times New Roman" w:cs="Times New Roman"/>
        </w:rPr>
        <w:t xml:space="preserve"> </w:t>
      </w:r>
      <w:r w:rsidRPr="00934C34">
        <w:rPr>
          <w:rFonts w:ascii="Times New Roman" w:hAnsi="Times New Roman" w:cs="Times New Roman"/>
          <w:sz w:val="14"/>
        </w:rPr>
        <w:t xml:space="preserve">for well </w:t>
      </w:r>
      <w:r w:rsidRPr="00934C34">
        <w:rPr>
          <w:rStyle w:val="StyleUnderline"/>
          <w:rFonts w:ascii="Times New Roman" w:hAnsi="Times New Roman" w:cs="Times New Roman"/>
          <w:b/>
        </w:rPr>
        <w:t>over half a century, no state has ever given</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another state</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 xml:space="preserve">much less a terrorist </w:t>
      </w:r>
      <w:r w:rsidRPr="00934C34">
        <w:rPr>
          <w:rFonts w:ascii="Times New Roman" w:hAnsi="Times New Roman" w:cs="Times New Roman"/>
          <w:sz w:val="14"/>
        </w:rPr>
        <w:t xml:space="preserve">group) </w:t>
      </w:r>
      <w:r w:rsidRPr="00934C34">
        <w:rPr>
          <w:rStyle w:val="StyleUnderline"/>
          <w:rFonts w:ascii="Times New Roman" w:hAnsi="Times New Roman" w:cs="Times New Roman"/>
          <w:b/>
        </w:rPr>
        <w:t>a nuclear weapon</w:t>
      </w:r>
      <w:r w:rsidRPr="00934C34">
        <w:rPr>
          <w:rFonts w:ascii="Times New Roman" w:hAnsi="Times New Roman" w:cs="Times New Roman"/>
          <w:sz w:val="14"/>
        </w:rPr>
        <w:t xml:space="preserve"> that the recipient could use independently” (2005, 490).</w:t>
      </w:r>
      <w:r w:rsidRPr="00934C34">
        <w:rPr>
          <w:rFonts w:ascii="Times New Roman" w:hAnsi="Times New Roman" w:cs="Times New Roman"/>
          <w:sz w:val="12"/>
        </w:rPr>
        <w:t>¶</w:t>
      </w:r>
      <w:r w:rsidRPr="00934C34">
        <w:rPr>
          <w:rFonts w:ascii="Times New Roman" w:hAnsi="Times New Roman" w:cs="Times New Roman"/>
          <w:sz w:val="14"/>
        </w:rPr>
        <w:t xml:space="preserve"> All of this talk about the difficultly of acquiring and deploying WMDs (by non-state agents), is not to diminish the question of what terrorists have to gain by utilizing these weapons. </w:t>
      </w:r>
      <w:r w:rsidRPr="00934C34">
        <w:rPr>
          <w:rStyle w:val="StyleUnderline"/>
          <w:rFonts w:ascii="Times New Roman" w:hAnsi="Times New Roman" w:cs="Times New Roman"/>
          <w:b/>
        </w:rPr>
        <w:t>It is important to question whether it would even further the aims of terrorists to use</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WMDs</w:t>
      </w:r>
      <w:r w:rsidRPr="00934C34">
        <w:rPr>
          <w:rFonts w:ascii="Times New Roman" w:hAnsi="Times New Roman" w:cs="Times New Roman"/>
          <w:b/>
          <w:sz w:val="14"/>
        </w:rPr>
        <w:t xml:space="preserve">. The </w:t>
      </w:r>
      <w:r w:rsidRPr="00934C34">
        <w:rPr>
          <w:rStyle w:val="StyleUnderline"/>
          <w:rFonts w:ascii="Times New Roman" w:hAnsi="Times New Roman" w:cs="Times New Roman"/>
          <w:b/>
        </w:rPr>
        <w:t>evidence suggests otherwise</w:t>
      </w:r>
      <w:r w:rsidRPr="00934C34">
        <w:rPr>
          <w:rStyle w:val="StyleUnderline"/>
          <w:rFonts w:ascii="Times New Roman" w:hAnsi="Times New Roman" w:cs="Times New Roman"/>
        </w:rPr>
        <w:t>.</w:t>
      </w:r>
      <w:r w:rsidRPr="00934C34">
        <w:rPr>
          <w:rFonts w:ascii="Times New Roman" w:hAnsi="Times New Roman" w:cs="Times New Roman"/>
          <w:sz w:val="14"/>
        </w:rPr>
        <w:t xml:space="preserve"> In the “Politics of Fear” Jackson states, “</w:t>
      </w:r>
      <w:r w:rsidRPr="00934C34">
        <w:rPr>
          <w:rStyle w:val="StyleUnderline"/>
          <w:rFonts w:ascii="Times New Roman" w:hAnsi="Times New Roman" w:cs="Times New Roman"/>
          <w:b/>
        </w:rPr>
        <w:t>Mass casualties are</w:t>
      </w:r>
      <w:r w:rsidRPr="00934C34">
        <w:rPr>
          <w:rStyle w:val="StyleUnderline"/>
          <w:rFonts w:ascii="Times New Roman" w:hAnsi="Times New Roman" w:cs="Times New Roman"/>
        </w:rPr>
        <w:t xml:space="preserve"> </w:t>
      </w:r>
      <w:r w:rsidRPr="00934C34">
        <w:rPr>
          <w:rFonts w:ascii="Times New Roman" w:hAnsi="Times New Roman" w:cs="Times New Roman"/>
          <w:sz w:val="14"/>
        </w:rPr>
        <w:t xml:space="preserve">most often </w:t>
      </w:r>
      <w:r w:rsidRPr="00934C34">
        <w:rPr>
          <w:rStyle w:val="StyleUnderline"/>
          <w:rFonts w:ascii="Times New Roman" w:hAnsi="Times New Roman" w:cs="Times New Roman"/>
          <w:b/>
        </w:rPr>
        <w:lastRenderedPageBreak/>
        <w:t>counterproductive to terrorist aims</w:t>
      </w:r>
      <w:r w:rsidRPr="00934C34">
        <w:rPr>
          <w:rFonts w:ascii="Times New Roman" w:hAnsi="Times New Roman" w:cs="Times New Roman"/>
          <w:b/>
          <w:sz w:val="14"/>
        </w:rPr>
        <w:t xml:space="preserve"> – </w:t>
      </w:r>
      <w:r w:rsidRPr="00934C34">
        <w:rPr>
          <w:rStyle w:val="StyleUnderline"/>
          <w:rFonts w:ascii="Times New Roman" w:hAnsi="Times New Roman" w:cs="Times New Roman"/>
          <w:b/>
        </w:rPr>
        <w:t>they alienate their supporters and can provoke harsh reprisals</w:t>
      </w:r>
      <w:r w:rsidRPr="00934C34">
        <w:rPr>
          <w:rFonts w:ascii="Times New Roman" w:hAnsi="Times New Roman" w:cs="Times New Roman"/>
          <w:b/>
          <w:sz w:val="14"/>
        </w:rPr>
        <w:t xml:space="preserve"> </w:t>
      </w:r>
      <w:r w:rsidRPr="00934C34">
        <w:rPr>
          <w:rFonts w:ascii="Times New Roman" w:hAnsi="Times New Roman" w:cs="Times New Roman"/>
          <w:sz w:val="14"/>
        </w:rPr>
        <w:t xml:space="preserve">from the authorities […]” in addition, “[…] </w:t>
      </w:r>
      <w:r w:rsidRPr="00934C34">
        <w:rPr>
          <w:rStyle w:val="StyleUnderline"/>
          <w:rFonts w:ascii="Times New Roman" w:hAnsi="Times New Roman" w:cs="Times New Roman"/>
          <w:b/>
        </w:rPr>
        <w:t>they</w:t>
      </w:r>
      <w:r w:rsidRPr="00934C34">
        <w:rPr>
          <w:rFonts w:ascii="Times New Roman" w:hAnsi="Times New Roman" w:cs="Times New Roman"/>
          <w:sz w:val="14"/>
        </w:rPr>
        <w:t xml:space="preserve"> would </w:t>
      </w:r>
      <w:r w:rsidRPr="00934C34">
        <w:rPr>
          <w:rStyle w:val="StyleUnderline"/>
          <w:rFonts w:ascii="Times New Roman" w:hAnsi="Times New Roman" w:cs="Times New Roman"/>
          <w:b/>
        </w:rPr>
        <w:t>undermine community support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distort the</w:t>
      </w:r>
      <w:r w:rsidRPr="00934C34">
        <w:rPr>
          <w:rStyle w:val="StyleUnderline"/>
          <w:rFonts w:ascii="Times New Roman" w:hAnsi="Times New Roman" w:cs="Times New Roman"/>
        </w:rPr>
        <w:t xml:space="preserve"> </w:t>
      </w:r>
      <w:r w:rsidRPr="00934C34">
        <w:rPr>
          <w:rFonts w:ascii="Times New Roman" w:hAnsi="Times New Roman" w:cs="Times New Roman"/>
          <w:sz w:val="14"/>
        </w:rPr>
        <w:t>terrorist’s</w:t>
      </w:r>
      <w:r w:rsidRPr="00934C34">
        <w:rPr>
          <w:rStyle w:val="StyleUnderline"/>
          <w:rFonts w:ascii="Times New Roman" w:hAnsi="Times New Roman" w:cs="Times New Roman"/>
          <w:b/>
        </w:rPr>
        <w:t xml:space="preserve"> political message, and invite over-whelming retaliation”</w:t>
      </w:r>
      <w:r w:rsidRPr="00934C34">
        <w:rPr>
          <w:rFonts w:ascii="Times New Roman" w:hAnsi="Times New Roman" w:cs="Times New Roman"/>
          <w:sz w:val="14"/>
        </w:rPr>
        <w:t xml:space="preserve"> (2007, 196-197). </w:t>
      </w:r>
      <w:r w:rsidRPr="00934C34">
        <w:rPr>
          <w:rStyle w:val="StyleUnderline"/>
          <w:rFonts w:ascii="Times New Roman" w:hAnsi="Times New Roman" w:cs="Times New Roman"/>
          <w:b/>
        </w:rPr>
        <w:t>Despite popular rhetoric to the contrary, terrorists are “rational political actors</w:t>
      </w:r>
      <w:r w:rsidRPr="00934C34">
        <w:rPr>
          <w:rFonts w:ascii="Times New Roman" w:hAnsi="Times New Roman" w:cs="Times New Roman"/>
          <w:sz w:val="14"/>
        </w:rPr>
        <w:t xml:space="preserve"> and are </w:t>
      </w:r>
      <w:r w:rsidRPr="00934C34">
        <w:rPr>
          <w:rStyle w:val="StyleUnderline"/>
          <w:rFonts w:ascii="Times New Roman" w:hAnsi="Times New Roman" w:cs="Times New Roman"/>
          <w:b/>
        </w:rPr>
        <w:t>acutely aware of</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these dangers</w:t>
      </w:r>
      <w:r w:rsidRPr="00934C34">
        <w:rPr>
          <w:rFonts w:ascii="Times New Roman" w:hAnsi="Times New Roman" w:cs="Times New Roman"/>
          <w:sz w:val="14"/>
        </w:rPr>
        <w:t xml:space="preserve">” (Jackson, 2007, 197). Government appointed </w:t>
      </w:r>
      <w:r w:rsidRPr="00934C34">
        <w:rPr>
          <w:rStyle w:val="StyleUnderline"/>
          <w:rFonts w:ascii="Times New Roman" w:hAnsi="Times New Roman" w:cs="Times New Roman"/>
          <w:b/>
        </w:rPr>
        <w:t>studies on this issue have supported these views</w:t>
      </w:r>
      <w:proofErr w:type="gramStart"/>
      <w:r w:rsidRPr="00934C34">
        <w:rPr>
          <w:rFonts w:ascii="Times New Roman" w:hAnsi="Times New Roman" w:cs="Times New Roman"/>
          <w:sz w:val="14"/>
        </w:rPr>
        <w:t>.</w:t>
      </w:r>
      <w:r w:rsidRPr="00934C34">
        <w:rPr>
          <w:rFonts w:ascii="Times New Roman" w:hAnsi="Times New Roman" w:cs="Times New Roman"/>
          <w:sz w:val="12"/>
        </w:rPr>
        <w:t>¶</w:t>
      </w:r>
      <w:proofErr w:type="gramEnd"/>
      <w:r w:rsidRPr="00934C34">
        <w:rPr>
          <w:rFonts w:ascii="Times New Roman" w:hAnsi="Times New Roman" w:cs="Times New Roman"/>
          <w:sz w:val="14"/>
        </w:rPr>
        <w:t xml:space="preserve"> 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proofErr w:type="gramStart"/>
      <w:r w:rsidRPr="00934C34">
        <w:rPr>
          <w:rFonts w:ascii="Times New Roman" w:hAnsi="Times New Roman" w:cs="Times New Roman"/>
          <w:sz w:val="14"/>
        </w:rPr>
        <w:t>.</w:t>
      </w:r>
      <w:r w:rsidRPr="00934C34">
        <w:rPr>
          <w:rFonts w:ascii="Times New Roman" w:hAnsi="Times New Roman" w:cs="Times New Roman"/>
          <w:sz w:val="12"/>
        </w:rPr>
        <w:t>¶</w:t>
      </w:r>
      <w:proofErr w:type="gramEnd"/>
      <w:r w:rsidRPr="00934C34">
        <w:rPr>
          <w:rFonts w:ascii="Times New Roman" w:hAnsi="Times New Roman" w:cs="Times New Roman"/>
          <w:sz w:val="14"/>
        </w:rPr>
        <w:t xml:space="preserve"> As we have seen here, problems with the discourse of new terrorism include the fact that </w:t>
      </w:r>
      <w:r w:rsidRPr="00934C34">
        <w:rPr>
          <w:rStyle w:val="StyleUnderline"/>
          <w:rFonts w:ascii="Times New Roman" w:hAnsi="Times New Roman" w:cs="Times New Roman"/>
          <w:b/>
        </w:rPr>
        <w:t>these elements of terrorism are neither new nor</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are the popular beliefs of the discourse supported by empirical evidence</w:t>
      </w:r>
      <w:r w:rsidRPr="00934C34">
        <w:rPr>
          <w:rFonts w:ascii="Times New Roman" w:hAnsi="Times New Roman" w:cs="Times New Roman"/>
          <w:sz w:val="14"/>
        </w:rPr>
        <w:t>. The question remains, then, why is the idea of new terrorism so popular? This question will be addressed next.</w:t>
      </w:r>
      <w:r w:rsidRPr="00934C34">
        <w:rPr>
          <w:rFonts w:ascii="Times New Roman" w:hAnsi="Times New Roman" w:cs="Times New Roman"/>
          <w:sz w:val="12"/>
        </w:rPr>
        <w:t>¶</w:t>
      </w:r>
      <w:r w:rsidRPr="00934C34">
        <w:rPr>
          <w:rFonts w:ascii="Times New Roman" w:hAnsi="Times New Roman" w:cs="Times New Roman"/>
          <w:sz w:val="14"/>
        </w:rPr>
        <w:t xml:space="preserve"> Political Investment in New Terrorism</w:t>
      </w:r>
      <w:r w:rsidRPr="00934C34">
        <w:rPr>
          <w:rFonts w:ascii="Times New Roman" w:hAnsi="Times New Roman" w:cs="Times New Roman"/>
          <w:sz w:val="12"/>
        </w:rPr>
        <w:t>¶</w:t>
      </w:r>
      <w:r w:rsidRPr="00934C34">
        <w:rPr>
          <w:rFonts w:ascii="Times New Roman" w:hAnsi="Times New Roman" w:cs="Times New Roman"/>
          <w:sz w:val="14"/>
        </w:rPr>
        <w:t xml:space="preserve"> There are two main categories that explain the popularity of new terrorism. The first category is government and </w:t>
      </w:r>
      <w:r w:rsidRPr="00934C34">
        <w:rPr>
          <w:rStyle w:val="StyleUnderline"/>
          <w:rFonts w:ascii="Times New Roman" w:hAnsi="Times New Roman" w:cs="Times New Roman"/>
          <w:b/>
        </w:rPr>
        <w:t>political investment in the</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propagation of the idea that a distinct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historically</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unknown type of terrorism exists</w:t>
      </w:r>
      <w:r w:rsidRPr="00934C34">
        <w:rPr>
          <w:rFonts w:ascii="Times New Roman" w:hAnsi="Times New Roman" w:cs="Times New Roman"/>
          <w:b/>
          <w:sz w:val="14"/>
        </w:rPr>
        <w:t>.</w:t>
      </w:r>
      <w:r w:rsidRPr="00934C34">
        <w:rPr>
          <w:rFonts w:ascii="Times New Roman" w:hAnsi="Times New Roman" w:cs="Times New Roman"/>
          <w:sz w:val="14"/>
        </w:rPr>
        <w:t xml:space="preserve"> The </w:t>
      </w:r>
      <w:r w:rsidRPr="00934C34">
        <w:rPr>
          <w:rStyle w:val="StyleUnderline"/>
          <w:rFonts w:ascii="Times New Roman" w:hAnsi="Times New Roman" w:cs="Times New Roman"/>
          <w:b/>
        </w:rPr>
        <w:t>mainstream discourse</w:t>
      </w:r>
      <w:r w:rsidRPr="00934C34">
        <w:rPr>
          <w:rFonts w:ascii="Times New Roman" w:hAnsi="Times New Roman" w:cs="Times New Roman"/>
          <w:sz w:val="14"/>
        </w:rPr>
        <w:t xml:space="preserve"> [1] </w:t>
      </w:r>
      <w:r w:rsidRPr="00934C34">
        <w:rPr>
          <w:rStyle w:val="StyleUnderline"/>
          <w:rFonts w:ascii="Times New Roman" w:hAnsi="Times New Roman" w:cs="Times New Roman"/>
          <w:b/>
        </w:rPr>
        <w:t>reinforces</w:t>
      </w:r>
      <w:r w:rsidRPr="00934C34">
        <w:rPr>
          <w:rFonts w:ascii="Times New Roman" w:hAnsi="Times New Roman" w:cs="Times New Roman"/>
          <w:sz w:val="14"/>
        </w:rPr>
        <w:t xml:space="preserve">, through statements by political elites, media, entertainment and every other way imaginable, </w:t>
      </w:r>
      <w:r w:rsidRPr="00934C34">
        <w:rPr>
          <w:rStyle w:val="StyleUnderline"/>
          <w:rFonts w:ascii="Times New Roman" w:hAnsi="Times New Roman" w:cs="Times New Roman"/>
          <w:b/>
        </w:rPr>
        <w:t>the culture of violence, militarism and feelings of fear</w:t>
      </w:r>
      <w:r w:rsidRPr="00934C34">
        <w:rPr>
          <w:rFonts w:ascii="Times New Roman" w:hAnsi="Times New Roman" w:cs="Times New Roman"/>
          <w:b/>
          <w:sz w:val="14"/>
        </w:rPr>
        <w:t xml:space="preserve">. </w:t>
      </w:r>
      <w:r w:rsidRPr="00934C34">
        <w:rPr>
          <w:rFonts w:ascii="Times New Roman" w:hAnsi="Times New Roman" w:cs="Times New Roman"/>
          <w:sz w:val="14"/>
        </w:rPr>
        <w:t xml:space="preserve">Through mass media, cultural norms and the integration of neoliberal ideology into society, </w:t>
      </w:r>
      <w:r w:rsidRPr="00934C34">
        <w:rPr>
          <w:rStyle w:val="StyleUnderline"/>
          <w:rFonts w:ascii="Times New Roman" w:hAnsi="Times New Roman" w:cs="Times New Roman"/>
          <w:b/>
        </w:rPr>
        <w:t>people are becoming increasingly</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desensitized to human rights issues</w:t>
      </w:r>
      <w:r w:rsidRPr="00934C34">
        <w:rPr>
          <w:rFonts w:ascii="Times New Roman" w:hAnsi="Times New Roman" w:cs="Times New Roman"/>
          <w:sz w:val="14"/>
        </w:rPr>
        <w:t xml:space="preserve">, war, </w:t>
      </w:r>
      <w:r w:rsidRPr="00934C34">
        <w:rPr>
          <w:rStyle w:val="StyleUnderline"/>
          <w:rFonts w:ascii="Times New Roman" w:hAnsi="Times New Roman" w:cs="Times New Roman"/>
          <w:b/>
        </w:rPr>
        <w:t>social justice and social welfare, not to mention apathetic to the political process</w:t>
      </w:r>
      <w:r w:rsidRPr="00934C34">
        <w:rPr>
          <w:rFonts w:ascii="Times New Roman" w:hAnsi="Times New Roman" w:cs="Times New Roman"/>
          <w:sz w:val="14"/>
        </w:rPr>
        <w:t xml:space="preserve"> in general</w:t>
      </w:r>
      <w:proofErr w:type="gramStart"/>
      <w:r w:rsidRPr="00934C34">
        <w:rPr>
          <w:rFonts w:ascii="Times New Roman" w:hAnsi="Times New Roman" w:cs="Times New Roman"/>
          <w:sz w:val="14"/>
        </w:rPr>
        <w:t>.</w:t>
      </w:r>
      <w:r w:rsidRPr="00934C34">
        <w:rPr>
          <w:rFonts w:ascii="Times New Roman" w:hAnsi="Times New Roman" w:cs="Times New Roman"/>
          <w:sz w:val="12"/>
        </w:rPr>
        <w:t>¶</w:t>
      </w:r>
      <w:proofErr w:type="gramEnd"/>
      <w:r w:rsidRPr="00934C34">
        <w:rPr>
          <w:rFonts w:ascii="Times New Roman" w:hAnsi="Times New Roman" w:cs="Times New Roman"/>
          <w:sz w:val="14"/>
        </w:rPr>
        <w:t xml:space="preserve"> </w:t>
      </w:r>
      <w:r w:rsidRPr="00934C34">
        <w:rPr>
          <w:rStyle w:val="StyleUnderline"/>
          <w:rFonts w:ascii="Times New Roman" w:hAnsi="Times New Roman" w:cs="Times New Roman"/>
          <w:b/>
        </w:rPr>
        <w:t>The discourse of the WoT is merely the contemporary incarnation of this culture of fear and violence.</w:t>
      </w:r>
      <w:r w:rsidRPr="00934C34">
        <w:rPr>
          <w:rFonts w:ascii="Times New Roman" w:hAnsi="Times New Roman" w:cs="Times New Roman"/>
          <w:sz w:val="14"/>
        </w:rPr>
        <w:t xml:space="preserve"> In the past, various threats have included American Indians, women, African Americans, communists, HIV/AIDS and drugs, to name but a few (Campbell, 1992). It can be argued that there are four main political functions of </w:t>
      </w:r>
      <w:r w:rsidRPr="00934C34">
        <w:rPr>
          <w:rStyle w:val="StyleUnderline"/>
          <w:rFonts w:ascii="Times New Roman" w:hAnsi="Times New Roman" w:cs="Times New Roman"/>
          <w:b/>
        </w:rPr>
        <w:t>terrorism discourse</w:t>
      </w:r>
      <w:r w:rsidRPr="00934C34">
        <w:rPr>
          <w:rFonts w:ascii="Times New Roman" w:hAnsi="Times New Roman" w:cs="Times New Roman"/>
          <w:b/>
          <w:sz w:val="14"/>
        </w:rPr>
        <w:t>.</w:t>
      </w:r>
      <w:r w:rsidRPr="00934C34">
        <w:rPr>
          <w:rFonts w:ascii="Times New Roman" w:hAnsi="Times New Roman" w:cs="Times New Roman"/>
          <w:sz w:val="14"/>
        </w:rPr>
        <w:t xml:space="preserve"> The first </w:t>
      </w:r>
      <w:r w:rsidRPr="00934C34">
        <w:rPr>
          <w:rStyle w:val="StyleUnderline"/>
          <w:rFonts w:ascii="Times New Roman" w:hAnsi="Times New Roman" w:cs="Times New Roman"/>
          <w:b/>
        </w:rPr>
        <w:t>is as a distraction from</w:t>
      </w:r>
      <w:r w:rsidRPr="00934C34">
        <w:rPr>
          <w:rStyle w:val="StyleUnderline"/>
          <w:rFonts w:ascii="Times New Roman" w:hAnsi="Times New Roman" w:cs="Times New Roman"/>
        </w:rPr>
        <w:t xml:space="preserve"> </w:t>
      </w:r>
      <w:r w:rsidRPr="00934C34">
        <w:rPr>
          <w:rFonts w:ascii="Times New Roman" w:hAnsi="Times New Roman" w:cs="Times New Roman"/>
          <w:sz w:val="14"/>
        </w:rPr>
        <w:t xml:space="preserve">other, </w:t>
      </w:r>
      <w:r w:rsidRPr="00934C34">
        <w:rPr>
          <w:rStyle w:val="StyleUnderline"/>
          <w:rFonts w:ascii="Times New Roman" w:hAnsi="Times New Roman" w:cs="Times New Roman"/>
          <w:b/>
        </w:rPr>
        <w:t>more immediate and domestic social problems such as poverty, employment, racial inequality, health and the environment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The second, more sinister function is to control dissent</w:t>
      </w:r>
      <w:r w:rsidRPr="00934C34">
        <w:rPr>
          <w:rFonts w:ascii="Times New Roman" w:hAnsi="Times New Roman" w:cs="Times New Roman"/>
          <w:sz w:val="14"/>
        </w:rPr>
        <w:t>. In looking at both of these issues Jackson states</w:t>
      </w:r>
      <w:proofErr w:type="gramStart"/>
      <w:r w:rsidRPr="00934C34">
        <w:rPr>
          <w:rFonts w:ascii="Times New Roman" w:hAnsi="Times New Roman" w:cs="Times New Roman"/>
          <w:sz w:val="14"/>
        </w:rPr>
        <w:t>:</w:t>
      </w:r>
      <w:r w:rsidRPr="00934C34">
        <w:rPr>
          <w:rFonts w:ascii="Times New Roman" w:hAnsi="Times New Roman" w:cs="Times New Roman"/>
          <w:sz w:val="12"/>
        </w:rPr>
        <w:t>¶</w:t>
      </w:r>
      <w:proofErr w:type="gramEnd"/>
      <w:r w:rsidRPr="00934C34">
        <w:rPr>
          <w:rFonts w:ascii="Times New Roman" w:hAnsi="Times New Roman" w:cs="Times New Roman"/>
          <w:sz w:val="14"/>
        </w:rPr>
        <w:t xml:space="preserve"> </w:t>
      </w:r>
      <w:r w:rsidRPr="00934C34">
        <w:rPr>
          <w:rStyle w:val="StyleUnderline"/>
          <w:rFonts w:ascii="Times New Roman" w:hAnsi="Times New Roman" w:cs="Times New Roman"/>
          <w:b/>
        </w:rPr>
        <w:t>There are</w:t>
      </w:r>
      <w:r w:rsidRPr="00934C34">
        <w:rPr>
          <w:rFonts w:ascii="Times New Roman" w:hAnsi="Times New Roman" w:cs="Times New Roman"/>
          <w:sz w:val="14"/>
        </w:rPr>
        <w:t xml:space="preserve"> a number of clear </w:t>
      </w:r>
      <w:r w:rsidRPr="00934C34">
        <w:rPr>
          <w:rStyle w:val="StyleUnderline"/>
          <w:rFonts w:ascii="Times New Roman" w:hAnsi="Times New Roman" w:cs="Times New Roman"/>
          <w:b/>
        </w:rPr>
        <w:t xml:space="preserve">political advantages to be gained from the creation of social anxiety </w:t>
      </w:r>
      <w:r w:rsidRPr="00934C34">
        <w:rPr>
          <w:rFonts w:ascii="Times New Roman" w:hAnsi="Times New Roman" w:cs="Times New Roman"/>
          <w:sz w:val="14"/>
        </w:rPr>
        <w:t xml:space="preserve">and moral panics. In the first place, </w:t>
      </w:r>
      <w:r w:rsidRPr="00934C34">
        <w:rPr>
          <w:rStyle w:val="StyleUnderline"/>
          <w:rFonts w:ascii="Times New Roman" w:hAnsi="Times New Roman" w:cs="Times New Roman"/>
          <w:b/>
        </w:rPr>
        <w:t>fear</w:t>
      </w:r>
      <w:r w:rsidRPr="00934C34">
        <w:rPr>
          <w:rFonts w:ascii="Times New Roman" w:hAnsi="Times New Roman" w:cs="Times New Roman"/>
          <w:sz w:val="14"/>
        </w:rPr>
        <w:t xml:space="preserve"> is a disciplining agent and </w:t>
      </w:r>
      <w:r w:rsidRPr="00934C34">
        <w:rPr>
          <w:rStyle w:val="StyleUnderline"/>
          <w:rFonts w:ascii="Times New Roman" w:hAnsi="Times New Roman" w:cs="Times New Roman"/>
          <w:b/>
        </w:rPr>
        <w:t>can be</w:t>
      </w:r>
      <w:r w:rsidRPr="00934C34">
        <w:rPr>
          <w:rFonts w:ascii="Times New Roman" w:hAnsi="Times New Roman" w:cs="Times New Roman"/>
          <w:sz w:val="14"/>
        </w:rPr>
        <w:t xml:space="preserve"> effectively </w:t>
      </w:r>
      <w:r w:rsidRPr="00934C34">
        <w:rPr>
          <w:rStyle w:val="StyleUnderline"/>
          <w:rFonts w:ascii="Times New Roman" w:hAnsi="Times New Roman" w:cs="Times New Roman"/>
          <w:b/>
        </w:rPr>
        <w:t>deployed to de-legitimise dissent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mute criticism</w:t>
      </w:r>
      <w:r w:rsidRPr="00934C34">
        <w:rPr>
          <w:rFonts w:ascii="Times New Roman" w:hAnsi="Times New Roman" w:cs="Times New Roman"/>
          <w:sz w:val="14"/>
        </w:rPr>
        <w:t xml:space="preserve">, and constrain internal opponents. […] Either way, </w:t>
      </w:r>
      <w:r w:rsidRPr="00934C34">
        <w:rPr>
          <w:rStyle w:val="StyleUnderline"/>
          <w:rFonts w:ascii="Times New Roman" w:hAnsi="Times New Roman" w:cs="Times New Roman"/>
          <w:b/>
        </w:rPr>
        <w:t>its primary function is to ease the pressures of accountability for political elites</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 xml:space="preserve">As instrument of elite rule, political fear </w:t>
      </w:r>
      <w:r w:rsidRPr="00934C34">
        <w:rPr>
          <w:rStyle w:val="StyleUnderline"/>
          <w:rFonts w:ascii="Times New Roman" w:hAnsi="Times New Roman" w:cs="Times New Roman"/>
        </w:rPr>
        <w:t>is</w:t>
      </w:r>
      <w:r w:rsidRPr="00934C34">
        <w:rPr>
          <w:rFonts w:ascii="Times New Roman" w:hAnsi="Times New Roman" w:cs="Times New Roman"/>
          <w:sz w:val="14"/>
        </w:rPr>
        <w:t xml:space="preserve"> in effect </w:t>
      </w:r>
      <w:r w:rsidRPr="00934C34">
        <w:rPr>
          <w:rStyle w:val="StyleUnderline"/>
          <w:rFonts w:ascii="Times New Roman" w:hAnsi="Times New Roman" w:cs="Times New Roman"/>
          <w:b/>
        </w:rPr>
        <w:t>a political project aimed at reifying existing structures of power</w:t>
      </w:r>
      <w:r w:rsidRPr="00934C34">
        <w:rPr>
          <w:rFonts w:ascii="Times New Roman" w:hAnsi="Times New Roman" w:cs="Times New Roman"/>
          <w:sz w:val="14"/>
        </w:rPr>
        <w:t>. (Politics of Fear, 2007, 185).</w:t>
      </w:r>
      <w:r w:rsidRPr="00934C34">
        <w:rPr>
          <w:rFonts w:ascii="Times New Roman" w:hAnsi="Times New Roman" w:cs="Times New Roman"/>
          <w:sz w:val="12"/>
        </w:rPr>
        <w:t>¶</w:t>
      </w:r>
      <w:r w:rsidRPr="00934C34">
        <w:rPr>
          <w:rFonts w:ascii="Times New Roman" w:hAnsi="Times New Roman" w:cs="Times New Roman"/>
          <w:sz w:val="14"/>
        </w:rPr>
        <w:t xml:space="preserve"> Giroux further reinforces the idea that a </w:t>
      </w:r>
      <w:r w:rsidRPr="00934C34">
        <w:rPr>
          <w:rStyle w:val="StyleUnderline"/>
          <w:rFonts w:ascii="Times New Roman" w:hAnsi="Times New Roman" w:cs="Times New Roman"/>
          <w:b/>
        </w:rPr>
        <w:t>culture of fear</w:t>
      </w:r>
      <w:r w:rsidRPr="00934C34">
        <w:rPr>
          <w:rFonts w:ascii="Times New Roman" w:hAnsi="Times New Roman" w:cs="Times New Roman"/>
          <w:sz w:val="14"/>
        </w:rPr>
        <w:t xml:space="preserve"> creates conformity and </w:t>
      </w:r>
      <w:r w:rsidRPr="00934C34">
        <w:rPr>
          <w:rStyle w:val="StyleUnderline"/>
          <w:rFonts w:ascii="Times New Roman" w:hAnsi="Times New Roman" w:cs="Times New Roman"/>
          <w:b/>
        </w:rPr>
        <w:t>deflects attention from government accountability</w:t>
      </w:r>
      <w:r w:rsidRPr="00934C34">
        <w:rPr>
          <w:rFonts w:ascii="Times New Roman" w:hAnsi="Times New Roman" w:cs="Times New Roman"/>
          <w:sz w:val="14"/>
        </w:rPr>
        <w:t xml:space="preserve"> by saying, “the ongoing appeal to jingoistic forms of patriotism divert the public from addressing a number of pressing domestic and foreign issues; it also contributes to the increasing suppression of dissent” (2003, 5).</w:t>
      </w:r>
      <w:r w:rsidRPr="00934C34">
        <w:rPr>
          <w:rFonts w:ascii="Times New Roman" w:hAnsi="Times New Roman" w:cs="Times New Roman"/>
          <w:sz w:val="12"/>
        </w:rPr>
        <w:t>¶</w:t>
      </w:r>
      <w:r w:rsidRPr="00934C34">
        <w:rPr>
          <w:rFonts w:ascii="Times New Roman" w:hAnsi="Times New Roman" w:cs="Times New Roman"/>
          <w:sz w:val="14"/>
        </w:rPr>
        <w:t xml:space="preserve"> </w:t>
      </w:r>
      <w:r w:rsidRPr="00934C34">
        <w:rPr>
          <w:rStyle w:val="StyleUnderline"/>
          <w:rFonts w:ascii="Times New Roman" w:hAnsi="Times New Roman" w:cs="Times New Roman"/>
          <w:b/>
        </w:rPr>
        <w:t>Having a problem that is</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ubiquitous, catastrophic, and fairly opaque</w:t>
      </w:r>
      <w:r w:rsidRPr="00934C34">
        <w:rPr>
          <w:rFonts w:ascii="Times New Roman" w:hAnsi="Times New Roman" w:cs="Times New Roman"/>
          <w:sz w:val="14"/>
        </w:rPr>
        <w:t xml:space="preserve">” (Jackson, Politics of Fear, 2007, 185) </w:t>
      </w:r>
      <w:r w:rsidRPr="00934C34">
        <w:rPr>
          <w:rStyle w:val="StyleUnderline"/>
          <w:rFonts w:ascii="Times New Roman" w:hAnsi="Times New Roman" w:cs="Times New Roman"/>
          <w:b/>
        </w:rPr>
        <w:t>is useful to political elites</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because it is nearly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impossible to address the efficacy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of combating the problem</w:t>
      </w:r>
      <w:r w:rsidRPr="00934C34">
        <w:rPr>
          <w:rFonts w:ascii="Times New Roman" w:hAnsi="Times New Roman" w:cs="Times New Roman"/>
          <w:sz w:val="14"/>
        </w:rPr>
        <w:t>. At least, empirical evaluation can be, and is, easily discouraged in academic circles through research funding directives. Domestic problems such as the unemployment rate or health care reform, on the other hand, are directly measurable and heavily monitored by domestic sources. It is possible to account for the success or failure of policies designed to address these types of problems and the (re)election of politicians often depends heavily on success in these areas. However, the public is neither involved on a participative level nor, often, socially aware of what is happening in murkier and unreachable areas like foreign policy</w:t>
      </w:r>
      <w:proofErr w:type="gramStart"/>
      <w:r w:rsidRPr="00934C34">
        <w:rPr>
          <w:rFonts w:ascii="Times New Roman" w:hAnsi="Times New Roman" w:cs="Times New Roman"/>
          <w:sz w:val="14"/>
        </w:rPr>
        <w:t>.</w:t>
      </w:r>
      <w:r w:rsidRPr="00934C34">
        <w:rPr>
          <w:rFonts w:ascii="Times New Roman" w:hAnsi="Times New Roman" w:cs="Times New Roman"/>
          <w:sz w:val="12"/>
        </w:rPr>
        <w:t>¶</w:t>
      </w:r>
      <w:proofErr w:type="gramEnd"/>
      <w:r w:rsidRPr="00934C34">
        <w:rPr>
          <w:rFonts w:ascii="Times New Roman" w:hAnsi="Times New Roman" w:cs="Times New Roman"/>
          <w:sz w:val="14"/>
        </w:rPr>
        <w:t xml:space="preserve"> The third political investment in maintaining the terrorism discourse has to do with economics. “At a material level, </w:t>
      </w:r>
      <w:r w:rsidRPr="00934C34">
        <w:rPr>
          <w:rStyle w:val="StyleUnderline"/>
          <w:rFonts w:ascii="Times New Roman" w:hAnsi="Times New Roman" w:cs="Times New Roman"/>
          <w:b/>
        </w:rPr>
        <w:t>there are</w:t>
      </w:r>
      <w:r w:rsidRPr="00934C34">
        <w:rPr>
          <w:rFonts w:ascii="Times New Roman" w:hAnsi="Times New Roman" w:cs="Times New Roman"/>
          <w:sz w:val="14"/>
        </w:rPr>
        <w:t xml:space="preserve"> a great many </w:t>
      </w:r>
      <w:r w:rsidRPr="00934C34">
        <w:rPr>
          <w:rStyle w:val="StyleUnderline"/>
          <w:rFonts w:ascii="Times New Roman" w:hAnsi="Times New Roman" w:cs="Times New Roman"/>
          <w:b/>
        </w:rPr>
        <w:t>vested interests in</w:t>
      </w:r>
      <w:r w:rsidRPr="00934C34">
        <w:rPr>
          <w:rFonts w:ascii="Times New Roman" w:hAnsi="Times New Roman" w:cs="Times New Roman"/>
          <w:b/>
          <w:sz w:val="14"/>
        </w:rPr>
        <w:t xml:space="preserve"> </w:t>
      </w:r>
      <w:r w:rsidRPr="00934C34">
        <w:rPr>
          <w:rFonts w:ascii="Times New Roman" w:hAnsi="Times New Roman" w:cs="Times New Roman"/>
          <w:sz w:val="14"/>
        </w:rPr>
        <w:t xml:space="preserve">maintaining </w:t>
      </w:r>
      <w:r w:rsidRPr="00934C34">
        <w:rPr>
          <w:rStyle w:val="StyleUnderline"/>
          <w:rFonts w:ascii="Times New Roman" w:hAnsi="Times New Roman" w:cs="Times New Roman"/>
          <w:b/>
        </w:rPr>
        <w:t>the</w:t>
      </w:r>
      <w:r w:rsidRPr="00934C34">
        <w:rPr>
          <w:rFonts w:ascii="Times New Roman" w:hAnsi="Times New Roman" w:cs="Times New Roman"/>
          <w:sz w:val="14"/>
        </w:rPr>
        <w:t xml:space="preserve"> widespread </w:t>
      </w:r>
      <w:r w:rsidRPr="00934C34">
        <w:rPr>
          <w:rStyle w:val="StyleUnderline"/>
          <w:rFonts w:ascii="Times New Roman" w:hAnsi="Times New Roman" w:cs="Times New Roman"/>
          <w:b/>
        </w:rPr>
        <w:t>condition of fear, not least for the military-industrial complex</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which</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benefits directly</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from</w:t>
      </w:r>
      <w:r w:rsidRPr="00934C34">
        <w:rPr>
          <w:rFonts w:ascii="Times New Roman" w:hAnsi="Times New Roman" w:cs="Times New Roman"/>
          <w:sz w:val="14"/>
        </w:rPr>
        <w:t xml:space="preserve"> increased </w:t>
      </w:r>
      <w:r w:rsidRPr="00934C34">
        <w:rPr>
          <w:rStyle w:val="StyleUnderline"/>
          <w:rFonts w:ascii="Times New Roman" w:hAnsi="Times New Roman" w:cs="Times New Roman"/>
          <w:b/>
        </w:rPr>
        <w:t>spending on national security</w:t>
      </w:r>
      <w:r w:rsidRPr="00934C34">
        <w:rPr>
          <w:rFonts w:ascii="Times New Roman" w:hAnsi="Times New Roman" w:cs="Times New Roman"/>
          <w:sz w:val="14"/>
        </w:rPr>
        <w:t xml:space="preserve">” (Jackson, Politics of Fear, 2007, 186). This is true with all forms of crime and insecurity as all of them factor into the greater security-industrial complex. Not only do these industries employ millions of people and support their families, they boost the economy. Barry Buzan talks of these the importance of these issues to both the government and the public </w:t>
      </w:r>
      <w:r w:rsidRPr="00934C34">
        <w:rPr>
          <w:rStyle w:val="StyleUnderline"/>
          <w:rFonts w:ascii="Times New Roman" w:hAnsi="Times New Roman" w:cs="Times New Roman"/>
          <w:b/>
        </w:rPr>
        <w:t>in terms of a</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threat-deficit’</w:t>
      </w:r>
      <w:r w:rsidRPr="00934C34">
        <w:rPr>
          <w:rFonts w:ascii="Times New Roman" w:hAnsi="Times New Roman" w:cs="Times New Roman"/>
          <w:b/>
          <w:sz w:val="14"/>
        </w:rPr>
        <w:t xml:space="preserve"> </w:t>
      </w:r>
      <w:r w:rsidRPr="00934C34">
        <w:rPr>
          <w:rFonts w:ascii="Times New Roman" w:hAnsi="Times New Roman" w:cs="Times New Roman"/>
          <w:sz w:val="14"/>
        </w:rPr>
        <w:t xml:space="preserve">– meaning that </w:t>
      </w:r>
      <w:r w:rsidRPr="00934C34">
        <w:rPr>
          <w:rStyle w:val="StyleUnderline"/>
          <w:rFonts w:ascii="Times New Roman" w:hAnsi="Times New Roman" w:cs="Times New Roman"/>
          <w:b/>
        </w:rPr>
        <w:t>U.S. policy and society is dependent on having an external threat</w:t>
      </w:r>
      <w:r w:rsidRPr="00934C34">
        <w:rPr>
          <w:rFonts w:ascii="Times New Roman" w:hAnsi="Times New Roman" w:cs="Times New Roman"/>
          <w:sz w:val="14"/>
        </w:rPr>
        <w:t xml:space="preserve"> (Buzan, 2007, 1101)</w:t>
      </w:r>
      <w:proofErr w:type="gramStart"/>
      <w:r w:rsidRPr="00934C34">
        <w:rPr>
          <w:rFonts w:ascii="Times New Roman" w:hAnsi="Times New Roman" w:cs="Times New Roman"/>
          <w:sz w:val="14"/>
        </w:rPr>
        <w:t>.</w:t>
      </w:r>
      <w:r w:rsidRPr="00934C34">
        <w:rPr>
          <w:rFonts w:ascii="Times New Roman" w:hAnsi="Times New Roman" w:cs="Times New Roman"/>
          <w:sz w:val="12"/>
        </w:rPr>
        <w:t>¶</w:t>
      </w:r>
      <w:proofErr w:type="gramEnd"/>
      <w:r w:rsidRPr="00934C34">
        <w:rPr>
          <w:rFonts w:ascii="Times New Roman" w:hAnsi="Times New Roman" w:cs="Times New Roman"/>
          <w:sz w:val="14"/>
        </w:rPr>
        <w:t xml:space="preserve"> </w:t>
      </w:r>
      <w:r w:rsidRPr="00934C34">
        <w:rPr>
          <w:rStyle w:val="StyleUnderline"/>
          <w:rFonts w:ascii="Times New Roman" w:hAnsi="Times New Roman" w:cs="Times New Roman"/>
          <w:b/>
        </w:rPr>
        <w:t>The fourth</w:t>
      </w:r>
      <w:r w:rsidRPr="00934C34">
        <w:rPr>
          <w:rFonts w:ascii="Times New Roman" w:hAnsi="Times New Roman" w:cs="Times New Roman"/>
          <w:b/>
          <w:sz w:val="14"/>
        </w:rPr>
        <w:t xml:space="preserve"> key </w:t>
      </w:r>
      <w:r w:rsidRPr="00934C34">
        <w:rPr>
          <w:rStyle w:val="StyleUnderline"/>
          <w:rFonts w:ascii="Times New Roman" w:hAnsi="Times New Roman" w:cs="Times New Roman"/>
          <w:b/>
        </w:rPr>
        <w:t xml:space="preserve">political interest in terrorism discourse is </w:t>
      </w:r>
      <w:r w:rsidRPr="00934C34">
        <w:rPr>
          <w:rStyle w:val="Emphasis"/>
          <w:rFonts w:ascii="Times New Roman" w:hAnsi="Times New Roman" w:cs="Times New Roman"/>
        </w:rPr>
        <w:t>constructing</w:t>
      </w:r>
      <w:r w:rsidRPr="00934C34">
        <w:rPr>
          <w:rStyle w:val="StyleUnderline"/>
          <w:rFonts w:ascii="Times New Roman" w:hAnsi="Times New Roman" w:cs="Times New Roman"/>
          <w:b/>
        </w:rPr>
        <w:t xml:space="preserve"> a national identity</w:t>
      </w:r>
      <w:r w:rsidRPr="00934C34">
        <w:rPr>
          <w:rFonts w:ascii="Times New Roman" w:hAnsi="Times New Roman" w:cs="Times New Roman"/>
          <w:sz w:val="14"/>
        </w:rPr>
        <w:t xml:space="preserve">. This will be discussed more thoroughly in the following section, however, it is important to acknowledge the role the WoT (and previous threats) has had on constructing and reinforcing a collective identity. Examples of this can be seen in the discourse and the subsequent reaction to anyone daring to step outside the parameters of the Bush Administration-established narrative in the days immediately following the September 11th attacks. A number of journalists, teachers and university professors lost their jobs for daring to speak out in criticism of U.S. policy and actions following the attacks. In 2001, Lynne Cheney attacked the then deputy chancellor of the New York City Schools, Judith Rizzo, for saying “terrorist attacks demonstrated the importance of teaching about Muslim cultures” (Giroux, 2003, 22). According to Giroux, this form of </w:t>
      </w:r>
      <w:r w:rsidRPr="00934C34">
        <w:rPr>
          <w:rStyle w:val="StyleUnderline"/>
          <w:rFonts w:ascii="Times New Roman" w:hAnsi="Times New Roman" w:cs="Times New Roman"/>
          <w:b/>
        </w:rPr>
        <w:t>jingoistic patriotism</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becomes a euphemism for shutting down dissent, eliminating critical dialogue</w:t>
      </w:r>
      <w:r w:rsidRPr="00934C34">
        <w:rPr>
          <w:rFonts w:ascii="Times New Roman" w:hAnsi="Times New Roman" w:cs="Times New Roman"/>
          <w:b/>
          <w:sz w:val="14"/>
        </w:rPr>
        <w:t>,</w:t>
      </w:r>
      <w:r w:rsidRPr="00934C34">
        <w:rPr>
          <w:rFonts w:ascii="Times New Roman" w:hAnsi="Times New Roman" w:cs="Times New Roman"/>
          <w:sz w:val="14"/>
        </w:rPr>
        <w:t xml:space="preserve"> and condemning critical citizenship in the interest of conformity </w:t>
      </w:r>
      <w:r w:rsidRPr="00934C34">
        <w:rPr>
          <w:rStyle w:val="StyleUnderline"/>
          <w:rFonts w:ascii="Times New Roman" w:hAnsi="Times New Roman" w:cs="Times New Roman"/>
          <w:b/>
        </w:rPr>
        <w:t xml:space="preserve">and a </w:t>
      </w:r>
      <w:r w:rsidRPr="00934C34">
        <w:rPr>
          <w:rStyle w:val="StyleUnderline"/>
          <w:rFonts w:ascii="Times New Roman" w:hAnsi="Times New Roman" w:cs="Times New Roman"/>
          <w:b/>
        </w:rPr>
        <w:lastRenderedPageBreak/>
        <w:t>dangerous departure from what it means to uphold a viable democracy</w:t>
      </w:r>
      <w:r w:rsidRPr="00934C34">
        <w:rPr>
          <w:rFonts w:ascii="Times New Roman" w:hAnsi="Times New Roman" w:cs="Times New Roman"/>
          <w:sz w:val="14"/>
        </w:rPr>
        <w:t xml:space="preserve">” (2003, 24). </w:t>
      </w:r>
      <w:r w:rsidRPr="00934C34">
        <w:rPr>
          <w:rStyle w:val="StyleUnderline"/>
          <w:rFonts w:ascii="Times New Roman" w:hAnsi="Times New Roman" w:cs="Times New Roman"/>
          <w:b/>
        </w:rPr>
        <w:t>The message is, we are not the other (Muslims),</w:t>
      </w:r>
      <w:r w:rsidRPr="00934C34">
        <w:rPr>
          <w:rStyle w:val="StyleUnderline"/>
          <w:rFonts w:ascii="Times New Roman" w:hAnsi="Times New Roman" w:cs="Times New Roman"/>
        </w:rPr>
        <w:t xml:space="preserve"> </w:t>
      </w:r>
      <w:r w:rsidRPr="00934C34">
        <w:rPr>
          <w:rFonts w:ascii="Times New Roman" w:hAnsi="Times New Roman" w:cs="Times New Roman"/>
          <w:sz w:val="14"/>
        </w:rPr>
        <w:t xml:space="preserve">patriotism equals agreement and compliance </w:t>
      </w:r>
      <w:r w:rsidRPr="00934C34">
        <w:rPr>
          <w:rStyle w:val="StyleUnderline"/>
          <w:rFonts w:ascii="Times New Roman" w:hAnsi="Times New Roman" w:cs="Times New Roman"/>
          <w:b/>
        </w:rPr>
        <w:t>and our identity is based on the shared values of liberty and justice</w:t>
      </w:r>
      <w:r w:rsidRPr="00934C34">
        <w:rPr>
          <w:rFonts w:ascii="Times New Roman" w:hAnsi="Times New Roman" w:cs="Times New Roman"/>
          <w:sz w:val="14"/>
        </w:rPr>
        <w:t>.</w:t>
      </w:r>
      <w:r w:rsidRPr="00934C34">
        <w:rPr>
          <w:rFonts w:ascii="Times New Roman" w:hAnsi="Times New Roman" w:cs="Times New Roman"/>
          <w:sz w:val="12"/>
        </w:rPr>
        <w:t>¶</w:t>
      </w:r>
      <w:r w:rsidRPr="00934C34">
        <w:rPr>
          <w:rFonts w:ascii="Times New Roman" w:hAnsi="Times New Roman" w:cs="Times New Roman"/>
          <w:sz w:val="14"/>
        </w:rPr>
        <w:t xml:space="preserve"> According to Carol Winkler, “Negative ideographs contribute to our collective identity by branding behavior that is unacceptable … American society defines itself as much by its opposition to tyranny and slavery as it does by a commitment to liberty” (Winkler, 2006, 12). Terrorism, and by association in this case, Islam, functions as a negative ideograph of American values. It thereby tells us what our values and our identity are by telling us who the enemy is and who we are not. According to Jackson, “[…] some have argued that </w:t>
      </w:r>
      <w:r w:rsidRPr="00934C34">
        <w:rPr>
          <w:rStyle w:val="StyleUnderline"/>
          <w:rFonts w:ascii="Times New Roman" w:hAnsi="Times New Roman" w:cs="Times New Roman"/>
          <w:b/>
        </w:rPr>
        <w:t>Western identity is dependent on the appropriation of a backward, illiberal, violent Islamic ‘other’ against which the West can organize a collective liberal,</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civilized ‘self’</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and consolidate its cultural and political norms”</w:t>
      </w:r>
      <w:r w:rsidRPr="00934C34">
        <w:rPr>
          <w:rFonts w:ascii="Times New Roman" w:hAnsi="Times New Roman" w:cs="Times New Roman"/>
          <w:sz w:val="14"/>
        </w:rPr>
        <w:t xml:space="preserve"> (Jackson, Constructing Enemies, 2007, 420).</w:t>
      </w:r>
      <w:r w:rsidRPr="00934C34">
        <w:rPr>
          <w:rFonts w:ascii="Times New Roman" w:hAnsi="Times New Roman" w:cs="Times New Roman"/>
          <w:sz w:val="12"/>
        </w:rPr>
        <w:t>¶</w:t>
      </w:r>
      <w:r w:rsidRPr="00934C34">
        <w:rPr>
          <w:rFonts w:ascii="Times New Roman" w:hAnsi="Times New Roman" w:cs="Times New Roman"/>
          <w:sz w:val="14"/>
        </w:rPr>
        <w:t xml:space="preserve"> Through this analysis we can see there are four key ways in which the hegemonic system is invested in propagating a culture of fear and violence and terrorism discourse. </w:t>
      </w:r>
      <w:r w:rsidRPr="00934C34">
        <w:rPr>
          <w:rStyle w:val="StyleUnderline"/>
          <w:rFonts w:ascii="Times New Roman" w:hAnsi="Times New Roman" w:cs="Times New Roman"/>
          <w:b/>
        </w:rPr>
        <w:t>Not only is it key for political elites to support this system, it is also crucial that there be an</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ever renewing</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threat</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that is uniquely different from past threats</w:t>
      </w:r>
      <w:r w:rsidRPr="00934C34">
        <w:rPr>
          <w:rFonts w:ascii="Times New Roman" w:hAnsi="Times New Roman" w:cs="Times New Roman"/>
          <w:sz w:val="14"/>
        </w:rPr>
        <w:t xml:space="preserve">. These </w:t>
      </w:r>
      <w:r w:rsidRPr="00934C34">
        <w:rPr>
          <w:rStyle w:val="StyleUnderline"/>
          <w:rFonts w:ascii="Times New Roman" w:hAnsi="Times New Roman" w:cs="Times New Roman"/>
          <w:b/>
        </w:rPr>
        <w:t>new threats allow for the investment of</w:t>
      </w:r>
      <w:r w:rsidRPr="00934C34">
        <w:rPr>
          <w:rFonts w:ascii="Times New Roman" w:hAnsi="Times New Roman" w:cs="Times New Roman"/>
          <w:sz w:val="14"/>
        </w:rPr>
        <w:t xml:space="preserve"> significantly </w:t>
      </w:r>
      <w:r w:rsidRPr="00934C34">
        <w:rPr>
          <w:rStyle w:val="StyleUnderline"/>
          <w:rFonts w:ascii="Times New Roman" w:hAnsi="Times New Roman" w:cs="Times New Roman"/>
          <w:b/>
        </w:rPr>
        <w:t>more resources</w:t>
      </w:r>
      <w:r w:rsidRPr="00934C34">
        <w:rPr>
          <w:rFonts w:ascii="Times New Roman" w:hAnsi="Times New Roman" w:cs="Times New Roman"/>
          <w:b/>
          <w:sz w:val="14"/>
        </w:rPr>
        <w:t>,</w:t>
      </w:r>
      <w:r w:rsidRPr="00934C34">
        <w:rPr>
          <w:rFonts w:ascii="Times New Roman" w:hAnsi="Times New Roman" w:cs="Times New Roman"/>
          <w:sz w:val="14"/>
        </w:rPr>
        <w:t xml:space="preserve"> the continuation of the economy, the renewal of a strong sense of cultural identity and the indoctrination and obedience of new generations of society. This essay will now look at how individual and collective psychology supports the popularity of the new terrorism discourse.</w:t>
      </w:r>
      <w:r w:rsidRPr="00934C34">
        <w:rPr>
          <w:rFonts w:ascii="Times New Roman" w:hAnsi="Times New Roman" w:cs="Times New Roman"/>
          <w:sz w:val="12"/>
        </w:rPr>
        <w:t>¶</w:t>
      </w:r>
      <w:r w:rsidRPr="00934C34">
        <w:rPr>
          <w:rFonts w:ascii="Times New Roman" w:hAnsi="Times New Roman" w:cs="Times New Roman"/>
          <w:sz w:val="14"/>
        </w:rPr>
        <w:t xml:space="preserve"> Psychology of the Masses</w:t>
      </w:r>
      <w:r w:rsidRPr="00934C34">
        <w:rPr>
          <w:rFonts w:ascii="Times New Roman" w:hAnsi="Times New Roman" w:cs="Times New Roman"/>
          <w:sz w:val="12"/>
        </w:rPr>
        <w:t>¶</w:t>
      </w:r>
      <w:r w:rsidRPr="00934C34">
        <w:rPr>
          <w:rFonts w:ascii="Times New Roman" w:hAnsi="Times New Roman" w:cs="Times New Roman"/>
          <w:sz w:val="14"/>
        </w:rPr>
        <w:t xml:space="preserve"> The second category of reasons why new terrorism discourse is popular can be called the psychology of the masses. There are a number of factors that fall under this category such as: the hyper-reality of the modern era; the culture of fear; the carryover of historical archetypes and the infiltration of neoliberal values into cultural norms. The topic of social and individual psychology and how it relates to the propagation and acceptance of hegemonic discourse is broad. It is also an important aspect of critical terrorism studies and merits further exploration. However, in this section will outline the basis for the popularity of new terrorism discourse and discuss several ways in which this popularity is manifested and reinforced in contemporary society.</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Their method is suspect—positivist echo chambers insulate their authors from criticism – legitimizes racist violence</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Raphael 9</w:t>
      </w:r>
      <w:r w:rsidRPr="00934C34">
        <w:rPr>
          <w:rFonts w:ascii="Times New Roman" w:hAnsi="Times New Roman" w:cs="Times New Roman"/>
        </w:rPr>
        <w:t xml:space="preserve"> [Sam, Kingston University, Critical terrorism studies, ed. Richard Jackson, 49-51] </w:t>
      </w:r>
    </w:p>
    <w:p w:rsidR="002A40EE" w:rsidRPr="00934C34" w:rsidRDefault="002A40EE" w:rsidP="002A40EE">
      <w:pPr>
        <w:pStyle w:val="cardtext"/>
        <w:ind w:left="0" w:right="0"/>
        <w:rPr>
          <w:rFonts w:ascii="Times New Roman" w:hAnsi="Times New Roman"/>
          <w:sz w:val="14"/>
        </w:rPr>
      </w:pPr>
    </w:p>
    <w:p w:rsidR="002A40EE" w:rsidRPr="00934C34" w:rsidRDefault="002A40EE" w:rsidP="002A40EE">
      <w:pPr>
        <w:rPr>
          <w:rFonts w:ascii="Times New Roman" w:hAnsi="Times New Roman" w:cs="Times New Roman"/>
          <w:sz w:val="14"/>
        </w:rPr>
      </w:pPr>
      <w:r w:rsidRPr="00934C34">
        <w:rPr>
          <w:rFonts w:ascii="Times New Roman" w:hAnsi="Times New Roman" w:cs="Times New Roman"/>
          <w:sz w:val="14"/>
        </w:rPr>
        <w:t xml:space="preserve">Over the past thirty years, a small but politically-significant academic field of </w:t>
      </w:r>
      <w:r w:rsidRPr="00934C34">
        <w:rPr>
          <w:rStyle w:val="StyleUnderline"/>
          <w:rFonts w:ascii="Times New Roman" w:hAnsi="Times New Roman" w:cs="Times New Roman"/>
        </w:rPr>
        <w:t>‘</w:t>
      </w:r>
      <w:r w:rsidRPr="00934C34">
        <w:rPr>
          <w:rStyle w:val="StyleUnderline"/>
          <w:rFonts w:ascii="Times New Roman" w:hAnsi="Times New Roman" w:cs="Times New Roman"/>
          <w:b/>
        </w:rPr>
        <w:t>terrorism studies’ has emerged</w:t>
      </w:r>
      <w:r w:rsidRPr="00934C34">
        <w:rPr>
          <w:rFonts w:ascii="Times New Roman" w:hAnsi="Times New Roman" w:cs="Times New Roman"/>
          <w:sz w:val="14"/>
        </w:rPr>
        <w:t xml:space="preserve"> from the relatively disparate research efforts of the 1960s and 1970s, and consolidated its position as a viable subset of ‘security studies’ (Reid, 1993: 22; Laqueur, 2003: 141). Despite continuing concerns that the concept of ‘terrorism’, as nothing more than a specific socio-political phenomenon, is not substantial enough to warrant an entire field of study (see Horgan and Boyle, 2008), it is nevertheless possible to identify a core set of scholars writing on the subject who together constitute an ‘epistemic community’ (Haas, 1992: 2–3). That is, there exists </w:t>
      </w:r>
      <w:r w:rsidRPr="00934C34">
        <w:rPr>
          <w:rStyle w:val="StyleUnderline"/>
          <w:rFonts w:ascii="Times New Roman" w:hAnsi="Times New Roman" w:cs="Times New Roman"/>
          <w:b/>
        </w:rPr>
        <w:t>a ‘network of knowledge-based experts’</w:t>
      </w:r>
      <w:r w:rsidRPr="00934C34">
        <w:rPr>
          <w:rFonts w:ascii="Times New Roman" w:hAnsi="Times New Roman" w:cs="Times New Roman"/>
          <w:sz w:val="14"/>
        </w:rPr>
        <w:t xml:space="preserve"> who have ‘recognised expertise and competence in a particular domain and an authoritative claim to policy-relevant knowledge within that domain’. This community, or ‘network of productive authors’, </w:t>
      </w:r>
      <w:r w:rsidRPr="00934C34">
        <w:rPr>
          <w:rStyle w:val="StyleUnderline"/>
          <w:rFonts w:ascii="Times New Roman" w:hAnsi="Times New Roman" w:cs="Times New Roman"/>
          <w:b/>
        </w:rPr>
        <w:t>has operated by establishing research agendas</w:t>
      </w:r>
      <w:r w:rsidRPr="00934C34">
        <w:rPr>
          <w:rFonts w:ascii="Times New Roman" w:hAnsi="Times New Roman" w:cs="Times New Roman"/>
          <w:sz w:val="14"/>
        </w:rPr>
        <w:t>, recruiting new members, securing funding opportunities, sponsoring conferences, maintaining informal contacts, and linking separate research groups (Reid, 1993, 1997). Regardless of the largely academic debate over whether the study of terrorism should constitute an independent field, the existence of a clearly-identifiable research community (with particular individuals at its core) is a social fact.2</w:t>
      </w:r>
      <w:r w:rsidRPr="00934C34">
        <w:rPr>
          <w:rFonts w:ascii="Times New Roman" w:hAnsi="Times New Roman" w:cs="Times New Roman"/>
          <w:sz w:val="12"/>
        </w:rPr>
        <w:t>¶</w:t>
      </w:r>
      <w:r w:rsidRPr="00934C34">
        <w:rPr>
          <w:rFonts w:ascii="Times New Roman" w:hAnsi="Times New Roman" w:cs="Times New Roman"/>
          <w:sz w:val="14"/>
        </w:rPr>
        <w:t xml:space="preserve"> Further, </w:t>
      </w:r>
      <w:r w:rsidRPr="00934C34">
        <w:rPr>
          <w:rStyle w:val="StyleUnderline"/>
          <w:rFonts w:ascii="Times New Roman" w:hAnsi="Times New Roman" w:cs="Times New Roman"/>
          <w:b/>
        </w:rPr>
        <w:t>this community has</w:t>
      </w:r>
      <w:r w:rsidRPr="00934C34">
        <w:rPr>
          <w:rFonts w:ascii="Times New Roman" w:hAnsi="Times New Roman" w:cs="Times New Roman"/>
          <w:sz w:val="14"/>
        </w:rPr>
        <w:t xml:space="preserve"> traditionally had </w:t>
      </w:r>
      <w:r w:rsidRPr="00934C34">
        <w:rPr>
          <w:rStyle w:val="Emphasis"/>
          <w:rFonts w:ascii="Times New Roman" w:hAnsi="Times New Roman" w:cs="Times New Roman"/>
        </w:rPr>
        <w:t>significant influence</w:t>
      </w:r>
      <w:r w:rsidRPr="00934C34">
        <w:rPr>
          <w:rFonts w:ascii="Times New Roman" w:hAnsi="Times New Roman" w:cs="Times New Roman"/>
          <w:sz w:val="14"/>
        </w:rPr>
        <w:t xml:space="preserve"> </w:t>
      </w:r>
      <w:r w:rsidRPr="00934C34">
        <w:rPr>
          <w:rStyle w:val="StyleUnderline"/>
          <w:rFonts w:ascii="Times New Roman" w:hAnsi="Times New Roman" w:cs="Times New Roman"/>
          <w:b/>
        </w:rPr>
        <w:t>when it comes to the formulation of government policy</w:t>
      </w:r>
      <w:r w:rsidRPr="00934C34">
        <w:rPr>
          <w:rFonts w:ascii="Times New Roman" w:hAnsi="Times New Roman" w:cs="Times New Roman"/>
          <w:sz w:val="14"/>
        </w:rPr>
        <w:t xml:space="preserve">, particularly </w:t>
      </w:r>
      <w:r w:rsidRPr="00934C34">
        <w:rPr>
          <w:rStyle w:val="StyleUnderline"/>
          <w:rFonts w:ascii="Times New Roman" w:hAnsi="Times New Roman" w:cs="Times New Roman"/>
          <w:b/>
        </w:rPr>
        <w:t>in the U</w:t>
      </w:r>
      <w:r w:rsidRPr="00934C34">
        <w:rPr>
          <w:rFonts w:ascii="Times New Roman" w:hAnsi="Times New Roman" w:cs="Times New Roman"/>
          <w:sz w:val="14"/>
        </w:rPr>
        <w:t xml:space="preserve">nited </w:t>
      </w:r>
      <w:r w:rsidRPr="00934C34">
        <w:rPr>
          <w:rStyle w:val="StyleUnderline"/>
          <w:rFonts w:ascii="Times New Roman" w:hAnsi="Times New Roman" w:cs="Times New Roman"/>
          <w:b/>
        </w:rPr>
        <w:t>S</w:t>
      </w:r>
      <w:r w:rsidRPr="00934C34">
        <w:rPr>
          <w:rFonts w:ascii="Times New Roman" w:hAnsi="Times New Roman" w:cs="Times New Roman"/>
          <w:sz w:val="14"/>
        </w:rPr>
        <w:t xml:space="preserve">tates. It is not the case that the academic field of </w:t>
      </w:r>
      <w:r w:rsidRPr="00934C34">
        <w:rPr>
          <w:rStyle w:val="StyleUnderline"/>
          <w:rFonts w:ascii="Times New Roman" w:hAnsi="Times New Roman" w:cs="Times New Roman"/>
          <w:b/>
        </w:rPr>
        <w:t>terrorism studies</w:t>
      </w:r>
      <w:r w:rsidRPr="00934C34">
        <w:rPr>
          <w:rFonts w:ascii="Times New Roman" w:hAnsi="Times New Roman" w:cs="Times New Roman"/>
          <w:sz w:val="14"/>
        </w:rPr>
        <w:t xml:space="preserve"> operates solely in the ivory towers of higher education; as noted in previous studies (Schmid and Jongman, 1988: 180; Burnett and Whyte, 2005), it is a community which </w:t>
      </w:r>
      <w:r w:rsidRPr="00934C34">
        <w:rPr>
          <w:rStyle w:val="StyleUnderline"/>
          <w:rFonts w:ascii="Times New Roman" w:hAnsi="Times New Roman" w:cs="Times New Roman"/>
          <w:b/>
        </w:rPr>
        <w:t>has intricate and multifaceted links with the structures and agents of state power</w:t>
      </w:r>
      <w:r w:rsidRPr="00934C34">
        <w:rPr>
          <w:rFonts w:ascii="Times New Roman" w:hAnsi="Times New Roman" w:cs="Times New Roman"/>
          <w:b/>
          <w:sz w:val="14"/>
        </w:rPr>
        <w:t>,</w:t>
      </w:r>
      <w:r w:rsidRPr="00934C34">
        <w:rPr>
          <w:rFonts w:ascii="Times New Roman" w:hAnsi="Times New Roman" w:cs="Times New Roman"/>
          <w:sz w:val="14"/>
        </w:rPr>
        <w:t xml:space="preserve"> most obviously in Washington. Thus, many recognised terrorism experts have either had prior employment with, or major research contracts from, the Pentagon, the Central Intelligence Agency, the State Department, and other key US Government agencies (Herman and O’Sullivan, 1989: 142–190; RAND, 2004). Likewise, a high proportion of ‘core experts’ in the field (see below) have been called over the past thirty years to testify in front of Congress on the subject of terrorism (Raphael, forthcoming). Either way, </w:t>
      </w:r>
      <w:r w:rsidRPr="00934C34">
        <w:rPr>
          <w:rStyle w:val="StyleUnderline"/>
          <w:rFonts w:ascii="Times New Roman" w:hAnsi="Times New Roman" w:cs="Times New Roman"/>
          <w:b/>
        </w:rPr>
        <w:t>these scholars have</w:t>
      </w:r>
      <w:r w:rsidRPr="00934C34">
        <w:rPr>
          <w:rFonts w:ascii="Times New Roman" w:hAnsi="Times New Roman" w:cs="Times New Roman"/>
          <w:b/>
          <w:sz w:val="14"/>
        </w:rPr>
        <w:t xml:space="preserve"> </w:t>
      </w:r>
      <w:r w:rsidRPr="00934C34">
        <w:rPr>
          <w:rStyle w:val="Emphasis"/>
          <w:rFonts w:ascii="Times New Roman" w:hAnsi="Times New Roman" w:cs="Times New Roman"/>
        </w:rPr>
        <w:t>fed their ‘knowledge’ straight into the policymaking process</w:t>
      </w:r>
      <w:r w:rsidRPr="00934C34">
        <w:rPr>
          <w:rFonts w:ascii="Times New Roman" w:hAnsi="Times New Roman" w:cs="Times New Roman"/>
          <w:sz w:val="14"/>
        </w:rPr>
        <w:t xml:space="preserve"> </w:t>
      </w:r>
      <w:r w:rsidRPr="00934C34">
        <w:rPr>
          <w:rStyle w:val="StyleUnderline"/>
          <w:rFonts w:ascii="Times New Roman" w:hAnsi="Times New Roman" w:cs="Times New Roman"/>
          <w:b/>
        </w:rPr>
        <w:t>in the US</w:t>
      </w:r>
      <w:r w:rsidRPr="00934C34">
        <w:rPr>
          <w:rFonts w:ascii="Times New Roman" w:hAnsi="Times New Roman" w:cs="Times New Roman"/>
          <w:b/>
          <w:sz w:val="14"/>
        </w:rPr>
        <w:t>.3</w:t>
      </w:r>
      <w:r w:rsidRPr="00934C34">
        <w:rPr>
          <w:rFonts w:ascii="Times New Roman" w:hAnsi="Times New Roman" w:cs="Times New Roman"/>
          <w:b/>
          <w:sz w:val="12"/>
        </w:rPr>
        <w: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The close relationship between</w:t>
      </w:r>
      <w:r w:rsidRPr="00934C34">
        <w:rPr>
          <w:rFonts w:ascii="Times New Roman" w:hAnsi="Times New Roman" w:cs="Times New Roman"/>
          <w:sz w:val="14"/>
        </w:rPr>
        <w:t xml:space="preserve"> the </w:t>
      </w:r>
      <w:r w:rsidRPr="00934C34">
        <w:rPr>
          <w:rStyle w:val="StyleUnderline"/>
          <w:rFonts w:ascii="Times New Roman" w:hAnsi="Times New Roman" w:cs="Times New Roman"/>
          <w:b/>
        </w:rPr>
        <w:t>academic</w:t>
      </w:r>
      <w:r w:rsidRPr="00934C34">
        <w:rPr>
          <w:rFonts w:ascii="Times New Roman" w:hAnsi="Times New Roman" w:cs="Times New Roman"/>
          <w:sz w:val="14"/>
        </w:rPr>
        <w:t xml:space="preserve"> field of </w:t>
      </w:r>
      <w:r w:rsidRPr="00934C34">
        <w:rPr>
          <w:rStyle w:val="StyleUnderline"/>
          <w:rFonts w:ascii="Times New Roman" w:hAnsi="Times New Roman" w:cs="Times New Roman"/>
          <w:b/>
        </w:rPr>
        <w:t>terrorism studies and the US state means</w:t>
      </w:r>
      <w:r w:rsidRPr="00934C34">
        <w:rPr>
          <w:rFonts w:ascii="Times New Roman" w:hAnsi="Times New Roman" w:cs="Times New Roman"/>
          <w:sz w:val="14"/>
        </w:rPr>
        <w:t xml:space="preserve"> that </w:t>
      </w:r>
      <w:r w:rsidRPr="00934C34">
        <w:rPr>
          <w:rStyle w:val="Emphasis"/>
          <w:rFonts w:ascii="Times New Roman" w:hAnsi="Times New Roman" w:cs="Times New Roman"/>
        </w:rPr>
        <w:t>it is critically important to analyse the research output</w:t>
      </w:r>
      <w:r w:rsidRPr="00934C34">
        <w:rPr>
          <w:rFonts w:ascii="Times New Roman" w:hAnsi="Times New Roman" w:cs="Times New Roman"/>
          <w:sz w:val="14"/>
        </w:rPr>
        <w:t xml:space="preserve"> from key experts within the community. This is </w:t>
      </w:r>
      <w:r w:rsidRPr="00934C34">
        <w:rPr>
          <w:rStyle w:val="StyleUnderline"/>
          <w:rFonts w:ascii="Times New Roman" w:hAnsi="Times New Roman" w:cs="Times New Roman"/>
          <w:b/>
        </w:rPr>
        <w:t>particularly</w:t>
      </w:r>
      <w:r w:rsidRPr="00934C34">
        <w:rPr>
          <w:rFonts w:ascii="Times New Roman" w:hAnsi="Times New Roman" w:cs="Times New Roman"/>
          <w:sz w:val="14"/>
        </w:rPr>
        <w:t xml:space="preserve"> the case </w:t>
      </w:r>
      <w:r w:rsidRPr="00934C34">
        <w:rPr>
          <w:rStyle w:val="StyleUnderline"/>
          <w:rFonts w:ascii="Times New Roman" w:hAnsi="Times New Roman" w:cs="Times New Roman"/>
          <w:b/>
        </w:rPr>
        <w:t>because of</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the</w:t>
      </w:r>
      <w:r w:rsidRPr="00934C34">
        <w:rPr>
          <w:rFonts w:ascii="Times New Roman" w:hAnsi="Times New Roman" w:cs="Times New Roman"/>
          <w:sz w:val="14"/>
        </w:rPr>
        <w:t xml:space="preserve"> </w:t>
      </w:r>
      <w:r w:rsidRPr="00934C34">
        <w:rPr>
          <w:rStyle w:val="Emphasis"/>
          <w:rFonts w:ascii="Times New Roman" w:hAnsi="Times New Roman" w:cs="Times New Roman"/>
        </w:rPr>
        <w:t>aura of objectivity</w:t>
      </w:r>
      <w:r w:rsidRPr="00934C34">
        <w:rPr>
          <w:rFonts w:ascii="Times New Roman" w:hAnsi="Times New Roman" w:cs="Times New Roman"/>
          <w:sz w:val="14"/>
        </w:rPr>
        <w:t xml:space="preserve"> </w:t>
      </w:r>
      <w:r w:rsidRPr="00934C34">
        <w:rPr>
          <w:rStyle w:val="StyleUnderline"/>
          <w:rFonts w:ascii="Times New Roman" w:hAnsi="Times New Roman" w:cs="Times New Roman"/>
          <w:b/>
        </w:rPr>
        <w:t>surrounding the terrorism ‘knowledge’ generated by academic experts</w:t>
      </w:r>
      <w:r w:rsidRPr="00934C34">
        <w:rPr>
          <w:rFonts w:ascii="Times New Roman" w:hAnsi="Times New Roman" w:cs="Times New Roman"/>
          <w:sz w:val="14"/>
        </w:rPr>
        <w:t xml:space="preserve">. Running </w:t>
      </w:r>
      <w:r w:rsidRPr="00934C34">
        <w:rPr>
          <w:rStyle w:val="StyleUnderline"/>
          <w:rFonts w:ascii="Times New Roman" w:hAnsi="Times New Roman" w:cs="Times New Roman"/>
          <w:b/>
        </w:rPr>
        <w:t>throughout the</w:t>
      </w:r>
      <w:r w:rsidRPr="00934C34">
        <w:rPr>
          <w:rFonts w:ascii="Times New Roman" w:hAnsi="Times New Roman" w:cs="Times New Roman"/>
          <w:sz w:val="14"/>
        </w:rPr>
        <w:t xml:space="preserve"> core </w:t>
      </w:r>
      <w:r w:rsidRPr="00934C34">
        <w:rPr>
          <w:rStyle w:val="StyleUnderline"/>
          <w:rFonts w:ascii="Times New Roman" w:hAnsi="Times New Roman" w:cs="Times New Roman"/>
          <w:b/>
        </w:rPr>
        <w:t>literature is a</w:t>
      </w:r>
      <w:r w:rsidRPr="00934C34">
        <w:rPr>
          <w:rFonts w:ascii="Times New Roman" w:hAnsi="Times New Roman" w:cs="Times New Roman"/>
          <w:sz w:val="14"/>
        </w:rPr>
        <w:t xml:space="preserve"> </w:t>
      </w:r>
      <w:r w:rsidRPr="00934C34">
        <w:rPr>
          <w:rStyle w:val="Emphasis"/>
          <w:rFonts w:ascii="Times New Roman" w:hAnsi="Times New Roman" w:cs="Times New Roman"/>
        </w:rPr>
        <w:t>positivist assumption</w:t>
      </w:r>
      <w:r w:rsidRPr="00934C34">
        <w:rPr>
          <w:rFonts w:ascii="Times New Roman" w:hAnsi="Times New Roman" w:cs="Times New Roman"/>
          <w:sz w:val="14"/>
        </w:rPr>
        <w:t xml:space="preserve">, explicitly stated or otherwise, </w:t>
      </w:r>
      <w:r w:rsidRPr="00934C34">
        <w:rPr>
          <w:rStyle w:val="StyleUnderline"/>
          <w:rFonts w:ascii="Times New Roman" w:hAnsi="Times New Roman" w:cs="Times New Roman"/>
          <w:b/>
        </w:rPr>
        <w:t>that the research</w:t>
      </w:r>
      <w:r w:rsidRPr="00934C34">
        <w:rPr>
          <w:rFonts w:ascii="Times New Roman" w:hAnsi="Times New Roman" w:cs="Times New Roman"/>
          <w:sz w:val="14"/>
        </w:rPr>
        <w:t xml:space="preserve"> conducted </w:t>
      </w:r>
      <w:r w:rsidRPr="00934C34">
        <w:rPr>
          <w:rStyle w:val="StyleUnderline"/>
          <w:rFonts w:ascii="Times New Roman" w:hAnsi="Times New Roman" w:cs="Times New Roman"/>
          <w:b/>
        </w:rPr>
        <w:t>is</w:t>
      </w:r>
      <w:r w:rsidRPr="00934C34">
        <w:rPr>
          <w:rFonts w:ascii="Times New Roman" w:hAnsi="Times New Roman" w:cs="Times New Roman"/>
          <w:sz w:val="14"/>
        </w:rPr>
        <w:t xml:space="preserve"> </w:t>
      </w:r>
      <w:r w:rsidRPr="00934C34">
        <w:rPr>
          <w:rStyle w:val="Emphasis"/>
          <w:rFonts w:ascii="Times New Roman" w:hAnsi="Times New Roman" w:cs="Times New Roman"/>
        </w:rPr>
        <w:t>apolitical and objective</w:t>
      </w:r>
      <w:r w:rsidRPr="00934C34">
        <w:rPr>
          <w:rFonts w:ascii="Times New Roman" w:hAnsi="Times New Roman" w:cs="Times New Roman"/>
          <w:sz w:val="14"/>
        </w:rPr>
        <w:t xml:space="preserve"> (see for example, Hoffman, 1992: 27; Wilkinson, 2003</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There is</w:t>
      </w:r>
      <w:r w:rsidRPr="00934C34">
        <w:rPr>
          <w:rFonts w:ascii="Times New Roman" w:hAnsi="Times New Roman" w:cs="Times New Roman"/>
          <w:sz w:val="14"/>
        </w:rPr>
        <w:t xml:space="preserve"> little to </w:t>
      </w:r>
      <w:r w:rsidRPr="00934C34">
        <w:rPr>
          <w:rStyle w:val="Emphasis"/>
          <w:rFonts w:ascii="Times New Roman" w:hAnsi="Times New Roman" w:cs="Times New Roman"/>
        </w:rPr>
        <w:t>no reflexivity</w:t>
      </w:r>
      <w:r w:rsidRPr="00934C34">
        <w:rPr>
          <w:rFonts w:ascii="Times New Roman" w:hAnsi="Times New Roman" w:cs="Times New Roman"/>
          <w:sz w:val="14"/>
        </w:rPr>
        <w:t xml:space="preserve"> </w:t>
      </w:r>
      <w:r w:rsidRPr="00934C34">
        <w:rPr>
          <w:rStyle w:val="StyleUnderline"/>
          <w:rFonts w:ascii="Times New Roman" w:hAnsi="Times New Roman" w:cs="Times New Roman"/>
          <w:b/>
        </w:rPr>
        <w:t>on behalf of the scholars</w:t>
      </w:r>
      <w:r w:rsidRPr="00934C34">
        <w:rPr>
          <w:rFonts w:ascii="Times New Roman" w:hAnsi="Times New Roman" w:cs="Times New Roman"/>
          <w:sz w:val="14"/>
        </w:rPr>
        <w:t xml:space="preserve">, who see themselves as wholly dissociated from the politics surrounding the subject of terrorism. </w:t>
      </w:r>
      <w:r w:rsidRPr="00934C34">
        <w:rPr>
          <w:rStyle w:val="StyleUnderline"/>
          <w:rFonts w:ascii="Times New Roman" w:hAnsi="Times New Roman" w:cs="Times New Roman"/>
          <w:b/>
        </w:rPr>
        <w:t>This</w:t>
      </w:r>
      <w:r w:rsidRPr="00934C34">
        <w:rPr>
          <w:rFonts w:ascii="Times New Roman" w:hAnsi="Times New Roman" w:cs="Times New Roman"/>
          <w:b/>
          <w:sz w:val="14"/>
        </w:rPr>
        <w:t xml:space="preserve"> </w:t>
      </w:r>
      <w:r w:rsidRPr="00934C34">
        <w:rPr>
          <w:rStyle w:val="Emphasis"/>
          <w:rFonts w:ascii="Times New Roman" w:hAnsi="Times New Roman" w:cs="Times New Roman"/>
        </w:rPr>
        <w:t>reification of academic knowledge</w:t>
      </w:r>
      <w:r w:rsidRPr="00934C34">
        <w:rPr>
          <w:rFonts w:ascii="Times New Roman" w:hAnsi="Times New Roman" w:cs="Times New Roman"/>
          <w:sz w:val="14"/>
        </w:rPr>
        <w:t xml:space="preserve"> </w:t>
      </w:r>
      <w:r w:rsidRPr="00934C34">
        <w:rPr>
          <w:rStyle w:val="StyleUnderline"/>
          <w:rFonts w:ascii="Times New Roman" w:hAnsi="Times New Roman" w:cs="Times New Roman"/>
          <w:b/>
        </w:rPr>
        <w:t>about terrorism is reinforced by those in positions of power in the US</w:t>
      </w:r>
      <w:r w:rsidRPr="00934C34">
        <w:rPr>
          <w:rFonts w:ascii="Times New Roman" w:hAnsi="Times New Roman" w:cs="Times New Roman"/>
          <w:b/>
          <w:sz w:val="14"/>
        </w:rPr>
        <w:t xml:space="preserve"> </w:t>
      </w:r>
      <w:r w:rsidRPr="00934C34">
        <w:rPr>
          <w:rFonts w:ascii="Times New Roman" w:hAnsi="Times New Roman" w:cs="Times New Roman"/>
          <w:sz w:val="14"/>
        </w:rPr>
        <w:t>who tend to distinguish the experts from other kinds of overtly political actors. For example, academics are introduced to Congressional hearings in a manner which privileges their nonpartisan input</w:t>
      </w:r>
      <w:proofErr w:type="gramStart"/>
      <w:r w:rsidRPr="00934C34">
        <w:rPr>
          <w:rFonts w:ascii="Times New Roman" w:hAnsi="Times New Roman" w:cs="Times New Roman"/>
          <w:sz w:val="14"/>
        </w:rPr>
        <w:t>:</w:t>
      </w:r>
      <w:r w:rsidRPr="00934C34">
        <w:rPr>
          <w:rFonts w:ascii="Times New Roman" w:hAnsi="Times New Roman" w:cs="Times New Roman"/>
          <w:sz w:val="12"/>
        </w:rPr>
        <w:t>¶</w:t>
      </w:r>
      <w:proofErr w:type="gramEnd"/>
      <w:r w:rsidRPr="00934C34">
        <w:rPr>
          <w:rFonts w:ascii="Times New Roman" w:hAnsi="Times New Roman" w:cs="Times New Roman"/>
          <w:sz w:val="14"/>
        </w:rPr>
        <w:t xml:space="preserve"> Good morning. The Special Oversight Panel on Terrorism meets in open session to receive testimony and discuss the present and future course of terrorism in the Middle East. . . . It has been the Terrorism Panel’s practice, in the interests of objectivity and gathering all the facts, to pair classified briefings and open briefings. . . . This way we garner the best that the classified world of intelligence has to offer and the best from independent scholars working in universities, think tanks, and other institutions . . .</w:t>
      </w:r>
      <w:r w:rsidRPr="00934C34">
        <w:rPr>
          <w:rFonts w:ascii="Times New Roman" w:hAnsi="Times New Roman" w:cs="Times New Roman"/>
          <w:sz w:val="12"/>
        </w:rPr>
        <w:t>¶</w:t>
      </w:r>
      <w:r w:rsidRPr="00934C34">
        <w:rPr>
          <w:rFonts w:ascii="Times New Roman" w:hAnsi="Times New Roman" w:cs="Times New Roman"/>
          <w:sz w:val="14"/>
        </w:rPr>
        <w:t xml:space="preserve"> (Saxton, 2000, emphasis added)</w:t>
      </w:r>
      <w:r w:rsidRPr="00934C34">
        <w:rPr>
          <w:rFonts w:ascii="Times New Roman" w:hAnsi="Times New Roman" w:cs="Times New Roman"/>
          <w:sz w:val="12"/>
        </w:rPr>
        <w:t>¶</w:t>
      </w:r>
      <w:r w:rsidRPr="00934C34">
        <w:rPr>
          <w:rFonts w:ascii="Times New Roman" w:hAnsi="Times New Roman" w:cs="Times New Roman"/>
          <w:sz w:val="14"/>
        </w:rPr>
        <w:t xml:space="preserve"> </w:t>
      </w:r>
      <w:r w:rsidRPr="00934C34">
        <w:rPr>
          <w:rStyle w:val="StyleUnderline"/>
          <w:rFonts w:ascii="Times New Roman" w:hAnsi="Times New Roman" w:cs="Times New Roman"/>
          <w:b/>
        </w:rPr>
        <w:t>The representation of terrorism expertise as</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‘independent’ and as providing ‘objectivity’</w:t>
      </w:r>
      <w:r w:rsidRPr="00934C34">
        <w:rPr>
          <w:rFonts w:ascii="Times New Roman" w:hAnsi="Times New Roman" w:cs="Times New Roman"/>
          <w:sz w:val="14"/>
        </w:rPr>
        <w:t xml:space="preserve"> and ‘facts’ </w:t>
      </w:r>
      <w:r w:rsidRPr="00934C34">
        <w:rPr>
          <w:rStyle w:val="StyleUnderline"/>
          <w:rFonts w:ascii="Times New Roman" w:hAnsi="Times New Roman" w:cs="Times New Roman"/>
          <w:b/>
        </w:rPr>
        <w:t>has significance for its</w:t>
      </w:r>
      <w:r w:rsidRPr="00934C34">
        <w:rPr>
          <w:rFonts w:ascii="Times New Roman" w:hAnsi="Times New Roman" w:cs="Times New Roman"/>
          <w:sz w:val="14"/>
        </w:rPr>
        <w:t xml:space="preserve"> </w:t>
      </w:r>
      <w:r w:rsidRPr="00934C34">
        <w:rPr>
          <w:rStyle w:val="Emphasis"/>
          <w:rFonts w:ascii="Times New Roman" w:hAnsi="Times New Roman" w:cs="Times New Roman"/>
        </w:rPr>
        <w:t>contribution to the policymaking process</w:t>
      </w:r>
      <w:r w:rsidRPr="00934C34">
        <w:rPr>
          <w:rFonts w:ascii="Times New Roman" w:hAnsi="Times New Roman" w:cs="Times New Roman"/>
          <w:sz w:val="14"/>
        </w:rPr>
        <w:t xml:space="preserve"> in the US. </w:t>
      </w:r>
      <w:r w:rsidRPr="00934C34">
        <w:rPr>
          <w:rFonts w:ascii="Times New Roman" w:hAnsi="Times New Roman" w:cs="Times New Roman"/>
          <w:sz w:val="14"/>
        </w:rPr>
        <w:lastRenderedPageBreak/>
        <w:t xml:space="preserve">This is particularly the case given that, as we will see, </w:t>
      </w:r>
      <w:r w:rsidRPr="00934C34">
        <w:rPr>
          <w:rStyle w:val="StyleUnderline"/>
          <w:rFonts w:ascii="Times New Roman" w:hAnsi="Times New Roman" w:cs="Times New Roman"/>
          <w:b/>
        </w:rPr>
        <w:t>core experts</w:t>
      </w:r>
      <w:r w:rsidRPr="00934C34">
        <w:rPr>
          <w:rFonts w:ascii="Times New Roman" w:hAnsi="Times New Roman" w:cs="Times New Roman"/>
          <w:sz w:val="14"/>
        </w:rPr>
        <w:t xml:space="preserve"> tend to </w:t>
      </w:r>
      <w:r w:rsidRPr="00934C34">
        <w:rPr>
          <w:rStyle w:val="Emphasis"/>
          <w:rFonts w:ascii="Times New Roman" w:hAnsi="Times New Roman" w:cs="Times New Roman"/>
        </w:rPr>
        <w:t>insulate</w:t>
      </w:r>
      <w:r w:rsidRPr="00934C34">
        <w:rPr>
          <w:rFonts w:ascii="Times New Roman" w:hAnsi="Times New Roman" w:cs="Times New Roman"/>
          <w:sz w:val="14"/>
        </w:rPr>
        <w:t xml:space="preserve"> the broad direction of </w:t>
      </w:r>
      <w:r w:rsidRPr="00934C34">
        <w:rPr>
          <w:rStyle w:val="Emphasis"/>
          <w:rFonts w:ascii="Times New Roman" w:hAnsi="Times New Roman" w:cs="Times New Roman"/>
        </w:rPr>
        <w:t>US policy from critique</w:t>
      </w:r>
      <w:r w:rsidRPr="00934C34">
        <w:rPr>
          <w:rFonts w:ascii="Times New Roman" w:hAnsi="Times New Roman" w:cs="Times New Roman"/>
          <w:sz w:val="14"/>
        </w:rPr>
        <w:t xml:space="preserve">. Indeed, as Alexander George noted, it is precisely because ‘they are trained to clothe their work in the trappings of objectivity, independence and scholarship’ that </w:t>
      </w:r>
      <w:r w:rsidRPr="00934C34">
        <w:rPr>
          <w:rStyle w:val="StyleUnderline"/>
          <w:rFonts w:ascii="Times New Roman" w:hAnsi="Times New Roman" w:cs="Times New Roman"/>
          <w:b/>
        </w:rPr>
        <w:t>expert research is ‘particularly effective in securing influence and respect for’ the claims made by US policymakers</w:t>
      </w:r>
      <w:r w:rsidRPr="00934C34">
        <w:rPr>
          <w:rFonts w:ascii="Times New Roman" w:hAnsi="Times New Roman" w:cs="Times New Roman"/>
          <w:sz w:val="14"/>
        </w:rPr>
        <w:t xml:space="preserve"> (George, 1991b: 77).</w:t>
      </w:r>
      <w:r w:rsidRPr="00934C34">
        <w:rPr>
          <w:rFonts w:ascii="Times New Roman" w:hAnsi="Times New Roman" w:cs="Times New Roman"/>
          <w:sz w:val="12"/>
        </w:rPr>
        <w:t>¶</w:t>
      </w:r>
      <w:r w:rsidRPr="00934C34">
        <w:rPr>
          <w:rFonts w:ascii="Times New Roman" w:hAnsi="Times New Roman" w:cs="Times New Roman"/>
          <w:sz w:val="14"/>
        </w:rPr>
        <w:t xml:space="preserve"> Given this, </w:t>
      </w:r>
      <w:r w:rsidRPr="00934C34">
        <w:rPr>
          <w:rStyle w:val="StyleUnderline"/>
          <w:rFonts w:ascii="Times New Roman" w:hAnsi="Times New Roman" w:cs="Times New Roman"/>
          <w:b/>
        </w:rPr>
        <w:t>it becomes</w:t>
      </w:r>
      <w:r w:rsidRPr="00934C34">
        <w:rPr>
          <w:rFonts w:ascii="Times New Roman" w:hAnsi="Times New Roman" w:cs="Times New Roman"/>
          <w:sz w:val="14"/>
        </w:rPr>
        <w:t xml:space="preserve"> </w:t>
      </w:r>
      <w:r w:rsidRPr="00934C34">
        <w:rPr>
          <w:rStyle w:val="Emphasis"/>
          <w:rFonts w:ascii="Times New Roman" w:hAnsi="Times New Roman" w:cs="Times New Roman"/>
        </w:rPr>
        <w:t>vital to subject the content of terrorism studies to close scrutiny</w:t>
      </w:r>
      <w:r w:rsidRPr="00934C34">
        <w:rPr>
          <w:rFonts w:ascii="Times New Roman" w:hAnsi="Times New Roman" w:cs="Times New Roman"/>
          <w:sz w:val="14"/>
        </w:rPr>
        <w:t xml:space="preserve">. Based upon a wider, systematic study of the research output of key figures within the field (Raphael, forthcoming), and building upon previous critiques of terrorism expertise (see Chomsky and Herman, 1979; Herman, 1982; Herman and O’Sullivan, 1989; Chomsky, 1991; George, 1991b; Jackson, 2007g), this chapter aims to provide a critical analysis of some of the major claims made by these experts and to reveal the ideological functions served by much of the research. Rather than doing so across the board, this chapter focuses on research on the subject of terrorism from the global South which is seen to challenge US interests. </w:t>
      </w:r>
      <w:r w:rsidRPr="00934C34">
        <w:rPr>
          <w:rStyle w:val="StyleUnderline"/>
          <w:rFonts w:ascii="Times New Roman" w:hAnsi="Times New Roman" w:cs="Times New Roman"/>
          <w:b/>
        </w:rPr>
        <w:t>Examining this</w:t>
      </w:r>
      <w:r w:rsidRPr="00934C34">
        <w:rPr>
          <w:rFonts w:ascii="Times New Roman" w:hAnsi="Times New Roman" w:cs="Times New Roman"/>
          <w:sz w:val="14"/>
        </w:rPr>
        <w:t xml:space="preserve"> aspect of </w:t>
      </w:r>
      <w:r w:rsidRPr="00934C34">
        <w:rPr>
          <w:rStyle w:val="StyleUnderline"/>
          <w:rFonts w:ascii="Times New Roman" w:hAnsi="Times New Roman" w:cs="Times New Roman"/>
          <w:b/>
        </w:rPr>
        <w:t>research is important, given that</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the ‘threat’</w:t>
      </w:r>
      <w:r w:rsidRPr="00934C34">
        <w:rPr>
          <w:rFonts w:ascii="Times New Roman" w:hAnsi="Times New Roman" w:cs="Times New Roman"/>
          <w:sz w:val="14"/>
        </w:rPr>
        <w:t xml:space="preserve"> from this form of terrorism </w:t>
      </w:r>
      <w:r w:rsidRPr="00934C34">
        <w:rPr>
          <w:rStyle w:val="StyleUnderline"/>
          <w:rFonts w:ascii="Times New Roman" w:hAnsi="Times New Roman" w:cs="Times New Roman"/>
          <w:b/>
        </w:rPr>
        <w:t>has</w:t>
      </w:r>
      <w:r w:rsidRPr="00934C34">
        <w:rPr>
          <w:rFonts w:ascii="Times New Roman" w:hAnsi="Times New Roman" w:cs="Times New Roman"/>
          <w:b/>
          <w:sz w:val="14"/>
        </w:rPr>
        <w:t xml:space="preserve"> </w:t>
      </w:r>
      <w:r w:rsidRPr="00934C34">
        <w:rPr>
          <w:rStyle w:val="Emphasis"/>
          <w:rFonts w:ascii="Times New Roman" w:hAnsi="Times New Roman" w:cs="Times New Roman"/>
        </w:rPr>
        <w:t>led the US</w:t>
      </w:r>
      <w:r w:rsidRPr="00934C34">
        <w:rPr>
          <w:rFonts w:ascii="Times New Roman" w:hAnsi="Times New Roman" w:cs="Times New Roman"/>
          <w:sz w:val="14"/>
        </w:rPr>
        <w:t xml:space="preserve"> and its allies </w:t>
      </w:r>
      <w:r w:rsidRPr="00934C34">
        <w:rPr>
          <w:rStyle w:val="Emphasis"/>
          <w:rFonts w:ascii="Times New Roman" w:hAnsi="Times New Roman" w:cs="Times New Roman"/>
        </w:rPr>
        <w:t>to intervene throughout the South</w:t>
      </w:r>
      <w:r w:rsidRPr="00934C34">
        <w:rPr>
          <w:rFonts w:ascii="Times New Roman" w:hAnsi="Times New Roman" w:cs="Times New Roman"/>
          <w:sz w:val="14"/>
        </w:rPr>
        <w:t xml:space="preserve"> </w:t>
      </w:r>
      <w:r w:rsidRPr="00934C34">
        <w:rPr>
          <w:rStyle w:val="StyleUnderline"/>
          <w:rFonts w:ascii="Times New Roman" w:hAnsi="Times New Roman" w:cs="Times New Roman"/>
          <w:b/>
        </w:rPr>
        <w:t>on behalf of their national security</w:t>
      </w:r>
      <w:r w:rsidRPr="00934C34">
        <w:rPr>
          <w:rFonts w:ascii="Times New Roman" w:hAnsi="Times New Roman" w:cs="Times New Roman"/>
          <w:b/>
          <w:sz w:val="14"/>
        </w:rPr>
        <w:t>,</w:t>
      </w:r>
      <w:r w:rsidRPr="00934C34">
        <w:rPr>
          <w:rFonts w:ascii="Times New Roman" w:hAnsi="Times New Roman" w:cs="Times New Roman"/>
          <w:sz w:val="14"/>
        </w:rPr>
        <w:t xml:space="preserve"> </w:t>
      </w:r>
      <w:r w:rsidRPr="00934C34">
        <w:rPr>
          <w:rStyle w:val="StyleUnderline"/>
          <w:rFonts w:ascii="Times New Roman" w:hAnsi="Times New Roman" w:cs="Times New Roman"/>
          <w:b/>
        </w:rPr>
        <w:t>with</w:t>
      </w:r>
      <w:r w:rsidRPr="00934C34">
        <w:rPr>
          <w:rFonts w:ascii="Times New Roman" w:hAnsi="Times New Roman" w:cs="Times New Roman"/>
          <w:sz w:val="14"/>
        </w:rPr>
        <w:t xml:space="preserve"> </w:t>
      </w:r>
      <w:r w:rsidRPr="00934C34">
        <w:rPr>
          <w:rStyle w:val="Emphasis"/>
          <w:rFonts w:ascii="Times New Roman" w:hAnsi="Times New Roman" w:cs="Times New Roman"/>
        </w:rPr>
        <w:t>profound consequences</w:t>
      </w:r>
      <w:r w:rsidRPr="00934C34">
        <w:rPr>
          <w:rFonts w:ascii="Times New Roman" w:hAnsi="Times New Roman" w:cs="Times New Roman"/>
          <w:sz w:val="14"/>
        </w:rPr>
        <w:t xml:space="preserve"> </w:t>
      </w:r>
      <w:r w:rsidRPr="00934C34">
        <w:rPr>
          <w:rStyle w:val="StyleUnderline"/>
          <w:rFonts w:ascii="Times New Roman" w:hAnsi="Times New Roman" w:cs="Times New Roman"/>
          <w:b/>
        </w:rPr>
        <w:t>for</w:t>
      </w:r>
      <w:r w:rsidRPr="00934C34">
        <w:rPr>
          <w:rFonts w:ascii="Times New Roman" w:hAnsi="Times New Roman" w:cs="Times New Roman"/>
          <w:b/>
          <w:sz w:val="14"/>
        </w:rPr>
        <w:t xml:space="preserve"> </w:t>
      </w:r>
      <w:r w:rsidRPr="00934C34">
        <w:rPr>
          <w:rFonts w:ascii="Times New Roman" w:hAnsi="Times New Roman" w:cs="Times New Roman"/>
          <w:sz w:val="14"/>
        </w:rPr>
        <w:t xml:space="preserve">the </w:t>
      </w:r>
      <w:r w:rsidRPr="00934C34">
        <w:rPr>
          <w:rStyle w:val="StyleUnderline"/>
          <w:rFonts w:ascii="Times New Roman" w:hAnsi="Times New Roman" w:cs="Times New Roman"/>
          <w:b/>
        </w:rPr>
        <w:t>human security of people in the region</w:t>
      </w:r>
      <w:r w:rsidRPr="00934C34">
        <w:rPr>
          <w:rFonts w:ascii="Times New Roman" w:hAnsi="Times New Roman" w:cs="Times New Roman"/>
          <w:sz w:val="14"/>
        </w:rPr>
        <w:t>.</w:t>
      </w:r>
      <w:r w:rsidRPr="00934C34">
        <w:rPr>
          <w:rFonts w:ascii="Times New Roman" w:hAnsi="Times New Roman" w:cs="Times New Roman"/>
          <w:sz w:val="12"/>
        </w:rPr>
        <w:t>¶</w:t>
      </w:r>
      <w:r w:rsidRPr="00934C34">
        <w:rPr>
          <w:rFonts w:ascii="Times New Roman" w:hAnsi="Times New Roman" w:cs="Times New Roman"/>
          <w:sz w:val="14"/>
        </w:rPr>
        <w:t xml:space="preserve"> Specifically, this chapter examines two major problematic features which characterise much of the field’s research. First, in the context of anti-US terrorism in the South, many important </w:t>
      </w:r>
      <w:r w:rsidRPr="00934C34">
        <w:rPr>
          <w:rStyle w:val="StyleUnderline"/>
          <w:rFonts w:ascii="Times New Roman" w:hAnsi="Times New Roman" w:cs="Times New Roman"/>
          <w:b/>
        </w:rPr>
        <w:t>claims made by</w:t>
      </w:r>
      <w:r w:rsidRPr="00934C34">
        <w:rPr>
          <w:rFonts w:ascii="Times New Roman" w:hAnsi="Times New Roman" w:cs="Times New Roman"/>
          <w:sz w:val="14"/>
        </w:rPr>
        <w:t xml:space="preserve"> key </w:t>
      </w:r>
      <w:r w:rsidRPr="00934C34">
        <w:rPr>
          <w:rStyle w:val="StyleUnderline"/>
          <w:rFonts w:ascii="Times New Roman" w:hAnsi="Times New Roman" w:cs="Times New Roman"/>
          <w:b/>
        </w:rPr>
        <w:t>terrorism experts</w:t>
      </w:r>
      <w:r w:rsidRPr="00934C34">
        <w:rPr>
          <w:rFonts w:ascii="Times New Roman" w:hAnsi="Times New Roman" w:cs="Times New Roman"/>
          <w:sz w:val="14"/>
        </w:rPr>
        <w:t xml:space="preserve"> simply </w:t>
      </w:r>
      <w:r w:rsidRPr="00934C34">
        <w:rPr>
          <w:rStyle w:val="Emphasis"/>
          <w:rFonts w:ascii="Times New Roman" w:hAnsi="Times New Roman" w:cs="Times New Roman"/>
        </w:rPr>
        <w:t>replicate official US government analyses</w:t>
      </w:r>
      <w:r w:rsidRPr="00934C34">
        <w:rPr>
          <w:rStyle w:val="StyleUnderline"/>
          <w:rFonts w:ascii="Times New Roman" w:hAnsi="Times New Roman" w:cs="Times New Roman"/>
        </w:rPr>
        <w:t>.</w:t>
      </w:r>
      <w:r w:rsidRPr="00934C34">
        <w:rPr>
          <w:rFonts w:ascii="Times New Roman" w:hAnsi="Times New Roman" w:cs="Times New Roman"/>
          <w:sz w:val="14"/>
        </w:rPr>
        <w:t xml:space="preserve"> This replication is facilitated primarily </w:t>
      </w:r>
      <w:r w:rsidRPr="00934C34">
        <w:rPr>
          <w:rStyle w:val="StyleUnderline"/>
          <w:rFonts w:ascii="Times New Roman" w:hAnsi="Times New Roman" w:cs="Times New Roman"/>
          <w:b/>
        </w:rPr>
        <w:t>through a</w:t>
      </w:r>
      <w:r w:rsidRPr="00934C34">
        <w:rPr>
          <w:rFonts w:ascii="Times New Roman" w:hAnsi="Times New Roman" w:cs="Times New Roman"/>
          <w:sz w:val="14"/>
        </w:rPr>
        <w:t xml:space="preserve"> sustained and </w:t>
      </w:r>
      <w:r w:rsidRPr="00934C34">
        <w:rPr>
          <w:rStyle w:val="Emphasis"/>
          <w:rFonts w:ascii="Times New Roman" w:hAnsi="Times New Roman" w:cs="Times New Roman"/>
        </w:rPr>
        <w:t>uncritical reliance on selective US government sources</w:t>
      </w:r>
      <w:r w:rsidRPr="00934C34">
        <w:rPr>
          <w:rFonts w:ascii="Times New Roman" w:hAnsi="Times New Roman" w:cs="Times New Roman"/>
          <w:sz w:val="14"/>
        </w:rPr>
        <w:t xml:space="preserve">, </w:t>
      </w:r>
      <w:r w:rsidRPr="00934C34">
        <w:rPr>
          <w:rStyle w:val="StyleUnderline"/>
          <w:rFonts w:ascii="Times New Roman" w:hAnsi="Times New Roman" w:cs="Times New Roman"/>
          <w:b/>
        </w:rPr>
        <w:t>combined with</w:t>
      </w:r>
      <w:r w:rsidRPr="00934C34">
        <w:rPr>
          <w:rFonts w:ascii="Times New Roman" w:hAnsi="Times New Roman" w:cs="Times New Roman"/>
          <w:sz w:val="14"/>
        </w:rPr>
        <w:t xml:space="preserve"> the </w:t>
      </w:r>
      <w:r w:rsidRPr="00934C34">
        <w:rPr>
          <w:rStyle w:val="Emphasis"/>
          <w:rFonts w:ascii="Times New Roman" w:hAnsi="Times New Roman" w:cs="Times New Roman"/>
        </w:rPr>
        <w:t>frequent</w:t>
      </w:r>
      <w:r w:rsidRPr="00934C34">
        <w:rPr>
          <w:rFonts w:ascii="Times New Roman" w:hAnsi="Times New Roman" w:cs="Times New Roman"/>
          <w:sz w:val="14"/>
        </w:rPr>
        <w:t xml:space="preserve"> use of </w:t>
      </w:r>
      <w:r w:rsidRPr="00934C34">
        <w:rPr>
          <w:rStyle w:val="Emphasis"/>
          <w:rFonts w:ascii="Times New Roman" w:hAnsi="Times New Roman" w:cs="Times New Roman"/>
        </w:rPr>
        <w:t>unsubstantiated assertion</w:t>
      </w:r>
      <w:r w:rsidRPr="00934C34">
        <w:rPr>
          <w:rFonts w:ascii="Times New Roman" w:hAnsi="Times New Roman" w:cs="Times New Roman"/>
          <w:sz w:val="14"/>
        </w:rPr>
        <w:t xml:space="preserve">. This is significant, not least because official analyses have often been revealed as presenting a politically-motivated account of the subject. Second, and partially as a result of this mirroring of government claims, </w:t>
      </w:r>
      <w:r w:rsidRPr="00934C34">
        <w:rPr>
          <w:rStyle w:val="StyleUnderline"/>
          <w:rFonts w:ascii="Times New Roman" w:hAnsi="Times New Roman" w:cs="Times New Roman"/>
          <w:b/>
        </w:rPr>
        <w:t>the field tends to</w:t>
      </w:r>
      <w:r w:rsidRPr="00934C34">
        <w:rPr>
          <w:rFonts w:ascii="Times New Roman" w:hAnsi="Times New Roman" w:cs="Times New Roman"/>
          <w:sz w:val="14"/>
        </w:rPr>
        <w:t xml:space="preserve"> </w:t>
      </w:r>
      <w:r w:rsidRPr="00934C34">
        <w:rPr>
          <w:rStyle w:val="Emphasis"/>
          <w:rFonts w:ascii="Times New Roman" w:hAnsi="Times New Roman" w:cs="Times New Roman"/>
        </w:rPr>
        <w:t>insulate from critique</w:t>
      </w:r>
      <w:r w:rsidRPr="00934C34">
        <w:rPr>
          <w:rFonts w:ascii="Times New Roman" w:hAnsi="Times New Roman" w:cs="Times New Roman"/>
          <w:sz w:val="14"/>
        </w:rPr>
        <w:t xml:space="preserve"> </w:t>
      </w:r>
      <w:r w:rsidRPr="00934C34">
        <w:rPr>
          <w:rStyle w:val="StyleUnderline"/>
          <w:rFonts w:ascii="Times New Roman" w:hAnsi="Times New Roman" w:cs="Times New Roman"/>
          <w:b/>
        </w:rPr>
        <w:t>those ‘counterterrorism’ policies justified as a response to the terrorist threat</w:t>
      </w:r>
      <w:r w:rsidRPr="00934C34">
        <w:rPr>
          <w:rFonts w:ascii="Times New Roman" w:hAnsi="Times New Roman" w:cs="Times New Roman"/>
          <w:sz w:val="14"/>
        </w:rPr>
        <w:t xml:space="preserve">. In particular, the </w:t>
      </w:r>
      <w:r w:rsidRPr="00934C34">
        <w:rPr>
          <w:rStyle w:val="Emphasis"/>
          <w:rFonts w:ascii="Times New Roman" w:hAnsi="Times New Roman" w:cs="Times New Roman"/>
        </w:rPr>
        <w:t>experts overwhelmingly ‘silence’</w:t>
      </w:r>
      <w:r w:rsidRPr="00934C34">
        <w:rPr>
          <w:rFonts w:ascii="Times New Roman" w:hAnsi="Times New Roman" w:cs="Times New Roman"/>
          <w:sz w:val="14"/>
        </w:rPr>
        <w:t xml:space="preserve"> </w:t>
      </w:r>
      <w:r w:rsidRPr="00934C34">
        <w:rPr>
          <w:rStyle w:val="StyleUnderline"/>
          <w:rFonts w:ascii="Times New Roman" w:hAnsi="Times New Roman" w:cs="Times New Roman"/>
        </w:rPr>
        <w:t>the</w:t>
      </w:r>
      <w:r w:rsidRPr="00934C34">
        <w:rPr>
          <w:rFonts w:ascii="Times New Roman" w:hAnsi="Times New Roman" w:cs="Times New Roman"/>
          <w:sz w:val="14"/>
        </w:rPr>
        <w:t xml:space="preserve"> </w:t>
      </w:r>
      <w:r w:rsidRPr="00934C34">
        <w:rPr>
          <w:rStyle w:val="Emphasis"/>
          <w:rFonts w:ascii="Times New Roman" w:hAnsi="Times New Roman" w:cs="Times New Roman"/>
        </w:rPr>
        <w:t>way terrorism is itself often used as a central strategy within US-led counterterrorist interventions</w:t>
      </w:r>
      <w:r w:rsidRPr="00934C34">
        <w:rPr>
          <w:rFonts w:ascii="Times New Roman" w:hAnsi="Times New Roman" w:cs="Times New Roman"/>
          <w:sz w:val="14"/>
        </w:rPr>
        <w:t xml:space="preserve"> in the South. That is, ‘</w:t>
      </w:r>
      <w:r w:rsidRPr="00934C34">
        <w:rPr>
          <w:rStyle w:val="StyleUnderline"/>
          <w:rFonts w:ascii="Times New Roman" w:hAnsi="Times New Roman" w:cs="Times New Roman"/>
          <w:b/>
        </w:rPr>
        <w:t>counterterrorism’ campaigns</w:t>
      </w:r>
      <w:r w:rsidRPr="00934C34">
        <w:rPr>
          <w:rFonts w:ascii="Times New Roman" w:hAnsi="Times New Roman" w:cs="Times New Roman"/>
          <w:sz w:val="14"/>
        </w:rPr>
        <w:t xml:space="preserve"> executed or supported by Washington </w:t>
      </w:r>
      <w:r w:rsidRPr="00934C34">
        <w:rPr>
          <w:rStyle w:val="StyleUnderline"/>
          <w:rFonts w:ascii="Times New Roman" w:hAnsi="Times New Roman" w:cs="Times New Roman"/>
          <w:b/>
        </w:rPr>
        <w:t>often deploy terrorism as a mode of controlling violence</w:t>
      </w:r>
      <w:r w:rsidRPr="00934C34">
        <w:rPr>
          <w:rFonts w:ascii="Times New Roman" w:hAnsi="Times New Roman" w:cs="Times New Roman"/>
          <w:b/>
          <w:sz w:val="14"/>
        </w:rPr>
        <w:t xml:space="preserve"> </w:t>
      </w:r>
      <w:r w:rsidRPr="00934C34">
        <w:rPr>
          <w:rFonts w:ascii="Times New Roman" w:hAnsi="Times New Roman" w:cs="Times New Roman"/>
          <w:sz w:val="14"/>
        </w:rPr>
        <w:t>(Crelinsten, 2002: 83; Stohl, 2006: 18–19).</w:t>
      </w:r>
      <w:r w:rsidRPr="00934C34">
        <w:rPr>
          <w:rFonts w:ascii="Times New Roman" w:hAnsi="Times New Roman" w:cs="Times New Roman"/>
          <w:sz w:val="12"/>
        </w:rPr>
        <w:t>¶</w:t>
      </w:r>
      <w:r w:rsidRPr="00934C34">
        <w:rPr>
          <w:rFonts w:ascii="Times New Roman" w:hAnsi="Times New Roman" w:cs="Times New Roman"/>
          <w:sz w:val="14"/>
        </w:rPr>
        <w:t xml:space="preserve"> These two features of the literature are hugely significant. Overall, the core figures in </w:t>
      </w:r>
      <w:r w:rsidRPr="00934C34">
        <w:rPr>
          <w:rStyle w:val="StyleUnderline"/>
          <w:rFonts w:ascii="Times New Roman" w:hAnsi="Times New Roman" w:cs="Times New Roman"/>
          <w:b/>
        </w:rPr>
        <w:t>terrorism studies have</w:t>
      </w:r>
      <w:r w:rsidRPr="00934C34">
        <w:rPr>
          <w:rFonts w:ascii="Times New Roman" w:hAnsi="Times New Roman" w:cs="Times New Roman"/>
          <w:sz w:val="14"/>
        </w:rPr>
        <w:t xml:space="preserve">, wittingly or otherwise, </w:t>
      </w:r>
      <w:r w:rsidRPr="00934C34">
        <w:rPr>
          <w:rStyle w:val="StyleUnderline"/>
          <w:rFonts w:ascii="Times New Roman" w:hAnsi="Times New Roman" w:cs="Times New Roman"/>
          <w:b/>
        </w:rPr>
        <w:t>produced a body of work</w:t>
      </w:r>
      <w:r w:rsidRPr="00934C34">
        <w:rPr>
          <w:rFonts w:ascii="Times New Roman" w:hAnsi="Times New Roman" w:cs="Times New Roman"/>
          <w:sz w:val="14"/>
        </w:rPr>
        <w:t xml:space="preserve"> </w:t>
      </w:r>
      <w:r w:rsidRPr="00934C34">
        <w:rPr>
          <w:rStyle w:val="Emphasis"/>
          <w:rFonts w:ascii="Times New Roman" w:hAnsi="Times New Roman" w:cs="Times New Roman"/>
        </w:rPr>
        <w:t>plagued by substantive problems</w:t>
      </w:r>
      <w:r w:rsidRPr="00934C34">
        <w:rPr>
          <w:rFonts w:ascii="Times New Roman" w:hAnsi="Times New Roman" w:cs="Times New Roman"/>
          <w:sz w:val="14"/>
        </w:rPr>
        <w:t xml:space="preserve"> which together shatter the illusion of ‘objectivity’. Moreover, </w:t>
      </w:r>
      <w:r w:rsidRPr="00934C34">
        <w:rPr>
          <w:rStyle w:val="StyleUnderline"/>
          <w:rFonts w:ascii="Times New Roman" w:hAnsi="Times New Roman" w:cs="Times New Roman"/>
          <w:b/>
        </w:rPr>
        <w:t>the research output can</w:t>
      </w:r>
      <w:r w:rsidRPr="00934C34">
        <w:rPr>
          <w:rFonts w:ascii="Times New Roman" w:hAnsi="Times New Roman" w:cs="Times New Roman"/>
          <w:sz w:val="14"/>
        </w:rPr>
        <w:t xml:space="preserve"> be seen to </w:t>
      </w:r>
      <w:r w:rsidRPr="00934C34">
        <w:rPr>
          <w:rStyle w:val="StyleUnderline"/>
          <w:rFonts w:ascii="Times New Roman" w:hAnsi="Times New Roman" w:cs="Times New Roman"/>
          <w:b/>
        </w:rPr>
        <w:t>serve a</w:t>
      </w:r>
      <w:r w:rsidRPr="00934C34">
        <w:rPr>
          <w:rFonts w:ascii="Times New Roman" w:hAnsi="Times New Roman" w:cs="Times New Roman"/>
          <w:sz w:val="14"/>
        </w:rPr>
        <w:t xml:space="preserve"> very </w:t>
      </w:r>
      <w:r w:rsidRPr="00934C34">
        <w:rPr>
          <w:rStyle w:val="StyleUnderline"/>
          <w:rFonts w:ascii="Times New Roman" w:hAnsi="Times New Roman" w:cs="Times New Roman"/>
          <w:b/>
        </w:rPr>
        <w:t>particular ideological function for US foreign policy</w:t>
      </w:r>
      <w:r w:rsidRPr="00934C34">
        <w:rPr>
          <w:rFonts w:ascii="Times New Roman" w:hAnsi="Times New Roman" w:cs="Times New Roman"/>
          <w:b/>
          <w:sz w:val="14"/>
        </w:rPr>
        <w:t>.</w:t>
      </w:r>
      <w:r w:rsidRPr="00934C34">
        <w:rPr>
          <w:rFonts w:ascii="Times New Roman" w:hAnsi="Times New Roman" w:cs="Times New Roman"/>
          <w:sz w:val="14"/>
        </w:rPr>
        <w:t xml:space="preserve"> Across the past thirty years, </w:t>
      </w:r>
      <w:r w:rsidRPr="00934C34">
        <w:rPr>
          <w:rStyle w:val="StyleUnderline"/>
          <w:rFonts w:ascii="Times New Roman" w:hAnsi="Times New Roman" w:cs="Times New Roman"/>
          <w:b/>
        </w:rPr>
        <w:t>it has</w:t>
      </w:r>
      <w:r w:rsidRPr="00934C34">
        <w:rPr>
          <w:rFonts w:ascii="Times New Roman" w:hAnsi="Times New Roman" w:cs="Times New Roman"/>
          <w:sz w:val="14"/>
        </w:rPr>
        <w:t xml:space="preserve"> largely </w:t>
      </w:r>
      <w:r w:rsidRPr="00934C34">
        <w:rPr>
          <w:rStyle w:val="StyleUnderline"/>
          <w:rFonts w:ascii="Times New Roman" w:hAnsi="Times New Roman" w:cs="Times New Roman"/>
          <w:b/>
        </w:rPr>
        <w:t>served the interests of US state power</w:t>
      </w:r>
      <w:r w:rsidRPr="00934C34">
        <w:rPr>
          <w:rFonts w:ascii="Times New Roman" w:hAnsi="Times New Roman" w:cs="Times New Roman"/>
          <w:b/>
          <w:sz w:val="14"/>
        </w:rPr>
        <w:t xml:space="preserve">, primarily </w:t>
      </w:r>
      <w:r w:rsidRPr="00934C34">
        <w:rPr>
          <w:rStyle w:val="StyleUnderline"/>
          <w:rFonts w:ascii="Times New Roman" w:hAnsi="Times New Roman" w:cs="Times New Roman"/>
          <w:b/>
        </w:rPr>
        <w:t>through</w:t>
      </w:r>
      <w:r w:rsidRPr="00934C34">
        <w:rPr>
          <w:rFonts w:ascii="Times New Roman" w:hAnsi="Times New Roman" w:cs="Times New Roman"/>
          <w:b/>
          <w:sz w:val="14"/>
        </w:rPr>
        <w:t xml:space="preserve"> </w:t>
      </w:r>
      <w:r w:rsidRPr="00934C34">
        <w:rPr>
          <w:rStyle w:val="Emphasis"/>
          <w:rFonts w:ascii="Times New Roman" w:hAnsi="Times New Roman" w:cs="Times New Roman"/>
        </w:rPr>
        <w:t>legitimising an extensive set of coercive interventions</w:t>
      </w:r>
      <w:r w:rsidRPr="00934C34">
        <w:rPr>
          <w:rFonts w:ascii="Times New Roman" w:hAnsi="Times New Roman" w:cs="Times New Roman"/>
          <w:b/>
          <w:sz w:val="14"/>
        </w:rPr>
        <w:t xml:space="preserve"> </w:t>
      </w:r>
      <w:r w:rsidRPr="00934C34">
        <w:rPr>
          <w:rStyle w:val="StyleUnderline"/>
          <w:rFonts w:ascii="Times New Roman" w:hAnsi="Times New Roman" w:cs="Times New Roman"/>
          <w:b/>
        </w:rPr>
        <w:t>in the global South</w:t>
      </w:r>
      <w:r w:rsidRPr="00934C34">
        <w:rPr>
          <w:rFonts w:ascii="Times New Roman" w:hAnsi="Times New Roman" w:cs="Times New Roman"/>
          <w:sz w:val="14"/>
        </w:rPr>
        <w:t xml:space="preserve"> undertaken under the rubric of various ‘war(s) on terror’. After setting out the method by which key experts within the field have been identified, this chapter will outline the two main problematic features which characterise much of the research output by these scholars. It will then discuss the function that this research serves for the US state.</w:t>
      </w:r>
    </w:p>
    <w:p w:rsidR="002A40EE" w:rsidRPr="00934C34" w:rsidRDefault="002A40EE" w:rsidP="002A40EE">
      <w:pPr>
        <w:rPr>
          <w:rFonts w:ascii="Times New Roman" w:hAnsi="Times New Roman" w:cs="Times New Roman"/>
          <w:sz w:val="12"/>
        </w:rPr>
      </w:pPr>
    </w:p>
    <w:p w:rsidR="002A40EE" w:rsidRPr="00934C34" w:rsidRDefault="002A40EE" w:rsidP="002A40EE">
      <w:pPr>
        <w:keepNext/>
        <w:keepLines/>
        <w:pageBreakBefore/>
        <w:spacing w:before="40" w:after="0"/>
        <w:jc w:val="center"/>
        <w:outlineLvl w:val="2"/>
        <w:rPr>
          <w:rFonts w:ascii="Times New Roman" w:eastAsiaTheme="majorEastAsia" w:hAnsi="Times New Roman" w:cs="Times New Roman"/>
          <w:b/>
          <w:sz w:val="32"/>
          <w:szCs w:val="24"/>
          <w:u w:val="single"/>
        </w:rPr>
      </w:pPr>
      <w:r w:rsidRPr="00934C34">
        <w:rPr>
          <w:rFonts w:ascii="Times New Roman" w:eastAsiaTheme="majorEastAsia" w:hAnsi="Times New Roman" w:cs="Times New Roman"/>
          <w:b/>
          <w:sz w:val="32"/>
          <w:szCs w:val="24"/>
          <w:u w:val="single"/>
        </w:rPr>
        <w:lastRenderedPageBreak/>
        <w:t xml:space="preserve">Democracy </w:t>
      </w:r>
    </w:p>
    <w:p w:rsidR="002A40EE" w:rsidRPr="00934C34" w:rsidRDefault="002A40EE" w:rsidP="002A40EE">
      <w:pPr>
        <w:keepNext/>
        <w:keepLines/>
        <w:spacing w:before="40" w:after="0"/>
        <w:outlineLvl w:val="3"/>
        <w:rPr>
          <w:rFonts w:ascii="Times New Roman" w:eastAsiaTheme="majorEastAsia" w:hAnsi="Times New Roman" w:cs="Times New Roman"/>
          <w:b/>
          <w:iCs/>
          <w:sz w:val="28"/>
        </w:rPr>
      </w:pPr>
      <w:r w:rsidRPr="00934C34">
        <w:rPr>
          <w:rFonts w:ascii="Times New Roman" w:eastAsiaTheme="majorEastAsia" w:hAnsi="Times New Roman" w:cs="Times New Roman"/>
          <w:b/>
          <w:iCs/>
          <w:sz w:val="28"/>
        </w:rPr>
        <w:t xml:space="preserve">The structure of Democracy legitimized surveillance- worsening biopower </w:t>
      </w:r>
    </w:p>
    <w:p w:rsidR="002A40EE" w:rsidRPr="00934C34" w:rsidRDefault="002A40EE" w:rsidP="002A40EE">
      <w:pPr>
        <w:rPr>
          <w:rFonts w:ascii="Times New Roman" w:hAnsi="Times New Roman" w:cs="Times New Roman"/>
          <w:b/>
          <w:bCs/>
          <w:sz w:val="28"/>
        </w:rPr>
      </w:pPr>
      <w:r w:rsidRPr="00934C34">
        <w:rPr>
          <w:rFonts w:ascii="Times New Roman" w:hAnsi="Times New Roman" w:cs="Times New Roman"/>
          <w:b/>
          <w:bCs/>
          <w:sz w:val="28"/>
        </w:rPr>
        <w:t>Savell ’01</w:t>
      </w:r>
      <w:r w:rsidRPr="00934C34">
        <w:rPr>
          <w:rFonts w:ascii="Times New Roman" w:hAnsi="Times New Roman" w:cs="Times New Roman"/>
          <w:bCs/>
          <w:sz w:val="18"/>
          <w:szCs w:val="18"/>
        </w:rPr>
        <w:t xml:space="preserve"> (</w:t>
      </w:r>
      <w:r w:rsidRPr="00934C34">
        <w:rPr>
          <w:rFonts w:ascii="Times New Roman" w:hAnsi="Times New Roman" w:cs="Times New Roman"/>
          <w:b/>
          <w:color w:val="333333"/>
          <w:sz w:val="18"/>
          <w:szCs w:val="18"/>
          <w:shd w:val="clear" w:color="auto" w:fill="FFFFFF"/>
        </w:rPr>
        <w:t xml:space="preserve">Associate Professor in the Faculty of Law, University of Sydney. </w:t>
      </w:r>
      <w:r w:rsidRPr="00934C34">
        <w:rPr>
          <w:rFonts w:ascii="Times New Roman" w:hAnsi="Times New Roman" w:cs="Times New Roman"/>
          <w:bCs/>
          <w:sz w:val="18"/>
          <w:szCs w:val="18"/>
        </w:rPr>
        <w:t xml:space="preserve">"Human Rights in the Age of Technology: Can Law Rein in the Medical Juggernaut" [2001] </w:t>
      </w:r>
      <w:hyperlink r:id="rId18" w:history="1">
        <w:r w:rsidRPr="00934C34">
          <w:rPr>
            <w:rFonts w:ascii="Times New Roman" w:hAnsi="Times New Roman" w:cs="Times New Roman"/>
            <w:b/>
            <w:sz w:val="18"/>
            <w:szCs w:val="18"/>
          </w:rPr>
          <w:t>http://www.austlii.edu.au/au/journals/SydLRev/2001/19.html</w:t>
        </w:r>
      </w:hyperlink>
      <w:r w:rsidRPr="00934C34">
        <w:rPr>
          <w:rFonts w:ascii="Times New Roman" w:hAnsi="Times New Roman" w:cs="Times New Roman"/>
          <w:bCs/>
          <w:sz w:val="18"/>
          <w:szCs w:val="18"/>
        </w:rPr>
        <w:t xml:space="preserve">) </w:t>
      </w:r>
    </w:p>
    <w:p w:rsidR="002A40EE" w:rsidRPr="00934C34" w:rsidRDefault="002A40EE" w:rsidP="002A40EE">
      <w:pPr>
        <w:rPr>
          <w:rFonts w:ascii="Times New Roman" w:hAnsi="Times New Roman" w:cs="Times New Roman"/>
          <w:u w:val="single"/>
        </w:rPr>
      </w:pPr>
      <w:r w:rsidRPr="00934C34">
        <w:rPr>
          <w:rFonts w:ascii="Times New Roman" w:hAnsi="Times New Roman" w:cs="Times New Roman"/>
        </w:rPr>
        <w:t xml:space="preserve">Hunt and Wickham interpret </w:t>
      </w:r>
      <w:r w:rsidRPr="00934C34">
        <w:rPr>
          <w:rFonts w:ascii="Times New Roman" w:hAnsi="Times New Roman" w:cs="Times New Roman"/>
          <w:b/>
          <w:u w:val="single"/>
        </w:rPr>
        <w:t>Foucault</w:t>
      </w:r>
      <w:r w:rsidRPr="00934C34">
        <w:rPr>
          <w:rFonts w:ascii="Times New Roman" w:hAnsi="Times New Roman" w:cs="Times New Roman"/>
          <w:b/>
        </w:rPr>
        <w:t xml:space="preserve"> </w:t>
      </w:r>
      <w:r w:rsidRPr="00934C34">
        <w:rPr>
          <w:rFonts w:ascii="Times New Roman" w:hAnsi="Times New Roman" w:cs="Times New Roman"/>
        </w:rPr>
        <w:t xml:space="preserve">as distinguishing law and discipline as 'dual but opposing They argue that whilst Foucault frequently 'counterposes law and discipline in order to highlight the distinctiveness of the modem disciplines"87 </w:t>
      </w:r>
      <w:r w:rsidRPr="00934C34">
        <w:rPr>
          <w:rFonts w:ascii="Times New Roman" w:hAnsi="Times New Roman" w:cs="Times New Roman"/>
          <w:b/>
          <w:u w:val="single"/>
        </w:rPr>
        <w:t>he is best understood as 'drawing attention to the interaction and interdependence of disciplinary practices and their legal framework</w:t>
      </w:r>
      <w:r w:rsidRPr="00934C34">
        <w:rPr>
          <w:rFonts w:ascii="Times New Roman" w:hAnsi="Times New Roman" w:cs="Times New Roman"/>
          <w:b/>
        </w:rPr>
        <w:t xml:space="preserve">."~~ </w:t>
      </w:r>
      <w:r w:rsidRPr="00934C34">
        <w:rPr>
          <w:rFonts w:ascii="Times New Roman" w:hAnsi="Times New Roman" w:cs="Times New Roman"/>
          <w:b/>
          <w:u w:val="single"/>
        </w:rPr>
        <w:t>They offer two interpretations of the relationship between law and discipline in Foucault's thought. The first is the 'broadly historical thesis'ls9 that the 'advent of</w:t>
      </w:r>
      <w:r w:rsidRPr="00934C34">
        <w:rPr>
          <w:rFonts w:ascii="Times New Roman" w:hAnsi="Times New Roman" w:cs="Times New Roman"/>
          <w:u w:val="single"/>
        </w:rPr>
        <w:t xml:space="preserve"> </w:t>
      </w:r>
      <w:r w:rsidRPr="00934C34">
        <w:rPr>
          <w:rFonts w:ascii="Times New Roman" w:hAnsi="Times New Roman" w:cs="Times New Roman"/>
          <w:b/>
          <w:iCs/>
          <w:u w:val="single"/>
        </w:rPr>
        <w:t>representational democracy</w:t>
      </w:r>
      <w:r w:rsidRPr="00934C34">
        <w:rPr>
          <w:rFonts w:ascii="Times New Roman" w:hAnsi="Times New Roman" w:cs="Times New Roman"/>
          <w:u w:val="single"/>
        </w:rPr>
        <w:t xml:space="preserve"> </w:t>
      </w:r>
      <w:r w:rsidRPr="00934C34">
        <w:rPr>
          <w:rFonts w:ascii="Times New Roman" w:hAnsi="Times New Roman" w:cs="Times New Roman"/>
          <w:b/>
          <w:u w:val="single"/>
        </w:rPr>
        <w:t>existed side by side with the rise of an expanding disciplinary with the</w:t>
      </w:r>
      <w:r w:rsidRPr="00934C34">
        <w:rPr>
          <w:rFonts w:ascii="Times New Roman" w:hAnsi="Times New Roman" w:cs="Times New Roman"/>
          <w:u w:val="single"/>
        </w:rPr>
        <w:t xml:space="preserve"> </w:t>
      </w:r>
      <w:r w:rsidRPr="00934C34">
        <w:rPr>
          <w:rFonts w:ascii="Times New Roman" w:hAnsi="Times New Roman" w:cs="Times New Roman"/>
          <w:b/>
          <w:iCs/>
          <w:u w:val="single"/>
        </w:rPr>
        <w:t xml:space="preserve">result that law legitimated disciplinary power </w:t>
      </w:r>
      <w:r w:rsidRPr="00934C34">
        <w:rPr>
          <w:rFonts w:ascii="Times New Roman" w:hAnsi="Times New Roman" w:cs="Times New Roman"/>
          <w:b/>
          <w:u w:val="single"/>
        </w:rPr>
        <w:t>and merely masked the domination of normalising discourses. The second 'and more interesting'191 interpretation is that law exists in competition with disciplinary power, without resolution</w:t>
      </w:r>
      <w:r w:rsidRPr="00934C34">
        <w:rPr>
          <w:rFonts w:ascii="Times New Roman" w:hAnsi="Times New Roman" w:cs="Times New Roman"/>
          <w:u w:val="single"/>
        </w:rPr>
        <w:t>.</w:t>
      </w:r>
      <w:r w:rsidRPr="00934C34">
        <w:rPr>
          <w:rFonts w:ascii="Times New Roman" w:hAnsi="Times New Roman" w:cs="Times New Roman"/>
        </w:rPr>
        <w:t xml:space="preserve"> Expanding on this argument they write: I do not think it is possible or desirable for a court to so exercise its jurisdiction. In all proceedings \\here expert opinions are expressed. </w:t>
      </w:r>
      <w:proofErr w:type="gramStart"/>
      <w:r w:rsidRPr="00934C34">
        <w:rPr>
          <w:rFonts w:ascii="Times New Roman" w:hAnsi="Times New Roman" w:cs="Times New Roman"/>
        </w:rPr>
        <w:t>those</w:t>
      </w:r>
      <w:proofErr w:type="gramEnd"/>
      <w:r w:rsidRPr="00934C34">
        <w:rPr>
          <w:rFonts w:ascii="Times New Roman" w:hAnsi="Times New Roman" w:cs="Times New Roman"/>
        </w:rPr>
        <w:t xml:space="preserve"> opinions are listened to with great respect: but in the end. </w:t>
      </w:r>
      <w:proofErr w:type="gramStart"/>
      <w:r w:rsidRPr="00934C34">
        <w:rPr>
          <w:rFonts w:ascii="Times New Roman" w:hAnsi="Times New Roman" w:cs="Times New Roman"/>
        </w:rPr>
        <w:t>the</w:t>
      </w:r>
      <w:proofErr w:type="gramEnd"/>
      <w:r w:rsidRPr="00934C34">
        <w:rPr>
          <w:rFonts w:ascii="Times New Roman" w:hAnsi="Times New Roman" w:cs="Times New Roman"/>
        </w:rPr>
        <w:t xml:space="preserve"> validity of the opinion has to be weighed and judged by the court . . . For a court to automatically accept an expert opinion. </w:t>
      </w:r>
      <w:proofErr w:type="gramStart"/>
      <w:r w:rsidRPr="00934C34">
        <w:rPr>
          <w:rFonts w:ascii="Times New Roman" w:hAnsi="Times New Roman" w:cs="Times New Roman"/>
        </w:rPr>
        <w:t>simpl</w:t>
      </w:r>
      <w:proofErr w:type="gramEnd"/>
      <w:r w:rsidRPr="00934C34">
        <w:rPr>
          <w:rFonts w:ascii="Times New Roman" w:hAnsi="Times New Roman" w:cs="Times New Roman"/>
        </w:rPr>
        <w:t xml:space="preserve">) because it was concurred in by another appropriate expert. ~vould be a denial of the function of the court.198 </w:t>
      </w:r>
    </w:p>
    <w:p w:rsidR="002A40EE" w:rsidRPr="00934C34" w:rsidRDefault="002A40EE" w:rsidP="002A40EE">
      <w:pPr>
        <w:keepNext/>
        <w:keepLines/>
        <w:spacing w:before="40" w:after="0"/>
        <w:outlineLvl w:val="3"/>
        <w:rPr>
          <w:rFonts w:ascii="Times New Roman" w:eastAsiaTheme="majorEastAsia" w:hAnsi="Times New Roman" w:cs="Times New Roman"/>
          <w:b/>
          <w:iCs/>
          <w:sz w:val="28"/>
        </w:rPr>
      </w:pPr>
      <w:r w:rsidRPr="00934C34">
        <w:rPr>
          <w:rFonts w:ascii="Times New Roman" w:eastAsiaTheme="majorEastAsia" w:hAnsi="Times New Roman" w:cs="Times New Roman"/>
          <w:b/>
          <w:iCs/>
          <w:sz w:val="28"/>
        </w:rPr>
        <w:t xml:space="preserve">Liberal Democracy helps rationalize or obscure power relations- worsens biopower </w:t>
      </w:r>
    </w:p>
    <w:p w:rsidR="002A40EE" w:rsidRPr="00934C34" w:rsidRDefault="002A40EE" w:rsidP="002A40EE">
      <w:pPr>
        <w:rPr>
          <w:rFonts w:ascii="Times New Roman" w:hAnsi="Times New Roman" w:cs="Times New Roman"/>
          <w:bCs/>
          <w:sz w:val="18"/>
          <w:szCs w:val="18"/>
        </w:rPr>
      </w:pPr>
      <w:r w:rsidRPr="00934C34">
        <w:rPr>
          <w:rFonts w:ascii="Times New Roman" w:hAnsi="Times New Roman" w:cs="Times New Roman"/>
          <w:b/>
          <w:bCs/>
          <w:sz w:val="28"/>
        </w:rPr>
        <w:t xml:space="preserve">Torgerson ’99 </w:t>
      </w:r>
      <w:r w:rsidRPr="00934C34">
        <w:rPr>
          <w:rFonts w:ascii="Times New Roman" w:hAnsi="Times New Roman" w:cs="Times New Roman"/>
          <w:b/>
          <w:bCs/>
          <w:sz w:val="18"/>
          <w:szCs w:val="18"/>
        </w:rPr>
        <w:t xml:space="preserve"> (Professor Trent University </w:t>
      </w:r>
      <w:r w:rsidRPr="00934C34">
        <w:rPr>
          <w:rFonts w:ascii="Times New Roman" w:hAnsi="Times New Roman" w:cs="Times New Roman"/>
          <w:bCs/>
          <w:sz w:val="18"/>
          <w:szCs w:val="18"/>
        </w:rPr>
        <w:t xml:space="preserve">“The promise of Green Politics: Environmentalism and Public Spheres” 1999) </w:t>
      </w:r>
    </w:p>
    <w:p w:rsidR="002A40EE" w:rsidRPr="00934C34" w:rsidRDefault="002A40EE" w:rsidP="002A40EE">
      <w:pPr>
        <w:rPr>
          <w:rFonts w:ascii="Times New Roman" w:hAnsi="Times New Roman" w:cs="Times New Roman"/>
          <w:b/>
          <w:iCs/>
          <w:u w:val="single"/>
        </w:rPr>
      </w:pPr>
      <w:r w:rsidRPr="00934C34">
        <w:rPr>
          <w:rFonts w:ascii="Times New Roman" w:hAnsi="Times New Roman" w:cs="Times New Roman"/>
        </w:rPr>
        <w:t xml:space="preserve">The democracy actually achieved under liberal democracy has largely come as a result of struggles over the past two centuries or so by subordinated peoples who have sought to gain some measure of power against starkly authoritarian and oligarchical institutions. With the rise of representative government, the gradual extension of suffrage to people who had been formally and informally excluded by class, race, and gender serves as a marker of these historical struggles. But </w:t>
      </w:r>
      <w:r w:rsidRPr="00934C34">
        <w:rPr>
          <w:rFonts w:ascii="Times New Roman" w:hAnsi="Times New Roman" w:cs="Times New Roman"/>
          <w:b/>
          <w:u w:val="single"/>
        </w:rPr>
        <w:t>the advent of universal adult suffrage in liberal democracies has by</w:t>
      </w:r>
      <w:r w:rsidRPr="00934C34">
        <w:rPr>
          <w:rFonts w:ascii="Times New Roman" w:hAnsi="Times New Roman" w:cs="Times New Roman"/>
          <w:u w:val="single"/>
        </w:rPr>
        <w:t xml:space="preserve"> </w:t>
      </w:r>
      <w:r w:rsidRPr="00934C34">
        <w:rPr>
          <w:rFonts w:ascii="Times New Roman" w:hAnsi="Times New Roman" w:cs="Times New Roman"/>
          <w:b/>
          <w:iCs/>
          <w:u w:val="single"/>
        </w:rPr>
        <w:t xml:space="preserve">no means eliminated </w:t>
      </w:r>
      <w:r w:rsidRPr="00934C34">
        <w:rPr>
          <w:rFonts w:ascii="Times New Roman" w:hAnsi="Times New Roman" w:cs="Times New Roman"/>
          <w:b/>
          <w:u w:val="single"/>
        </w:rPr>
        <w:t>the significance of</w:t>
      </w:r>
      <w:r w:rsidRPr="00934C34">
        <w:rPr>
          <w:rFonts w:ascii="Times New Roman" w:hAnsi="Times New Roman" w:cs="Times New Roman"/>
          <w:u w:val="single"/>
        </w:rPr>
        <w:t xml:space="preserve"> </w:t>
      </w:r>
      <w:r w:rsidRPr="00934C34">
        <w:rPr>
          <w:rFonts w:ascii="Times New Roman" w:hAnsi="Times New Roman" w:cs="Times New Roman"/>
          <w:b/>
          <w:iCs/>
          <w:u w:val="single"/>
        </w:rPr>
        <w:t>authoritarian and oligarchical</w:t>
      </w:r>
      <w:r w:rsidRPr="00934C34">
        <w:rPr>
          <w:rFonts w:ascii="Times New Roman" w:hAnsi="Times New Roman" w:cs="Times New Roman"/>
          <w:u w:val="single"/>
        </w:rPr>
        <w:t xml:space="preserve"> </w:t>
      </w:r>
      <w:r w:rsidRPr="00934C34">
        <w:rPr>
          <w:rFonts w:ascii="Times New Roman" w:hAnsi="Times New Roman" w:cs="Times New Roman"/>
          <w:b/>
          <w:u w:val="single"/>
        </w:rPr>
        <w:t>patterns in social, economic, and state institutions. Liberal democracy never pretended to do away with the dramatic economic and social inequalities of capitalism; these were conceived as necessary and legitimate. There was, of course, the supposed equality of the marke</w:t>
      </w:r>
      <w:r w:rsidRPr="00934C34">
        <w:rPr>
          <w:rFonts w:ascii="Times New Roman" w:hAnsi="Times New Roman" w:cs="Times New Roman"/>
          <w:b/>
        </w:rPr>
        <w:t>t</w:t>
      </w:r>
      <w:r w:rsidRPr="00934C34">
        <w:rPr>
          <w:rFonts w:ascii="Times New Roman" w:hAnsi="Times New Roman" w:cs="Times New Roman"/>
        </w:rPr>
        <w:t xml:space="preserve">. All were proclaimed formally equal in the sphere of the market--capitalists and workers, rich and poor alike--whether or not they had anything more to sell than their skins. Demands for social justice were in part eventually (and rather grudgingly) accommodated with welfare-state policies that bolstered consumer demand and promoted mass acquiesence. Still, liberal democracy singles out government as an island of democracy in an undemocratic sea of economic and social relations. </w:t>
      </w:r>
      <w:r w:rsidRPr="00934C34">
        <w:rPr>
          <w:rFonts w:ascii="Times New Roman" w:hAnsi="Times New Roman" w:cs="Times New Roman"/>
          <w:b/>
          <w:u w:val="single"/>
        </w:rPr>
        <w:t xml:space="preserve">The effect is to render democracy largely a governmental formality, something of a symbol that fosters the legitimacy of the established order while helping to rationalize or </w:t>
      </w:r>
      <w:r w:rsidRPr="00934C34">
        <w:rPr>
          <w:rFonts w:ascii="Times New Roman" w:hAnsi="Times New Roman" w:cs="Times New Roman"/>
          <w:b/>
          <w:iCs/>
          <w:u w:val="single"/>
        </w:rPr>
        <w:t>obscure actual power relations.</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Governmentality</w:t>
      </w:r>
    </w:p>
    <w:p w:rsidR="002A40EE" w:rsidRPr="00934C34" w:rsidRDefault="002A40EE" w:rsidP="002A40EE">
      <w:pPr>
        <w:keepNext/>
        <w:keepLines/>
        <w:spacing w:before="40" w:after="0"/>
        <w:outlineLvl w:val="3"/>
        <w:rPr>
          <w:rFonts w:ascii="Times New Roman" w:eastAsiaTheme="majorEastAsia" w:hAnsi="Times New Roman" w:cs="Times New Roman"/>
          <w:b/>
          <w:iCs/>
          <w:sz w:val="28"/>
        </w:rPr>
      </w:pPr>
      <w:r w:rsidRPr="00934C34">
        <w:rPr>
          <w:rFonts w:ascii="Times New Roman" w:eastAsiaTheme="majorEastAsia" w:hAnsi="Times New Roman" w:cs="Times New Roman"/>
          <w:b/>
          <w:iCs/>
          <w:sz w:val="28"/>
        </w:rPr>
        <w:t>Focusing on governmentality in the plan helps exert a form of social control, and therefore biopower</w:t>
      </w:r>
    </w:p>
    <w:p w:rsidR="002A40EE" w:rsidRPr="00934C34" w:rsidRDefault="002A40EE" w:rsidP="002A40EE">
      <w:pPr>
        <w:rPr>
          <w:rFonts w:ascii="Times New Roman" w:hAnsi="Times New Roman" w:cs="Times New Roman"/>
          <w:b/>
          <w:bCs/>
          <w:sz w:val="28"/>
        </w:rPr>
      </w:pPr>
      <w:r w:rsidRPr="00934C34">
        <w:rPr>
          <w:rFonts w:ascii="Times New Roman" w:hAnsi="Times New Roman" w:cs="Times New Roman"/>
          <w:b/>
          <w:bCs/>
          <w:sz w:val="28"/>
        </w:rPr>
        <w:t xml:space="preserve">Wong ’13 </w:t>
      </w:r>
      <w:r w:rsidRPr="00934C34">
        <w:rPr>
          <w:rFonts w:ascii="Times New Roman" w:hAnsi="Times New Roman" w:cs="Times New Roman"/>
          <w:b/>
          <w:bCs/>
        </w:rPr>
        <w:t>[Jessica Chantelle, is a Junior Consultant with the United Nations Capital Development Fund (UNCDF) in Bangkok, Thailand. She works with the Inclusive Finance team on a range of ongoing global financial inclusion programmes in the Asia and Pacific region. Jessica holds a Master Degree with a Political Science major from Lund University in Sweden. , “Risk-Management Approaches in the Post 9/11 Era”]</w:t>
      </w:r>
    </w:p>
    <w:p w:rsidR="002A40EE" w:rsidRPr="00934C34" w:rsidRDefault="002A40EE" w:rsidP="002A40EE">
      <w:pPr>
        <w:rPr>
          <w:rFonts w:ascii="Times New Roman" w:hAnsi="Times New Roman" w:cs="Times New Roman"/>
        </w:rPr>
      </w:pPr>
      <w:r w:rsidRPr="00934C34">
        <w:rPr>
          <w:rFonts w:ascii="Times New Roman" w:hAnsi="Times New Roman" w:cs="Times New Roman"/>
          <w:b/>
          <w:u w:val="single"/>
        </w:rPr>
        <w:t>In examining Foucault’s (2007) notion of biopower, it is also important to address the concept of governmentality, or the rationalities of the government, which is an analytical approach for regulating people</w:t>
      </w:r>
      <w:r w:rsidRPr="00934C34">
        <w:rPr>
          <w:rFonts w:ascii="Times New Roman" w:hAnsi="Times New Roman" w:cs="Times New Roman"/>
          <w:b/>
        </w:rPr>
        <w:t>.</w:t>
      </w:r>
      <w:r w:rsidRPr="00934C34">
        <w:rPr>
          <w:rFonts w:ascii="Times New Roman" w:hAnsi="Times New Roman" w:cs="Times New Roman"/>
        </w:rPr>
        <w:t xml:space="preserve"> Foucault states the concept of governmentality embraces the following three ideas: (1) it is formed through institutions and procedures allowing the exercise of power over the population, (2) it holds greater position over other types of power including sovereignty and discipline and (3) it includes the process of the governmentalization of an administrative state (Foucault 2007, p. 144). </w:t>
      </w:r>
      <w:r w:rsidRPr="00934C34">
        <w:rPr>
          <w:rFonts w:ascii="Times New Roman" w:hAnsi="Times New Roman" w:cs="Times New Roman"/>
          <w:b/>
          <w:u w:val="single"/>
        </w:rPr>
        <w:t>Foucault's idea of governmentality can be observed as a method of, “thinking about the nature of the practice of government (who can govern; what governing is; what or who is governed)”</w:t>
      </w:r>
      <w:r w:rsidRPr="00934C34">
        <w:rPr>
          <w:rFonts w:ascii="Times New Roman" w:hAnsi="Times New Roman" w:cs="Times New Roman"/>
        </w:rPr>
        <w:t xml:space="preserve"> (Gordon 1991, cited in Henman, 2011, p. 289). Therefore, the idea of governmentality helps understand the notion of power in which it can be conceived as a form of social control that is embedded within norms and institutions.  Governmentality is described as the control of a population exercised over subjects that are free; however, “free in the sense that government entails a subject who is not simply the object of power, but who can both resist it, and reshape its modalities” (Milchman &amp; Rosenberg 2005, p. 339). Foucault (2003, p. 40) argues, </w:t>
      </w:r>
      <w:r w:rsidRPr="00934C34">
        <w:rPr>
          <w:rFonts w:ascii="Times New Roman" w:hAnsi="Times New Roman" w:cs="Times New Roman"/>
          <w:b/>
          <w:u w:val="single"/>
        </w:rPr>
        <w:t>resistance towards this form of domination allows for a, “new right that is both antidisciplinary and emancipated from the principle of sovereignty”. Foucault’s idea of regimes of biopower and their disciplinary networks suggests that, biopower replaces sovereignty.</w:t>
      </w:r>
      <w:r w:rsidRPr="00934C34">
        <w:rPr>
          <w:rFonts w:ascii="Times New Roman" w:hAnsi="Times New Roman" w:cs="Times New Roman"/>
        </w:rPr>
        <w:t xml:space="preserve"> This appears when technology allows, “man not only to manage life but to make it proliferate, to create living matter, to build the monster, and ultimately, to build viruses that cannot be controlled and that are universally destructive” (Foucault 2003, p. 254).</w:t>
      </w:r>
    </w:p>
    <w:p w:rsidR="002A40EE" w:rsidRPr="00934C34" w:rsidRDefault="002A40EE" w:rsidP="002A40EE">
      <w:pPr>
        <w:rPr>
          <w:rFonts w:ascii="Times New Roman" w:hAnsi="Times New Roman" w:cs="Times New Roman"/>
          <w:szCs w:val="16"/>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Domestic Citizenship</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“Domestic” deems a person as a citizen of the United States</w:t>
      </w:r>
    </w:p>
    <w:p w:rsidR="002A40EE" w:rsidRPr="00934C34" w:rsidRDefault="002A40EE" w:rsidP="002A40EE">
      <w:pPr>
        <w:rPr>
          <w:rStyle w:val="Style13ptBold"/>
          <w:rFonts w:ascii="Times New Roman" w:hAnsi="Times New Roman" w:cs="Times New Roman"/>
          <w:sz w:val="28"/>
        </w:rPr>
      </w:pPr>
      <w:r w:rsidRPr="00934C34">
        <w:rPr>
          <w:rStyle w:val="Style13ptBold"/>
          <w:rFonts w:ascii="Times New Roman" w:hAnsi="Times New Roman" w:cs="Times New Roman"/>
          <w:sz w:val="28"/>
        </w:rPr>
        <w:t>Tillinghast ’84</w:t>
      </w:r>
      <w:r w:rsidRPr="00934C34">
        <w:rPr>
          <w:rStyle w:val="Style13ptBold"/>
          <w:rFonts w:ascii="Times New Roman" w:hAnsi="Times New Roman" w:cs="Times New Roman"/>
          <w:sz w:val="22"/>
        </w:rPr>
        <w:t xml:space="preserve"> [David R, International and corporate tax lawyer.  J.D. from Yale, “A Matter of Definition: Foreign and Domestic Taxpayers”, Fall 1984]</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From the beginning of the federal income tax system, </w:t>
      </w:r>
      <w:r w:rsidRPr="00934C34">
        <w:rPr>
          <w:rStyle w:val="StyleUnderline"/>
          <w:rFonts w:ascii="Times New Roman" w:hAnsi="Times New Roman" w:cs="Times New Roman"/>
          <w:b/>
        </w:rPr>
        <w:t>an individual who is a citizen of the United States has been deemed a domestic</w:t>
      </w:r>
      <w:r w:rsidRPr="00934C34">
        <w:rPr>
          <w:rFonts w:ascii="Times New Roman" w:hAnsi="Times New Roman" w:cs="Times New Roman"/>
        </w:rPr>
        <w:t xml:space="preserve"> taxpayer, subject to tax on world-wide income regardless of the individual's residence or domicile. </w:t>
      </w:r>
      <w:r w:rsidRPr="00934C34">
        <w:rPr>
          <w:rStyle w:val="StyleUnderline"/>
          <w:rFonts w:ascii="Times New Roman" w:hAnsi="Times New Roman" w:cs="Times New Roman"/>
          <w:b/>
        </w:rPr>
        <w:t>The Supreme Court quickly held this rule to be constitutional</w:t>
      </w:r>
      <w:r w:rsidRPr="00934C34">
        <w:rPr>
          <w:rFonts w:ascii="Times New Roman" w:hAnsi="Times New Roman" w:cs="Times New Roman"/>
        </w:rPr>
        <w:t xml:space="preserve"> 9 and in practice the rule seems to have raised few problems of interpretation.</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The concept of citizenship acts as a mechanism for biopower</w:t>
      </w:r>
    </w:p>
    <w:p w:rsidR="002A40EE" w:rsidRPr="00934C34" w:rsidRDefault="002A40EE" w:rsidP="002A40EE">
      <w:pPr>
        <w:rPr>
          <w:rStyle w:val="Style13ptBold"/>
          <w:rFonts w:ascii="Times New Roman" w:hAnsi="Times New Roman" w:cs="Times New Roman"/>
          <w:sz w:val="22"/>
        </w:rPr>
      </w:pPr>
      <w:r w:rsidRPr="00934C34">
        <w:rPr>
          <w:rStyle w:val="Style13ptBold"/>
          <w:rFonts w:ascii="Times New Roman" w:hAnsi="Times New Roman" w:cs="Times New Roman"/>
          <w:sz w:val="28"/>
        </w:rPr>
        <w:t xml:space="preserve">Houdt ’08 </w:t>
      </w:r>
      <w:r w:rsidRPr="00934C34">
        <w:rPr>
          <w:rStyle w:val="Style13ptBold"/>
          <w:rFonts w:ascii="Times New Roman" w:hAnsi="Times New Roman" w:cs="Times New Roman"/>
          <w:sz w:val="22"/>
        </w:rPr>
        <w:t xml:space="preserve">[Friso van </w:t>
      </w:r>
      <w:proofErr w:type="gramStart"/>
      <w:r w:rsidRPr="00934C34">
        <w:rPr>
          <w:rStyle w:val="Style13ptBold"/>
          <w:rFonts w:ascii="Times New Roman" w:hAnsi="Times New Roman" w:cs="Times New Roman"/>
          <w:sz w:val="22"/>
        </w:rPr>
        <w:t>Houdt  is</w:t>
      </w:r>
      <w:proofErr w:type="gramEnd"/>
      <w:r w:rsidRPr="00934C34">
        <w:rPr>
          <w:rStyle w:val="Style13ptBold"/>
          <w:rFonts w:ascii="Times New Roman" w:hAnsi="Times New Roman" w:cs="Times New Roman"/>
          <w:sz w:val="22"/>
        </w:rPr>
        <w:t xml:space="preserve"> Assistant Professor of Social Theory at Erasmus University Rotterdam. He studied criminology and sociology at the same university. Inspired by the governmentality perspective he worked on a dissertation that studied the striking changes in the government of crime, citizenship and migration in the Netherlands and the EU</w:t>
      </w:r>
      <w:proofErr w:type="gramStart"/>
      <w:r w:rsidRPr="00934C34">
        <w:rPr>
          <w:rStyle w:val="Style13ptBold"/>
          <w:rFonts w:ascii="Times New Roman" w:hAnsi="Times New Roman" w:cs="Times New Roman"/>
          <w:sz w:val="22"/>
        </w:rPr>
        <w:t>.,</w:t>
      </w:r>
      <w:proofErr w:type="gramEnd"/>
      <w:r w:rsidRPr="00934C34">
        <w:rPr>
          <w:rStyle w:val="Style13ptBold"/>
          <w:rFonts w:ascii="Times New Roman" w:hAnsi="Times New Roman" w:cs="Times New Roman"/>
          <w:sz w:val="22"/>
        </w:rPr>
        <w:t xml:space="preserve"> Citizenship as an instrument of bio-power: Identifying changes in the functioning of citizenship in the Netherlands, 2008]</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What has been argued so far is that </w:t>
      </w:r>
      <w:r w:rsidRPr="00934C34">
        <w:rPr>
          <w:rStyle w:val="StyleUnderline"/>
          <w:rFonts w:ascii="Times New Roman" w:hAnsi="Times New Roman" w:cs="Times New Roman"/>
          <w:b/>
        </w:rPr>
        <w:t>citizenship can be used strategically by different types of power, for example the nation-state (as a power) or society (as a power) in different types of situations</w:t>
      </w:r>
      <w:r w:rsidRPr="00934C34">
        <w:rPr>
          <w:rStyle w:val="StyleUnderline"/>
          <w:rFonts w:ascii="Times New Roman" w:hAnsi="Times New Roman" w:cs="Times New Roman"/>
        </w:rPr>
        <w:t xml:space="preserve">. </w:t>
      </w:r>
      <w:r w:rsidRPr="00934C34">
        <w:rPr>
          <w:rFonts w:ascii="Times New Roman" w:hAnsi="Times New Roman" w:cs="Times New Roman"/>
        </w:rPr>
        <w:t xml:space="preserve">In the situation of the crisis of the welfare-state and migration the nation-state reacts by using formal citizenship to exclude people from its soil or from entrance to the welfare state whereas citizenship was used before as a mechanism of inclusion. In the situation of the decoupling of the nation/state and society as a consequence of immigration, </w:t>
      </w:r>
      <w:r w:rsidRPr="00934C34">
        <w:rPr>
          <w:rStyle w:val="StyleUnderline"/>
          <w:rFonts w:ascii="Times New Roman" w:hAnsi="Times New Roman" w:cs="Times New Roman"/>
        </w:rPr>
        <w:t>‘</w:t>
      </w:r>
      <w:r w:rsidRPr="00934C34">
        <w:rPr>
          <w:rStyle w:val="StyleUnderline"/>
          <w:rFonts w:ascii="Times New Roman" w:hAnsi="Times New Roman" w:cs="Times New Roman"/>
          <w:b/>
        </w:rPr>
        <w:t>society’ uses citizenship as social closure, first to define itself as a moral space and second for purposes of integration and homogenization</w:t>
      </w:r>
      <w:r w:rsidRPr="00934C34">
        <w:rPr>
          <w:rFonts w:ascii="Times New Roman" w:hAnsi="Times New Roman" w:cs="Times New Roman"/>
          <w:b/>
        </w:rPr>
        <w:t>.</w:t>
      </w:r>
      <w:r w:rsidRPr="00934C34">
        <w:rPr>
          <w:rFonts w:ascii="Times New Roman" w:hAnsi="Times New Roman" w:cs="Times New Roman"/>
        </w:rPr>
        <w:t xml:space="preserve"> With this in mind it can be argued </w:t>
      </w:r>
      <w:r w:rsidRPr="00934C34">
        <w:rPr>
          <w:rStyle w:val="StyleUnderline"/>
          <w:rFonts w:ascii="Times New Roman" w:hAnsi="Times New Roman" w:cs="Times New Roman"/>
          <w:b/>
        </w:rPr>
        <w:t>citizenship is a mechanism to regulate a population, something Foucault has called ‘bio-power’ (Foucault, 1976).</w:t>
      </w:r>
      <w:r w:rsidRPr="00934C34">
        <w:rPr>
          <w:rFonts w:ascii="Times New Roman" w:hAnsi="Times New Roman" w:cs="Times New Roman"/>
        </w:rPr>
        <w:t xml:space="preserve"> Bio-power has developed from the 18th century onwards and can be described as the situation in which the control of the ‘social body’ becomes the end of political power. Political power means for Foucault not only the power of the state, he therefore goes beyond Marx and Weber because the state is merely one manifestation of political power: ‘power constitutes and expresses itself through multiple sources, of which the state is merely one’ (Cohen, 2006, p.252-253). Next to the state for example also society ‘has’ power. Bio-power works both on a micro-level were it tries to influence the individual body (anatomic-politics) as well as on a meso/macro-level were it influences the ‘social body’ (bio-politics). Foucault argues it is sexuality which is positioned at the crossroad of both anatomic- and bio-politic. It is interesting to notice that maybe citizenship too holds this position. Next to sexuality also citizenship holds a junction point of the two politics of bio-power (anatomic- and bio-politics). Next to sexuality </w:t>
      </w:r>
      <w:r w:rsidRPr="00934C34">
        <w:rPr>
          <w:rStyle w:val="StyleUnderline"/>
          <w:rFonts w:ascii="Times New Roman" w:hAnsi="Times New Roman" w:cs="Times New Roman"/>
          <w:b/>
        </w:rPr>
        <w:t>citizenship</w:t>
      </w:r>
      <w:r w:rsidRPr="00934C34">
        <w:rPr>
          <w:rFonts w:ascii="Times New Roman" w:hAnsi="Times New Roman" w:cs="Times New Roman"/>
        </w:rPr>
        <w:t xml:space="preserve"> too </w:t>
      </w:r>
      <w:r w:rsidRPr="00934C34">
        <w:rPr>
          <w:rStyle w:val="StyleUnderline"/>
          <w:rFonts w:ascii="Times New Roman" w:hAnsi="Times New Roman" w:cs="Times New Roman"/>
          <w:b/>
        </w:rPr>
        <w:t>is a mechanism of regulating the social</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body</w:t>
      </w:r>
      <w:r w:rsidRPr="00934C34">
        <w:rPr>
          <w:rFonts w:ascii="Times New Roman" w:hAnsi="Times New Roman" w:cs="Times New Roman"/>
        </w:rPr>
        <w:t xml:space="preserve">. In this paper it has been showed that </w:t>
      </w:r>
      <w:r w:rsidRPr="00934C34">
        <w:rPr>
          <w:rStyle w:val="StyleUnderline"/>
          <w:rFonts w:ascii="Times New Roman" w:hAnsi="Times New Roman" w:cs="Times New Roman"/>
          <w:b/>
        </w:rPr>
        <w:t>citizenship is an instrument with which it becomes possible to manage a population for example by differentiating them</w:t>
      </w:r>
      <w:r w:rsidRPr="00934C34">
        <w:rPr>
          <w:rFonts w:ascii="Times New Roman" w:hAnsi="Times New Roman" w:cs="Times New Roman"/>
        </w:rPr>
        <w:t xml:space="preserve"> (c.f. Hindess, 2000). This paper also showed that </w:t>
      </w:r>
      <w:r w:rsidRPr="00934C34">
        <w:rPr>
          <w:rStyle w:val="StyleUnderline"/>
          <w:rFonts w:ascii="Times New Roman" w:hAnsi="Times New Roman" w:cs="Times New Roman"/>
          <w:b/>
        </w:rPr>
        <w:t>bio-power is not only working in the nation-state but it can also be working in society. Bio-power of the state in relation to citizenship was illustrated by the use of formal citizenship by the nation-state</w:t>
      </w:r>
      <w:r w:rsidRPr="00934C34">
        <w:rPr>
          <w:rFonts w:ascii="Times New Roman" w:hAnsi="Times New Roman" w:cs="Times New Roman"/>
        </w:rPr>
        <w:t>. After a period in which the formal dimension of citizenship was used to include people and as a consequence of the crisis of the welfare state and immigration as a social problem,</w:t>
      </w:r>
      <w:r w:rsidRPr="00934C34">
        <w:rPr>
          <w:rFonts w:ascii="Times New Roman" w:hAnsi="Times New Roman" w:cs="Times New Roman"/>
          <w:b/>
        </w:rPr>
        <w:t xml:space="preserve"> </w:t>
      </w:r>
      <w:r w:rsidRPr="00934C34">
        <w:rPr>
          <w:rStyle w:val="StyleUnderline"/>
          <w:rFonts w:ascii="Times New Roman" w:hAnsi="Times New Roman" w:cs="Times New Roman"/>
          <w:b/>
        </w:rPr>
        <w:t>formal citizenship is used to exclude people</w:t>
      </w:r>
      <w:r w:rsidRPr="00934C34">
        <w:rPr>
          <w:rFonts w:ascii="Times New Roman" w:hAnsi="Times New Roman" w:cs="Times New Roman"/>
          <w:b/>
        </w:rPr>
        <w:t>.</w:t>
      </w:r>
      <w:r w:rsidRPr="00934C34">
        <w:rPr>
          <w:rFonts w:ascii="Times New Roman" w:hAnsi="Times New Roman" w:cs="Times New Roman"/>
        </w:rPr>
        <w:t xml:space="preserve"> Consequently a differentiation of persons has taken place. </w:t>
      </w:r>
      <w:r w:rsidRPr="00934C34">
        <w:rPr>
          <w:rStyle w:val="StyleUnderline"/>
          <w:rFonts w:ascii="Times New Roman" w:hAnsi="Times New Roman" w:cs="Times New Roman"/>
          <w:b/>
        </w:rPr>
        <w:t>Based on citizenship it has become possible to differentiate between: citizens (full formal citizenship); denizens (bounded citizenship); aliens (full citizenship in other nation-states)</w:t>
      </w:r>
      <w:r w:rsidRPr="00934C34">
        <w:rPr>
          <w:rStyle w:val="StyleUnderline"/>
          <w:rFonts w:ascii="Times New Roman" w:hAnsi="Times New Roman" w:cs="Times New Roman"/>
        </w:rPr>
        <w:t xml:space="preserve"> (Hammar, 1990) and; illegals </w:t>
      </w:r>
      <w:r w:rsidRPr="00934C34">
        <w:rPr>
          <w:rFonts w:ascii="Times New Roman" w:hAnsi="Times New Roman" w:cs="Times New Roman"/>
        </w:rPr>
        <w:t xml:space="preserve">(Entzinger &amp; Engbersen, 2004). In a glocalizing world the nation-state tries to operate and make itself useful by transforming the functioning of citizenship and regulating the population on its soil. </w:t>
      </w:r>
      <w:r w:rsidRPr="00934C34">
        <w:rPr>
          <w:rStyle w:val="StyleUnderline"/>
          <w:rFonts w:ascii="Times New Roman" w:hAnsi="Times New Roman" w:cs="Times New Roman"/>
          <w:b/>
        </w:rPr>
        <w:t>Bio-power of society in relation to citizenship was illustrated by the use of moral citizenship. In a period society has trouble defining itself it uses citizenship to create a moral space and to differentiate between real citizens and unreal citizens</w:t>
      </w:r>
      <w:r w:rsidRPr="00934C34">
        <w:rPr>
          <w:rFonts w:ascii="Times New Roman" w:hAnsi="Times New Roman" w:cs="Times New Roman"/>
        </w:rPr>
        <w:t>. Moral citizenship of society means active participation in society, to contribute to the health of society (social cohesion). Next to (moral) citizenship as political participation in the nation-state stands bio-political participation in society</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Protection of Rights</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Declarations of rights and the protection of rights establish the sovereignty of a citizen over others, reinforcing juridical, sovereign and biopolitical power</w:t>
      </w:r>
    </w:p>
    <w:p w:rsidR="002A40EE" w:rsidRPr="00934C34" w:rsidRDefault="002A40EE" w:rsidP="002A40EE">
      <w:pPr>
        <w:rPr>
          <w:rStyle w:val="Style13ptBold"/>
          <w:rFonts w:ascii="Times New Roman" w:hAnsi="Times New Roman" w:cs="Times New Roman"/>
          <w:sz w:val="28"/>
        </w:rPr>
      </w:pPr>
      <w:r w:rsidRPr="00934C34">
        <w:rPr>
          <w:rStyle w:val="Style13ptBold"/>
          <w:rFonts w:ascii="Times New Roman" w:hAnsi="Times New Roman" w:cs="Times New Roman"/>
          <w:sz w:val="28"/>
        </w:rPr>
        <w:t xml:space="preserve">Agamben ’95 </w:t>
      </w:r>
      <w:r w:rsidRPr="00934C34">
        <w:rPr>
          <w:rStyle w:val="Style13ptBold"/>
          <w:rFonts w:ascii="Times New Roman" w:hAnsi="Times New Roman" w:cs="Times New Roman"/>
          <w:sz w:val="22"/>
        </w:rPr>
        <w:t xml:space="preserve">[Giorgio, an Italian continental philosopher best known for his work investigating the concepts of the state of exception, form-of-life and homo sacer. The concept of biopolitics informs many of his writings, Homer Sacer: Sovereign Power and Bare Life, pg 76-78] </w:t>
      </w: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b/>
        </w:rPr>
        <w:t>Declarations of rights must therefore be viewed as the place in which the passage</w:t>
      </w:r>
      <w:r w:rsidRPr="00934C34">
        <w:rPr>
          <w:rFonts w:ascii="Times New Roman" w:hAnsi="Times New Roman" w:cs="Times New Roman"/>
        </w:rPr>
        <w:t xml:space="preserve"> from divinely authorized royal sovereignty </w:t>
      </w:r>
      <w:r w:rsidRPr="00934C34">
        <w:rPr>
          <w:rStyle w:val="StyleUnderline"/>
          <w:rFonts w:ascii="Times New Roman" w:hAnsi="Times New Roman" w:cs="Times New Roman"/>
          <w:b/>
        </w:rPr>
        <w:t>to national sovereignty is accomplished</w:t>
      </w:r>
      <w:r w:rsidRPr="00934C34">
        <w:rPr>
          <w:rFonts w:ascii="Times New Roman" w:hAnsi="Times New Roman" w:cs="Times New Roman"/>
        </w:rPr>
        <w:t xml:space="preserve">. This passage assures the exception of life in the new state order that will succeed the collapse of the ancient régime. </w:t>
      </w:r>
      <w:r w:rsidRPr="00934C34">
        <w:rPr>
          <w:rStyle w:val="StyleUnderline"/>
          <w:rFonts w:ascii="Times New Roman" w:hAnsi="Times New Roman" w:cs="Times New Roman"/>
          <w:b/>
        </w:rPr>
        <w:t>The fact that in this process the “subject” is, as has been noted, transformed into a “citizen” means that birth – which is to say, bare natural life as such – here for the first time becomes (thanks to a transformation whose biopolitical consequences we are only beginning to discern today) the immediate bearer of sovereignty</w:t>
      </w:r>
      <w:r w:rsidRPr="00934C34">
        <w:rPr>
          <w:rStyle w:val="StyleUnderline"/>
          <w:rFonts w:ascii="Times New Roman" w:hAnsi="Times New Roman" w:cs="Times New Roman"/>
        </w:rPr>
        <w:t>.</w:t>
      </w:r>
      <w:r w:rsidRPr="00934C34">
        <w:rPr>
          <w:rFonts w:ascii="Times New Roman" w:hAnsi="Times New Roman" w:cs="Times New Roman"/>
        </w:rPr>
        <w:t xml:space="preserve"> The principle of nativity and the principle of sovereignty, which were separated in the ancient régime (where birth marked only the emergence of a sujet, a subject), are now irrevocably united in the body of the “sovereign subject” so that the foundation of the new nation-state may be constituted.</w:t>
      </w:r>
      <w:r w:rsidRPr="00934C34">
        <w:rPr>
          <w:rFonts w:ascii="Times New Roman" w:hAnsi="Times New Roman" w:cs="Times New Roman"/>
          <w:b/>
        </w:rPr>
        <w:t xml:space="preserve"> </w:t>
      </w:r>
      <w:r w:rsidRPr="00934C34">
        <w:rPr>
          <w:rStyle w:val="StyleUnderline"/>
          <w:rFonts w:ascii="Times New Roman" w:hAnsi="Times New Roman" w:cs="Times New Roman"/>
          <w:b/>
        </w:rPr>
        <w:t>It is not possible to understand the “national” and biopolitical development and vocation of the modern state in the nineteenth and twentieth centuries if one forgets that what lies at its basis is not man as a free and conscious political subject but, above all, man’s bare life, the simple birth that as such is, in the passage from subject to citizen, invested with the principle of sovereignty.</w:t>
      </w:r>
      <w:r w:rsidRPr="00934C34">
        <w:rPr>
          <w:rFonts w:ascii="Times New Roman" w:hAnsi="Times New Roman" w:cs="Times New Roman"/>
          <w:b/>
        </w:rPr>
        <w:t xml:space="preserve"> </w:t>
      </w:r>
      <w:r w:rsidRPr="00934C34">
        <w:rPr>
          <w:rFonts w:ascii="Times New Roman" w:hAnsi="Times New Roman" w:cs="Times New Roman"/>
        </w:rPr>
        <w:t xml:space="preserve">The fiction implicit here is that birth immediately becomes nation such that there can be no interval of separation [scarto] between the two terms. </w:t>
      </w:r>
      <w:r w:rsidRPr="00934C34">
        <w:rPr>
          <w:rStyle w:val="StyleUnderline"/>
          <w:rFonts w:ascii="Times New Roman" w:hAnsi="Times New Roman" w:cs="Times New Roman"/>
          <w:b/>
        </w:rPr>
        <w:t>Rights are attributed to man (or originate in him) solely to the extent that man is the immediately vanishing ground (who must never come to light as such) of the citizen. Only if we understand this essential historical function of the doctrine of rights can we grasp the development and Metamorphosis of declarations of rights in our century</w:t>
      </w:r>
      <w:r w:rsidRPr="00934C34">
        <w:rPr>
          <w:rStyle w:val="StyleUnderline"/>
          <w:rFonts w:ascii="Times New Roman" w:hAnsi="Times New Roman" w:cs="Times New Roman"/>
        </w:rPr>
        <w:t>.</w:t>
      </w:r>
      <w:r w:rsidRPr="00934C34">
        <w:rPr>
          <w:rFonts w:ascii="Times New Roman" w:hAnsi="Times New Roman" w:cs="Times New Roman"/>
        </w:rPr>
        <w:t xml:space="preserve"> When the hidden difference [scarto] between birth and nation entered into a lasting crisis following the devastation of Europe’s geopolitical order </w:t>
      </w:r>
      <w:r w:rsidRPr="00934C34">
        <w:rPr>
          <w:rStyle w:val="StyleUnderline"/>
          <w:rFonts w:ascii="Times New Roman" w:hAnsi="Times New Roman" w:cs="Times New Roman"/>
          <w:b/>
        </w:rPr>
        <w:t>after the First World War, what appeared was Nazism and fascism, that is, two properly biopolitical movements that made of natural life the exemplary place of the sovereign decision</w:t>
      </w:r>
      <w:r w:rsidRPr="00934C34">
        <w:rPr>
          <w:rFonts w:ascii="Times New Roman" w:hAnsi="Times New Roman" w:cs="Times New Roman"/>
          <w:b/>
        </w:rPr>
        <w:t>.</w:t>
      </w:r>
      <w:r w:rsidRPr="00934C34">
        <w:rPr>
          <w:rFonts w:ascii="Times New Roman" w:hAnsi="Times New Roman" w:cs="Times New Roman"/>
        </w:rPr>
        <w:t xml:space="preserve"> We are used to condensing the essence of National Socialist ideology into the syntagm “blood and soil” (Blut und Boden). When </w:t>
      </w:r>
      <w:r w:rsidRPr="00934C34">
        <w:rPr>
          <w:rStyle w:val="StyleUnderline"/>
          <w:rFonts w:ascii="Times New Roman" w:hAnsi="Times New Roman" w:cs="Times New Roman"/>
          <w:b/>
        </w:rPr>
        <w:t>Alfred Rosenberg wanted to express his party’s vision of the world</w:t>
      </w:r>
      <w:r w:rsidRPr="00934C34">
        <w:rPr>
          <w:rFonts w:ascii="Times New Roman" w:hAnsi="Times New Roman" w:cs="Times New Roman"/>
        </w:rPr>
        <w:t>, it is precisely to this hendiadys that he turned. “</w:t>
      </w:r>
      <w:r w:rsidRPr="00934C34">
        <w:rPr>
          <w:rStyle w:val="StyleUnderline"/>
          <w:rFonts w:ascii="Times New Roman" w:hAnsi="Times New Roman" w:cs="Times New Roman"/>
          <w:b/>
        </w:rPr>
        <w:t>The National Socialist vision of the world,” he writes, “springs from the conviction that soil and blood constitute what is essential about Germanness, and that it is therefore in reference to these two givens that a cultural and state politics must be directed</w:t>
      </w:r>
      <w:r w:rsidRPr="00934C34">
        <w:rPr>
          <w:rFonts w:ascii="Times New Roman" w:hAnsi="Times New Roman" w:cs="Times New Roman"/>
          <w:b/>
        </w:rPr>
        <w:t>”</w:t>
      </w:r>
      <w:r w:rsidRPr="00934C34">
        <w:rPr>
          <w:rFonts w:ascii="Times New Roman" w:hAnsi="Times New Roman" w:cs="Times New Roman"/>
        </w:rPr>
        <w:t xml:space="preserve"> (Blut und Ehre, p. 242). Yet it has too often been forgotten that </w:t>
      </w:r>
      <w:r w:rsidRPr="00934C34">
        <w:rPr>
          <w:rStyle w:val="StyleUnderline"/>
          <w:rFonts w:ascii="Times New Roman" w:hAnsi="Times New Roman" w:cs="Times New Roman"/>
          <w:b/>
        </w:rPr>
        <w:t>this formula</w:t>
      </w:r>
      <w:r w:rsidRPr="00934C34">
        <w:rPr>
          <w:rFonts w:ascii="Times New Roman" w:hAnsi="Times New Roman" w:cs="Times New Roman"/>
        </w:rPr>
        <w:t xml:space="preserve">, which is so highly determined politically, </w:t>
      </w:r>
      <w:r w:rsidRPr="00934C34">
        <w:rPr>
          <w:rStyle w:val="StyleUnderline"/>
          <w:rFonts w:ascii="Times New Roman" w:hAnsi="Times New Roman" w:cs="Times New Roman"/>
          <w:b/>
        </w:rPr>
        <w:t>has, in truth, an innocuous juridical origin.</w:t>
      </w:r>
      <w:r w:rsidRPr="00934C34">
        <w:rPr>
          <w:rFonts w:ascii="Times New Roman" w:hAnsi="Times New Roman" w:cs="Times New Roman"/>
          <w:b/>
        </w:rPr>
        <w:t xml:space="preserve"> </w:t>
      </w:r>
      <w:r w:rsidRPr="00934C34">
        <w:rPr>
          <w:rStyle w:val="StyleUnderline"/>
          <w:rFonts w:ascii="Times New Roman" w:hAnsi="Times New Roman" w:cs="Times New Roman"/>
          <w:b/>
        </w:rPr>
        <w:t>The formula is</w:t>
      </w:r>
      <w:r w:rsidRPr="00934C34">
        <w:rPr>
          <w:rFonts w:ascii="Times New Roman" w:hAnsi="Times New Roman" w:cs="Times New Roman"/>
          <w:b/>
        </w:rPr>
        <w:t xml:space="preserve"> </w:t>
      </w:r>
      <w:r w:rsidRPr="00934C34">
        <w:rPr>
          <w:rFonts w:ascii="Times New Roman" w:hAnsi="Times New Roman" w:cs="Times New Roman"/>
        </w:rPr>
        <w:t xml:space="preserve">nothing other than </w:t>
      </w:r>
      <w:r w:rsidRPr="00934C34">
        <w:rPr>
          <w:rStyle w:val="StyleUnderline"/>
          <w:rFonts w:ascii="Times New Roman" w:hAnsi="Times New Roman" w:cs="Times New Roman"/>
          <w:b/>
        </w:rPr>
        <w:t>the</w:t>
      </w:r>
      <w:r w:rsidRPr="00934C34">
        <w:rPr>
          <w:rFonts w:ascii="Times New Roman" w:hAnsi="Times New Roman" w:cs="Times New Roman"/>
        </w:rPr>
        <w:t xml:space="preserve"> concise </w:t>
      </w:r>
      <w:r w:rsidRPr="00934C34">
        <w:rPr>
          <w:rStyle w:val="StyleUnderline"/>
          <w:rFonts w:ascii="Times New Roman" w:hAnsi="Times New Roman" w:cs="Times New Roman"/>
          <w:b/>
        </w:rPr>
        <w:t>expression of the two criteria that</w:t>
      </w:r>
      <w:r w:rsidRPr="00934C34">
        <w:rPr>
          <w:rFonts w:ascii="Times New Roman" w:hAnsi="Times New Roman" w:cs="Times New Roman"/>
        </w:rPr>
        <w:t xml:space="preserve">, already in Roman law, </w:t>
      </w:r>
      <w:r w:rsidRPr="00934C34">
        <w:rPr>
          <w:rStyle w:val="StyleUnderline"/>
          <w:rFonts w:ascii="Times New Roman" w:hAnsi="Times New Roman" w:cs="Times New Roman"/>
          <w:b/>
        </w:rPr>
        <w:t>served to identify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citizenship</w:t>
      </w:r>
      <w:r w:rsidRPr="00934C34">
        <w:rPr>
          <w:rFonts w:ascii="Times New Roman" w:hAnsi="Times New Roman" w:cs="Times New Roman"/>
        </w:rPr>
        <w:t xml:space="preserve"> (that is, the primary inscription of life in the state order): ius soli (birth in a certain territory) and ius sanguinis (birth from citizen parents). In the ancien régime, these two traditional juridical criteria had no essential meaning, since they expressed only a relation of subjugation. Yet with the French Revolution they acquire a new and decisive importance. </w:t>
      </w:r>
      <w:r w:rsidRPr="00934C34">
        <w:rPr>
          <w:rStyle w:val="StyleUnderline"/>
          <w:rFonts w:ascii="Times New Roman" w:hAnsi="Times New Roman" w:cs="Times New Roman"/>
          <w:b/>
        </w:rPr>
        <w:t>Citizenship now does not simply identify a generic subjugation to royal authority or a determinate system of laws, nor does it simply embody</w:t>
      </w:r>
      <w:r w:rsidRPr="00934C34">
        <w:rPr>
          <w:rFonts w:ascii="Times New Roman" w:hAnsi="Times New Roman" w:cs="Times New Roman"/>
        </w:rPr>
        <w:t xml:space="preserve"> (as Chalier maintained when he suggested to the convention on September 23,1792, that the title of citizen be substituted for the traditional title monsieur or sieur in every public act) </w:t>
      </w:r>
      <w:r w:rsidRPr="00934C34">
        <w:rPr>
          <w:rStyle w:val="StyleUnderline"/>
          <w:rFonts w:ascii="Times New Roman" w:hAnsi="Times New Roman" w:cs="Times New Roman"/>
          <w:b/>
        </w:rPr>
        <w:t>the new egalitarian principle; citizenship names the new status of life as origin and ground of sovereignty and, therefore, literally identifies – to cite Jean-Denis Lanjuinais’s words to the convention – les membres du souverain, “the members of the sovereign</w:t>
      </w:r>
      <w:r w:rsidRPr="00934C34">
        <w:rPr>
          <w:rStyle w:val="StyleUnderline"/>
          <w:rFonts w:ascii="Times New Roman" w:hAnsi="Times New Roman" w:cs="Times New Roman"/>
        </w:rPr>
        <w:t>.”</w:t>
      </w:r>
      <w:r w:rsidRPr="00934C34">
        <w:rPr>
          <w:rFonts w:ascii="Times New Roman" w:hAnsi="Times New Roman" w:cs="Times New Roman"/>
        </w:rPr>
        <w:t xml:space="preserve"> Hence the centrality (and the ambiguity) of the notion of “citizenship” in modern political thought, which compels Rousseau to say, “No author in France... has understood the true meaning of the term ‘citizen.’ “ Hence too, however, the rapid growth in the course of the French Revolution of regulatory provisions specifying which man was a citizen and which one not, and articulating and gradually restricting the area of the ius soli and the ius sanguinis. Until this time, the questions “What is French? What is German?” had constituted not a political problem but only one theme among others discussed in philosophical anthropologies. Caught in a constant work of redefinition, these questions now begin to become essentially political, to the point that, with National Socialism, the answer to the question “Who and what is German?” (</w:t>
      </w:r>
      <w:proofErr w:type="gramStart"/>
      <w:r w:rsidRPr="00934C34">
        <w:rPr>
          <w:rFonts w:ascii="Times New Roman" w:hAnsi="Times New Roman" w:cs="Times New Roman"/>
        </w:rPr>
        <w:t>and</w:t>
      </w:r>
      <w:proofErr w:type="gramEnd"/>
      <w:r w:rsidRPr="00934C34">
        <w:rPr>
          <w:rFonts w:ascii="Times New Roman" w:hAnsi="Times New Roman" w:cs="Times New Roman"/>
        </w:rPr>
        <w:t xml:space="preserve"> also, therefore, “Who and what is not German?”) </w:t>
      </w:r>
      <w:proofErr w:type="gramStart"/>
      <w:r w:rsidRPr="00934C34">
        <w:rPr>
          <w:rFonts w:ascii="Times New Roman" w:hAnsi="Times New Roman" w:cs="Times New Roman"/>
        </w:rPr>
        <w:t>coincides</w:t>
      </w:r>
      <w:proofErr w:type="gramEnd"/>
      <w:r w:rsidRPr="00934C34">
        <w:rPr>
          <w:rFonts w:ascii="Times New Roman" w:hAnsi="Times New Roman" w:cs="Times New Roman"/>
        </w:rPr>
        <w:t xml:space="preserve"> immediately with the highest political task. </w:t>
      </w:r>
      <w:r w:rsidRPr="00934C34">
        <w:rPr>
          <w:rFonts w:ascii="Times New Roman" w:hAnsi="Times New Roman" w:cs="Times New Roman"/>
          <w:b/>
        </w:rPr>
        <w:t>F</w:t>
      </w:r>
      <w:r w:rsidRPr="00934C34">
        <w:rPr>
          <w:rStyle w:val="StyleUnderline"/>
          <w:rFonts w:ascii="Times New Roman" w:hAnsi="Times New Roman" w:cs="Times New Roman"/>
          <w:b/>
        </w:rPr>
        <w:t xml:space="preserve">ascism and Nazism are, above all, </w:t>
      </w:r>
      <w:r w:rsidRPr="00934C34">
        <w:rPr>
          <w:rStyle w:val="StyleUnderline"/>
          <w:rFonts w:ascii="Times New Roman" w:hAnsi="Times New Roman" w:cs="Times New Roman"/>
          <w:b/>
        </w:rPr>
        <w:lastRenderedPageBreak/>
        <w:t>Biopolitics and the rights of man redefinitions of the relations between man and citizen, and become fully intelligible only when situated – no matter how paradoxical it may seem – in the biopolitical context inaugurated by national sovereignty and declarations of rights. Only this tie between the rights of man and the new biopolitical determination of sovereignty makes it possible to understand the striking fact</w:t>
      </w:r>
      <w:r w:rsidRPr="00934C34">
        <w:rPr>
          <w:rStyle w:val="StyleUnderline"/>
          <w:rFonts w:ascii="Times New Roman" w:hAnsi="Times New Roman" w:cs="Times New Roman"/>
        </w:rPr>
        <w:t>,</w:t>
      </w:r>
      <w:r w:rsidRPr="00934C34">
        <w:rPr>
          <w:rFonts w:ascii="Times New Roman" w:hAnsi="Times New Roman" w:cs="Times New Roman"/>
        </w:rPr>
        <w:t xml:space="preserve"> which has often been noted by historians of the French Revolution</w:t>
      </w:r>
      <w:r w:rsidRPr="00934C34">
        <w:rPr>
          <w:rStyle w:val="StyleUnderline"/>
          <w:rFonts w:ascii="Times New Roman" w:hAnsi="Times New Roman" w:cs="Times New Roman"/>
          <w:b/>
        </w:rPr>
        <w:t>, that at the very moment in which native rights were declared to be inalienable and indefeasible, the rights of man in general were divided into active rights and passive rights</w:t>
      </w:r>
      <w:r w:rsidRPr="00934C34">
        <w:rPr>
          <w:rFonts w:ascii="Times New Roman" w:hAnsi="Times New Roman" w:cs="Times New Roman"/>
          <w:b/>
        </w:rPr>
        <w:t>.</w:t>
      </w:r>
      <w:r w:rsidRPr="00934C34">
        <w:rPr>
          <w:rFonts w:ascii="Times New Roman" w:hAnsi="Times New Roman" w:cs="Times New Roman"/>
        </w:rPr>
        <w:t xml:space="preserve"> In his Préliminaires de la constitution, </w:t>
      </w:r>
      <w:r w:rsidRPr="00934C34">
        <w:rPr>
          <w:rStyle w:val="StyleUnderline"/>
          <w:rFonts w:ascii="Times New Roman" w:hAnsi="Times New Roman" w:cs="Times New Roman"/>
          <w:b/>
        </w:rPr>
        <w:t>Sieyès already clearly stated</w:t>
      </w:r>
      <w:r w:rsidRPr="00934C34">
        <w:rPr>
          <w:rStyle w:val="StyleUnderline"/>
          <w:rFonts w:ascii="Times New Roman" w:hAnsi="Times New Roman" w:cs="Times New Roman"/>
        </w:rPr>
        <w:t>:</w:t>
      </w:r>
      <w:r w:rsidRPr="00934C34">
        <w:rPr>
          <w:rFonts w:ascii="Times New Roman" w:hAnsi="Times New Roman" w:cs="Times New Roman"/>
        </w:rPr>
        <w:t xml:space="preserve"> Natural and civil rights are those rights for whose preservation society is formed, and political rights are those rights by which society is formed. For the sake of clarity, it would be best to call the first ones passive rights, and the second ones active rights.... All inhabitants of a country must enjoy the rights of passive citizens ... all are not active citizens. </w:t>
      </w:r>
      <w:r w:rsidRPr="00934C34">
        <w:rPr>
          <w:rStyle w:val="StyleUnderline"/>
          <w:rFonts w:ascii="Times New Roman" w:hAnsi="Times New Roman" w:cs="Times New Roman"/>
          <w:b/>
        </w:rPr>
        <w:t>Women, at least in the present state, children, foreigners, and also those who would not at all contribute to the public establishment must have no active influence on public matters</w:t>
      </w:r>
      <w:r w:rsidRPr="00934C34">
        <w:rPr>
          <w:rStyle w:val="StyleUnderline"/>
          <w:rFonts w:ascii="Times New Roman" w:hAnsi="Times New Roman" w:cs="Times New Roman"/>
        </w:rPr>
        <w:t>.</w:t>
      </w:r>
      <w:r w:rsidRPr="00934C34">
        <w:rPr>
          <w:rFonts w:ascii="Times New Roman" w:hAnsi="Times New Roman" w:cs="Times New Roman"/>
        </w:rPr>
        <w:t xml:space="preserve"> (Écrits politiques, pp. 189-206) And after defining the membres du souverain, the passage of Lan-juinais cited above continues with these words: “Thus children, the insane, minors, women, those condemned to a punishment either restricting personal freedom or bringing disgrace [punition affiletive ou inflammante] ... will not be citizens” (quoted in Sewell, “Le citoyen,” p. 105). </w:t>
      </w:r>
      <w:r w:rsidRPr="00934C34">
        <w:rPr>
          <w:rStyle w:val="StyleUnderline"/>
          <w:rFonts w:ascii="Times New Roman" w:hAnsi="Times New Roman" w:cs="Times New Roman"/>
          <w:b/>
        </w:rPr>
        <w:t>Instead, of viewing these distinctions as a simple restriction of the democratic and egalitarian principle, in flagrant contradiction to the spirit and letter of the declarations, we ought first to grasp their coherent biopolitical meaning. One of the essential characteristics of modern biopolitics</w:t>
      </w:r>
      <w:r w:rsidRPr="00934C34">
        <w:rPr>
          <w:rFonts w:ascii="Times New Roman" w:hAnsi="Times New Roman" w:cs="Times New Roman"/>
        </w:rPr>
        <w:t xml:space="preserve"> (which will continue to increase in our century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is its constant need to redefine the threshold in life that distinguishes and separates what is inside from what is outside. Once it crosses over the</w:t>
      </w:r>
      <w:r w:rsidRPr="00934C34">
        <w:rPr>
          <w:rFonts w:ascii="Times New Roman" w:hAnsi="Times New Roman" w:cs="Times New Roman"/>
        </w:rPr>
        <w:t xml:space="preserve"> walls of the oikos </w:t>
      </w:r>
      <w:r w:rsidRPr="00934C34">
        <w:rPr>
          <w:rFonts w:ascii="Times New Roman" w:hAnsi="Times New Roman" w:cs="Times New Roman"/>
          <w:b/>
        </w:rPr>
        <w:t>a</w:t>
      </w:r>
      <w:r w:rsidRPr="00934C34">
        <w:rPr>
          <w:rStyle w:val="StyleUnderline"/>
          <w:rFonts w:ascii="Times New Roman" w:hAnsi="Times New Roman" w:cs="Times New Roman"/>
          <w:b/>
        </w:rPr>
        <w:t xml:space="preserve">nd penetrates more and more </w:t>
      </w:r>
      <w:r w:rsidRPr="00934C34">
        <w:rPr>
          <w:rFonts w:ascii="Times New Roman" w:hAnsi="Times New Roman" w:cs="Times New Roman"/>
        </w:rPr>
        <w:t>deeply into the city</w:t>
      </w:r>
      <w:r w:rsidRPr="00934C34">
        <w:rPr>
          <w:rStyle w:val="StyleUnderline"/>
          <w:rFonts w:ascii="Times New Roman" w:hAnsi="Times New Roman" w:cs="Times New Roman"/>
        </w:rPr>
        <w:t xml:space="preserve">, </w:t>
      </w:r>
      <w:r w:rsidRPr="00934C34">
        <w:rPr>
          <w:rStyle w:val="StyleUnderline"/>
          <w:rFonts w:ascii="Times New Roman" w:hAnsi="Times New Roman" w:cs="Times New Roman"/>
          <w:b/>
        </w:rPr>
        <w:t>the foundation of sovereignty</w:t>
      </w:r>
      <w:r w:rsidRPr="00934C34">
        <w:rPr>
          <w:rFonts w:ascii="Times New Roman" w:hAnsi="Times New Roman" w:cs="Times New Roman"/>
        </w:rPr>
        <w:t xml:space="preserve"> – non political life – </w:t>
      </w:r>
      <w:r w:rsidRPr="00934C34">
        <w:rPr>
          <w:rStyle w:val="StyleUnderline"/>
          <w:rFonts w:ascii="Times New Roman" w:hAnsi="Times New Roman" w:cs="Times New Roman"/>
        </w:rPr>
        <w:t xml:space="preserve">is </w:t>
      </w:r>
      <w:r w:rsidRPr="00934C34">
        <w:rPr>
          <w:rStyle w:val="StyleUnderline"/>
          <w:rFonts w:ascii="Times New Roman" w:hAnsi="Times New Roman" w:cs="Times New Roman"/>
          <w:b/>
        </w:rPr>
        <w:t>immediately transformed</w:t>
      </w:r>
      <w:r w:rsidRPr="00934C34">
        <w:rPr>
          <w:rFonts w:ascii="Times New Roman" w:hAnsi="Times New Roman" w:cs="Times New Roman"/>
        </w:rPr>
        <w:t xml:space="preserve"> into a line that must be constantly redrawn. Once zoē is politicized by declarations of rights, the distinctions and thresholds that make it possible to isolate a sacred life must be newly defined. And when natural life is wholly included in the polis – and this much has, by now, already happened – these thresholds pass, as we will see, beyond the dark boundaries separating life from death in order to identify a new living dead man, a new sacred man.</w:t>
      </w:r>
    </w:p>
    <w:p w:rsidR="002A40EE" w:rsidRPr="00934C34" w:rsidRDefault="002A40EE" w:rsidP="002A40EE">
      <w:pPr>
        <w:rPr>
          <w:rFonts w:ascii="Times New Roman" w:hAnsi="Times New Roman" w:cs="Times New Roman"/>
        </w:rPr>
      </w:pPr>
    </w:p>
    <w:p w:rsidR="002A40EE" w:rsidRPr="00934C34" w:rsidRDefault="002A40EE" w:rsidP="002A40EE">
      <w:pPr>
        <w:pStyle w:val="Heading2"/>
        <w:rPr>
          <w:rFonts w:ascii="Times New Roman" w:hAnsi="Times New Roman" w:cs="Times New Roman"/>
        </w:rPr>
      </w:pPr>
      <w:r w:rsidRPr="00934C34">
        <w:rPr>
          <w:rFonts w:ascii="Times New Roman" w:hAnsi="Times New Roman" w:cs="Times New Roman"/>
        </w:rPr>
        <w:lastRenderedPageBreak/>
        <w:t>Impact</w:t>
      </w:r>
    </w:p>
    <w:p w:rsidR="0078063E" w:rsidRPr="00934C34" w:rsidRDefault="0078063E" w:rsidP="0078063E">
      <w:pPr>
        <w:pStyle w:val="Heading3"/>
        <w:rPr>
          <w:rFonts w:ascii="Times New Roman" w:hAnsi="Times New Roman" w:cs="Times New Roman"/>
        </w:rPr>
      </w:pPr>
      <w:r w:rsidRPr="00934C34">
        <w:rPr>
          <w:rFonts w:ascii="Times New Roman" w:hAnsi="Times New Roman" w:cs="Times New Roman"/>
        </w:rPr>
        <w:lastRenderedPageBreak/>
        <w:t>General Bad</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Biopower bad</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Berger 4/15</w:t>
      </w:r>
      <w:r w:rsidRPr="00934C34">
        <w:rPr>
          <w:rFonts w:ascii="Times New Roman" w:hAnsi="Times New Roman" w:cs="Times New Roman"/>
        </w:rPr>
        <w:t>, Author at the Foreign Policy Journal, “Empire, Biopower, Spectacle: Notes on Tiqqun,” https://deterritorialinvestigations.wordpress.com/2013/11/14/empire-biopower-spectacle-notes-on-tiqqun/</w:t>
      </w:r>
    </w:p>
    <w:p w:rsidR="0078063E" w:rsidRPr="00934C34" w:rsidRDefault="0078063E" w:rsidP="0078063E">
      <w:pPr>
        <w:rPr>
          <w:rFonts w:ascii="Times New Roman" w:hAnsi="Times New Roman" w:cs="Times New Roman"/>
        </w:rPr>
      </w:pPr>
      <w:r w:rsidRPr="00934C34">
        <w:rPr>
          <w:rFonts w:ascii="Times New Roman" w:hAnsi="Times New Roman" w:cs="Times New Roman"/>
        </w:rPr>
        <w:t xml:space="preserve">Today’s territory is the product of many centuries of police operations. </w:t>
      </w:r>
      <w:r w:rsidRPr="00934C34">
        <w:rPr>
          <w:rStyle w:val="StyleUnderline"/>
          <w:rFonts w:ascii="Times New Roman" w:hAnsi="Times New Roman" w:cs="Times New Roman"/>
        </w:rPr>
        <w:t>People have been pushed out of their fields, then their streets, then their neighborhoods, and finally and from the hallways of their buildings, in the demented hope of containing all life between the four sweating walls of privacy</w:t>
      </w:r>
      <w:r w:rsidRPr="00934C34">
        <w:rPr>
          <w:rFonts w:ascii="Times New Roman" w:hAnsi="Times New Roman" w:cs="Times New Roman"/>
        </w:rPr>
        <w:t xml:space="preserve">. The territorial question isn’t the same </w:t>
      </w:r>
      <w:r w:rsidRPr="00934C34">
        <w:rPr>
          <w:rStyle w:val="StyleUnderline"/>
          <w:rFonts w:ascii="Times New Roman" w:hAnsi="Times New Roman" w:cs="Times New Roman"/>
        </w:rPr>
        <w:t>for us</w:t>
      </w:r>
      <w:r w:rsidRPr="00934C34">
        <w:rPr>
          <w:rFonts w:ascii="Times New Roman" w:hAnsi="Times New Roman" w:cs="Times New Roman"/>
        </w:rPr>
        <w:t xml:space="preserve"> as it is for the state. For us it’s not about possessing the territory. Rather, </w:t>
      </w:r>
      <w:r w:rsidRPr="00934C34">
        <w:rPr>
          <w:rStyle w:val="StyleUnderline"/>
          <w:rFonts w:ascii="Times New Roman" w:hAnsi="Times New Roman" w:cs="Times New Roman"/>
        </w:rPr>
        <w:t>it’s a matter of increasing the density of communes, of circulation, and of solidarities that the territory becomes unreadable, opaque to all authority. We don’t want to occupy the territory, we want to be the territory</w:t>
      </w:r>
      <w:r w:rsidRPr="00934C34">
        <w:rPr>
          <w:rFonts w:ascii="Times New Roman" w:hAnsi="Times New Roman" w:cs="Times New Roman"/>
        </w:rPr>
        <w:t>.</w:t>
      </w:r>
    </w:p>
    <w:p w:rsidR="0078063E" w:rsidRPr="00934C34" w:rsidRDefault="0078063E" w:rsidP="0078063E">
      <w:pPr>
        <w:rPr>
          <w:rFonts w:ascii="Times New Roman" w:hAnsi="Times New Roman" w:cs="Times New Roman"/>
        </w:rPr>
      </w:pPr>
    </w:p>
    <w:p w:rsidR="0078063E" w:rsidRPr="00934C34" w:rsidRDefault="002A40EE" w:rsidP="0078063E">
      <w:pPr>
        <w:pStyle w:val="Heading3"/>
        <w:rPr>
          <w:rFonts w:ascii="Times New Roman" w:hAnsi="Times New Roman" w:cs="Times New Roman"/>
        </w:rPr>
      </w:pPr>
      <w:r w:rsidRPr="00934C34">
        <w:rPr>
          <w:rFonts w:ascii="Times New Roman" w:hAnsi="Times New Roman" w:cs="Times New Roman"/>
        </w:rPr>
        <w:lastRenderedPageBreak/>
        <w:t xml:space="preserve">Liberalism bad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impact is a biopolitical protection of life itself, the violent imposition of liberalism that perpetuates structural violence, racism, and global civil war   </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Evans</w:t>
      </w:r>
      <w:r w:rsidRPr="00934C34">
        <w:rPr>
          <w:rFonts w:ascii="Times New Roman" w:hAnsi="Times New Roman" w:cs="Times New Roman"/>
          <w:b/>
        </w:rPr>
        <w:t xml:space="preserve"> </w:t>
      </w:r>
      <w:r w:rsidRPr="00934C34">
        <w:rPr>
          <w:rStyle w:val="Style13ptBold"/>
          <w:rFonts w:ascii="Times New Roman" w:hAnsi="Times New Roman" w:cs="Times New Roman"/>
          <w:sz w:val="28"/>
        </w:rPr>
        <w:t>10</w:t>
      </w:r>
      <w:r w:rsidRPr="00934C34">
        <w:rPr>
          <w:rFonts w:ascii="Times New Roman" w:hAnsi="Times New Roman" w:cs="Times New Roman"/>
        </w:rPr>
        <w:t xml:space="preserve"> [Brad Evans, Lecturer in the School of Politics and International Studies at the University of Leeds and Programme Director for International Relations, “Foucault’s Legacy: Security, War, and Violence in the 21st Century,” Security Dialogue vol.41, no. 4, August 2010, pg. 422-424, sage]</w:t>
      </w:r>
    </w:p>
    <w:p w:rsidR="002A40EE" w:rsidRPr="00934C34" w:rsidRDefault="002A40EE" w:rsidP="002A40EE">
      <w:pPr>
        <w:rPr>
          <w:rStyle w:val="StyleUnderline"/>
          <w:rFonts w:ascii="Times New Roman" w:hAnsi="Times New Roman" w:cs="Times New Roman"/>
        </w:rPr>
      </w:pPr>
      <w:r w:rsidRPr="00934C34">
        <w:rPr>
          <w:rStyle w:val="Emphasis"/>
          <w:rFonts w:ascii="Times New Roman" w:hAnsi="Times New Roman" w:cs="Times New Roman"/>
        </w:rPr>
        <w:t>Imposing liberalism</w:t>
      </w:r>
      <w:r w:rsidRPr="00934C34">
        <w:rPr>
          <w:rStyle w:val="StyleUnderline"/>
          <w:rFonts w:ascii="Times New Roman" w:hAnsi="Times New Roman" w:cs="Times New Roman"/>
        </w:rPr>
        <w:t xml:space="preserve"> has often come at a price. That price has tended to be a </w:t>
      </w:r>
      <w:r w:rsidRPr="00934C34">
        <w:rPr>
          <w:rStyle w:val="Emphasis"/>
          <w:rFonts w:ascii="Times New Roman" w:hAnsi="Times New Roman" w:cs="Times New Roman"/>
        </w:rPr>
        <w:t>continuous recourse to war</w:t>
      </w:r>
      <w:r w:rsidRPr="00934C34">
        <w:rPr>
          <w:rFonts w:ascii="Times New Roman" w:hAnsi="Times New Roman" w:cs="Times New Roman"/>
        </w:rPr>
        <w:t xml:space="preserve">. While the militarism associated with liberal internationalization has already received scholarly attention (Howard, 2008), </w:t>
      </w:r>
      <w:r w:rsidRPr="00934C34">
        <w:rPr>
          <w:rStyle w:val="StyleUnderline"/>
          <w:rFonts w:ascii="Times New Roman" w:hAnsi="Times New Roman" w:cs="Times New Roman"/>
        </w:rPr>
        <w:t xml:space="preserve">Foucault was concerned more with the </w:t>
      </w:r>
      <w:r w:rsidRPr="00934C34">
        <w:rPr>
          <w:rStyle w:val="Emphasis"/>
          <w:rFonts w:ascii="Times New Roman" w:hAnsi="Times New Roman" w:cs="Times New Roman"/>
        </w:rPr>
        <w:t>continuation of war</w:t>
      </w:r>
      <w:r w:rsidRPr="00934C34">
        <w:rPr>
          <w:rStyle w:val="StyleUnderline"/>
          <w:rFonts w:ascii="Times New Roman" w:hAnsi="Times New Roman" w:cs="Times New Roman"/>
        </w:rPr>
        <w:t xml:space="preserve"> once </w:t>
      </w:r>
      <w:r w:rsidRPr="00934C34">
        <w:rPr>
          <w:rStyle w:val="Emphasis"/>
          <w:rFonts w:ascii="Times New Roman" w:hAnsi="Times New Roman" w:cs="Times New Roman"/>
        </w:rPr>
        <w:t>peace</w:t>
      </w:r>
      <w:r w:rsidRPr="00934C34">
        <w:rPr>
          <w:rStyle w:val="StyleUnderline"/>
          <w:rFonts w:ascii="Times New Roman" w:hAnsi="Times New Roman" w:cs="Times New Roman"/>
        </w:rPr>
        <w:t xml:space="preserve"> has been </w:t>
      </w:r>
      <w:r w:rsidRPr="00934C34">
        <w:rPr>
          <w:rStyle w:val="Emphasis"/>
          <w:rFonts w:ascii="Times New Roman" w:hAnsi="Times New Roman" w:cs="Times New Roman"/>
        </w:rPr>
        <w:t>declared</w:t>
      </w:r>
      <w:r w:rsidRPr="00934C34">
        <w:rPr>
          <w:rFonts w:ascii="Times New Roman" w:hAnsi="Times New Roman" w:cs="Times New Roman"/>
        </w:rPr>
        <w:t xml:space="preserve">.4 Denouncing the illusion that ‘we are living in a world in which order and peace have been restored’ (Foucault, 2003: 53), </w:t>
      </w:r>
      <w:r w:rsidRPr="00934C34">
        <w:rPr>
          <w:rStyle w:val="StyleUnderline"/>
          <w:rFonts w:ascii="Times New Roman" w:hAnsi="Times New Roman" w:cs="Times New Roman"/>
        </w:rPr>
        <w:t xml:space="preserve">he set out to </w:t>
      </w:r>
      <w:r w:rsidRPr="00934C34">
        <w:rPr>
          <w:rStyle w:val="Emphasis"/>
          <w:rFonts w:ascii="Times New Roman" w:hAnsi="Times New Roman" w:cs="Times New Roman"/>
        </w:rPr>
        <w:t>disrupt</w:t>
      </w:r>
      <w:r w:rsidRPr="00934C34">
        <w:rPr>
          <w:rStyle w:val="StyleUnderline"/>
          <w:rFonts w:ascii="Times New Roman" w:hAnsi="Times New Roman" w:cs="Times New Roman"/>
        </w:rPr>
        <w:t xml:space="preserve"> the </w:t>
      </w:r>
      <w:r w:rsidRPr="00934C34">
        <w:rPr>
          <w:rStyle w:val="Emphasis"/>
          <w:rFonts w:ascii="Times New Roman" w:hAnsi="Times New Roman" w:cs="Times New Roman"/>
        </w:rPr>
        <w:t>neat distinctions</w:t>
      </w:r>
      <w:r w:rsidRPr="00934C34">
        <w:rPr>
          <w:rStyle w:val="StyleUnderline"/>
          <w:rFonts w:ascii="Times New Roman" w:hAnsi="Times New Roman" w:cs="Times New Roman"/>
        </w:rPr>
        <w:t xml:space="preserve"> between times of </w:t>
      </w:r>
      <w:r w:rsidRPr="00934C34">
        <w:rPr>
          <w:rStyle w:val="Emphasis"/>
          <w:rFonts w:ascii="Times New Roman" w:hAnsi="Times New Roman" w:cs="Times New Roman"/>
        </w:rPr>
        <w:t>war/military exceptionalism</w:t>
      </w:r>
      <w:r w:rsidRPr="00934C34">
        <w:rPr>
          <w:rStyle w:val="StyleUnderline"/>
          <w:rFonts w:ascii="Times New Roman" w:hAnsi="Times New Roman" w:cs="Times New Roman"/>
        </w:rPr>
        <w:t xml:space="preserve"> and times of </w:t>
      </w:r>
      <w:r w:rsidRPr="00934C34">
        <w:rPr>
          <w:rStyle w:val="Emphasis"/>
          <w:rFonts w:ascii="Times New Roman" w:hAnsi="Times New Roman" w:cs="Times New Roman"/>
        </w:rPr>
        <w:t>peace/civic normality</w:t>
      </w:r>
      <w:r w:rsidRPr="00934C34">
        <w:rPr>
          <w:rFonts w:ascii="Times New Roman" w:hAnsi="Times New Roman" w:cs="Times New Roman"/>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w:t>
      </w:r>
      <w:r w:rsidRPr="00934C34">
        <w:rPr>
          <w:rStyle w:val="StyleUnderline"/>
          <w:rFonts w:ascii="Times New Roman" w:hAnsi="Times New Roman" w:cs="Times New Roman"/>
        </w:rPr>
        <w:t>Liberalism today</w:t>
      </w:r>
      <w:r w:rsidRPr="00934C34">
        <w:rPr>
          <w:rFonts w:ascii="Times New Roman" w:hAnsi="Times New Roman" w:cs="Times New Roman"/>
        </w:rPr>
        <w:t xml:space="preserve">, they argue, </w:t>
      </w:r>
      <w:r w:rsidRPr="00934C34">
        <w:rPr>
          <w:rStyle w:val="StyleUnderline"/>
          <w:rFonts w:ascii="Times New Roman" w:hAnsi="Times New Roman" w:cs="Times New Roman"/>
        </w:rPr>
        <w:t xml:space="preserve">is </w:t>
      </w:r>
      <w:r w:rsidRPr="00934C34">
        <w:rPr>
          <w:rStyle w:val="Emphasis"/>
          <w:rFonts w:ascii="Times New Roman" w:hAnsi="Times New Roman" w:cs="Times New Roman"/>
        </w:rPr>
        <w:t>underwritten</w:t>
      </w:r>
      <w:r w:rsidRPr="00934C34">
        <w:rPr>
          <w:rStyle w:val="StyleUnderline"/>
          <w:rFonts w:ascii="Times New Roman" w:hAnsi="Times New Roman" w:cs="Times New Roman"/>
        </w:rPr>
        <w:t xml:space="preserve"> by the unreserved righteousness of its mission</w:t>
      </w:r>
      <w:r w:rsidRPr="00934C34">
        <w:rPr>
          <w:rFonts w:ascii="Times New Roman" w:hAnsi="Times New Roman" w:cs="Times New Roman"/>
        </w:rPr>
        <w:t xml:space="preserve">. Hence, </w:t>
      </w:r>
      <w:r w:rsidRPr="00934C34">
        <w:rPr>
          <w:rStyle w:val="StyleUnderline"/>
          <w:rFonts w:ascii="Times New Roman" w:hAnsi="Times New Roman" w:cs="Times New Roman"/>
        </w:rPr>
        <w:t xml:space="preserve">while there may still be populations that exist beyond the </w:t>
      </w:r>
      <w:r w:rsidRPr="00934C34">
        <w:rPr>
          <w:rStyle w:val="Emphasis"/>
          <w:rFonts w:ascii="Times New Roman" w:hAnsi="Times New Roman" w:cs="Times New Roman"/>
        </w:rPr>
        <w:t>liberal pale</w:t>
      </w:r>
      <w:r w:rsidRPr="00934C34">
        <w:rPr>
          <w:rStyle w:val="StyleUnderline"/>
          <w:rFonts w:ascii="Times New Roman" w:hAnsi="Times New Roman" w:cs="Times New Roman"/>
        </w:rPr>
        <w:t xml:space="preserve">, it is now taken that they should be </w:t>
      </w:r>
      <w:r w:rsidRPr="00934C34">
        <w:rPr>
          <w:rStyle w:val="Emphasis"/>
          <w:rFonts w:ascii="Times New Roman" w:hAnsi="Times New Roman" w:cs="Times New Roman"/>
        </w:rPr>
        <w:t>included</w:t>
      </w:r>
      <w:r w:rsidRPr="00934C34">
        <w:rPr>
          <w:rFonts w:ascii="Times New Roman" w:hAnsi="Times New Roman" w:cs="Times New Roman"/>
        </w:rPr>
        <w:t xml:space="preserve">. </w:t>
      </w:r>
      <w:r w:rsidRPr="00934C34">
        <w:rPr>
          <w:rStyle w:val="StyleUnderline"/>
          <w:rFonts w:ascii="Times New Roman" w:hAnsi="Times New Roman" w:cs="Times New Roman"/>
        </w:rPr>
        <w:t>With ‘</w:t>
      </w:r>
      <w:r w:rsidRPr="00934C34">
        <w:rPr>
          <w:rStyle w:val="Emphasis"/>
          <w:rFonts w:ascii="Times New Roman" w:hAnsi="Times New Roman" w:cs="Times New Roman"/>
        </w:rPr>
        <w:t>liberal peace’</w:t>
      </w:r>
      <w:r w:rsidRPr="00934C34">
        <w:rPr>
          <w:rFonts w:ascii="Times New Roman" w:hAnsi="Times New Roman" w:cs="Times New Roman"/>
        </w:rPr>
        <w:t xml:space="preserve"> therefore </w:t>
      </w:r>
      <w:r w:rsidRPr="00934C34">
        <w:rPr>
          <w:rStyle w:val="StyleUnderline"/>
          <w:rFonts w:ascii="Times New Roman" w:hAnsi="Times New Roman" w:cs="Times New Roman"/>
        </w:rPr>
        <w:t xml:space="preserve">predicated on the </w:t>
      </w:r>
      <w:r w:rsidRPr="00934C34">
        <w:rPr>
          <w:rStyle w:val="Emphasis"/>
          <w:rFonts w:ascii="Times New Roman" w:hAnsi="Times New Roman" w:cs="Times New Roman"/>
        </w:rPr>
        <w:t>pacification/elimination</w:t>
      </w:r>
      <w:r w:rsidRPr="00934C34">
        <w:rPr>
          <w:rStyle w:val="StyleUnderline"/>
          <w:rFonts w:ascii="Times New Roman" w:hAnsi="Times New Roman" w:cs="Times New Roman"/>
        </w:rPr>
        <w:t xml:space="preserve"> of all forms of </w:t>
      </w:r>
      <w:r w:rsidRPr="00934C34">
        <w:rPr>
          <w:rStyle w:val="Emphasis"/>
          <w:rFonts w:ascii="Times New Roman" w:hAnsi="Times New Roman" w:cs="Times New Roman"/>
        </w:rPr>
        <w:t>political difference</w:t>
      </w:r>
      <w:r w:rsidRPr="00934C34">
        <w:rPr>
          <w:rStyle w:val="StyleUnderline"/>
          <w:rFonts w:ascii="Times New Roman" w:hAnsi="Times New Roman" w:cs="Times New Roman"/>
        </w:rPr>
        <w:t xml:space="preserve"> in order that </w:t>
      </w:r>
      <w:r w:rsidRPr="00934C34">
        <w:rPr>
          <w:rStyle w:val="Emphasis"/>
          <w:rFonts w:ascii="Times New Roman" w:hAnsi="Times New Roman" w:cs="Times New Roman"/>
        </w:rPr>
        <w:t>liberalism</w:t>
      </w:r>
      <w:r w:rsidRPr="00934C34">
        <w:rPr>
          <w:rStyle w:val="StyleUnderline"/>
          <w:rFonts w:ascii="Times New Roman" w:hAnsi="Times New Roman" w:cs="Times New Roman"/>
        </w:rPr>
        <w:t xml:space="preserve"> might meet its own moral and political objectives, the </w:t>
      </w:r>
      <w:r w:rsidRPr="00934C34">
        <w:rPr>
          <w:rStyle w:val="Emphasis"/>
          <w:rFonts w:ascii="Times New Roman" w:hAnsi="Times New Roman" w:cs="Times New Roman"/>
        </w:rPr>
        <w:t>more peace</w:t>
      </w:r>
      <w:r w:rsidRPr="00934C34">
        <w:rPr>
          <w:rStyle w:val="StyleUnderline"/>
          <w:rFonts w:ascii="Times New Roman" w:hAnsi="Times New Roman" w:cs="Times New Roman"/>
        </w:rPr>
        <w:t xml:space="preserve"> is commanded, the </w:t>
      </w:r>
      <w:r w:rsidRPr="00934C34">
        <w:rPr>
          <w:rStyle w:val="Emphasis"/>
          <w:rFonts w:ascii="Times New Roman" w:hAnsi="Times New Roman" w:cs="Times New Roman"/>
        </w:rPr>
        <w:t>more war</w:t>
      </w:r>
      <w:r w:rsidRPr="00934C34">
        <w:rPr>
          <w:rStyle w:val="StyleUnderline"/>
          <w:rFonts w:ascii="Times New Roman" w:hAnsi="Times New Roman" w:cs="Times New Roman"/>
        </w:rPr>
        <w:t xml:space="preserve"> is </w:t>
      </w:r>
      <w:r w:rsidRPr="00934C34">
        <w:rPr>
          <w:rStyle w:val="Emphasis"/>
          <w:rFonts w:ascii="Times New Roman" w:hAnsi="Times New Roman" w:cs="Times New Roman"/>
        </w:rPr>
        <w:t>declared</w:t>
      </w:r>
      <w:r w:rsidRPr="00934C34">
        <w:rPr>
          <w:rStyle w:val="StyleUnderline"/>
          <w:rFonts w:ascii="Times New Roman" w:hAnsi="Times New Roman" w:cs="Times New Roman"/>
        </w:rPr>
        <w:t xml:space="preserve"> in order to </w:t>
      </w:r>
      <w:r w:rsidRPr="00934C34">
        <w:rPr>
          <w:rStyle w:val="Emphasis"/>
          <w:rFonts w:ascii="Times New Roman" w:hAnsi="Times New Roman" w:cs="Times New Roman"/>
        </w:rPr>
        <w:t>achieve it</w:t>
      </w:r>
      <w:r w:rsidRPr="00934C34">
        <w:rPr>
          <w:rFonts w:ascii="Times New Roman" w:hAnsi="Times New Roman" w:cs="Times New Roman"/>
        </w:rPr>
        <w:t xml:space="preserve">: ‘In </w:t>
      </w:r>
      <w:r w:rsidRPr="00934C34">
        <w:rPr>
          <w:rStyle w:val="StyleUnderline"/>
          <w:rFonts w:ascii="Times New Roman" w:hAnsi="Times New Roman" w:cs="Times New Roman"/>
        </w:rPr>
        <w:t>proclaiming peace</w:t>
      </w:r>
      <w:r w:rsidRPr="00934C34">
        <w:rPr>
          <w:rFonts w:ascii="Times New Roman" w:hAnsi="Times New Roman" w:cs="Times New Roman"/>
        </w:rPr>
        <w:t xml:space="preserve"> . . . </w:t>
      </w:r>
      <w:r w:rsidRPr="00934C34">
        <w:rPr>
          <w:rStyle w:val="StyleUnderline"/>
          <w:rFonts w:ascii="Times New Roman" w:hAnsi="Times New Roman" w:cs="Times New Roman"/>
        </w:rPr>
        <w:t xml:space="preserve">liberals are nonetheless </w:t>
      </w:r>
      <w:r w:rsidRPr="00934C34">
        <w:rPr>
          <w:rStyle w:val="Emphasis"/>
          <w:rFonts w:ascii="Times New Roman" w:hAnsi="Times New Roman" w:cs="Times New Roman"/>
        </w:rPr>
        <w:t>committed also to making war</w:t>
      </w:r>
      <w:r w:rsidRPr="00934C34">
        <w:rPr>
          <w:rFonts w:ascii="Times New Roman" w:hAnsi="Times New Roman" w:cs="Times New Roman"/>
        </w:rPr>
        <w:t xml:space="preserve">.’ This is </w:t>
      </w:r>
      <w:r w:rsidRPr="00934C34">
        <w:rPr>
          <w:rStyle w:val="StyleUnderline"/>
          <w:rFonts w:ascii="Times New Roman" w:hAnsi="Times New Roman" w:cs="Times New Roman"/>
        </w:rPr>
        <w:t>the ‘</w:t>
      </w:r>
      <w:r w:rsidRPr="00934C34">
        <w:rPr>
          <w:rStyle w:val="Emphasis"/>
          <w:rFonts w:ascii="Times New Roman" w:hAnsi="Times New Roman" w:cs="Times New Roman"/>
        </w:rPr>
        <w:t>martial face of liberal power’</w:t>
      </w:r>
      <w:r w:rsidRPr="00934C34">
        <w:rPr>
          <w:rFonts w:ascii="Times New Roman" w:hAnsi="Times New Roman" w:cs="Times New Roman"/>
        </w:rPr>
        <w:t xml:space="preserve"> that, contrary to the familiar narrative, </w:t>
      </w:r>
      <w:r w:rsidRPr="00934C34">
        <w:rPr>
          <w:rStyle w:val="StyleUnderline"/>
          <w:rFonts w:ascii="Times New Roman" w:hAnsi="Times New Roman" w:cs="Times New Roman"/>
        </w:rPr>
        <w:t>is ‘</w:t>
      </w:r>
      <w:r w:rsidRPr="00934C34">
        <w:rPr>
          <w:rStyle w:val="Emphasis"/>
          <w:rFonts w:ascii="Times New Roman" w:hAnsi="Times New Roman" w:cs="Times New Roman"/>
        </w:rPr>
        <w:t>directly fuelled</w:t>
      </w:r>
      <w:r w:rsidRPr="00934C34">
        <w:rPr>
          <w:rStyle w:val="StyleUnderline"/>
          <w:rFonts w:ascii="Times New Roman" w:hAnsi="Times New Roman" w:cs="Times New Roman"/>
        </w:rPr>
        <w:t xml:space="preserve"> by the universal and pacific ambitions for which liberalism is to be admired</w:t>
      </w:r>
      <w:r w:rsidRPr="00934C34">
        <w:rPr>
          <w:rFonts w:ascii="Times New Roman" w:hAnsi="Times New Roman" w:cs="Times New Roman"/>
        </w:rPr>
        <w:t xml:space="preserve">’ (Dillon &amp; Reid, 2009: 2). </w:t>
      </w:r>
      <w:r w:rsidRPr="00934C34">
        <w:rPr>
          <w:rStyle w:val="StyleUnderline"/>
          <w:rFonts w:ascii="Times New Roman" w:hAnsi="Times New Roman" w:cs="Times New Roman"/>
        </w:rPr>
        <w:t xml:space="preserve">Liberalism thus stands </w:t>
      </w:r>
      <w:r w:rsidRPr="00934C34">
        <w:rPr>
          <w:rStyle w:val="Emphasis"/>
          <w:rFonts w:ascii="Times New Roman" w:hAnsi="Times New Roman" w:cs="Times New Roman"/>
        </w:rPr>
        <w:t>accused</w:t>
      </w:r>
      <w:r w:rsidRPr="00934C34">
        <w:rPr>
          <w:rStyle w:val="StyleUnderline"/>
          <w:rFonts w:ascii="Times New Roman" w:hAnsi="Times New Roman" w:cs="Times New Roman"/>
        </w:rPr>
        <w:t xml:space="preserve"> here of </w:t>
      </w:r>
      <w:r w:rsidRPr="00934C34">
        <w:rPr>
          <w:rStyle w:val="Emphasis"/>
          <w:rFonts w:ascii="Times New Roman" w:hAnsi="Times New Roman" w:cs="Times New Roman"/>
        </w:rPr>
        <w:t>universalizing war</w:t>
      </w:r>
      <w:r w:rsidRPr="00934C34">
        <w:rPr>
          <w:rStyle w:val="StyleUnderline"/>
          <w:rFonts w:ascii="Times New Roman" w:hAnsi="Times New Roman" w:cs="Times New Roman"/>
        </w:rPr>
        <w:t xml:space="preserve"> in its pursuit of </w:t>
      </w:r>
      <w:r w:rsidRPr="00934C34">
        <w:rPr>
          <w:rStyle w:val="Emphasis"/>
          <w:rFonts w:ascii="Times New Roman" w:hAnsi="Times New Roman" w:cs="Times New Roman"/>
        </w:rPr>
        <w:t>peace</w:t>
      </w:r>
      <w:r w:rsidRPr="00934C34">
        <w:rPr>
          <w:rFonts w:ascii="Times New Roman" w:hAnsi="Times New Roman" w:cs="Times New Roman"/>
        </w:rPr>
        <w:t xml:space="preserve">: However much liberalism abjures war, indeed finds the instrumental use of war, especially, a scandal, war has always been as instrumental to liberal as to geopolitical thinkers. </w:t>
      </w:r>
      <w:r w:rsidRPr="00934C34">
        <w:rPr>
          <w:rStyle w:val="StyleUnderline"/>
          <w:rFonts w:ascii="Times New Roman" w:hAnsi="Times New Roman" w:cs="Times New Roman"/>
        </w:rPr>
        <w:t xml:space="preserve">In that very attempt to </w:t>
      </w:r>
      <w:r w:rsidRPr="00934C34">
        <w:rPr>
          <w:rStyle w:val="Emphasis"/>
          <w:rFonts w:ascii="Times New Roman" w:hAnsi="Times New Roman" w:cs="Times New Roman"/>
        </w:rPr>
        <w:t>instrumentalize</w:t>
      </w:r>
      <w:r w:rsidRPr="00934C34">
        <w:rPr>
          <w:rFonts w:ascii="Times New Roman" w:hAnsi="Times New Roman" w:cs="Times New Roman"/>
        </w:rPr>
        <w:t xml:space="preserve">, indeed </w:t>
      </w:r>
      <w:r w:rsidRPr="00934C34">
        <w:rPr>
          <w:rStyle w:val="Emphasis"/>
          <w:rFonts w:ascii="Times New Roman" w:hAnsi="Times New Roman" w:cs="Times New Roman"/>
        </w:rPr>
        <w:t>universalize</w:t>
      </w:r>
      <w:r w:rsidRPr="00934C34">
        <w:rPr>
          <w:rStyle w:val="StyleUnderline"/>
          <w:rFonts w:ascii="Times New Roman" w:hAnsi="Times New Roman" w:cs="Times New Roman"/>
        </w:rPr>
        <w:t xml:space="preserve">, war in the pursuit of its own global project of emancipation, the practice of liberal rule itself becomes </w:t>
      </w:r>
      <w:r w:rsidRPr="00934C34">
        <w:rPr>
          <w:rStyle w:val="Emphasis"/>
          <w:rFonts w:ascii="Times New Roman" w:hAnsi="Times New Roman" w:cs="Times New Roman"/>
        </w:rPr>
        <w:t>profoundly shaped by war</w:t>
      </w:r>
      <w:r w:rsidRPr="00934C34">
        <w:rPr>
          <w:rFonts w:ascii="Times New Roman" w:hAnsi="Times New Roman" w:cs="Times New Roman"/>
        </w:rPr>
        <w:t xml:space="preserve">.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w:t>
      </w:r>
      <w:r w:rsidRPr="00934C34">
        <w:rPr>
          <w:rStyle w:val="Emphasis"/>
          <w:rFonts w:ascii="Times New Roman" w:hAnsi="Times New Roman" w:cs="Times New Roman"/>
        </w:rPr>
        <w:t>Unlike Clausewitzean confrontations</w:t>
      </w:r>
      <w:r w:rsidRPr="00934C34">
        <w:rPr>
          <w:rStyle w:val="StyleUnderline"/>
          <w:rFonts w:ascii="Times New Roman" w:hAnsi="Times New Roman" w:cs="Times New Roman"/>
        </w:rPr>
        <w:t xml:space="preserve">, which at least provided the strategic comforts of clear demarcations (them/us, war/peace, citizen/soldier, and so on), these wars </w:t>
      </w:r>
      <w:r w:rsidRPr="00934C34">
        <w:rPr>
          <w:rStyle w:val="Emphasis"/>
          <w:rFonts w:ascii="Times New Roman" w:hAnsi="Times New Roman" w:cs="Times New Roman"/>
        </w:rPr>
        <w:t>no longer benefit</w:t>
      </w:r>
      <w:r w:rsidRPr="00934C34">
        <w:rPr>
          <w:rStyle w:val="StyleUnderline"/>
          <w:rFonts w:ascii="Times New Roman" w:hAnsi="Times New Roman" w:cs="Times New Roman"/>
        </w:rPr>
        <w:t xml:space="preserve"> from the possibility of </w:t>
      </w:r>
      <w:r w:rsidRPr="00934C34">
        <w:rPr>
          <w:rStyle w:val="Emphasis"/>
          <w:rFonts w:ascii="Times New Roman" w:hAnsi="Times New Roman" w:cs="Times New Roman"/>
        </w:rPr>
        <w:t>scoring outright victory</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retreating</w:t>
      </w:r>
      <w:r w:rsidRPr="00934C34">
        <w:rPr>
          <w:rStyle w:val="StyleUnderline"/>
          <w:rFonts w:ascii="Times New Roman" w:hAnsi="Times New Roman" w:cs="Times New Roman"/>
        </w:rPr>
        <w:t xml:space="preserve">, or achieving </w:t>
      </w:r>
      <w:r w:rsidRPr="00934C34">
        <w:rPr>
          <w:rStyle w:val="Emphasis"/>
          <w:rFonts w:ascii="Times New Roman" w:hAnsi="Times New Roman" w:cs="Times New Roman"/>
        </w:rPr>
        <w:t>a lasting negotiated peace</w:t>
      </w:r>
      <w:r w:rsidRPr="00934C34">
        <w:rPr>
          <w:rStyle w:val="StyleUnderline"/>
          <w:rFonts w:ascii="Times New Roman" w:hAnsi="Times New Roman" w:cs="Times New Roman"/>
        </w:rPr>
        <w:t xml:space="preserve"> by means of political compromise</w:t>
      </w:r>
      <w:r w:rsidRPr="00934C34">
        <w:rPr>
          <w:rFonts w:ascii="Times New Roman" w:hAnsi="Times New Roman" w:cs="Times New Roman"/>
        </w:rPr>
        <w:t xml:space="preserve">. Indeed, </w:t>
      </w:r>
      <w:r w:rsidRPr="00934C34">
        <w:rPr>
          <w:rStyle w:val="StyleUnderline"/>
          <w:rFonts w:ascii="Times New Roman" w:hAnsi="Times New Roman" w:cs="Times New Roman"/>
        </w:rPr>
        <w:t xml:space="preserve">deprived of the prospect of defining enmity in advance, war itself becomes just as </w:t>
      </w:r>
      <w:r w:rsidRPr="00934C34">
        <w:rPr>
          <w:rStyle w:val="Emphasis"/>
          <w:rFonts w:ascii="Times New Roman" w:hAnsi="Times New Roman" w:cs="Times New Roman"/>
        </w:rPr>
        <w:t>complex</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dynamic</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adaptive</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radically interconnected</w:t>
      </w:r>
      <w:r w:rsidRPr="00934C34">
        <w:rPr>
          <w:rStyle w:val="StyleUnderline"/>
          <w:rFonts w:ascii="Times New Roman" w:hAnsi="Times New Roman" w:cs="Times New Roman"/>
        </w:rPr>
        <w:t xml:space="preserve"> as the world of which it is part</w:t>
      </w:r>
      <w:r w:rsidRPr="00934C34">
        <w:rPr>
          <w:rFonts w:ascii="Times New Roman" w:hAnsi="Times New Roman" w:cs="Times New Roman"/>
        </w:rPr>
        <w:t xml:space="preserve">. That is why ‘any such war to end war becomes a war without end. . . . </w:t>
      </w:r>
      <w:r w:rsidRPr="00934C34">
        <w:rPr>
          <w:rStyle w:val="StyleUnderline"/>
          <w:rFonts w:ascii="Times New Roman" w:hAnsi="Times New Roman" w:cs="Times New Roman"/>
        </w:rPr>
        <w:t xml:space="preserve">The project of </w:t>
      </w:r>
      <w:r w:rsidRPr="00934C34">
        <w:rPr>
          <w:rStyle w:val="Emphasis"/>
          <w:rFonts w:ascii="Times New Roman" w:hAnsi="Times New Roman" w:cs="Times New Roman"/>
        </w:rPr>
        <w:t>removing war</w:t>
      </w:r>
      <w:r w:rsidRPr="00934C34">
        <w:rPr>
          <w:rStyle w:val="StyleUnderline"/>
          <w:rFonts w:ascii="Times New Roman" w:hAnsi="Times New Roman" w:cs="Times New Roman"/>
        </w:rPr>
        <w:t xml:space="preserve"> from the life of the species becomes a </w:t>
      </w:r>
      <w:r w:rsidRPr="00934C34">
        <w:rPr>
          <w:rStyle w:val="Emphasis"/>
          <w:rFonts w:ascii="Times New Roman" w:hAnsi="Times New Roman" w:cs="Times New Roman"/>
        </w:rPr>
        <w:t>lethal</w:t>
      </w:r>
      <w:r w:rsidRPr="00934C34">
        <w:rPr>
          <w:rStyle w:val="StyleUnderline"/>
          <w:rFonts w:ascii="Times New Roman" w:hAnsi="Times New Roman" w:cs="Times New Roman"/>
        </w:rPr>
        <w:t xml:space="preserve"> and</w:t>
      </w:r>
      <w:r w:rsidRPr="00934C34">
        <w:rPr>
          <w:rFonts w:ascii="Times New Roman" w:hAnsi="Times New Roman" w:cs="Times New Roman"/>
        </w:rPr>
        <w:t xml:space="preserve">, in principle, </w:t>
      </w:r>
      <w:r w:rsidRPr="00934C34">
        <w:rPr>
          <w:rStyle w:val="StyleUnderline"/>
          <w:rFonts w:ascii="Times New Roman" w:hAnsi="Times New Roman" w:cs="Times New Roman"/>
        </w:rPr>
        <w:t xml:space="preserve">continuous and </w:t>
      </w:r>
      <w:r w:rsidRPr="00934C34">
        <w:rPr>
          <w:rStyle w:val="Emphasis"/>
          <w:rFonts w:ascii="Times New Roman" w:hAnsi="Times New Roman" w:cs="Times New Roman"/>
        </w:rPr>
        <w:t>unending process’</w:t>
      </w:r>
      <w:r w:rsidRPr="00934C34">
        <w:rPr>
          <w:rFonts w:ascii="Times New Roman" w:hAnsi="Times New Roman" w:cs="Times New Roman"/>
        </w:rPr>
        <w:t xml:space="preserve"> (Dillon &amp; Reid, 2009: 32). Duffield, building on from these concerns, takes this unending scenario a stage further to suggest that since wars for humanity are inextricably bound to the global life-­chance divide, </w:t>
      </w:r>
      <w:r w:rsidRPr="00934C34">
        <w:rPr>
          <w:rStyle w:val="StyleUnderline"/>
          <w:rFonts w:ascii="Times New Roman" w:hAnsi="Times New Roman" w:cs="Times New Roman"/>
        </w:rPr>
        <w:t xml:space="preserve">it is now possible to write of </w:t>
      </w:r>
      <w:r w:rsidRPr="00934C34">
        <w:rPr>
          <w:rStyle w:val="Emphasis"/>
          <w:rFonts w:ascii="Times New Roman" w:hAnsi="Times New Roman" w:cs="Times New Roman"/>
        </w:rPr>
        <w:t>a ‘Global Civil War’</w:t>
      </w:r>
      <w:r w:rsidRPr="00934C34">
        <w:rPr>
          <w:rStyle w:val="StyleUnderline"/>
          <w:rFonts w:ascii="Times New Roman" w:hAnsi="Times New Roman" w:cs="Times New Roman"/>
        </w:rPr>
        <w:t xml:space="preserve"> into which </w:t>
      </w:r>
      <w:r w:rsidRPr="00934C34">
        <w:rPr>
          <w:rStyle w:val="Emphasis"/>
          <w:rFonts w:ascii="Times New Roman" w:hAnsi="Times New Roman" w:cs="Times New Roman"/>
        </w:rPr>
        <w:t>all life is openly recruited</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Each </w:t>
      </w:r>
      <w:r w:rsidRPr="00934C34">
        <w:rPr>
          <w:rStyle w:val="Emphasis"/>
          <w:rFonts w:ascii="Times New Roman" w:hAnsi="Times New Roman" w:cs="Times New Roman"/>
        </w:rPr>
        <w:t>crisis</w:t>
      </w:r>
      <w:r w:rsidRPr="00934C34">
        <w:rPr>
          <w:rStyle w:val="StyleUnderline"/>
          <w:rFonts w:ascii="Times New Roman" w:hAnsi="Times New Roman" w:cs="Times New Roman"/>
        </w:rPr>
        <w:t xml:space="preserve"> of global circulation</w:t>
      </w:r>
      <w:r w:rsidRPr="00934C34">
        <w:rPr>
          <w:rFonts w:ascii="Times New Roman" w:hAnsi="Times New Roman" w:cs="Times New Roman"/>
        </w:rPr>
        <w:t xml:space="preserve"> . . . </w:t>
      </w:r>
      <w:r w:rsidRPr="00934C34">
        <w:rPr>
          <w:rStyle w:val="StyleUnderline"/>
          <w:rFonts w:ascii="Times New Roman" w:hAnsi="Times New Roman" w:cs="Times New Roman"/>
        </w:rPr>
        <w:t xml:space="preserve">marks out a </w:t>
      </w:r>
      <w:r w:rsidRPr="00934C34">
        <w:rPr>
          <w:rStyle w:val="Emphasis"/>
          <w:rFonts w:ascii="Times New Roman" w:hAnsi="Times New Roman" w:cs="Times New Roman"/>
        </w:rPr>
        <w:t>terrain of global civil war</w:t>
      </w:r>
      <w:r w:rsidRPr="00934C34">
        <w:rPr>
          <w:rStyle w:val="StyleUnderline"/>
          <w:rFonts w:ascii="Times New Roman" w:hAnsi="Times New Roman" w:cs="Times New Roman"/>
        </w:rPr>
        <w:t xml:space="preserve">, or rather a tableau of wars, which is </w:t>
      </w:r>
      <w:r w:rsidRPr="00934C34">
        <w:rPr>
          <w:rStyle w:val="Emphasis"/>
          <w:rFonts w:ascii="Times New Roman" w:hAnsi="Times New Roman" w:cs="Times New Roman"/>
        </w:rPr>
        <w:t>fought on</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between</w:t>
      </w:r>
      <w:r w:rsidRPr="00934C34">
        <w:rPr>
          <w:rStyle w:val="StyleUnderline"/>
          <w:rFonts w:ascii="Times New Roman" w:hAnsi="Times New Roman" w:cs="Times New Roman"/>
        </w:rPr>
        <w:t xml:space="preserve"> the </w:t>
      </w:r>
      <w:r w:rsidRPr="00934C34">
        <w:rPr>
          <w:rStyle w:val="Emphasis"/>
          <w:rFonts w:ascii="Times New Roman" w:hAnsi="Times New Roman" w:cs="Times New Roman"/>
        </w:rPr>
        <w:t>modalities of life itself</w:t>
      </w:r>
      <w:r w:rsidRPr="00934C34">
        <w:rPr>
          <w:rFonts w:ascii="Times New Roman" w:hAnsi="Times New Roman" w:cs="Times New Roman"/>
        </w:rPr>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934C34">
        <w:rPr>
          <w:rStyle w:val="StyleUnderline"/>
          <w:rFonts w:ascii="Times New Roman" w:hAnsi="Times New Roman" w:cs="Times New Roman"/>
        </w:rPr>
        <w:t xml:space="preserve">liberalism </w:t>
      </w:r>
      <w:r w:rsidRPr="00934C34">
        <w:rPr>
          <w:rStyle w:val="Emphasis"/>
          <w:rFonts w:ascii="Times New Roman" w:hAnsi="Times New Roman" w:cs="Times New Roman"/>
        </w:rPr>
        <w:t>gains its mastery</w:t>
      </w:r>
      <w:r w:rsidRPr="00934C34">
        <w:rPr>
          <w:rStyle w:val="StyleUnderline"/>
          <w:rFonts w:ascii="Times New Roman" w:hAnsi="Times New Roman" w:cs="Times New Roman"/>
        </w:rPr>
        <w:t xml:space="preserve"> by posing fundamental </w:t>
      </w:r>
      <w:r w:rsidRPr="00934C34">
        <w:rPr>
          <w:rStyle w:val="Emphasis"/>
          <w:rFonts w:ascii="Times New Roman" w:hAnsi="Times New Roman" w:cs="Times New Roman"/>
        </w:rPr>
        <w:t>questions of life and death</w:t>
      </w:r>
      <w:r w:rsidRPr="00934C34">
        <w:rPr>
          <w:rFonts w:ascii="Times New Roman" w:hAnsi="Times New Roman" w:cs="Times New Roman"/>
        </w:rPr>
        <w:t xml:space="preserve"> – that is, who is to live and who can be killed – </w:t>
      </w:r>
      <w:r w:rsidRPr="00934C34">
        <w:rPr>
          <w:rStyle w:val="StyleUnderline"/>
          <w:rFonts w:ascii="Times New Roman" w:hAnsi="Times New Roman" w:cs="Times New Roman"/>
        </w:rPr>
        <w:t xml:space="preserve">disrupting the narrative that ordinarily takes sovereignty to be the point of theoretical departure, civil war now appears to be driven by a </w:t>
      </w:r>
      <w:r w:rsidRPr="00934C34">
        <w:rPr>
          <w:rStyle w:val="Emphasis"/>
          <w:rFonts w:ascii="Times New Roman" w:hAnsi="Times New Roman" w:cs="Times New Roman"/>
        </w:rPr>
        <w:t>globally ambitious biopolitical imperative</w:t>
      </w:r>
      <w:r w:rsidRPr="00934C34">
        <w:rPr>
          <w:rFonts w:ascii="Times New Roman" w:hAnsi="Times New Roman" w:cs="Times New Roman"/>
        </w:rPr>
        <w:t xml:space="preserve"> (see below). Liberals have continuously made reference to humanity in order to justify their use of military force (Ignatieff, 2003). </w:t>
      </w:r>
      <w:r w:rsidRPr="00934C34">
        <w:rPr>
          <w:rStyle w:val="StyleUnderline"/>
          <w:rFonts w:ascii="Times New Roman" w:hAnsi="Times New Roman" w:cs="Times New Roman"/>
        </w:rPr>
        <w:t>War</w:t>
      </w:r>
      <w:r w:rsidRPr="00934C34">
        <w:rPr>
          <w:rFonts w:ascii="Times New Roman" w:hAnsi="Times New Roman" w:cs="Times New Roman"/>
        </w:rPr>
        <w:t xml:space="preserve">, if there is to be one, </w:t>
      </w:r>
      <w:r w:rsidRPr="00934C34">
        <w:rPr>
          <w:rStyle w:val="StyleUnderline"/>
          <w:rFonts w:ascii="Times New Roman" w:hAnsi="Times New Roman" w:cs="Times New Roman"/>
        </w:rPr>
        <w:t xml:space="preserve">must be for </w:t>
      </w:r>
      <w:r w:rsidRPr="00934C34">
        <w:rPr>
          <w:rStyle w:val="Emphasis"/>
          <w:rFonts w:ascii="Times New Roman" w:hAnsi="Times New Roman" w:cs="Times New Roman"/>
        </w:rPr>
        <w:t>the unification of the species</w:t>
      </w:r>
      <w:r w:rsidRPr="00934C34">
        <w:rPr>
          <w:rFonts w:ascii="Times New Roman" w:hAnsi="Times New Roman" w:cs="Times New Roman"/>
        </w:rPr>
        <w:t xml:space="preserve">.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w:t>
      </w:r>
      <w:r w:rsidRPr="00934C34">
        <w:rPr>
          <w:rFonts w:ascii="Times New Roman" w:hAnsi="Times New Roman" w:cs="Times New Roman"/>
        </w:rPr>
        <w:lastRenderedPageBreak/>
        <w:t xml:space="preserve">associated with liberal idealism (see Gray, 2008), insufficient attention has been paid to the contested nature of all the tactics deployed in the will to govern illiberal populations. </w:t>
      </w:r>
      <w:r w:rsidRPr="00934C34">
        <w:rPr>
          <w:rStyle w:val="StyleUnderline"/>
          <w:rFonts w:ascii="Times New Roman" w:hAnsi="Times New Roman" w:cs="Times New Roman"/>
        </w:rPr>
        <w:t>Foucault</w:t>
      </w:r>
      <w:r w:rsidRPr="00934C34">
        <w:rPr>
          <w:rFonts w:ascii="Times New Roman" w:hAnsi="Times New Roman" w:cs="Times New Roman"/>
        </w:rPr>
        <w:t xml:space="preserve"> returns here with renewed vigour. He </w:t>
      </w:r>
      <w:r w:rsidRPr="00934C34">
        <w:rPr>
          <w:rStyle w:val="StyleUnderline"/>
          <w:rFonts w:ascii="Times New Roman" w:hAnsi="Times New Roman" w:cs="Times New Roman"/>
        </w:rPr>
        <w:t xml:space="preserve">understood that </w:t>
      </w:r>
      <w:r w:rsidRPr="00934C34">
        <w:rPr>
          <w:rStyle w:val="Emphasis"/>
          <w:rFonts w:ascii="Times New Roman" w:hAnsi="Times New Roman" w:cs="Times New Roman"/>
        </w:rPr>
        <w:t>forms of war</w:t>
      </w:r>
      <w:r w:rsidRPr="00934C34">
        <w:rPr>
          <w:rStyle w:val="StyleUnderline"/>
          <w:rFonts w:ascii="Times New Roman" w:hAnsi="Times New Roman" w:cs="Times New Roman"/>
        </w:rPr>
        <w:t xml:space="preserve"> have always been </w:t>
      </w:r>
      <w:r w:rsidRPr="00934C34">
        <w:rPr>
          <w:rStyle w:val="Emphasis"/>
          <w:rFonts w:ascii="Times New Roman" w:hAnsi="Times New Roman" w:cs="Times New Roman"/>
        </w:rPr>
        <w:t>aligned</w:t>
      </w:r>
      <w:r w:rsidRPr="00934C34">
        <w:rPr>
          <w:rStyle w:val="StyleUnderline"/>
          <w:rFonts w:ascii="Times New Roman" w:hAnsi="Times New Roman" w:cs="Times New Roman"/>
        </w:rPr>
        <w:t xml:space="preserve"> with </w:t>
      </w:r>
      <w:r w:rsidRPr="00934C34">
        <w:rPr>
          <w:rStyle w:val="Emphasis"/>
          <w:rFonts w:ascii="Times New Roman" w:hAnsi="Times New Roman" w:cs="Times New Roman"/>
        </w:rPr>
        <w:t>forms of life</w:t>
      </w:r>
      <w:r w:rsidRPr="00934C34">
        <w:rPr>
          <w:rStyle w:val="StyleUnderline"/>
          <w:rFonts w:ascii="Times New Roman" w:hAnsi="Times New Roman" w:cs="Times New Roman"/>
        </w:rPr>
        <w:t>. Liberal wars are no exception</w:t>
      </w:r>
      <w:r w:rsidRPr="00934C34">
        <w:rPr>
          <w:rFonts w:ascii="Times New Roman" w:hAnsi="Times New Roman" w:cs="Times New Roman"/>
        </w:rPr>
        <w:t xml:space="preserve">. Fought in the name of endangered humanity, </w:t>
      </w:r>
      <w:r w:rsidRPr="00934C34">
        <w:rPr>
          <w:rStyle w:val="StyleUnderline"/>
          <w:rFonts w:ascii="Times New Roman" w:hAnsi="Times New Roman" w:cs="Times New Roman"/>
        </w:rPr>
        <w:t xml:space="preserve">humanity itself finds </w:t>
      </w:r>
      <w:r w:rsidRPr="00934C34">
        <w:rPr>
          <w:rStyle w:val="Emphasis"/>
          <w:rFonts w:ascii="Times New Roman" w:hAnsi="Times New Roman" w:cs="Times New Roman"/>
        </w:rPr>
        <w:t>its most meaningful expression</w:t>
      </w:r>
      <w:r w:rsidRPr="00934C34">
        <w:rPr>
          <w:rStyle w:val="StyleUnderline"/>
          <w:rFonts w:ascii="Times New Roman" w:hAnsi="Times New Roman" w:cs="Times New Roman"/>
        </w:rPr>
        <w:t xml:space="preserve"> through the battles waged in its name: At this point we can </w:t>
      </w:r>
      <w:r w:rsidRPr="00934C34">
        <w:rPr>
          <w:rStyle w:val="Emphasis"/>
          <w:rFonts w:ascii="Times New Roman" w:hAnsi="Times New Roman" w:cs="Times New Roman"/>
        </w:rPr>
        <w:t>invert Clausewitz’s proposition</w:t>
      </w:r>
      <w:r w:rsidRPr="00934C34">
        <w:rPr>
          <w:rStyle w:val="StyleUnderline"/>
          <w:rFonts w:ascii="Times New Roman" w:hAnsi="Times New Roman" w:cs="Times New Roman"/>
        </w:rPr>
        <w:t xml:space="preserve"> and say that politics is the </w:t>
      </w:r>
      <w:r w:rsidRPr="00934C34">
        <w:rPr>
          <w:rStyle w:val="Emphasis"/>
          <w:rFonts w:ascii="Times New Roman" w:hAnsi="Times New Roman" w:cs="Times New Roman"/>
        </w:rPr>
        <w:t xml:space="preserve">continuation of war by other </w:t>
      </w:r>
      <w:proofErr w:type="gramStart"/>
      <w:r w:rsidRPr="00934C34">
        <w:rPr>
          <w:rStyle w:val="Emphasis"/>
          <w:rFonts w:ascii="Times New Roman" w:hAnsi="Times New Roman" w:cs="Times New Roman"/>
        </w:rPr>
        <w:t>means</w:t>
      </w:r>
      <w:r w:rsidRPr="00934C34">
        <w:rPr>
          <w:rFonts w:ascii="Times New Roman" w:hAnsi="Times New Roman" w:cs="Times New Roman"/>
        </w:rPr>
        <w:t>.</w:t>
      </w:r>
      <w:proofErr w:type="gramEnd"/>
      <w:r w:rsidRPr="00934C34">
        <w:rPr>
          <w:rFonts w:ascii="Times New Roman" w:hAnsi="Times New Roman" w:cs="Times New Roman"/>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934C34">
        <w:rPr>
          <w:rStyle w:val="StyleUnderline"/>
          <w:rFonts w:ascii="Times New Roman" w:hAnsi="Times New Roman" w:cs="Times New Roman"/>
        </w:rPr>
        <w:t xml:space="preserve">political struggles, these clashes over and with power, these modifications of relations of force – the shifting balances, the reversals – in a political system, </w:t>
      </w:r>
      <w:r w:rsidRPr="00934C34">
        <w:rPr>
          <w:rStyle w:val="Emphasis"/>
          <w:rFonts w:ascii="Times New Roman" w:hAnsi="Times New Roman" w:cs="Times New Roman"/>
        </w:rPr>
        <w:t xml:space="preserve">all these things must </w:t>
      </w:r>
      <w:r w:rsidRPr="00934C34">
        <w:rPr>
          <w:rStyle w:val="StyleUnderline"/>
          <w:rFonts w:ascii="Times New Roman" w:hAnsi="Times New Roman" w:cs="Times New Roman"/>
        </w:rPr>
        <w:t>be interpreted as a continuation of war. And they are interpreted as so many episodes, fragmentations, and displacements of the war itself. We are always writing the history of the same war, even when we are writing the history of peace and its institutions</w:t>
      </w:r>
      <w:r w:rsidRPr="00934C34">
        <w:rPr>
          <w:rFonts w:ascii="Times New Roman" w:hAnsi="Times New Roman" w:cs="Times New Roman"/>
        </w:rPr>
        <w:t xml:space="preserve">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w:t>
      </w:r>
      <w:r w:rsidRPr="00934C34">
        <w:rPr>
          <w:rStyle w:val="StyleUnderline"/>
          <w:rFonts w:ascii="Times New Roman" w:hAnsi="Times New Roman" w:cs="Times New Roman"/>
        </w:rPr>
        <w:t xml:space="preserve">The </w:t>
      </w:r>
      <w:r w:rsidRPr="00934C34">
        <w:rPr>
          <w:rStyle w:val="Emphasis"/>
          <w:rFonts w:ascii="Times New Roman" w:hAnsi="Times New Roman" w:cs="Times New Roman"/>
        </w:rPr>
        <w:t>mental models</w:t>
      </w:r>
      <w:r w:rsidRPr="00934C34">
        <w:rPr>
          <w:rStyle w:val="StyleUnderline"/>
          <w:rFonts w:ascii="Times New Roman" w:hAnsi="Times New Roman" w:cs="Times New Roman"/>
        </w:rPr>
        <w:t xml:space="preserve"> of </w:t>
      </w:r>
      <w:r w:rsidRPr="00934C34">
        <w:rPr>
          <w:rStyle w:val="Emphasis"/>
          <w:rFonts w:ascii="Times New Roman" w:hAnsi="Times New Roman" w:cs="Times New Roman"/>
        </w:rPr>
        <w:t>20th century mass warfare</w:t>
      </w:r>
      <w:r w:rsidRPr="00934C34">
        <w:rPr>
          <w:rStyle w:val="StyleUnderline"/>
          <w:rFonts w:ascii="Times New Roman" w:hAnsi="Times New Roman" w:cs="Times New Roman"/>
        </w:rPr>
        <w:t xml:space="preserve"> are not fit for </w:t>
      </w:r>
      <w:r w:rsidRPr="00934C34">
        <w:rPr>
          <w:rStyle w:val="Emphasis"/>
          <w:rFonts w:ascii="Times New Roman" w:hAnsi="Times New Roman" w:cs="Times New Roman"/>
        </w:rPr>
        <w:t>21st century counterinsurgency</w:t>
      </w:r>
      <w:r w:rsidRPr="00934C34">
        <w:rPr>
          <w:rFonts w:ascii="Times New Roman" w:hAnsi="Times New Roman" w:cs="Times New Roman"/>
        </w:rPr>
        <w:t xml:space="preserve">.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934C34">
        <w:rPr>
          <w:rStyle w:val="Emphasis"/>
          <w:rFonts w:ascii="Times New Roman" w:hAnsi="Times New Roman" w:cs="Times New Roman"/>
        </w:rPr>
        <w:t>Inverting Clausewitz on a planetary scale</w:t>
      </w:r>
      <w:r w:rsidRPr="00934C34">
        <w:rPr>
          <w:rStyle w:val="StyleUnderline"/>
          <w:rFonts w:ascii="Times New Roman" w:hAnsi="Times New Roman" w:cs="Times New Roman"/>
        </w:rPr>
        <w:t xml:space="preserve"> – hence promoting the collapse of all meaningful distinctions that once held together the fixed terms of Newtonian space (i.e. inside/outside, friend/enemy, citizen/soldier, war/peace, and so forth), he firmly locates the conflict among the world of peoples</w:t>
      </w:r>
      <w:r w:rsidRPr="00934C34">
        <w:rPr>
          <w:rFonts w:ascii="Times New Roman" w:hAnsi="Times New Roman" w:cs="Times New Roman"/>
        </w:rPr>
        <w:t xml:space="preserve">. With global war there-­ fore appearing to be an internal state of affairs, vanquishing enemies can no longer be sanctioned for the mere defence of things. </w:t>
      </w:r>
      <w:r w:rsidRPr="00934C34">
        <w:rPr>
          <w:rStyle w:val="StyleUnderline"/>
          <w:rFonts w:ascii="Times New Roman" w:hAnsi="Times New Roman" w:cs="Times New Roman"/>
        </w:rPr>
        <w:t xml:space="preserve">A new moment has arrived, in which </w:t>
      </w:r>
      <w:r w:rsidRPr="00934C34">
        <w:rPr>
          <w:rStyle w:val="Emphasis"/>
          <w:rFonts w:ascii="Times New Roman" w:hAnsi="Times New Roman" w:cs="Times New Roman"/>
        </w:rPr>
        <w:t>the destiny of humanity</w:t>
      </w:r>
      <w:r w:rsidRPr="00934C34">
        <w:rPr>
          <w:rStyle w:val="StyleUnderline"/>
          <w:rFonts w:ascii="Times New Roman" w:hAnsi="Times New Roman" w:cs="Times New Roman"/>
        </w:rPr>
        <w:t xml:space="preserve"> as a whole is being </w:t>
      </w:r>
      <w:r w:rsidRPr="00934C34">
        <w:rPr>
          <w:rStyle w:val="Emphasis"/>
          <w:rFonts w:ascii="Times New Roman" w:hAnsi="Times New Roman" w:cs="Times New Roman"/>
        </w:rPr>
        <w:t>wagered</w:t>
      </w:r>
      <w:r w:rsidRPr="00934C34">
        <w:rPr>
          <w:rStyle w:val="StyleUnderline"/>
          <w:rFonts w:ascii="Times New Roman" w:hAnsi="Times New Roman" w:cs="Times New Roman"/>
        </w:rPr>
        <w:t xml:space="preserve"> on </w:t>
      </w:r>
      <w:r w:rsidRPr="00934C34">
        <w:rPr>
          <w:rStyle w:val="Emphasis"/>
          <w:rFonts w:ascii="Times New Roman" w:hAnsi="Times New Roman" w:cs="Times New Roman"/>
        </w:rPr>
        <w:t>the success of humanity’s own political strategies</w:t>
      </w:r>
      <w:r w:rsidRPr="00934C34">
        <w:rPr>
          <w:rFonts w:ascii="Times New Roman" w:hAnsi="Times New Roman" w:cs="Times New Roman"/>
        </w:rPr>
        <w:t xml:space="preserve">. </w:t>
      </w:r>
      <w:r w:rsidRPr="00934C34">
        <w:rPr>
          <w:rStyle w:val="StyleUnderline"/>
          <w:rFonts w:ascii="Times New Roman" w:hAnsi="Times New Roman" w:cs="Times New Roman"/>
        </w:rPr>
        <w:t>No coincidence</w:t>
      </w:r>
      <w:r w:rsidRPr="00934C34">
        <w:rPr>
          <w:rFonts w:ascii="Times New Roman" w:hAnsi="Times New Roman" w:cs="Times New Roman"/>
        </w:rPr>
        <w:t xml:space="preserve">, then, </w:t>
      </w:r>
      <w:r w:rsidRPr="00934C34">
        <w:rPr>
          <w:rStyle w:val="StyleUnderline"/>
          <w:rFonts w:ascii="Times New Roman" w:hAnsi="Times New Roman" w:cs="Times New Roman"/>
        </w:rPr>
        <w:t>that authors like David Kilcullen</w:t>
      </w:r>
      <w:r w:rsidRPr="00934C34">
        <w:rPr>
          <w:rFonts w:ascii="Times New Roman" w:hAnsi="Times New Roman" w:cs="Times New Roman"/>
        </w:rPr>
        <w:t xml:space="preserve"> – a key architect in the formulation of counterinsurgency strategies in Iraq and Afghanistan, </w:t>
      </w:r>
      <w:r w:rsidRPr="00934C34">
        <w:rPr>
          <w:rStyle w:val="StyleUnderline"/>
          <w:rFonts w:ascii="Times New Roman" w:hAnsi="Times New Roman" w:cs="Times New Roman"/>
        </w:rPr>
        <w:t xml:space="preserve">argue for </w:t>
      </w:r>
      <w:r w:rsidRPr="00934C34">
        <w:rPr>
          <w:rStyle w:val="Emphasis"/>
          <w:rFonts w:ascii="Times New Roman" w:hAnsi="Times New Roman" w:cs="Times New Roman"/>
        </w:rPr>
        <w:t>a global insurgency paradigm</w:t>
      </w:r>
      <w:r w:rsidRPr="00934C34">
        <w:rPr>
          <w:rStyle w:val="StyleUnderline"/>
          <w:rFonts w:ascii="Times New Roman" w:hAnsi="Times New Roman" w:cs="Times New Roman"/>
        </w:rPr>
        <w:t xml:space="preserve"> without too much controversy</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Viewed from the perspective of power, global insurgency is after all nothing more than </w:t>
      </w:r>
      <w:r w:rsidRPr="00934C34">
        <w:rPr>
          <w:rStyle w:val="Emphasis"/>
          <w:rFonts w:ascii="Times New Roman" w:hAnsi="Times New Roman" w:cs="Times New Roman"/>
        </w:rPr>
        <w:t>the advent of a global civil war</w:t>
      </w:r>
      <w:r w:rsidRPr="00934C34">
        <w:rPr>
          <w:rStyle w:val="StyleUnderline"/>
          <w:rFonts w:ascii="Times New Roman" w:hAnsi="Times New Roman" w:cs="Times New Roman"/>
        </w:rPr>
        <w:t xml:space="preserve"> fought for </w:t>
      </w:r>
      <w:r w:rsidRPr="00934C34">
        <w:rPr>
          <w:rStyle w:val="Emphasis"/>
          <w:rFonts w:ascii="Times New Roman" w:hAnsi="Times New Roman" w:cs="Times New Roman"/>
        </w:rPr>
        <w:t>the biopolitical spoils of life</w:t>
      </w:r>
      <w:r w:rsidRPr="00934C34">
        <w:rPr>
          <w:rFonts w:ascii="Times New Roman" w:hAnsi="Times New Roman" w:cs="Times New Roman"/>
        </w:rPr>
        <w:t xml:space="preserv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w:t>
      </w:r>
      <w:r w:rsidRPr="00934C34">
        <w:rPr>
          <w:rStyle w:val="StyleUnderline"/>
          <w:rFonts w:ascii="Times New Roman" w:hAnsi="Times New Roman" w:cs="Times New Roman"/>
        </w:rPr>
        <w:t xml:space="preserve">Demanding in other words </w:t>
      </w:r>
      <w:r w:rsidRPr="00934C34">
        <w:rPr>
          <w:rStyle w:val="Emphasis"/>
          <w:rFonts w:ascii="Times New Roman" w:hAnsi="Times New Roman" w:cs="Times New Roman"/>
        </w:rPr>
        <w:t>a planetary outlook</w:t>
      </w:r>
      <w:r w:rsidRPr="00934C34">
        <w:rPr>
          <w:rStyle w:val="StyleUnderline"/>
          <w:rFonts w:ascii="Times New Roman" w:hAnsi="Times New Roman" w:cs="Times New Roman"/>
        </w:rPr>
        <w:t xml:space="preserve">, it </w:t>
      </w:r>
      <w:r w:rsidRPr="00934C34">
        <w:rPr>
          <w:rStyle w:val="Emphasis"/>
          <w:rFonts w:ascii="Times New Roman" w:hAnsi="Times New Roman" w:cs="Times New Roman"/>
        </w:rPr>
        <w:t>collapses</w:t>
      </w:r>
      <w:r w:rsidRPr="00934C34">
        <w:rPr>
          <w:rStyle w:val="StyleUnderline"/>
          <w:rFonts w:ascii="Times New Roman" w:hAnsi="Times New Roman" w:cs="Times New Roman"/>
        </w:rPr>
        <w:t xml:space="preserve"> the </w:t>
      </w:r>
      <w:r w:rsidRPr="00934C34">
        <w:rPr>
          <w:rStyle w:val="Emphasis"/>
          <w:rFonts w:ascii="Times New Roman" w:hAnsi="Times New Roman" w:cs="Times New Roman"/>
        </w:rPr>
        <w:t>local</w:t>
      </w:r>
      <w:r w:rsidRPr="00934C34">
        <w:rPr>
          <w:rStyle w:val="StyleUnderline"/>
          <w:rFonts w:ascii="Times New Roman" w:hAnsi="Times New Roman" w:cs="Times New Roman"/>
        </w:rPr>
        <w:t xml:space="preserve"> into the </w:t>
      </w:r>
      <w:r w:rsidRPr="00934C34">
        <w:rPr>
          <w:rStyle w:val="Emphasis"/>
          <w:rFonts w:ascii="Times New Roman" w:hAnsi="Times New Roman" w:cs="Times New Roman"/>
        </w:rPr>
        <w:t>global</w:t>
      </w:r>
      <w:r w:rsidRPr="00934C34">
        <w:rPr>
          <w:rStyle w:val="StyleUnderline"/>
          <w:rFonts w:ascii="Times New Roman" w:hAnsi="Times New Roman" w:cs="Times New Roman"/>
        </w:rPr>
        <w:t xml:space="preserve"> so that life’s radical interconnectivity implies that absolutely nothing can be left to chance</w:t>
      </w:r>
      <w:r w:rsidRPr="00934C34">
        <w:rPr>
          <w:rFonts w:ascii="Times New Roman" w:hAnsi="Times New Roman" w:cs="Times New Roman"/>
        </w:rPr>
        <w:t xml:space="preserve">. While liberals have therefore been at pains to offer a more humane recovery to the overt failures of military excess in current theatres of operation, </w:t>
      </w:r>
      <w:r w:rsidRPr="00934C34">
        <w:rPr>
          <w:rStyle w:val="StyleUnderline"/>
          <w:rFonts w:ascii="Times New Roman" w:hAnsi="Times New Roman" w:cs="Times New Roman"/>
        </w:rPr>
        <w:t xml:space="preserve">warfare has not in any way been removed from the species. Instead, humanized in the name of local sensitivities, </w:t>
      </w:r>
      <w:r w:rsidRPr="00934C34">
        <w:rPr>
          <w:rStyle w:val="Emphasis"/>
          <w:rFonts w:ascii="Times New Roman" w:hAnsi="Times New Roman" w:cs="Times New Roman"/>
        </w:rPr>
        <w:t>doing what is necessary</w:t>
      </w:r>
      <w:r w:rsidRPr="00934C34">
        <w:rPr>
          <w:rStyle w:val="StyleUnderline"/>
          <w:rFonts w:ascii="Times New Roman" w:hAnsi="Times New Roman" w:cs="Times New Roman"/>
        </w:rPr>
        <w:t xml:space="preserve"> out of </w:t>
      </w:r>
      <w:r w:rsidRPr="00934C34">
        <w:rPr>
          <w:rStyle w:val="Emphasis"/>
          <w:rFonts w:ascii="Times New Roman" w:hAnsi="Times New Roman" w:cs="Times New Roman"/>
        </w:rPr>
        <w:t>global species necessity</w:t>
      </w:r>
      <w:r w:rsidRPr="00934C34">
        <w:rPr>
          <w:rStyle w:val="StyleUnderline"/>
          <w:rFonts w:ascii="Times New Roman" w:hAnsi="Times New Roman" w:cs="Times New Roman"/>
        </w:rPr>
        <w:t xml:space="preserve"> now implies that war effectively </w:t>
      </w:r>
      <w:r w:rsidRPr="00934C34">
        <w:rPr>
          <w:rStyle w:val="Emphasis"/>
          <w:rFonts w:ascii="Times New Roman" w:hAnsi="Times New Roman" w:cs="Times New Roman"/>
        </w:rPr>
        <w:t>takes place by every means</w:t>
      </w:r>
      <w:r w:rsidRPr="00934C34">
        <w:rPr>
          <w:rFonts w:ascii="Times New Roman" w:hAnsi="Times New Roman" w:cs="Times New Roman"/>
        </w:rPr>
        <w:t xml:space="preserve">.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w:t>
      </w:r>
      <w:r w:rsidRPr="00934C34">
        <w:rPr>
          <w:rStyle w:val="StyleUnderline"/>
          <w:rFonts w:ascii="Times New Roman" w:hAnsi="Times New Roman" w:cs="Times New Roman"/>
        </w:rPr>
        <w:t>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w:t>
      </w:r>
      <w:r w:rsidRPr="00934C34">
        <w:rPr>
          <w:rFonts w:ascii="Times New Roman" w:hAnsi="Times New Roman" w:cs="Times New Roman"/>
        </w:rPr>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934C34">
        <w:rPr>
          <w:rStyle w:val="StyleUnderline"/>
          <w:rFonts w:ascii="Times New Roman" w:hAnsi="Times New Roman" w:cs="Times New Roman"/>
        </w:rPr>
        <w:t xml:space="preserve">With </w:t>
      </w:r>
      <w:r w:rsidRPr="00934C34">
        <w:rPr>
          <w:rStyle w:val="Emphasis"/>
          <w:rFonts w:ascii="Times New Roman" w:hAnsi="Times New Roman" w:cs="Times New Roman"/>
        </w:rPr>
        <w:t>enmity</w:t>
      </w:r>
      <w:r w:rsidRPr="00934C34">
        <w:rPr>
          <w:rStyle w:val="StyleUnderline"/>
          <w:rFonts w:ascii="Times New Roman" w:hAnsi="Times New Roman" w:cs="Times New Roman"/>
        </w:rPr>
        <w:t xml:space="preserve"> instead </w:t>
      </w:r>
      <w:r w:rsidRPr="00934C34">
        <w:rPr>
          <w:rStyle w:val="Emphasis"/>
          <w:rFonts w:ascii="Times New Roman" w:hAnsi="Times New Roman" w:cs="Times New Roman"/>
        </w:rPr>
        <w:t>depending</w:t>
      </w:r>
      <w:r w:rsidRPr="00934C34">
        <w:rPr>
          <w:rStyle w:val="StyleUnderline"/>
          <w:rFonts w:ascii="Times New Roman" w:hAnsi="Times New Roman" w:cs="Times New Roman"/>
        </w:rPr>
        <w:t xml:space="preserve"> upon the </w:t>
      </w:r>
      <w:r w:rsidRPr="00934C34">
        <w:rPr>
          <w:rStyle w:val="Emphasis"/>
          <w:rFonts w:ascii="Times New Roman" w:hAnsi="Times New Roman" w:cs="Times New Roman"/>
        </w:rPr>
        <w:t>complex</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adaptive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dynamic</w:t>
      </w:r>
      <w:r w:rsidRPr="00934C34">
        <w:rPr>
          <w:rStyle w:val="StyleUnderline"/>
          <w:rFonts w:ascii="Times New Roman" w:hAnsi="Times New Roman" w:cs="Times New Roman"/>
        </w:rPr>
        <w:t xml:space="preserve"> account of </w:t>
      </w:r>
      <w:r w:rsidRPr="00934C34">
        <w:rPr>
          <w:rStyle w:val="Emphasis"/>
          <w:rFonts w:ascii="Times New Roman" w:hAnsi="Times New Roman" w:cs="Times New Roman"/>
        </w:rPr>
        <w:t>life itself</w:t>
      </w:r>
      <w:r w:rsidRPr="00934C34">
        <w:rPr>
          <w:rStyle w:val="StyleUnderline"/>
          <w:rFonts w:ascii="Times New Roman" w:hAnsi="Times New Roman" w:cs="Times New Roman"/>
        </w:rPr>
        <w:t xml:space="preserve">, what becomes </w:t>
      </w:r>
      <w:r w:rsidRPr="00934C34">
        <w:rPr>
          <w:rStyle w:val="Emphasis"/>
          <w:rFonts w:ascii="Times New Roman" w:hAnsi="Times New Roman" w:cs="Times New Roman"/>
        </w:rPr>
        <w:t>dangerous</w:t>
      </w:r>
      <w:r w:rsidRPr="00934C34">
        <w:rPr>
          <w:rStyle w:val="StyleUnderline"/>
          <w:rFonts w:ascii="Times New Roman" w:hAnsi="Times New Roman" w:cs="Times New Roman"/>
        </w:rPr>
        <w:t xml:space="preserve"> emerges from </w:t>
      </w:r>
      <w:r w:rsidRPr="00934C34">
        <w:rPr>
          <w:rStyle w:val="Emphasis"/>
          <w:rFonts w:ascii="Times New Roman" w:hAnsi="Times New Roman" w:cs="Times New Roman"/>
        </w:rPr>
        <w:t>within the liberal imaginary of threat</w:t>
      </w:r>
      <w:r w:rsidRPr="00934C34">
        <w:rPr>
          <w:rFonts w:ascii="Times New Roman" w:hAnsi="Times New Roman" w:cs="Times New Roman"/>
        </w:rPr>
        <w:t xml:space="preserve">. </w:t>
      </w:r>
      <w:r w:rsidRPr="00934C34">
        <w:rPr>
          <w:rStyle w:val="Emphasis"/>
          <w:rFonts w:ascii="Times New Roman" w:hAnsi="Times New Roman" w:cs="Times New Roman"/>
        </w:rPr>
        <w:t>Violence</w:t>
      </w:r>
      <w:r w:rsidRPr="00934C34">
        <w:rPr>
          <w:rFonts w:ascii="Times New Roman" w:hAnsi="Times New Roman" w:cs="Times New Roman"/>
        </w:rPr>
        <w:t xml:space="preserve"> accordingly </w:t>
      </w:r>
      <w:r w:rsidRPr="00934C34">
        <w:rPr>
          <w:rStyle w:val="StyleUnderline"/>
          <w:rFonts w:ascii="Times New Roman" w:hAnsi="Times New Roman" w:cs="Times New Roman"/>
        </w:rPr>
        <w:t xml:space="preserve">can only be </w:t>
      </w:r>
      <w:r w:rsidRPr="00934C34">
        <w:rPr>
          <w:rStyle w:val="Emphasis"/>
          <w:rFonts w:ascii="Times New Roman" w:hAnsi="Times New Roman" w:cs="Times New Roman"/>
        </w:rPr>
        <w:t>sanctioned</w:t>
      </w:r>
      <w:r w:rsidRPr="00934C34">
        <w:rPr>
          <w:rStyle w:val="StyleUnderline"/>
          <w:rFonts w:ascii="Times New Roman" w:hAnsi="Times New Roman" w:cs="Times New Roman"/>
        </w:rPr>
        <w:t xml:space="preserve"> against those </w:t>
      </w:r>
      <w:r w:rsidRPr="00934C34">
        <w:rPr>
          <w:rStyle w:val="Emphasis"/>
          <w:rFonts w:ascii="Times New Roman" w:hAnsi="Times New Roman" w:cs="Times New Roman"/>
        </w:rPr>
        <w:t>newly appointed enemies of humanity</w:t>
      </w:r>
      <w:r w:rsidRPr="00934C34">
        <w:rPr>
          <w:rFonts w:ascii="Times New Roman" w:hAnsi="Times New Roman" w:cs="Times New Roman"/>
        </w:rPr>
        <w:t xml:space="preserve"> – </w:t>
      </w:r>
      <w:r w:rsidRPr="00934C34">
        <w:rPr>
          <w:rStyle w:val="StyleUnderline"/>
          <w:rFonts w:ascii="Times New Roman" w:hAnsi="Times New Roman" w:cs="Times New Roman"/>
        </w:rPr>
        <w:t>a phrase that</w:t>
      </w:r>
      <w:r w:rsidRPr="00934C34">
        <w:rPr>
          <w:rFonts w:ascii="Times New Roman" w:hAnsi="Times New Roman" w:cs="Times New Roman"/>
        </w:rPr>
        <w:t xml:space="preserve">, immeasurably greater than any juridical category, </w:t>
      </w:r>
      <w:r w:rsidRPr="00934C34">
        <w:rPr>
          <w:rStyle w:val="StyleUnderline"/>
          <w:rFonts w:ascii="Times New Roman" w:hAnsi="Times New Roman" w:cs="Times New Roman"/>
        </w:rPr>
        <w:t xml:space="preserve">necessarily affords </w:t>
      </w:r>
      <w:r w:rsidRPr="00934C34">
        <w:rPr>
          <w:rStyle w:val="Emphasis"/>
          <w:rFonts w:ascii="Times New Roman" w:hAnsi="Times New Roman" w:cs="Times New Roman"/>
        </w:rPr>
        <w:t>enmity</w:t>
      </w:r>
      <w:r w:rsidRPr="00934C34">
        <w:rPr>
          <w:rStyle w:val="StyleUnderline"/>
          <w:rFonts w:ascii="Times New Roman" w:hAnsi="Times New Roman" w:cs="Times New Roman"/>
        </w:rPr>
        <w:t xml:space="preserve"> an </w:t>
      </w:r>
      <w:r w:rsidRPr="00934C34">
        <w:rPr>
          <w:rStyle w:val="Emphasis"/>
          <w:rFonts w:ascii="Times New Roman" w:hAnsi="Times New Roman" w:cs="Times New Roman"/>
        </w:rPr>
        <w:t>internal quality inherent to the species</w:t>
      </w:r>
      <w:r w:rsidRPr="00934C34">
        <w:rPr>
          <w:rStyle w:val="StyleUnderline"/>
          <w:rFonts w:ascii="Times New Roman" w:hAnsi="Times New Roman" w:cs="Times New Roman"/>
        </w:rPr>
        <w:t xml:space="preserve"> complete, for </w:t>
      </w:r>
      <w:r w:rsidRPr="00934C34">
        <w:rPr>
          <w:rStyle w:val="Emphasis"/>
          <w:rFonts w:ascii="Times New Roman" w:hAnsi="Times New Roman" w:cs="Times New Roman"/>
        </w:rPr>
        <w:t>the sake of planetary survival</w:t>
      </w:r>
      <w:r w:rsidRPr="00934C34">
        <w:rPr>
          <w:rFonts w:ascii="Times New Roman" w:hAnsi="Times New Roman" w:cs="Times New Roman"/>
        </w:rPr>
        <w:t xml:space="preserve">. Vital in other words to all human existence, </w:t>
      </w:r>
      <w:r w:rsidRPr="00934C34">
        <w:rPr>
          <w:rStyle w:val="StyleUnderline"/>
          <w:rFonts w:ascii="Times New Roman" w:hAnsi="Times New Roman" w:cs="Times New Roman"/>
        </w:rPr>
        <w:t xml:space="preserve">doing what is </w:t>
      </w:r>
      <w:r w:rsidRPr="00934C34">
        <w:rPr>
          <w:rStyle w:val="Emphasis"/>
          <w:rFonts w:ascii="Times New Roman" w:hAnsi="Times New Roman" w:cs="Times New Roman"/>
        </w:rPr>
        <w:t>necessary</w:t>
      </w:r>
      <w:r w:rsidRPr="00934C34">
        <w:rPr>
          <w:rStyle w:val="StyleUnderline"/>
          <w:rFonts w:ascii="Times New Roman" w:hAnsi="Times New Roman" w:cs="Times New Roman"/>
        </w:rPr>
        <w:t xml:space="preserve"> out of </w:t>
      </w:r>
      <w:r w:rsidRPr="00934C34">
        <w:rPr>
          <w:rStyle w:val="Emphasis"/>
          <w:rFonts w:ascii="Times New Roman" w:hAnsi="Times New Roman" w:cs="Times New Roman"/>
        </w:rPr>
        <w:t>global species necessity</w:t>
      </w:r>
      <w:r w:rsidRPr="00934C34">
        <w:rPr>
          <w:rStyle w:val="StyleUnderline"/>
          <w:rFonts w:ascii="Times New Roman" w:hAnsi="Times New Roman" w:cs="Times New Roman"/>
        </w:rPr>
        <w:t xml:space="preserve"> requires </w:t>
      </w:r>
      <w:r w:rsidRPr="00934C34">
        <w:rPr>
          <w:rStyle w:val="Emphasis"/>
          <w:rFonts w:ascii="Times New Roman" w:hAnsi="Times New Roman" w:cs="Times New Roman"/>
        </w:rPr>
        <w:t>a new moral assay</w:t>
      </w:r>
      <w:r w:rsidRPr="00934C34">
        <w:rPr>
          <w:rStyle w:val="StyleUnderline"/>
          <w:rFonts w:ascii="Times New Roman" w:hAnsi="Times New Roman" w:cs="Times New Roman"/>
        </w:rPr>
        <w:t xml:space="preserve"> of life that, </w:t>
      </w:r>
      <w:r w:rsidRPr="00934C34">
        <w:rPr>
          <w:rStyle w:val="Emphasis"/>
          <w:rFonts w:ascii="Times New Roman" w:hAnsi="Times New Roman" w:cs="Times New Roman"/>
        </w:rPr>
        <w:t xml:space="preserve">pitting the </w:t>
      </w:r>
      <w:r w:rsidRPr="00934C34">
        <w:rPr>
          <w:rStyle w:val="Emphasis"/>
          <w:rFonts w:ascii="Times New Roman" w:hAnsi="Times New Roman" w:cs="Times New Roman"/>
        </w:rPr>
        <w:lastRenderedPageBreak/>
        <w:t>universal against the particular</w:t>
      </w:r>
      <w:r w:rsidRPr="00934C34">
        <w:rPr>
          <w:rStyle w:val="StyleUnderline"/>
          <w:rFonts w:ascii="Times New Roman" w:hAnsi="Times New Roman" w:cs="Times New Roman"/>
        </w:rPr>
        <w:t xml:space="preserve">, willingly </w:t>
      </w:r>
      <w:r w:rsidRPr="00934C34">
        <w:rPr>
          <w:rStyle w:val="Emphasis"/>
          <w:rFonts w:ascii="Times New Roman" w:hAnsi="Times New Roman" w:cs="Times New Roman"/>
        </w:rPr>
        <w:t>commits violence against any ontological commitment to political difference</w:t>
      </w:r>
      <w:r w:rsidRPr="00934C34">
        <w:rPr>
          <w:rStyle w:val="StyleUnderline"/>
          <w:rFonts w:ascii="Times New Roman" w:hAnsi="Times New Roman" w:cs="Times New Roman"/>
        </w:rPr>
        <w:t xml:space="preserve">, even though universality itself is </w:t>
      </w:r>
      <w:r w:rsidRPr="00934C34">
        <w:rPr>
          <w:rStyle w:val="Emphasis"/>
          <w:rFonts w:ascii="Times New Roman" w:hAnsi="Times New Roman" w:cs="Times New Roman"/>
        </w:rPr>
        <w:t>a shallow disguise</w:t>
      </w:r>
      <w:r w:rsidRPr="00934C34">
        <w:rPr>
          <w:rStyle w:val="StyleUnderline"/>
          <w:rFonts w:ascii="Times New Roman" w:hAnsi="Times New Roman" w:cs="Times New Roman"/>
        </w:rPr>
        <w:t xml:space="preserve"> for the practice of </w:t>
      </w:r>
      <w:r w:rsidRPr="00934C34">
        <w:rPr>
          <w:rStyle w:val="Emphasis"/>
          <w:rFonts w:ascii="Times New Roman" w:hAnsi="Times New Roman" w:cs="Times New Roman"/>
        </w:rPr>
        <w:t>destroying political adversaries</w:t>
      </w:r>
      <w:r w:rsidRPr="00934C34">
        <w:rPr>
          <w:rStyle w:val="StyleUnderline"/>
          <w:rFonts w:ascii="Times New Roman" w:hAnsi="Times New Roman" w:cs="Times New Roman"/>
        </w:rPr>
        <w:t xml:space="preserve"> through </w:t>
      </w:r>
      <w:r w:rsidRPr="00934C34">
        <w:rPr>
          <w:rStyle w:val="Emphasis"/>
          <w:rFonts w:ascii="Times New Roman" w:hAnsi="Times New Roman" w:cs="Times New Roman"/>
        </w:rPr>
        <w:t>the contingency of particular encounters</w:t>
      </w:r>
      <w:r w:rsidRPr="00934C34">
        <w:rPr>
          <w:rFonts w:ascii="Times New Roman" w:hAnsi="Times New Roman" w:cs="Times New Roman"/>
        </w:rPr>
        <w:t xml:space="preserve">.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934C34">
        <w:rPr>
          <w:rStyle w:val="Emphasis"/>
          <w:rFonts w:ascii="Times New Roman" w:hAnsi="Times New Roman" w:cs="Times New Roman"/>
        </w:rPr>
        <w:t>Racism thus appears here to be a thoroughly modern phenomenon</w:t>
      </w:r>
      <w:r w:rsidRPr="00934C34">
        <w:rPr>
          <w:rFonts w:ascii="Times New Roman" w:hAnsi="Times New Roman" w:cs="Times New Roman"/>
        </w:rPr>
        <w:t xml:space="preserve"> (Deleuze &amp; Guattari, 2002). This takes us to the heart of our concern with biopolitical rationalities. </w:t>
      </w:r>
      <w:r w:rsidRPr="00934C34">
        <w:rPr>
          <w:rStyle w:val="StyleUnderline"/>
          <w:rFonts w:ascii="Times New Roman" w:hAnsi="Times New Roman" w:cs="Times New Roman"/>
        </w:rPr>
        <w:t xml:space="preserve">When </w:t>
      </w:r>
      <w:r w:rsidRPr="00934C34">
        <w:rPr>
          <w:rStyle w:val="Emphasis"/>
          <w:rFonts w:ascii="Times New Roman" w:hAnsi="Times New Roman" w:cs="Times New Roman"/>
        </w:rPr>
        <w:t>‘life itself’</w:t>
      </w:r>
      <w:r w:rsidRPr="00934C34">
        <w:rPr>
          <w:rStyle w:val="StyleUnderline"/>
          <w:rFonts w:ascii="Times New Roman" w:hAnsi="Times New Roman" w:cs="Times New Roman"/>
        </w:rPr>
        <w:t xml:space="preserve"> becomes </w:t>
      </w:r>
      <w:r w:rsidRPr="00934C34">
        <w:rPr>
          <w:rStyle w:val="Emphasis"/>
          <w:rFonts w:ascii="Times New Roman" w:hAnsi="Times New Roman" w:cs="Times New Roman"/>
        </w:rPr>
        <w:t>the principal referent</w:t>
      </w:r>
      <w:r w:rsidRPr="00934C34">
        <w:rPr>
          <w:rStyle w:val="StyleUnderline"/>
          <w:rFonts w:ascii="Times New Roman" w:hAnsi="Times New Roman" w:cs="Times New Roman"/>
        </w:rPr>
        <w:t xml:space="preserve"> for </w:t>
      </w:r>
      <w:r w:rsidRPr="00934C34">
        <w:rPr>
          <w:rStyle w:val="Emphasis"/>
          <w:rFonts w:ascii="Times New Roman" w:hAnsi="Times New Roman" w:cs="Times New Roman"/>
        </w:rPr>
        <w:t>political struggles</w:t>
      </w:r>
      <w:r w:rsidRPr="00934C34">
        <w:rPr>
          <w:rStyle w:val="StyleUnderline"/>
          <w:rFonts w:ascii="Times New Roman" w:hAnsi="Times New Roman" w:cs="Times New Roman"/>
        </w:rPr>
        <w:t xml:space="preserve">, power necessarily </w:t>
      </w:r>
      <w:r w:rsidRPr="00934C34">
        <w:rPr>
          <w:rStyle w:val="Emphasis"/>
          <w:rFonts w:ascii="Times New Roman" w:hAnsi="Times New Roman" w:cs="Times New Roman"/>
        </w:rPr>
        <w:t>concerns itself</w:t>
      </w:r>
      <w:r w:rsidRPr="00934C34">
        <w:rPr>
          <w:rStyle w:val="StyleUnderline"/>
          <w:rFonts w:ascii="Times New Roman" w:hAnsi="Times New Roman" w:cs="Times New Roman"/>
        </w:rPr>
        <w:t xml:space="preserve"> with those </w:t>
      </w:r>
      <w:r w:rsidRPr="00934C34">
        <w:rPr>
          <w:rStyle w:val="Emphasis"/>
          <w:rFonts w:ascii="Times New Roman" w:hAnsi="Times New Roman" w:cs="Times New Roman"/>
        </w:rPr>
        <w:t>biological threats</w:t>
      </w:r>
      <w:r w:rsidRPr="00934C34">
        <w:rPr>
          <w:rStyle w:val="StyleUnderline"/>
          <w:rFonts w:ascii="Times New Roman" w:hAnsi="Times New Roman" w:cs="Times New Roman"/>
        </w:rPr>
        <w:t xml:space="preserve"> to human existence</w:t>
      </w:r>
      <w:r w:rsidRPr="00934C34">
        <w:rPr>
          <w:rFonts w:ascii="Times New Roman" w:hAnsi="Times New Roman" w:cs="Times New Roman"/>
        </w:rPr>
        <w:t xml:space="preserve"> (Palladino, 2008). That is to say, since </w:t>
      </w:r>
      <w:r w:rsidRPr="00934C34">
        <w:rPr>
          <w:rStyle w:val="Emphasis"/>
          <w:rFonts w:ascii="Times New Roman" w:hAnsi="Times New Roman" w:cs="Times New Roman"/>
        </w:rPr>
        <w:t>life</w:t>
      </w:r>
      <w:r w:rsidRPr="00934C34">
        <w:rPr>
          <w:rStyle w:val="StyleUnderline"/>
          <w:rFonts w:ascii="Times New Roman" w:hAnsi="Times New Roman" w:cs="Times New Roman"/>
        </w:rPr>
        <w:t xml:space="preserve"> becomes </w:t>
      </w:r>
      <w:r w:rsidRPr="00934C34">
        <w:rPr>
          <w:rStyle w:val="Emphasis"/>
          <w:rFonts w:ascii="Times New Roman" w:hAnsi="Times New Roman" w:cs="Times New Roman"/>
        </w:rPr>
        <w:t>the author</w:t>
      </w:r>
      <w:r w:rsidRPr="00934C34">
        <w:rPr>
          <w:rStyle w:val="StyleUnderline"/>
          <w:rFonts w:ascii="Times New Roman" w:hAnsi="Times New Roman" w:cs="Times New Roman"/>
        </w:rPr>
        <w:t xml:space="preserve"> of its own </w:t>
      </w:r>
      <w:r w:rsidRPr="00934C34">
        <w:rPr>
          <w:rStyle w:val="Emphasis"/>
          <w:rFonts w:ascii="Times New Roman" w:hAnsi="Times New Roman" w:cs="Times New Roman"/>
        </w:rPr>
        <w:t>(un)making</w:t>
      </w:r>
      <w:r w:rsidRPr="00934C34">
        <w:rPr>
          <w:rStyle w:val="StyleUnderline"/>
          <w:rFonts w:ascii="Times New Roman" w:hAnsi="Times New Roman" w:cs="Times New Roman"/>
        </w:rPr>
        <w:t xml:space="preserve">, the biopolitical assay of life necessarily portrays a </w:t>
      </w:r>
      <w:r w:rsidRPr="00934C34">
        <w:rPr>
          <w:rStyle w:val="Emphasis"/>
          <w:rFonts w:ascii="Times New Roman" w:hAnsi="Times New Roman" w:cs="Times New Roman"/>
        </w:rPr>
        <w:t>commitment</w:t>
      </w:r>
      <w:r w:rsidRPr="00934C34">
        <w:rPr>
          <w:rStyle w:val="StyleUnderline"/>
          <w:rFonts w:ascii="Times New Roman" w:hAnsi="Times New Roman" w:cs="Times New Roman"/>
        </w:rPr>
        <w:t xml:space="preserve"> to the </w:t>
      </w:r>
      <w:r w:rsidRPr="00934C34">
        <w:rPr>
          <w:rStyle w:val="Emphasis"/>
          <w:rFonts w:ascii="Times New Roman" w:hAnsi="Times New Roman" w:cs="Times New Roman"/>
        </w:rPr>
        <w:t>supremacy of certain species types</w:t>
      </w:r>
      <w:r w:rsidRPr="00934C34">
        <w:rPr>
          <w:rStyle w:val="StyleUnderline"/>
          <w:rFonts w:ascii="Times New Roman" w:hAnsi="Times New Roman" w:cs="Times New Roman"/>
        </w:rPr>
        <w:t xml:space="preserve">: ‘a </w:t>
      </w:r>
      <w:r w:rsidRPr="00934C34">
        <w:rPr>
          <w:rStyle w:val="Emphasis"/>
          <w:rFonts w:ascii="Times New Roman" w:hAnsi="Times New Roman" w:cs="Times New Roman"/>
        </w:rPr>
        <w:t>race</w:t>
      </w:r>
      <w:r w:rsidRPr="00934C34">
        <w:rPr>
          <w:rStyle w:val="StyleUnderline"/>
          <w:rFonts w:ascii="Times New Roman" w:hAnsi="Times New Roman" w:cs="Times New Roman"/>
        </w:rPr>
        <w:t xml:space="preserve"> that is portrayed as </w:t>
      </w:r>
      <w:r w:rsidRPr="00934C34">
        <w:rPr>
          <w:rStyle w:val="Emphasis"/>
          <w:rFonts w:ascii="Times New Roman" w:hAnsi="Times New Roman" w:cs="Times New Roman"/>
        </w:rPr>
        <w:t>the one true race</w:t>
      </w:r>
      <w:r w:rsidRPr="00934C34">
        <w:rPr>
          <w:rStyle w:val="StyleUnderline"/>
          <w:rFonts w:ascii="Times New Roman" w:hAnsi="Times New Roman" w:cs="Times New Roman"/>
        </w:rPr>
        <w:t xml:space="preserve">, the race that </w:t>
      </w:r>
      <w:r w:rsidRPr="00934C34">
        <w:rPr>
          <w:rStyle w:val="Emphasis"/>
          <w:rFonts w:ascii="Times New Roman" w:hAnsi="Times New Roman" w:cs="Times New Roman"/>
        </w:rPr>
        <w:t>holds power</w:t>
      </w:r>
      <w:r w:rsidRPr="00934C34">
        <w:rPr>
          <w:rStyle w:val="StyleUnderline"/>
          <w:rFonts w:ascii="Times New Roman" w:hAnsi="Times New Roman" w:cs="Times New Roman"/>
        </w:rPr>
        <w:t xml:space="preserve"> and is </w:t>
      </w:r>
      <w:r w:rsidRPr="00934C34">
        <w:rPr>
          <w:rStyle w:val="Emphasis"/>
          <w:rFonts w:ascii="Times New Roman" w:hAnsi="Times New Roman" w:cs="Times New Roman"/>
        </w:rPr>
        <w:t>entitled to define the norm</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against</w:t>
      </w:r>
      <w:r w:rsidRPr="00934C34">
        <w:rPr>
          <w:rStyle w:val="StyleUnderline"/>
          <w:rFonts w:ascii="Times New Roman" w:hAnsi="Times New Roman" w:cs="Times New Roman"/>
        </w:rPr>
        <w:t xml:space="preserve"> those who </w:t>
      </w:r>
      <w:r w:rsidRPr="00934C34">
        <w:rPr>
          <w:rStyle w:val="Emphasis"/>
          <w:rFonts w:ascii="Times New Roman" w:hAnsi="Times New Roman" w:cs="Times New Roman"/>
        </w:rPr>
        <w:t>deviate</w:t>
      </w:r>
      <w:r w:rsidRPr="00934C34">
        <w:rPr>
          <w:rStyle w:val="StyleUnderline"/>
          <w:rFonts w:ascii="Times New Roman" w:hAnsi="Times New Roman" w:cs="Times New Roman"/>
        </w:rPr>
        <w:t xml:space="preserve"> from that </w:t>
      </w:r>
      <w:r w:rsidRPr="00934C34">
        <w:rPr>
          <w:rStyle w:val="Emphasis"/>
          <w:rFonts w:ascii="Times New Roman" w:hAnsi="Times New Roman" w:cs="Times New Roman"/>
        </w:rPr>
        <w:t>norm</w:t>
      </w:r>
      <w:r w:rsidRPr="00934C34">
        <w:rPr>
          <w:rStyle w:val="StyleUnderline"/>
          <w:rFonts w:ascii="Times New Roman" w:hAnsi="Times New Roman" w:cs="Times New Roman"/>
        </w:rPr>
        <w:t xml:space="preserve">, against those who </w:t>
      </w:r>
      <w:r w:rsidRPr="00934C34">
        <w:rPr>
          <w:rStyle w:val="Emphasis"/>
          <w:rFonts w:ascii="Times New Roman" w:hAnsi="Times New Roman" w:cs="Times New Roman"/>
        </w:rPr>
        <w:t>pose a threat</w:t>
      </w:r>
      <w:r w:rsidRPr="00934C34">
        <w:rPr>
          <w:rStyle w:val="StyleUnderline"/>
          <w:rFonts w:ascii="Times New Roman" w:hAnsi="Times New Roman" w:cs="Times New Roman"/>
        </w:rPr>
        <w:t xml:space="preserve"> to </w:t>
      </w:r>
      <w:r w:rsidRPr="00934C34">
        <w:rPr>
          <w:rStyle w:val="Emphasis"/>
          <w:rFonts w:ascii="Times New Roman" w:hAnsi="Times New Roman" w:cs="Times New Roman"/>
        </w:rPr>
        <w:t>the biological heritage’</w:t>
      </w:r>
      <w:r w:rsidRPr="00934C34">
        <w:rPr>
          <w:rFonts w:ascii="Times New Roman" w:hAnsi="Times New Roman" w:cs="Times New Roman"/>
        </w:rPr>
        <w:t xml:space="preserve"> (Foucault, 2003: 61). Evidently, what is at stake here is no mere sovereign affair. </w:t>
      </w:r>
      <w:r w:rsidRPr="00934C34">
        <w:rPr>
          <w:rStyle w:val="StyleUnderline"/>
          <w:rFonts w:ascii="Times New Roman" w:hAnsi="Times New Roman" w:cs="Times New Roman"/>
        </w:rPr>
        <w:t xml:space="preserve">Epiphenomenal tensions aside, </w:t>
      </w:r>
      <w:r w:rsidRPr="00934C34">
        <w:rPr>
          <w:rStyle w:val="Emphasis"/>
          <w:rFonts w:ascii="Times New Roman" w:hAnsi="Times New Roman" w:cs="Times New Roman"/>
        </w:rPr>
        <w:t>racial problems</w:t>
      </w:r>
      <w:r w:rsidRPr="00934C34">
        <w:rPr>
          <w:rStyle w:val="StyleUnderline"/>
          <w:rFonts w:ascii="Times New Roman" w:hAnsi="Times New Roman" w:cs="Times New Roman"/>
        </w:rPr>
        <w:t xml:space="preserve"> occupy a ‘</w:t>
      </w:r>
      <w:r w:rsidRPr="00934C34">
        <w:rPr>
          <w:rStyle w:val="Emphasis"/>
          <w:rFonts w:ascii="Times New Roman" w:hAnsi="Times New Roman" w:cs="Times New Roman"/>
        </w:rPr>
        <w:t>permanent presence’</w:t>
      </w:r>
      <w:r w:rsidRPr="00934C34">
        <w:rPr>
          <w:rStyle w:val="StyleUnderline"/>
          <w:rFonts w:ascii="Times New Roman" w:hAnsi="Times New Roman" w:cs="Times New Roman"/>
        </w:rPr>
        <w:t xml:space="preserve"> within the political order</w:t>
      </w:r>
      <w:r w:rsidRPr="00934C34">
        <w:rPr>
          <w:rFonts w:ascii="Times New Roman" w:hAnsi="Times New Roman" w:cs="Times New Roman"/>
        </w:rPr>
        <w:t xml:space="preserve"> (Foucault, 2003: 62). Biopolitically speaking, then, </w:t>
      </w:r>
      <w:r w:rsidRPr="00934C34">
        <w:rPr>
          <w:rStyle w:val="StyleUnderline"/>
          <w:rFonts w:ascii="Times New Roman" w:hAnsi="Times New Roman" w:cs="Times New Roman"/>
        </w:rPr>
        <w:t xml:space="preserve">since it is precisely through </w:t>
      </w:r>
      <w:r w:rsidRPr="00934C34">
        <w:rPr>
          <w:rStyle w:val="Emphasis"/>
          <w:rFonts w:ascii="Times New Roman" w:hAnsi="Times New Roman" w:cs="Times New Roman"/>
        </w:rPr>
        <w:t>the internalization of threat</w:t>
      </w:r>
      <w:r w:rsidRPr="00934C34">
        <w:rPr>
          <w:rStyle w:val="StyleUnderline"/>
          <w:rFonts w:ascii="Times New Roman" w:hAnsi="Times New Roman" w:cs="Times New Roman"/>
        </w:rPr>
        <w:t xml:space="preserve"> – the constitution of the threat that is now from </w:t>
      </w:r>
      <w:r w:rsidRPr="00934C34">
        <w:rPr>
          <w:rStyle w:val="Emphasis"/>
          <w:rFonts w:ascii="Times New Roman" w:hAnsi="Times New Roman" w:cs="Times New Roman"/>
        </w:rPr>
        <w:t>the dangerous ‘Others’ that exist within</w:t>
      </w:r>
      <w:r w:rsidRPr="00934C34">
        <w:rPr>
          <w:rStyle w:val="StyleUnderline"/>
          <w:rFonts w:ascii="Times New Roman" w:hAnsi="Times New Roman" w:cs="Times New Roman"/>
        </w:rPr>
        <w:t xml:space="preserve"> – that societies reproduce at the </w:t>
      </w:r>
      <w:r w:rsidRPr="00934C34">
        <w:rPr>
          <w:rStyle w:val="Emphasis"/>
          <w:rFonts w:ascii="Times New Roman" w:hAnsi="Times New Roman" w:cs="Times New Roman"/>
        </w:rPr>
        <w:t>level of life the ontological commitment</w:t>
      </w:r>
      <w:r w:rsidRPr="00934C34">
        <w:rPr>
          <w:rStyle w:val="StyleUnderline"/>
          <w:rFonts w:ascii="Times New Roman" w:hAnsi="Times New Roman" w:cs="Times New Roman"/>
        </w:rPr>
        <w:t xml:space="preserve"> to </w:t>
      </w:r>
      <w:r w:rsidRPr="00934C34">
        <w:rPr>
          <w:rStyle w:val="Emphasis"/>
          <w:rFonts w:ascii="Times New Roman" w:hAnsi="Times New Roman" w:cs="Times New Roman"/>
        </w:rPr>
        <w:t>secure the subject</w:t>
      </w:r>
      <w:r w:rsidRPr="00934C34">
        <w:rPr>
          <w:rStyle w:val="StyleUnderline"/>
          <w:rFonts w:ascii="Times New Roman" w:hAnsi="Times New Roman" w:cs="Times New Roman"/>
        </w:rPr>
        <w:t xml:space="preserve">, since everybody is now </w:t>
      </w:r>
      <w:r w:rsidRPr="00934C34">
        <w:rPr>
          <w:rStyle w:val="Emphasis"/>
          <w:rFonts w:ascii="Times New Roman" w:hAnsi="Times New Roman" w:cs="Times New Roman"/>
        </w:rPr>
        <w:t>possibly dangerous</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nobody can be exempt</w:t>
      </w:r>
      <w:r w:rsidRPr="00934C34">
        <w:rPr>
          <w:rStyle w:val="StyleUnderline"/>
          <w:rFonts w:ascii="Times New Roman" w:hAnsi="Times New Roman" w:cs="Times New Roman"/>
        </w:rPr>
        <w:t xml:space="preserve">, for political modernity to function one always has to be capable of </w:t>
      </w:r>
      <w:r w:rsidRPr="00934C34">
        <w:rPr>
          <w:rStyle w:val="Emphasis"/>
          <w:rFonts w:ascii="Times New Roman" w:hAnsi="Times New Roman" w:cs="Times New Roman"/>
        </w:rPr>
        <w:t>killing in order to go on living</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Wars are no longer waged in the name of a sovereign who must be defended; they are waged on behalf of </w:t>
      </w:r>
      <w:r w:rsidRPr="00934C34">
        <w:rPr>
          <w:rStyle w:val="Emphasis"/>
          <w:rFonts w:ascii="Times New Roman" w:hAnsi="Times New Roman" w:cs="Times New Roman"/>
        </w:rPr>
        <w:t>the existence of everyone</w:t>
      </w:r>
      <w:r w:rsidRPr="00934C34">
        <w:rPr>
          <w:rStyle w:val="StyleUnderline"/>
          <w:rFonts w:ascii="Times New Roman" w:hAnsi="Times New Roman" w:cs="Times New Roman"/>
        </w:rPr>
        <w:t xml:space="preserve">; entire populations are mobilized for the purpose of </w:t>
      </w:r>
      <w:r w:rsidRPr="00934C34">
        <w:rPr>
          <w:rStyle w:val="Emphasis"/>
          <w:rFonts w:ascii="Times New Roman" w:hAnsi="Times New Roman" w:cs="Times New Roman"/>
        </w:rPr>
        <w:t>wholesale slaughter</w:t>
      </w:r>
      <w:r w:rsidRPr="00934C34">
        <w:rPr>
          <w:rStyle w:val="StyleUnderline"/>
          <w:rFonts w:ascii="Times New Roman" w:hAnsi="Times New Roman" w:cs="Times New Roman"/>
        </w:rPr>
        <w:t xml:space="preserve"> in the name of </w:t>
      </w:r>
      <w:r w:rsidRPr="00934C34">
        <w:rPr>
          <w:rStyle w:val="Emphasis"/>
          <w:rFonts w:ascii="Times New Roman" w:hAnsi="Times New Roman" w:cs="Times New Roman"/>
        </w:rPr>
        <w:t>life necessity</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massacres have become vital</w:t>
      </w:r>
      <w:r w:rsidRPr="00934C34">
        <w:rPr>
          <w:rFonts w:ascii="Times New Roman" w:hAnsi="Times New Roman" w:cs="Times New Roman"/>
        </w:rPr>
        <w:t>.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t>
      </w:r>
      <w:r w:rsidRPr="00934C34">
        <w:rPr>
          <w:rStyle w:val="StyleUnderline"/>
          <w:rFonts w:ascii="Times New Roman" w:hAnsi="Times New Roman" w:cs="Times New Roman"/>
        </w:rPr>
        <w:t>When I say “</w:t>
      </w:r>
      <w:r w:rsidRPr="00934C34">
        <w:rPr>
          <w:rStyle w:val="Emphasis"/>
          <w:rFonts w:ascii="Times New Roman" w:hAnsi="Times New Roman" w:cs="Times New Roman"/>
        </w:rPr>
        <w:t>killing</w:t>
      </w:r>
      <w:r w:rsidRPr="00934C34">
        <w:rPr>
          <w:rStyle w:val="StyleUnderline"/>
          <w:rFonts w:ascii="Times New Roman" w:hAnsi="Times New Roman" w:cs="Times New Roman"/>
        </w:rPr>
        <w:t xml:space="preserve">”, I obviously do not mean simply murder as such, but also every form of </w:t>
      </w:r>
      <w:r w:rsidRPr="00934C34">
        <w:rPr>
          <w:rStyle w:val="Emphasis"/>
          <w:rFonts w:ascii="Times New Roman" w:hAnsi="Times New Roman" w:cs="Times New Roman"/>
        </w:rPr>
        <w:t>indirect murder</w:t>
      </w:r>
      <w:r w:rsidRPr="00934C34">
        <w:rPr>
          <w:rStyle w:val="StyleUnderline"/>
          <w:rFonts w:ascii="Times New Roman" w:hAnsi="Times New Roman" w:cs="Times New Roman"/>
        </w:rPr>
        <w:t xml:space="preserve">: the fact of </w:t>
      </w:r>
      <w:r w:rsidRPr="00934C34">
        <w:rPr>
          <w:rStyle w:val="Emphasis"/>
          <w:rFonts w:ascii="Times New Roman" w:hAnsi="Times New Roman" w:cs="Times New Roman"/>
        </w:rPr>
        <w:t>exposing someone to death</w:t>
      </w:r>
      <w:r w:rsidRPr="00934C34">
        <w:rPr>
          <w:rStyle w:val="StyleUnderline"/>
          <w:rFonts w:ascii="Times New Roman" w:hAnsi="Times New Roman" w:cs="Times New Roman"/>
        </w:rPr>
        <w:t xml:space="preserve">, increasing </w:t>
      </w:r>
      <w:r w:rsidRPr="00934C34">
        <w:rPr>
          <w:rStyle w:val="Emphasis"/>
          <w:rFonts w:ascii="Times New Roman" w:hAnsi="Times New Roman" w:cs="Times New Roman"/>
        </w:rPr>
        <w:t>the risk of death</w:t>
      </w:r>
      <w:r w:rsidRPr="00934C34">
        <w:rPr>
          <w:rStyle w:val="StyleUnderline"/>
          <w:rFonts w:ascii="Times New Roman" w:hAnsi="Times New Roman" w:cs="Times New Roman"/>
        </w:rPr>
        <w:t xml:space="preserve"> for some people, or, quite simply, </w:t>
      </w:r>
      <w:r w:rsidRPr="00934C34">
        <w:rPr>
          <w:rStyle w:val="Emphasis"/>
          <w:rFonts w:ascii="Times New Roman" w:hAnsi="Times New Roman" w:cs="Times New Roman"/>
        </w:rPr>
        <w:t>political death</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expulsion</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rejection</w:t>
      </w:r>
      <w:r w:rsidRPr="00934C34">
        <w:rPr>
          <w:rStyle w:val="StyleUnderline"/>
          <w:rFonts w:ascii="Times New Roman" w:hAnsi="Times New Roman" w:cs="Times New Roman"/>
        </w:rPr>
        <w:t xml:space="preserve"> and so on’</w:t>
      </w:r>
      <w:r w:rsidRPr="00934C34">
        <w:rPr>
          <w:rFonts w:ascii="Times New Roman" w:hAnsi="Times New Roman" w:cs="Times New Roman"/>
        </w:rPr>
        <w:t xml:space="preserve"> (Foucault, 2003: 256). </w:t>
      </w:r>
      <w:r w:rsidRPr="00934C34">
        <w:rPr>
          <w:rStyle w:val="Emphasis"/>
          <w:rFonts w:ascii="Times New Roman" w:hAnsi="Times New Roman" w:cs="Times New Roman"/>
        </w:rPr>
        <w:t>Racism</w:t>
      </w:r>
      <w:r w:rsidRPr="00934C34">
        <w:rPr>
          <w:rStyle w:val="StyleUnderline"/>
          <w:rFonts w:ascii="Times New Roman" w:hAnsi="Times New Roman" w:cs="Times New Roman"/>
        </w:rPr>
        <w:t xml:space="preserve"> makes this </w:t>
      </w:r>
      <w:r w:rsidRPr="00934C34">
        <w:rPr>
          <w:rStyle w:val="Emphasis"/>
          <w:rFonts w:ascii="Times New Roman" w:hAnsi="Times New Roman" w:cs="Times New Roman"/>
        </w:rPr>
        <w:t>process of elimination possible</w:t>
      </w:r>
      <w:r w:rsidRPr="00934C34">
        <w:rPr>
          <w:rStyle w:val="StyleUnderline"/>
          <w:rFonts w:ascii="Times New Roman" w:hAnsi="Times New Roman" w:cs="Times New Roman"/>
        </w:rPr>
        <w:t xml:space="preserve">, for it is only through the discourse and practice of racial (dis)qualification that one is capable of introducing ‘a </w:t>
      </w:r>
      <w:r w:rsidRPr="00934C34">
        <w:rPr>
          <w:rStyle w:val="Emphasis"/>
          <w:rFonts w:ascii="Times New Roman" w:hAnsi="Times New Roman" w:cs="Times New Roman"/>
        </w:rPr>
        <w:t>break</w:t>
      </w:r>
      <w:r w:rsidRPr="00934C34">
        <w:rPr>
          <w:rStyle w:val="StyleUnderline"/>
          <w:rFonts w:ascii="Times New Roman" w:hAnsi="Times New Roman" w:cs="Times New Roman"/>
        </w:rPr>
        <w:t xml:space="preserve"> in the domain of </w:t>
      </w:r>
      <w:r w:rsidRPr="00934C34">
        <w:rPr>
          <w:rStyle w:val="Emphasis"/>
          <w:rFonts w:ascii="Times New Roman" w:hAnsi="Times New Roman" w:cs="Times New Roman"/>
        </w:rPr>
        <w:t>life that is under power’s control</w:t>
      </w:r>
      <w:r w:rsidRPr="00934C34">
        <w:rPr>
          <w:rStyle w:val="StyleUnderline"/>
          <w:rFonts w:ascii="Times New Roman" w:hAnsi="Times New Roman" w:cs="Times New Roman"/>
        </w:rPr>
        <w:t xml:space="preserve">: the break between </w:t>
      </w:r>
      <w:r w:rsidRPr="00934C34">
        <w:rPr>
          <w:rStyle w:val="Emphasis"/>
          <w:rFonts w:ascii="Times New Roman" w:hAnsi="Times New Roman" w:cs="Times New Roman"/>
        </w:rPr>
        <w:t>what must live</w:t>
      </w:r>
      <w:r w:rsidRPr="00934C34">
        <w:rPr>
          <w:rStyle w:val="StyleUnderline"/>
          <w:rFonts w:ascii="Times New Roman" w:hAnsi="Times New Roman" w:cs="Times New Roman"/>
        </w:rPr>
        <w:t xml:space="preserve"> and what </w:t>
      </w:r>
      <w:r w:rsidRPr="00934C34">
        <w:rPr>
          <w:rStyle w:val="Emphasis"/>
          <w:rFonts w:ascii="Times New Roman" w:hAnsi="Times New Roman" w:cs="Times New Roman"/>
        </w:rPr>
        <w:t>must die’</w:t>
      </w:r>
      <w:r w:rsidRPr="00934C34">
        <w:rPr>
          <w:rFonts w:ascii="Times New Roman" w:hAnsi="Times New Roman" w:cs="Times New Roman"/>
        </w:rPr>
        <w:t xml:space="preserve"> (Foucault, 2003: 255). While kill- ing does not need to be physically murderous, that is not to suggest that we should lose sight of the very real forms of political violence that do take place in the name of species improvement. As Deleuze (1999: 76) duly noted, </w:t>
      </w:r>
      <w:r w:rsidRPr="00934C34">
        <w:rPr>
          <w:rStyle w:val="StyleUnderline"/>
          <w:rFonts w:ascii="Times New Roman" w:hAnsi="Times New Roman" w:cs="Times New Roman"/>
        </w:rPr>
        <w:t xml:space="preserve">when notions of </w:t>
      </w:r>
      <w:r w:rsidRPr="00934C34">
        <w:rPr>
          <w:rStyle w:val="Emphasis"/>
          <w:rFonts w:ascii="Times New Roman" w:hAnsi="Times New Roman" w:cs="Times New Roman"/>
        </w:rPr>
        <w:t>security</w:t>
      </w:r>
      <w:r w:rsidRPr="00934C34">
        <w:rPr>
          <w:rStyle w:val="StyleUnderline"/>
          <w:rFonts w:ascii="Times New Roman" w:hAnsi="Times New Roman" w:cs="Times New Roman"/>
        </w:rPr>
        <w:t xml:space="preserve"> are </w:t>
      </w:r>
      <w:r w:rsidRPr="00934C34">
        <w:rPr>
          <w:rStyle w:val="Emphasis"/>
          <w:rFonts w:ascii="Times New Roman" w:hAnsi="Times New Roman" w:cs="Times New Roman"/>
        </w:rPr>
        <w:t>invoked</w:t>
      </w:r>
      <w:r w:rsidRPr="00934C34">
        <w:rPr>
          <w:rStyle w:val="StyleUnderline"/>
          <w:rFonts w:ascii="Times New Roman" w:hAnsi="Times New Roman" w:cs="Times New Roman"/>
        </w:rPr>
        <w:t xml:space="preserve"> in order to </w:t>
      </w:r>
      <w:r w:rsidRPr="00934C34">
        <w:rPr>
          <w:rStyle w:val="Emphasis"/>
          <w:rFonts w:ascii="Times New Roman" w:hAnsi="Times New Roman" w:cs="Times New Roman"/>
        </w:rPr>
        <w:t>preserve the destiny of a species</w:t>
      </w:r>
      <w:r w:rsidRPr="00934C34">
        <w:rPr>
          <w:rStyle w:val="StyleUnderline"/>
          <w:rFonts w:ascii="Times New Roman" w:hAnsi="Times New Roman" w:cs="Times New Roman"/>
        </w:rPr>
        <w:t xml:space="preserve">, when the defence of society gives sanction to </w:t>
      </w:r>
      <w:r w:rsidRPr="00934C34">
        <w:rPr>
          <w:rStyle w:val="Emphasis"/>
          <w:rFonts w:ascii="Times New Roman" w:hAnsi="Times New Roman" w:cs="Times New Roman"/>
        </w:rPr>
        <w:t>very real acts of violence</w:t>
      </w:r>
      <w:r w:rsidRPr="00934C34">
        <w:rPr>
          <w:rStyle w:val="StyleUnderline"/>
          <w:rFonts w:ascii="Times New Roman" w:hAnsi="Times New Roman" w:cs="Times New Roman"/>
        </w:rPr>
        <w:t xml:space="preserve"> that are </w:t>
      </w:r>
      <w:r w:rsidRPr="00934C34">
        <w:rPr>
          <w:rStyle w:val="Emphasis"/>
          <w:rFonts w:ascii="Times New Roman" w:hAnsi="Times New Roman" w:cs="Times New Roman"/>
        </w:rPr>
        <w:t>justified</w:t>
      </w:r>
      <w:r w:rsidRPr="00934C34">
        <w:rPr>
          <w:rStyle w:val="StyleUnderline"/>
          <w:rFonts w:ascii="Times New Roman" w:hAnsi="Times New Roman" w:cs="Times New Roman"/>
        </w:rPr>
        <w:t xml:space="preserve"> in terms of </w:t>
      </w:r>
      <w:r w:rsidRPr="00934C34">
        <w:rPr>
          <w:rStyle w:val="Emphasis"/>
          <w:rFonts w:ascii="Times New Roman" w:hAnsi="Times New Roman" w:cs="Times New Roman"/>
        </w:rPr>
        <w:t>species necessity</w:t>
      </w:r>
      <w:r w:rsidRPr="00934C34">
        <w:rPr>
          <w:rStyle w:val="StyleUnderline"/>
          <w:rFonts w:ascii="Times New Roman" w:hAnsi="Times New Roman" w:cs="Times New Roman"/>
        </w:rPr>
        <w:t xml:space="preserve">, that is when the </w:t>
      </w:r>
      <w:r w:rsidRPr="00934C34">
        <w:rPr>
          <w:rStyle w:val="Emphasis"/>
          <w:rFonts w:ascii="Times New Roman" w:hAnsi="Times New Roman" w:cs="Times New Roman"/>
        </w:rPr>
        <w:t>capacity to legitimate murderous political actions</w:t>
      </w:r>
      <w:r w:rsidRPr="00934C34">
        <w:rPr>
          <w:rStyle w:val="StyleUnderline"/>
          <w:rFonts w:ascii="Times New Roman" w:hAnsi="Times New Roman" w:cs="Times New Roman"/>
        </w:rPr>
        <w:t xml:space="preserve"> in all </w:t>
      </w:r>
      <w:r w:rsidRPr="00934C34">
        <w:rPr>
          <w:rStyle w:val="Emphasis"/>
          <w:rFonts w:ascii="Times New Roman" w:hAnsi="Times New Roman" w:cs="Times New Roman"/>
        </w:rPr>
        <w:t>our names</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for all our sakes</w:t>
      </w:r>
      <w:r w:rsidRPr="00934C34">
        <w:rPr>
          <w:rStyle w:val="StyleUnderline"/>
          <w:rFonts w:ascii="Times New Roman" w:hAnsi="Times New Roman" w:cs="Times New Roman"/>
        </w:rPr>
        <w:t xml:space="preserve"> becomes altogether more </w:t>
      </w:r>
      <w:r w:rsidRPr="00934C34">
        <w:rPr>
          <w:rStyle w:val="Emphasis"/>
          <w:rFonts w:ascii="Times New Roman" w:hAnsi="Times New Roman" w:cs="Times New Roman"/>
        </w:rPr>
        <w:t>rational</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calculated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utilitarian</w:t>
      </w:r>
      <w:r w:rsidRPr="00934C34">
        <w:rPr>
          <w:rStyle w:val="StyleUnderline"/>
          <w:rFonts w:ascii="Times New Roman" w:hAnsi="Times New Roman" w:cs="Times New Roman"/>
        </w:rPr>
        <w:t xml:space="preserve">, hence altogether more </w:t>
      </w:r>
      <w:r w:rsidRPr="00934C34">
        <w:rPr>
          <w:rStyle w:val="Emphasis"/>
          <w:rFonts w:ascii="Times New Roman" w:hAnsi="Times New Roman" w:cs="Times New Roman"/>
        </w:rPr>
        <w:t>frightening</w:t>
      </w:r>
      <w:r w:rsidRPr="00934C34">
        <w:rPr>
          <w:rStyle w:val="StyleUnderline"/>
          <w:rFonts w:ascii="Times New Roman" w:hAnsi="Times New Roman" w:cs="Times New Roman"/>
        </w:rPr>
        <w:t>: When a diagram of power abandons the model of sovereignty in favour of a disciplinary model, when it becomes the ‘bio-­power’ or ‘bio-­politics’ of populations, controlling and administering life, it is indeed life that emerges as the new object of power</w:t>
      </w:r>
      <w:r w:rsidRPr="00934C34">
        <w:rPr>
          <w:rFonts w:ascii="Times New Roman" w:hAnsi="Times New Roman" w:cs="Times New Roman"/>
        </w:rPr>
        <w:t xml:space="preserve">.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w:t>
      </w:r>
      <w:r w:rsidRPr="00934C34">
        <w:rPr>
          <w:rStyle w:val="Emphasis"/>
          <w:rFonts w:ascii="Times New Roman" w:hAnsi="Times New Roman" w:cs="Times New Roman"/>
        </w:rPr>
        <w:t>Auschwitz</w:t>
      </w:r>
      <w:r w:rsidRPr="00934C34">
        <w:rPr>
          <w:rStyle w:val="StyleUnderline"/>
          <w:rFonts w:ascii="Times New Roman" w:hAnsi="Times New Roman" w:cs="Times New Roman"/>
        </w:rPr>
        <w:t xml:space="preserve"> arguably represents the most grotesque, shameful and hence meaningful example of necessary killing – the violence that is sanctioned in the name of species necessity</w:t>
      </w:r>
      <w:r w:rsidRPr="00934C34">
        <w:rPr>
          <w:rFonts w:ascii="Times New Roman" w:hAnsi="Times New Roman" w:cs="Times New Roman"/>
        </w:rPr>
        <w:t xml:space="preserve"> (see Agamben, 1995, 2005). Indeed, for Agamben, </w:t>
      </w:r>
      <w:r w:rsidRPr="00934C34">
        <w:rPr>
          <w:rStyle w:val="StyleUnderline"/>
          <w:rFonts w:ascii="Times New Roman" w:hAnsi="Times New Roman" w:cs="Times New Roman"/>
        </w:rPr>
        <w:t>since one of the most ‘</w:t>
      </w:r>
      <w:r w:rsidRPr="00934C34">
        <w:rPr>
          <w:rStyle w:val="Emphasis"/>
          <w:rFonts w:ascii="Times New Roman" w:hAnsi="Times New Roman" w:cs="Times New Roman"/>
        </w:rPr>
        <w:t>essential characteristics</w:t>
      </w:r>
      <w:r w:rsidRPr="00934C34">
        <w:rPr>
          <w:rStyle w:val="StyleUnderline"/>
          <w:rFonts w:ascii="Times New Roman" w:hAnsi="Times New Roman" w:cs="Times New Roman"/>
        </w:rPr>
        <w:t>’ of modern biopolitics is to constantly ‘</w:t>
      </w:r>
      <w:r w:rsidRPr="00934C34">
        <w:rPr>
          <w:rStyle w:val="Emphasis"/>
          <w:rFonts w:ascii="Times New Roman" w:hAnsi="Times New Roman" w:cs="Times New Roman"/>
        </w:rPr>
        <w:t>redefine the threshold in life</w:t>
      </w:r>
      <w:r w:rsidRPr="00934C34">
        <w:rPr>
          <w:rStyle w:val="StyleUnderline"/>
          <w:rFonts w:ascii="Times New Roman" w:hAnsi="Times New Roman" w:cs="Times New Roman"/>
        </w:rPr>
        <w:t xml:space="preserve"> that </w:t>
      </w:r>
      <w:r w:rsidRPr="00934C34">
        <w:rPr>
          <w:rStyle w:val="Emphasis"/>
          <w:rFonts w:ascii="Times New Roman" w:hAnsi="Times New Roman" w:cs="Times New Roman"/>
        </w:rPr>
        <w:t>distinguishes</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separates</w:t>
      </w:r>
      <w:r w:rsidRPr="00934C34">
        <w:rPr>
          <w:rStyle w:val="StyleUnderline"/>
          <w:rFonts w:ascii="Times New Roman" w:hAnsi="Times New Roman" w:cs="Times New Roman"/>
        </w:rPr>
        <w:t xml:space="preserve"> what is inside from what is outside’, it is within those sites that ‘</w:t>
      </w:r>
      <w:r w:rsidRPr="00934C34">
        <w:rPr>
          <w:rStyle w:val="Emphasis"/>
          <w:rFonts w:ascii="Times New Roman" w:hAnsi="Times New Roman" w:cs="Times New Roman"/>
        </w:rPr>
        <w:t>eliminate radically the people that are excluded’</w:t>
      </w:r>
      <w:r w:rsidRPr="00934C34">
        <w:rPr>
          <w:rStyle w:val="StyleUnderline"/>
          <w:rFonts w:ascii="Times New Roman" w:hAnsi="Times New Roman" w:cs="Times New Roman"/>
        </w:rPr>
        <w:t xml:space="preserve"> that the </w:t>
      </w:r>
      <w:r w:rsidRPr="00934C34">
        <w:rPr>
          <w:rStyle w:val="Emphasis"/>
          <w:rFonts w:ascii="Times New Roman" w:hAnsi="Times New Roman" w:cs="Times New Roman"/>
        </w:rPr>
        <w:t>biopolitical racial imperative</w:t>
      </w:r>
      <w:r w:rsidRPr="00934C34">
        <w:rPr>
          <w:rStyle w:val="StyleUnderline"/>
          <w:rFonts w:ascii="Times New Roman" w:hAnsi="Times New Roman" w:cs="Times New Roman"/>
        </w:rPr>
        <w:t xml:space="preserve"> is exposed in its </w:t>
      </w:r>
      <w:r w:rsidRPr="00934C34">
        <w:rPr>
          <w:rStyle w:val="Emphasis"/>
          <w:rFonts w:ascii="Times New Roman" w:hAnsi="Times New Roman" w:cs="Times New Roman"/>
        </w:rPr>
        <w:t>most brutal form</w:t>
      </w:r>
      <w:r w:rsidRPr="00934C34">
        <w:rPr>
          <w:rFonts w:ascii="Times New Roman" w:hAnsi="Times New Roman" w:cs="Times New Roman"/>
        </w:rPr>
        <w:t xml:space="preserve">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w:t>
      </w:r>
      <w:r w:rsidRPr="00934C34">
        <w:rPr>
          <w:rFonts w:ascii="Times New Roman" w:hAnsi="Times New Roman" w:cs="Times New Roman"/>
        </w:rPr>
        <w:lastRenderedPageBreak/>
        <w:t xml:space="preserve">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w:t>
      </w:r>
      <w:r w:rsidRPr="00934C34">
        <w:rPr>
          <w:rStyle w:val="StyleUnderline"/>
          <w:rFonts w:ascii="Times New Roman" w:hAnsi="Times New Roman" w:cs="Times New Roman"/>
        </w:rPr>
        <w:t>Violence is only rendered problematic here when it is associated with some act of unmitigated geopolitical excess (e.g. the invasion of Iraq, Guantánamo Bay, use of torture, and so forth)</w:t>
      </w:r>
      <w:r w:rsidRPr="00934C34">
        <w:rPr>
          <w:rFonts w:ascii="Times New Roman" w:hAnsi="Times New Roman" w:cs="Times New Roman"/>
        </w:rPr>
        <w:t xml:space="preserve">. This is unfortunate. </w:t>
      </w:r>
      <w:r w:rsidRPr="00934C34">
        <w:rPr>
          <w:rStyle w:val="Emphasis"/>
          <w:rFonts w:ascii="Times New Roman" w:hAnsi="Times New Roman" w:cs="Times New Roman"/>
        </w:rPr>
        <w:t>Precluding any critical evaluation</w:t>
      </w:r>
      <w:r w:rsidRPr="00934C34">
        <w:rPr>
          <w:rStyle w:val="StyleUnderline"/>
          <w:rFonts w:ascii="Times New Roman" w:hAnsi="Times New Roman" w:cs="Times New Roman"/>
        </w:rPr>
        <w:t xml:space="preserve"> of the </w:t>
      </w:r>
      <w:r w:rsidRPr="00934C34">
        <w:rPr>
          <w:rStyle w:val="Emphasis"/>
          <w:rFonts w:ascii="Times New Roman" w:hAnsi="Times New Roman" w:cs="Times New Roman"/>
        </w:rPr>
        <w:t>contemporary forms of violence</w:t>
      </w:r>
      <w:r w:rsidRPr="00934C34">
        <w:rPr>
          <w:rStyle w:val="StyleUnderline"/>
          <w:rFonts w:ascii="Times New Roman" w:hAnsi="Times New Roman" w:cs="Times New Roman"/>
        </w:rPr>
        <w:t xml:space="preserve"> that take place within the </w:t>
      </w:r>
      <w:r w:rsidRPr="00934C34">
        <w:rPr>
          <w:rStyle w:val="Emphasis"/>
          <w:rFonts w:ascii="Times New Roman" w:hAnsi="Times New Roman" w:cs="Times New Roman"/>
        </w:rPr>
        <w:t>remit of humanitarian discourses and practices</w:t>
      </w:r>
      <w:r w:rsidRPr="00934C34">
        <w:rPr>
          <w:rStyle w:val="StyleUnderline"/>
          <w:rFonts w:ascii="Times New Roman" w:hAnsi="Times New Roman" w:cs="Times New Roman"/>
        </w:rPr>
        <w:t xml:space="preserve">, there is a </w:t>
      </w:r>
      <w:r w:rsidRPr="00934C34">
        <w:rPr>
          <w:rStyle w:val="Emphasis"/>
          <w:rFonts w:ascii="Times New Roman" w:hAnsi="Times New Roman" w:cs="Times New Roman"/>
        </w:rPr>
        <w:t>categorical failure</w:t>
      </w:r>
      <w:r w:rsidRPr="00934C34">
        <w:rPr>
          <w:rStyle w:val="StyleUnderline"/>
          <w:rFonts w:ascii="Times New Roman" w:hAnsi="Times New Roman" w:cs="Times New Roman"/>
        </w:rPr>
        <w:t xml:space="preserve"> to address how </w:t>
      </w:r>
      <w:r w:rsidRPr="00934C34">
        <w:rPr>
          <w:rStyle w:val="Emphasis"/>
          <w:rFonts w:ascii="Times New Roman" w:hAnsi="Times New Roman" w:cs="Times New Roman"/>
        </w:rPr>
        <w:t>necessary violence continues</w:t>
      </w:r>
      <w:r w:rsidRPr="00934C34">
        <w:rPr>
          <w:rStyle w:val="StyleUnderline"/>
          <w:rFonts w:ascii="Times New Roman" w:hAnsi="Times New Roman" w:cs="Times New Roman"/>
        </w:rPr>
        <w:t xml:space="preserve"> to be an </w:t>
      </w:r>
      <w:r w:rsidRPr="00934C34">
        <w:rPr>
          <w:rStyle w:val="Emphasis"/>
          <w:rFonts w:ascii="Times New Roman" w:hAnsi="Times New Roman" w:cs="Times New Roman"/>
        </w:rPr>
        <w:t>essential</w:t>
      </w:r>
      <w:r w:rsidRPr="00934C34">
        <w:rPr>
          <w:rStyle w:val="StyleUnderline"/>
          <w:rFonts w:ascii="Times New Roman" w:hAnsi="Times New Roman" w:cs="Times New Roman"/>
        </w:rPr>
        <w:t xml:space="preserve"> feature of the </w:t>
      </w:r>
      <w:r w:rsidRPr="00934C34">
        <w:rPr>
          <w:rStyle w:val="Emphasis"/>
          <w:rFonts w:ascii="Times New Roman" w:hAnsi="Times New Roman" w:cs="Times New Roman"/>
        </w:rPr>
        <w:t>liberal encounter</w:t>
      </w:r>
      <w:r w:rsidRPr="00934C34">
        <w:rPr>
          <w:rStyle w:val="StyleUnderline"/>
          <w:rFonts w:ascii="Times New Roman" w:hAnsi="Times New Roman" w:cs="Times New Roman"/>
        </w:rPr>
        <w:t xml:space="preserve">. Hence, with post-interventionary forms of violence no longer appearing to be any cause for concern, the </w:t>
      </w:r>
      <w:r w:rsidRPr="00934C34">
        <w:rPr>
          <w:rStyle w:val="Emphasis"/>
          <w:rFonts w:ascii="Times New Roman" w:hAnsi="Times New Roman" w:cs="Times New Roman"/>
        </w:rPr>
        <w:t>nature of the racial imperative</w:t>
      </w:r>
      <w:r w:rsidRPr="00934C34">
        <w:rPr>
          <w:rStyle w:val="StyleUnderline"/>
          <w:rFonts w:ascii="Times New Roman" w:hAnsi="Times New Roman" w:cs="Times New Roman"/>
        </w:rPr>
        <w:t xml:space="preserve"> that underwrites the violence of contemporary liberal occupations is </w:t>
      </w:r>
      <w:r w:rsidRPr="00934C34">
        <w:rPr>
          <w:rStyle w:val="Emphasis"/>
          <w:rFonts w:ascii="Times New Roman" w:hAnsi="Times New Roman" w:cs="Times New Roman"/>
        </w:rPr>
        <w:t>removed from the analytical arena</w:t>
      </w:r>
      <w:r w:rsidRPr="00934C34">
        <w:rPr>
          <w:rStyle w:val="StyleUnderline"/>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Necropolitics</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aff’s regulation of the surveillance state is the commission of lawfare --- that animates the necropolitical slaughter of the global periphery </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 xml:space="preserve">Comaroff and Comaroff 7 </w:t>
      </w:r>
      <w:r w:rsidRPr="00934C34">
        <w:rPr>
          <w:rStyle w:val="Style13ptBold"/>
          <w:rFonts w:ascii="Times New Roman" w:hAnsi="Times New Roman" w:cs="Times New Roman"/>
          <w:b w:val="0"/>
          <w:sz w:val="28"/>
        </w:rPr>
        <w:t>[</w:t>
      </w:r>
      <w:r w:rsidRPr="00934C34">
        <w:rPr>
          <w:rFonts w:ascii="Times New Roman" w:hAnsi="Times New Roman" w:cs="Times New Roman"/>
        </w:rPr>
        <w:t>John Comaroff, Professor of African and African American Studies and of Anthropology, Oppenheimer Fellow in African Studies at at Harvard, and Jean Comaroff, Professor of African and African American Studies and of Anthropology, Oppenheimer Fellow in African Studies also at Harvard, “Law and disorder in the postcolony,” Social Anthropology/Anthropologie Sociale (2007) 15, pg. 144]</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Nor is it just the politics of the present that are being judicialised. As we said earlier, </w:t>
      </w:r>
      <w:r w:rsidRPr="00934C34">
        <w:rPr>
          <w:rStyle w:val="StyleUnderline"/>
          <w:rFonts w:ascii="Times New Roman" w:hAnsi="Times New Roman" w:cs="Times New Roman"/>
        </w:rPr>
        <w:t>the past</w:t>
      </w:r>
      <w:r w:rsidRPr="00934C34">
        <w:rPr>
          <w:rFonts w:ascii="Times New Roman" w:hAnsi="Times New Roman" w:cs="Times New Roman"/>
        </w:rPr>
        <w:t xml:space="preserve">, too, </w:t>
      </w:r>
      <w:r w:rsidRPr="00934C34">
        <w:rPr>
          <w:rStyle w:val="StyleUnderline"/>
          <w:rFonts w:ascii="Times New Roman" w:hAnsi="Times New Roman" w:cs="Times New Roman"/>
        </w:rPr>
        <w:t>is being fought out in the courts</w:t>
      </w:r>
      <w:r w:rsidRPr="00934C34">
        <w:rPr>
          <w:rFonts w:ascii="Times New Roman" w:hAnsi="Times New Roman" w:cs="Times New Roman"/>
        </w:rPr>
        <w:t xml:space="preserve">. Britain, for example, is currently being sued for acts of atrocity in its African empire (Anderson 2005; Elkins 2005): for having killed local leaders, unlawfully alienated territory from one African people to another, and so on.33 </w:t>
      </w:r>
      <w:r w:rsidRPr="00934C34">
        <w:rPr>
          <w:rStyle w:val="StyleUnderline"/>
          <w:rFonts w:ascii="Times New Roman" w:hAnsi="Times New Roman" w:cs="Times New Roman"/>
        </w:rPr>
        <w:t>By these means is colonialism itself rendered criminal</w:t>
      </w:r>
      <w:r w:rsidRPr="00934C34">
        <w:rPr>
          <w:rFonts w:ascii="Times New Roman" w:hAnsi="Times New Roman" w:cs="Times New Roman"/>
        </w:rPr>
        <w:t xml:space="preserve">. </w:t>
      </w:r>
      <w:r w:rsidRPr="00934C34">
        <w:rPr>
          <w:rStyle w:val="StyleUnderline"/>
          <w:rFonts w:ascii="Times New Roman" w:hAnsi="Times New Roman" w:cs="Times New Roman"/>
        </w:rPr>
        <w:t>Hauled before a judge, history is made to submit to the scales of justice at the behest of those who suffered it</w:t>
      </w:r>
      <w:r w:rsidRPr="00934C34">
        <w:rPr>
          <w:rFonts w:ascii="Times New Roman" w:hAnsi="Times New Roman" w:cs="Times New Roman"/>
        </w:rPr>
        <w:t xml:space="preserve">. And to be reduced to a cash equivalent, payable as the official tender of damage, dispossession, loss, trauma. </w:t>
      </w:r>
      <w:r w:rsidRPr="00934C34">
        <w:rPr>
          <w:rStyle w:val="StyleUnderline"/>
          <w:rFonts w:ascii="Times New Roman" w:hAnsi="Times New Roman" w:cs="Times New Roman"/>
        </w:rPr>
        <w:t>What imperialism is being indicted for</w:t>
      </w:r>
      <w:r w:rsidRPr="00934C34">
        <w:rPr>
          <w:rFonts w:ascii="Times New Roman" w:hAnsi="Times New Roman" w:cs="Times New Roman"/>
        </w:rPr>
        <w:t xml:space="preserve">, above all, </w:t>
      </w:r>
      <w:r w:rsidRPr="00934C34">
        <w:rPr>
          <w:rStyle w:val="StyleUnderline"/>
          <w:rFonts w:ascii="Times New Roman" w:hAnsi="Times New Roman" w:cs="Times New Roman"/>
        </w:rPr>
        <w:t xml:space="preserve">is its </w:t>
      </w:r>
      <w:r w:rsidRPr="00934C34">
        <w:rPr>
          <w:rStyle w:val="Emphasis"/>
          <w:rFonts w:ascii="Times New Roman" w:hAnsi="Times New Roman" w:cs="Times New Roman"/>
        </w:rPr>
        <w:t>commission of lawfare</w:t>
      </w:r>
      <w:r w:rsidRPr="00934C34">
        <w:rPr>
          <w:rFonts w:ascii="Times New Roman" w:hAnsi="Times New Roman" w:cs="Times New Roman"/>
        </w:rPr>
        <w:t xml:space="preserve">: </w:t>
      </w:r>
      <w:r w:rsidRPr="00934C34">
        <w:rPr>
          <w:rStyle w:val="StyleUnderline"/>
          <w:rFonts w:ascii="Times New Roman" w:hAnsi="Times New Roman" w:cs="Times New Roman"/>
        </w:rPr>
        <w:t>the use of its own penal codes, its administrative procedures, its states of emergency, its charters and mandates and warrants, to discipline its subjects by means of violence made legible and legal by its own sovereign word</w:t>
      </w:r>
      <w:r w:rsidRPr="00934C34">
        <w:rPr>
          <w:rFonts w:ascii="Times New Roman" w:hAnsi="Times New Roman" w:cs="Times New Roman"/>
        </w:rPr>
        <w:t xml:space="preserve">. Also, to commit its own ever-so-civilised forms of kleptocracy. Lawfare – the resort to legal instruments, to the violence inherent in the law, to commit acts of political coercion, even erasure (Comaroff 2001) – is equally marked in postcolonies. </w:t>
      </w:r>
      <w:r w:rsidRPr="00934C34">
        <w:rPr>
          <w:rStyle w:val="StyleUnderline"/>
          <w:rFonts w:ascii="Times New Roman" w:hAnsi="Times New Roman" w:cs="Times New Roman"/>
        </w:rPr>
        <w:t>As a species of political displacement, it becomes most visible when those who ‘serve’ the state conjure with legalities to act against its citizens</w:t>
      </w:r>
      <w:r w:rsidRPr="00934C34">
        <w:rPr>
          <w:rFonts w:ascii="Times New Roman" w:hAnsi="Times New Roman" w:cs="Times New Roman"/>
        </w:rPr>
        <w:t xml:space="preserve">.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 </w:t>
      </w:r>
      <w:r w:rsidRPr="00934C34">
        <w:rPr>
          <w:rStyle w:val="StyleUnderline"/>
          <w:rFonts w:ascii="Times New Roman" w:hAnsi="Times New Roman" w:cs="Times New Roman"/>
        </w:rPr>
        <w:t>Lawfare34 may be limited or it may reduce people to ‘bare life’</w:t>
      </w:r>
      <w:r w:rsidRPr="00934C34">
        <w:rPr>
          <w:rFonts w:ascii="Times New Roman" w:hAnsi="Times New Roman" w:cs="Times New Roman"/>
        </w:rPr>
        <w:t xml:space="preserve">; in Zimbabwe, </w:t>
      </w:r>
      <w:r w:rsidRPr="00934C34">
        <w:rPr>
          <w:rStyle w:val="Emphasis"/>
          <w:rFonts w:ascii="Times New Roman" w:hAnsi="Times New Roman" w:cs="Times New Roman"/>
        </w:rPr>
        <w:t>it has mutated into a necropolitics with a rising body count</w:t>
      </w:r>
      <w:r w:rsidRPr="00934C34">
        <w:rPr>
          <w:rFonts w:ascii="Times New Roman" w:hAnsi="Times New Roman" w:cs="Times New Roman"/>
        </w:rPr>
        <w:t xml:space="preserve">. But </w:t>
      </w:r>
      <w:r w:rsidRPr="00934C34">
        <w:rPr>
          <w:rStyle w:val="StyleUnderline"/>
          <w:rFonts w:ascii="Times New Roman" w:hAnsi="Times New Roman" w:cs="Times New Roman"/>
        </w:rPr>
        <w:t>it always seeks to launder visceral power in a wash of legitimacy as it is deployed to strengthen the sinews of state or enlarge the capillaries of capital</w:t>
      </w:r>
      <w:r w:rsidRPr="00934C34">
        <w:rPr>
          <w:rFonts w:ascii="Times New Roman" w:hAnsi="Times New Roman" w:cs="Times New Roman"/>
        </w:rPr>
        <w:t xml:space="preserve">. Hence Benjamin’s (1978) thesis that </w:t>
      </w:r>
      <w:r w:rsidRPr="00934C34">
        <w:rPr>
          <w:rStyle w:val="StyleUnderline"/>
          <w:rFonts w:ascii="Times New Roman" w:hAnsi="Times New Roman" w:cs="Times New Roman"/>
        </w:rPr>
        <w:t>the law originates in violence and lives by violent means</w:t>
      </w:r>
      <w:r w:rsidRPr="00934C34">
        <w:rPr>
          <w:rFonts w:ascii="Times New Roman" w:hAnsi="Times New Roman" w:cs="Times New Roman"/>
        </w:rPr>
        <w:t xml:space="preserve">; that </w:t>
      </w:r>
      <w:r w:rsidRPr="00934C34">
        <w:rPr>
          <w:rStyle w:val="Emphasis"/>
          <w:rFonts w:ascii="Times New Roman" w:hAnsi="Times New Roman" w:cs="Times New Roman"/>
        </w:rPr>
        <w:t>the legal and the lethal animate one another</w:t>
      </w:r>
      <w:r w:rsidRPr="00934C34">
        <w:rPr>
          <w:rStyle w:val="StyleUnderline"/>
          <w:rFonts w:ascii="Times New Roman" w:hAnsi="Times New Roman" w:cs="Times New Roman"/>
        </w:rPr>
        <w:t>.</w:t>
      </w:r>
      <w:r w:rsidRPr="00934C34">
        <w:rPr>
          <w:rFonts w:ascii="Times New Roman" w:hAnsi="Times New Roman" w:cs="Times New Roman"/>
        </w:rPr>
        <w:t xml:space="preserve"> Of course, in 1919 Benjamin could not have envisaged the possibility that lawfare might also be a weapon of the weak, turning authority back on itself by commissioning courts to make claims for resources, recognition, voice, integrity, sovereignty. But this still does not lay to rest the key questions: </w:t>
      </w:r>
      <w:r w:rsidRPr="00934C34">
        <w:rPr>
          <w:rStyle w:val="StyleUnderline"/>
          <w:rFonts w:ascii="Times New Roman" w:hAnsi="Times New Roman" w:cs="Times New Roman"/>
        </w:rPr>
        <w:t xml:space="preserve">Why the fetishism of legalities? What are its implications for the play of Law and Dis/order in the postcolony? And are postcolonies different in this respect from other nation-states? </w:t>
      </w:r>
      <w:r w:rsidRPr="00934C34">
        <w:rPr>
          <w:rFonts w:ascii="Times New Roman" w:hAnsi="Times New Roman" w:cs="Times New Roman"/>
        </w:rPr>
        <w:t xml:space="preserve">The answer to the first question looks obvious. </w:t>
      </w:r>
      <w:r w:rsidRPr="00934C34">
        <w:rPr>
          <w:rStyle w:val="StyleUnderline"/>
          <w:rFonts w:ascii="Times New Roman" w:hAnsi="Times New Roman" w:cs="Times New Roman"/>
        </w:rPr>
        <w:t xml:space="preserve">The turn to law would seem to arise directly out of growing </w:t>
      </w:r>
      <w:r w:rsidRPr="00934C34">
        <w:rPr>
          <w:rStyle w:val="Emphasis"/>
          <w:rFonts w:ascii="Times New Roman" w:hAnsi="Times New Roman" w:cs="Times New Roman"/>
        </w:rPr>
        <w:t>anxieties about lawlessness</w:t>
      </w:r>
      <w:r w:rsidRPr="00934C34">
        <w:rPr>
          <w:rFonts w:ascii="Times New Roman" w:hAnsi="Times New Roman" w:cs="Times New Roman"/>
        </w:rPr>
        <w:t xml:space="preserve">. But </w:t>
      </w:r>
      <w:r w:rsidRPr="00934C34">
        <w:rPr>
          <w:rStyle w:val="StyleUnderline"/>
          <w:rFonts w:ascii="Times New Roman" w:hAnsi="Times New Roman" w:cs="Times New Roman"/>
        </w:rPr>
        <w:t>this does not explain the displacement of the political into the legal or the turn to the courts to resolve an ever greater range of wrongs</w:t>
      </w:r>
      <w:r w:rsidRPr="00934C34">
        <w:rPr>
          <w:rFonts w:ascii="Times New Roman" w:hAnsi="Times New Roman" w:cs="Times New Roman"/>
        </w:rPr>
        <w:t xml:space="preserve">. </w:t>
      </w:r>
      <w:r w:rsidRPr="00934C34">
        <w:rPr>
          <w:rStyle w:val="StyleUnderline"/>
          <w:rFonts w:ascii="Times New Roman" w:hAnsi="Times New Roman" w:cs="Times New Roman"/>
        </w:rPr>
        <w:t>The fetishism</w:t>
      </w:r>
      <w:r w:rsidRPr="00934C34">
        <w:rPr>
          <w:rFonts w:ascii="Times New Roman" w:hAnsi="Times New Roman" w:cs="Times New Roman"/>
        </w:rPr>
        <w:t xml:space="preserve">, in short, runs deeper than purely a concern with crime. It </w:t>
      </w:r>
      <w:r w:rsidRPr="00934C34">
        <w:rPr>
          <w:rStyle w:val="StyleUnderline"/>
          <w:rFonts w:ascii="Times New Roman" w:hAnsi="Times New Roman" w:cs="Times New Roman"/>
        </w:rPr>
        <w:t>has to do with the very constitution of the postcolonial polity</w:t>
      </w:r>
      <w:r w:rsidRPr="00934C34">
        <w:rPr>
          <w:rFonts w:ascii="Times New Roman" w:hAnsi="Times New Roman" w:cs="Times New Roman"/>
        </w:rPr>
        <w:t xml:space="preserve">. Late modernist </w:t>
      </w:r>
      <w:r w:rsidRPr="00934C34">
        <w:rPr>
          <w:rStyle w:val="StyleUnderline"/>
          <w:rFonts w:ascii="Times New Roman" w:hAnsi="Times New Roman" w:cs="Times New Roman"/>
        </w:rPr>
        <w:t>nationhood</w:t>
      </w:r>
      <w:r w:rsidRPr="00934C34">
        <w:rPr>
          <w:rFonts w:ascii="Times New Roman" w:hAnsi="Times New Roman" w:cs="Times New Roman"/>
        </w:rPr>
        <w:t xml:space="preserve">, it appears, </w:t>
      </w:r>
      <w:r w:rsidRPr="00934C34">
        <w:rPr>
          <w:rStyle w:val="StyleUnderline"/>
          <w:rFonts w:ascii="Times New Roman" w:hAnsi="Times New Roman" w:cs="Times New Roman"/>
        </w:rPr>
        <w:t>is undergoing an epochal move away from the ideal of cultural homogeneity</w:t>
      </w:r>
      <w:r w:rsidRPr="00934C34">
        <w:rPr>
          <w:rFonts w:ascii="Times New Roman" w:hAnsi="Times New Roman" w:cs="Times New Roman"/>
        </w:rPr>
        <w:t xml:space="preserve">: </w:t>
      </w:r>
      <w:r w:rsidRPr="00934C34">
        <w:rPr>
          <w:rStyle w:val="StyleUnderline"/>
          <w:rFonts w:ascii="Times New Roman" w:hAnsi="Times New Roman" w:cs="Times New Roman"/>
        </w:rPr>
        <w:t>a nervous, often xenophobic shift toward heterogeneity</w:t>
      </w:r>
      <w:r w:rsidRPr="00934C34">
        <w:rPr>
          <w:rFonts w:ascii="Times New Roman" w:hAnsi="Times New Roman" w:cs="Times New Roman"/>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934C34">
        <w:rPr>
          <w:rStyle w:val="StyleUnderline"/>
          <w:rFonts w:ascii="Times New Roman" w:hAnsi="Times New Roman" w:cs="Times New Roman"/>
        </w:rPr>
        <w:t xml:space="preserve">with growing heterodoxy, </w:t>
      </w:r>
      <w:r w:rsidRPr="00934C34">
        <w:rPr>
          <w:rStyle w:val="Emphasis"/>
          <w:rFonts w:ascii="Times New Roman" w:hAnsi="Times New Roman" w:cs="Times New Roman"/>
        </w:rPr>
        <w:t>legal instruments appear to offer a means of commensuration</w:t>
      </w:r>
      <w:r w:rsidRPr="00934C34">
        <w:rPr>
          <w:rFonts w:ascii="Times New Roman" w:hAnsi="Times New Roman" w:cs="Times New Roman"/>
        </w:rPr>
        <w:t xml:space="preserve"> (Comaroff and Comaroff 2000): </w:t>
      </w:r>
      <w:r w:rsidRPr="00934C34">
        <w:rPr>
          <w:rStyle w:val="StyleUnderline"/>
          <w:rFonts w:ascii="Times New Roman" w:hAnsi="Times New Roman" w:cs="Times New Roman"/>
        </w:rPr>
        <w:t>a repertoire of standardised terms and practices that permit the negotiation of values, beliefs, ideals and interests across otherwise intransitive lines of cleavage</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Hence the flight into a constitutionalism that explicitly embraces heterogeneity in highly individualistic, universalistic Bills of Rights, even where states are paying less and less of the bills. Hence the effort to make human rights into an ever more global, ever more authoritative discourse. </w:t>
      </w:r>
      <w:r w:rsidRPr="00934C34">
        <w:rPr>
          <w:rFonts w:ascii="Times New Roman" w:hAnsi="Times New Roman" w:cs="Times New Roman"/>
        </w:rPr>
        <w:t xml:space="preserve">But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934C34">
        <w:rPr>
          <w:rStyle w:val="StyleUnderline"/>
          <w:rFonts w:ascii="Times New Roman" w:hAnsi="Times New Roman" w:cs="Times New Roman"/>
        </w:rPr>
        <w:t>Bureaucracies do retain some of their old functions</w:t>
      </w:r>
      <w:r w:rsidRPr="00934C34">
        <w:rPr>
          <w:rFonts w:ascii="Times New Roman" w:hAnsi="Times New Roman" w:cs="Times New Roman"/>
        </w:rPr>
        <w:t xml:space="preserve">, of course. </w:t>
      </w:r>
      <w:r w:rsidRPr="00934C34">
        <w:rPr>
          <w:rStyle w:val="StyleUnderline"/>
          <w:rFonts w:ascii="Times New Roman" w:hAnsi="Times New Roman" w:cs="Times New Roman"/>
        </w:rPr>
        <w:t>But most 21st century governments have reduced their administrative reach, entrusting ever more to the market and delegating ever more responsibility to citizens as individuals, as volunteers, as classes of actor, social or legal</w:t>
      </w:r>
      <w:r w:rsidRPr="00934C34">
        <w:rPr>
          <w:rFonts w:ascii="Times New Roman" w:hAnsi="Times New Roman" w:cs="Times New Roman"/>
        </w:rPr>
        <w:t xml:space="preserve">. Under these conditions, </w:t>
      </w:r>
      <w:r w:rsidRPr="00934C34">
        <w:rPr>
          <w:rStyle w:val="StyleUnderline"/>
          <w:rFonts w:ascii="Times New Roman" w:hAnsi="Times New Roman" w:cs="Times New Roman"/>
        </w:rPr>
        <w:t xml:space="preserve">especially where the threat of disorder seems immanent, civil </w:t>
      </w:r>
      <w:r w:rsidRPr="00934C34">
        <w:rPr>
          <w:rStyle w:val="StyleUnderline"/>
          <w:rFonts w:ascii="Times New Roman" w:hAnsi="Times New Roman" w:cs="Times New Roman"/>
        </w:rPr>
        <w:lastRenderedPageBreak/>
        <w:t>law presents itself as a more or less effective weapon of the weak, the strong and everyone in between</w:t>
      </w:r>
      <w:r w:rsidRPr="00934C34">
        <w:rPr>
          <w:rFonts w:ascii="Times New Roman" w:hAnsi="Times New Roman" w:cs="Times New Roman"/>
        </w:rPr>
        <w:t xml:space="preserve">. </w:t>
      </w:r>
      <w:r w:rsidRPr="00934C34">
        <w:rPr>
          <w:rStyle w:val="Emphasis"/>
          <w:rFonts w:ascii="Times New Roman" w:hAnsi="Times New Roman" w:cs="Times New Roman"/>
        </w:rPr>
        <w:t>Which</w:t>
      </w:r>
      <w:r w:rsidRPr="00934C34">
        <w:rPr>
          <w:rFonts w:ascii="Times New Roman" w:hAnsi="Times New Roman" w:cs="Times New Roman"/>
        </w:rPr>
        <w:t xml:space="preserve">, in turn, </w:t>
      </w:r>
      <w:r w:rsidRPr="00934C34">
        <w:rPr>
          <w:rStyle w:val="Emphasis"/>
          <w:rFonts w:ascii="Times New Roman" w:hAnsi="Times New Roman" w:cs="Times New Roman"/>
        </w:rPr>
        <w:t>exacerbates the resort to lawfare</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The court has become </w:t>
      </w:r>
      <w:r w:rsidRPr="00934C34">
        <w:rPr>
          <w:rStyle w:val="Emphasis"/>
          <w:rFonts w:ascii="Times New Roman" w:hAnsi="Times New Roman" w:cs="Times New Roman"/>
        </w:rPr>
        <w:t>a utopic site</w:t>
      </w:r>
      <w:r w:rsidRPr="00934C34">
        <w:rPr>
          <w:rStyle w:val="StyleUnderline"/>
          <w:rFonts w:ascii="Times New Roman" w:hAnsi="Times New Roman" w:cs="Times New Roman"/>
        </w:rPr>
        <w:t xml:space="preserve"> to which </w:t>
      </w:r>
      <w:r w:rsidRPr="00934C34">
        <w:rPr>
          <w:rStyle w:val="Emphasis"/>
          <w:rFonts w:ascii="Times New Roman" w:hAnsi="Times New Roman" w:cs="Times New Roman"/>
        </w:rPr>
        <w:t>human agency may turn for a medium in which to pursue its ends</w:t>
      </w:r>
      <w:r w:rsidRPr="00934C34">
        <w:rPr>
          <w:rStyle w:val="StyleUnderline"/>
          <w:rFonts w:ascii="Times New Roman" w:hAnsi="Times New Roman" w:cs="Times New Roman"/>
        </w:rPr>
        <w:t>.</w:t>
      </w:r>
      <w:r w:rsidRPr="00934C34">
        <w:rPr>
          <w:rFonts w:ascii="Times New Roman" w:hAnsi="Times New Roman" w:cs="Times New Roman"/>
        </w:rPr>
        <w:t xml:space="preserve"> This, once again, is particularly so in postcolonies, where bureaucracies and bourgeoisies were not elaborate to begin with; and in which heterogeneity had to be negotiated from the start. Put all this together and </w:t>
      </w:r>
      <w:r w:rsidRPr="00934C34">
        <w:rPr>
          <w:rStyle w:val="StyleUnderline"/>
          <w:rFonts w:ascii="Times New Roman" w:hAnsi="Times New Roman" w:cs="Times New Roman"/>
        </w:rPr>
        <w:t xml:space="preserve">the fetishism of the law </w:t>
      </w:r>
      <w:r w:rsidRPr="00934C34">
        <w:rPr>
          <w:rStyle w:val="Emphasis"/>
          <w:rFonts w:ascii="Times New Roman" w:hAnsi="Times New Roman" w:cs="Times New Roman"/>
        </w:rPr>
        <w:t>seems over-determined</w:t>
      </w:r>
      <w:r w:rsidRPr="00934C34">
        <w:rPr>
          <w:rFonts w:ascii="Times New Roman" w:hAnsi="Times New Roman" w:cs="Times New Roman"/>
        </w:rPr>
        <w:t xml:space="preserve">. </w:t>
      </w:r>
      <w:r w:rsidRPr="00934C34">
        <w:rPr>
          <w:rStyle w:val="StyleUnderline"/>
          <w:rFonts w:ascii="Times New Roman" w:hAnsi="Times New Roman" w:cs="Times New Roman"/>
        </w:rPr>
        <w:t>Not only is public life becoming more legalistic, but so, in regulating their own affairs and in dealing with others, are ‘communities’ within the nation-state</w:t>
      </w:r>
      <w:r w:rsidRPr="00934C34">
        <w:rPr>
          <w:rFonts w:ascii="Times New Roman" w:hAnsi="Times New Roman" w:cs="Times New Roman"/>
        </w:rPr>
        <w:t xml:space="preserve">: </w:t>
      </w:r>
      <w:r w:rsidRPr="00934C34">
        <w:rPr>
          <w:rStyle w:val="StyleUnderline"/>
          <w:rFonts w:ascii="Times New Roman" w:hAnsi="Times New Roman" w:cs="Times New Roman"/>
        </w:rPr>
        <w:t>cultural communities, religious communities, corporate communities, residential communities, communities of interest, even outlaw communities</w:t>
      </w:r>
      <w:r w:rsidRPr="00934C34">
        <w:rPr>
          <w:rFonts w:ascii="Times New Roman" w:hAnsi="Times New Roman" w:cs="Times New Roman"/>
        </w:rPr>
        <w:t xml:space="preserve">. </w:t>
      </w:r>
      <w:r w:rsidRPr="00934C34">
        <w:rPr>
          <w:rStyle w:val="Emphasis"/>
          <w:rFonts w:ascii="Times New Roman" w:hAnsi="Times New Roman" w:cs="Times New Roman"/>
        </w:rPr>
        <w:t>Everything</w:t>
      </w:r>
      <w:r w:rsidRPr="00934C34">
        <w:rPr>
          <w:rStyle w:val="StyleUnderline"/>
          <w:rFonts w:ascii="Times New Roman" w:hAnsi="Times New Roman" w:cs="Times New Roman"/>
        </w:rPr>
        <w:t>, it seems,</w:t>
      </w:r>
      <w:r w:rsidRPr="00934C34">
        <w:rPr>
          <w:rFonts w:ascii="Times New Roman" w:hAnsi="Times New Roman" w:cs="Times New Roman"/>
        </w:rPr>
        <w:t xml:space="preserve"> </w:t>
      </w:r>
      <w:r w:rsidRPr="00934C34">
        <w:rPr>
          <w:rStyle w:val="Emphasis"/>
          <w:rFonts w:ascii="Times New Roman" w:hAnsi="Times New Roman" w:cs="Times New Roman"/>
        </w:rPr>
        <w:t>exists here in the shadow of the law</w:t>
      </w:r>
      <w:r w:rsidRPr="00934C34">
        <w:rPr>
          <w:rFonts w:ascii="Times New Roman" w:hAnsi="Times New Roman" w:cs="Times New Roman"/>
        </w:rPr>
        <w:t xml:space="preserve">. Which also makes it unsurprising that a ‘culture of legality’ should saturate not just civil order but also its criminal undersides.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 Self-evidently, </w:t>
      </w:r>
      <w:r w:rsidRPr="00934C34">
        <w:rPr>
          <w:rStyle w:val="StyleUnderline"/>
          <w:rFonts w:ascii="Times New Roman" w:hAnsi="Times New Roman" w:cs="Times New Roman"/>
        </w:rPr>
        <w:t>the counterfeiting of a culture of legality by the criminal underworld feeds the dialectic of law and disorder</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After all, once government outsources its policing services and franchises force, and once outlaw organisations shadow the state by providing protection and dispensing justice, </w:t>
      </w:r>
      <w:r w:rsidRPr="00934C34">
        <w:rPr>
          <w:rStyle w:val="Emphasis"/>
          <w:rFonts w:ascii="Times New Roman" w:hAnsi="Times New Roman" w:cs="Times New Roman"/>
        </w:rPr>
        <w:t>social order itself becomes like a hall of mirrors</w:t>
      </w:r>
      <w:r w:rsidRPr="00934C34">
        <w:rPr>
          <w:rFonts w:ascii="Times New Roman" w:hAnsi="Times New Roman" w:cs="Times New Roman"/>
        </w:rPr>
        <w:t xml:space="preserve">. What is more, </w:t>
      </w:r>
      <w:r w:rsidRPr="00934C34">
        <w:rPr>
          <w:rStyle w:val="StyleUnderline"/>
          <w:rFonts w:ascii="Times New Roman" w:hAnsi="Times New Roman" w:cs="Times New Roman"/>
        </w:rPr>
        <w:t>this dialectic has its own geography. A geography of discontinuous, overlapping sovereignties</w:t>
      </w:r>
      <w:r w:rsidRPr="00934C34">
        <w:rPr>
          <w:rFonts w:ascii="Times New Roman" w:hAnsi="Times New Roman" w:cs="Times New Roman"/>
        </w:rPr>
        <w:t xml:space="preserve">. We said a moment ago that </w:t>
      </w:r>
      <w:r w:rsidRPr="00934C34">
        <w:rPr>
          <w:rStyle w:val="StyleUnderline"/>
          <w:rFonts w:ascii="Times New Roman" w:hAnsi="Times New Roman" w:cs="Times New Roman"/>
        </w:rPr>
        <w:t>communities of all kinds have become ever more legalistic in regulating their affairs; it is often in the process of so doing</w:t>
      </w:r>
      <w:r w:rsidRPr="00934C34">
        <w:rPr>
          <w:rFonts w:ascii="Times New Roman" w:hAnsi="Times New Roman" w:cs="Times New Roman"/>
        </w:rPr>
        <w:t xml:space="preserve">, in fact, that </w:t>
      </w:r>
      <w:r w:rsidRPr="00934C34">
        <w:rPr>
          <w:rStyle w:val="StyleUnderline"/>
          <w:rFonts w:ascii="Times New Roman" w:hAnsi="Times New Roman" w:cs="Times New Roman"/>
        </w:rPr>
        <w:t>they become communities at all</w:t>
      </w:r>
      <w:r w:rsidRPr="00934C34">
        <w:rPr>
          <w:rFonts w:ascii="Times New Roman" w:hAnsi="Times New Roman" w:cs="Times New Roman"/>
        </w:rPr>
        <w:t xml:space="preserve">, the act of judicialisation being also an act of objectification. </w:t>
      </w:r>
      <w:r w:rsidRPr="00934C34">
        <w:rPr>
          <w:rStyle w:val="StyleUnderline"/>
          <w:rFonts w:ascii="Times New Roman" w:hAnsi="Times New Roman" w:cs="Times New Roman"/>
        </w:rPr>
        <w:t xml:space="preserve">Herein lies their will to sovereignty, which we take to connote the exercise of autonomous control over the lives, deaths and conditions of existence of those who fall within its purview – and </w:t>
      </w:r>
      <w:r w:rsidRPr="00934C34">
        <w:rPr>
          <w:rStyle w:val="Emphasis"/>
          <w:rFonts w:ascii="Times New Roman" w:hAnsi="Times New Roman" w:cs="Times New Roman"/>
        </w:rPr>
        <w:t>the extension over them of the jurisdiction of some kind of law</w:t>
      </w:r>
      <w:r w:rsidRPr="00934C34">
        <w:rPr>
          <w:rFonts w:ascii="Times New Roman" w:hAnsi="Times New Roman" w:cs="Times New Roman"/>
        </w:rPr>
        <w:t>. ‘</w:t>
      </w:r>
      <w:r w:rsidRPr="00934C34">
        <w:rPr>
          <w:rStyle w:val="Emphasis"/>
          <w:rFonts w:ascii="Times New Roman" w:hAnsi="Times New Roman" w:cs="Times New Roman"/>
        </w:rPr>
        <w:t>Lawmaking’</w:t>
      </w:r>
      <w:r w:rsidRPr="00934C34">
        <w:rPr>
          <w:rFonts w:ascii="Times New Roman" w:hAnsi="Times New Roman" w:cs="Times New Roman"/>
        </w:rPr>
        <w:t xml:space="preserve">, to cite Benjamin (1978: 295) yet again, </w:t>
      </w:r>
      <w:r w:rsidRPr="00934C34">
        <w:rPr>
          <w:rStyle w:val="StyleUnderline"/>
          <w:rFonts w:ascii="Times New Roman" w:hAnsi="Times New Roman" w:cs="Times New Roman"/>
        </w:rPr>
        <w:t>‘</w:t>
      </w:r>
      <w:r w:rsidRPr="00934C34">
        <w:rPr>
          <w:rStyle w:val="Emphasis"/>
          <w:rFonts w:ascii="Times New Roman" w:hAnsi="Times New Roman" w:cs="Times New Roman"/>
        </w:rPr>
        <w:t>is power making</w:t>
      </w:r>
      <w:r w:rsidRPr="00934C34">
        <w:rPr>
          <w:rFonts w:ascii="Times New Roman" w:hAnsi="Times New Roman" w:cs="Times New Roman"/>
        </w:rPr>
        <w:t>.’ But ‘</w:t>
      </w:r>
      <w:r w:rsidRPr="00934C34">
        <w:rPr>
          <w:rStyle w:val="StyleUnderline"/>
          <w:rFonts w:ascii="Times New Roman" w:hAnsi="Times New Roman" w:cs="Times New Roman"/>
        </w:rPr>
        <w:t>power is the principal of all lawmaking’</w:t>
      </w:r>
      <w:r w:rsidRPr="00934C34">
        <w:rPr>
          <w:rFonts w:ascii="Times New Roman" w:hAnsi="Times New Roman" w:cs="Times New Roman"/>
        </w:rPr>
        <w:t xml:space="preserve">. In sum, </w:t>
      </w:r>
      <w:r w:rsidRPr="00934C34">
        <w:rPr>
          <w:rStyle w:val="StyleUnderline"/>
          <w:rFonts w:ascii="Times New Roman" w:hAnsi="Times New Roman" w:cs="Times New Roman"/>
        </w:rPr>
        <w:t xml:space="preserve">to transform itself into sovereign authority, </w:t>
      </w:r>
      <w:r w:rsidRPr="00934C34">
        <w:rPr>
          <w:rStyle w:val="Emphasis"/>
          <w:rFonts w:ascii="Times New Roman" w:hAnsi="Times New Roman" w:cs="Times New Roman"/>
        </w:rPr>
        <w:t>power demands an architecture of legalities</w:t>
      </w:r>
      <w:r w:rsidRPr="00934C34">
        <w:rPr>
          <w:rStyle w:val="StyleUnderline"/>
          <w:rFonts w:ascii="Times New Roman" w:hAnsi="Times New Roman" w:cs="Times New Roman"/>
        </w:rPr>
        <w:t>. Or their simulacra</w:t>
      </w:r>
      <w:r w:rsidRPr="00934C34">
        <w:rPr>
          <w:rFonts w:ascii="Times New Roman" w:hAnsi="Times New Roman" w:cs="Times New Roman"/>
        </w:rPr>
        <w:t xml:space="preserve">. </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Threat inflation</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The 1ac’s maintenance of the illusion of legitimacy results in destabilizing arms races, public backlash, and crackdowns</w:t>
      </w:r>
    </w:p>
    <w:p w:rsidR="002A40EE" w:rsidRPr="00934C34" w:rsidRDefault="002A40EE" w:rsidP="002A40EE">
      <w:pPr>
        <w:rPr>
          <w:rFonts w:ascii="Times New Roman" w:hAnsi="Times New Roman" w:cs="Times New Roman"/>
        </w:rPr>
      </w:pPr>
      <w:r w:rsidRPr="00934C34">
        <w:rPr>
          <w:rFonts w:ascii="Times New Roman" w:hAnsi="Times New Roman" w:cs="Times New Roman"/>
          <w:b/>
        </w:rPr>
        <w:t>Glennon 14</w:t>
      </w:r>
      <w:r w:rsidRPr="00934C34">
        <w:rPr>
          <w:rFonts w:ascii="Times New Roman" w:hAnsi="Times New Roman" w:cs="Times New Roman"/>
        </w:rPr>
        <w:t xml:space="preserve"> [Michael, Professor of International Law, Fletcher School of Law and Diplomacy, Tufts University, Harvard National Security Journal, Vol. 5, “National Security and Double Government”, http://harvardnsj.org/wp-content/uploads/2014/01/Glennon-Final.pdf]</w:t>
      </w:r>
    </w:p>
    <w:p w:rsidR="002A40EE" w:rsidRPr="00934C34" w:rsidRDefault="002A40EE" w:rsidP="002A40EE">
      <w:pPr>
        <w:rPr>
          <w:rFonts w:ascii="Times New Roman" w:hAnsi="Times New Roman" w:cs="Times New Roman"/>
          <w:sz w:val="14"/>
          <w:szCs w:val="14"/>
        </w:rPr>
      </w:pPr>
      <w:r w:rsidRPr="00934C34">
        <w:rPr>
          <w:rFonts w:ascii="Times New Roman" w:hAnsi="Times New Roman" w:cs="Times New Roman"/>
          <w:sz w:val="14"/>
        </w:rPr>
        <w:t xml:space="preserve">If Bagehot’s theory is correct, </w:t>
      </w:r>
      <w:r w:rsidRPr="00934C34">
        <w:rPr>
          <w:rStyle w:val="StyleUnderline"/>
          <w:rFonts w:ascii="Times New Roman" w:hAnsi="Times New Roman" w:cs="Times New Roman"/>
        </w:rPr>
        <w:t>the U</w:t>
      </w:r>
      <w:r w:rsidRPr="00934C34">
        <w:rPr>
          <w:rFonts w:ascii="Times New Roman" w:hAnsi="Times New Roman" w:cs="Times New Roman"/>
          <w:sz w:val="14"/>
        </w:rPr>
        <w:t xml:space="preserve">nited </w:t>
      </w:r>
      <w:r w:rsidRPr="00934C34">
        <w:rPr>
          <w:rStyle w:val="StyleUnderline"/>
          <w:rFonts w:ascii="Times New Roman" w:hAnsi="Times New Roman" w:cs="Times New Roman"/>
        </w:rPr>
        <w:t>S</w:t>
      </w:r>
      <w:r w:rsidRPr="00934C34">
        <w:rPr>
          <w:rFonts w:ascii="Times New Roman" w:hAnsi="Times New Roman" w:cs="Times New Roman"/>
          <w:sz w:val="14"/>
        </w:rPr>
        <w:t xml:space="preserve">tates </w:t>
      </w:r>
      <w:r w:rsidRPr="00934C34">
        <w:rPr>
          <w:rStyle w:val="StyleUnderline"/>
          <w:rFonts w:ascii="Times New Roman" w:hAnsi="Times New Roman" w:cs="Times New Roman"/>
        </w:rPr>
        <w:t>now confronts a precarious situation</w:t>
      </w:r>
      <w:r w:rsidRPr="00934C34">
        <w:rPr>
          <w:rFonts w:ascii="Times New Roman" w:hAnsi="Times New Roman" w:cs="Times New Roman"/>
          <w:sz w:val="14"/>
        </w:rPr>
        <w:t xml:space="preserve">. </w:t>
      </w:r>
      <w:r w:rsidRPr="00934C34">
        <w:rPr>
          <w:rStyle w:val="StyleUnderline"/>
          <w:rFonts w:ascii="Times New Roman" w:hAnsi="Times New Roman" w:cs="Times New Roman"/>
        </w:rPr>
        <w:t>Maintaining the appearance that</w:t>
      </w:r>
      <w:r w:rsidRPr="00934C34">
        <w:rPr>
          <w:rFonts w:ascii="Times New Roman" w:hAnsi="Times New Roman" w:cs="Times New Roman"/>
          <w:sz w:val="14"/>
        </w:rPr>
        <w:t xml:space="preserve"> Madisonian </w:t>
      </w:r>
      <w:r w:rsidRPr="00934C34">
        <w:rPr>
          <w:rStyle w:val="StyleUnderline"/>
          <w:rFonts w:ascii="Times New Roman" w:hAnsi="Times New Roman" w:cs="Times New Roman"/>
        </w:rPr>
        <w:t>institutions control the course of national security policy requires that those institutions play a large enough role in the decision-making process to maintain the illusion</w:t>
      </w:r>
      <w:r w:rsidRPr="00934C34">
        <w:rPr>
          <w:rFonts w:ascii="Times New Roman" w:hAnsi="Times New Roman" w:cs="Times New Roman"/>
          <w:sz w:val="14"/>
        </w:rPr>
        <w:t xml:space="preserve">. </w:t>
      </w:r>
      <w:r w:rsidRPr="00934C34">
        <w:rPr>
          <w:rStyle w:val="StyleUnderline"/>
          <w:rFonts w:ascii="Times New Roman" w:hAnsi="Times New Roman" w:cs="Times New Roman"/>
        </w:rPr>
        <w:t>But the Madisonians’ role is too visibly shrinking, and the Trumanites’ too visibly expanding, to maintain the plausible impression of Madisonian governance</w:t>
      </w:r>
      <w:r w:rsidRPr="00934C34">
        <w:rPr>
          <w:rFonts w:ascii="Times New Roman" w:hAnsi="Times New Roman" w:cs="Times New Roman"/>
          <w:sz w:val="14"/>
        </w:rPr>
        <w:t xml:space="preserve">.504 For this reason and others, </w:t>
      </w:r>
      <w:r w:rsidRPr="00934C34">
        <w:rPr>
          <w:rStyle w:val="StyleUnderline"/>
          <w:rFonts w:ascii="Times New Roman" w:hAnsi="Times New Roman" w:cs="Times New Roman"/>
        </w:rPr>
        <w:t>public confidence</w:t>
      </w:r>
      <w:r w:rsidRPr="00934C34">
        <w:rPr>
          <w:rFonts w:ascii="Times New Roman" w:hAnsi="Times New Roman" w:cs="Times New Roman"/>
          <w:sz w:val="14"/>
        </w:rPr>
        <w:t xml:space="preserve"> in the Madisonians </w:t>
      </w:r>
      <w:r w:rsidRPr="00934C34">
        <w:rPr>
          <w:rStyle w:val="StyleUnderline"/>
          <w:rFonts w:ascii="Times New Roman" w:hAnsi="Times New Roman" w:cs="Times New Roman"/>
        </w:rPr>
        <w:t>has sunk to new lows</w:t>
      </w:r>
      <w:r w:rsidRPr="00934C34">
        <w:rPr>
          <w:rFonts w:ascii="Times New Roman" w:hAnsi="Times New Roman" w:cs="Times New Roman"/>
          <w:sz w:val="14"/>
        </w:rPr>
        <w:t xml:space="preserve">.505 </w:t>
      </w:r>
      <w:r w:rsidRPr="00934C34">
        <w:rPr>
          <w:rStyle w:val="StyleUnderline"/>
          <w:rFonts w:ascii="Times New Roman" w:hAnsi="Times New Roman" w:cs="Times New Roman"/>
        </w:rPr>
        <w:t>The Trumanites have resisted transparency</w:t>
      </w:r>
      <w:r w:rsidRPr="00934C34">
        <w:rPr>
          <w:rFonts w:ascii="Times New Roman" w:hAnsi="Times New Roman" w:cs="Times New Roman"/>
          <w:sz w:val="14"/>
        </w:rPr>
        <w:t xml:space="preserve"> far more </w:t>
      </w:r>
      <w:r w:rsidRPr="00934C34">
        <w:rPr>
          <w:rStyle w:val="StyleUnderline"/>
          <w:rFonts w:ascii="Times New Roman" w:hAnsi="Times New Roman" w:cs="Times New Roman"/>
        </w:rPr>
        <w:t>successfully</w:t>
      </w:r>
      <w:r w:rsidRPr="00934C34">
        <w:rPr>
          <w:rFonts w:ascii="Times New Roman" w:hAnsi="Times New Roman" w:cs="Times New Roman"/>
          <w:sz w:val="14"/>
        </w:rPr>
        <w:t xml:space="preserve"> than have the Madisonians, </w:t>
      </w:r>
      <w:r w:rsidRPr="00934C34">
        <w:rPr>
          <w:rStyle w:val="StyleUnderline"/>
          <w:rFonts w:ascii="Times New Roman" w:hAnsi="Times New Roman" w:cs="Times New Roman"/>
        </w:rPr>
        <w:t>with unsurprising results</w:t>
      </w:r>
      <w:r w:rsidRPr="00934C34">
        <w:rPr>
          <w:rFonts w:ascii="Times New Roman" w:hAnsi="Times New Roman" w:cs="Times New Roman"/>
          <w:sz w:val="14"/>
        </w:rPr>
        <w:t xml:space="preserve">. </w:t>
      </w:r>
      <w:r w:rsidRPr="00934C34">
        <w:rPr>
          <w:rStyle w:val="StyleUnderline"/>
          <w:rFonts w:ascii="Times New Roman" w:hAnsi="Times New Roman" w:cs="Times New Roman"/>
        </w:rPr>
        <w:t>The success of the whole</w:t>
      </w:r>
      <w:r w:rsidRPr="00934C34">
        <w:rPr>
          <w:rFonts w:ascii="Times New Roman" w:hAnsi="Times New Roman" w:cs="Times New Roman"/>
          <w:sz w:val="14"/>
        </w:rPr>
        <w:t xml:space="preserve"> dual institutional </w:t>
      </w:r>
      <w:r w:rsidRPr="00934C34">
        <w:rPr>
          <w:rStyle w:val="StyleUnderline"/>
          <w:rFonts w:ascii="Times New Roman" w:hAnsi="Times New Roman" w:cs="Times New Roman"/>
        </w:rPr>
        <w:t>model depends upon the maintenance of public enchantment</w:t>
      </w:r>
      <w:r w:rsidRPr="00934C34">
        <w:rPr>
          <w:rFonts w:ascii="Times New Roman" w:hAnsi="Times New Roman" w:cs="Times New Roman"/>
          <w:sz w:val="14"/>
        </w:rPr>
        <w:t xml:space="preserve"> </w:t>
      </w:r>
      <w:r w:rsidRPr="00934C34">
        <w:rPr>
          <w:rStyle w:val="StyleUnderline"/>
          <w:rFonts w:ascii="Times New Roman" w:hAnsi="Times New Roman" w:cs="Times New Roman"/>
        </w:rPr>
        <w:t>with the dignified</w:t>
      </w:r>
      <w:r w:rsidRPr="00934C34">
        <w:rPr>
          <w:rFonts w:ascii="Times New Roman" w:hAnsi="Times New Roman" w:cs="Times New Roman"/>
          <w:sz w:val="14"/>
        </w:rPr>
        <w:t xml:space="preserve">/ Madisonian </w:t>
      </w:r>
      <w:r w:rsidRPr="00934C34">
        <w:rPr>
          <w:rStyle w:val="StyleUnderline"/>
          <w:rFonts w:ascii="Times New Roman" w:hAnsi="Times New Roman" w:cs="Times New Roman"/>
        </w:rPr>
        <w:t>institutions</w:t>
      </w:r>
      <w:r w:rsidRPr="00934C34">
        <w:rPr>
          <w:rFonts w:ascii="Times New Roman" w:hAnsi="Times New Roman" w:cs="Times New Roman"/>
          <w:sz w:val="14"/>
        </w:rPr>
        <w:t xml:space="preserve">. </w:t>
      </w:r>
      <w:r w:rsidRPr="00934C34">
        <w:rPr>
          <w:rStyle w:val="StyleUnderline"/>
          <w:rFonts w:ascii="Times New Roman" w:hAnsi="Times New Roman" w:cs="Times New Roman"/>
        </w:rPr>
        <w:t>This requires allowing no daylight to spoil their magic</w:t>
      </w:r>
      <w:proofErr w:type="gramStart"/>
      <w:r w:rsidRPr="00934C34">
        <w:rPr>
          <w:rFonts w:ascii="Times New Roman" w:hAnsi="Times New Roman" w:cs="Times New Roman"/>
          <w:sz w:val="14"/>
        </w:rPr>
        <w:t>,506</w:t>
      </w:r>
      <w:proofErr w:type="gramEnd"/>
      <w:r w:rsidRPr="00934C34">
        <w:rPr>
          <w:rFonts w:ascii="Times New Roman" w:hAnsi="Times New Roman" w:cs="Times New Roman"/>
          <w:sz w:val="14"/>
        </w:rPr>
        <w:t xml:space="preserve"> as Bagehot put it. </w:t>
      </w:r>
      <w:r w:rsidRPr="00934C34">
        <w:rPr>
          <w:rStyle w:val="StyleUnderline"/>
          <w:rFonts w:ascii="Times New Roman" w:hAnsi="Times New Roman" w:cs="Times New Roman"/>
        </w:rPr>
        <w:t>An element of mystery must be preserved to excite public imagination. But transparency</w:t>
      </w:r>
      <w:r w:rsidRPr="00934C34">
        <w:rPr>
          <w:rFonts w:ascii="Times New Roman" w:hAnsi="Times New Roman" w:cs="Times New Roman"/>
          <w:sz w:val="14"/>
        </w:rPr>
        <w:t xml:space="preserve">—driven hugely by modern internet technology, multiple informational sources, and social media— </w:t>
      </w:r>
      <w:r w:rsidRPr="00934C34">
        <w:rPr>
          <w:rStyle w:val="StyleUnderline"/>
          <w:rFonts w:ascii="Times New Roman" w:hAnsi="Times New Roman" w:cs="Times New Roman"/>
        </w:rPr>
        <w:t>leaves little to the imagination</w:t>
      </w:r>
      <w:r w:rsidRPr="00934C34">
        <w:rPr>
          <w:rFonts w:ascii="Times New Roman" w:hAnsi="Times New Roman" w:cs="Times New Roman"/>
          <w:sz w:val="14"/>
        </w:rPr>
        <w:t xml:space="preserve">. “The cure for admiring the House of Lords,” Bagehot observed, “was to go and look at it.”507 </w:t>
      </w:r>
      <w:r w:rsidRPr="00934C34">
        <w:rPr>
          <w:rStyle w:val="StyleUnderline"/>
          <w:rFonts w:ascii="Times New Roman" w:hAnsi="Times New Roman" w:cs="Times New Roman"/>
        </w:rPr>
        <w:t>The public has gone and looked at Congress, the Supreme Court, and the President, and their standing in public opinion surveys is the result</w:t>
      </w:r>
      <w:r w:rsidRPr="00934C34">
        <w:rPr>
          <w:rFonts w:ascii="Times New Roman" w:hAnsi="Times New Roman" w:cs="Times New Roman"/>
          <w:u w:val="single"/>
        </w:rPr>
        <w:t xml:space="preserve">. </w:t>
      </w:r>
      <w:r w:rsidRPr="00934C34">
        <w:rPr>
          <w:rStyle w:val="StyleUnderline"/>
          <w:rFonts w:ascii="Times New Roman" w:hAnsi="Times New Roman" w:cs="Times New Roman"/>
        </w:rPr>
        <w:t>Justices, senators, and presidents are not masters of the universe after all, the public has discovered. They are just like us</w:t>
      </w:r>
      <w:r w:rsidRPr="00934C34">
        <w:rPr>
          <w:rFonts w:ascii="Times New Roman" w:hAnsi="Times New Roman" w:cs="Times New Roman"/>
          <w:sz w:val="14"/>
        </w:rPr>
        <w:t xml:space="preserve">. Enquiring minds may not have read enough of Foreign Affairs508 to assess the Trumanites’ national security polices, but they have read enough of People Magazine509 to know that the Madisonians are not who they pretend to be. While the public’s unfamiliarity with national security matters has no doubt hastened the Trumanites’ rise, </w:t>
      </w:r>
      <w:r w:rsidRPr="00934C34">
        <w:rPr>
          <w:rStyle w:val="StyleUnderline"/>
          <w:rFonts w:ascii="Times New Roman" w:hAnsi="Times New Roman" w:cs="Times New Roman"/>
        </w:rPr>
        <w:t>too many people will soon be too savvy to be misled by the</w:t>
      </w:r>
      <w:r w:rsidRPr="00934C34">
        <w:rPr>
          <w:rFonts w:ascii="Times New Roman" w:hAnsi="Times New Roman" w:cs="Times New Roman"/>
          <w:sz w:val="14"/>
        </w:rPr>
        <w:t xml:space="preserve"> Madisonian </w:t>
      </w:r>
      <w:r w:rsidRPr="00934C34">
        <w:rPr>
          <w:rStyle w:val="StyleUnderline"/>
          <w:rFonts w:ascii="Times New Roman" w:hAnsi="Times New Roman" w:cs="Times New Roman"/>
        </w:rPr>
        <w:t>veneer</w:t>
      </w:r>
      <w:proofErr w:type="gramStart"/>
      <w:r w:rsidRPr="00934C34">
        <w:rPr>
          <w:rFonts w:ascii="Times New Roman" w:hAnsi="Times New Roman" w:cs="Times New Roman"/>
          <w:sz w:val="14"/>
        </w:rPr>
        <w:t>,510</w:t>
      </w:r>
      <w:proofErr w:type="gramEnd"/>
      <w:r w:rsidRPr="00934C34">
        <w:rPr>
          <w:rFonts w:ascii="Times New Roman" w:hAnsi="Times New Roman" w:cs="Times New Roman"/>
          <w:sz w:val="14"/>
        </w:rPr>
        <w:t xml:space="preserve"> </w:t>
      </w:r>
      <w:r w:rsidRPr="00934C34">
        <w:rPr>
          <w:rStyle w:val="StyleUnderline"/>
          <w:rFonts w:ascii="Times New Roman" w:hAnsi="Times New Roman" w:cs="Times New Roman"/>
        </w:rPr>
        <w:t>and those people often are opinion leaders whose influence on public opinion is disproportionate to their numbers</w:t>
      </w:r>
      <w:r w:rsidRPr="00934C34">
        <w:rPr>
          <w:rFonts w:ascii="Times New Roman" w:hAnsi="Times New Roman" w:cs="Times New Roman"/>
          <w:sz w:val="14"/>
        </w:rPr>
        <w:t xml:space="preserve">. </w:t>
      </w:r>
      <w:r w:rsidRPr="00934C34">
        <w:rPr>
          <w:rStyle w:val="StyleUnderline"/>
          <w:rFonts w:ascii="Times New Roman" w:hAnsi="Times New Roman" w:cs="Times New Roman"/>
        </w:rPr>
        <w:t>There is no point in telling ghost stories</w:t>
      </w:r>
      <w:r w:rsidRPr="00934C34">
        <w:rPr>
          <w:rFonts w:ascii="Times New Roman" w:hAnsi="Times New Roman" w:cs="Times New Roman"/>
          <w:sz w:val="14"/>
        </w:rPr>
        <w:t xml:space="preserve">, Holmes said, </w:t>
      </w:r>
      <w:r w:rsidRPr="00934C34">
        <w:rPr>
          <w:rStyle w:val="StyleUnderline"/>
          <w:rFonts w:ascii="Times New Roman" w:hAnsi="Times New Roman" w:cs="Times New Roman"/>
        </w:rPr>
        <w:t>if people do not believe in ghosts</w:t>
      </w:r>
      <w:r w:rsidRPr="00934C34">
        <w:rPr>
          <w:rFonts w:ascii="Times New Roman" w:hAnsi="Times New Roman" w:cs="Times New Roman"/>
          <w:sz w:val="14"/>
        </w:rPr>
        <w:t xml:space="preserve">.511 </w:t>
      </w:r>
      <w:proofErr w:type="gramStart"/>
      <w:r w:rsidRPr="00934C34">
        <w:rPr>
          <w:rFonts w:ascii="Times New Roman" w:hAnsi="Times New Roman" w:cs="Times New Roman"/>
        </w:rPr>
        <w:t>It</w:t>
      </w:r>
      <w:proofErr w:type="gramEnd"/>
      <w:r w:rsidRPr="00934C34">
        <w:rPr>
          <w:rFonts w:ascii="Times New Roman" w:hAnsi="Times New Roman" w:cs="Times New Roman"/>
        </w:rPr>
        <w:t xml:space="preserve"> might be supposed at this point that </w:t>
      </w:r>
      <w:r w:rsidRPr="00934C34">
        <w:rPr>
          <w:rStyle w:val="StyleUnderline"/>
          <w:rFonts w:ascii="Times New Roman" w:hAnsi="Times New Roman" w:cs="Times New Roman"/>
        </w:rPr>
        <w:t>the phenomenon of double government is nothing new</w:t>
      </w:r>
      <w:r w:rsidRPr="00934C34">
        <w:rPr>
          <w:rFonts w:ascii="Times New Roman" w:hAnsi="Times New Roman" w:cs="Times New Roman"/>
        </w:rPr>
        <w:t xml:space="preserve">. </w:t>
      </w:r>
      <w:r w:rsidRPr="00934C34">
        <w:rPr>
          <w:rStyle w:val="StyleUnderline"/>
          <w:rFonts w:ascii="Times New Roman" w:hAnsi="Times New Roman" w:cs="Times New Roman"/>
        </w:rPr>
        <w:t>Anyone familiar with the</w:t>
      </w:r>
      <w:r w:rsidRPr="00934C34">
        <w:rPr>
          <w:rFonts w:ascii="Times New Roman" w:hAnsi="Times New Roman" w:cs="Times New Roman"/>
        </w:rPr>
        <w:t xml:space="preserve"> management of the </w:t>
      </w:r>
      <w:r w:rsidRPr="00934C34">
        <w:rPr>
          <w:rStyle w:val="StyleUnderline"/>
          <w:rFonts w:ascii="Times New Roman" w:hAnsi="Times New Roman" w:cs="Times New Roman"/>
        </w:rPr>
        <w:t>Vietnam War</w:t>
      </w:r>
      <w:r w:rsidRPr="00934C34">
        <w:rPr>
          <w:rFonts w:ascii="Times New Roman" w:hAnsi="Times New Roman" w:cs="Times New Roman"/>
        </w:rPr>
        <w:t xml:space="preserve"> 512 </w:t>
      </w:r>
      <w:r w:rsidRPr="00934C34">
        <w:rPr>
          <w:rStyle w:val="StyleUnderline"/>
          <w:rFonts w:ascii="Times New Roman" w:hAnsi="Times New Roman" w:cs="Times New Roman"/>
        </w:rPr>
        <w:t>or the un-killable ABM program</w:t>
      </w:r>
      <w:r w:rsidRPr="00934C34">
        <w:rPr>
          <w:rFonts w:ascii="Times New Roman" w:hAnsi="Times New Roman" w:cs="Times New Roman"/>
        </w:rPr>
        <w:t xml:space="preserve"> 513 </w:t>
      </w:r>
      <w:r w:rsidRPr="00934C34">
        <w:rPr>
          <w:rStyle w:val="StyleUnderline"/>
          <w:rFonts w:ascii="Times New Roman" w:hAnsi="Times New Roman" w:cs="Times New Roman"/>
        </w:rPr>
        <w:t>knows that double government has been around for a while</w:t>
      </w:r>
      <w:r w:rsidRPr="00934C34">
        <w:rPr>
          <w:rFonts w:ascii="Times New Roman" w:hAnsi="Times New Roman" w:cs="Times New Roman"/>
        </w:rPr>
        <w:t xml:space="preserve">. </w:t>
      </w:r>
      <w:r w:rsidRPr="00934C34">
        <w:rPr>
          <w:rStyle w:val="StyleUnderline"/>
          <w:rFonts w:ascii="Times New Roman" w:hAnsi="Times New Roman" w:cs="Times New Roman"/>
        </w:rPr>
        <w:t>Other realms of law, policy, and business also have come to be dominated by specialists, made necessary and empowered by ever-increasing divisions of labor; is not national security duality merely a contemporary manifestation of the challenge long posed to democracy by the administrative state-cum-technocracy</w:t>
      </w:r>
      <w:r w:rsidRPr="00934C34">
        <w:rPr>
          <w:rFonts w:ascii="Times New Roman" w:hAnsi="Times New Roman" w:cs="Times New Roman"/>
        </w:rPr>
        <w:t xml:space="preserve">?515 </w:t>
      </w:r>
      <w:r w:rsidRPr="00934C34">
        <w:rPr>
          <w:rStyle w:val="Emphasis"/>
          <w:rFonts w:ascii="Times New Roman" w:hAnsi="Times New Roman" w:cs="Times New Roman"/>
        </w:rPr>
        <w:t xml:space="preserve">Why is national security different? </w:t>
      </w:r>
      <w:r w:rsidRPr="00934C34">
        <w:rPr>
          <w:rStyle w:val="StyleUnderline"/>
          <w:rFonts w:ascii="Times New Roman" w:hAnsi="Times New Roman" w:cs="Times New Roman"/>
        </w:rPr>
        <w:t>There is</w:t>
      </w:r>
      <w:r w:rsidRPr="00934C34">
        <w:rPr>
          <w:rFonts w:ascii="Times New Roman" w:hAnsi="Times New Roman" w:cs="Times New Roman"/>
          <w:sz w:val="14"/>
        </w:rPr>
        <w:t xml:space="preserve"> validity to this intuition and </w:t>
      </w:r>
      <w:r w:rsidRPr="00934C34">
        <w:rPr>
          <w:rStyle w:val="StyleUnderline"/>
          <w:rFonts w:ascii="Times New Roman" w:hAnsi="Times New Roman" w:cs="Times New Roman"/>
        </w:rPr>
        <w:t>no dearth of</w:t>
      </w:r>
      <w:r w:rsidRPr="00934C34">
        <w:rPr>
          <w:rFonts w:ascii="Times New Roman" w:hAnsi="Times New Roman" w:cs="Times New Roman"/>
          <w:sz w:val="14"/>
        </w:rPr>
        <w:t xml:space="preserve"> examples of the frustration confronted by </w:t>
      </w:r>
      <w:r w:rsidRPr="00934C34">
        <w:rPr>
          <w:rStyle w:val="StyleUnderline"/>
          <w:rFonts w:ascii="Times New Roman" w:hAnsi="Times New Roman" w:cs="Times New Roman"/>
        </w:rPr>
        <w:t>Madisonians</w:t>
      </w:r>
      <w:r w:rsidRPr="00934C34">
        <w:rPr>
          <w:rFonts w:ascii="Times New Roman" w:hAnsi="Times New Roman" w:cs="Times New Roman"/>
          <w:sz w:val="14"/>
        </w:rPr>
        <w:t xml:space="preserve"> who are </w:t>
      </w:r>
      <w:r w:rsidRPr="00934C34">
        <w:rPr>
          <w:rStyle w:val="StyleUnderline"/>
          <w:rFonts w:ascii="Times New Roman" w:hAnsi="Times New Roman" w:cs="Times New Roman"/>
        </w:rPr>
        <w:t>left to shrug their shoulders when presented with complex policy options, the desirability of which cannot be assessed without high levels of technical expertise</w:t>
      </w:r>
      <w:r w:rsidRPr="00934C34">
        <w:rPr>
          <w:rFonts w:ascii="Times New Roman" w:hAnsi="Times New Roman" w:cs="Times New Roman"/>
          <w:sz w:val="14"/>
        </w:rPr>
        <w:t xml:space="preserve">. International trade issues, for example, turn frequently upon esoteric econometric analysis beyond the grasp of all but a few Madisonians. Climate change and global warming present questions that depend ultimately upon the validity of one intricate computer model versus another. </w:t>
      </w:r>
      <w:r w:rsidRPr="00934C34">
        <w:rPr>
          <w:rStyle w:val="StyleUnderline"/>
          <w:rFonts w:ascii="Times New Roman" w:hAnsi="Times New Roman" w:cs="Times New Roman"/>
        </w:rPr>
        <w:t>The financial crisis</w:t>
      </w:r>
      <w:r w:rsidRPr="00934C34">
        <w:rPr>
          <w:rFonts w:ascii="Times New Roman" w:hAnsi="Times New Roman" w:cs="Times New Roman"/>
          <w:sz w:val="14"/>
        </w:rPr>
        <w:t xml:space="preserve"> of 20</w:t>
      </w:r>
      <w:r w:rsidRPr="00934C34">
        <w:rPr>
          <w:rStyle w:val="StyleUnderline"/>
          <w:rFonts w:ascii="Times New Roman" w:hAnsi="Times New Roman" w:cs="Times New Roman"/>
        </w:rPr>
        <w:t>08 posed similar complexity when experts insisted</w:t>
      </w:r>
      <w:r w:rsidRPr="00934C34">
        <w:rPr>
          <w:rFonts w:ascii="Times New Roman" w:hAnsi="Times New Roman" w:cs="Times New Roman"/>
          <w:sz w:val="14"/>
        </w:rPr>
        <w:t xml:space="preserve"> to hastily-gathered executive officials and legislators </w:t>
      </w:r>
      <w:r w:rsidRPr="00934C34">
        <w:rPr>
          <w:rStyle w:val="StyleUnderline"/>
          <w:rFonts w:ascii="Times New Roman" w:hAnsi="Times New Roman" w:cs="Times New Roman"/>
        </w:rPr>
        <w:t>that—absent massive and immediate intervention—the</w:t>
      </w:r>
      <w:r w:rsidRPr="00934C34">
        <w:rPr>
          <w:rFonts w:ascii="Times New Roman" w:hAnsi="Times New Roman" w:cs="Times New Roman"/>
          <w:sz w:val="14"/>
        </w:rPr>
        <w:t xml:space="preserve"> nation’s and perhaps the world’s </w:t>
      </w:r>
      <w:r w:rsidRPr="00934C34">
        <w:rPr>
          <w:rStyle w:val="StyleUnderline"/>
          <w:rFonts w:ascii="Times New Roman" w:hAnsi="Times New Roman" w:cs="Times New Roman"/>
        </w:rPr>
        <w:t>entire financial infrastructure would</w:t>
      </w:r>
      <w:r w:rsidRPr="00934C34">
        <w:rPr>
          <w:rFonts w:ascii="Times New Roman" w:hAnsi="Times New Roman" w:cs="Times New Roman"/>
          <w:sz w:val="14"/>
        </w:rPr>
        <w:t xml:space="preserve"> face imminent </w:t>
      </w:r>
      <w:r w:rsidRPr="00934C34">
        <w:rPr>
          <w:rStyle w:val="StyleUnderline"/>
          <w:rFonts w:ascii="Times New Roman" w:hAnsi="Times New Roman" w:cs="Times New Roman"/>
        </w:rPr>
        <w:t>collapse</w:t>
      </w:r>
      <w:r w:rsidRPr="00934C34">
        <w:rPr>
          <w:rFonts w:ascii="Times New Roman" w:hAnsi="Times New Roman" w:cs="Times New Roman"/>
          <w:sz w:val="14"/>
        </w:rPr>
        <w:t xml:space="preserve">.516 In these and a growing number of similar situations, </w:t>
      </w:r>
      <w:r w:rsidRPr="00934C34">
        <w:rPr>
          <w:rStyle w:val="StyleUnderline"/>
          <w:rFonts w:ascii="Times New Roman" w:hAnsi="Times New Roman" w:cs="Times New Roman"/>
        </w:rPr>
        <w:t>the “choice”</w:t>
      </w:r>
      <w:r w:rsidRPr="00934C34">
        <w:rPr>
          <w:rFonts w:ascii="Times New Roman" w:hAnsi="Times New Roman" w:cs="Times New Roman"/>
          <w:sz w:val="14"/>
        </w:rPr>
        <w:t xml:space="preserve"> made by the Madisonians </w:t>
      </w:r>
      <w:r w:rsidRPr="00934C34">
        <w:rPr>
          <w:rStyle w:val="StyleUnderline"/>
          <w:rFonts w:ascii="Times New Roman" w:hAnsi="Times New Roman" w:cs="Times New Roman"/>
        </w:rPr>
        <w:t>is increasingly hollow; the real choices are made by technocrats who present options</w:t>
      </w:r>
      <w:r w:rsidRPr="00934C34">
        <w:rPr>
          <w:rFonts w:ascii="Times New Roman" w:hAnsi="Times New Roman" w:cs="Times New Roman"/>
          <w:sz w:val="14"/>
        </w:rPr>
        <w:t xml:space="preserve"> to Madisonians </w:t>
      </w:r>
      <w:r w:rsidRPr="00934C34">
        <w:rPr>
          <w:rStyle w:val="StyleUnderline"/>
          <w:rFonts w:ascii="Times New Roman" w:hAnsi="Times New Roman" w:cs="Times New Roman"/>
        </w:rPr>
        <w:t xml:space="preserve">that the Madisonians are in no position to assess. </w:t>
      </w:r>
      <w:r w:rsidRPr="00934C34">
        <w:rPr>
          <w:rStyle w:val="Emphasis"/>
          <w:rFonts w:ascii="Times New Roman" w:hAnsi="Times New Roman" w:cs="Times New Roman"/>
        </w:rPr>
        <w:t xml:space="preserve">Why is national security any different? </w:t>
      </w:r>
      <w:r w:rsidRPr="00934C34">
        <w:rPr>
          <w:rFonts w:ascii="Times New Roman" w:hAnsi="Times New Roman" w:cs="Times New Roman"/>
          <w:sz w:val="14"/>
        </w:rPr>
        <w:t xml:space="preserve">It is different for a reason that I described in 1981: the organizations in question “do not regulate truck widths or set train schedules. They have the capability of radically and permanently altering the political and legal contours of our society.”517 </w:t>
      </w:r>
      <w:r w:rsidRPr="00934C34">
        <w:rPr>
          <w:rStyle w:val="StyleUnderline"/>
          <w:rFonts w:ascii="Times New Roman" w:hAnsi="Times New Roman" w:cs="Times New Roman"/>
        </w:rPr>
        <w:t xml:space="preserve">An unrestrained security apparatus has </w:t>
      </w:r>
      <w:r w:rsidRPr="00934C34">
        <w:rPr>
          <w:rStyle w:val="Emphasis"/>
          <w:rFonts w:ascii="Times New Roman" w:hAnsi="Times New Roman" w:cs="Times New Roman"/>
        </w:rPr>
        <w:t>throughout history been one of the principal reasons</w:t>
      </w:r>
      <w:r w:rsidRPr="00934C34">
        <w:rPr>
          <w:rStyle w:val="StyleUnderline"/>
          <w:rFonts w:ascii="Times New Roman" w:hAnsi="Times New Roman" w:cs="Times New Roman"/>
        </w:rPr>
        <w:t xml:space="preserve"> that free governments have failed. The</w:t>
      </w:r>
      <w:r w:rsidRPr="00934C34">
        <w:rPr>
          <w:rFonts w:ascii="Times New Roman" w:hAnsi="Times New Roman" w:cs="Times New Roman"/>
          <w:sz w:val="14"/>
        </w:rPr>
        <w:t xml:space="preserve"> Trumanite </w:t>
      </w:r>
      <w:r w:rsidRPr="00934C34">
        <w:rPr>
          <w:rStyle w:val="StyleUnderline"/>
          <w:rFonts w:ascii="Times New Roman" w:hAnsi="Times New Roman" w:cs="Times New Roman"/>
        </w:rPr>
        <w:t>network holds within its power something far greater than</w:t>
      </w:r>
      <w:r w:rsidRPr="00934C34">
        <w:rPr>
          <w:rFonts w:ascii="Times New Roman" w:hAnsi="Times New Roman" w:cs="Times New Roman"/>
          <w:sz w:val="14"/>
        </w:rPr>
        <w:t xml:space="preserve"> the ability to recommend higher import duties or more windmills or even gargantuan </w:t>
      </w:r>
      <w:r w:rsidRPr="00934C34">
        <w:rPr>
          <w:rStyle w:val="StyleUnderline"/>
          <w:rFonts w:ascii="Times New Roman" w:hAnsi="Times New Roman" w:cs="Times New Roman"/>
        </w:rPr>
        <w:t>corporate bailouts: it has the power to kill</w:t>
      </w:r>
      <w:r w:rsidRPr="00934C34">
        <w:rPr>
          <w:rFonts w:ascii="Times New Roman" w:hAnsi="Times New Roman" w:cs="Times New Roman"/>
          <w:sz w:val="14"/>
        </w:rPr>
        <w:t xml:space="preserve"> and arrest and jail, the power to see and hear and read peoples’ every word and action, the power to instill fear and suspicion, the power to quash investigations and quell speech, the power to </w:t>
      </w:r>
      <w:r w:rsidRPr="00934C34">
        <w:rPr>
          <w:rStyle w:val="StyleUnderline"/>
          <w:rFonts w:ascii="Times New Roman" w:hAnsi="Times New Roman" w:cs="Times New Roman"/>
        </w:rPr>
        <w:t>shape public debate or</w:t>
      </w:r>
      <w:r w:rsidRPr="00934C34">
        <w:rPr>
          <w:rFonts w:ascii="Times New Roman" w:hAnsi="Times New Roman" w:cs="Times New Roman"/>
          <w:sz w:val="14"/>
        </w:rPr>
        <w:t xml:space="preserve"> to </w:t>
      </w:r>
      <w:r w:rsidRPr="00934C34">
        <w:rPr>
          <w:rStyle w:val="StyleUnderline"/>
          <w:rFonts w:ascii="Times New Roman" w:hAnsi="Times New Roman" w:cs="Times New Roman"/>
        </w:rPr>
        <w:t>curtail it</w:t>
      </w:r>
      <w:r w:rsidRPr="00934C34">
        <w:rPr>
          <w:rFonts w:ascii="Times New Roman" w:hAnsi="Times New Roman" w:cs="Times New Roman"/>
          <w:sz w:val="14"/>
        </w:rPr>
        <w:t xml:space="preserve">, and the power to hide its deeds and evade its weak-kneed overseers. </w:t>
      </w:r>
      <w:r w:rsidRPr="00934C34">
        <w:rPr>
          <w:rStyle w:val="StyleUnderline"/>
          <w:rFonts w:ascii="Times New Roman" w:hAnsi="Times New Roman" w:cs="Times New Roman"/>
        </w:rPr>
        <w:t>It holds</w:t>
      </w:r>
      <w:r w:rsidRPr="00934C34">
        <w:rPr>
          <w:rFonts w:ascii="Times New Roman" w:hAnsi="Times New Roman" w:cs="Times New Roman"/>
          <w:sz w:val="14"/>
        </w:rPr>
        <w:t xml:space="preserve">, in short, </w:t>
      </w:r>
      <w:r w:rsidRPr="00934C34">
        <w:rPr>
          <w:rStyle w:val="Emphasis"/>
          <w:rFonts w:ascii="Times New Roman" w:hAnsi="Times New Roman" w:cs="Times New Roman"/>
        </w:rPr>
        <w:t>the power of irreversibility</w:t>
      </w:r>
      <w:r w:rsidRPr="00934C34">
        <w:rPr>
          <w:rFonts w:ascii="Times New Roman" w:hAnsi="Times New Roman" w:cs="Times New Roman"/>
          <w:sz w:val="14"/>
        </w:rPr>
        <w:t xml:space="preserve">. No democracy worthy of its name can permit that power to escape the control of the people. </w:t>
      </w:r>
      <w:r w:rsidRPr="00934C34">
        <w:rPr>
          <w:rStyle w:val="StyleUnderline"/>
          <w:rFonts w:ascii="Times New Roman" w:hAnsi="Times New Roman" w:cs="Times New Roman"/>
        </w:rPr>
        <w:t>It might also be supposed that</w:t>
      </w:r>
      <w:r w:rsidRPr="00934C34">
        <w:rPr>
          <w:rFonts w:ascii="Times New Roman" w:hAnsi="Times New Roman" w:cs="Times New Roman"/>
          <w:sz w:val="14"/>
        </w:rPr>
        <w:t xml:space="preserve"> existing, non-Madisonian, </w:t>
      </w:r>
      <w:r w:rsidRPr="00934C34">
        <w:rPr>
          <w:rStyle w:val="StyleUnderline"/>
          <w:rFonts w:ascii="Times New Roman" w:hAnsi="Times New Roman" w:cs="Times New Roman"/>
        </w:rPr>
        <w:t>external restraints pose counterweights</w:t>
      </w:r>
      <w:r w:rsidRPr="00934C34">
        <w:rPr>
          <w:rFonts w:ascii="Times New Roman" w:hAnsi="Times New Roman" w:cs="Times New Roman"/>
          <w:sz w:val="14"/>
        </w:rPr>
        <w:t xml:space="preserve"> that compensate for the weakness of internal, Madisonian checks. The press, and the public sentiment it partially shapes, do constrain the abuse of power—but only up to a point. </w:t>
      </w:r>
      <w:r w:rsidRPr="00934C34">
        <w:rPr>
          <w:rStyle w:val="StyleUnderline"/>
          <w:rFonts w:ascii="Times New Roman" w:hAnsi="Times New Roman" w:cs="Times New Roman"/>
        </w:rPr>
        <w:t xml:space="preserve">To the extent that the “marketplace of </w:t>
      </w:r>
      <w:r w:rsidRPr="00934C34">
        <w:rPr>
          <w:rStyle w:val="StyleUnderline"/>
          <w:rFonts w:ascii="Times New Roman" w:hAnsi="Times New Roman" w:cs="Times New Roman"/>
        </w:rPr>
        <w:lastRenderedPageBreak/>
        <w:t xml:space="preserve">ideas” analogy ever was apt, </w:t>
      </w:r>
      <w:r w:rsidRPr="00934C34">
        <w:rPr>
          <w:rStyle w:val="Emphasis"/>
          <w:rFonts w:ascii="Times New Roman" w:hAnsi="Times New Roman" w:cs="Times New Roman"/>
        </w:rPr>
        <w:t>that marketplace</w:t>
      </w:r>
      <w:r w:rsidRPr="00934C34">
        <w:rPr>
          <w:rStyle w:val="Style13ptBold"/>
          <w:rFonts w:ascii="Times New Roman" w:hAnsi="Times New Roman" w:cs="Times New Roman"/>
          <w:sz w:val="28"/>
        </w:rPr>
        <w:t>,</w:t>
      </w:r>
      <w:r w:rsidRPr="00934C34">
        <w:rPr>
          <w:rFonts w:ascii="Times New Roman" w:hAnsi="Times New Roman" w:cs="Times New Roman"/>
          <w:sz w:val="14"/>
        </w:rPr>
        <w:t xml:space="preserve"> like other marketplaces</w:t>
      </w:r>
      <w:r w:rsidRPr="00934C34">
        <w:rPr>
          <w:rStyle w:val="Style13ptBold"/>
          <w:rFonts w:ascii="Times New Roman" w:hAnsi="Times New Roman" w:cs="Times New Roman"/>
          <w:sz w:val="28"/>
        </w:rPr>
        <w:t>,</w:t>
      </w:r>
      <w:r w:rsidRPr="00934C34">
        <w:rPr>
          <w:rStyle w:val="Emphasis"/>
          <w:rFonts w:ascii="Times New Roman" w:hAnsi="Times New Roman" w:cs="Times New Roman"/>
        </w:rPr>
        <w:t xml:space="preserve"> is given to distortion.</w:t>
      </w:r>
      <w:r w:rsidRPr="00934C34">
        <w:rPr>
          <w:rStyle w:val="StyleUnderline"/>
          <w:rFonts w:ascii="Times New Roman" w:hAnsi="Times New Roman" w:cs="Times New Roman"/>
        </w:rPr>
        <w:t xml:space="preserve"> Public outrage is</w:t>
      </w:r>
      <w:r w:rsidRPr="00934C34">
        <w:rPr>
          <w:rFonts w:ascii="Times New Roman" w:hAnsi="Times New Roman" w:cs="Times New Roman"/>
          <w:sz w:val="14"/>
        </w:rPr>
        <w:t xml:space="preserve"> notoriously </w:t>
      </w:r>
      <w:r w:rsidRPr="00934C34">
        <w:rPr>
          <w:rStyle w:val="StyleUnderline"/>
          <w:rFonts w:ascii="Times New Roman" w:hAnsi="Times New Roman" w:cs="Times New Roman"/>
        </w:rPr>
        <w:t>fickle, manipulable, and selective, particularly when</w:t>
      </w:r>
      <w:r w:rsidRPr="00934C34">
        <w:rPr>
          <w:rFonts w:ascii="Times New Roman" w:hAnsi="Times New Roman" w:cs="Times New Roman"/>
          <w:sz w:val="14"/>
        </w:rPr>
        <w:t xml:space="preserve"> </w:t>
      </w:r>
      <w:r w:rsidRPr="00934C34">
        <w:rPr>
          <w:rStyle w:val="StyleUnderline"/>
          <w:rFonts w:ascii="Times New Roman" w:hAnsi="Times New Roman" w:cs="Times New Roman"/>
        </w:rPr>
        <w:t>driven by</w:t>
      </w:r>
      <w:r w:rsidRPr="00934C34">
        <w:rPr>
          <w:rFonts w:ascii="Times New Roman" w:hAnsi="Times New Roman" w:cs="Times New Roman"/>
          <w:sz w:val="14"/>
        </w:rPr>
        <w:t xml:space="preserve"> anger, </w:t>
      </w:r>
      <w:r w:rsidRPr="00934C34">
        <w:rPr>
          <w:rStyle w:val="StyleUnderline"/>
          <w:rFonts w:ascii="Times New Roman" w:hAnsi="Times New Roman" w:cs="Times New Roman"/>
        </w:rPr>
        <w:t>fear</w:t>
      </w:r>
      <w:r w:rsidRPr="00934C34">
        <w:rPr>
          <w:rFonts w:ascii="Times New Roman" w:hAnsi="Times New Roman" w:cs="Times New Roman"/>
          <w:sz w:val="14"/>
        </w:rPr>
        <w:t xml:space="preserve">, and indolence. Sizeable segments of the public—often egged on by public officials—lash out unpredictably at imaginary transgressors, failing even in the ability to identify sympathetic allies.518 “[P]ublic opinion,” Sorensen wryly observed, “is not always identical with the public interest.”519 The influence of the media, whether to rouse or dampen, is thus limited. The handful of investigative journalists active in the United States today are the truest contemporary example of Churchill’s tribute to the Royal Air Force.520 In the end, though, access remains everything to the press. Explicit or implicit threats by the targets of its inquiries to curtail access often yield editorial acquiescence. </w:t>
      </w:r>
      <w:r w:rsidRPr="00934C34">
        <w:rPr>
          <w:rStyle w:val="StyleUnderline"/>
          <w:rFonts w:ascii="Times New Roman" w:hAnsi="Times New Roman" w:cs="Times New Roman"/>
        </w:rPr>
        <w:t>Members of the public obviously are in no position to complain when a story does not appear.</w:t>
      </w:r>
      <w:r w:rsidRPr="00934C34">
        <w:rPr>
          <w:rFonts w:ascii="Times New Roman" w:hAnsi="Times New Roman" w:cs="Times New Roman"/>
          <w:sz w:val="14"/>
        </w:rPr>
        <w:t xml:space="preserve"> Further, </w:t>
      </w:r>
      <w:r w:rsidRPr="00934C34">
        <w:rPr>
          <w:rStyle w:val="StyleUnderline"/>
          <w:rFonts w:ascii="Times New Roman" w:hAnsi="Times New Roman" w:cs="Times New Roman"/>
        </w:rPr>
        <w:t>even the best</w:t>
      </w:r>
      <w:r w:rsidRPr="00934C34">
        <w:rPr>
          <w:rFonts w:ascii="Times New Roman" w:hAnsi="Times New Roman" w:cs="Times New Roman"/>
          <w:sz w:val="14"/>
        </w:rPr>
        <w:t xml:space="preserve"> of investigative </w:t>
      </w:r>
      <w:r w:rsidRPr="00934C34">
        <w:rPr>
          <w:rStyle w:val="StyleUnderline"/>
          <w:rFonts w:ascii="Times New Roman" w:hAnsi="Times New Roman" w:cs="Times New Roman"/>
        </w:rPr>
        <w:t>journalists confront a high wall of secrecy</w:t>
      </w:r>
      <w:r w:rsidRPr="00934C34">
        <w:rPr>
          <w:rFonts w:ascii="Times New Roman" w:hAnsi="Times New Roman" w:cs="Times New Roman"/>
          <w:sz w:val="14"/>
        </w:rPr>
        <w:t xml:space="preserve">. Finding and communicating with (on deep background, of course) a knowledgeable, candid source within an opaque Trumanite network resistant to efforts to pinpoint decision-makers521 can take years. Few publishers can afford the necessary financial investment; newspapers are, after all, businesses, and the bottom line of their financial statements ultimately governs investigatory expenditures. Often, a second corroborating source is required. Even after scaling the Trumanite wall of secrecy, reporters and their editors often become victims of the deal-making tactics they must adopt to live comfortably with the Trumanites. Finally, members of the mass media are subject to the same organizational pressures that shape the behavior of other groups. They eat together, travel together, and think together. A case in point was the Iraq War. The Washington Post ran twentyseven editorials in favor of the war along with dozens of op-ed pieces, with only a few from skeptics.522 The New York Times, Time, Newsweek, the Los Angeles Times, and the Wall Street Journal all marched along in lockstep. 523 As Senator Eugene McCarthy aptly put it, reporters are like blackbirds; when one flies off the telephone wire, they all fly off.524 More importantly, </w:t>
      </w:r>
      <w:r w:rsidRPr="00934C34">
        <w:rPr>
          <w:rStyle w:val="StyleUnderline"/>
          <w:rFonts w:ascii="Times New Roman" w:hAnsi="Times New Roman" w:cs="Times New Roman"/>
        </w:rPr>
        <w:t>the premise—that a vigilant electorate fueled by a skeptical press</w:t>
      </w:r>
      <w:r w:rsidRPr="00934C34">
        <w:rPr>
          <w:rFonts w:ascii="Times New Roman" w:hAnsi="Times New Roman" w:cs="Times New Roman"/>
          <w:sz w:val="14"/>
        </w:rPr>
        <w:t xml:space="preserve"> together </w:t>
      </w:r>
      <w:r w:rsidRPr="00934C34">
        <w:rPr>
          <w:rStyle w:val="StyleUnderline"/>
          <w:rFonts w:ascii="Times New Roman" w:hAnsi="Times New Roman" w:cs="Times New Roman"/>
        </w:rPr>
        <w:t>will</w:t>
      </w:r>
      <w:r w:rsidRPr="00934C34">
        <w:rPr>
          <w:rFonts w:ascii="Times New Roman" w:hAnsi="Times New Roman" w:cs="Times New Roman"/>
          <w:sz w:val="14"/>
        </w:rPr>
        <w:t xml:space="preserve"> successfully </w:t>
      </w:r>
      <w:r w:rsidRPr="00934C34">
        <w:rPr>
          <w:rStyle w:val="StyleUnderline"/>
          <w:rFonts w:ascii="Times New Roman" w:hAnsi="Times New Roman" w:cs="Times New Roman"/>
        </w:rPr>
        <w:t>fill the void</w:t>
      </w:r>
      <w:r w:rsidRPr="00934C34">
        <w:rPr>
          <w:rFonts w:ascii="Times New Roman" w:hAnsi="Times New Roman" w:cs="Times New Roman"/>
          <w:sz w:val="14"/>
        </w:rPr>
        <w:t xml:space="preserve"> created by the hollowed-out Madisonian institutions—</w:t>
      </w:r>
      <w:r w:rsidRPr="00934C34">
        <w:rPr>
          <w:rStyle w:val="StyleUnderline"/>
          <w:rFonts w:ascii="Times New Roman" w:hAnsi="Times New Roman" w:cs="Times New Roman"/>
        </w:rPr>
        <w:t>is wrong</w:t>
      </w:r>
      <w:r w:rsidRPr="00934C34">
        <w:rPr>
          <w:rFonts w:ascii="Times New Roman" w:hAnsi="Times New Roman" w:cs="Times New Roman"/>
          <w:sz w:val="14"/>
        </w:rPr>
        <w:t xml:space="preserve">.525 This premise supposes that those outside constraints operate independently, that their efficacy is not a function of the efficacy of internal, Madisonian checks.526 But </w:t>
      </w:r>
      <w:r w:rsidRPr="00934C34">
        <w:rPr>
          <w:rStyle w:val="StyleUnderline"/>
          <w:rFonts w:ascii="Times New Roman" w:hAnsi="Times New Roman" w:cs="Times New Roman"/>
        </w:rPr>
        <w:t>the internal and external checks</w:t>
      </w:r>
      <w:r w:rsidRPr="00934C34">
        <w:rPr>
          <w:rFonts w:ascii="Times New Roman" w:hAnsi="Times New Roman" w:cs="Times New Roman"/>
          <w:sz w:val="14"/>
        </w:rPr>
        <w:t xml:space="preserve"> are woven together and </w:t>
      </w:r>
      <w:r w:rsidRPr="00934C34">
        <w:rPr>
          <w:rStyle w:val="StyleUnderline"/>
          <w:rFonts w:ascii="Times New Roman" w:hAnsi="Times New Roman" w:cs="Times New Roman"/>
        </w:rPr>
        <w:t>depend upon one another</w:t>
      </w:r>
      <w:r w:rsidRPr="00934C34">
        <w:rPr>
          <w:rFonts w:ascii="Times New Roman" w:hAnsi="Times New Roman" w:cs="Times New Roman"/>
          <w:sz w:val="14"/>
        </w:rPr>
        <w:t xml:space="preserve">. 527 Non-disclosure agreements (judicially-enforced gag orders, in truth) are prevalent among those best positioned to criticize.528 Heightened efforts have been undertaken to crush vigorous investigative journalism and to prosecute and humiliate whistleblowers and to equate them with spies under the espionage laws. National security documents have been breathtakingly over-classified. The evasion of Madisonian constraints by these sorts of policies has the net effect of narrowing the marketplace of ideas, curtaining public debate, and gutting both the media and public opinion as effective restraints.529 The vitality of external checks depends upon the vitality of internal Madisonian checks, and the internal Madisonian checks only minimally constrain the Trumanites. </w:t>
      </w:r>
      <w:r w:rsidRPr="00934C34">
        <w:rPr>
          <w:rStyle w:val="StyleUnderline"/>
          <w:rFonts w:ascii="Times New Roman" w:hAnsi="Times New Roman" w:cs="Times New Roman"/>
        </w:rPr>
        <w:t>Some suggest that the answer is to admit the failure</w:t>
      </w:r>
      <w:r w:rsidRPr="00934C34">
        <w:rPr>
          <w:rFonts w:ascii="Times New Roman" w:hAnsi="Times New Roman" w:cs="Times New Roman"/>
          <w:sz w:val="14"/>
        </w:rPr>
        <w:t xml:space="preserve"> of the Madisonian institutions, </w:t>
      </w:r>
      <w:r w:rsidRPr="00934C34">
        <w:rPr>
          <w:rStyle w:val="StyleUnderline"/>
          <w:rFonts w:ascii="Times New Roman" w:hAnsi="Times New Roman" w:cs="Times New Roman"/>
        </w:rPr>
        <w:t>recognize that for all their faults the external checks are all that really exist, acknowledge that the Trumanite network cannot be unseated, and try to work within the current framework.</w:t>
      </w:r>
      <w:r w:rsidRPr="00934C34">
        <w:rPr>
          <w:rFonts w:ascii="Times New Roman" w:hAnsi="Times New Roman" w:cs="Times New Roman"/>
          <w:sz w:val="14"/>
        </w:rPr>
        <w:t xml:space="preserve">530 </w:t>
      </w:r>
      <w:r w:rsidRPr="00934C34">
        <w:rPr>
          <w:rStyle w:val="Emphasis"/>
          <w:rFonts w:ascii="Times New Roman" w:hAnsi="Times New Roman" w:cs="Times New Roman"/>
        </w:rPr>
        <w:t>But the idea</w:t>
      </w:r>
      <w:r w:rsidRPr="00934C34">
        <w:rPr>
          <w:rFonts w:ascii="Times New Roman" w:hAnsi="Times New Roman" w:cs="Times New Roman"/>
          <w:sz w:val="14"/>
        </w:rPr>
        <w:t xml:space="preserve"> that external checks alone do or can provide the needed safeguards </w:t>
      </w:r>
      <w:r w:rsidRPr="00934C34">
        <w:rPr>
          <w:rStyle w:val="Emphasis"/>
          <w:rFonts w:ascii="Times New Roman" w:hAnsi="Times New Roman" w:cs="Times New Roman"/>
        </w:rPr>
        <w:t>is false</w:t>
      </w:r>
      <w:r w:rsidRPr="00934C34">
        <w:rPr>
          <w:rStyle w:val="StyleUnderline"/>
          <w:rFonts w:ascii="Times New Roman" w:hAnsi="Times New Roman" w:cs="Times New Roman"/>
        </w:rPr>
        <w:t>.</w:t>
      </w:r>
      <w:r w:rsidRPr="00934C34">
        <w:rPr>
          <w:rFonts w:ascii="Times New Roman" w:hAnsi="Times New Roman" w:cs="Times New Roman"/>
          <w:sz w:val="14"/>
        </w:rPr>
        <w:t xml:space="preserve"> </w:t>
      </w:r>
      <w:r w:rsidRPr="00934C34">
        <w:rPr>
          <w:rStyle w:val="StyleUnderline"/>
          <w:rFonts w:ascii="Times New Roman" w:hAnsi="Times New Roman" w:cs="Times New Roman"/>
        </w:rPr>
        <w:t>If politics were the effective restraint</w:t>
      </w:r>
      <w:r w:rsidRPr="00934C34">
        <w:rPr>
          <w:rFonts w:ascii="Times New Roman" w:hAnsi="Times New Roman" w:cs="Times New Roman"/>
          <w:sz w:val="14"/>
        </w:rPr>
        <w:t xml:space="preserve"> that some have argued it is</w:t>
      </w:r>
      <w:proofErr w:type="gramStart"/>
      <w:r w:rsidRPr="00934C34">
        <w:rPr>
          <w:rFonts w:ascii="Times New Roman" w:hAnsi="Times New Roman" w:cs="Times New Roman"/>
          <w:sz w:val="14"/>
        </w:rPr>
        <w:t>,531</w:t>
      </w:r>
      <w:proofErr w:type="gramEnd"/>
      <w:r w:rsidRPr="00934C34">
        <w:rPr>
          <w:rFonts w:ascii="Times New Roman" w:hAnsi="Times New Roman" w:cs="Times New Roman"/>
          <w:sz w:val="14"/>
        </w:rPr>
        <w:t xml:space="preserve"> </w:t>
      </w:r>
      <w:r w:rsidRPr="00934C34">
        <w:rPr>
          <w:rStyle w:val="StyleUnderline"/>
          <w:rFonts w:ascii="Times New Roman" w:hAnsi="Times New Roman" w:cs="Times New Roman"/>
        </w:rPr>
        <w:t>politics</w:t>
      </w:r>
      <w:r w:rsidRPr="00934C34">
        <w:rPr>
          <w:rFonts w:ascii="Times New Roman" w:hAnsi="Times New Roman" w:cs="Times New Roman"/>
          <w:sz w:val="14"/>
        </w:rPr>
        <w:t>—intertwined as it is with law—</w:t>
      </w:r>
      <w:r w:rsidRPr="00934C34">
        <w:rPr>
          <w:rStyle w:val="StyleUnderline"/>
          <w:rFonts w:ascii="Times New Roman" w:hAnsi="Times New Roman" w:cs="Times New Roman"/>
        </w:rPr>
        <w:t xml:space="preserve">would have produced more effective legalist constraints. It has not. The failure of law is and has been a failure of politics. If the press and public opinion were sufficient </w:t>
      </w:r>
      <w:r w:rsidRPr="00934C34">
        <w:rPr>
          <w:rFonts w:ascii="Times New Roman" w:hAnsi="Times New Roman" w:cs="Times New Roman"/>
          <w:sz w:val="14"/>
        </w:rPr>
        <w:t xml:space="preserve">to safeguard what the Madisonian institutions were designed to protect, </w:t>
      </w:r>
      <w:r w:rsidRPr="00934C34">
        <w:rPr>
          <w:rStyle w:val="StyleUnderline"/>
          <w:rFonts w:ascii="Times New Roman" w:hAnsi="Times New Roman" w:cs="Times New Roman"/>
        </w:rPr>
        <w:t>the story</w:t>
      </w:r>
      <w:r w:rsidRPr="00934C34">
        <w:rPr>
          <w:rFonts w:ascii="Times New Roman" w:hAnsi="Times New Roman" w:cs="Times New Roman"/>
          <w:sz w:val="14"/>
        </w:rPr>
        <w:t xml:space="preserve"> of </w:t>
      </w:r>
      <w:r w:rsidRPr="00934C34">
        <w:rPr>
          <w:rStyle w:val="StyleUnderline"/>
          <w:rFonts w:ascii="Times New Roman" w:hAnsi="Times New Roman" w:cs="Times New Roman"/>
        </w:rPr>
        <w:t xml:space="preserve">democracy would consist of </w:t>
      </w:r>
      <w:r w:rsidRPr="00934C34">
        <w:rPr>
          <w:rFonts w:ascii="Times New Roman" w:hAnsi="Times New Roman" w:cs="Times New Roman"/>
          <w:sz w:val="14"/>
        </w:rPr>
        <w:t>little more than</w:t>
      </w:r>
      <w:r w:rsidRPr="00934C34">
        <w:rPr>
          <w:rStyle w:val="StyleUnderline"/>
          <w:rFonts w:ascii="Times New Roman" w:hAnsi="Times New Roman" w:cs="Times New Roman"/>
        </w:rPr>
        <w:t xml:space="preserve"> a series of elected kings</w:t>
      </w:r>
      <w:r w:rsidRPr="00934C34">
        <w:rPr>
          <w:rFonts w:ascii="Times New Roman" w:hAnsi="Times New Roman" w:cs="Times New Roman"/>
          <w:sz w:val="14"/>
        </w:rPr>
        <w:t xml:space="preserve">, with the rule of law having frozen with the signing of Magna Carta in 1215. Even with effective rules to protect free, informed, and robust expression—which is an enormous assumption—public opinion alone cannot be counted upon to protect what law is needed to protect. The hope that it can do so recalls earlier reactions to Bagehot’s insights—the faith that “the people” can simply “throw off” their “deferential attitude and reshape the political system,” insisting that the Madisonian, or dignified, institutions must “once again provide the popular check” that they were intended to provide.532 </w:t>
      </w:r>
      <w:r w:rsidRPr="00934C34">
        <w:rPr>
          <w:rFonts w:ascii="Times New Roman" w:hAnsi="Times New Roman" w:cs="Times New Roman"/>
          <w:sz w:val="14"/>
          <w:szCs w:val="14"/>
        </w:rPr>
        <w:t xml:space="preserve">That, however, is exactly what many thought they were doing in electing Barack Obama as President. The results need not be rehearsed; little reason exists to expect that some future public effort to resuscitate withered Madisonian institutions would be any more successful. Indeed, the added power that the Trumanite network has taken on under the Bush- Obama policies would make that all the more difficult. It is simply naïve to believe that a sufficiently large segment of informed and intelligent voters can somehow come together to ensure that sufficiently vigilant Madisonian surrogates will somehow be included in the national security decisionmaking process to ensure that the Trumanite network is infused with the right values. Those who believe that do not understand why that network was formed, how it operates, or why it survives. They want it, in short, to become more Madisonian. The Trumanite network, of course, would not mind appearing more Madisonian, but its enduring ambition is to become, in reality, less Madisonian. It is not clear what precisely might occur should Bagehot’s cone of government “fall to earth.” United States history provides no precedent. One possibility is a prolongation of what are now long-standing trends, with the arc of power continuing to shift gradually from the Madisonian institutions to the Trumanite network. Under this scenario, those institutions continue to subcontract national security decisionmaking to the Trumanites; a majority of the public remains satisfied with tradeoffs between liberty and security; and members of a dissatisfied minority are at a loss to know what to do and are, in any event, chilled by widely-feared Trumanite surveillance capabilities. The Madisonian institutions, in this future, fade gradually into museum pieces, like the British House of Lords and monarchy; Madisonians kiss babies, cut ribbons, and read Trumanite talking points, while the Trumanite network, careful to retain historic forms and familiar symbols, takes on the substance of a silent directorate. </w:t>
      </w:r>
      <w:r w:rsidRPr="00934C34">
        <w:rPr>
          <w:rStyle w:val="StyleUnderline"/>
          <w:rFonts w:ascii="Times New Roman" w:hAnsi="Times New Roman" w:cs="Times New Roman"/>
        </w:rPr>
        <w:t>Another possibility, however, is that the</w:t>
      </w:r>
      <w:r w:rsidRPr="00934C34">
        <w:rPr>
          <w:rFonts w:ascii="Times New Roman" w:hAnsi="Times New Roman" w:cs="Times New Roman"/>
          <w:sz w:val="14"/>
        </w:rPr>
        <w:t xml:space="preserve"> fall to earth could entail </w:t>
      </w:r>
      <w:r w:rsidRPr="00934C34">
        <w:rPr>
          <w:rStyle w:val="StyleUnderline"/>
          <w:rFonts w:ascii="Times New Roman" w:hAnsi="Times New Roman" w:cs="Times New Roman"/>
        </w:rPr>
        <w:t>consequences</w:t>
      </w:r>
      <w:r w:rsidRPr="00934C34">
        <w:rPr>
          <w:rFonts w:ascii="Times New Roman" w:hAnsi="Times New Roman" w:cs="Times New Roman"/>
          <w:sz w:val="14"/>
        </w:rPr>
        <w:t xml:space="preserve"> that </w:t>
      </w:r>
      <w:r w:rsidRPr="00934C34">
        <w:rPr>
          <w:rStyle w:val="StyleUnderline"/>
          <w:rFonts w:ascii="Times New Roman" w:hAnsi="Times New Roman" w:cs="Times New Roman"/>
        </w:rPr>
        <w:t>are profoundly disruptive</w:t>
      </w:r>
      <w:r w:rsidRPr="00934C34">
        <w:rPr>
          <w:rFonts w:ascii="Times New Roman" w:hAnsi="Times New Roman" w:cs="Times New Roman"/>
          <w:sz w:val="14"/>
        </w:rPr>
        <w:t xml:space="preserve">, both for the government and the people. This scenario would be more likely in the aftermath of a catastrophic terrorist attack that takes place in an environment lacking the safety-valve checks that the Madisonian institutions once provided. In this future, an initial </w:t>
      </w:r>
      <w:r w:rsidRPr="00934C34">
        <w:rPr>
          <w:rStyle w:val="Emphasis"/>
          <w:rFonts w:ascii="Times New Roman" w:hAnsi="Times New Roman" w:cs="Times New Roman"/>
        </w:rPr>
        <w:t>“rally round the flag” fervor</w:t>
      </w:r>
      <w:r w:rsidRPr="00934C34">
        <w:rPr>
          <w:rStyle w:val="StyleUnderline"/>
          <w:rFonts w:ascii="Times New Roman" w:hAnsi="Times New Roman" w:cs="Times New Roman"/>
        </w:rPr>
        <w:t xml:space="preserve"> and</w:t>
      </w:r>
      <w:r w:rsidRPr="00934C34">
        <w:rPr>
          <w:rFonts w:ascii="Times New Roman" w:hAnsi="Times New Roman" w:cs="Times New Roman"/>
          <w:sz w:val="14"/>
        </w:rPr>
        <w:t xml:space="preserve"> associated </w:t>
      </w:r>
      <w:r w:rsidRPr="00934C34">
        <w:rPr>
          <w:rStyle w:val="StyleUnderline"/>
          <w:rFonts w:ascii="Times New Roman" w:hAnsi="Times New Roman" w:cs="Times New Roman"/>
        </w:rPr>
        <w:t>crack-down are followed</w:t>
      </w:r>
      <w:r w:rsidRPr="00934C34">
        <w:rPr>
          <w:rFonts w:ascii="Times New Roman" w:hAnsi="Times New Roman" w:cs="Times New Roman"/>
          <w:sz w:val="14"/>
        </w:rPr>
        <w:t xml:space="preserve">, later, </w:t>
      </w:r>
      <w:r w:rsidRPr="00934C34">
        <w:rPr>
          <w:rStyle w:val="StyleUnderline"/>
          <w:rFonts w:ascii="Times New Roman" w:hAnsi="Times New Roman" w:cs="Times New Roman"/>
        </w:rPr>
        <w:t>by an increasing spiral of</w:t>
      </w:r>
      <w:r w:rsidRPr="00934C34">
        <w:rPr>
          <w:rFonts w:ascii="Times New Roman" w:hAnsi="Times New Roman" w:cs="Times New Roman"/>
          <w:sz w:val="14"/>
        </w:rPr>
        <w:t xml:space="preserve"> recriminatory reactions and </w:t>
      </w:r>
      <w:r w:rsidRPr="00934C34">
        <w:rPr>
          <w:rStyle w:val="StyleUnderline"/>
          <w:rFonts w:ascii="Times New Roman" w:hAnsi="Times New Roman" w:cs="Times New Roman"/>
        </w:rPr>
        <w:t>counter-reactions</w:t>
      </w:r>
      <w:r w:rsidRPr="00934C34">
        <w:rPr>
          <w:rFonts w:ascii="Times New Roman" w:hAnsi="Times New Roman" w:cs="Times New Roman"/>
          <w:sz w:val="14"/>
        </w:rPr>
        <w:t>. The government is seen increasingly by elements of the public as hiding what they ought to know, criminalizing what they ought to be able to do, and spying upon what ought to be private. The people are seen increasingly by the government as unable to comprehend the gravity of security threats, unappreciative of its security-protection efforts, and unworthy of its own trust. Recent public opinion surveys are portentous. A September 2013 Gallup Poll revealed that Americans’ trust and confidence in the federal government’s ability to handle international problems had reached an all-time low</w:t>
      </w:r>
      <w:proofErr w:type="gramStart"/>
      <w:r w:rsidRPr="00934C34">
        <w:rPr>
          <w:rFonts w:ascii="Times New Roman" w:hAnsi="Times New Roman" w:cs="Times New Roman"/>
          <w:sz w:val="14"/>
        </w:rPr>
        <w:t>;533</w:t>
      </w:r>
      <w:proofErr w:type="gramEnd"/>
      <w:r w:rsidRPr="00934C34">
        <w:rPr>
          <w:rFonts w:ascii="Times New Roman" w:hAnsi="Times New Roman" w:cs="Times New Roman"/>
          <w:sz w:val="14"/>
        </w:rPr>
        <w:t xml:space="preserve"> a June 2013 Time magazine poll disclosed that 70% of those age eighteen to thirty-four believed that Edward Snowden “did a good thing” in leaking the news of the NSA’s surveillance program.534 This yawning attitudinal gap between the people and the government could reflect itself in multiple ways. Most obviously, the Trumanite network must draw upon the U.S. population to fill the five million positions needed to staff its projects that require security clearances.535 That would be increasingly difficult, however, if the pool of available recruits comprises a growing and indeterminate number of Edward Snowdens—individuals with nothing in their records that indicates disqualifying unreliability but who, once hired, are willing nonetheless to act against perceived authoritarian tendencies by leaving open the vault of secrecy. A smaller, less reliable pool of potential recruits would hardly be the worst of it, however. </w:t>
      </w:r>
      <w:r w:rsidRPr="00934C34">
        <w:rPr>
          <w:rStyle w:val="StyleUnderline"/>
          <w:rFonts w:ascii="Times New Roman" w:hAnsi="Times New Roman" w:cs="Times New Roman"/>
        </w:rPr>
        <w:t>Lacking perceived legitimacy, the government could expect</w:t>
      </w:r>
      <w:r w:rsidRPr="00934C34">
        <w:rPr>
          <w:rFonts w:ascii="Times New Roman" w:hAnsi="Times New Roman" w:cs="Times New Roman"/>
          <w:sz w:val="14"/>
        </w:rPr>
        <w:t xml:space="preserve"> a lesser level of cooperation, if not outright</w:t>
      </w:r>
      <w:r w:rsidRPr="00934C34">
        <w:rPr>
          <w:rStyle w:val="StyleUnderline"/>
          <w:rFonts w:ascii="Times New Roman" w:hAnsi="Times New Roman" w:cs="Times New Roman"/>
        </w:rPr>
        <w:t xml:space="preserve"> obstruction</w:t>
      </w:r>
      <w:r w:rsidRPr="00934C34">
        <w:rPr>
          <w:rFonts w:ascii="Times New Roman" w:hAnsi="Times New Roman" w:cs="Times New Roman"/>
          <w:sz w:val="14"/>
        </w:rPr>
        <w:t xml:space="preserve">, from the general public. Many national security programs presuppose public support for their efficient operation. </w:t>
      </w:r>
      <w:r w:rsidRPr="00934C34">
        <w:rPr>
          <w:rStyle w:val="StyleUnderline"/>
          <w:rFonts w:ascii="Times New Roman" w:hAnsi="Times New Roman" w:cs="Times New Roman"/>
        </w:rPr>
        <w:t>This ranges from compliance with</w:t>
      </w:r>
      <w:r w:rsidRPr="00934C34">
        <w:rPr>
          <w:rFonts w:ascii="Times New Roman" w:hAnsi="Times New Roman" w:cs="Times New Roman"/>
          <w:sz w:val="14"/>
        </w:rPr>
        <w:t xml:space="preserve"> national security letters and library records </w:t>
      </w:r>
      <w:r w:rsidRPr="00934C34">
        <w:rPr>
          <w:rStyle w:val="StyleUnderline"/>
          <w:rFonts w:ascii="Times New Roman" w:hAnsi="Times New Roman" w:cs="Times New Roman"/>
        </w:rPr>
        <w:t>disclosure under the PATRIOT Act to</w:t>
      </w:r>
      <w:r w:rsidRPr="00934C34">
        <w:rPr>
          <w:rFonts w:ascii="Times New Roman" w:hAnsi="Times New Roman" w:cs="Times New Roman"/>
          <w:sz w:val="14"/>
        </w:rPr>
        <w:t xml:space="preserve"> the design, manufacture, </w:t>
      </w:r>
      <w:r w:rsidRPr="00934C34">
        <w:rPr>
          <w:rFonts w:ascii="Times New Roman" w:hAnsi="Times New Roman" w:cs="Times New Roman"/>
          <w:sz w:val="14"/>
        </w:rPr>
        <w:lastRenderedPageBreak/>
        <w:t xml:space="preserve">and sale of </w:t>
      </w:r>
      <w:r w:rsidRPr="00934C34">
        <w:rPr>
          <w:rStyle w:val="StyleUnderline"/>
          <w:rFonts w:ascii="Times New Roman" w:hAnsi="Times New Roman" w:cs="Times New Roman"/>
        </w:rPr>
        <w:t>drones, and</w:t>
      </w:r>
      <w:r w:rsidRPr="00934C34">
        <w:rPr>
          <w:rFonts w:ascii="Times New Roman" w:hAnsi="Times New Roman" w:cs="Times New Roman"/>
          <w:sz w:val="14"/>
        </w:rPr>
        <w:t xml:space="preserve"> cooperation with </w:t>
      </w:r>
      <w:r w:rsidRPr="00934C34">
        <w:rPr>
          <w:rStyle w:val="StyleUnderline"/>
          <w:rFonts w:ascii="Times New Roman" w:hAnsi="Times New Roman" w:cs="Times New Roman"/>
        </w:rPr>
        <w:t>counterintelligence activities</w:t>
      </w:r>
      <w:r w:rsidRPr="00934C34">
        <w:rPr>
          <w:rFonts w:ascii="Times New Roman" w:hAnsi="Times New Roman" w:cs="Times New Roman"/>
          <w:sz w:val="14"/>
        </w:rPr>
        <w:t xml:space="preserve"> and criminal investigations involving national security </w:t>
      </w:r>
      <w:r w:rsidRPr="00934C34">
        <w:rPr>
          <w:rStyle w:val="StyleUnderline"/>
          <w:rFonts w:ascii="Times New Roman" w:hAnsi="Times New Roman" w:cs="Times New Roman"/>
        </w:rPr>
        <w:t>prosecutions</w:t>
      </w:r>
      <w:r w:rsidRPr="00934C34">
        <w:rPr>
          <w:rFonts w:ascii="Times New Roman" w:hAnsi="Times New Roman" w:cs="Times New Roman"/>
          <w:sz w:val="14"/>
        </w:rPr>
        <w:t xml:space="preserve">. Moreover, distrust of government tends to become generalized; people who doubt governmental officials’ assertions on national security threats are inclined to extend their skepticism. </w:t>
      </w:r>
      <w:r w:rsidRPr="00934C34">
        <w:rPr>
          <w:rStyle w:val="StyleUnderline"/>
          <w:rFonts w:ascii="Times New Roman" w:hAnsi="Times New Roman" w:cs="Times New Roman"/>
        </w:rPr>
        <w:t>Governmental assurances concerning everything from vaccine and food safety</w:t>
      </w:r>
      <w:r w:rsidRPr="00934C34">
        <w:rPr>
          <w:rFonts w:ascii="Times New Roman" w:hAnsi="Times New Roman" w:cs="Times New Roman"/>
          <w:sz w:val="12"/>
        </w:rPr>
        <w:t xml:space="preserve"> to the fairness of stock-market regulation and IRS investigations (not without evidence536) </w:t>
      </w:r>
      <w:r w:rsidRPr="00934C34">
        <w:rPr>
          <w:rStyle w:val="StyleUnderline"/>
          <w:rFonts w:ascii="Times New Roman" w:hAnsi="Times New Roman" w:cs="Times New Roman"/>
        </w:rPr>
        <w:t>become widely suspect</w:t>
      </w:r>
      <w:r w:rsidRPr="00934C34">
        <w:rPr>
          <w:rFonts w:ascii="Times New Roman" w:hAnsi="Times New Roman" w:cs="Times New Roman"/>
          <w:sz w:val="12"/>
        </w:rPr>
        <w:t xml:space="preserve">. Inevitably, therefore, daily life would become more difficult. Government, after all, exists for a reason. It carries out many helpful and indeed essential functions in a highly specialized society. When those functions cannot be fulfilled, work-arounds emerge, and </w:t>
      </w:r>
      <w:r w:rsidRPr="00934C34">
        <w:rPr>
          <w:rStyle w:val="StyleUnderline"/>
          <w:rFonts w:ascii="Times New Roman" w:hAnsi="Times New Roman" w:cs="Times New Roman"/>
        </w:rPr>
        <w:t>social dislocation results</w:t>
      </w:r>
      <w:r w:rsidRPr="00934C34">
        <w:rPr>
          <w:rFonts w:ascii="Times New Roman" w:hAnsi="Times New Roman" w:cs="Times New Roman"/>
          <w:sz w:val="12"/>
        </w:rPr>
        <w:t xml:space="preserve">. Most seriously, </w:t>
      </w:r>
      <w:r w:rsidRPr="00934C34">
        <w:rPr>
          <w:rStyle w:val="StyleUnderline"/>
          <w:rFonts w:ascii="Times New Roman" w:hAnsi="Times New Roman" w:cs="Times New Roman"/>
        </w:rPr>
        <w:t>the protection of legitimate national security interests would itself suffer</w:t>
      </w:r>
      <w:r w:rsidRPr="00934C34">
        <w:rPr>
          <w:rFonts w:ascii="Times New Roman" w:hAnsi="Times New Roman" w:cs="Times New Roman"/>
          <w:sz w:val="12"/>
        </w:rPr>
        <w:t xml:space="preserve"> if the public were unable to distinguish between measures vital to its protection and those assumed to be undertaken merely through bureaucratic inertia or lack of imagination. </w:t>
      </w:r>
      <w:r w:rsidRPr="00934C34">
        <w:rPr>
          <w:rFonts w:ascii="Times New Roman" w:hAnsi="Times New Roman" w:cs="Times New Roman"/>
          <w:sz w:val="14"/>
        </w:rPr>
        <w:t xml:space="preserve">The government itself, meanwhile, could not be counted upon to remain passive in the face of growing public obduracy in response to its efforts to do what it thinks essential to safeguard national security. Here we do have historical precedents, and none is comfortably revisited. </w:t>
      </w:r>
      <w:r w:rsidRPr="00934C34">
        <w:rPr>
          <w:rStyle w:val="StyleUnderline"/>
          <w:rFonts w:ascii="Times New Roman" w:hAnsi="Times New Roman" w:cs="Times New Roman"/>
        </w:rPr>
        <w:t>The Alien and Sedition Acts</w:t>
      </w:r>
      <w:r w:rsidRPr="00934C34">
        <w:rPr>
          <w:rFonts w:ascii="Times New Roman" w:hAnsi="Times New Roman" w:cs="Times New Roman"/>
          <w:sz w:val="14"/>
        </w:rPr>
        <w:t xml:space="preserve"> in the 1790s;537 </w:t>
      </w:r>
      <w:r w:rsidRPr="00934C34">
        <w:rPr>
          <w:rStyle w:val="StyleUnderline"/>
          <w:rFonts w:ascii="Times New Roman" w:hAnsi="Times New Roman" w:cs="Times New Roman"/>
        </w:rPr>
        <w:t>the Palmer Raids</w:t>
      </w:r>
      <w:r w:rsidRPr="00934C34">
        <w:rPr>
          <w:rFonts w:ascii="Times New Roman" w:hAnsi="Times New Roman" w:cs="Times New Roman"/>
          <w:sz w:val="14"/>
        </w:rPr>
        <w:t xml:space="preserve"> of 1919 and 1920;538 the round-up of </w:t>
      </w:r>
      <w:r w:rsidRPr="00934C34">
        <w:rPr>
          <w:rStyle w:val="StyleUnderline"/>
          <w:rFonts w:ascii="Times New Roman" w:hAnsi="Times New Roman" w:cs="Times New Roman"/>
        </w:rPr>
        <w:t>Japanese</w:t>
      </w:r>
      <w:r w:rsidRPr="00934C34">
        <w:rPr>
          <w:rFonts w:ascii="Times New Roman" w:hAnsi="Times New Roman" w:cs="Times New Roman"/>
          <w:sz w:val="14"/>
        </w:rPr>
        <w:t xml:space="preserve">-American </w:t>
      </w:r>
      <w:r w:rsidRPr="00934C34">
        <w:rPr>
          <w:rStyle w:val="StyleUnderline"/>
          <w:rFonts w:ascii="Times New Roman" w:hAnsi="Times New Roman" w:cs="Times New Roman"/>
        </w:rPr>
        <w:t>citizens in the 1940s</w:t>
      </w:r>
      <w:r w:rsidRPr="00934C34">
        <w:rPr>
          <w:rFonts w:ascii="Times New Roman" w:hAnsi="Times New Roman" w:cs="Times New Roman"/>
          <w:sz w:val="14"/>
        </w:rPr>
        <w:t xml:space="preserve">;539 governmental </w:t>
      </w:r>
      <w:r w:rsidRPr="00934C34">
        <w:rPr>
          <w:rStyle w:val="StyleUnderline"/>
          <w:rFonts w:ascii="Times New Roman" w:hAnsi="Times New Roman" w:cs="Times New Roman"/>
        </w:rPr>
        <w:t>spying</w:t>
      </w:r>
      <w:r w:rsidRPr="00934C34">
        <w:rPr>
          <w:rFonts w:ascii="Times New Roman" w:hAnsi="Times New Roman" w:cs="Times New Roman"/>
          <w:sz w:val="14"/>
        </w:rPr>
        <w:t xml:space="preserve"> on and disruption of civil rights, draft protesters, and anti-war activists in the 1960s and 1970s;540 and the incommunicado incarceration without charges, counsel, or trial of “unlawful combatants” only a few short years ago541—</w:t>
      </w:r>
      <w:r w:rsidRPr="00934C34">
        <w:rPr>
          <w:rStyle w:val="StyleUnderline"/>
          <w:rFonts w:ascii="Times New Roman" w:hAnsi="Times New Roman" w:cs="Times New Roman"/>
        </w:rPr>
        <w:t>all are examples of what can happen when government sees limited options in confronting</w:t>
      </w:r>
      <w:r w:rsidRPr="00934C34">
        <w:rPr>
          <w:rFonts w:ascii="Times New Roman" w:hAnsi="Times New Roman" w:cs="Times New Roman"/>
          <w:sz w:val="14"/>
        </w:rPr>
        <w:t xml:space="preserve"> nerve-center </w:t>
      </w:r>
      <w:r w:rsidRPr="00934C34">
        <w:rPr>
          <w:rStyle w:val="StyleUnderline"/>
          <w:rFonts w:ascii="Times New Roman" w:hAnsi="Times New Roman" w:cs="Times New Roman"/>
        </w:rPr>
        <w:t>security threats</w:t>
      </w:r>
      <w:r w:rsidRPr="00934C34">
        <w:rPr>
          <w:rFonts w:ascii="Times New Roman" w:hAnsi="Times New Roman" w:cs="Times New Roman"/>
          <w:sz w:val="14"/>
        </w:rPr>
        <w:t xml:space="preserve">. No one can be certain, but the ultimate danger posed if the system were to fall to earth in the aftermath of a devastating terrorist attack could be intensely divisive and potentially destabilizing—not unlike what was envisioned by conservative Republicans in Congress who opposed Truman’s national security programs when the managerial network was established.542 </w:t>
      </w:r>
      <w:r w:rsidRPr="00934C34">
        <w:rPr>
          <w:rFonts w:ascii="Times New Roman" w:hAnsi="Times New Roman" w:cs="Times New Roman"/>
          <w:sz w:val="14"/>
          <w:szCs w:val="14"/>
        </w:rPr>
        <w:t>It is therefore appropriate to move beyond explanation and to turn to possibilities for reform—to consider steps that might be taken to prevent the entire structure from falling to earth.</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Even if 1ac threats are real, unintended consequences and corrupt scholarship are reasons to vote neg on presumption</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Pieterse 7</w:t>
      </w:r>
      <w:r w:rsidRPr="00934C34">
        <w:rPr>
          <w:rFonts w:ascii="Times New Roman" w:hAnsi="Times New Roman" w:cs="Times New Roman"/>
        </w:rPr>
        <w:t xml:space="preserve"> [Jan Nederveen, professor of sociology at the University of Illinois, Review of International Political Economy, Vol. 14, No. 3, Aug., “Political and Economic Brinkmanship,” p. 473-4]</w:t>
      </w:r>
    </w:p>
    <w:p w:rsidR="002A40EE" w:rsidRPr="00934C34" w:rsidRDefault="002A40EE" w:rsidP="002A40EE">
      <w:pPr>
        <w:rPr>
          <w:rFonts w:ascii="Times New Roman" w:hAnsi="Times New Roman" w:cs="Times New Roman"/>
        </w:rPr>
      </w:pPr>
      <w:r w:rsidRPr="00934C34">
        <w:rPr>
          <w:rFonts w:ascii="Times New Roman" w:hAnsi="Times New Roman" w:cs="Times New Roman"/>
          <w:sz w:val="14"/>
        </w:rPr>
        <w:t xml:space="preserve">Brinkmanship and producing instability carry several meanings. The American military spends 48% of world military spending (2005) and rep resents a vast, virtually continuously growing establishment that is a world in itself with its own lingo, its own reasons, internecine battles and projects. </w:t>
      </w:r>
      <w:r w:rsidRPr="00934C34">
        <w:rPr>
          <w:rStyle w:val="StyleUnderline"/>
          <w:rFonts w:ascii="Times New Roman" w:hAnsi="Times New Roman" w:cs="Times New Roman"/>
        </w:rPr>
        <w:t>That this large security establishment is</w:t>
      </w:r>
      <w:r w:rsidRPr="00934C34">
        <w:rPr>
          <w:rFonts w:ascii="Times New Roman" w:hAnsi="Times New Roman" w:cs="Times New Roman"/>
          <w:sz w:val="14"/>
        </w:rPr>
        <w:t xml:space="preserve"> a bipartisan project makes it politically relatively immune. That for security reasons it is </w:t>
      </w:r>
      <w:r w:rsidRPr="00934C34">
        <w:rPr>
          <w:rStyle w:val="StyleUnderline"/>
          <w:rFonts w:ascii="Times New Roman" w:hAnsi="Times New Roman" w:cs="Times New Roman"/>
        </w:rPr>
        <w:t>an insular world shelters it from scrutiny</w:t>
      </w:r>
      <w:r w:rsidRPr="00934C34">
        <w:rPr>
          <w:rFonts w:ascii="Times New Roman" w:hAnsi="Times New Roman" w:cs="Times New Roman"/>
          <w:sz w:val="14"/>
        </w:rPr>
        <w:t xml:space="preserve">. For reasons of 'deniability' the president is insulated from certain operations (Risen, 2006). That it is a completely hierarchical world onto itself makes it relatively unaccountable. Hence, to quote 'stuff happens'. In part this is the familiar theme of the Praetorian Guard and the shadow state (Stockwell, 1991). </w:t>
      </w:r>
      <w:r w:rsidRPr="00934C34">
        <w:rPr>
          <w:rStyle w:val="StyleUnderline"/>
          <w:rFonts w:ascii="Times New Roman" w:hAnsi="Times New Roman" w:cs="Times New Roman"/>
        </w:rPr>
        <w:t>It includes a military</w:t>
      </w:r>
      <w:r w:rsidRPr="00934C34">
        <w:rPr>
          <w:rFonts w:ascii="Times New Roman" w:hAnsi="Times New Roman" w:cs="Times New Roman"/>
          <w:sz w:val="14"/>
        </w:rPr>
        <w:t xml:space="preserve"> on the go, a military </w:t>
      </w:r>
      <w:r w:rsidRPr="00934C34">
        <w:rPr>
          <w:rStyle w:val="StyleUnderline"/>
          <w:rFonts w:ascii="Times New Roman" w:hAnsi="Times New Roman" w:cs="Times New Roman"/>
        </w:rPr>
        <w:t xml:space="preserve">that seeks career advancement through role expansion, seeks expansion through </w:t>
      </w:r>
      <w:r w:rsidRPr="00934C34">
        <w:rPr>
          <w:rStyle w:val="Emphasis"/>
          <w:rFonts w:ascii="Times New Roman" w:hAnsi="Times New Roman" w:cs="Times New Roman"/>
        </w:rPr>
        <w:t>threat inflation</w:t>
      </w:r>
      <w:r w:rsidRPr="00934C34">
        <w:rPr>
          <w:rStyle w:val="StyleUnderline"/>
          <w:rFonts w:ascii="Times New Roman" w:hAnsi="Times New Roman" w:cs="Times New Roman"/>
        </w:rPr>
        <w:t xml:space="preserve">, and in inflated threats finds rationales for ruthless action and is thus subject to feedback from its own </w:t>
      </w:r>
      <w:r w:rsidRPr="00934C34">
        <w:rPr>
          <w:rStyle w:val="Emphasis"/>
          <w:rFonts w:ascii="Times New Roman" w:hAnsi="Times New Roman" w:cs="Times New Roman"/>
        </w:rPr>
        <w:t>echo chambers</w:t>
      </w:r>
      <w:r w:rsidRPr="00934C34">
        <w:rPr>
          <w:rFonts w:ascii="Times New Roman" w:hAnsi="Times New Roman" w:cs="Times New Roman"/>
          <w:sz w:val="14"/>
        </w:rPr>
        <w:t xml:space="preserve">. </w:t>
      </w:r>
      <w:r w:rsidRPr="00934C34">
        <w:rPr>
          <w:rStyle w:val="Emphasis"/>
          <w:rFonts w:ascii="Times New Roman" w:hAnsi="Times New Roman" w:cs="Times New Roman"/>
        </w:rPr>
        <w:t>Misinformation</w:t>
      </w:r>
      <w:r w:rsidRPr="00934C34">
        <w:rPr>
          <w:rStyle w:val="StyleUnderline"/>
          <w:rFonts w:ascii="Times New Roman" w:hAnsi="Times New Roman" w:cs="Times New Roman"/>
        </w:rPr>
        <w:t xml:space="preserve"> broadcast by part of the intelligence apparatus </w:t>
      </w:r>
      <w:r w:rsidRPr="00934C34">
        <w:rPr>
          <w:rStyle w:val="Emphasis"/>
          <w:rFonts w:ascii="Times New Roman" w:hAnsi="Times New Roman" w:cs="Times New Roman"/>
        </w:rPr>
        <w:t>blows back</w:t>
      </w:r>
      <w:r w:rsidRPr="00934C34">
        <w:rPr>
          <w:rStyle w:val="StyleUnderline"/>
          <w:rFonts w:ascii="Times New Roman" w:hAnsi="Times New Roman" w:cs="Times New Roman"/>
        </w:rPr>
        <w:t xml:space="preserve"> to other security circles where it may be </w:t>
      </w:r>
      <w:r w:rsidRPr="00934C34">
        <w:rPr>
          <w:rStyle w:val="Emphasis"/>
          <w:rFonts w:ascii="Times New Roman" w:hAnsi="Times New Roman" w:cs="Times New Roman"/>
        </w:rPr>
        <w:t>taken for real</w:t>
      </w:r>
      <w:r w:rsidRPr="00934C34">
        <w:rPr>
          <w:rFonts w:ascii="Times New Roman" w:hAnsi="Times New Roman" w:cs="Times New Roman"/>
          <w:sz w:val="14"/>
        </w:rPr>
        <w:t xml:space="preserve"> (Johnson, 2000). </w:t>
      </w:r>
      <w:r w:rsidRPr="00934C34">
        <w:rPr>
          <w:rStyle w:val="StyleUnderline"/>
          <w:rFonts w:ascii="Times New Roman" w:hAnsi="Times New Roman" w:cs="Times New Roman"/>
        </w:rPr>
        <w:t xml:space="preserve">Inhabiting a </w:t>
      </w:r>
      <w:r w:rsidRPr="00934C34">
        <w:rPr>
          <w:rStyle w:val="Emphasis"/>
          <w:rFonts w:ascii="Times New Roman" w:hAnsi="Times New Roman" w:cs="Times New Roman"/>
        </w:rPr>
        <w:t>hall of mirrors</w:t>
      </w:r>
      <w:r w:rsidRPr="00934C34">
        <w:rPr>
          <w:rStyle w:val="StyleUnderline"/>
          <w:rFonts w:ascii="Times New Roman" w:hAnsi="Times New Roman" w:cs="Times New Roman"/>
        </w:rPr>
        <w:t xml:space="preserve"> this apparatus operates in a perpetual state of </w:t>
      </w:r>
      <w:r w:rsidRPr="00934C34">
        <w:rPr>
          <w:rStyle w:val="Emphasis"/>
          <w:rFonts w:ascii="Times New Roman" w:hAnsi="Times New Roman" w:cs="Times New Roman"/>
        </w:rPr>
        <w:t>self hypnosis</w:t>
      </w:r>
      <w:r w:rsidRPr="00934C34">
        <w:rPr>
          <w:rFonts w:ascii="Times New Roman" w:hAnsi="Times New Roman" w:cs="Times New Roman"/>
          <w:sz w:val="14"/>
        </w:rPr>
        <w:t xml:space="preserve"> </w:t>
      </w:r>
      <w:r w:rsidRPr="00934C34">
        <w:rPr>
          <w:rStyle w:val="StyleUnderline"/>
          <w:rFonts w:ascii="Times New Roman" w:hAnsi="Times New Roman" w:cs="Times New Roman"/>
        </w:rPr>
        <w:t>with</w:t>
      </w:r>
      <w:r w:rsidRPr="00934C34">
        <w:rPr>
          <w:rFonts w:ascii="Times New Roman" w:hAnsi="Times New Roman" w:cs="Times New Roman"/>
          <w:sz w:val="14"/>
        </w:rPr>
        <w:t xml:space="preserve">, since it concerns classified information and covert ops, </w:t>
      </w:r>
      <w:r w:rsidRPr="00934C34">
        <w:rPr>
          <w:rStyle w:val="StyleUnderline"/>
          <w:rFonts w:ascii="Times New Roman" w:hAnsi="Times New Roman" w:cs="Times New Roman"/>
        </w:rPr>
        <w:t>limited checks on its functioning</w:t>
      </w:r>
      <w:r w:rsidRPr="00934C34">
        <w:rPr>
          <w:rFonts w:ascii="Times New Roman" w:hAnsi="Times New Roman" w:cs="Times New Roman"/>
          <w:sz w:val="14"/>
        </w:rPr>
        <w:t xml:space="preserve">. </w:t>
      </w:r>
      <w:r w:rsidRPr="00934C34">
        <w:rPr>
          <w:rStyle w:val="StyleUnderline"/>
          <w:rFonts w:ascii="Times New Roman" w:hAnsi="Times New Roman" w:cs="Times New Roman"/>
        </w:rPr>
        <w:t>The military stages phirric victories</w:t>
      </w:r>
      <w:r w:rsidRPr="00934C34">
        <w:rPr>
          <w:rFonts w:ascii="Times New Roman" w:hAnsi="Times New Roman" w:cs="Times New Roman"/>
          <w:sz w:val="14"/>
        </w:rPr>
        <w:t xml:space="preserve"> that come </w:t>
      </w:r>
      <w:r w:rsidRPr="00934C34">
        <w:rPr>
          <w:rStyle w:val="StyleUnderline"/>
          <w:rFonts w:ascii="Times New Roman" w:hAnsi="Times New Roman" w:cs="Times New Roman"/>
        </w:rPr>
        <w:t>at a price of lasting instability. In Afghanistan the US staged a swift settlement by backing</w:t>
      </w:r>
      <w:r w:rsidRPr="00934C34">
        <w:rPr>
          <w:rFonts w:ascii="Times New Roman" w:hAnsi="Times New Roman" w:cs="Times New Roman"/>
          <w:sz w:val="14"/>
        </w:rPr>
        <w:t xml:space="preserve"> and funding </w:t>
      </w:r>
      <w:r w:rsidRPr="00934C34">
        <w:rPr>
          <w:rStyle w:val="StyleUnderline"/>
          <w:rFonts w:ascii="Times New Roman" w:hAnsi="Times New Roman" w:cs="Times New Roman"/>
        </w:rPr>
        <w:t>the Northern Alliance, which brought</w:t>
      </w:r>
      <w:r w:rsidRPr="00934C34">
        <w:rPr>
          <w:rFonts w:ascii="Times New Roman" w:hAnsi="Times New Roman" w:cs="Times New Roman"/>
          <w:sz w:val="14"/>
        </w:rPr>
        <w:t xml:space="preserve"> warlords and </w:t>
      </w:r>
      <w:r w:rsidRPr="00934C34">
        <w:rPr>
          <w:rStyle w:val="StyleUnderline"/>
          <w:rFonts w:ascii="Times New Roman" w:hAnsi="Times New Roman" w:cs="Times New Roman"/>
        </w:rPr>
        <w:t>drug lords to power and</w:t>
      </w:r>
      <w:r w:rsidRPr="00934C34">
        <w:rPr>
          <w:rFonts w:ascii="Times New Roman" w:hAnsi="Times New Roman" w:cs="Times New Roman"/>
          <w:sz w:val="14"/>
        </w:rPr>
        <w:t xml:space="preserve"> a corrupt power structure that eventually </w:t>
      </w:r>
      <w:r w:rsidRPr="00934C34">
        <w:rPr>
          <w:rStyle w:val="StyleUnderline"/>
          <w:rFonts w:ascii="Times New Roman" w:hAnsi="Times New Roman" w:cs="Times New Roman"/>
        </w:rPr>
        <w:t>precipitated the comeback of the Taliban. In Iraq the US backed the Kurds and permitted Shiite militias to operate</w:t>
      </w:r>
      <w:r w:rsidRPr="00934C34">
        <w:rPr>
          <w:rFonts w:ascii="Times New Roman" w:hAnsi="Times New Roman" w:cs="Times New Roman"/>
          <w:sz w:val="14"/>
        </w:rPr>
        <w:t xml:space="preserve"> (until the Samarra bombing of April 2006) and thus created conditions for lasting instability. The American rules of engagement are self-serving. </w:t>
      </w:r>
      <w:r w:rsidRPr="00934C34">
        <w:rPr>
          <w:rStyle w:val="StyleUnderline"/>
          <w:rFonts w:ascii="Times New Roman" w:hAnsi="Times New Roman" w:cs="Times New Roman"/>
        </w:rPr>
        <w:t xml:space="preserve">But because the military inhabits a parallel universe and the </w:t>
      </w:r>
      <w:r w:rsidRPr="00934C34">
        <w:rPr>
          <w:rStyle w:val="Emphasis"/>
          <w:rFonts w:ascii="Times New Roman" w:hAnsi="Times New Roman" w:cs="Times New Roman"/>
        </w:rPr>
        <w:t>media are clogged with 'defense experts'</w:t>
      </w:r>
      <w:r w:rsidRPr="00934C34">
        <w:rPr>
          <w:rStyle w:val="StyleUnderline"/>
          <w:rFonts w:ascii="Times New Roman" w:hAnsi="Times New Roman" w:cs="Times New Roman"/>
        </w:rPr>
        <w:t>, discussion of</w:t>
      </w:r>
      <w:r w:rsidRPr="00934C34">
        <w:rPr>
          <w:rFonts w:ascii="Times New Roman" w:hAnsi="Times New Roman" w:cs="Times New Roman"/>
          <w:sz w:val="14"/>
        </w:rPr>
        <w:t xml:space="preserve"> these </w:t>
      </w:r>
      <w:r w:rsidRPr="00934C34">
        <w:rPr>
          <w:rStyle w:val="StyleUnderline"/>
          <w:rFonts w:ascii="Times New Roman" w:hAnsi="Times New Roman" w:cs="Times New Roman"/>
        </w:rPr>
        <w:t>tactics and hence the capacity for self-correction is limited</w:t>
      </w:r>
      <w:r w:rsidRPr="00934C34">
        <w:rPr>
          <w:rFonts w:ascii="Times New Roman" w:hAnsi="Times New Roman" w:cs="Times New Roman"/>
          <w:sz w:val="14"/>
        </w:rPr>
        <w:t xml:space="preserve">. </w:t>
      </w:r>
      <w:r w:rsidRPr="00934C34">
        <w:rPr>
          <w:rStyle w:val="StyleUnderline"/>
          <w:rFonts w:ascii="Times New Roman" w:hAnsi="Times New Roman" w:cs="Times New Roman"/>
        </w:rPr>
        <w:t>Part of the backdrop is the trend of</w:t>
      </w:r>
      <w:r w:rsidRPr="00934C34">
        <w:rPr>
          <w:rFonts w:ascii="Times New Roman" w:hAnsi="Times New Roman" w:cs="Times New Roman"/>
          <w:sz w:val="14"/>
        </w:rPr>
        <w:t xml:space="preserve"> the gradual erosion of state capacities because of 25 years, since </w:t>
      </w:r>
      <w:r w:rsidRPr="00934C34">
        <w:rPr>
          <w:rStyle w:val="StyleUnderline"/>
          <w:rFonts w:ascii="Times New Roman" w:hAnsi="Times New Roman" w:cs="Times New Roman"/>
        </w:rPr>
        <w:t>the Reagan era, of cutting</w:t>
      </w:r>
      <w:r w:rsidRPr="00934C34">
        <w:rPr>
          <w:rFonts w:ascii="Times New Roman" w:hAnsi="Times New Roman" w:cs="Times New Roman"/>
          <w:sz w:val="14"/>
        </w:rPr>
        <w:t xml:space="preserve"> </w:t>
      </w:r>
      <w:r w:rsidRPr="00934C34">
        <w:rPr>
          <w:rStyle w:val="StyleUnderline"/>
          <w:rFonts w:ascii="Times New Roman" w:hAnsi="Times New Roman" w:cs="Times New Roman"/>
        </w:rPr>
        <w:t>government</w:t>
      </w:r>
      <w:r w:rsidRPr="00934C34">
        <w:rPr>
          <w:rFonts w:ascii="Times New Roman" w:hAnsi="Times New Roman" w:cs="Times New Roman"/>
          <w:sz w:val="14"/>
        </w:rPr>
        <w:t xml:space="preserve"> </w:t>
      </w:r>
      <w:r w:rsidRPr="00934C34">
        <w:rPr>
          <w:rStyle w:val="StyleUnderline"/>
          <w:rFonts w:ascii="Times New Roman" w:hAnsi="Times New Roman" w:cs="Times New Roman"/>
        </w:rPr>
        <w:t>services except</w:t>
      </w:r>
      <w:r w:rsidRPr="00934C34">
        <w:rPr>
          <w:rFonts w:ascii="Times New Roman" w:hAnsi="Times New Roman" w:cs="Times New Roman"/>
          <w:sz w:val="14"/>
        </w:rPr>
        <w:t xml:space="preserve"> the military and </w:t>
      </w:r>
      <w:r w:rsidRPr="00934C34">
        <w:rPr>
          <w:rStyle w:val="StyleUnderline"/>
          <w:rFonts w:ascii="Times New Roman" w:hAnsi="Times New Roman" w:cs="Times New Roman"/>
        </w:rPr>
        <w:t>security.</w:t>
      </w:r>
      <w:r w:rsidRPr="00934C34">
        <w:rPr>
          <w:rFonts w:ascii="Times New Roman" w:hAnsi="Times New Roman" w:cs="Times New Roman"/>
          <w:sz w:val="14"/>
        </w:rPr>
        <w:t xml:space="preserve"> </w:t>
      </w:r>
      <w:r w:rsidRPr="00934C34">
        <w:rPr>
          <w:rStyle w:val="StyleUnderline"/>
          <w:rFonts w:ascii="Times New Roman" w:hAnsi="Times New Roman" w:cs="Times New Roman"/>
        </w:rPr>
        <w:t>The laissez-faire state</w:t>
      </w:r>
      <w:r w:rsidRPr="00934C34">
        <w:rPr>
          <w:rFonts w:ascii="Times New Roman" w:hAnsi="Times New Roman" w:cs="Times New Roman"/>
          <w:sz w:val="14"/>
        </w:rPr>
        <w:t xml:space="preserve"> in the US </w:t>
      </w:r>
      <w:r w:rsidRPr="00934C34">
        <w:rPr>
          <w:rStyle w:val="StyleUnderline"/>
          <w:rFonts w:ascii="Times New Roman" w:hAnsi="Times New Roman" w:cs="Times New Roman"/>
        </w:rPr>
        <w:t>has created an imbalance in which the military remains the major growing state capability, which leaves military power increasingly unchecked because monitoring institutions have been downsized or dismantled too</w:t>
      </w:r>
      <w:r w:rsidRPr="00934C34">
        <w:rPr>
          <w:rFonts w:ascii="Times New Roman" w:hAnsi="Times New Roman" w:cs="Times New Roman"/>
          <w:sz w:val="14"/>
        </w:rPr>
        <w:t xml:space="preserve">. When recently the Pentagon wanted to review all the subcontracts it has outsourced this task was outsourced too. This redistribution of power within the US government played a key part leading up to the war and in the massive failure in Iraq. Diplomacy was under resourced, intelligence was manipulated and the Pentagon and the Office of Strategic Planning ignored experts' advice and State Department warnings on the need for postwar planning (Packer, 2005; Lang, 2004). </w:t>
      </w:r>
    </w:p>
    <w:p w:rsidR="002A40EE" w:rsidRPr="00934C34" w:rsidRDefault="002A40EE" w:rsidP="002A40EE">
      <w:pPr>
        <w:pStyle w:val="Heading3"/>
        <w:rPr>
          <w:rFonts w:ascii="Times New Roman" w:hAnsi="Times New Roman" w:cs="Times New Roman"/>
        </w:rPr>
      </w:pPr>
      <w:bookmarkStart w:id="3" w:name="_Toc122760183"/>
      <w:r w:rsidRPr="00934C34">
        <w:rPr>
          <w:rFonts w:ascii="Times New Roman" w:hAnsi="Times New Roman" w:cs="Times New Roman"/>
        </w:rPr>
        <w:lastRenderedPageBreak/>
        <w:t>Root Cause of War</w:t>
      </w:r>
      <w:bookmarkEnd w:id="3"/>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Bio-power is the root cause of war and violence </w:t>
      </w:r>
    </w:p>
    <w:p w:rsidR="002A40EE" w:rsidRPr="00934C34" w:rsidRDefault="002A40EE" w:rsidP="002A40EE">
      <w:pPr>
        <w:rPr>
          <w:rFonts w:ascii="Times New Roman" w:hAnsi="Times New Roman" w:cs="Times New Roman"/>
        </w:rPr>
      </w:pPr>
      <w:r w:rsidRPr="00934C34">
        <w:rPr>
          <w:rFonts w:ascii="Times New Roman" w:hAnsi="Times New Roman" w:cs="Times New Roman"/>
          <w:b/>
          <w:sz w:val="24"/>
          <w:szCs w:val="28"/>
        </w:rPr>
        <w:t>Dillon &amp; Reid 2001</w:t>
      </w:r>
      <w:r w:rsidRPr="00934C34">
        <w:rPr>
          <w:rFonts w:ascii="Times New Roman" w:hAnsi="Times New Roman" w:cs="Times New Roman"/>
        </w:rPr>
        <w:t xml:space="preserve"> </w:t>
      </w:r>
      <w:r w:rsidRPr="00934C34">
        <w:rPr>
          <w:rFonts w:ascii="Times New Roman" w:hAnsi="Times New Roman" w:cs="Times New Roman"/>
          <w:sz w:val="18"/>
        </w:rPr>
        <w:t>(Michael and Julian, Michael Dillon is Professor of Politics in the Department of Politics and International Relations at the University of Lancaster and Julian Reid is a Doctoral Student in the Department of Politics and International Relations at the University of Lancaster , Global Liberal Governance: Biopolitics, Security, and War, 2001Millennium - Journal of International Studies, pp.39-40)</w:t>
      </w:r>
    </w:p>
    <w:p w:rsidR="002A40EE" w:rsidRPr="00934C34" w:rsidRDefault="002A40EE" w:rsidP="002A40EE">
      <w:pPr>
        <w:rPr>
          <w:rFonts w:ascii="Times New Roman" w:hAnsi="Times New Roman" w:cs="Times New Roman"/>
          <w:sz w:val="18"/>
        </w:rPr>
      </w:pPr>
      <w:r w:rsidRPr="00934C34">
        <w:rPr>
          <w:rFonts w:ascii="Times New Roman" w:hAnsi="Times New Roman" w:cs="Times New Roman"/>
          <w:u w:val="single"/>
        </w:rPr>
        <w:t>For capitalist society biopolitics is what is most important, the biological, the somatic, the corporeal.1 [U]ltimately what presides over all these mechanisms is</w:t>
      </w:r>
      <w:r w:rsidRPr="00934C34">
        <w:rPr>
          <w:rFonts w:ascii="Times New Roman" w:hAnsi="Times New Roman" w:cs="Times New Roman"/>
        </w:rPr>
        <w:t xml:space="preserve"> </w:t>
      </w:r>
      <w:r w:rsidRPr="00934C34">
        <w:rPr>
          <w:rFonts w:ascii="Times New Roman" w:hAnsi="Times New Roman" w:cs="Times New Roman"/>
          <w:sz w:val="18"/>
        </w:rPr>
        <w:t>not the unitary functioning of an apparatus or an institution, but</w:t>
      </w:r>
      <w:r w:rsidRPr="00934C34">
        <w:rPr>
          <w:rFonts w:ascii="Times New Roman" w:hAnsi="Times New Roman" w:cs="Times New Roman"/>
        </w:rPr>
        <w:t xml:space="preserve"> </w:t>
      </w:r>
      <w:r w:rsidRPr="00934C34">
        <w:rPr>
          <w:rFonts w:ascii="Times New Roman" w:hAnsi="Times New Roman" w:cs="Times New Roman"/>
          <w:u w:val="single"/>
        </w:rPr>
        <w:t>the necessity of combat and the rules of strategy…In this central and centralised humanity…we must hear the distant roar of battle</w:t>
      </w:r>
      <w:r w:rsidRPr="00934C34">
        <w:rPr>
          <w:rFonts w:ascii="Times New Roman" w:hAnsi="Times New Roman" w:cs="Times New Roman"/>
        </w:rPr>
        <w:t xml:space="preserve">.2 </w:t>
      </w:r>
      <w:r w:rsidRPr="00934C34">
        <w:rPr>
          <w:rFonts w:ascii="Times New Roman" w:hAnsi="Times New Roman" w:cs="Times New Roman"/>
          <w:u w:val="single"/>
        </w:rPr>
        <w:t>Intimately allied with the globalisation of capital, but not entirely to be conflated with it, has emerged a new and diverse ensemble of power known as global liberal governance. This term of art refers to a varied and complex regime of power, whose founding principle lies in the administration and production of life</w:t>
      </w:r>
      <w:r w:rsidRPr="00934C34">
        <w:rPr>
          <w:rFonts w:ascii="Times New Roman" w:hAnsi="Times New Roman" w:cs="Times New Roman"/>
        </w:rPr>
        <w:t xml:space="preserve">, </w:t>
      </w:r>
      <w:r w:rsidRPr="00934C34">
        <w:rPr>
          <w:rFonts w:ascii="Times New Roman" w:hAnsi="Times New Roman" w:cs="Times New Roman"/>
          <w:sz w:val="18"/>
        </w:rPr>
        <w:t>rather than in threatening death</w:t>
      </w:r>
      <w:r w:rsidRPr="00934C34">
        <w:rPr>
          <w:rFonts w:ascii="Times New Roman" w:hAnsi="Times New Roman" w:cs="Times New Roman"/>
        </w:rPr>
        <w:t xml:space="preserve">. </w:t>
      </w:r>
      <w:r w:rsidRPr="00934C34">
        <w:rPr>
          <w:rFonts w:ascii="Times New Roman" w:hAnsi="Times New Roman" w:cs="Times New Roman"/>
          <w:u w:val="single"/>
        </w:rPr>
        <w:t>Global liberal governance</w:t>
      </w:r>
      <w:r w:rsidRPr="00934C34">
        <w:rPr>
          <w:rFonts w:ascii="Times New Roman" w:hAnsi="Times New Roman" w:cs="Times New Roman"/>
        </w:rPr>
        <w:t xml:space="preserve"> </w:t>
      </w:r>
      <w:r w:rsidRPr="00934C34">
        <w:rPr>
          <w:rFonts w:ascii="Times New Roman" w:hAnsi="Times New Roman" w:cs="Times New Roman"/>
          <w:sz w:val="18"/>
        </w:rPr>
        <w:t>is substantially comprised of techniques that</w:t>
      </w:r>
      <w:r w:rsidRPr="00934C34">
        <w:rPr>
          <w:rFonts w:ascii="Times New Roman" w:hAnsi="Times New Roman" w:cs="Times New Roman"/>
        </w:rPr>
        <w:t xml:space="preserve"> </w:t>
      </w:r>
      <w:r w:rsidRPr="00934C34">
        <w:rPr>
          <w:rFonts w:ascii="Times New Roman" w:hAnsi="Times New Roman" w:cs="Times New Roman"/>
          <w:u w:val="single"/>
        </w:rPr>
        <w:t>examine the detailed properties and dynamics of populations so that they can be better managed with respect to their many needs and life chances.</w:t>
      </w:r>
      <w:r w:rsidRPr="00934C34">
        <w:rPr>
          <w:rFonts w:ascii="Times New Roman" w:hAnsi="Times New Roman" w:cs="Times New Roman"/>
        </w:rPr>
        <w:t xml:space="preserve"> </w:t>
      </w:r>
      <w:r w:rsidRPr="00934C34">
        <w:rPr>
          <w:rFonts w:ascii="Times New Roman" w:hAnsi="Times New Roman" w:cs="Times New Roman"/>
          <w:sz w:val="18"/>
        </w:rPr>
        <w:t>In this great plural and complex enterprise, global liberal governance marks a considerable intensification and extension, via liberal forms o f power, of what Michel Foucault called the ‘great economy o f power’ whose principles of formation were sought from the eighteenth century onwards, once ‘the problem of the accumulation and useful administration of men first emerged’.3 Foucault called this kind of power—the kind of power/knowledge that seeks to foster and promote life rather than the juridical sovereign kind of po wer that threatens death— biopower, and its politics biopolitics. This paper forms part of our continuing exploration of the diverse character of global liberal governance as a form of global biopolitics.4 We are concerned, like Foucault, to draw attention to the peculiar ways in which biopower deploys force and violence, not least because</w:t>
      </w:r>
      <w:r w:rsidRPr="00934C34">
        <w:rPr>
          <w:rFonts w:ascii="Times New Roman" w:hAnsi="Times New Roman" w:cs="Times New Roman"/>
        </w:rPr>
        <w:t xml:space="preserve"> </w:t>
      </w:r>
      <w:r w:rsidRPr="00934C34">
        <w:rPr>
          <w:rFonts w:ascii="Times New Roman" w:hAnsi="Times New Roman" w:cs="Times New Roman"/>
          <w:u w:val="single"/>
        </w:rPr>
        <w:t>biopower hides its violent face and, ‘gives to the power to inflict legal punishment a context in which it appears to be free of all excess and violence</w:t>
      </w:r>
      <w:r w:rsidRPr="00934C34">
        <w:rPr>
          <w:rFonts w:ascii="Times New Roman" w:hAnsi="Times New Roman" w:cs="Times New Roman"/>
        </w:rPr>
        <w:t>’.5</w:t>
      </w:r>
      <w:r w:rsidRPr="00934C34">
        <w:rPr>
          <w:rFonts w:ascii="Times New Roman" w:hAnsi="Times New Roman" w:cs="Times New Roman"/>
          <w:sz w:val="18"/>
        </w:rPr>
        <w:t xml:space="preserve"> Second, we draw attention, as Foucault consistently does, to the ways in which global</w:t>
      </w:r>
      <w:r w:rsidRPr="00934C34">
        <w:rPr>
          <w:rFonts w:ascii="Times New Roman" w:hAnsi="Times New Roman" w:cs="Times New Roman"/>
        </w:rPr>
        <w:t xml:space="preserve"> </w:t>
      </w:r>
      <w:r w:rsidRPr="00934C34">
        <w:rPr>
          <w:rFonts w:ascii="Times New Roman" w:hAnsi="Times New Roman" w:cs="Times New Roman"/>
          <w:u w:val="single"/>
        </w:rPr>
        <w:t>biopolitics operates as a strategic game in which the principle of war is assimilated into the very weft and warp of the socio -economic and cultural net works of bio political relations</w:t>
      </w:r>
      <w:r w:rsidRPr="00934C34">
        <w:rPr>
          <w:rFonts w:ascii="Times New Roman" w:hAnsi="Times New Roman" w:cs="Times New Roman"/>
        </w:rPr>
        <w:t>.</w:t>
      </w:r>
      <w:r w:rsidRPr="00934C34">
        <w:rPr>
          <w:rFonts w:ascii="Times New Roman" w:hAnsi="Times New Roman" w:cs="Times New Roman"/>
          <w:sz w:val="18"/>
        </w:rPr>
        <w:t xml:space="preserve"> Here Foucault reverses the old Clausewitzean adage concerning the relation between politics and war. Biopolitics is the pursuit of war b y other means. </w:t>
      </w:r>
      <w:r w:rsidRPr="00934C34">
        <w:rPr>
          <w:rFonts w:ascii="Times New Roman" w:hAnsi="Times New Roman" w:cs="Times New Roman"/>
          <w:u w:val="single"/>
        </w:rPr>
        <w:t>We are also concerned, however, to note how the conceptualisation and practice of war itself changes via the very process of its assimilation into, and dialogical relation with, the heart of biopolitical orde</w:t>
      </w:r>
      <w:r w:rsidRPr="00934C34">
        <w:rPr>
          <w:rFonts w:ascii="Times New Roman" w:hAnsi="Times New Roman" w:cs="Times New Roman"/>
        </w:rPr>
        <w:t xml:space="preserve">r; </w:t>
      </w:r>
      <w:r w:rsidRPr="00934C34">
        <w:rPr>
          <w:rFonts w:ascii="Times New Roman" w:hAnsi="Times New Roman" w:cs="Times New Roman"/>
          <w:sz w:val="18"/>
        </w:rPr>
        <w:t xml:space="preserve">and we concentrate on that point in this essay. There is, in addition, a further way in which we seek to extend Foucault’s project. </w:t>
      </w:r>
    </w:p>
    <w:p w:rsidR="002A40EE" w:rsidRPr="00934C34" w:rsidRDefault="002A40EE" w:rsidP="002A40EE">
      <w:pPr>
        <w:rPr>
          <w:rFonts w:ascii="Times New Roman" w:hAnsi="Times New Roman" w:cs="Times New Roman"/>
          <w:szCs w:val="26"/>
        </w:rPr>
      </w:pPr>
    </w:p>
    <w:p w:rsidR="002A40EE" w:rsidRPr="00934C34" w:rsidRDefault="002A40EE" w:rsidP="002A40EE">
      <w:pPr>
        <w:pStyle w:val="Heading3"/>
        <w:rPr>
          <w:rFonts w:ascii="Times New Roman" w:hAnsi="Times New Roman" w:cs="Times New Roman"/>
        </w:rPr>
      </w:pPr>
      <w:bookmarkStart w:id="4" w:name="_Toc122760184"/>
      <w:r w:rsidRPr="00934C34">
        <w:rPr>
          <w:rFonts w:ascii="Times New Roman" w:hAnsi="Times New Roman" w:cs="Times New Roman"/>
        </w:rPr>
        <w:lastRenderedPageBreak/>
        <w:t>Root Of Racism</w:t>
      </w:r>
      <w:bookmarkEnd w:id="4"/>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Biopower is the root cause of racism </w:t>
      </w:r>
    </w:p>
    <w:p w:rsidR="002A40EE" w:rsidRPr="00934C34" w:rsidRDefault="002A40EE" w:rsidP="002A40EE">
      <w:pPr>
        <w:rPr>
          <w:rFonts w:ascii="Times New Roman" w:hAnsi="Times New Roman" w:cs="Times New Roman"/>
          <w:szCs w:val="26"/>
        </w:rPr>
      </w:pPr>
      <w:r w:rsidRPr="00934C34">
        <w:rPr>
          <w:rFonts w:ascii="Times New Roman" w:hAnsi="Times New Roman" w:cs="Times New Roman"/>
          <w:b/>
          <w:sz w:val="24"/>
          <w:szCs w:val="28"/>
        </w:rPr>
        <w:t>Mbembe</w:t>
      </w:r>
      <w:r w:rsidRPr="00934C34">
        <w:rPr>
          <w:rFonts w:ascii="Times New Roman" w:hAnsi="Times New Roman" w:cs="Times New Roman"/>
          <w:szCs w:val="26"/>
        </w:rPr>
        <w:t xml:space="preserve"> Research Professor Institute of Social and Economic Research University of Witwatersrand </w:t>
      </w:r>
      <w:r w:rsidRPr="00934C34">
        <w:rPr>
          <w:rFonts w:ascii="Times New Roman" w:hAnsi="Times New Roman" w:cs="Times New Roman"/>
          <w:b/>
          <w:sz w:val="24"/>
          <w:szCs w:val="28"/>
        </w:rPr>
        <w:t>2008</w:t>
      </w:r>
      <w:r w:rsidRPr="00934C34">
        <w:rPr>
          <w:rFonts w:ascii="Times New Roman" w:hAnsi="Times New Roman" w:cs="Times New Roman"/>
          <w:szCs w:val="26"/>
        </w:rPr>
        <w:t xml:space="preserve"> Achille Foucault in an Age of Terror ed Morton &amp; Bygrave page 156-157</w:t>
      </w:r>
    </w:p>
    <w:p w:rsidR="002A40EE" w:rsidRPr="00934C34" w:rsidRDefault="002A40EE" w:rsidP="002A40EE">
      <w:pPr>
        <w:rPr>
          <w:rFonts w:ascii="Times New Roman" w:hAnsi="Times New Roman" w:cs="Times New Roman"/>
          <w:szCs w:val="26"/>
        </w:rPr>
      </w:pPr>
      <w:r w:rsidRPr="00934C34">
        <w:rPr>
          <w:rFonts w:ascii="Times New Roman" w:hAnsi="Times New Roman" w:cs="Times New Roman"/>
          <w:szCs w:val="26"/>
        </w:rPr>
        <w:t xml:space="preserve">In Foucault's formulation, </w:t>
      </w:r>
      <w:r w:rsidRPr="00934C34">
        <w:rPr>
          <w:rFonts w:ascii="Times New Roman" w:hAnsi="Times New Roman" w:cs="Times New Roman"/>
          <w:szCs w:val="26"/>
          <w:u w:val="single"/>
        </w:rPr>
        <w:t>biopower appears to function through dividing people into those who must live and those who must die.</w:t>
      </w:r>
      <w:r w:rsidRPr="00934C34">
        <w:rPr>
          <w:rFonts w:ascii="Times New Roman" w:hAnsi="Times New Roman" w:cs="Times New Roman"/>
          <w:szCs w:val="26"/>
        </w:rPr>
        <w:t xml:space="preserve"> </w:t>
      </w:r>
      <w:r w:rsidRPr="00934C34">
        <w:rPr>
          <w:rFonts w:ascii="Times New Roman" w:hAnsi="Times New Roman" w:cs="Times New Roman"/>
          <w:szCs w:val="26"/>
          <w:u w:val="single"/>
        </w:rPr>
        <w:t>Operating on the basis of a split between the living and the dead, such a power defines itself in relation to a biological field</w:t>
      </w:r>
      <w:r w:rsidRPr="00934C34">
        <w:rPr>
          <w:rFonts w:ascii="Times New Roman" w:hAnsi="Times New Roman" w:cs="Times New Roman"/>
          <w:szCs w:val="26"/>
        </w:rPr>
        <w:t xml:space="preserve"> - </w:t>
      </w:r>
      <w:r w:rsidRPr="00934C34">
        <w:rPr>
          <w:rFonts w:ascii="Times New Roman" w:hAnsi="Times New Roman" w:cs="Times New Roman"/>
          <w:szCs w:val="26"/>
          <w:u w:val="single"/>
        </w:rPr>
        <w:t>which it takes control of and vests itself in.</w:t>
      </w:r>
      <w:r w:rsidRPr="00934C34">
        <w:rPr>
          <w:rFonts w:ascii="Times New Roman" w:hAnsi="Times New Roman" w:cs="Times New Roman"/>
          <w:szCs w:val="26"/>
        </w:rPr>
        <w:t xml:space="preserve"> </w:t>
      </w:r>
      <w:r w:rsidRPr="00934C34">
        <w:rPr>
          <w:rFonts w:ascii="Times New Roman" w:hAnsi="Times New Roman" w:cs="Times New Roman"/>
          <w:szCs w:val="26"/>
          <w:u w:val="single"/>
        </w:rPr>
        <w:t>This control presupposes the distribution of human species into groups,</w:t>
      </w:r>
      <w:r w:rsidRPr="00934C34">
        <w:rPr>
          <w:rFonts w:ascii="Times New Roman" w:hAnsi="Times New Roman" w:cs="Times New Roman"/>
          <w:szCs w:val="26"/>
        </w:rPr>
        <w:t xml:space="preserve"> the subdivision of the population into subgroups d the establishment of a biological caesura between the ones and the others. This is </w:t>
      </w:r>
      <w:r w:rsidRPr="00934C34">
        <w:rPr>
          <w:rFonts w:ascii="Times New Roman" w:hAnsi="Times New Roman" w:cs="Times New Roman"/>
          <w:szCs w:val="26"/>
          <w:u w:val="single"/>
        </w:rPr>
        <w:t>what Foucault labels</w:t>
      </w:r>
      <w:r w:rsidRPr="00934C34">
        <w:rPr>
          <w:rFonts w:ascii="Times New Roman" w:hAnsi="Times New Roman" w:cs="Times New Roman"/>
          <w:szCs w:val="26"/>
        </w:rPr>
        <w:t xml:space="preserve"> with the (at first sight familiar) term </w:t>
      </w:r>
      <w:r w:rsidRPr="00934C34">
        <w:rPr>
          <w:rFonts w:ascii="Times New Roman" w:hAnsi="Times New Roman" w:cs="Times New Roman"/>
          <w:szCs w:val="26"/>
          <w:u w:val="single"/>
        </w:rPr>
        <w:t xml:space="preserve">racism. </w:t>
      </w:r>
      <w:r w:rsidRPr="00934C34">
        <w:rPr>
          <w:rFonts w:ascii="Times New Roman" w:hAnsi="Times New Roman" w:cs="Times New Roman"/>
          <w:szCs w:val="26"/>
        </w:rPr>
        <w:t xml:space="preserve">17 </w:t>
      </w:r>
      <w:r w:rsidRPr="00934C34">
        <w:rPr>
          <w:rFonts w:ascii="Times New Roman" w:hAnsi="Times New Roman" w:cs="Times New Roman"/>
          <w:szCs w:val="26"/>
          <w:u w:val="single"/>
        </w:rPr>
        <w:t>That</w:t>
      </w:r>
      <w:r w:rsidRPr="00934C34">
        <w:rPr>
          <w:rFonts w:ascii="Times New Roman" w:hAnsi="Times New Roman" w:cs="Times New Roman"/>
          <w:szCs w:val="26"/>
        </w:rPr>
        <w:t xml:space="preserve"> race (or for that matter </w:t>
      </w:r>
      <w:r w:rsidRPr="00934C34">
        <w:rPr>
          <w:rFonts w:ascii="Times New Roman" w:hAnsi="Times New Roman" w:cs="Times New Roman"/>
          <w:szCs w:val="26"/>
          <w:u w:val="single"/>
        </w:rPr>
        <w:t>racism) figures so prominently in the calculus of biopower is entirely justifiable. After all, more so than class thinking</w:t>
      </w:r>
      <w:r w:rsidRPr="00934C34">
        <w:rPr>
          <w:rFonts w:ascii="Times New Roman" w:hAnsi="Times New Roman" w:cs="Times New Roman"/>
          <w:szCs w:val="26"/>
        </w:rPr>
        <w:t xml:space="preserve"> (the ideology that defines history as an economic struggle of classes), </w:t>
      </w:r>
      <w:r w:rsidRPr="00934C34">
        <w:rPr>
          <w:rFonts w:ascii="Times New Roman" w:hAnsi="Times New Roman" w:cs="Times New Roman"/>
          <w:szCs w:val="26"/>
          <w:u w:val="single"/>
        </w:rPr>
        <w:t>race has been the ever-present shadow in Western political thought and practice,</w:t>
      </w:r>
      <w:r w:rsidRPr="00934C34">
        <w:rPr>
          <w:rFonts w:ascii="Times New Roman" w:hAnsi="Times New Roman" w:cs="Times New Roman"/>
          <w:szCs w:val="26"/>
        </w:rPr>
        <w:t xml:space="preserve"> especially when it comes to imagining the inhumanity of, or rule over, foreign peoples. Referring to both this ever presence and the phantom-like world of race in general, Hannah Arendt locates their roots in the shattering experience of otherness and suggests that </w:t>
      </w:r>
      <w:r w:rsidRPr="00934C34">
        <w:rPr>
          <w:rFonts w:ascii="Times New Roman" w:hAnsi="Times New Roman" w:cs="Times New Roman"/>
          <w:szCs w:val="26"/>
          <w:u w:val="single"/>
        </w:rPr>
        <w:t>the politics of race is ultimately linked to the politics of death.</w:t>
      </w:r>
      <w:r w:rsidRPr="00934C34">
        <w:rPr>
          <w:rFonts w:ascii="Times New Roman" w:hAnsi="Times New Roman" w:cs="Times New Roman"/>
          <w:szCs w:val="26"/>
        </w:rPr>
        <w:t xml:space="preserve"> 18 Indeed, in Foucault's terms, </w:t>
      </w:r>
      <w:r w:rsidRPr="00934C34">
        <w:rPr>
          <w:rFonts w:ascii="Times New Roman" w:hAnsi="Times New Roman" w:cs="Times New Roman"/>
          <w:szCs w:val="26"/>
          <w:u w:val="single"/>
        </w:rPr>
        <w:t>racism is above all a technology aimed at permitting the exercise of biopower,</w:t>
      </w:r>
      <w:r w:rsidRPr="00934C34">
        <w:rPr>
          <w:rFonts w:ascii="Times New Roman" w:hAnsi="Times New Roman" w:cs="Times New Roman"/>
          <w:szCs w:val="26"/>
        </w:rPr>
        <w:t xml:space="preserve"> 'that old sovereign right of death'. 19 In the economy of biopower, the function of racism is to regulate the distribution of death and make possible the murderous functions of the state. It is, he says, 'the condition for the acceptability of putting to death'.20 </w:t>
      </w:r>
    </w:p>
    <w:p w:rsidR="002A40EE" w:rsidRPr="00934C34" w:rsidRDefault="002A40EE" w:rsidP="002A40EE">
      <w:pPr>
        <w:rPr>
          <w:rFonts w:ascii="Times New Roman" w:hAnsi="Times New Roman" w:cs="Times New Roman"/>
          <w:szCs w:val="26"/>
        </w:rPr>
      </w:pPr>
    </w:p>
    <w:p w:rsidR="002A40EE" w:rsidRPr="00934C34" w:rsidRDefault="002A40EE" w:rsidP="002A40EE">
      <w:pPr>
        <w:pStyle w:val="Heading3"/>
        <w:rPr>
          <w:rFonts w:ascii="Times New Roman" w:hAnsi="Times New Roman" w:cs="Times New Roman"/>
        </w:rPr>
      </w:pPr>
      <w:bookmarkStart w:id="5" w:name="_Toc122760185"/>
      <w:r w:rsidRPr="00934C34">
        <w:rPr>
          <w:rFonts w:ascii="Times New Roman" w:hAnsi="Times New Roman" w:cs="Times New Roman"/>
        </w:rPr>
        <w:lastRenderedPageBreak/>
        <w:t>Extinction</w:t>
      </w:r>
      <w:bookmarkEnd w:id="5"/>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Bio-power’s obsession with survival guarantees extinction</w:t>
      </w:r>
    </w:p>
    <w:p w:rsidR="002A40EE" w:rsidRPr="00934C34" w:rsidRDefault="002A40EE" w:rsidP="002A40EE">
      <w:pPr>
        <w:rPr>
          <w:rFonts w:ascii="Times New Roman" w:hAnsi="Times New Roman" w:cs="Times New Roman"/>
        </w:rPr>
      </w:pPr>
      <w:r w:rsidRPr="00934C34">
        <w:rPr>
          <w:rFonts w:ascii="Times New Roman" w:hAnsi="Times New Roman" w:cs="Times New Roman"/>
          <w:b/>
          <w:sz w:val="24"/>
          <w:szCs w:val="28"/>
        </w:rPr>
        <w:t>Kouros 1997</w:t>
      </w:r>
      <w:r w:rsidRPr="00934C34">
        <w:rPr>
          <w:rFonts w:ascii="Times New Roman" w:hAnsi="Times New Roman" w:cs="Times New Roman"/>
        </w:rPr>
        <w:t xml:space="preserve"> (George, Yale Law Graduate, And Holds a B.A. in Philosophy from Emory. “Become What You Are”)</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Although the consequences are grave, the administrative practices of biopower go largely unchallenged precisely because they promise the opportunity of vastly improving the quality of life. But </w:t>
      </w:r>
      <w:r w:rsidRPr="00934C34">
        <w:rPr>
          <w:rFonts w:ascii="Times New Roman" w:hAnsi="Times New Roman" w:cs="Times New Roman"/>
          <w:u w:val="single"/>
        </w:rPr>
        <w:t>a system primarily concerned with technological exigencies of ensuring survival paradoxically is no longer able to assign meaning to the value of life. Life is something to be secured at all costs, and by any means, as the American military motto of "you have to kill to save" during the Vietnam War demonstrates.</w:t>
      </w:r>
      <w:r w:rsidRPr="00934C34">
        <w:rPr>
          <w:rFonts w:ascii="Times New Roman" w:hAnsi="Times New Roman" w:cs="Times New Roman"/>
        </w:rPr>
        <w:t xml:space="preserve"> For Foucault, </w:t>
      </w:r>
      <w:r w:rsidRPr="00934C34">
        <w:rPr>
          <w:rFonts w:ascii="Times New Roman" w:hAnsi="Times New Roman" w:cs="Times New Roman"/>
          <w:u w:val="single"/>
        </w:rPr>
        <w:t xml:space="preserve">this technological imperative to secure survival is what brings us closest to the possibility of our own extinction: </w:t>
      </w:r>
      <w:r w:rsidRPr="00934C34">
        <w:rPr>
          <w:rFonts w:ascii="Times New Roman" w:hAnsi="Times New Roman" w:cs="Times New Roman"/>
        </w:rPr>
        <w:t xml:space="preserve">[T]his formidable power of death ... now presents itself as the counterpart of a power that exerts a positive influence on life, that endeavors to administer, optimize, and multiply it, subjecting it to precise controls and comprehensive regulations. Wars ... are waged on behalf of the existence of everyone; </w:t>
      </w:r>
      <w:r w:rsidRPr="00934C34">
        <w:rPr>
          <w:rFonts w:ascii="Times New Roman" w:hAnsi="Times New Roman" w:cs="Times New Roman"/>
          <w:u w:val="single"/>
        </w:rPr>
        <w:t>entire populations are mobilized for the purpose of wholesale slaughter in the name of life necessity: massacres have become vital. It is as managers of life</w:t>
      </w:r>
      <w:r w:rsidRPr="00934C34">
        <w:rPr>
          <w:rFonts w:ascii="Times New Roman" w:hAnsi="Times New Roman" w:cs="Times New Roman"/>
        </w:rPr>
        <w:t xml:space="preserve"> and survival, of bodies and the race, </w:t>
      </w:r>
      <w:r w:rsidRPr="00934C34">
        <w:rPr>
          <w:rFonts w:ascii="Times New Roman" w:hAnsi="Times New Roman" w:cs="Times New Roman"/>
          <w:u w:val="single"/>
        </w:rPr>
        <w:t>that so many regimes have been able to wage so many wars</w:t>
      </w:r>
      <w:r w:rsidRPr="00934C34">
        <w:rPr>
          <w:rFonts w:ascii="Times New Roman" w:hAnsi="Times New Roman" w:cs="Times New Roman"/>
        </w:rPr>
        <w:t xml:space="preserve">, causing so many men to be killed. And through a turn that closes the circle, as </w:t>
      </w:r>
      <w:r w:rsidRPr="00934C34">
        <w:rPr>
          <w:rFonts w:ascii="Times New Roman" w:hAnsi="Times New Roman" w:cs="Times New Roman"/>
          <w:u w:val="single"/>
        </w:rPr>
        <w:t>the technology of wars has caused them to tend increasingly toward all-out destruction,</w:t>
      </w:r>
      <w:r w:rsidRPr="00934C34">
        <w:rPr>
          <w:rFonts w:ascii="Times New Roman" w:hAnsi="Times New Roman" w:cs="Times New Roman"/>
        </w:rPr>
        <w:t xml:space="preserve"> the decision that initiates them and the one that terminates them are in fact increasingly informed by the naked question of survival. </w:t>
      </w:r>
      <w:r w:rsidRPr="00934C34">
        <w:rPr>
          <w:rFonts w:ascii="Times New Roman" w:hAnsi="Times New Roman" w:cs="Times New Roman"/>
          <w:u w:val="single"/>
        </w:rPr>
        <w:t>The atomic situation is now at the end point of this process: the power to expose a whole population to death is the underside of the power to guarantee an individual's existence</w:t>
      </w:r>
      <w:r w:rsidRPr="00934C34">
        <w:rPr>
          <w:rFonts w:ascii="Times New Roman" w:hAnsi="Times New Roman" w:cs="Times New Roman"/>
        </w:rPr>
        <w:t xml:space="preserve"> . . . If </w:t>
      </w:r>
      <w:r w:rsidRPr="00934C34">
        <w:rPr>
          <w:rFonts w:ascii="Times New Roman" w:hAnsi="Times New Roman" w:cs="Times New Roman"/>
          <w:u w:val="single"/>
        </w:rPr>
        <w:t>genocide is indeed the dream of modern powers</w:t>
      </w:r>
      <w:r w:rsidRPr="00934C34">
        <w:rPr>
          <w:rFonts w:ascii="Times New Roman" w:hAnsi="Times New Roman" w:cs="Times New Roman"/>
        </w:rPr>
        <w:t>, this is not because of a recent return of the ancient right to kill; it is</w:t>
      </w:r>
      <w:r w:rsidRPr="00934C34">
        <w:rPr>
          <w:rFonts w:ascii="Times New Roman" w:hAnsi="Times New Roman" w:cs="Times New Roman"/>
          <w:sz w:val="18"/>
          <w:u w:val="single"/>
        </w:rPr>
        <w:t xml:space="preserve"> </w:t>
      </w:r>
      <w:r w:rsidRPr="00934C34">
        <w:rPr>
          <w:rFonts w:ascii="Times New Roman" w:hAnsi="Times New Roman" w:cs="Times New Roman"/>
          <w:u w:val="single"/>
        </w:rPr>
        <w:t>because power is situated and exercised at the level of life</w:t>
      </w:r>
      <w:r w:rsidRPr="00934C34">
        <w:rPr>
          <w:rFonts w:ascii="Times New Roman" w:hAnsi="Times New Roman" w:cs="Times New Roman"/>
        </w:rPr>
        <w:t xml:space="preserve">, the species, the race. (HS 137) In the interest of optimizing life we find ourselves possessing the capabilities to wipe out all of humanity as we know it. </w:t>
      </w:r>
      <w:r w:rsidRPr="00934C34">
        <w:rPr>
          <w:rFonts w:ascii="Times New Roman" w:hAnsi="Times New Roman" w:cs="Times New Roman"/>
          <w:u w:val="single"/>
        </w:rPr>
        <w:t>Heidegger,</w:t>
      </w:r>
      <w:r w:rsidRPr="00934C34">
        <w:rPr>
          <w:rFonts w:ascii="Times New Roman" w:hAnsi="Times New Roman" w:cs="Times New Roman"/>
        </w:rPr>
        <w:t xml:space="preserve"> much like Foucault, </w:t>
      </w:r>
      <w:r w:rsidRPr="00934C34">
        <w:rPr>
          <w:rFonts w:ascii="Times New Roman" w:hAnsi="Times New Roman" w:cs="Times New Roman"/>
          <w:u w:val="single"/>
        </w:rPr>
        <w:t xml:space="preserve">understands "the atomic situation" as the product of a technological process </w:t>
      </w:r>
      <w:r w:rsidRPr="00934C34">
        <w:rPr>
          <w:rFonts w:ascii="Times New Roman" w:hAnsi="Times New Roman" w:cs="Times New Roman"/>
        </w:rPr>
        <w:t>that seeks to create "a happier human life."8 But he also emphasizes that "precisely if the hydrogen bombs do not explode and human life on earth is preserved" that we face the greatest danger (DT 52). Responding to a chemist's proclamation that "The hour is near when life will be placed in the hands of the chemist who will be able to synthesize, split and change living substance at will," Heidegger writes: "We do not stop to consider that an attack with technological means is being prepared upon the life and nature of man compared with which the explosion of the hydrogen bomb means little" (DT 52). In other words, in the absence of a nuclear holocaust we assume that we have managed to keep technology in hand. Without the sound of an explosion to alert us, we become complacent to the deadliness of our own technological achievements. For example, the chemist's ability to manipulate DNA and genetically screen out undesirable traits, while promising the possibility of a "happier human being," maintains the conditions for a eugenic nightmare.</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 xml:space="preserve">Death of POC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Murderous Patriot Subject is at the back drop of the social projects of terror and which leads to the death of millions of people of color </w:t>
      </w:r>
    </w:p>
    <w:p w:rsidR="002A40EE" w:rsidRPr="00934C34" w:rsidRDefault="002A40EE" w:rsidP="002A40EE">
      <w:pPr>
        <w:pStyle w:val="NoSpacing"/>
        <w:rPr>
          <w:rStyle w:val="apple-style-span"/>
          <w:rFonts w:ascii="Times New Roman" w:hAnsi="Times New Roman" w:cs="Times New Roman"/>
          <w:color w:val="000000"/>
          <w:sz w:val="20"/>
          <w:szCs w:val="20"/>
        </w:rPr>
      </w:pPr>
      <w:r w:rsidRPr="00934C34">
        <w:rPr>
          <w:rStyle w:val="Style13ptBold"/>
          <w:rFonts w:ascii="Times New Roman" w:hAnsi="Times New Roman" w:cs="Times New Roman"/>
          <w:sz w:val="28"/>
        </w:rPr>
        <w:t>Itwaru</w:t>
      </w:r>
      <w:r w:rsidRPr="00934C34">
        <w:rPr>
          <w:rFonts w:ascii="Times New Roman" w:hAnsi="Times New Roman" w:cs="Times New Roman"/>
          <w:b/>
          <w:sz w:val="24"/>
          <w:szCs w:val="23"/>
        </w:rPr>
        <w:t xml:space="preserve"> </w:t>
      </w:r>
      <w:r w:rsidRPr="00934C34">
        <w:rPr>
          <w:rStyle w:val="Style13ptBold"/>
          <w:rFonts w:ascii="Times New Roman" w:hAnsi="Times New Roman" w:cs="Times New Roman"/>
          <w:sz w:val="28"/>
        </w:rPr>
        <w:t>09</w:t>
      </w:r>
      <w:r w:rsidRPr="00934C34">
        <w:rPr>
          <w:rFonts w:ascii="Times New Roman" w:hAnsi="Times New Roman" w:cs="Times New Roman"/>
          <w:sz w:val="24"/>
          <w:szCs w:val="23"/>
        </w:rPr>
        <w:t xml:space="preserve"> </w:t>
      </w:r>
      <w:r w:rsidRPr="00934C34">
        <w:rPr>
          <w:rFonts w:ascii="Times New Roman" w:hAnsi="Times New Roman" w:cs="Times New Roman"/>
        </w:rPr>
        <w:t>( Arnold, psychotherapist, educator, and editorial consultant on the project named Researching Caribbean Teaching and Learning at the </w:t>
      </w:r>
      <w:hyperlink r:id="rId19" w:history="1">
        <w:r w:rsidRPr="00934C34">
          <w:rPr>
            <w:rStyle w:val="Hyperlink"/>
            <w:rFonts w:ascii="Times New Roman" w:hAnsi="Times New Roman" w:cs="Times New Roman"/>
          </w:rPr>
          <w:t xml:space="preserve">University of the West Indies, </w:t>
        </w:r>
      </w:hyperlink>
      <w:r w:rsidRPr="00934C34">
        <w:rPr>
          <w:rFonts w:ascii="Times New Roman" w:hAnsi="Times New Roman" w:cs="Times New Roman"/>
        </w:rPr>
        <w:t xml:space="preserve"> Jamaica “Master Race, Murder and Gory Globalization” in The White Supremacist State: Eurocentrism, Imperialism, Colonialism, Racism Arnold H. Itwaru, ed. 2009 p. 25-79)</w:t>
      </w:r>
    </w:p>
    <w:p w:rsidR="002A40EE" w:rsidRPr="00934C34" w:rsidRDefault="002A40EE" w:rsidP="002A40EE">
      <w:pPr>
        <w:autoSpaceDE w:val="0"/>
        <w:autoSpaceDN w:val="0"/>
        <w:adjustRightInd w:val="0"/>
        <w:spacing w:after="0" w:line="240" w:lineRule="auto"/>
        <w:rPr>
          <w:rFonts w:ascii="Times New Roman" w:hAnsi="Times New Roman" w:cs="Times New Roman"/>
          <w:sz w:val="24"/>
          <w:szCs w:val="23"/>
        </w:rPr>
      </w:pPr>
    </w:p>
    <w:p w:rsidR="002A40EE" w:rsidRPr="00934C34" w:rsidRDefault="002A40EE" w:rsidP="002A40EE">
      <w:pPr>
        <w:autoSpaceDE w:val="0"/>
        <w:autoSpaceDN w:val="0"/>
        <w:adjustRightInd w:val="0"/>
        <w:spacing w:after="0" w:line="240" w:lineRule="auto"/>
        <w:rPr>
          <w:rFonts w:ascii="Times New Roman" w:hAnsi="Times New Roman" w:cs="Times New Roman"/>
          <w:szCs w:val="16"/>
        </w:rPr>
      </w:pPr>
      <w:r w:rsidRPr="00934C34">
        <w:rPr>
          <w:rFonts w:ascii="Times New Roman" w:hAnsi="Times New Roman" w:cs="Times New Roman"/>
          <w:sz w:val="24"/>
          <w:szCs w:val="23"/>
          <w:u w:val="single"/>
        </w:rPr>
        <w:t>The murderous patriot-subject force is celebrated for eliminating   those who would prevent, or who just happen to be   in the way of capitalist accumulation. The truth of this tyranny   is all obfuscated in the claim that those killed somehow deserve" to die, and they are demeaned as "insurgents" or "illegal   combatants" or "collateral damage" or demonized as "terrorists."   They are dehumanized and their humanity is completely   destroyed. They become unspecified "casualties" of the   superior forces of oppression. These are the continuing formulations   of racial hatred which tend to be named away in this war on terrorism but which are fundamentally there nonetheless. Othered peoples are those whose dispossession and murder   assure the victorious order of the rule of the accumulative. White supremacist globalizational capitalist project. The desired Western citizen, the national character, is the loyal subject the state-order requires to perpetuate itself in power. This is   the imperialist superiority complex normalized and</w:t>
      </w:r>
      <w:r w:rsidRPr="00934C34">
        <w:rPr>
          <w:rFonts w:ascii="Times New Roman" w:hAnsi="Times New Roman" w:cs="Times New Roman"/>
          <w:sz w:val="24"/>
          <w:szCs w:val="23"/>
        </w:rPr>
        <w:t xml:space="preserve"> ecstatically   </w:t>
      </w:r>
      <w:r w:rsidRPr="00934C34">
        <w:rPr>
          <w:rFonts w:ascii="Times New Roman" w:hAnsi="Times New Roman" w:cs="Times New Roman"/>
          <w:sz w:val="24"/>
          <w:szCs w:val="23"/>
          <w:u w:val="single"/>
        </w:rPr>
        <w:t>, romanticized as national heroism. It is where the murderous   patriot-subject is catapulted as the heroic maker of this supremacist civilization, always on guard against the inferior   yet threatening other. This imperialist superiority complex</w:t>
      </w:r>
      <w:r w:rsidRPr="00934C34">
        <w:rPr>
          <w:rFonts w:ascii="Times New Roman" w:hAnsi="Times New Roman" w:cs="Times New Roman"/>
          <w:sz w:val="24"/>
          <w:szCs w:val="23"/>
        </w:rPr>
        <w:t xml:space="preserve">, Balibar </w:t>
      </w:r>
      <w:r w:rsidRPr="00934C34">
        <w:rPr>
          <w:rFonts w:ascii="Times New Roman" w:hAnsi="Times New Roman" w:cs="Times New Roman"/>
          <w:szCs w:val="16"/>
        </w:rPr>
        <w:t xml:space="preserve">tells us,   originated among the colonial castes of various nationalities   in the West: the British, the French, the Dutch, the Spanish,   and others, working collectively to forge the idea of "White·   Supremacy," of European civilization as an interest which has   to be defended against the </w:t>
      </w:r>
      <w:r w:rsidRPr="00934C34">
        <w:rPr>
          <w:rFonts w:ascii="Times New Roman" w:hAnsi="Times New Roman" w:cs="Times New Roman"/>
          <w:i/>
          <w:iCs/>
          <w:szCs w:val="16"/>
        </w:rPr>
        <w:t xml:space="preserve">"savages" </w:t>
      </w:r>
      <w:r w:rsidRPr="00934C34">
        <w:rPr>
          <w:rFonts w:ascii="Times New Roman" w:hAnsi="Times New Roman" w:cs="Times New Roman"/>
          <w:szCs w:val="16"/>
        </w:rPr>
        <w:t xml:space="preserve">they were out to violate   and conquer, with the "White Man's Burden" working in a   </w:t>
      </w:r>
      <w:r w:rsidRPr="00934C34">
        <w:rPr>
          <w:rFonts w:ascii="Times New Roman" w:hAnsi="Times New Roman" w:cs="Times New Roman"/>
          <w:i/>
          <w:iCs/>
          <w:szCs w:val="16"/>
        </w:rPr>
        <w:t xml:space="preserve">decisive </w:t>
      </w:r>
      <w:r w:rsidRPr="00934C34">
        <w:rPr>
          <w:rFonts w:ascii="Times New Roman" w:hAnsi="Times New Roman" w:cs="Times New Roman"/>
          <w:szCs w:val="16"/>
        </w:rPr>
        <w:t xml:space="preserve">way to mould the modern notion of a supra-national'   European or Western identity.3o This supra-national Western,   identity has expanded </w:t>
      </w:r>
      <w:r w:rsidRPr="00934C34">
        <w:rPr>
          <w:rFonts w:ascii="Times New Roman" w:hAnsi="Times New Roman" w:cs="Times New Roman"/>
          <w:i/>
          <w:iCs/>
          <w:szCs w:val="16"/>
        </w:rPr>
        <w:t xml:space="preserve">over </w:t>
      </w:r>
      <w:r w:rsidRPr="00934C34">
        <w:rPr>
          <w:rFonts w:ascii="Times New Roman" w:hAnsi="Times New Roman" w:cs="Times New Roman"/>
          <w:szCs w:val="16"/>
        </w:rPr>
        <w:t xml:space="preserve">the centuries into the supremacist"   cult of Western civilization. It is now the consolidation of </w:t>
      </w:r>
      <w:r w:rsidRPr="00934C34">
        <w:rPr>
          <w:rFonts w:ascii="Times New Roman" w:hAnsi="Times New Roman" w:cs="Times New Roman"/>
          <w:bCs/>
          <w:szCs w:val="16"/>
        </w:rPr>
        <w:t xml:space="preserve">the   </w:t>
      </w:r>
      <w:r w:rsidRPr="00934C34">
        <w:rPr>
          <w:rFonts w:ascii="Times New Roman" w:hAnsi="Times New Roman" w:cs="Times New Roman"/>
          <w:szCs w:val="16"/>
        </w:rPr>
        <w:t>imperialist states of Britain, France, Germany, Spain, Holland</w:t>
      </w:r>
      <w:proofErr w:type="gramStart"/>
      <w:r w:rsidRPr="00934C34">
        <w:rPr>
          <w:rFonts w:ascii="Times New Roman" w:hAnsi="Times New Roman" w:cs="Times New Roman"/>
          <w:szCs w:val="16"/>
        </w:rPr>
        <w:t>,   Portugal</w:t>
      </w:r>
      <w:proofErr w:type="gramEnd"/>
      <w:r w:rsidRPr="00934C34">
        <w:rPr>
          <w:rFonts w:ascii="Times New Roman" w:hAnsi="Times New Roman" w:cs="Times New Roman"/>
          <w:szCs w:val="16"/>
        </w:rPr>
        <w:t xml:space="preserve">, Canada, Australia, and the United States of America,   its most militarized and aggressive partner, in the current   internationalization of the new imperialism for global capitalist   exploitation. The northern European states of Poland,   Denmark, and Finland are now part of this Western alliance,   and attempts to annex certain eastern European states in this   order are currently being made. We have here the reorganization   of the lucrative business of the former individual </w:t>
      </w:r>
      <w:proofErr w:type="gramStart"/>
      <w:r w:rsidRPr="00934C34">
        <w:rPr>
          <w:rFonts w:ascii="Times New Roman" w:hAnsi="Times New Roman" w:cs="Times New Roman"/>
          <w:szCs w:val="16"/>
        </w:rPr>
        <w:t>Western ,</w:t>
      </w:r>
      <w:proofErr w:type="gramEnd"/>
      <w:r w:rsidRPr="00934C34">
        <w:rPr>
          <w:rFonts w:ascii="Times New Roman" w:hAnsi="Times New Roman" w:cs="Times New Roman"/>
          <w:szCs w:val="16"/>
        </w:rPr>
        <w:t xml:space="preserve">   imperialist orders with their new alliance, united in capitalist   accumulation which continues to devastate those Othered   peoples from whom wealth for the industrially developed "First   World" is mostly extracted.</w:t>
      </w:r>
      <w:r w:rsidRPr="00934C34">
        <w:rPr>
          <w:rFonts w:ascii="Times New Roman" w:hAnsi="Times New Roman" w:cs="Times New Roman"/>
          <w:sz w:val="24"/>
          <w:szCs w:val="23"/>
        </w:rPr>
        <w:t xml:space="preserve">   </w:t>
      </w:r>
      <w:r w:rsidRPr="00934C34">
        <w:rPr>
          <w:rFonts w:ascii="Times New Roman" w:hAnsi="Times New Roman" w:cs="Times New Roman"/>
          <w:sz w:val="24"/>
          <w:szCs w:val="23"/>
          <w:u w:val="single"/>
        </w:rPr>
        <w:t>In the imperialist superiority complex, demonstrated in   the very notion of "The First World," the imperialized vision ap</w:t>
      </w:r>
      <w:r w:rsidRPr="00934C34">
        <w:rPr>
          <w:rFonts w:ascii="Times New Roman" w:hAnsi="Times New Roman" w:cs="Times New Roman"/>
          <w:i/>
          <w:iCs/>
          <w:sz w:val="24"/>
          <w:szCs w:val="23"/>
          <w:u w:val="single"/>
        </w:rPr>
        <w:t xml:space="preserve">proves   </w:t>
      </w:r>
      <w:r w:rsidRPr="00934C34">
        <w:rPr>
          <w:rFonts w:ascii="Times New Roman" w:hAnsi="Times New Roman" w:cs="Times New Roman"/>
          <w:sz w:val="24"/>
          <w:szCs w:val="23"/>
          <w:u w:val="single"/>
        </w:rPr>
        <w:t xml:space="preserve">of the killing of people whom the State has declared the   threatening terrorist-enemy. In the imperialized vision human   slaughter is not abhorrent </w:t>
      </w:r>
      <w:r w:rsidRPr="00934C34">
        <w:rPr>
          <w:rFonts w:ascii="Times New Roman" w:hAnsi="Times New Roman" w:cs="Times New Roman"/>
          <w:szCs w:val="16"/>
        </w:rPr>
        <w:t>or morally or ethically opprobrious,</w:t>
      </w:r>
      <w:r w:rsidRPr="00934C34">
        <w:rPr>
          <w:rFonts w:ascii="Times New Roman" w:hAnsi="Times New Roman" w:cs="Times New Roman"/>
          <w:sz w:val="24"/>
          <w:szCs w:val="23"/>
          <w:u w:val="single"/>
        </w:rPr>
        <w:t xml:space="preserve">   but rather admired as a practical act of courage, nasty, brutish,   but necessary for the defense of the ostensibly threatened Western nation-state and the assurance of peace and prosperity.   </w:t>
      </w:r>
      <w:r w:rsidRPr="00934C34">
        <w:rPr>
          <w:rFonts w:ascii="Times New Roman" w:hAnsi="Times New Roman" w:cs="Times New Roman"/>
          <w:szCs w:val="16"/>
        </w:rPr>
        <w:t xml:space="preserve">The oppression and destruction of the demonized </w:t>
      </w:r>
      <w:proofErr w:type="gramStart"/>
      <w:r w:rsidRPr="00934C34">
        <w:rPr>
          <w:rFonts w:ascii="Times New Roman" w:hAnsi="Times New Roman" w:cs="Times New Roman"/>
          <w:szCs w:val="16"/>
        </w:rPr>
        <w:t>Other</w:t>
      </w:r>
      <w:proofErr w:type="gramEnd"/>
      <w:r w:rsidRPr="00934C34">
        <w:rPr>
          <w:rFonts w:ascii="Times New Roman" w:hAnsi="Times New Roman" w:cs="Times New Roman"/>
          <w:szCs w:val="16"/>
        </w:rPr>
        <w:t xml:space="preserve">   brings peace and prosperity in the West. There is a gyuesome   history to this.</w:t>
      </w:r>
      <w:r w:rsidRPr="00934C34">
        <w:rPr>
          <w:rFonts w:ascii="Times New Roman" w:hAnsi="Times New Roman" w:cs="Times New Roman"/>
          <w:sz w:val="24"/>
          <w:szCs w:val="23"/>
          <w:u w:val="single"/>
        </w:rPr>
        <w:t xml:space="preserve"> These self-declared superior Western civilizational   orders have all committed the mass murder and genocide   of hundreds of millions of indigenous peoples of the   world31 over the centuries. The enslavement, torture and deaths   of millions of Africans,32 the killing of thousands of Vietnamese   and Cambodian peoples, the organized military murder of thousands   </w:t>
      </w:r>
      <w:r w:rsidRPr="00934C34">
        <w:rPr>
          <w:rFonts w:ascii="Times New Roman" w:hAnsi="Times New Roman" w:cs="Times New Roman"/>
          <w:szCs w:val="16"/>
        </w:rPr>
        <w:t xml:space="preserve">of Nicaraguan, Panamanian, Chilean and many </w:t>
      </w:r>
      <w:r w:rsidRPr="00934C34">
        <w:rPr>
          <w:rFonts w:ascii="Times New Roman" w:hAnsi="Times New Roman" w:cs="Times New Roman"/>
          <w:sz w:val="24"/>
          <w:szCs w:val="23"/>
          <w:u w:val="single"/>
        </w:rPr>
        <w:t xml:space="preserve">other   peoples in the world33 </w:t>
      </w:r>
      <w:r w:rsidRPr="00934C34">
        <w:rPr>
          <w:rFonts w:ascii="Times New Roman" w:hAnsi="Times New Roman" w:cs="Times New Roman"/>
          <w:szCs w:val="16"/>
        </w:rPr>
        <w:t xml:space="preserve">also fonn part of the gyuesome history of   these Western imperialist orders. </w:t>
      </w:r>
      <w:r w:rsidRPr="00934C34">
        <w:rPr>
          <w:rFonts w:ascii="Times New Roman" w:hAnsi="Times New Roman" w:cs="Times New Roman"/>
          <w:sz w:val="24"/>
          <w:szCs w:val="23"/>
          <w:u w:val="single"/>
        </w:rPr>
        <w:t xml:space="preserve">It is within this historical   background that the imperialist superiority complex has been   institutionalized as the governing force of the euro-supremacist   settler-occupier states of the United States of America </w:t>
      </w:r>
      <w:r w:rsidRPr="00934C34">
        <w:rPr>
          <w:rFonts w:ascii="Times New Roman" w:hAnsi="Times New Roman" w:cs="Times New Roman"/>
          <w:szCs w:val="16"/>
        </w:rPr>
        <w:t xml:space="preserve">and   Canada. These conquest states, we should always bear in mind,   were violently forged by the shock troops of empire "pioneering"   Europeans to establish control over peoples whose land   they have usurped and occupied. They are racist-supremacist   in their very origination, violent states and states of violence   </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 xml:space="preserve">No value to life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No value to life—bare life is incalculably worse than death</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Agamben ’99</w:t>
      </w:r>
      <w:r w:rsidRPr="00934C34">
        <w:rPr>
          <w:rFonts w:ascii="Times New Roman" w:hAnsi="Times New Roman" w:cs="Times New Roman"/>
        </w:rPr>
        <w:t xml:space="preserve"> (Giorgio Agamben, Professor of Philosophy at University of Verona, Remnants of Auschwitz: The Witness and the Archive, 1999, pg. 68-69)</w:t>
      </w:r>
    </w:p>
    <w:p w:rsidR="002A40EE" w:rsidRPr="00934C34" w:rsidRDefault="002A40EE" w:rsidP="002A40EE">
      <w:pPr>
        <w:rPr>
          <w:rFonts w:ascii="Times New Roman" w:hAnsi="Times New Roman" w:cs="Times New Roman"/>
          <w:i/>
        </w:rPr>
      </w:pPr>
      <w:r w:rsidRPr="00934C34">
        <w:rPr>
          <w:rFonts w:ascii="Times New Roman" w:hAnsi="Times New Roman" w:cs="Times New Roman"/>
        </w:rPr>
        <w:t xml:space="preserve">There are good reasons for this impossibility of reconciling love and dignity. Both in the case of legal </w:t>
      </w:r>
      <w:r w:rsidRPr="00934C34">
        <w:rPr>
          <w:rFonts w:ascii="Times New Roman" w:hAnsi="Times New Roman" w:cs="Times New Roman"/>
          <w:i/>
        </w:rPr>
        <w:t xml:space="preserve">dignitas </w:t>
      </w:r>
      <w:r w:rsidRPr="00934C34">
        <w:rPr>
          <w:rFonts w:ascii="Times New Roman" w:hAnsi="Times New Roman" w:cs="Times New Roman"/>
        </w:rPr>
        <w:t xml:space="preserve">and in its moral transposition, dignity is something autonomous with respect to the existence of its bearer, an interior model or an external image to which he must conform and which must be preserved at all costs. But </w:t>
      </w:r>
      <w:r w:rsidRPr="00934C34">
        <w:rPr>
          <w:rStyle w:val="StyleUnderline"/>
          <w:rFonts w:ascii="Times New Roman" w:hAnsi="Times New Roman" w:cs="Times New Roman"/>
        </w:rPr>
        <w:t>in extreme situations - and love, in its own way, is also an extreme situation- it is not possible to maintain even the slightest distance between real person and model, between life and norm. And this is not because life or the norm, the internal or the external, in turn takes the upper hand. It is rather because they are inseparable at every point, because they no longer leave any space for a dignified compromise.</w:t>
      </w:r>
      <w:r w:rsidRPr="00934C34">
        <w:rPr>
          <w:rFonts w:ascii="Times New Roman" w:hAnsi="Times New Roman" w:cs="Times New Roman"/>
        </w:rPr>
        <w:t xml:space="preserve"> (St. Paul knows this per</w:t>
      </w:r>
      <w:r w:rsidRPr="00934C34">
        <w:rPr>
          <w:rFonts w:ascii="Times New Roman" w:hAnsi="Times New Roman" w:cs="Times New Roman"/>
        </w:rPr>
        <w:softHyphen/>
        <w:t xml:space="preserve">fectly when, in the Letter to the Romans, he defines love as the end and fulfillment of the Law.) </w:t>
      </w:r>
      <w:r w:rsidRPr="00934C34">
        <w:rPr>
          <w:rStyle w:val="StyleUnderline"/>
          <w:rFonts w:ascii="Times New Roman" w:hAnsi="Times New Roman" w:cs="Times New Roman"/>
        </w:rPr>
        <w:t>This is also why Auschwitz marks the end and the ruin of every ethics of dignity and conformity to a norm. The bare life to which human beings were reduced neither demands nor con</w:t>
      </w:r>
      <w:r w:rsidRPr="00934C34">
        <w:rPr>
          <w:rStyle w:val="StyleUnderline"/>
          <w:rFonts w:ascii="Times New Roman" w:hAnsi="Times New Roman" w:cs="Times New Roman"/>
        </w:rPr>
        <w:softHyphen/>
        <w:t>forms to anything. It itself is the only norm; it is absolutely imma</w:t>
      </w:r>
      <w:r w:rsidRPr="00934C34">
        <w:rPr>
          <w:rStyle w:val="StyleUnderline"/>
          <w:rFonts w:ascii="Times New Roman" w:hAnsi="Times New Roman" w:cs="Times New Roman"/>
        </w:rPr>
        <w:softHyphen/>
        <w:t>nent. And “the ultimate sentiment of belonging to the species” cannot in any sense be a kind of dignity. The good that the survivors were able to save from the camp —if there is any sense in speaking of a “good” here — is therefore not dignity.</w:t>
      </w:r>
      <w:r w:rsidRPr="00934C34">
        <w:rPr>
          <w:rFonts w:ascii="Times New Roman" w:hAnsi="Times New Roman" w:cs="Times New Roman"/>
        </w:rPr>
        <w:t xml:space="preserve"> On the contrary, </w:t>
      </w:r>
      <w:r w:rsidRPr="00934C34">
        <w:rPr>
          <w:rStyle w:val="StyleUnderline"/>
          <w:rFonts w:ascii="Times New Roman" w:hAnsi="Times New Roman" w:cs="Times New Roman"/>
        </w:rPr>
        <w:t>the atrocious news that the sur</w:t>
      </w:r>
      <w:r w:rsidRPr="00934C34">
        <w:rPr>
          <w:rStyle w:val="StyleUnderline"/>
          <w:rFonts w:ascii="Times New Roman" w:hAnsi="Times New Roman" w:cs="Times New Roman"/>
        </w:rPr>
        <w:softHyphen/>
        <w:t>vivors carry from the camp to the land of human beings is pre</w:t>
      </w:r>
      <w:r w:rsidRPr="00934C34">
        <w:rPr>
          <w:rStyle w:val="StyleUnderline"/>
          <w:rFonts w:ascii="Times New Roman" w:hAnsi="Times New Roman" w:cs="Times New Roman"/>
        </w:rPr>
        <w:softHyphen/>
        <w:t xml:space="preserve">cisely that it is possible to </w:t>
      </w:r>
      <w:r w:rsidRPr="00934C34">
        <w:rPr>
          <w:rStyle w:val="Emphasis"/>
          <w:rFonts w:ascii="Times New Roman" w:hAnsi="Times New Roman" w:cs="Times New Roman"/>
        </w:rPr>
        <w:t>lose dignity and decency beyond imagination</w:t>
      </w:r>
      <w:r w:rsidRPr="00934C34">
        <w:rPr>
          <w:rStyle w:val="StyleUnderline"/>
          <w:rFonts w:ascii="Times New Roman" w:hAnsi="Times New Roman" w:cs="Times New Roman"/>
        </w:rPr>
        <w:t>, that there is still life in the most extreme degrada</w:t>
      </w:r>
      <w:r w:rsidRPr="00934C34">
        <w:rPr>
          <w:rStyle w:val="StyleUnderline"/>
          <w:rFonts w:ascii="Times New Roman" w:hAnsi="Times New Roman" w:cs="Times New Roman"/>
        </w:rPr>
        <w:softHyphen/>
        <w:t>tion. And this new knowledge now becomes the touchstone</w:t>
      </w:r>
      <w:r w:rsidRPr="00934C34">
        <w:rPr>
          <w:rFonts w:ascii="Times New Roman" w:hAnsi="Times New Roman" w:cs="Times New Roman"/>
        </w:rPr>
        <w:t xml:space="preserve"> by which to judge and measure all morality and all dignity. The </w:t>
      </w:r>
      <w:r w:rsidRPr="00934C34">
        <w:rPr>
          <w:rFonts w:ascii="Times New Roman" w:hAnsi="Times New Roman" w:cs="Times New Roman"/>
          <w:i/>
        </w:rPr>
        <w:t xml:space="preserve">Muselmann, </w:t>
      </w:r>
      <w:r w:rsidRPr="00934C34">
        <w:rPr>
          <w:rFonts w:ascii="Times New Roman" w:hAnsi="Times New Roman" w:cs="Times New Roman"/>
        </w:rPr>
        <w:t xml:space="preserve">who is its most extreme expression, is the guard </w:t>
      </w:r>
      <w:r w:rsidRPr="00934C34">
        <w:rPr>
          <w:rStyle w:val="StyleUnderline"/>
          <w:rFonts w:ascii="Times New Roman" w:hAnsi="Times New Roman" w:cs="Times New Roman"/>
        </w:rPr>
        <w:t>on the threshold of a new ethics, an ethics of a form of life that begins where dignity ends.</w:t>
      </w:r>
      <w:r w:rsidRPr="00934C34">
        <w:rPr>
          <w:rFonts w:ascii="Times New Roman" w:hAnsi="Times New Roman" w:cs="Times New Roman"/>
        </w:rPr>
        <w:t xml:space="preserve"> And Levi, who bears witness to the drowned, speaking in their stead, is the cartographer of this new </w:t>
      </w:r>
      <w:r w:rsidRPr="00934C34">
        <w:rPr>
          <w:rFonts w:ascii="Times New Roman" w:hAnsi="Times New Roman" w:cs="Times New Roman"/>
          <w:i/>
        </w:rPr>
        <w:t xml:space="preserve">terra ethica, </w:t>
      </w:r>
      <w:r w:rsidRPr="00934C34">
        <w:rPr>
          <w:rFonts w:ascii="Times New Roman" w:hAnsi="Times New Roman" w:cs="Times New Roman"/>
        </w:rPr>
        <w:t xml:space="preserve">the implacable land-surveyor of </w:t>
      </w:r>
      <w:r w:rsidRPr="00934C34">
        <w:rPr>
          <w:rFonts w:ascii="Times New Roman" w:hAnsi="Times New Roman" w:cs="Times New Roman"/>
          <w:i/>
        </w:rPr>
        <w:t>Muselmannland.</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Root cause of genocide / racism</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Biopower is the basis for genocide and racism</w:t>
      </w:r>
    </w:p>
    <w:p w:rsidR="002A40EE" w:rsidRPr="00934C34" w:rsidRDefault="002A40EE" w:rsidP="002A40EE">
      <w:pPr>
        <w:rPr>
          <w:rStyle w:val="Style13ptBold"/>
          <w:rFonts w:ascii="Times New Roman" w:hAnsi="Times New Roman" w:cs="Times New Roman"/>
          <w:sz w:val="28"/>
        </w:rPr>
      </w:pPr>
      <w:r w:rsidRPr="00934C34">
        <w:rPr>
          <w:rStyle w:val="Style13ptBold"/>
          <w:rFonts w:ascii="Times New Roman" w:hAnsi="Times New Roman" w:cs="Times New Roman"/>
          <w:sz w:val="28"/>
        </w:rPr>
        <w:t>Stoler ’95</w:t>
      </w:r>
      <w:r w:rsidRPr="00934C34">
        <w:rPr>
          <w:rStyle w:val="Style13ptBold"/>
          <w:rFonts w:ascii="Times New Roman" w:hAnsi="Times New Roman" w:cs="Times New Roman"/>
          <w:sz w:val="22"/>
        </w:rPr>
        <w:t xml:space="preserve"> [Ann Laura Stoler, Ann Laura Stoler is Willy Brandt Distinguished University Professor of Anthropology and Historical Studies at the The New School for Social Research in New York City. She holds a Ph.D. in anthropology from Columbia University, Foucalt’s History of Sexuality and the Colonial Order of Things, 1995]</w:t>
      </w:r>
    </w:p>
    <w:p w:rsidR="002A40EE" w:rsidRPr="00934C34" w:rsidRDefault="002A40EE" w:rsidP="002A40EE">
      <w:pPr>
        <w:rPr>
          <w:rFonts w:ascii="Times New Roman" w:hAnsi="Times New Roman" w:cs="Times New Roman"/>
        </w:rPr>
      </w:pPr>
      <w:r w:rsidRPr="00934C34">
        <w:rPr>
          <w:rStyle w:val="StyleUnderline"/>
          <w:rFonts w:ascii="Times New Roman" w:hAnsi="Times New Roman" w:cs="Times New Roman"/>
        </w:rPr>
        <w:t>Biopower was defined in similar terms, as a power "organized around the management of life," where wars were "no longer waged in the name of a sovereign who must be defended," but on behalf of the existence of everyone; entire populations are mobilized for the purpose of wholesale slaughter</w:t>
      </w:r>
      <w:r w:rsidRPr="00934C34">
        <w:rPr>
          <w:rFonts w:ascii="Times New Roman" w:hAnsi="Times New Roman" w:cs="Times New Roman"/>
        </w:rPr>
        <w:t xml:space="preserve"> in the name of the life necessity: massacres have become vital. It is as managers of life and survival, of bodies and the race, that so many regimes have been able to wage so many wars, causing so many men [sicl to be killed ... at stake is the biological existence of a population. </w:t>
      </w:r>
      <w:r w:rsidRPr="00934C34">
        <w:rPr>
          <w:rStyle w:val="StyleUnderline"/>
          <w:rFonts w:ascii="Times New Roman" w:hAnsi="Times New Roman" w:cs="Times New Roman"/>
        </w:rPr>
        <w:t>If genocide is indeed the dream of modern powers, this is not because of a recent return of the ancient right to kill; it is because power is situated and exercised at the</w:t>
      </w:r>
      <w:r w:rsidRPr="00934C34">
        <w:rPr>
          <w:rFonts w:ascii="Times New Roman" w:hAnsi="Times New Roman" w:cs="Times New Roman"/>
        </w:rPr>
        <w:t xml:space="preserve"> </w:t>
      </w:r>
      <w:r w:rsidRPr="00934C34">
        <w:rPr>
          <w:rStyle w:val="StyleUnderline"/>
          <w:rFonts w:ascii="Times New Roman" w:hAnsi="Times New Roman" w:cs="Times New Roman"/>
        </w:rPr>
        <w:t>level of life, the species, the race, and the large-scale phenomena of the population</w:t>
      </w:r>
      <w:r w:rsidRPr="00934C34">
        <w:rPr>
          <w:rFonts w:ascii="Times New Roman" w:hAnsi="Times New Roman" w:cs="Times New Roman"/>
        </w:rPr>
        <w:t>.  For Foucault, this is the point where racism intervenes. It is not that all racisms are invented at this moment. Racisms have existed in other forms at other times: Now, "</w:t>
      </w:r>
      <w:r w:rsidRPr="00934C34">
        <w:rPr>
          <w:rStyle w:val="StyleUnderline"/>
          <w:rFonts w:ascii="Times New Roman" w:hAnsi="Times New Roman" w:cs="Times New Roman"/>
        </w:rPr>
        <w:t>what inscribes racism in the mechanisms of the state is the emergence of biopower. ... racism inscribes it self as a fundamental mechanism of power that exercises itself in modern states."</w:t>
      </w:r>
      <w:r w:rsidRPr="00934C34">
        <w:rPr>
          <w:rFonts w:ascii="Times New Roman" w:hAnsi="Times New Roman" w:cs="Times New Roman"/>
        </w:rPr>
        <w:t xml:space="preserve"> What does </w:t>
      </w:r>
      <w:r w:rsidRPr="00934C34">
        <w:rPr>
          <w:rStyle w:val="StyleUnderline"/>
          <w:rFonts w:ascii="Times New Roman" w:hAnsi="Times New Roman" w:cs="Times New Roman"/>
        </w:rPr>
        <w:t>racist discourse</w:t>
      </w:r>
      <w:r w:rsidRPr="00934C34">
        <w:rPr>
          <w:rFonts w:ascii="Times New Roman" w:hAnsi="Times New Roman" w:cs="Times New Roman"/>
        </w:rPr>
        <w:t xml:space="preserve"> do? For one, it </w:t>
      </w:r>
      <w:r w:rsidRPr="00934C34">
        <w:rPr>
          <w:rStyle w:val="StyleUnderline"/>
          <w:rFonts w:ascii="Times New Roman" w:hAnsi="Times New Roman" w:cs="Times New Roman"/>
        </w:rPr>
        <w:t>is a "means of introducing ... a fundamental division between those who must live and those who must die"</w:t>
      </w:r>
      <w:r w:rsidRPr="00934C34">
        <w:rPr>
          <w:rFonts w:ascii="Times New Roman" w:hAnsi="Times New Roman" w:cs="Times New Roman"/>
        </w:rPr>
        <w:t xml:space="preserve"> (TM: S3). It fragments the biological field, </w:t>
      </w:r>
      <w:r w:rsidRPr="00934C34">
        <w:rPr>
          <w:rStyle w:val="StyleUnderline"/>
          <w:rFonts w:ascii="Times New Roman" w:hAnsi="Times New Roman" w:cs="Times New Roman"/>
        </w:rPr>
        <w:t>it establishes a break inside the biological continuum of human beings by defining a hierarchy of race</w:t>
      </w:r>
      <w:r w:rsidRPr="00934C34">
        <w:rPr>
          <w:rFonts w:ascii="Times New Roman" w:hAnsi="Times New Roman" w:cs="Times New Roman"/>
        </w:rPr>
        <w:t xml:space="preserve">s, a set of subdivisions in which certain races are classified as "good," fit, and superior. </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Eradication of Populations</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Biopower causes eradication of entire populations</w:t>
      </w:r>
    </w:p>
    <w:p w:rsidR="002A40EE" w:rsidRPr="00934C34" w:rsidRDefault="002A40EE" w:rsidP="002A40EE">
      <w:pPr>
        <w:rPr>
          <w:rStyle w:val="Style13ptBold"/>
          <w:rFonts w:ascii="Times New Roman" w:hAnsi="Times New Roman" w:cs="Times New Roman"/>
          <w:sz w:val="22"/>
        </w:rPr>
      </w:pPr>
      <w:r w:rsidRPr="00934C34">
        <w:rPr>
          <w:rStyle w:val="Style13ptBold"/>
          <w:rFonts w:ascii="Times New Roman" w:hAnsi="Times New Roman" w:cs="Times New Roman"/>
          <w:sz w:val="28"/>
        </w:rPr>
        <w:t xml:space="preserve">Dean ‘01 </w:t>
      </w:r>
      <w:r w:rsidRPr="00934C34">
        <w:rPr>
          <w:rStyle w:val="Style13ptBold"/>
          <w:rFonts w:ascii="Times New Roman" w:hAnsi="Times New Roman" w:cs="Times New Roman"/>
          <w:sz w:val="22"/>
        </w:rPr>
        <w:t>[Mitchell Professor of Sociology at Macquarie University, “Demonic Societies: Liberalism, biopolitics, and sovereignty.” Ethnographic Explorations of the Postcolonial State, ed. Hanson and Stepputat, p. 55-58]</w:t>
      </w:r>
    </w:p>
    <w:p w:rsidR="002A40EE" w:rsidRPr="00934C34" w:rsidRDefault="002A40EE" w:rsidP="002A40EE">
      <w:pPr>
        <w:pStyle w:val="card"/>
        <w:rPr>
          <w:rFonts w:ascii="Times New Roman" w:hAnsi="Times New Roman" w:cs="Times New Roman"/>
          <w:sz w:val="22"/>
          <w:szCs w:val="22"/>
        </w:rPr>
      </w:pPr>
      <w:r w:rsidRPr="00934C34">
        <w:rPr>
          <w:rFonts w:ascii="Times New Roman" w:hAnsi="Times New Roman" w:cs="Times New Roman"/>
          <w:sz w:val="22"/>
          <w:szCs w:val="22"/>
        </w:rPr>
        <w:t xml:space="preserve">Consider again the contrastive terms in which it is possible to view biopolitics and sovereignty. The final chapter in the first volume of the History of Sexuality that contrasts sovereignty and biopolitics is titled "Right of Death and Power over Life." The initial terms of the </w:t>
      </w:r>
      <w:r w:rsidRPr="00934C34">
        <w:rPr>
          <w:rFonts w:ascii="Times New Roman" w:hAnsi="Times New Roman" w:cs="Times New Roman"/>
          <w:sz w:val="22"/>
          <w:szCs w:val="22"/>
          <w:u w:val="single"/>
        </w:rPr>
        <w:t>contrast between the two registers of government is thus between one that could employ power to put subjects to death, even if this right to kill was conditioned by the defense of the sovereign, and one that was concerned with the fostering of life.</w:t>
      </w:r>
      <w:r w:rsidRPr="00934C34">
        <w:rPr>
          <w:rFonts w:ascii="Times New Roman" w:hAnsi="Times New Roman" w:cs="Times New Roman"/>
          <w:sz w:val="22"/>
          <w:szCs w:val="22"/>
        </w:rPr>
        <w:t xml:space="preserve"> Nevertheless, each part of the contrast can be further broken down. The right of death can also be understood as "</w:t>
      </w:r>
      <w:r w:rsidRPr="00934C34">
        <w:rPr>
          <w:rFonts w:ascii="Times New Roman" w:hAnsi="Times New Roman" w:cs="Times New Roman"/>
          <w:sz w:val="22"/>
          <w:szCs w:val="22"/>
          <w:u w:val="single"/>
        </w:rPr>
        <w:t>the right to take life or let live"; the power over life as the power "to foster life or disallow it." Sovereign power is a power that distinguishes between political life</w:t>
      </w:r>
      <w:r w:rsidRPr="00934C34">
        <w:rPr>
          <w:rFonts w:ascii="Times New Roman" w:hAnsi="Times New Roman" w:cs="Times New Roman"/>
          <w:sz w:val="22"/>
          <w:szCs w:val="22"/>
        </w:rPr>
        <w:t xml:space="preserve"> (bios) </w:t>
      </w:r>
      <w:r w:rsidRPr="00934C34">
        <w:rPr>
          <w:rFonts w:ascii="Times New Roman" w:hAnsi="Times New Roman" w:cs="Times New Roman"/>
          <w:sz w:val="22"/>
          <w:szCs w:val="22"/>
          <w:u w:val="single"/>
        </w:rPr>
        <w:t>and mere existence or bare life</w:t>
      </w:r>
      <w:r w:rsidRPr="00934C34">
        <w:rPr>
          <w:rFonts w:ascii="Times New Roman" w:hAnsi="Times New Roman" w:cs="Times New Roman"/>
          <w:sz w:val="22"/>
          <w:szCs w:val="22"/>
        </w:rPr>
        <w:t xml:space="preserve"> (zoe).</w:t>
      </w:r>
      <w:r w:rsidRPr="00934C34">
        <w:rPr>
          <w:rFonts w:ascii="Times New Roman" w:hAnsi="Times New Roman" w:cs="Times New Roman"/>
          <w:sz w:val="22"/>
          <w:szCs w:val="22"/>
          <w:u w:val="single"/>
        </w:rPr>
        <w:t xml:space="preserve"> Bare life is included in the constitution of sovereign power</w:t>
      </w:r>
      <w:r w:rsidRPr="00934C34">
        <w:rPr>
          <w:rFonts w:ascii="Times New Roman" w:hAnsi="Times New Roman" w:cs="Times New Roman"/>
          <w:sz w:val="22"/>
          <w:szCs w:val="22"/>
        </w:rPr>
        <w:t xml:space="preserve"> by </w:t>
      </w:r>
      <w:proofErr w:type="gramStart"/>
      <w:r w:rsidRPr="00934C34">
        <w:rPr>
          <w:rFonts w:ascii="Times New Roman" w:hAnsi="Times New Roman" w:cs="Times New Roman"/>
          <w:sz w:val="22"/>
          <w:szCs w:val="22"/>
        </w:rPr>
        <w:t>Its</w:t>
      </w:r>
      <w:proofErr w:type="gramEnd"/>
      <w:r w:rsidRPr="00934C34">
        <w:rPr>
          <w:rFonts w:ascii="Times New Roman" w:hAnsi="Times New Roman" w:cs="Times New Roman"/>
          <w:sz w:val="22"/>
          <w:szCs w:val="22"/>
        </w:rPr>
        <w:t xml:space="preserve"> very exclusion from political life. In contrast, biopolitics might be thought to include </w:t>
      </w:r>
      <w:proofErr w:type="gramStart"/>
      <w:r w:rsidRPr="00934C34">
        <w:rPr>
          <w:rFonts w:ascii="Times New Roman" w:hAnsi="Times New Roman" w:cs="Times New Roman"/>
          <w:sz w:val="22"/>
          <w:szCs w:val="22"/>
        </w:rPr>
        <w:t>zoe</w:t>
      </w:r>
      <w:proofErr w:type="gramEnd"/>
      <w:r w:rsidRPr="00934C34">
        <w:rPr>
          <w:rFonts w:ascii="Times New Roman" w:hAnsi="Times New Roman" w:cs="Times New Roman"/>
          <w:sz w:val="22"/>
          <w:szCs w:val="22"/>
        </w:rPr>
        <w:t xml:space="preserve"> in bios: stripped down mere existence becomes a matter of political reality. Thus,</w:t>
      </w:r>
      <w:r w:rsidRPr="00934C34">
        <w:rPr>
          <w:rFonts w:ascii="Times New Roman" w:hAnsi="Times New Roman" w:cs="Times New Roman"/>
          <w:sz w:val="22"/>
          <w:szCs w:val="22"/>
          <w:u w:val="single"/>
        </w:rPr>
        <w:t xml:space="preserve"> the contrast between biopolitics and sovereignty is not one of a power of life versus a power of death but concerns the way the different forms of power treat matters of life and death and entail different conceptions of life.</w:t>
      </w:r>
      <w:r w:rsidRPr="00934C34">
        <w:rPr>
          <w:rFonts w:ascii="Times New Roman" w:hAnsi="Times New Roman" w:cs="Times New Roman"/>
          <w:sz w:val="22"/>
          <w:szCs w:val="22"/>
        </w:rPr>
        <w:t xml:space="preserve"> </w:t>
      </w:r>
      <w:r w:rsidRPr="00934C34">
        <w:rPr>
          <w:rFonts w:ascii="Times New Roman" w:hAnsi="Times New Roman" w:cs="Times New Roman"/>
          <w:sz w:val="22"/>
          <w:szCs w:val="22"/>
          <w:u w:val="single"/>
        </w:rPr>
        <w:t>Thus, biopolitics reinscribes the earlier right of death and power over life and places it within a new and different form that attempts to include what had earlier been sacred and taboo, bare life, in political existence.</w:t>
      </w:r>
      <w:r w:rsidRPr="00934C34">
        <w:rPr>
          <w:rFonts w:ascii="Times New Roman" w:hAnsi="Times New Roman" w:cs="Times New Roman"/>
          <w:sz w:val="22"/>
          <w:szCs w:val="22"/>
        </w:rPr>
        <w:t xml:space="preserve"> </w:t>
      </w:r>
      <w:r w:rsidRPr="00934C34">
        <w:rPr>
          <w:rFonts w:ascii="Times New Roman" w:hAnsi="Times New Roman" w:cs="Times New Roman"/>
          <w:sz w:val="22"/>
          <w:szCs w:val="22"/>
          <w:u w:val="single"/>
        </w:rPr>
        <w:t>It is no longer so much the right of the sovereign to put to death his enemies but to disqualify the life—the mere existence—of those who are a threat to the life of the population, to disallow those deemed "unworthy of life," those whose bare life is not worth living.</w:t>
      </w:r>
      <w:r w:rsidRPr="00934C34">
        <w:rPr>
          <w:rFonts w:ascii="Times New Roman" w:hAnsi="Times New Roman" w:cs="Times New Roman"/>
          <w:sz w:val="22"/>
          <w:szCs w:val="22"/>
        </w:rPr>
        <w:t xml:space="preserve"> This allows us, first, to consider what might be thought of as the dark side of biopolitics (Foucault 1979a: 136—37). In Foucault's account, biopolitics does not put an end to the practice of war: it provides it with new and more sophisticated killing machines.</w:t>
      </w:r>
      <w:r w:rsidRPr="00934C34">
        <w:rPr>
          <w:rFonts w:ascii="Times New Roman" w:hAnsi="Times New Roman" w:cs="Times New Roman"/>
          <w:sz w:val="22"/>
          <w:szCs w:val="22"/>
          <w:u w:val="single"/>
        </w:rPr>
        <w:t xml:space="preserve"> These machines allow killing itself to be reposed at the level of entire populations. Wars become genocidal in the twentieth century.</w:t>
      </w:r>
      <w:r w:rsidRPr="00934C34">
        <w:rPr>
          <w:rFonts w:ascii="Times New Roman" w:hAnsi="Times New Roman" w:cs="Times New Roman"/>
          <w:sz w:val="22"/>
          <w:szCs w:val="22"/>
        </w:rPr>
        <w:t xml:space="preserve"> </w:t>
      </w:r>
      <w:r w:rsidRPr="00934C34">
        <w:rPr>
          <w:rFonts w:ascii="Times New Roman" w:hAnsi="Times New Roman" w:cs="Times New Roman"/>
          <w:sz w:val="22"/>
          <w:szCs w:val="22"/>
          <w:u w:val="single"/>
        </w:rPr>
        <w:t>The same state that takes on the duty to enhance the life of the population also exercises the power of death over whole populations. Atomic weapons are the key weapons of this process of the power to put whole populations to death. We might also consider here the aptly named biological and chemical weapons that seek an extermination of populations by visiting plagues upon them or polluting the biosphere in which they live to the point at which bare life is no longer sustainable.</w:t>
      </w:r>
      <w:r w:rsidRPr="00934C34">
        <w:rPr>
          <w:rFonts w:ascii="Times New Roman" w:hAnsi="Times New Roman" w:cs="Times New Roman"/>
          <w:sz w:val="22"/>
          <w:szCs w:val="22"/>
        </w:rPr>
        <w:t xml:space="preserve"> </w:t>
      </w:r>
      <w:r w:rsidRPr="00934C34">
        <w:rPr>
          <w:rFonts w:ascii="Times New Roman" w:hAnsi="Times New Roman" w:cs="Times New Roman"/>
          <w:sz w:val="22"/>
          <w:szCs w:val="22"/>
          <w:u w:val="single"/>
        </w:rPr>
        <w:t>Nor does the birth of biopolitics put an end to the killing of one's own populations. Rather, it intensifies that killing—whether by an "ethnic cleansing" that visits holocausts upon whole groups or by the mass slaughters</w:t>
      </w:r>
      <w:r w:rsidRPr="00934C34">
        <w:rPr>
          <w:rFonts w:ascii="Times New Roman" w:hAnsi="Times New Roman" w:cs="Times New Roman"/>
          <w:sz w:val="22"/>
          <w:szCs w:val="22"/>
        </w:rPr>
        <w:t xml:space="preserve"> of classes and groups conducted in the name of the Utopia to be achieved. There is a certain restraint in sovereign power. </w:t>
      </w:r>
      <w:r w:rsidRPr="00934C34">
        <w:rPr>
          <w:rFonts w:ascii="Times New Roman" w:hAnsi="Times New Roman" w:cs="Times New Roman"/>
          <w:sz w:val="22"/>
          <w:szCs w:val="22"/>
          <w:u w:val="single"/>
        </w:rPr>
        <w:t>The right of death is only occasionally exercised as the right to kill and then often in a ritual fashion that suggests a relation to the sacred.</w:t>
      </w:r>
      <w:r w:rsidRPr="00934C34">
        <w:rPr>
          <w:rFonts w:ascii="Times New Roman" w:hAnsi="Times New Roman" w:cs="Times New Roman"/>
          <w:sz w:val="22"/>
          <w:szCs w:val="22"/>
        </w:rPr>
        <w:t xml:space="preserve"> More often, sovereign power is manifest in the refraining from the right to kill. The biopolitical imperative knows no such restraint. Power is exercised at the level of populations and hence wars will be waged at that level, on behalf of everyone and their lives. This point brings us to the heart of Foucault's provocative thesis about biopolitics: that there is an intimate connection between the exercise of a life-administering power and the commission of genocide:</w:t>
      </w:r>
      <w:r w:rsidRPr="00934C34">
        <w:rPr>
          <w:rFonts w:ascii="Times New Roman" w:hAnsi="Times New Roman" w:cs="Times New Roman"/>
          <w:sz w:val="22"/>
          <w:szCs w:val="22"/>
          <w:u w:val="single"/>
        </w:rPr>
        <w:t xml:space="preserve"> "If genocide is indeed the dream of modern powers, this is not because of a recent return of the ancient right to kill: it is because power is situated and exercised at the level of life, the species, the race, and the large-scale phenomena of population"</w:t>
      </w:r>
      <w:r w:rsidRPr="00934C34">
        <w:rPr>
          <w:rFonts w:ascii="Times New Roman" w:hAnsi="Times New Roman" w:cs="Times New Roman"/>
          <w:sz w:val="22"/>
          <w:szCs w:val="22"/>
        </w:rPr>
        <w:t xml:space="preserve"> (1979a: 137). Foucault completes this same passage with an expression that deserves more notice: "massacres become vital." There is thus a kind of perverse homogeneity between the power over life and the power to take life characteristic of biopower. </w:t>
      </w:r>
      <w:r w:rsidRPr="00934C34">
        <w:rPr>
          <w:rFonts w:ascii="Times New Roman" w:hAnsi="Times New Roman" w:cs="Times New Roman"/>
          <w:sz w:val="22"/>
          <w:szCs w:val="22"/>
          <w:u w:val="single"/>
        </w:rPr>
        <w:t>The emergence of a biopolitical racism in the nineteenth and twentieth centuries can be approached as a trajectory in which this homogeneity always threatened to tip over into a dreadful necessity. This racism can be approached as a fundamental mechanism of power that is inscribed in the biopolitical domain</w:t>
      </w:r>
      <w:r w:rsidRPr="00934C34">
        <w:rPr>
          <w:rFonts w:ascii="Times New Roman" w:hAnsi="Times New Roman" w:cs="Times New Roman"/>
          <w:sz w:val="22"/>
          <w:szCs w:val="22"/>
        </w:rPr>
        <w:t xml:space="preserve"> (Stoler 1995: 84—85). For Foucault, the </w:t>
      </w:r>
      <w:r w:rsidRPr="00934C34">
        <w:rPr>
          <w:rFonts w:ascii="Times New Roman" w:hAnsi="Times New Roman" w:cs="Times New Roman"/>
          <w:sz w:val="22"/>
          <w:szCs w:val="22"/>
        </w:rPr>
        <w:lastRenderedPageBreak/>
        <w:t>primary function of this form of racism is to establish a division between those who must live and those who must die, and to distinguish the superior from the inferior, the fit from the unfit. The notion and techniques of population had given rise, at the end of the nineteenth century, to a new linkage among population, the internal organization of states, and the competition between states. Darwinism, as an imperial social and political program, would plot the ranking of individuals, populations, and nations along the common gradient of fitness and thus measure eflicienqp6 However, the series "population, evolution, and race" is not simply a way of thinking about the superiority of the "white races" or of justifying colonialism, but also of thinking about how to treat the degenerates and the abnormals in one's own population and prevent the further degeneration of the race. The second and most important function for Foucault of this biopolitical racism in the nineteenth century is that "it establishes a positive relation between the right to kill and the assurance of life" (Stoler 1995: 84</w:t>
      </w:r>
      <w:r w:rsidRPr="00934C34">
        <w:rPr>
          <w:rFonts w:ascii="Times New Roman" w:hAnsi="Times New Roman" w:cs="Times New Roman"/>
          <w:sz w:val="22"/>
          <w:szCs w:val="22"/>
          <w:u w:val="single"/>
        </w:rPr>
        <w:t>). The life of the population, its vigor, its health, its capacities to survive, becomes necessarily linked to the elimination of internal and external threats. This power to disallow life is perhaps best encapsulated in the injunctions of the eugenic project: identify those who are degenerate, abnormal, feeble*minded, or of an inferior race and subject them to forced sterilization:</w:t>
      </w:r>
      <w:r w:rsidRPr="00934C34">
        <w:rPr>
          <w:rFonts w:ascii="Times New Roman" w:hAnsi="Times New Roman" w:cs="Times New Roman"/>
          <w:sz w:val="22"/>
          <w:szCs w:val="22"/>
        </w:rPr>
        <w:t xml:space="preserve"> encourage those who are superior, fit, and intelligent to propagate. Identify those whose life is but mere existence and disqualify their propagation: encourage those who can partake of a sovereign existence and of moral and political life. But this last example does not necessarily establish a positive justification for the right to kill, only the right to disallow life. If we are to begin to understand the type of racism engaged in by Nazism, however, we need to take into account another kind of denouement between the biopolitical management of population and the exercise of sovereignty. This version of sovereignty is no longer the transformed and democratized form founded on the liberty of the juridical subject, as it is for liberalism, but a sovereignty that takes up and transforms a further element of sovereignty, its "symbolics of blood" (Foucault 1979a: 148). For Foucault, sovereignty is grounded in blood—as a reality and as a symbol—just as one might say that sexuality becomes the key field on which biopolitical management of populations is articulated. When power is exercised through repression and deduction, through a law over which hangs the sword, when it is exercised on the scaffold by the torturer and the executioner, and when relations between households and families were forged through alliance, "blood was a reality with a symbolic function." By contrast, for biopolitics with its themes of health, vigor, fitness, vitality, progeny, survival, and race, "power spoke of sexuality and to sexuality" (Foucault 1979a: 147). For Foucault (1979a: 149—50), the novelty of National Socialism was the way it articulated "the oneiric exaltation of blood," of fatherland, and of the triumph of the race in an immensely cynical and naive fashion, with the paroxysms of a disciplinary and biopolitical power concerned with the detailed administration of the life of the population and the regulation of sexuality, family, marriage, and education.'Nazism generalized biopower without the limit-critique posed by the juridical subject of right, but it could not do away with sovereignty. Instead, it established a set of permanent interventions into the conduct of the individual within the population and articulated this with the "mythical concern for blood and the triumph of the race." Thus, the shepherd-flock game and the city-citizen game are transmuted into the eugenic ordering of biological existence (of mere living and subsistence) and articulated on the themes of the purity of blood and the myth of the fatherland. In such an articulation of these elements of sovereign and biopolitical forms of power, the relation between the administration of life and the right to kill entire populations is no longer simply one of a dreadful homogeneity. It has become a necessary relation. </w:t>
      </w:r>
      <w:r w:rsidRPr="00934C34">
        <w:rPr>
          <w:rFonts w:ascii="Times New Roman" w:hAnsi="Times New Roman" w:cs="Times New Roman"/>
          <w:sz w:val="22"/>
          <w:szCs w:val="22"/>
          <w:u w:val="single"/>
        </w:rPr>
        <w:t>The administration of life comes to require a bloodbath. It is not simply that power, and therefore war, will be exercised at the level of an entire population. It is that the act of disqualifying the right to life of other races becomes necessary for the fostering of the life of the race.</w:t>
      </w:r>
      <w:r w:rsidRPr="00934C34">
        <w:rPr>
          <w:rFonts w:ascii="Times New Roman" w:hAnsi="Times New Roman" w:cs="Times New Roman"/>
          <w:sz w:val="22"/>
          <w:szCs w:val="22"/>
        </w:rPr>
        <w:t xml:space="preserve"> Moreover, the elimination of other races is only one face of the purification of one's own race (Foucault 1997b: 231). The other part is to expose the latter to a universal and absolute danger, to expose it to the risk of death and total destruction. For Foucault, with the Nazi state we have an "absolutely racist state, an absolutely murderous state and an absolutely suicidal state" (232), all of which are superimposed and converge on the Final Solution. With the Final Solution, the state tries to eliminate, through the Jews, all the other races, for whom the Jews were the symbol and the manifestation. </w:t>
      </w:r>
      <w:r w:rsidRPr="00934C34">
        <w:rPr>
          <w:rFonts w:ascii="Times New Roman" w:hAnsi="Times New Roman" w:cs="Times New Roman"/>
          <w:sz w:val="22"/>
          <w:szCs w:val="22"/>
          <w:u w:val="single"/>
        </w:rPr>
        <w:t xml:space="preserve">This includes, in one of Hitler's last acts, the order to destroy the bases of bare life for the German people itself "Final Solution for other races, the absolute </w:t>
      </w:r>
      <w:r w:rsidRPr="00934C34">
        <w:rPr>
          <w:rFonts w:ascii="Times New Roman" w:hAnsi="Times New Roman" w:cs="Times New Roman"/>
          <w:sz w:val="22"/>
          <w:szCs w:val="22"/>
          <w:u w:val="single"/>
        </w:rPr>
        <w:lastRenderedPageBreak/>
        <w:t xml:space="preserve">suicide of the German race" is inscribed, according to Foucault. </w:t>
      </w:r>
      <w:proofErr w:type="gramStart"/>
      <w:r w:rsidRPr="00934C34">
        <w:rPr>
          <w:rFonts w:ascii="Times New Roman" w:hAnsi="Times New Roman" w:cs="Times New Roman"/>
          <w:sz w:val="22"/>
          <w:szCs w:val="22"/>
          <w:u w:val="single"/>
        </w:rPr>
        <w:t>in</w:t>
      </w:r>
      <w:proofErr w:type="gramEnd"/>
      <w:r w:rsidRPr="00934C34">
        <w:rPr>
          <w:rFonts w:ascii="Times New Roman" w:hAnsi="Times New Roman" w:cs="Times New Roman"/>
          <w:sz w:val="22"/>
          <w:szCs w:val="22"/>
          <w:u w:val="single"/>
        </w:rPr>
        <w:t xml:space="preserve"> the functioning of the modern state</w:t>
      </w:r>
      <w:r w:rsidRPr="00934C34">
        <w:rPr>
          <w:rFonts w:ascii="Times New Roman" w:hAnsi="Times New Roman" w:cs="Times New Roman"/>
          <w:sz w:val="22"/>
          <w:szCs w:val="22"/>
        </w:rPr>
        <w:t xml:space="preserve"> (232).</w:t>
      </w:r>
    </w:p>
    <w:p w:rsidR="002A40EE" w:rsidRPr="00934C34" w:rsidRDefault="002A40EE" w:rsidP="002A40EE">
      <w:pPr>
        <w:rPr>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 xml:space="preserve">Nuclear ominicide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Magnitude—biopolitics is the root cause of nuclear omnicide</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Foucault ’78</w:t>
      </w:r>
      <w:r w:rsidRPr="00934C34">
        <w:rPr>
          <w:rFonts w:ascii="Times New Roman" w:hAnsi="Times New Roman" w:cs="Times New Roman"/>
        </w:rPr>
        <w:t xml:space="preserve"> (Michel Foucault, The History of Sexuality, Volume I: An Introduction, trans. Robert Hurley, 1978, p. 136-137)</w:t>
      </w:r>
    </w:p>
    <w:p w:rsidR="002A40EE" w:rsidRPr="00934C34" w:rsidRDefault="002A40EE" w:rsidP="002A40EE">
      <w:pPr>
        <w:rPr>
          <w:rFonts w:ascii="Times New Roman" w:hAnsi="Times New Roman" w:cs="Times New Roman"/>
          <w:bCs/>
          <w:u w:val="single"/>
        </w:rPr>
      </w:pPr>
      <w:r w:rsidRPr="00934C34">
        <w:rPr>
          <w:rFonts w:ascii="Times New Roman" w:hAnsi="Times New Roman" w:cs="Times New Roman"/>
        </w:rPr>
        <w:t xml:space="preserve">Since the classical age the West has undergone a very profound transformation of these mechanisms of power. </w:t>
      </w:r>
      <w:r w:rsidRPr="00934C34">
        <w:rPr>
          <w:rStyle w:val="StyleUnderline"/>
          <w:rFonts w:ascii="Times New Roman" w:hAnsi="Times New Roman" w:cs="Times New Roman"/>
        </w:rPr>
        <w:t>"Deduction" has tended to be no longer the major form of power but merely one element among others, working to incite, reinforce, control, monitor, optimize, and organize the forces under it: a power bent on generating forces,</w:t>
      </w:r>
      <w:r w:rsidRPr="00934C34">
        <w:rPr>
          <w:rFonts w:ascii="Times New Roman" w:hAnsi="Times New Roman" w:cs="Times New Roman"/>
        </w:rPr>
        <w:t xml:space="preserve"> making them grow, </w:t>
      </w:r>
      <w:r w:rsidRPr="00934C34">
        <w:rPr>
          <w:rStyle w:val="StyleUnderline"/>
          <w:rFonts w:ascii="Times New Roman" w:hAnsi="Times New Roman" w:cs="Times New Roman"/>
        </w:rPr>
        <w:t>and ordering them, rather than</w:t>
      </w:r>
      <w:r w:rsidRPr="00934C34">
        <w:rPr>
          <w:rFonts w:ascii="Times New Roman" w:hAnsi="Times New Roman" w:cs="Times New Roman"/>
        </w:rPr>
        <w:t xml:space="preserve"> one dedicated to impeding them, making them submit, or </w:t>
      </w:r>
      <w:r w:rsidRPr="00934C34">
        <w:rPr>
          <w:rStyle w:val="StyleUnderline"/>
          <w:rFonts w:ascii="Times New Roman" w:hAnsi="Times New Roman" w:cs="Times New Roman"/>
        </w:rPr>
        <w:t>destroying them</w:t>
      </w:r>
      <w:r w:rsidRPr="00934C34">
        <w:rPr>
          <w:rFonts w:ascii="Times New Roman" w:hAnsi="Times New Roman" w:cs="Times New Roman"/>
        </w:rPr>
        <w:t xml:space="preserve">. There has been a parallel shift in the right of death, or at least a tendency to align itself with the exigencies of a life-administering power and to define itself accordingly. This death that was based on the right of the sovereign is now manifested as simply the reverse of the right of the social body to ensure, maintain, or develop its life. Yet </w:t>
      </w:r>
      <w:r w:rsidRPr="00934C34">
        <w:rPr>
          <w:rStyle w:val="StyleUnderline"/>
          <w:rFonts w:ascii="Times New Roman" w:hAnsi="Times New Roman" w:cs="Times New Roman"/>
        </w:rPr>
        <w:t>wars were never as bloody as they have been since the nineteenth century</w:t>
      </w:r>
      <w:r w:rsidRPr="00934C34">
        <w:rPr>
          <w:rFonts w:ascii="Times New Roman" w:hAnsi="Times New Roman" w:cs="Times New Roman"/>
        </w:rPr>
        <w:t>, and all things being equal,</w:t>
      </w:r>
      <w:r w:rsidRPr="00934C34">
        <w:rPr>
          <w:rStyle w:val="StyleUnderline"/>
          <w:rFonts w:ascii="Times New Roman" w:hAnsi="Times New Roman" w:cs="Times New Roman"/>
        </w:rPr>
        <w:t xml:space="preserve"> never before did regimes visit such holocausts on their own populations.</w:t>
      </w:r>
      <w:r w:rsidRPr="00934C34">
        <w:rPr>
          <w:rFonts w:ascii="Times New Roman" w:hAnsi="Times New Roman" w:cs="Times New Roman"/>
        </w:rPr>
        <w:t xml:space="preserve"> But </w:t>
      </w:r>
      <w:r w:rsidRPr="00934C34">
        <w:rPr>
          <w:rStyle w:val="StyleUnderline"/>
          <w:rFonts w:ascii="Times New Roman" w:hAnsi="Times New Roman" w:cs="Times New Roman"/>
        </w:rPr>
        <w:t>this formidable power of death</w:t>
      </w:r>
      <w:r w:rsidRPr="00934C34">
        <w:rPr>
          <w:rFonts w:ascii="Times New Roman" w:hAnsi="Times New Roman" w:cs="Times New Roman"/>
        </w:rPr>
        <w:t xml:space="preserve"> -and this is perhaps what accounts for part of its force and the cynicism with which it has so greatly expanded its limits -</w:t>
      </w:r>
      <w:r w:rsidRPr="00934C34">
        <w:rPr>
          <w:rStyle w:val="StyleUnderline"/>
          <w:rFonts w:ascii="Times New Roman" w:hAnsi="Times New Roman" w:cs="Times New Roman"/>
        </w:rPr>
        <w:t>now presents itself as the counterpart of a power that exerts a positive influence on life,</w:t>
      </w:r>
      <w:r w:rsidRPr="00934C34">
        <w:rPr>
          <w:rFonts w:ascii="Times New Roman" w:hAnsi="Times New Roman" w:cs="Times New Roman"/>
        </w:rPr>
        <w:t xml:space="preserve"> that endeavors to administer, optimize, and multiply it, subjecting it to precise controls and comprehensive regulations. </w:t>
      </w:r>
      <w:r w:rsidRPr="00934C34">
        <w:rPr>
          <w:rStyle w:val="StyleUnderline"/>
          <w:rFonts w:ascii="Times New Roman" w:hAnsi="Times New Roman" w:cs="Times New Roman"/>
        </w:rPr>
        <w:t xml:space="preserve">Wars are no longer waged in the name of a sovereign who must be defended; they are waged on behalf of the existence of everyone; </w:t>
      </w:r>
      <w:r w:rsidRPr="00934C34">
        <w:rPr>
          <w:rStyle w:val="Emphasis"/>
          <w:rFonts w:ascii="Times New Roman" w:hAnsi="Times New Roman" w:cs="Times New Roman"/>
        </w:rPr>
        <w:t>entire populations</w:t>
      </w:r>
      <w:r w:rsidRPr="00934C34">
        <w:rPr>
          <w:rStyle w:val="StyleUnderline"/>
          <w:rFonts w:ascii="Times New Roman" w:hAnsi="Times New Roman" w:cs="Times New Roman"/>
        </w:rPr>
        <w:t xml:space="preserve"> are mobilized for the purpose of </w:t>
      </w:r>
      <w:r w:rsidRPr="00934C34">
        <w:rPr>
          <w:rStyle w:val="Emphasis"/>
          <w:rFonts w:ascii="Times New Roman" w:hAnsi="Times New Roman" w:cs="Times New Roman"/>
        </w:rPr>
        <w:t>wholesale slaughter</w:t>
      </w:r>
      <w:r w:rsidRPr="00934C34">
        <w:rPr>
          <w:rStyle w:val="StyleUnderline"/>
          <w:rFonts w:ascii="Times New Roman" w:hAnsi="Times New Roman" w:cs="Times New Roman"/>
        </w:rPr>
        <w:t xml:space="preserve"> in the name of life necessity: </w:t>
      </w:r>
      <w:r w:rsidRPr="00934C34">
        <w:rPr>
          <w:rStyle w:val="Emphasis"/>
          <w:rFonts w:ascii="Times New Roman" w:hAnsi="Times New Roman" w:cs="Times New Roman"/>
        </w:rPr>
        <w:t>massacres have become vital.</w:t>
      </w:r>
      <w:r w:rsidRPr="00934C34">
        <w:rPr>
          <w:rStyle w:val="StyleUnderline"/>
          <w:rFonts w:ascii="Times New Roman" w:hAnsi="Times New Roman" w:cs="Times New Roman"/>
        </w:rPr>
        <w:t xml:space="preserve"> It is as managers of life and survival, of bodies and the race, that so many regimes have been able to wage so many wars, causing so many </w:t>
      </w:r>
      <w:r w:rsidRPr="00934C34">
        <w:rPr>
          <w:rFonts w:ascii="Times New Roman" w:hAnsi="Times New Roman" w:cs="Times New Roman"/>
        </w:rPr>
        <w:t xml:space="preserve">men </w:t>
      </w:r>
      <w:r w:rsidRPr="00934C34">
        <w:rPr>
          <w:rStyle w:val="StyleUnderline"/>
          <w:rFonts w:ascii="Times New Roman" w:hAnsi="Times New Roman" w:cs="Times New Roman"/>
        </w:rPr>
        <w:t>to be killed.</w:t>
      </w:r>
      <w:r w:rsidRPr="00934C34">
        <w:rPr>
          <w:rFonts w:ascii="Times New Roman" w:hAnsi="Times New Roman" w:cs="Times New Roman"/>
        </w:rPr>
        <w:t xml:space="preserve"> And through a turn that closes the circle, </w:t>
      </w:r>
      <w:r w:rsidRPr="00934C34">
        <w:rPr>
          <w:rStyle w:val="StyleUnderline"/>
          <w:rFonts w:ascii="Times New Roman" w:hAnsi="Times New Roman" w:cs="Times New Roman"/>
        </w:rPr>
        <w:t>as the technology of wars has caused them to tend increasingly toward all-out destruction, the decision that initiates them and the one that terminates them are in fact increasingly informed by the naked question of survival. The atomic situation is now at the end point of this process: the power to expose a whole population to death is the underside of the power to guarantee an individual's continued existence.</w:t>
      </w:r>
      <w:r w:rsidRPr="00934C34">
        <w:rPr>
          <w:rFonts w:ascii="Times New Roman" w:hAnsi="Times New Roman" w:cs="Times New Roman"/>
        </w:rPr>
        <w:t xml:space="preserve"> The principle underlying the tactics of battle that one has to be capable of killing in order to go on living-has become the principle that defines the strategy of states. But </w:t>
      </w:r>
      <w:r w:rsidRPr="00934C34">
        <w:rPr>
          <w:rStyle w:val="StyleUnderline"/>
          <w:rFonts w:ascii="Times New Roman" w:hAnsi="Times New Roman" w:cs="Times New Roman"/>
        </w:rPr>
        <w:t>the existence in question is no longer the juridical existence of sovereignty; at stake is the biological existence of a population. If genocide is indeed the dream of modern powers</w:t>
      </w:r>
      <w:r w:rsidRPr="00934C34">
        <w:rPr>
          <w:rFonts w:ascii="Times New Roman" w:hAnsi="Times New Roman" w:cs="Times New Roman"/>
        </w:rPr>
        <w:t xml:space="preserve">, this is not because of a recent return of the ancient right to kill; </w:t>
      </w:r>
      <w:r w:rsidRPr="00934C34">
        <w:rPr>
          <w:rStyle w:val="StyleUnderline"/>
          <w:rFonts w:ascii="Times New Roman" w:hAnsi="Times New Roman" w:cs="Times New Roman"/>
        </w:rPr>
        <w:t>it is because power is situated and exercised at the level of life, the species, the race, and the large-scale phenomena of population.</w:t>
      </w:r>
    </w:p>
    <w:p w:rsidR="002A40EE" w:rsidRPr="00934C34" w:rsidRDefault="002A40EE" w:rsidP="002A40EE">
      <w:pPr>
        <w:rPr>
          <w:rFonts w:ascii="Times New Roman" w:hAnsi="Times New Roman" w:cs="Times New Roman"/>
        </w:rPr>
      </w:pPr>
    </w:p>
    <w:p w:rsidR="002A40EE" w:rsidRPr="00934C34" w:rsidRDefault="002A40EE" w:rsidP="00411462">
      <w:pPr>
        <w:rPr>
          <w:rFonts w:ascii="Times New Roman" w:hAnsi="Times New Roman" w:cs="Times New Roman"/>
          <w:sz w:val="14"/>
        </w:rPr>
      </w:pPr>
    </w:p>
    <w:p w:rsidR="00411462" w:rsidRPr="00934C34" w:rsidRDefault="00411462" w:rsidP="00411462">
      <w:pPr>
        <w:rPr>
          <w:rFonts w:ascii="Times New Roman" w:hAnsi="Times New Roman" w:cs="Times New Roman"/>
        </w:rPr>
      </w:pPr>
    </w:p>
    <w:p w:rsidR="002A40EE" w:rsidRPr="00934C34" w:rsidRDefault="002A40EE">
      <w:pPr>
        <w:pStyle w:val="Heading2"/>
        <w:rPr>
          <w:rFonts w:ascii="Times New Roman" w:hAnsi="Times New Roman" w:cs="Times New Roman"/>
        </w:rPr>
      </w:pPr>
      <w:r w:rsidRPr="00934C34">
        <w:rPr>
          <w:rFonts w:ascii="Times New Roman" w:hAnsi="Times New Roman" w:cs="Times New Roman"/>
        </w:rPr>
        <w:lastRenderedPageBreak/>
        <w:t>Alts</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Alt – reject the aff </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Godiwala ‘6</w:t>
      </w:r>
      <w:r w:rsidRPr="00934C34">
        <w:rPr>
          <w:rFonts w:ascii="Times New Roman" w:hAnsi="Times New Roman" w:cs="Times New Roman"/>
        </w:rPr>
        <w:t xml:space="preserve"> Godiwala, Dimple. [Dimple Godiwala was educated at the Universities of Bombay and Oxford. She is the author of 'Breaking the Bounds: British Feminist Dramatists Writing in the Mainstream]  "The Western patriarchal impulse" Interactions 15.1 (2006): Web. Dimple is quoting Foucault in this. </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Maybe </w:t>
      </w:r>
      <w:r w:rsidRPr="00934C34">
        <w:rPr>
          <w:rStyle w:val="Emphasis"/>
          <w:rFonts w:ascii="Times New Roman" w:hAnsi="Times New Roman" w:cs="Times New Roman"/>
        </w:rPr>
        <w:t>the target nowadays is not to discover what we are, but to refuse what we are. We have to</w:t>
      </w:r>
      <w:r w:rsidRPr="00934C34">
        <w:rPr>
          <w:rFonts w:ascii="Times New Roman" w:hAnsi="Times New Roman" w:cs="Times New Roman"/>
        </w:rPr>
        <w:t xml:space="preserve"> imagine and to </w:t>
      </w:r>
      <w:r w:rsidRPr="00934C34">
        <w:rPr>
          <w:rStyle w:val="Emphasis"/>
          <w:rFonts w:ascii="Times New Roman" w:hAnsi="Times New Roman" w:cs="Times New Roman"/>
        </w:rPr>
        <w:t>build up what we could be to get rid of [a] political 'double bind'</w:t>
      </w:r>
      <w:proofErr w:type="gramStart"/>
      <w:r w:rsidRPr="00934C34">
        <w:rPr>
          <w:rStyle w:val="Emphasis"/>
          <w:rFonts w:ascii="Times New Roman" w:hAnsi="Times New Roman" w:cs="Times New Roman"/>
        </w:rPr>
        <w:t>,which</w:t>
      </w:r>
      <w:proofErr w:type="gramEnd"/>
      <w:r w:rsidRPr="00934C34">
        <w:rPr>
          <w:rStyle w:val="Emphasis"/>
          <w:rFonts w:ascii="Times New Roman" w:hAnsi="Times New Roman" w:cs="Times New Roman"/>
        </w:rPr>
        <w:t xml:space="preserve"> is the</w:t>
      </w:r>
      <w:r w:rsidRPr="00934C34">
        <w:rPr>
          <w:rFonts w:ascii="Times New Roman" w:hAnsi="Times New Roman" w:cs="Times New Roman"/>
        </w:rPr>
        <w:t xml:space="preserve"> simultaneous </w:t>
      </w:r>
      <w:r w:rsidRPr="00934C34">
        <w:rPr>
          <w:rStyle w:val="Emphasis"/>
          <w:rFonts w:ascii="Times New Roman" w:hAnsi="Times New Roman" w:cs="Times New Roman"/>
        </w:rPr>
        <w:t>individualization and totalization of modern power structures.</w:t>
      </w:r>
      <w:r w:rsidRPr="00934C34">
        <w:rPr>
          <w:rFonts w:ascii="Times New Roman" w:hAnsi="Times New Roman" w:cs="Times New Roman"/>
        </w:rPr>
        <w:t xml:space="preserve"> </w:t>
      </w:r>
      <w:r w:rsidRPr="00934C34">
        <w:rPr>
          <w:rStyle w:val="Emphasis"/>
          <w:rFonts w:ascii="Times New Roman" w:hAnsi="Times New Roman" w:cs="Times New Roman"/>
        </w:rPr>
        <w:t>The conclusion would be that the political, ethical, social, philosophical problem of our days is notto try and liberate the individual from the state, and</w:t>
      </w:r>
      <w:r w:rsidRPr="00934C34">
        <w:rPr>
          <w:rFonts w:ascii="Times New Roman" w:hAnsi="Times New Roman" w:cs="Times New Roman"/>
        </w:rPr>
        <w:t xml:space="preserve"> from the </w:t>
      </w:r>
      <w:r w:rsidRPr="00934C34">
        <w:rPr>
          <w:rStyle w:val="Emphasis"/>
          <w:rFonts w:ascii="Times New Roman" w:hAnsi="Times New Roman" w:cs="Times New Roman"/>
        </w:rPr>
        <w:t>state</w:t>
      </w:r>
      <w:r w:rsidRPr="00934C34">
        <w:rPr>
          <w:rFonts w:ascii="Times New Roman" w:hAnsi="Times New Roman" w:cs="Times New Roman"/>
        </w:rPr>
        <w:t xml:space="preserve">'s </w:t>
      </w:r>
      <w:r w:rsidRPr="00934C34">
        <w:rPr>
          <w:rStyle w:val="Emphasis"/>
          <w:rFonts w:ascii="Times New Roman" w:hAnsi="Times New Roman" w:cs="Times New Roman"/>
        </w:rPr>
        <w:t>institutions</w:t>
      </w:r>
      <w:r w:rsidRPr="00934C34">
        <w:rPr>
          <w:rFonts w:ascii="Times New Roman" w:hAnsi="Times New Roman" w:cs="Times New Roman"/>
        </w:rPr>
        <w:t xml:space="preserve">, </w:t>
      </w:r>
      <w:r w:rsidRPr="00934C34">
        <w:rPr>
          <w:rStyle w:val="Emphasis"/>
          <w:rFonts w:ascii="Times New Roman" w:hAnsi="Times New Roman" w:cs="Times New Roman"/>
        </w:rPr>
        <w:t>but to liberate us</w:t>
      </w:r>
      <w:r w:rsidRPr="00934C34">
        <w:rPr>
          <w:rFonts w:ascii="Times New Roman" w:hAnsi="Times New Roman" w:cs="Times New Roman"/>
        </w:rPr>
        <w:t xml:space="preserve"> both </w:t>
      </w:r>
      <w:r w:rsidRPr="00934C34">
        <w:rPr>
          <w:rStyle w:val="Emphasis"/>
          <w:rFonts w:ascii="Times New Roman" w:hAnsi="Times New Roman" w:cs="Times New Roman"/>
        </w:rPr>
        <w:t>from the state and from the type of individualization which is linked to the state</w:t>
      </w:r>
      <w:r w:rsidRPr="00934C34">
        <w:rPr>
          <w:rFonts w:ascii="Times New Roman" w:hAnsi="Times New Roman" w:cs="Times New Roman"/>
        </w:rPr>
        <w:t xml:space="preserve">. </w:t>
      </w:r>
      <w:r w:rsidRPr="00934C34">
        <w:rPr>
          <w:rStyle w:val="Emphasis"/>
          <w:rFonts w:ascii="Times New Roman" w:hAnsi="Times New Roman" w:cs="Times New Roman"/>
        </w:rPr>
        <w:t>We have to promote new forms of subjectivity through refusal of this kind of individuality</w:t>
      </w:r>
      <w:r w:rsidRPr="00934C34">
        <w:rPr>
          <w:rFonts w:ascii="Times New Roman" w:hAnsi="Times New Roman" w:cs="Times New Roman"/>
        </w:rPr>
        <w:t xml:space="preserve"> which has been imposed upon us for several centuries.</w:t>
      </w:r>
    </w:p>
    <w:p w:rsidR="002A40EE" w:rsidRPr="00934C34" w:rsidRDefault="002A40EE" w:rsidP="002A40EE">
      <w:pPr>
        <w:rPr>
          <w:rFonts w:ascii="Times New Roman" w:hAnsi="Times New Roman" w:cs="Times New Roman"/>
        </w:rPr>
      </w:pPr>
    </w:p>
    <w:p w:rsidR="002A40EE" w:rsidRPr="00934C34" w:rsidRDefault="002A40EE" w:rsidP="002A40EE">
      <w:pPr>
        <w:pStyle w:val="Heading2"/>
        <w:rPr>
          <w:rFonts w:ascii="Times New Roman" w:hAnsi="Times New Roman" w:cs="Times New Roman"/>
        </w:rPr>
      </w:pPr>
      <w:r w:rsidRPr="00934C34">
        <w:rPr>
          <w:rFonts w:ascii="Times New Roman" w:hAnsi="Times New Roman" w:cs="Times New Roman"/>
        </w:rPr>
        <w:lastRenderedPageBreak/>
        <w:t>Neg Answers To</w:t>
      </w:r>
    </w:p>
    <w:p w:rsidR="002A40EE" w:rsidRPr="00934C34" w:rsidRDefault="002A40EE" w:rsidP="002A40EE">
      <w:pPr>
        <w:pStyle w:val="Heading2"/>
        <w:rPr>
          <w:rFonts w:ascii="Times New Roman" w:hAnsi="Times New Roman" w:cs="Times New Roman"/>
        </w:rPr>
      </w:pPr>
      <w:r w:rsidRPr="00934C34">
        <w:rPr>
          <w:rFonts w:ascii="Times New Roman" w:hAnsi="Times New Roman" w:cs="Times New Roman"/>
        </w:rPr>
        <w:lastRenderedPageBreak/>
        <w:t>AT Perm</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Perm doesn’t solve</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Bio-poltical control is constantly shifting – the permutation doesn’t solve</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Dillon &amp; Guerrero 2008</w:t>
      </w:r>
      <w:r w:rsidRPr="00934C34">
        <w:rPr>
          <w:rFonts w:ascii="Times New Roman" w:hAnsi="Times New Roman" w:cs="Times New Roman"/>
        </w:rPr>
        <w:t xml:space="preserve"> (Michael and Luis L., Phd in international studies and head of Department of Security and War at Lancaster University, Deputy Postgraduate Research Director, Research Institute for Law, Politics and Justice, Biopolitics of Security in the 21st Century, Review of International Studies, January 2008, pp.4-6)</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This paper does precisely that.  It explains how </w:t>
      </w:r>
      <w:r w:rsidRPr="00934C34">
        <w:rPr>
          <w:rStyle w:val="Emphasis"/>
          <w:rFonts w:ascii="Times New Roman" w:hAnsi="Times New Roman" w:cs="Times New Roman"/>
        </w:rPr>
        <w:t>the biopolitics of biopower is necessarily also allied with freedom and what kind of ‘freedom’ is understood to be at work in it</w:t>
      </w:r>
      <w:r w:rsidRPr="00934C34">
        <w:rPr>
          <w:rFonts w:ascii="Times New Roman" w:hAnsi="Times New Roman" w:cs="Times New Roman"/>
        </w:rPr>
        <w:t xml:space="preserve">. In explaining precisely what Foucault understands, in addition, by ‘security’, and how this understanding of security differs from traditional geopolitical accounts of security derived from ontologies and anthropologies of political subjectivity, the paper also clarifies why Foucault concludes that biopolitics simply is a “dispositif de sécurité”.  Strictly speaking, therefore, </w:t>
      </w:r>
      <w:r w:rsidRPr="00934C34">
        <w:rPr>
          <w:rStyle w:val="Emphasis"/>
          <w:rFonts w:ascii="Times New Roman" w:hAnsi="Times New Roman" w:cs="Times New Roman"/>
        </w:rPr>
        <w:t>there is no biopolitics which is not simultaneously also a security apparatus</w:t>
      </w:r>
      <w:r w:rsidRPr="00934C34">
        <w:rPr>
          <w:rFonts w:ascii="Times New Roman" w:hAnsi="Times New Roman" w:cs="Times New Roman"/>
        </w:rPr>
        <w:t xml:space="preserve">. There is no biopolitics of this, or a biopolitics of that. </w:t>
      </w:r>
      <w:r w:rsidRPr="00934C34">
        <w:rPr>
          <w:rStyle w:val="Emphasis"/>
          <w:rFonts w:ascii="Times New Roman" w:hAnsi="Times New Roman" w:cs="Times New Roman"/>
        </w:rPr>
        <w:t>When one says biopolitics one says security</w:t>
      </w:r>
      <w:r w:rsidRPr="00934C34">
        <w:rPr>
          <w:rFonts w:ascii="Times New Roman" w:hAnsi="Times New Roman" w:cs="Times New Roman"/>
        </w:rPr>
        <w:t xml:space="preserve">; albeit in a certain way. Biopolitics arises at the beginning of the modern age but it does not spring fully formed at its beginning. It would run entirely counter to Foucault’s approach to the analytic of power relations to pretend otherwise. While acknowledging a certain kind of precursor in the pastoral power of the Church, with which it appears superficially similar but from which it diverges in its specificities, what Foucault begins to draw-out is the logic of formation which takes hold when power takes species life as its referent object, and the securing of species life becomes the vocation of a novel and emerging set of discursive formations of power/knowledge. </w:t>
      </w:r>
      <w:r w:rsidRPr="00934C34">
        <w:rPr>
          <w:rStyle w:val="Emphasis"/>
          <w:rFonts w:ascii="Times New Roman" w:hAnsi="Times New Roman" w:cs="Times New Roman"/>
        </w:rPr>
        <w:t>This biopolitical logic of formation also expresses a new and emergent experience of the real. A logic of formation is therefore</w:t>
      </w:r>
      <w:r w:rsidRPr="00934C34">
        <w:rPr>
          <w:rFonts w:ascii="Times New Roman" w:hAnsi="Times New Roman" w:cs="Times New Roman"/>
        </w:rPr>
        <w:t xml:space="preserve"> historical, local and </w:t>
      </w:r>
      <w:r w:rsidRPr="00934C34">
        <w:rPr>
          <w:rStyle w:val="Emphasis"/>
          <w:rFonts w:ascii="Times New Roman" w:hAnsi="Times New Roman" w:cs="Times New Roman"/>
        </w:rPr>
        <w:t>particular. It also installs an ontopolitics as it experiments with novel ensembles or technologies of social practi</w:t>
      </w:r>
      <w:r w:rsidRPr="00934C34">
        <w:rPr>
          <w:rFonts w:ascii="Times New Roman" w:hAnsi="Times New Roman" w:cs="Times New Roman"/>
          <w:b/>
        </w:rPr>
        <w:t>ce.</w:t>
      </w:r>
      <w:r w:rsidRPr="00934C34">
        <w:rPr>
          <w:rFonts w:ascii="Times New Roman" w:hAnsi="Times New Roman" w:cs="Times New Roman"/>
        </w:rPr>
        <w:t xml:space="preserve"> However generalised it may become, </w:t>
      </w:r>
      <w:r w:rsidRPr="00934C34">
        <w:rPr>
          <w:rStyle w:val="Emphasis"/>
          <w:rFonts w:ascii="Times New Roman" w:hAnsi="Times New Roman" w:cs="Times New Roman"/>
        </w:rPr>
        <w:t>biopolitics is not itself a universal phenomenon. It is the actualisation instead of a specific historical and, we would argue, evolving economy of power relations.  Such ensembles of practices do not actualise themselves in perfect realisation of their logic. First, because their logic is always a contested epistemic object for them</w:t>
      </w:r>
      <w:r w:rsidRPr="00934C34">
        <w:rPr>
          <w:rFonts w:ascii="Times New Roman" w:hAnsi="Times New Roman" w:cs="Times New Roman"/>
        </w:rPr>
        <w:t xml:space="preserve">. Second, because things always change in unintended ways. </w:t>
      </w:r>
      <w:r w:rsidRPr="00934C34">
        <w:rPr>
          <w:rStyle w:val="Emphasis"/>
          <w:rFonts w:ascii="Times New Roman" w:hAnsi="Times New Roman" w:cs="Times New Roman"/>
        </w:rPr>
        <w:t>Biopolitical security practices do not articulate a design in nature. They are contingent achievements reflecting the partial realisation of designs which seek to enact ‘natures’. In the process, there are</w:t>
      </w:r>
      <w:r w:rsidRPr="00934C34">
        <w:rPr>
          <w:rFonts w:ascii="Times New Roman" w:hAnsi="Times New Roman" w:cs="Times New Roman"/>
        </w:rPr>
        <w:t xml:space="preserve"> slippages and breakages, </w:t>
      </w:r>
      <w:r w:rsidRPr="00934C34">
        <w:rPr>
          <w:rStyle w:val="Emphasis"/>
          <w:rFonts w:ascii="Times New Roman" w:hAnsi="Times New Roman" w:cs="Times New Roman"/>
        </w:rPr>
        <w:t>shifts and revisions, for which the original drivers and concerns of biopolitics no longer account.</w:t>
      </w:r>
      <w:r w:rsidRPr="00934C34">
        <w:rPr>
          <w:rFonts w:ascii="Times New Roman" w:hAnsi="Times New Roman" w:cs="Times New Roman"/>
        </w:rPr>
        <w:t xml:space="preserve"> There is nothing unusual in this. It would be unusual if it did not happen. </w:t>
      </w:r>
      <w:r w:rsidRPr="00934C34">
        <w:rPr>
          <w:rStyle w:val="Emphasis"/>
          <w:rFonts w:ascii="Times New Roman" w:hAnsi="Times New Roman" w:cs="Times New Roman"/>
        </w:rPr>
        <w:t>Mutation of the biopolitical order of power relations has continued tomerely entailed a change at the level of practice. Any change in practice is simultaneously also accompanied by a change in the experience of the real.</w:t>
      </w:r>
      <w:r w:rsidRPr="00934C34">
        <w:rPr>
          <w:rFonts w:ascii="Times New Roman" w:hAnsi="Times New Roman" w:cs="Times New Roman"/>
        </w:rPr>
        <w:t xml:space="preserve"> In general terms the shift in the nature of the real associated with biopolitics, now, is captured by the term ‘emergence’.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alternative is a process of agonism against the affirmative – we can create a space for freedom and for resistance against the bio-political notions of peace the affirmative endorses </w:t>
      </w:r>
    </w:p>
    <w:p w:rsidR="002A40EE" w:rsidRPr="00934C34" w:rsidRDefault="002A40EE" w:rsidP="002A40EE">
      <w:pPr>
        <w:spacing w:after="0" w:line="240" w:lineRule="auto"/>
        <w:rPr>
          <w:rFonts w:ascii="Times New Roman" w:hAnsi="Times New Roman" w:cs="Times New Roman"/>
        </w:rPr>
      </w:pPr>
      <w:r w:rsidRPr="00934C34">
        <w:rPr>
          <w:rStyle w:val="Style13ptBold"/>
          <w:rFonts w:ascii="Times New Roman" w:hAnsi="Times New Roman" w:cs="Times New Roman"/>
          <w:sz w:val="28"/>
        </w:rPr>
        <w:t xml:space="preserve">Shinko </w:t>
      </w:r>
      <w:r w:rsidRPr="00934C34">
        <w:rPr>
          <w:rFonts w:ascii="Times New Roman" w:hAnsi="Times New Roman" w:cs="Times New Roman"/>
        </w:rPr>
        <w:t>Ass’t Prof of IR at Bucknell</w:t>
      </w:r>
      <w:r w:rsidRPr="00934C34">
        <w:rPr>
          <w:rStyle w:val="Style13ptBold"/>
          <w:rFonts w:ascii="Times New Roman" w:hAnsi="Times New Roman" w:cs="Times New Roman"/>
          <w:sz w:val="28"/>
        </w:rPr>
        <w:t xml:space="preserve"> 2008</w:t>
      </w:r>
      <w:r w:rsidRPr="00934C34">
        <w:rPr>
          <w:rFonts w:ascii="Times New Roman" w:hAnsi="Times New Roman" w:cs="Times New Roman"/>
        </w:rPr>
        <w:t xml:space="preserve"> Rosemary Millennium – Journal of International Studies Sage Publishing</w:t>
      </w:r>
    </w:p>
    <w:p w:rsidR="002A40EE" w:rsidRPr="00934C34" w:rsidRDefault="002A40EE" w:rsidP="002A40EE">
      <w:pPr>
        <w:spacing w:after="0" w:line="240" w:lineRule="auto"/>
        <w:rPr>
          <w:rFonts w:ascii="Times New Roman" w:hAnsi="Times New Roman" w:cs="Times New Roman"/>
        </w:rPr>
      </w:pPr>
      <w:r w:rsidRPr="00934C34">
        <w:rPr>
          <w:rFonts w:ascii="Times New Roman" w:hAnsi="Times New Roman" w:cs="Times New Roman"/>
        </w:rPr>
        <w:t xml:space="preserve">According to Foucault </w:t>
      </w:r>
      <w:r w:rsidRPr="00934C34">
        <w:rPr>
          <w:rStyle w:val="Emphasis"/>
          <w:rFonts w:ascii="Times New Roman" w:hAnsi="Times New Roman" w:cs="Times New Roman"/>
        </w:rPr>
        <w:t xml:space="preserve">agonism refers to a political </w:t>
      </w:r>
      <w:proofErr w:type="gramStart"/>
      <w:r w:rsidRPr="00934C34">
        <w:rPr>
          <w:rStyle w:val="Emphasis"/>
          <w:rFonts w:ascii="Times New Roman" w:hAnsi="Times New Roman" w:cs="Times New Roman"/>
        </w:rPr>
        <w:t>relationship which opens up a site from</w:t>
      </w:r>
      <w:proofErr w:type="gramEnd"/>
      <w:r w:rsidRPr="00934C34">
        <w:rPr>
          <w:rStyle w:val="Emphasis"/>
          <w:rFonts w:ascii="Times New Roman" w:hAnsi="Times New Roman" w:cs="Times New Roman"/>
        </w:rPr>
        <w:t xml:space="preserve"> within which relations of power can be resisted and altered.</w:t>
      </w:r>
      <w:r w:rsidRPr="00934C34">
        <w:rPr>
          <w:rFonts w:ascii="Times New Roman" w:hAnsi="Times New Roman" w:cs="Times New Roman"/>
        </w:rPr>
        <w:t xml:space="preserve">59 </w:t>
      </w:r>
      <w:r w:rsidRPr="00934C34">
        <w:rPr>
          <w:rStyle w:val="Emphasis"/>
          <w:rFonts w:ascii="Times New Roman" w:hAnsi="Times New Roman" w:cs="Times New Roman"/>
        </w:rPr>
        <w:t>In this</w:t>
      </w:r>
      <w:r w:rsidRPr="00934C34">
        <w:rPr>
          <w:rFonts w:ascii="Times New Roman" w:hAnsi="Times New Roman" w:cs="Times New Roman"/>
        </w:rPr>
        <w:t xml:space="preserve"> agonistic space individuals encounter one another and carve out the parameters of their ethical interactions. Foucault identifies the unmasking of political violence as the ‘real political task in a society’ because it is only by making the operation of power visible that we can then strategise how to fight against it</w:t>
      </w:r>
      <w:r w:rsidRPr="00934C34">
        <w:rPr>
          <w:rStyle w:val="Emphasis"/>
          <w:rFonts w:ascii="Times New Roman" w:hAnsi="Times New Roman" w:cs="Times New Roman"/>
        </w:rPr>
        <w:t>.</w:t>
      </w:r>
      <w:r w:rsidRPr="00934C34">
        <w:rPr>
          <w:rFonts w:ascii="Times New Roman" w:hAnsi="Times New Roman" w:cs="Times New Roman"/>
        </w:rPr>
        <w:t xml:space="preserve"> Thus we engage in power struggles in order to alter power relations.60 </w:t>
      </w:r>
      <w:r w:rsidRPr="00934C34">
        <w:rPr>
          <w:rStyle w:val="Emphasis"/>
          <w:rFonts w:ascii="Times New Roman" w:hAnsi="Times New Roman" w:cs="Times New Roman"/>
        </w:rPr>
        <w:t>What we seek to alter are those processes of governmental individualisation</w:t>
      </w:r>
      <w:r w:rsidRPr="00934C34">
        <w:rPr>
          <w:rFonts w:ascii="Times New Roman" w:eastAsia="Times New Roman" w:hAnsi="Times New Roman" w:cs="Times New Roman"/>
          <w:b/>
          <w:sz w:val="20"/>
          <w:szCs w:val="26"/>
        </w:rPr>
        <w:t xml:space="preserve"> </w:t>
      </w:r>
      <w:r w:rsidRPr="00934C34">
        <w:rPr>
          <w:rFonts w:ascii="Times New Roman" w:hAnsi="Times New Roman" w:cs="Times New Roman"/>
        </w:rPr>
        <w:t xml:space="preserve">which ‘separates the individual, breaks his links with others, splits up community life, forces the individual back on himself, and ties him to his own identity in a constraining way’.61 </w:t>
      </w:r>
    </w:p>
    <w:p w:rsidR="002A40EE" w:rsidRPr="00934C34" w:rsidRDefault="002A40EE" w:rsidP="002A40EE">
      <w:pPr>
        <w:spacing w:after="0" w:line="240" w:lineRule="auto"/>
        <w:rPr>
          <w:rStyle w:val="Emphasis"/>
          <w:rFonts w:ascii="Times New Roman" w:hAnsi="Times New Roman" w:cs="Times New Roman"/>
        </w:rPr>
      </w:pPr>
      <w:r w:rsidRPr="00934C34">
        <w:rPr>
          <w:rFonts w:ascii="Times New Roman" w:hAnsi="Times New Roman" w:cs="Times New Roman"/>
        </w:rPr>
        <w:t xml:space="preserve">Agonism functions as the critical terrain located between the interplay of power and freedom where ‘the recalcitrance of the will and the intransigence of freedom’ emerge as constant provocations.62 </w:t>
      </w:r>
      <w:r w:rsidRPr="00934C34">
        <w:rPr>
          <w:rStyle w:val="Emphasis"/>
          <w:rFonts w:ascii="Times New Roman" w:hAnsi="Times New Roman" w:cs="Times New Roman"/>
        </w:rPr>
        <w:t xml:space="preserve">Agonism involves a ‘relationship that </w:t>
      </w:r>
      <w:r w:rsidRPr="00934C34">
        <w:rPr>
          <w:rFonts w:ascii="Times New Roman" w:eastAsia="Times New Roman" w:hAnsi="Times New Roman" w:cs="Times New Roman"/>
          <w:sz w:val="24"/>
          <w:szCs w:val="24"/>
          <w:u w:val="single"/>
        </w:rPr>
        <w:t>is</w:t>
      </w:r>
      <w:r w:rsidRPr="00934C34">
        <w:rPr>
          <w:rStyle w:val="Emphasis"/>
          <w:rFonts w:ascii="Times New Roman" w:hAnsi="Times New Roman" w:cs="Times New Roman"/>
        </w:rPr>
        <w:t xml:space="preserve"> at the same time mutual incitement and struggle’, however; such a struggle is intended to remain open and serve as a type of permanent provocation rather than devolving into a paralysing confrontation.</w:t>
      </w:r>
      <w:r w:rsidRPr="00934C34">
        <w:rPr>
          <w:rFonts w:ascii="Times New Roman" w:hAnsi="Times New Roman" w:cs="Times New Roman"/>
        </w:rPr>
        <w:t xml:space="preserve">63 Foucault specifically rejects the idea of an essential antagonism, but he does indicate that there is an essential obstinacy affiliated with the exercise of freedom. Thus </w:t>
      </w:r>
      <w:r w:rsidRPr="00934C34">
        <w:rPr>
          <w:rStyle w:val="Emphasis"/>
          <w:rFonts w:ascii="Times New Roman" w:hAnsi="Times New Roman" w:cs="Times New Roman"/>
        </w:rPr>
        <w:t xml:space="preserve">our relations with one another are not characterised by a primordial essence that would </w:t>
      </w:r>
      <w:r w:rsidRPr="00934C34">
        <w:rPr>
          <w:rStyle w:val="Emphasis"/>
          <w:rFonts w:ascii="Times New Roman" w:hAnsi="Times New Roman" w:cs="Times New Roman"/>
        </w:rPr>
        <w:lastRenderedPageBreak/>
        <w:t xml:space="preserve">determine our relations to be fundamentally antagonistic, but principles of freedom on the other hand, do indicate points of insubordination and struggle. </w:t>
      </w:r>
    </w:p>
    <w:p w:rsidR="002A40EE" w:rsidRPr="00934C34" w:rsidRDefault="002A40EE" w:rsidP="002A40EE">
      <w:pPr>
        <w:spacing w:after="0" w:line="240" w:lineRule="auto"/>
        <w:rPr>
          <w:rFonts w:ascii="Times New Roman" w:hAnsi="Times New Roman" w:cs="Times New Roman"/>
        </w:rPr>
      </w:pPr>
      <w:r w:rsidRPr="00934C34">
        <w:rPr>
          <w:rStyle w:val="Emphasis"/>
          <w:rFonts w:ascii="Times New Roman" w:hAnsi="Times New Roman" w:cs="Times New Roman"/>
        </w:rPr>
        <w:t>An agonistic stance emerges in response to a political determination that an intolerability has been identified, which</w:t>
      </w:r>
      <w:r w:rsidRPr="00934C34">
        <w:rPr>
          <w:rFonts w:ascii="Times New Roman" w:hAnsi="Times New Roman" w:cs="Times New Roman"/>
        </w:rPr>
        <w:t xml:space="preserve"> according to Foucault, </w:t>
      </w:r>
      <w:r w:rsidRPr="00934C34">
        <w:rPr>
          <w:rStyle w:val="Emphasis"/>
          <w:rFonts w:ascii="Times New Roman" w:hAnsi="Times New Roman" w:cs="Times New Roman"/>
        </w:rPr>
        <w:t>threatens to break our connections</w:t>
      </w:r>
      <w:r w:rsidRPr="00934C34">
        <w:rPr>
          <w:rFonts w:ascii="Times New Roman" w:hAnsi="Times New Roman" w:cs="Times New Roman"/>
        </w:rPr>
        <w:t xml:space="preserve"> (whether personal or communal) </w:t>
      </w:r>
      <w:r w:rsidRPr="00934C34">
        <w:rPr>
          <w:rStyle w:val="Emphasis"/>
          <w:rFonts w:ascii="Times New Roman" w:hAnsi="Times New Roman" w:cs="Times New Roman"/>
        </w:rPr>
        <w:t>with one another, isolate us, and/or attempt to bind us to an identity which limits and constrains us. Agonism is a particular type of resistant response that seeks to change the political dynamic that would usher in and or sustain such isolating and constraining effects.</w:t>
      </w:r>
      <w:r w:rsidRPr="00934C34">
        <w:rPr>
          <w:rFonts w:ascii="Times New Roman" w:hAnsi="Times New Roman" w:cs="Times New Roman"/>
        </w:rPr>
        <w:t xml:space="preserve"> Agonistic engagements are characterised by the search for difficult truths where morality itself is at stake, because within the terms of an agonistic encounter ‘the rights of each person are in some sense immanent in the discussion [emphasis added]’.64 </w:t>
      </w:r>
    </w:p>
    <w:p w:rsidR="002A40EE" w:rsidRPr="00934C34" w:rsidRDefault="002A40EE" w:rsidP="002A40EE">
      <w:pPr>
        <w:rPr>
          <w:rFonts w:ascii="Times New Roman" w:hAnsi="Times New Roman" w:cs="Times New Roman"/>
        </w:rPr>
      </w:pPr>
      <w:r w:rsidRPr="00934C34">
        <w:rPr>
          <w:rFonts w:ascii="Times New Roman" w:eastAsia="Times New Roman" w:hAnsi="Times New Roman" w:cs="Times New Roman"/>
          <w:sz w:val="20"/>
          <w:szCs w:val="24"/>
        </w:rPr>
        <w:br w:type="page"/>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lastRenderedPageBreak/>
        <w:t xml:space="preserve">The permutation engages in a normalizing form of resistance – cannot solve the criticism and independently risks our impact arguments </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Thomas </w:t>
      </w:r>
      <w:r w:rsidRPr="00934C34">
        <w:rPr>
          <w:rStyle w:val="Style13ptBold"/>
          <w:rFonts w:ascii="Times New Roman" w:hAnsi="Times New Roman" w:cs="Times New Roman"/>
          <w:sz w:val="28"/>
        </w:rPr>
        <w:t>Dumm 96</w:t>
      </w:r>
      <w:r w:rsidRPr="00934C34">
        <w:rPr>
          <w:rFonts w:ascii="Times New Roman" w:hAnsi="Times New Roman" w:cs="Times New Roman"/>
        </w:rPr>
        <w:t>, Professor of Political Science @ Amherst College, 1996 “Michel Foucault and the Politics of Freedom.” P. 116-117</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Here I am slightly ahead of myself. The problem of the normalization of norms is perhaps better discussed under the rubric “bio-power.” The emergence of this more complete normalizing discourse is itself not neatly or completely separate from its own genealogy within disciplinary society. However, in working to normalize even that which resists normalization, </w:t>
      </w:r>
      <w:r w:rsidRPr="00934C34">
        <w:rPr>
          <w:rStyle w:val="Emphasis"/>
          <w:rFonts w:ascii="Times New Roman" w:hAnsi="Times New Roman" w:cs="Times New Roman"/>
        </w:rPr>
        <w:t xml:space="preserve">in normalizing </w:t>
      </w:r>
      <w:r w:rsidRPr="00934C34">
        <w:rPr>
          <w:rFonts w:ascii="Times New Roman" w:hAnsi="Times New Roman" w:cs="Times New Roman"/>
        </w:rPr>
        <w:t>the</w:t>
      </w:r>
      <w:r w:rsidRPr="00934C34">
        <w:rPr>
          <w:rStyle w:val="Emphasis"/>
          <w:rFonts w:ascii="Times New Roman" w:hAnsi="Times New Roman" w:cs="Times New Roman"/>
        </w:rPr>
        <w:t xml:space="preserve"> forms of resistance</w:t>
      </w:r>
      <w:r w:rsidRPr="00934C34">
        <w:rPr>
          <w:rFonts w:ascii="Times New Roman" w:hAnsi="Times New Roman" w:cs="Times New Roman"/>
        </w:rPr>
        <w:t xml:space="preserve"> as they emerge from delinquency, </w:t>
      </w:r>
      <w:r w:rsidRPr="00934C34">
        <w:rPr>
          <w:rStyle w:val="Emphasis"/>
          <w:rFonts w:ascii="Times New Roman" w:hAnsi="Times New Roman" w:cs="Times New Roman"/>
        </w:rPr>
        <w:t>those who engage in contemporary</w:t>
      </w:r>
      <w:r w:rsidRPr="00934C34">
        <w:rPr>
          <w:rFonts w:ascii="Times New Roman" w:hAnsi="Times New Roman" w:cs="Times New Roman"/>
          <w:sz w:val="24"/>
          <w:u w:val="single"/>
        </w:rPr>
        <w:t xml:space="preserve"> </w:t>
      </w:r>
      <w:r w:rsidRPr="00934C34">
        <w:rPr>
          <w:rStyle w:val="Emphasis"/>
          <w:rFonts w:ascii="Times New Roman" w:hAnsi="Times New Roman" w:cs="Times New Roman"/>
        </w:rPr>
        <w:t xml:space="preserve">exercises of power may have been able to put at risk more than just a mode of freedom but the very possibility of </w:t>
      </w:r>
      <w:r w:rsidRPr="00934C34">
        <w:rPr>
          <w:rFonts w:ascii="Times New Roman" w:hAnsi="Times New Roman" w:cs="Times New Roman"/>
        </w:rPr>
        <w:t>free</w:t>
      </w:r>
      <w:r w:rsidRPr="00934C34">
        <w:rPr>
          <w:rStyle w:val="Emphasis"/>
          <w:rFonts w:ascii="Times New Roman" w:hAnsi="Times New Roman" w:cs="Times New Roman"/>
        </w:rPr>
        <w:t xml:space="preserve"> existence itself.</w:t>
      </w:r>
      <w:r w:rsidRPr="00934C34">
        <w:rPr>
          <w:rFonts w:ascii="Times New Roman" w:hAnsi="Times New Roman" w:cs="Times New Roman"/>
        </w:rPr>
        <w:t xml:space="preserve"> Normalizing the norm—is there a more succinct definition of cybernetics than that? </w:t>
      </w:r>
      <w:r w:rsidRPr="00934C34">
        <w:rPr>
          <w:rStyle w:val="Emphasis"/>
          <w:rFonts w:ascii="Times New Roman" w:hAnsi="Times New Roman" w:cs="Times New Roman"/>
        </w:rPr>
        <w:t>Normalizing the norm---is this not the great</w:t>
      </w:r>
      <w:r w:rsidRPr="00934C34">
        <w:rPr>
          <w:rFonts w:ascii="Times New Roman" w:hAnsi="Times New Roman" w:cs="Times New Roman"/>
        </w:rPr>
        <w:t xml:space="preserve"> (unannounced) </w:t>
      </w:r>
      <w:r w:rsidRPr="00934C34">
        <w:rPr>
          <w:rFonts w:ascii="Times New Roman" w:hAnsi="Times New Roman" w:cs="Times New Roman"/>
          <w:sz w:val="24"/>
          <w:u w:val="single"/>
        </w:rPr>
        <w:t>e</w:t>
      </w:r>
      <w:r w:rsidRPr="00934C34">
        <w:rPr>
          <w:rStyle w:val="Emphasis"/>
          <w:rFonts w:ascii="Times New Roman" w:hAnsi="Times New Roman" w:cs="Times New Roman"/>
        </w:rPr>
        <w:t xml:space="preserve">nd of the various strategies aimed at human extinction? </w:t>
      </w:r>
      <w:r w:rsidRPr="00934C34">
        <w:rPr>
          <w:rFonts w:ascii="Times New Roman" w:hAnsi="Times New Roman" w:cs="Times New Roman"/>
        </w:rPr>
        <w:t xml:space="preserve">A question that emerges for us at the end of the twentieth century is whether </w:t>
      </w:r>
      <w:r w:rsidRPr="00934C34">
        <w:rPr>
          <w:rStyle w:val="Emphasis"/>
          <w:rFonts w:ascii="Times New Roman" w:hAnsi="Times New Roman" w:cs="Times New Roman"/>
        </w:rPr>
        <w:t>the style of freedom that has</w:t>
      </w:r>
      <w:r w:rsidRPr="00934C34">
        <w:rPr>
          <w:rFonts w:ascii="Times New Roman" w:hAnsi="Times New Roman" w:cs="Times New Roman"/>
          <w:sz w:val="24"/>
          <w:u w:val="single"/>
        </w:rPr>
        <w:t xml:space="preserve"> </w:t>
      </w:r>
      <w:r w:rsidRPr="00934C34">
        <w:rPr>
          <w:rStyle w:val="Emphasis"/>
          <w:rFonts w:ascii="Times New Roman" w:hAnsi="Times New Roman" w:cs="Times New Roman"/>
        </w:rPr>
        <w:t>accompanied disciplinary society and that has been nurtured by it</w:t>
      </w:r>
      <w:r w:rsidRPr="00934C34">
        <w:rPr>
          <w:rFonts w:ascii="Times New Roman" w:hAnsi="Times New Roman" w:cs="Times New Roman"/>
        </w:rPr>
        <w:t>—and for the sake of brevity let us call that freedom liberal freedom---</w:t>
      </w:r>
      <w:r w:rsidRPr="00934C34">
        <w:rPr>
          <w:rStyle w:val="Emphasis"/>
          <w:rFonts w:ascii="Times New Roman" w:hAnsi="Times New Roman" w:cs="Times New Roman"/>
        </w:rPr>
        <w:t>has itself been the reason leading humankind to this moment of terminal risk</w:t>
      </w:r>
      <w:r w:rsidRPr="00934C34">
        <w:rPr>
          <w:rFonts w:ascii="Times New Roman" w:hAnsi="Times New Roman" w:cs="Times New Roman"/>
          <w:sz w:val="24"/>
          <w:u w:val="single"/>
        </w:rPr>
        <w:t>.</w:t>
      </w:r>
      <w:r w:rsidRPr="00934C34">
        <w:rPr>
          <w:rFonts w:ascii="Times New Roman" w:hAnsi="Times New Roman" w:cs="Times New Roman"/>
        </w:rPr>
        <w:t xml:space="preserve"> But even if it has, this does not mean that liberal freedom has not been a way of being free. Instead, what it may suggest is that the freedom that has been so long associated with a particular organization under the banner of sovereign right may need to be rethought so that we may better understand and give shape to a politics of freedom more commensurate with the conditions of late modernity. I believe that this is what Foucault may be thinking when he urges us to rethink the form that the idea of right might take as sovereignty and normalization vitiate the very possibility of repression in a disciplinary age.</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Reject the perm</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Reject their spin about the aff complementing the alt—they prefigured the debate to occur on liberal terms—if we can’t contest ideological framing then alternative orientations are impossible</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Knox 12</w:t>
      </w:r>
      <w:r w:rsidRPr="00934C34">
        <w:rPr>
          <w:rFonts w:ascii="Times New Roman" w:hAnsi="Times New Roman" w:cs="Times New Roman"/>
        </w:rPr>
        <w:t xml:space="preserve"> [Robert, PhD Candidate, London School of Economics and Political Science, paper presented at the Fourth Annual Conference of the Toronto Group for the Study of International, Transnational and Comparative Law and the Towards a Radical International Law workshop, “Strategy and Tactics”]</w:t>
      </w:r>
    </w:p>
    <w:p w:rsidR="002A40EE" w:rsidRPr="00934C34" w:rsidRDefault="002A40EE" w:rsidP="002A40EE">
      <w:pPr>
        <w:rPr>
          <w:rFonts w:ascii="Times New Roman" w:hAnsi="Times New Roman" w:cs="Times New Roman"/>
          <w:sz w:val="24"/>
        </w:rPr>
      </w:pPr>
      <w:r w:rsidRPr="00934C34">
        <w:rPr>
          <w:rFonts w:ascii="Times New Roman" w:hAnsi="Times New Roman" w:cs="Times New Roman"/>
        </w:rPr>
        <w:t xml:space="preserve">This warning is of great relevance to the type of ‘strategic’ interventions advocated by the authors. </w:t>
      </w:r>
      <w:proofErr w:type="gramStart"/>
      <w:r w:rsidRPr="00934C34">
        <w:rPr>
          <w:rFonts w:ascii="Times New Roman" w:hAnsi="Times New Roman" w:cs="Times New Roman"/>
          <w:u w:val="single"/>
        </w:rPr>
        <w:t>there</w:t>
      </w:r>
      <w:proofErr w:type="gramEnd"/>
      <w:r w:rsidRPr="00934C34">
        <w:rPr>
          <w:rFonts w:ascii="Times New Roman" w:hAnsi="Times New Roman" w:cs="Times New Roman"/>
          <w:u w:val="single"/>
        </w:rPr>
        <w:t xml:space="preserve"> are </w:t>
      </w:r>
      <w:r w:rsidRPr="00934C34">
        <w:rPr>
          <w:rStyle w:val="Emphasis"/>
          <w:rFonts w:ascii="Times New Roman" w:hAnsi="Times New Roman" w:cs="Times New Roman"/>
        </w:rPr>
        <w:t>serious perils</w:t>
      </w:r>
      <w:r w:rsidRPr="00934C34">
        <w:rPr>
          <w:rFonts w:ascii="Times New Roman" w:hAnsi="Times New Roman" w:cs="Times New Roman"/>
          <w:sz w:val="24"/>
          <w:u w:val="single"/>
        </w:rPr>
        <w:t xml:space="preserve"> </w:t>
      </w:r>
      <w:r w:rsidRPr="00934C34">
        <w:rPr>
          <w:rFonts w:ascii="Times New Roman" w:hAnsi="Times New Roman" w:cs="Times New Roman"/>
          <w:u w:val="single"/>
        </w:rPr>
        <w:t>involved in making any intervention in liberal-legalist terms for critical scholars</w:t>
      </w:r>
      <w:r w:rsidRPr="00934C34">
        <w:rPr>
          <w:rFonts w:ascii="Times New Roman" w:hAnsi="Times New Roman" w:cs="Times New Roman"/>
        </w:rPr>
        <w:t xml:space="preserve">. </w:t>
      </w:r>
      <w:proofErr w:type="gramStart"/>
      <w:r w:rsidRPr="00934C34">
        <w:rPr>
          <w:rFonts w:ascii="Times New Roman" w:hAnsi="Times New Roman" w:cs="Times New Roman"/>
        </w:rPr>
        <w:t>the</w:t>
      </w:r>
      <w:proofErr w:type="gramEnd"/>
      <w:r w:rsidRPr="00934C34">
        <w:rPr>
          <w:rFonts w:ascii="Times New Roman" w:hAnsi="Times New Roman" w:cs="Times New Roman"/>
        </w:rPr>
        <w:t xml:space="preserve"> first is that – as per their own analysis – </w:t>
      </w:r>
      <w:r w:rsidRPr="00934C34">
        <w:rPr>
          <w:rFonts w:ascii="Times New Roman" w:hAnsi="Times New Roman" w:cs="Times New Roman"/>
          <w:u w:val="single"/>
        </w:rPr>
        <w:t>liberal legalism</w:t>
      </w:r>
      <w:r w:rsidRPr="00934C34">
        <w:rPr>
          <w:rFonts w:ascii="Times New Roman" w:hAnsi="Times New Roman" w:cs="Times New Roman"/>
        </w:rPr>
        <w:t xml:space="preserve"> </w:t>
      </w:r>
      <w:r w:rsidRPr="00934C34">
        <w:rPr>
          <w:rStyle w:val="Emphasis"/>
          <w:rFonts w:ascii="Times New Roman" w:hAnsi="Times New Roman" w:cs="Times New Roman"/>
        </w:rPr>
        <w:t>is not a neutral ground</w:t>
      </w:r>
      <w:r w:rsidRPr="00934C34">
        <w:rPr>
          <w:rFonts w:ascii="Times New Roman" w:hAnsi="Times New Roman" w:cs="Times New Roman"/>
        </w:rPr>
        <w:t xml:space="preserve">, but one which is likely to favour certain claims and positions. Consequently, </w:t>
      </w:r>
      <w:r w:rsidRPr="00934C34">
        <w:rPr>
          <w:rFonts w:ascii="Times New Roman" w:hAnsi="Times New Roman" w:cs="Times New Roman"/>
          <w:u w:val="single"/>
        </w:rPr>
        <w:t>it will be incredibly difficult to win the argument</w:t>
      </w:r>
      <w:r w:rsidRPr="00934C34">
        <w:rPr>
          <w:rFonts w:ascii="Times New Roman" w:hAnsi="Times New Roman" w:cs="Times New Roman"/>
        </w:rPr>
        <w:t xml:space="preserve">. Moreover, </w:t>
      </w:r>
      <w:r w:rsidRPr="00934C34">
        <w:rPr>
          <w:rFonts w:ascii="Times New Roman" w:hAnsi="Times New Roman" w:cs="Times New Roman"/>
          <w:u w:val="single"/>
        </w:rPr>
        <w:t>even if</w:t>
      </w:r>
      <w:r w:rsidRPr="00934C34">
        <w:rPr>
          <w:rFonts w:ascii="Times New Roman" w:hAnsi="Times New Roman" w:cs="Times New Roman"/>
        </w:rPr>
        <w:t xml:space="preserve"> </w:t>
      </w:r>
      <w:r w:rsidRPr="00934C34">
        <w:rPr>
          <w:rFonts w:ascii="Times New Roman" w:hAnsi="Times New Roman" w:cs="Times New Roman"/>
          <w:u w:val="single"/>
        </w:rPr>
        <w:t>the argument is won</w:t>
      </w:r>
      <w:r w:rsidRPr="00934C34">
        <w:rPr>
          <w:rFonts w:ascii="Times New Roman" w:hAnsi="Times New Roman" w:cs="Times New Roman"/>
        </w:rPr>
        <w:t xml:space="preserve">, </w:t>
      </w:r>
      <w:r w:rsidRPr="00934C34">
        <w:rPr>
          <w:rFonts w:ascii="Times New Roman" w:hAnsi="Times New Roman" w:cs="Times New Roman"/>
          <w:u w:val="single"/>
        </w:rPr>
        <w:t xml:space="preserve">the victory is likely to be a </w:t>
      </w:r>
      <w:r w:rsidRPr="00934C34">
        <w:rPr>
          <w:rFonts w:ascii="Times New Roman" w:hAnsi="Times New Roman" w:cs="Times New Roman"/>
        </w:rPr>
        <w:t xml:space="preserve">very </w:t>
      </w:r>
      <w:r w:rsidRPr="00934C34">
        <w:rPr>
          <w:rFonts w:ascii="Times New Roman" w:hAnsi="Times New Roman" w:cs="Times New Roman"/>
          <w:u w:val="single"/>
        </w:rPr>
        <w:t>particular one</w:t>
      </w:r>
      <w:r w:rsidRPr="00934C34">
        <w:rPr>
          <w:rFonts w:ascii="Times New Roman" w:hAnsi="Times New Roman" w:cs="Times New Roman"/>
        </w:rPr>
        <w:t xml:space="preserve"> – inasmuch as </w:t>
      </w:r>
      <w:r w:rsidRPr="00934C34">
        <w:rPr>
          <w:rFonts w:ascii="Times New Roman" w:hAnsi="Times New Roman" w:cs="Times New Roman"/>
          <w:u w:val="single"/>
        </w:rPr>
        <w:t>it will foreclose any wider consideration of the structural or systemic causes of any particular ‘violation’ of the law.</w:t>
      </w:r>
      <w:r w:rsidRPr="00934C34">
        <w:rPr>
          <w:rFonts w:ascii="Times New Roman" w:hAnsi="Times New Roman" w:cs="Times New Roman"/>
        </w:rPr>
        <w:t xml:space="preserve"> All of these issues are to some degree considered by the authors.44 However, given the way in which ‘strategy’ is understood, the effects of these issues are generally confined to the immediate, conjunctural context. As such, the emphasis was placed upon the way that the language of liberal legalism blocked effective action and criticism of the war.45 </w:t>
      </w:r>
      <w:r w:rsidRPr="00934C34">
        <w:rPr>
          <w:rFonts w:ascii="Times New Roman" w:hAnsi="Times New Roman" w:cs="Times New Roman"/>
          <w:u w:val="single"/>
        </w:rPr>
        <w:t>Much less consideration is placed on the way in which advancing such argument impacts upon the long term effectiveness of achieving the strategic goals outlined above</w:t>
      </w:r>
      <w:r w:rsidRPr="00934C34">
        <w:rPr>
          <w:rFonts w:ascii="Times New Roman" w:hAnsi="Times New Roman" w:cs="Times New Roman"/>
        </w:rPr>
        <w:t>. Here, the problems become even more widespread</w:t>
      </w:r>
      <w:r w:rsidRPr="00934C34">
        <w:rPr>
          <w:rFonts w:ascii="Times New Roman" w:hAnsi="Times New Roman" w:cs="Times New Roman"/>
          <w:sz w:val="24"/>
        </w:rPr>
        <w:t xml:space="preserve">. </w:t>
      </w:r>
      <w:r w:rsidRPr="00934C34">
        <w:rPr>
          <w:rStyle w:val="Emphasis"/>
          <w:rFonts w:ascii="Times New Roman" w:hAnsi="Times New Roman" w:cs="Times New Roman"/>
        </w:rPr>
        <w:t>Choosing to couch the intervention in liberal legal terms ultimately reinforces the structure</w:t>
      </w:r>
      <w:r w:rsidRPr="00934C34">
        <w:rPr>
          <w:rFonts w:ascii="Times New Roman" w:hAnsi="Times New Roman" w:cs="Times New Roman"/>
          <w:u w:val="single"/>
        </w:rPr>
        <w:t xml:space="preserve"> of liberal legalism</w:t>
      </w:r>
      <w:r w:rsidRPr="00934C34">
        <w:rPr>
          <w:rFonts w:ascii="Times New Roman" w:hAnsi="Times New Roman" w:cs="Times New Roman"/>
        </w:rPr>
        <w:t xml:space="preserve">, </w:t>
      </w:r>
      <w:r w:rsidRPr="00934C34">
        <w:rPr>
          <w:rFonts w:ascii="Times New Roman" w:hAnsi="Times New Roman" w:cs="Times New Roman"/>
          <w:u w:val="single"/>
        </w:rPr>
        <w:t>rendering</w:t>
      </w:r>
      <w:r w:rsidRPr="00934C34">
        <w:rPr>
          <w:rFonts w:ascii="Times New Roman" w:hAnsi="Times New Roman" w:cs="Times New Roman"/>
        </w:rPr>
        <w:t xml:space="preserve"> </w:t>
      </w:r>
      <w:r w:rsidRPr="00934C34">
        <w:rPr>
          <w:rFonts w:ascii="Times New Roman" w:hAnsi="Times New Roman" w:cs="Times New Roman"/>
          <w:u w:val="single"/>
        </w:rPr>
        <w:t xml:space="preserve">it </w:t>
      </w:r>
      <w:r w:rsidRPr="00934C34">
        <w:rPr>
          <w:rStyle w:val="Emphasis"/>
          <w:rFonts w:ascii="Times New Roman" w:hAnsi="Times New Roman" w:cs="Times New Roman"/>
        </w:rPr>
        <w:t>more difficult</w:t>
      </w:r>
      <w:r w:rsidRPr="00934C34">
        <w:rPr>
          <w:rFonts w:ascii="Times New Roman" w:hAnsi="Times New Roman" w:cs="Times New Roman"/>
        </w:rPr>
        <w:t xml:space="preserve"> </w:t>
      </w:r>
      <w:r w:rsidRPr="00934C34">
        <w:rPr>
          <w:rFonts w:ascii="Times New Roman" w:hAnsi="Times New Roman" w:cs="Times New Roman"/>
          <w:u w:val="single"/>
        </w:rPr>
        <w:t>to transcend these arguments</w:t>
      </w:r>
      <w:r w:rsidRPr="00934C34">
        <w:rPr>
          <w:rFonts w:ascii="Times New Roman" w:hAnsi="Times New Roman" w:cs="Times New Roman"/>
        </w:rPr>
        <w:t xml:space="preserve">.46 </w:t>
      </w:r>
      <w:r w:rsidRPr="00934C34">
        <w:rPr>
          <w:rFonts w:ascii="Times New Roman" w:hAnsi="Times New Roman" w:cs="Times New Roman"/>
          <w:u w:val="single"/>
        </w:rPr>
        <w:t>In the best case scenario that such an intervention is victorious</w:t>
      </w:r>
      <w:r w:rsidRPr="00934C34">
        <w:rPr>
          <w:rFonts w:ascii="Times New Roman" w:hAnsi="Times New Roman" w:cs="Times New Roman"/>
        </w:rPr>
        <w:t xml:space="preserve">, </w:t>
      </w:r>
      <w:r w:rsidRPr="00934C34">
        <w:rPr>
          <w:rFonts w:ascii="Times New Roman" w:hAnsi="Times New Roman" w:cs="Times New Roman"/>
          <w:u w:val="single"/>
        </w:rPr>
        <w:t>this victory would</w:t>
      </w:r>
      <w:r w:rsidRPr="00934C34">
        <w:rPr>
          <w:rFonts w:ascii="Times New Roman" w:hAnsi="Times New Roman" w:cs="Times New Roman"/>
        </w:rPr>
        <w:t xml:space="preserve"> precisely </w:t>
      </w:r>
      <w:r w:rsidRPr="00934C34">
        <w:rPr>
          <w:rFonts w:ascii="Times New Roman" w:hAnsi="Times New Roman" w:cs="Times New Roman"/>
          <w:u w:val="single"/>
        </w:rPr>
        <w:t xml:space="preserve">seem to </w:t>
      </w:r>
      <w:r w:rsidRPr="00934C34">
        <w:rPr>
          <w:rStyle w:val="Emphasis"/>
          <w:rFonts w:ascii="Times New Roman" w:hAnsi="Times New Roman" w:cs="Times New Roman"/>
        </w:rPr>
        <w:t>underscore</w:t>
      </w:r>
      <w:r w:rsidRPr="00934C34">
        <w:rPr>
          <w:rFonts w:ascii="Times New Roman" w:hAnsi="Times New Roman" w:cs="Times New Roman"/>
        </w:rPr>
        <w:t xml:space="preserve"> </w:t>
      </w:r>
      <w:r w:rsidRPr="00934C34">
        <w:rPr>
          <w:rFonts w:ascii="Times New Roman" w:hAnsi="Times New Roman" w:cs="Times New Roman"/>
          <w:u w:val="single"/>
        </w:rPr>
        <w:t>the liberal position</w:t>
      </w:r>
      <w:r w:rsidRPr="00934C34">
        <w:rPr>
          <w:rFonts w:ascii="Times New Roman" w:hAnsi="Times New Roman" w:cs="Times New Roman"/>
        </w:rPr>
        <w:t xml:space="preserve"> </w:t>
      </w:r>
      <w:r w:rsidRPr="00934C34">
        <w:rPr>
          <w:rFonts w:ascii="Times New Roman" w:hAnsi="Times New Roman" w:cs="Times New Roman"/>
          <w:u w:val="single"/>
        </w:rPr>
        <w:t xml:space="preserve">on </w:t>
      </w:r>
      <w:r w:rsidRPr="00934C34">
        <w:rPr>
          <w:rFonts w:ascii="Times New Roman" w:hAnsi="Times New Roman" w:cs="Times New Roman"/>
        </w:rPr>
        <w:t xml:space="preserve">international </w:t>
      </w:r>
      <w:r w:rsidRPr="00934C34">
        <w:rPr>
          <w:rFonts w:ascii="Times New Roman" w:hAnsi="Times New Roman" w:cs="Times New Roman"/>
          <w:u w:val="single"/>
        </w:rPr>
        <w:t>law</w:t>
      </w:r>
      <w:r w:rsidRPr="00934C34">
        <w:rPr>
          <w:rFonts w:ascii="Times New Roman" w:hAnsi="Times New Roman" w:cs="Times New Roman"/>
        </w:rPr>
        <w:t xml:space="preserve">. </w:t>
      </w:r>
      <w:r w:rsidRPr="00934C34">
        <w:rPr>
          <w:rFonts w:ascii="Times New Roman" w:hAnsi="Times New Roman" w:cs="Times New Roman"/>
          <w:u w:val="single"/>
        </w:rPr>
        <w:t xml:space="preserve">Given </w:t>
      </w:r>
      <w:r w:rsidRPr="00934C34">
        <w:rPr>
          <w:rFonts w:ascii="Times New Roman" w:hAnsi="Times New Roman" w:cs="Times New Roman"/>
        </w:rPr>
        <w:t xml:space="preserve">that international </w:t>
      </w:r>
      <w:r w:rsidRPr="00934C34">
        <w:rPr>
          <w:rFonts w:ascii="Times New Roman" w:hAnsi="Times New Roman" w:cs="Times New Roman"/>
          <w:u w:val="single"/>
        </w:rPr>
        <w:t>law is in fact bound up with processes of exploitation and domination on a global scale</w:t>
      </w:r>
      <w:r w:rsidRPr="00934C34">
        <w:rPr>
          <w:rFonts w:ascii="Times New Roman" w:hAnsi="Times New Roman" w:cs="Times New Roman"/>
        </w:rPr>
        <w:t xml:space="preserve">, </w:t>
      </w:r>
      <w:r w:rsidRPr="00934C34">
        <w:rPr>
          <w:rFonts w:ascii="Times New Roman" w:hAnsi="Times New Roman" w:cs="Times New Roman"/>
          <w:u w:val="single"/>
        </w:rPr>
        <w:t xml:space="preserve">such a victory contributes to the </w:t>
      </w:r>
      <w:r w:rsidRPr="00934C34">
        <w:rPr>
          <w:rStyle w:val="Emphasis"/>
          <w:rFonts w:ascii="Times New Roman" w:hAnsi="Times New Roman" w:cs="Times New Roman"/>
        </w:rPr>
        <w:t>legitimation of this system,</w:t>
      </w:r>
      <w:r w:rsidRPr="00934C34">
        <w:rPr>
          <w:rFonts w:ascii="Times New Roman" w:hAnsi="Times New Roman" w:cs="Times New Roman"/>
          <w:u w:val="single"/>
        </w:rPr>
        <w:t xml:space="preserve"> making it very difficult to argue against its logic. </w:t>
      </w:r>
      <w:proofErr w:type="gramStart"/>
      <w:r w:rsidRPr="00934C34">
        <w:rPr>
          <w:rFonts w:ascii="Times New Roman" w:hAnsi="Times New Roman" w:cs="Times New Roman"/>
        </w:rPr>
        <w:t>this</w:t>
      </w:r>
      <w:proofErr w:type="gramEnd"/>
      <w:r w:rsidRPr="00934C34">
        <w:rPr>
          <w:rFonts w:ascii="Times New Roman" w:hAnsi="Times New Roman" w:cs="Times New Roman"/>
        </w:rPr>
        <w:t xml:space="preserve"> process takes place in three ways. Firstly</w:t>
      </w:r>
      <w:r w:rsidRPr="00934C34">
        <w:rPr>
          <w:rFonts w:ascii="Times New Roman" w:hAnsi="Times New Roman" w:cs="Times New Roman"/>
          <w:u w:val="single"/>
        </w:rPr>
        <w:t xml:space="preserve">, by intervening in the debate on </w:t>
      </w:r>
      <w:r w:rsidRPr="00934C34">
        <w:rPr>
          <w:rStyle w:val="Emphasis"/>
          <w:rFonts w:ascii="Times New Roman" w:hAnsi="Times New Roman" w:cs="Times New Roman"/>
        </w:rPr>
        <w:t>its own terms,</w:t>
      </w:r>
      <w:r w:rsidRPr="00934C34">
        <w:rPr>
          <w:rFonts w:ascii="Times New Roman" w:hAnsi="Times New Roman" w:cs="Times New Roman"/>
        </w:rPr>
        <w:t xml:space="preserve"> </w:t>
      </w:r>
      <w:r w:rsidRPr="00934C34">
        <w:rPr>
          <w:rFonts w:ascii="Times New Roman" w:hAnsi="Times New Roman" w:cs="Times New Roman"/>
          <w:u w:val="single"/>
        </w:rPr>
        <w:t xml:space="preserve">critical scholars reinforce those very </w:t>
      </w:r>
      <w:r w:rsidRPr="00934C34">
        <w:rPr>
          <w:rStyle w:val="Emphasis"/>
          <w:rFonts w:ascii="Times New Roman" w:hAnsi="Times New Roman" w:cs="Times New Roman"/>
        </w:rPr>
        <w:t>terms, as their political goals are incorporated</w:t>
      </w:r>
      <w:r w:rsidRPr="00934C34">
        <w:rPr>
          <w:rFonts w:ascii="Times New Roman" w:hAnsi="Times New Roman" w:cs="Times New Roman"/>
          <w:u w:val="single"/>
        </w:rPr>
        <w:t xml:space="preserve"> into it.</w:t>
      </w:r>
      <w:r w:rsidRPr="00934C34">
        <w:rPr>
          <w:rFonts w:ascii="Times New Roman" w:hAnsi="Times New Roman" w:cs="Times New Roman"/>
        </w:rPr>
        <w:t xml:space="preserve">47 </w:t>
      </w:r>
      <w:proofErr w:type="gramStart"/>
      <w:r w:rsidRPr="00934C34">
        <w:rPr>
          <w:rFonts w:ascii="Times New Roman" w:hAnsi="Times New Roman" w:cs="Times New Roman"/>
        </w:rPr>
        <w:t>It</w:t>
      </w:r>
      <w:proofErr w:type="gramEnd"/>
      <w:r w:rsidRPr="00934C34">
        <w:rPr>
          <w:rFonts w:ascii="Times New Roman" w:hAnsi="Times New Roman" w:cs="Times New Roman"/>
        </w:rPr>
        <w:t xml:space="preserve"> can then be argued the law is in fact neutral, because it is able to encompass such a wide variety of viewpoints. </w:t>
      </w:r>
      <w:r w:rsidRPr="00934C34">
        <w:rPr>
          <w:rFonts w:ascii="Times New Roman" w:hAnsi="Times New Roman" w:cs="Times New Roman"/>
          <w:u w:val="single"/>
        </w:rPr>
        <w:t xml:space="preserve">Secondly, in discarding their critical tools in order to make a public intervention, these scholars abandon their </w:t>
      </w:r>
      <w:r w:rsidRPr="00934C34">
        <w:rPr>
          <w:rStyle w:val="Emphasis"/>
          <w:rFonts w:ascii="Times New Roman" w:hAnsi="Times New Roman" w:cs="Times New Roman"/>
        </w:rPr>
        <w:t>structural critique</w:t>
      </w:r>
      <w:r w:rsidRPr="00934C34">
        <w:rPr>
          <w:rFonts w:ascii="Times New Roman" w:hAnsi="Times New Roman" w:cs="Times New Roman"/>
        </w:rPr>
        <w:t xml:space="preserve"> </w:t>
      </w:r>
      <w:r w:rsidRPr="00934C34">
        <w:rPr>
          <w:rFonts w:ascii="Times New Roman" w:hAnsi="Times New Roman" w:cs="Times New Roman"/>
          <w:u w:val="single"/>
        </w:rPr>
        <w:t>at the very moment when they should hold to it most strongly</w:t>
      </w:r>
      <w:r w:rsidRPr="00934C34">
        <w:rPr>
          <w:rFonts w:ascii="Times New Roman" w:hAnsi="Times New Roman" w:cs="Times New Roman"/>
        </w:rPr>
        <w:t xml:space="preserve">. </w:t>
      </w:r>
      <w:proofErr w:type="gramStart"/>
      <w:r w:rsidRPr="00934C34">
        <w:rPr>
          <w:rFonts w:ascii="Times New Roman" w:hAnsi="Times New Roman" w:cs="Times New Roman"/>
        </w:rPr>
        <w:t>that</w:t>
      </w:r>
      <w:proofErr w:type="gramEnd"/>
      <w:r w:rsidRPr="00934C34">
        <w:rPr>
          <w:rFonts w:ascii="Times New Roman" w:hAnsi="Times New Roman" w:cs="Times New Roman"/>
        </w:rPr>
        <w:t xml:space="preserve"> is to say, that </w:t>
      </w:r>
      <w:r w:rsidRPr="00934C34">
        <w:rPr>
          <w:rFonts w:ascii="Times New Roman" w:hAnsi="Times New Roman" w:cs="Times New Roman"/>
          <w:u w:val="single"/>
        </w:rPr>
        <w:t>at the point where there is actually a space to publicise their position, they choose instead to cleave to liberal legalism</w:t>
      </w:r>
      <w:r w:rsidRPr="00934C34">
        <w:rPr>
          <w:rFonts w:ascii="Times New Roman" w:hAnsi="Times New Roman" w:cs="Times New Roman"/>
        </w:rPr>
        <w:t xml:space="preserve">. </w:t>
      </w:r>
      <w:proofErr w:type="gramStart"/>
      <w:r w:rsidRPr="00934C34">
        <w:rPr>
          <w:rFonts w:ascii="Times New Roman" w:hAnsi="Times New Roman" w:cs="Times New Roman"/>
        </w:rPr>
        <w:t>thus</w:t>
      </w:r>
      <w:proofErr w:type="gramEnd"/>
      <w:r w:rsidRPr="00934C34">
        <w:rPr>
          <w:rFonts w:ascii="Times New Roman" w:hAnsi="Times New Roman" w:cs="Times New Roman"/>
        </w:rPr>
        <w:t xml:space="preserve">, </w:t>
      </w:r>
      <w:r w:rsidRPr="00934C34">
        <w:rPr>
          <w:rFonts w:ascii="Times New Roman" w:hAnsi="Times New Roman" w:cs="Times New Roman"/>
          <w:u w:val="single"/>
        </w:rPr>
        <w:t xml:space="preserve">even if, </w:t>
      </w:r>
      <w:r w:rsidRPr="00934C34">
        <w:rPr>
          <w:rFonts w:ascii="Times New Roman" w:hAnsi="Times New Roman" w:cs="Times New Roman"/>
        </w:rPr>
        <w:t xml:space="preserve">in </w:t>
      </w:r>
      <w:r w:rsidRPr="00934C34">
        <w:rPr>
          <w:rFonts w:ascii="Times New Roman" w:hAnsi="Times New Roman" w:cs="Times New Roman"/>
          <w:u w:val="single"/>
        </w:rPr>
        <w:t>the ‘purely academic’ context, they</w:t>
      </w:r>
      <w:r w:rsidRPr="00934C34">
        <w:rPr>
          <w:rFonts w:ascii="Times New Roman" w:hAnsi="Times New Roman" w:cs="Times New Roman"/>
        </w:rPr>
        <w:t xml:space="preserve"> continue to </w:t>
      </w:r>
      <w:r w:rsidRPr="00934C34">
        <w:rPr>
          <w:rFonts w:ascii="Times New Roman" w:hAnsi="Times New Roman" w:cs="Times New Roman"/>
          <w:u w:val="single"/>
        </w:rPr>
        <w:t xml:space="preserve">adhere to a ‘critical’ position, </w:t>
      </w:r>
      <w:r w:rsidRPr="00934C34">
        <w:rPr>
          <w:rFonts w:ascii="Times New Roman" w:hAnsi="Times New Roman" w:cs="Times New Roman"/>
        </w:rPr>
        <w:t xml:space="preserve">in public political terms, </w:t>
      </w:r>
      <w:r w:rsidRPr="00934C34">
        <w:rPr>
          <w:rStyle w:val="Emphasis"/>
          <w:rFonts w:ascii="Times New Roman" w:hAnsi="Times New Roman" w:cs="Times New Roman"/>
        </w:rPr>
        <w:t>they advocate liberal legalism</w:t>
      </w:r>
      <w:r w:rsidRPr="00934C34">
        <w:rPr>
          <w:rFonts w:ascii="Times New Roman" w:hAnsi="Times New Roman" w:cs="Times New Roman"/>
        </w:rPr>
        <w:t xml:space="preserve">. Finally, from a purely ‘personal’ standpoint, in advocating such a position, they undercut their ability to articulate a critique in the future, precisely because they will be contradicting a position that they have already taken. </w:t>
      </w:r>
      <w:proofErr w:type="gramStart"/>
      <w:r w:rsidRPr="00934C34">
        <w:rPr>
          <w:rFonts w:ascii="Times New Roman" w:hAnsi="Times New Roman" w:cs="Times New Roman"/>
        </w:rPr>
        <w:t>the</w:t>
      </w:r>
      <w:proofErr w:type="gramEnd"/>
      <w:r w:rsidRPr="00934C34">
        <w:rPr>
          <w:rFonts w:ascii="Times New Roman" w:hAnsi="Times New Roman" w:cs="Times New Roman"/>
        </w:rPr>
        <w:t xml:space="preserve"> second point becomes increasingly problematic absent a guide for when it is that liberal legalism should be used and when it should not. </w:t>
      </w:r>
      <w:r w:rsidRPr="00934C34">
        <w:rPr>
          <w:rStyle w:val="Emphasis"/>
          <w:rFonts w:ascii="Times New Roman" w:hAnsi="Times New Roman" w:cs="Times New Roman"/>
        </w:rPr>
        <w:t>Although the ‘embrace’ of liberal legalism is always described as ‘temporary’ or ‘strategic’,</w:t>
      </w:r>
      <w:r w:rsidRPr="00934C34">
        <w:rPr>
          <w:rFonts w:ascii="Times New Roman" w:hAnsi="Times New Roman" w:cs="Times New Roman"/>
          <w:u w:val="single"/>
        </w:rPr>
        <w:t xml:space="preserve"> </w:t>
      </w:r>
      <w:r w:rsidRPr="00934C34">
        <w:rPr>
          <w:rFonts w:ascii="Times New Roman" w:hAnsi="Times New Roman" w:cs="Times New Roman"/>
        </w:rPr>
        <w:t xml:space="preserve">there is actually very little discussion about the specific conditions in which it is prudent to adopt the language of liberal legalism. It is simply noted at various points that this will be determined by the ‘context’.48 As is often the case, </w:t>
      </w:r>
      <w:r w:rsidRPr="00934C34">
        <w:rPr>
          <w:rFonts w:ascii="Times New Roman" w:hAnsi="Times New Roman" w:cs="Times New Roman"/>
          <w:u w:val="single"/>
        </w:rPr>
        <w:t>the term ‘context’ is invoked</w:t>
      </w:r>
      <w:r w:rsidRPr="00934C34">
        <w:rPr>
          <w:rFonts w:ascii="Times New Roman" w:hAnsi="Times New Roman" w:cs="Times New Roman"/>
        </w:rPr>
        <w:t xml:space="preserve">49 </w:t>
      </w:r>
      <w:r w:rsidRPr="00934C34">
        <w:rPr>
          <w:rFonts w:ascii="Times New Roman" w:hAnsi="Times New Roman" w:cs="Times New Roman"/>
          <w:u w:val="single"/>
        </w:rPr>
        <w:t>without specifying precisely</w:t>
      </w:r>
      <w:r w:rsidRPr="00934C34">
        <w:rPr>
          <w:rFonts w:ascii="Times New Roman" w:hAnsi="Times New Roman" w:cs="Times New Roman"/>
        </w:rPr>
        <w:t xml:space="preserve"> </w:t>
      </w:r>
      <w:r w:rsidRPr="00934C34">
        <w:rPr>
          <w:rFonts w:ascii="Times New Roman" w:hAnsi="Times New Roman" w:cs="Times New Roman"/>
          <w:u w:val="single"/>
        </w:rPr>
        <w:t>which contexts are those that would necessitate intervening in liberal legal terms</w:t>
      </w:r>
      <w:r w:rsidRPr="00934C34">
        <w:rPr>
          <w:rFonts w:ascii="Times New Roman" w:hAnsi="Times New Roman" w:cs="Times New Roman"/>
        </w:rPr>
        <w:t xml:space="preserve">. Traditionally, such a context would be provided by a strategic understanding. </w:t>
      </w:r>
      <w:proofErr w:type="gramStart"/>
      <w:r w:rsidRPr="00934C34">
        <w:rPr>
          <w:rFonts w:ascii="Times New Roman" w:hAnsi="Times New Roman" w:cs="Times New Roman"/>
        </w:rPr>
        <w:t>that</w:t>
      </w:r>
      <w:proofErr w:type="gramEnd"/>
      <w:r w:rsidRPr="00934C34">
        <w:rPr>
          <w:rFonts w:ascii="Times New Roman" w:hAnsi="Times New Roman" w:cs="Times New Roman"/>
        </w:rPr>
        <w:t xml:space="preserve"> is to say, that the specific tactics to be undertaken in a given conjunctural engagement would be understood by reference to the larger structural aim. But </w:t>
      </w:r>
      <w:r w:rsidRPr="00934C34">
        <w:rPr>
          <w:rFonts w:ascii="Times New Roman" w:hAnsi="Times New Roman" w:cs="Times New Roman"/>
          <w:u w:val="single"/>
        </w:rPr>
        <w:t>here</w:t>
      </w:r>
      <w:r w:rsidRPr="00934C34">
        <w:rPr>
          <w:rFonts w:ascii="Times New Roman" w:hAnsi="Times New Roman" w:cs="Times New Roman"/>
        </w:rPr>
        <w:t xml:space="preserve">, </w:t>
      </w:r>
      <w:r w:rsidRPr="00934C34">
        <w:rPr>
          <w:rFonts w:ascii="Times New Roman" w:hAnsi="Times New Roman" w:cs="Times New Roman"/>
          <w:u w:val="single"/>
        </w:rPr>
        <w:t>there are</w:t>
      </w:r>
      <w:r w:rsidRPr="00934C34">
        <w:rPr>
          <w:rFonts w:ascii="Times New Roman" w:hAnsi="Times New Roman" w:cs="Times New Roman"/>
        </w:rPr>
        <w:t xml:space="preserve"> simply </w:t>
      </w:r>
      <w:r w:rsidRPr="00934C34">
        <w:rPr>
          <w:rStyle w:val="Emphasis"/>
          <w:rFonts w:ascii="Times New Roman" w:hAnsi="Times New Roman" w:cs="Times New Roman"/>
        </w:rPr>
        <w:t xml:space="preserve">no considerations of this. </w:t>
      </w:r>
      <w:r w:rsidRPr="00934C34">
        <w:rPr>
          <w:rFonts w:ascii="Times New Roman" w:hAnsi="Times New Roman" w:cs="Times New Roman"/>
        </w:rPr>
        <w:t xml:space="preserve">It seems likely therefore, that again </w:t>
      </w:r>
      <w:r w:rsidRPr="00934C34">
        <w:rPr>
          <w:rFonts w:ascii="Times New Roman" w:hAnsi="Times New Roman" w:cs="Times New Roman"/>
          <w:u w:val="single"/>
        </w:rPr>
        <w:t xml:space="preserve">context is understood in </w:t>
      </w:r>
      <w:r w:rsidRPr="00934C34">
        <w:rPr>
          <w:rFonts w:ascii="Times New Roman" w:hAnsi="Times New Roman" w:cs="Times New Roman"/>
        </w:rPr>
        <w:t xml:space="preserve">purely </w:t>
      </w:r>
      <w:r w:rsidRPr="00934C34">
        <w:rPr>
          <w:rFonts w:ascii="Times New Roman" w:hAnsi="Times New Roman" w:cs="Times New Roman"/>
          <w:u w:val="single"/>
        </w:rPr>
        <w:t>tactical terms.</w:t>
      </w:r>
      <w:r w:rsidRPr="00934C34">
        <w:rPr>
          <w:rFonts w:ascii="Times New Roman" w:hAnsi="Times New Roman" w:cs="Times New Roman"/>
        </w:rPr>
        <w:t xml:space="preserve"> Martti Koskenniemi can be seen as representative in this respect, when he argued: What works as a professional argument depends on the circumstances. I like to think of the choice lawyers are faced with as being not one of method (in the sense of external, determinate guidelines about legal certainty) but of language or, perhaps better, of style. </w:t>
      </w:r>
      <w:proofErr w:type="gramStart"/>
      <w:r w:rsidRPr="00934C34">
        <w:rPr>
          <w:rFonts w:ascii="Times New Roman" w:hAnsi="Times New Roman" w:cs="Times New Roman"/>
        </w:rPr>
        <w:t>the</w:t>
      </w:r>
      <w:proofErr w:type="gramEnd"/>
      <w:r w:rsidRPr="00934C34">
        <w:rPr>
          <w:rFonts w:ascii="Times New Roman" w:hAnsi="Times New Roman" w:cs="Times New Roman"/>
        </w:rPr>
        <w:t xml:space="preserve"> various styles – including the styles of ‘academic theory’ and ‘professional practice’ – are neither derived from nor stand in determinate hierarchical relationships to each other. </w:t>
      </w:r>
      <w:proofErr w:type="gramStart"/>
      <w:r w:rsidRPr="00934C34">
        <w:rPr>
          <w:rFonts w:ascii="Times New Roman" w:hAnsi="Times New Roman" w:cs="Times New Roman"/>
        </w:rPr>
        <w:t>the</w:t>
      </w:r>
      <w:proofErr w:type="gramEnd"/>
      <w:r w:rsidRPr="00934C34">
        <w:rPr>
          <w:rFonts w:ascii="Times New Roman" w:hAnsi="Times New Roman" w:cs="Times New Roman"/>
        </w:rPr>
        <w:t xml:space="preserve"> final arbiter of what works is nothing other than the context (academic or professional) in which one argues.50 On this reading, the ‘context’ in which prudence operates seems to the immediate circumstances in which an intervention takes place. </w:t>
      </w:r>
      <w:proofErr w:type="gramStart"/>
      <w:r w:rsidRPr="00934C34">
        <w:rPr>
          <w:rFonts w:ascii="Times New Roman" w:hAnsi="Times New Roman" w:cs="Times New Roman"/>
        </w:rPr>
        <w:t>this</w:t>
      </w:r>
      <w:proofErr w:type="gramEnd"/>
      <w:r w:rsidRPr="00934C34">
        <w:rPr>
          <w:rFonts w:ascii="Times New Roman" w:hAnsi="Times New Roman" w:cs="Times New Roman"/>
        </w:rPr>
        <w:t xml:space="preserve"> would be consistent with the idea, expressed by the authors, that the ‘strategic’ context for adopting liberal legalism was that </w:t>
      </w:r>
      <w:r w:rsidRPr="00934C34">
        <w:rPr>
          <w:rStyle w:val="Emphasis"/>
          <w:rFonts w:ascii="Times New Roman" w:hAnsi="Times New Roman" w:cs="Times New Roman"/>
        </w:rPr>
        <w:t>the debate was conducted in these terms</w:t>
      </w:r>
      <w:r w:rsidRPr="00934C34">
        <w:rPr>
          <w:rFonts w:ascii="Times New Roman" w:hAnsi="Times New Roman" w:cs="Times New Roman"/>
        </w:rPr>
        <w:t xml:space="preserve">. But the problem with this understanding is surely evident. </w:t>
      </w:r>
      <w:r w:rsidRPr="00934C34">
        <w:rPr>
          <w:rFonts w:ascii="Times New Roman" w:hAnsi="Times New Roman" w:cs="Times New Roman"/>
          <w:u w:val="single"/>
        </w:rPr>
        <w:t>As critical scholars have shown time and time aga</w:t>
      </w:r>
      <w:r w:rsidRPr="00934C34">
        <w:rPr>
          <w:rFonts w:ascii="Times New Roman" w:hAnsi="Times New Roman" w:cs="Times New Roman"/>
        </w:rPr>
        <w:t xml:space="preserve">in, </w:t>
      </w:r>
      <w:r w:rsidRPr="00934C34">
        <w:rPr>
          <w:rFonts w:ascii="Times New Roman" w:hAnsi="Times New Roman" w:cs="Times New Roman"/>
          <w:u w:val="single"/>
        </w:rPr>
        <w:t>the contemporary world is one that is deeply saturated with,</w:t>
      </w:r>
      <w:r w:rsidRPr="00934C34">
        <w:rPr>
          <w:rFonts w:ascii="Times New Roman" w:hAnsi="Times New Roman" w:cs="Times New Roman"/>
        </w:rPr>
        <w:t xml:space="preserve"> and partly constituted by, </w:t>
      </w:r>
      <w:r w:rsidRPr="00934C34">
        <w:rPr>
          <w:rFonts w:ascii="Times New Roman" w:hAnsi="Times New Roman" w:cs="Times New Roman"/>
          <w:u w:val="single"/>
        </w:rPr>
        <w:t>juridical relations</w:t>
      </w:r>
      <w:r w:rsidRPr="00934C34">
        <w:rPr>
          <w:rFonts w:ascii="Times New Roman" w:hAnsi="Times New Roman" w:cs="Times New Roman"/>
        </w:rPr>
        <w:t xml:space="preserve">.51 Accordingly, there are really very few contexts (indeed perhaps none) in which political debate is not conducted in juridical terms. A brief perusal of world events would bear this out.52 the logical conclusion of this would seem to be that in terms of abstract, immediate effectiveness, </w:t>
      </w:r>
      <w:r w:rsidRPr="00934C34">
        <w:rPr>
          <w:rFonts w:ascii="Times New Roman" w:hAnsi="Times New Roman" w:cs="Times New Roman"/>
          <w:u w:val="single"/>
        </w:rPr>
        <w:t xml:space="preserve">the ‘context’ of public debate will almost always call for an intervention that is couched in liberal legalist terms. </w:t>
      </w:r>
      <w:r w:rsidRPr="00934C34">
        <w:rPr>
          <w:rFonts w:ascii="Times New Roman" w:hAnsi="Times New Roman" w:cs="Times New Roman"/>
        </w:rPr>
        <w:t xml:space="preserve">This raises a final vital question about what exactly distinguishes critical scholars from liberal scholars. If the above analysis holds true, then </w:t>
      </w:r>
      <w:r w:rsidRPr="00934C34">
        <w:rPr>
          <w:rFonts w:ascii="Times New Roman" w:hAnsi="Times New Roman" w:cs="Times New Roman"/>
          <w:u w:val="single"/>
        </w:rPr>
        <w:t>the ‘strategic’ interventions of critical scholars in legal and political debates will almost always take the form of arguing these debates in their own terms</w:t>
      </w:r>
      <w:r w:rsidRPr="00934C34">
        <w:rPr>
          <w:rFonts w:ascii="Times New Roman" w:hAnsi="Times New Roman" w:cs="Times New Roman"/>
        </w:rPr>
        <w:t xml:space="preserve">, </w:t>
      </w:r>
      <w:r w:rsidRPr="00934C34">
        <w:rPr>
          <w:rFonts w:ascii="Times New Roman" w:hAnsi="Times New Roman" w:cs="Times New Roman"/>
          <w:u w:val="single"/>
        </w:rPr>
        <w:t xml:space="preserve">and </w:t>
      </w:r>
      <w:r w:rsidRPr="00934C34">
        <w:rPr>
          <w:rFonts w:ascii="Times New Roman" w:hAnsi="Times New Roman" w:cs="Times New Roman"/>
        </w:rPr>
        <w:t xml:space="preserve">simply </w:t>
      </w:r>
      <w:r w:rsidRPr="00934C34">
        <w:rPr>
          <w:rFonts w:ascii="Times New Roman" w:hAnsi="Times New Roman" w:cs="Times New Roman"/>
          <w:u w:val="single"/>
        </w:rPr>
        <w:t>picking the ‘left’ side</w:t>
      </w:r>
      <w:r w:rsidRPr="00934C34">
        <w:rPr>
          <w:rFonts w:ascii="Times New Roman" w:hAnsi="Times New Roman" w:cs="Times New Roman"/>
        </w:rPr>
        <w:t xml:space="preserve">. </w:t>
      </w:r>
      <w:proofErr w:type="gramStart"/>
      <w:r w:rsidRPr="00934C34">
        <w:rPr>
          <w:rFonts w:ascii="Times New Roman" w:hAnsi="Times New Roman" w:cs="Times New Roman"/>
        </w:rPr>
        <w:t>thus</w:t>
      </w:r>
      <w:proofErr w:type="gramEnd"/>
      <w:r w:rsidRPr="00934C34">
        <w:rPr>
          <w:rFonts w:ascii="Times New Roman" w:hAnsi="Times New Roman" w:cs="Times New Roman"/>
        </w:rPr>
        <w:t xml:space="preserve">, </w:t>
      </w:r>
      <w:r w:rsidRPr="00934C34">
        <w:rPr>
          <w:rFonts w:ascii="Times New Roman" w:hAnsi="Times New Roman" w:cs="Times New Roman"/>
          <w:u w:val="single"/>
        </w:rPr>
        <w:t>whilst their academic and theoretical writings and interventions may</w:t>
      </w:r>
      <w:r w:rsidRPr="00934C34">
        <w:rPr>
          <w:rFonts w:ascii="Times New Roman" w:hAnsi="Times New Roman" w:cs="Times New Roman"/>
        </w:rPr>
        <w:t xml:space="preserve"> (or may not) </w:t>
      </w:r>
      <w:r w:rsidRPr="00934C34">
        <w:rPr>
          <w:rFonts w:ascii="Times New Roman" w:hAnsi="Times New Roman" w:cs="Times New Roman"/>
          <w:u w:val="single"/>
        </w:rPr>
        <w:t>retain the basic critical tools</w:t>
      </w:r>
      <w:r w:rsidRPr="00934C34">
        <w:rPr>
          <w:rFonts w:ascii="Times New Roman" w:hAnsi="Times New Roman" w:cs="Times New Roman"/>
        </w:rPr>
        <w:t xml:space="preserve">, </w:t>
      </w:r>
      <w:r w:rsidRPr="00934C34">
        <w:rPr>
          <w:rFonts w:ascii="Times New Roman" w:hAnsi="Times New Roman" w:cs="Times New Roman"/>
          <w:u w:val="single"/>
        </w:rPr>
        <w:t xml:space="preserve">the public political interventions </w:t>
      </w:r>
      <w:r w:rsidRPr="00934C34">
        <w:rPr>
          <w:rStyle w:val="Emphasis"/>
          <w:rFonts w:ascii="Times New Roman" w:hAnsi="Times New Roman" w:cs="Times New Roman"/>
        </w:rPr>
        <w:t>will</w:t>
      </w:r>
      <w:r w:rsidRPr="00934C34">
        <w:rPr>
          <w:rFonts w:ascii="Times New Roman" w:hAnsi="Times New Roman" w:cs="Times New Roman"/>
          <w:u w:val="single"/>
        </w:rPr>
        <w:t xml:space="preserve"> </w:t>
      </w:r>
      <w:r w:rsidRPr="00934C34">
        <w:rPr>
          <w:rFonts w:ascii="Times New Roman" w:hAnsi="Times New Roman" w:cs="Times New Roman"/>
          <w:sz w:val="24"/>
        </w:rPr>
        <w:t xml:space="preserve">basically </w:t>
      </w:r>
      <w:r w:rsidRPr="00934C34">
        <w:rPr>
          <w:rStyle w:val="Emphasis"/>
          <w:rFonts w:ascii="Times New Roman" w:hAnsi="Times New Roman" w:cs="Times New Roman"/>
        </w:rPr>
        <w:t xml:space="preserve">be ‘liberal’. </w:t>
      </w:r>
      <w:r w:rsidRPr="00934C34">
        <w:rPr>
          <w:rFonts w:ascii="Times New Roman" w:hAnsi="Times New Roman" w:cs="Times New Roman"/>
        </w:rPr>
        <w:t xml:space="preserve">The question then becomes, in what sense can we really characterise such interventions (and indeed such scholars) as ‘critical’? </w:t>
      </w:r>
      <w:r w:rsidRPr="00934C34">
        <w:rPr>
          <w:rFonts w:ascii="Times New Roman" w:hAnsi="Times New Roman" w:cs="Times New Roman"/>
          <w:u w:val="single"/>
        </w:rPr>
        <w:t xml:space="preserve">The practical consequence of understanding ‘strategy’ in essentially tactical terms seems to </w:t>
      </w:r>
      <w:r w:rsidRPr="00934C34">
        <w:rPr>
          <w:rFonts w:ascii="Times New Roman" w:hAnsi="Times New Roman" w:cs="Times New Roman"/>
          <w:sz w:val="24"/>
          <w:u w:val="single"/>
        </w:rPr>
        <w:t xml:space="preserve">mean </w:t>
      </w:r>
      <w:r w:rsidRPr="00934C34">
        <w:rPr>
          <w:rStyle w:val="Emphasis"/>
          <w:rFonts w:ascii="Times New Roman" w:hAnsi="Times New Roman" w:cs="Times New Roman"/>
        </w:rPr>
        <w:t>always struggling</w:t>
      </w:r>
      <w:r w:rsidRPr="00934C34">
        <w:rPr>
          <w:rFonts w:ascii="Times New Roman" w:hAnsi="Times New Roman" w:cs="Times New Roman"/>
          <w:sz w:val="24"/>
          <w:u w:val="single"/>
        </w:rPr>
        <w:t xml:space="preserve"> </w:t>
      </w:r>
      <w:r w:rsidRPr="00934C34">
        <w:rPr>
          <w:rStyle w:val="Emphasis"/>
          <w:rFonts w:ascii="Times New Roman" w:hAnsi="Times New Roman" w:cs="Times New Roman"/>
        </w:rPr>
        <w:t>within the coordinates of the existing order</w:t>
      </w:r>
      <w:r w:rsidRPr="00934C34">
        <w:rPr>
          <w:rFonts w:ascii="Times New Roman" w:hAnsi="Times New Roman" w:cs="Times New Roman"/>
        </w:rPr>
        <w:t xml:space="preserve">. Given the exclusion of strategic </w:t>
      </w:r>
      <w:r w:rsidRPr="00934C34">
        <w:rPr>
          <w:rFonts w:ascii="Times New Roman" w:hAnsi="Times New Roman" w:cs="Times New Roman"/>
        </w:rPr>
        <w:lastRenderedPageBreak/>
        <w:t xml:space="preserve">concerns as they have been traditionally understood, </w:t>
      </w:r>
      <w:r w:rsidRPr="00934C34">
        <w:rPr>
          <w:rFonts w:ascii="Times New Roman" w:hAnsi="Times New Roman" w:cs="Times New Roman"/>
          <w:u w:val="single"/>
        </w:rPr>
        <w:t>there is no practical account for how these coordinates will ever be transcended</w:t>
      </w:r>
      <w:r w:rsidRPr="00934C34">
        <w:rPr>
          <w:rFonts w:ascii="Times New Roman" w:hAnsi="Times New Roman" w:cs="Times New Roman"/>
        </w:rPr>
        <w:t xml:space="preserve"> (or how the debate will be reconfigured). </w:t>
      </w:r>
      <w:r w:rsidRPr="00934C34">
        <w:rPr>
          <w:rStyle w:val="Emphasis"/>
          <w:rFonts w:ascii="Times New Roman" w:hAnsi="Times New Roman" w:cs="Times New Roman"/>
        </w:rPr>
        <w:t>As such, we have</w:t>
      </w:r>
      <w:r w:rsidRPr="00934C34">
        <w:rPr>
          <w:rFonts w:ascii="Times New Roman" w:hAnsi="Times New Roman" w:cs="Times New Roman"/>
          <w:u w:val="single"/>
        </w:rPr>
        <w:t xml:space="preserve"> a group of </w:t>
      </w:r>
      <w:r w:rsidRPr="00934C34">
        <w:rPr>
          <w:rStyle w:val="Emphasis"/>
          <w:rFonts w:ascii="Times New Roman" w:hAnsi="Times New Roman" w:cs="Times New Roman"/>
        </w:rPr>
        <w:t>people struggling within liberalism, on liberal terms</w:t>
      </w:r>
      <w:r w:rsidRPr="00934C34">
        <w:rPr>
          <w:rFonts w:ascii="Times New Roman" w:hAnsi="Times New Roman" w:cs="Times New Roman"/>
          <w:u w:val="single"/>
        </w:rPr>
        <w:t>,</w:t>
      </w:r>
      <w:r w:rsidRPr="00934C34">
        <w:rPr>
          <w:rFonts w:ascii="Times New Roman" w:hAnsi="Times New Roman" w:cs="Times New Roman"/>
        </w:rPr>
        <w:t xml:space="preserve"> who may or may not also have some ‘critical’ understandings which are never actualised in public interventions. We might ask then, </w:t>
      </w:r>
      <w:r w:rsidRPr="00934C34">
        <w:rPr>
          <w:rFonts w:ascii="Times New Roman" w:hAnsi="Times New Roman" w:cs="Times New Roman"/>
          <w:u w:val="single"/>
        </w:rPr>
        <w:t>apart from ‘</w:t>
      </w:r>
      <w:r w:rsidRPr="00934C34">
        <w:rPr>
          <w:rStyle w:val="Emphasis"/>
          <w:rFonts w:ascii="Times New Roman" w:hAnsi="Times New Roman" w:cs="Times New Roman"/>
        </w:rPr>
        <w:t>good intentions’</w:t>
      </w:r>
      <w:r w:rsidRPr="00934C34">
        <w:rPr>
          <w:rFonts w:ascii="Times New Roman" w:hAnsi="Times New Roman" w:cs="Times New Roman"/>
        </w:rPr>
        <w:t xml:space="preserve"> (although liberals presumably have these as well) </w:t>
      </w:r>
      <w:r w:rsidRPr="00934C34">
        <w:rPr>
          <w:rFonts w:ascii="Times New Roman" w:hAnsi="Times New Roman" w:cs="Times New Roman"/>
          <w:u w:val="single"/>
        </w:rPr>
        <w:t>what differentiates these scholars from liberals?</w:t>
      </w:r>
      <w:r w:rsidRPr="00934C34">
        <w:rPr>
          <w:rFonts w:ascii="Times New Roman" w:hAnsi="Times New Roman" w:cs="Times New Roman"/>
        </w:rPr>
        <w:t xml:space="preserve"> Because of course liberals too can sincerely believe in political causes that are ‘of the left’. It seems therefore, that </w:t>
      </w:r>
      <w:r w:rsidRPr="00934C34">
        <w:rPr>
          <w:rStyle w:val="Emphasis"/>
          <w:rFonts w:ascii="Times New Roman" w:hAnsi="Times New Roman" w:cs="Times New Roman"/>
        </w:rPr>
        <w:t>just as</w:t>
      </w:r>
      <w:r w:rsidRPr="00934C34">
        <w:rPr>
          <w:rFonts w:ascii="Times New Roman" w:hAnsi="Times New Roman" w:cs="Times New Roman"/>
        </w:rPr>
        <w:t xml:space="preserve"> – in practical terms – </w:t>
      </w:r>
      <w:r w:rsidRPr="00934C34">
        <w:rPr>
          <w:rStyle w:val="Emphasis"/>
          <w:rFonts w:ascii="Times New Roman" w:hAnsi="Times New Roman" w:cs="Times New Roman"/>
        </w:rPr>
        <w:t>strategic essentialism collapses into essentialism, so too does ‘strategic’ liberal legalism collapse into plain old liberal legalism</w:t>
      </w:r>
      <w:r w:rsidRPr="00934C34">
        <w:rPr>
          <w:rFonts w:ascii="Times New Roman" w:hAnsi="Times New Roman" w:cs="Times New Roman"/>
          <w:sz w:val="24"/>
        </w:rPr>
        <w:t>.53</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Sequencing DA—jumping to include legal reform whitewashes the biopolitical security project and sidelines criticism</w:t>
      </w:r>
    </w:p>
    <w:p w:rsidR="002A40EE" w:rsidRPr="00934C34" w:rsidRDefault="002A40EE" w:rsidP="002A40EE">
      <w:pPr>
        <w:rPr>
          <w:rFonts w:ascii="Times New Roman" w:hAnsi="Times New Roman" w:cs="Times New Roman"/>
        </w:rPr>
      </w:pPr>
      <w:r w:rsidRPr="00934C34">
        <w:rPr>
          <w:rFonts w:ascii="Times New Roman" w:hAnsi="Times New Roman" w:cs="Times New Roman"/>
          <w:b/>
          <w:sz w:val="28"/>
          <w:szCs w:val="26"/>
        </w:rPr>
        <w:t>Krasmann 12</w:t>
      </w:r>
      <w:r w:rsidRPr="00934C34">
        <w:rPr>
          <w:rFonts w:ascii="Times New Roman" w:hAnsi="Times New Roman" w:cs="Times New Roman"/>
        </w:rPr>
        <w:t xml:space="preserve"> [Susanne, Institute for Criminological Research, University of Hamburg, “Law’s knowledge: On the susceptibility and resistance of legal practices to security matters” Theoretical Criminology 16 (4) p. 380-382]</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In the face of these developments, </w:t>
      </w:r>
      <w:r w:rsidRPr="00934C34">
        <w:rPr>
          <w:rStyle w:val="Emphasis"/>
          <w:rFonts w:ascii="Times New Roman" w:hAnsi="Times New Roman" w:cs="Times New Roman"/>
        </w:rPr>
        <w:t>a new debate on how to contain governmental interference in the name of security has emerged</w:t>
      </w:r>
      <w:r w:rsidRPr="00934C34">
        <w:rPr>
          <w:rFonts w:ascii="Times New Roman" w:hAnsi="Times New Roman" w:cs="Times New Roman"/>
        </w:rPr>
        <w:t xml:space="preserve">. What is remarkable about </w:t>
      </w:r>
      <w:r w:rsidRPr="00934C34">
        <w:rPr>
          <w:rStyle w:val="Emphasis"/>
          <w:rFonts w:ascii="Times New Roman" w:hAnsi="Times New Roman" w:cs="Times New Roman"/>
        </w:rPr>
        <w:t xml:space="preserve">this debate </w:t>
      </w:r>
      <w:r w:rsidRPr="00934C34">
        <w:rPr>
          <w:rFonts w:ascii="Times New Roman" w:hAnsi="Times New Roman" w:cs="Times New Roman"/>
        </w:rPr>
        <w:t xml:space="preserve">is that, on the one hand, it </w:t>
      </w:r>
      <w:r w:rsidRPr="00934C34">
        <w:rPr>
          <w:rStyle w:val="Emphasis"/>
          <w:rFonts w:ascii="Times New Roman" w:hAnsi="Times New Roman" w:cs="Times New Roman"/>
        </w:rPr>
        <w:t>aims</w:t>
      </w:r>
      <w:r w:rsidRPr="00934C34">
        <w:rPr>
          <w:rFonts w:ascii="Times New Roman" w:hAnsi="Times New Roman" w:cs="Times New Roman"/>
        </w:rPr>
        <w:t xml:space="preserve"> </w:t>
      </w:r>
      <w:r w:rsidRPr="00934C34">
        <w:rPr>
          <w:rStyle w:val="Emphasis"/>
          <w:rFonts w:ascii="Times New Roman" w:hAnsi="Times New Roman" w:cs="Times New Roman"/>
        </w:rPr>
        <w:t xml:space="preserve">at </w:t>
      </w:r>
      <w:r w:rsidRPr="00934C34">
        <w:rPr>
          <w:rFonts w:ascii="Times New Roman" w:hAnsi="Times New Roman" w:cs="Times New Roman"/>
        </w:rPr>
        <w:t xml:space="preserve">establishing </w:t>
      </w:r>
      <w:r w:rsidRPr="00934C34">
        <w:rPr>
          <w:rStyle w:val="Emphasis"/>
          <w:rFonts w:ascii="Times New Roman" w:hAnsi="Times New Roman" w:cs="Times New Roman"/>
        </w:rPr>
        <w:t xml:space="preserve">more civil </w:t>
      </w:r>
      <w:r w:rsidRPr="00934C34">
        <w:rPr>
          <w:rFonts w:ascii="Times New Roman" w:hAnsi="Times New Roman" w:cs="Times New Roman"/>
        </w:rPr>
        <w:t xml:space="preserve">and human </w:t>
      </w:r>
      <w:r w:rsidRPr="00934C34">
        <w:rPr>
          <w:rStyle w:val="Emphasis"/>
          <w:rFonts w:ascii="Times New Roman" w:hAnsi="Times New Roman" w:cs="Times New Roman"/>
        </w:rPr>
        <w:t>rights</w:t>
      </w:r>
      <w:r w:rsidRPr="00934C34">
        <w:rPr>
          <w:rFonts w:ascii="Times New Roman" w:hAnsi="Times New Roman" w:cs="Times New Roman"/>
        </w:rPr>
        <w:t xml:space="preserve"> </w:t>
      </w:r>
      <w:r w:rsidRPr="00934C34">
        <w:rPr>
          <w:rStyle w:val="Emphasis"/>
          <w:rFonts w:ascii="Times New Roman" w:hAnsi="Times New Roman" w:cs="Times New Roman"/>
        </w:rPr>
        <w:t xml:space="preserve">and </w:t>
      </w:r>
      <w:r w:rsidRPr="00934C34">
        <w:rPr>
          <w:rFonts w:ascii="Times New Roman" w:hAnsi="Times New Roman" w:cs="Times New Roman"/>
        </w:rPr>
        <w:t xml:space="preserve">attendant </w:t>
      </w:r>
      <w:r w:rsidRPr="00934C34">
        <w:rPr>
          <w:rStyle w:val="Emphasis"/>
          <w:rFonts w:ascii="Times New Roman" w:hAnsi="Times New Roman" w:cs="Times New Roman"/>
        </w:rPr>
        <w:t>procedural</w:t>
      </w:r>
      <w:r w:rsidRPr="00934C34">
        <w:rPr>
          <w:rFonts w:ascii="Times New Roman" w:hAnsi="Times New Roman" w:cs="Times New Roman"/>
        </w:rPr>
        <w:t xml:space="preserve"> </w:t>
      </w:r>
      <w:r w:rsidRPr="00934C34">
        <w:rPr>
          <w:rStyle w:val="Emphasis"/>
          <w:rFonts w:ascii="Times New Roman" w:hAnsi="Times New Roman" w:cs="Times New Roman"/>
        </w:rPr>
        <w:t>safeguards</w:t>
      </w:r>
      <w:r w:rsidRPr="00934C34">
        <w:rPr>
          <w:rFonts w:ascii="Times New Roman" w:hAnsi="Times New Roman" w:cs="Times New Roman"/>
        </w:rPr>
        <w:t xml:space="preserve"> that allow for systematically calling into question the derogation of laws and the implementation of new laws in the name of security. </w:t>
      </w:r>
      <w:r w:rsidRPr="00934C34">
        <w:rPr>
          <w:rStyle w:val="Emphasis"/>
          <w:rFonts w:ascii="Times New Roman" w:hAnsi="Times New Roman" w:cs="Times New Roman"/>
        </w:rPr>
        <w:t>On the other hand, it recognizes the existence of a new dimension of threats</w:t>
      </w:r>
      <w:r w:rsidRPr="00934C34">
        <w:rPr>
          <w:rFonts w:ascii="Times New Roman" w:hAnsi="Times New Roman" w:cs="Times New Roman"/>
        </w:rPr>
        <w:t xml:space="preserve">, particularly </w:t>
      </w:r>
      <w:r w:rsidRPr="00934C34">
        <w:rPr>
          <w:rStyle w:val="Emphasis"/>
          <w:rFonts w:ascii="Times New Roman" w:hAnsi="Times New Roman" w:cs="Times New Roman"/>
        </w:rPr>
        <w:t xml:space="preserve">in </w:t>
      </w:r>
      <w:r w:rsidRPr="00934C34">
        <w:rPr>
          <w:rFonts w:ascii="Times New Roman" w:hAnsi="Times New Roman" w:cs="Times New Roman"/>
        </w:rPr>
        <w:t xml:space="preserve">the aftermath of the </w:t>
      </w:r>
      <w:r w:rsidRPr="00934C34">
        <w:rPr>
          <w:rStyle w:val="Emphasis"/>
          <w:rFonts w:ascii="Times New Roman" w:hAnsi="Times New Roman" w:cs="Times New Roman"/>
        </w:rPr>
        <w:t>terror attacks</w:t>
      </w:r>
      <w:r w:rsidRPr="00934C34">
        <w:rPr>
          <w:rFonts w:ascii="Times New Roman" w:hAnsi="Times New Roman" w:cs="Times New Roman"/>
        </w:rPr>
        <w:t xml:space="preserve"> of 11 September 2001. As John Ferejohn and Pasquale Pasquino (2004: 228), for instance, contend: We are faced, nowadays, with serious threats to the public safety that can occur anywhere and that cannot terminate definitively. … If we think that the capacity to deal effectively with emergencies is a precondition for republican government, then it is necessary to ask how emergency powers can be controlled in modern circumstances. </w:t>
      </w:r>
      <w:r w:rsidRPr="00934C34">
        <w:rPr>
          <w:rStyle w:val="Emphasis"/>
          <w:rFonts w:ascii="Times New Roman" w:hAnsi="Times New Roman" w:cs="Times New Roman"/>
        </w:rPr>
        <w:t>Adequate legal frameworks and institutional designs are required that would enable us to ‘reconcile’ security with (human) rights</w:t>
      </w:r>
      <w:r w:rsidRPr="00934C34">
        <w:rPr>
          <w:rFonts w:ascii="Times New Roman" w:hAnsi="Times New Roman" w:cs="Times New Roman"/>
        </w:rPr>
        <w:t>, as Goold and Lazarus (2007b: 15) propose, and enduring emergency situations with the rule of law. Traditional problems in the relationship between law and security government within this debate form a point of departure of critical considerations</w:t>
      </w:r>
      <w:proofErr w:type="gramStart"/>
      <w:r w:rsidRPr="00934C34">
        <w:rPr>
          <w:rFonts w:ascii="Times New Roman" w:hAnsi="Times New Roman" w:cs="Times New Roman"/>
        </w:rPr>
        <w:t>:2</w:t>
      </w:r>
      <w:proofErr w:type="gramEnd"/>
      <w:r w:rsidRPr="00934C34">
        <w:rPr>
          <w:rFonts w:ascii="Times New Roman" w:hAnsi="Times New Roman" w:cs="Times New Roman"/>
        </w:rPr>
        <w:t xml:space="preserve"> emergency government today, rather than facing the problem of gross abuses of power, has to deal with the persistent danger of the exceptional becoming normal (see Poole, 2008: 8). Law gradually adjusts to what is regarded as ‘necessary’.3 Hence, law not only constrains, but at the same time also authorizes governmental interference. Furthermore, </w:t>
      </w:r>
      <w:r w:rsidRPr="00934C34">
        <w:rPr>
          <w:rStyle w:val="Emphasis"/>
          <w:rFonts w:ascii="Times New Roman" w:hAnsi="Times New Roman" w:cs="Times New Roman"/>
        </w:rPr>
        <w:t>mainstream approaches that try to balance security and liberty are rarely able</w:t>
      </w:r>
      <w:r w:rsidRPr="00934C34">
        <w:rPr>
          <w:rFonts w:ascii="Times New Roman" w:hAnsi="Times New Roman" w:cs="Times New Roman"/>
        </w:rPr>
        <w:t xml:space="preserve">, or </w:t>
      </w:r>
      <w:r w:rsidRPr="00934C34">
        <w:rPr>
          <w:rStyle w:val="Emphasis"/>
          <w:rFonts w:ascii="Times New Roman" w:hAnsi="Times New Roman" w:cs="Times New Roman"/>
        </w:rPr>
        <w:t>willing, to expose fully the trade-offs of their normative presuppositions</w:t>
      </w:r>
      <w:r w:rsidRPr="00934C34">
        <w:rPr>
          <w:rFonts w:ascii="Times New Roman" w:hAnsi="Times New Roman" w:cs="Times New Roman"/>
        </w:rPr>
        <w:t xml:space="preserve">: ‘[T]he metaphor of balance is used as often to justify and defend changes as to challenge them’ (Zedner, 2005: 510). Finally, political </w:t>
      </w:r>
      <w:r w:rsidRPr="00934C34">
        <w:rPr>
          <w:rStyle w:val="Emphasis"/>
          <w:rFonts w:ascii="Times New Roman" w:hAnsi="Times New Roman" w:cs="Times New Roman"/>
        </w:rPr>
        <w:t>responses to threats never overcome the uncertainty</w:t>
      </w:r>
      <w:r w:rsidRPr="00934C34">
        <w:rPr>
          <w:rFonts w:ascii="Times New Roman" w:hAnsi="Times New Roman" w:cs="Times New Roman"/>
        </w:rPr>
        <w:t xml:space="preserve"> that necessarily accompanies any decision addressing future events. To ignore this uncertainty, in other words, is to ignore the political moment any such decision entails, thus exempting it from the possibility of dissent. Institutional arrangements that enforce legislative control and enable citizens to claim their rights are certainly the appropriate responses to the concern in question, namely that security gradually seizes political space and transforms the rule of law in an inconspicuous manner. They establish political spaces of dispute and provide sticking points against all too rapidly launched security legislation, and thus may foster a ‘culture of justification’, as David Dyzenhaus (2007) has it: political decisions and the exercise of state power are to be ‘justified by law’, in a fundamental sense of a commitment to ‘the principles of legality and respect for human rights’ (2007: 137). Nonetheless, </w:t>
      </w:r>
      <w:r w:rsidRPr="00934C34">
        <w:rPr>
          <w:rStyle w:val="Emphasis"/>
          <w:rFonts w:ascii="Times New Roman" w:hAnsi="Times New Roman" w:cs="Times New Roman"/>
        </w:rPr>
        <w:t>most of these accounts</w:t>
      </w:r>
      <w:r w:rsidRPr="00934C34">
        <w:rPr>
          <w:rFonts w:ascii="Times New Roman" w:hAnsi="Times New Roman" w:cs="Times New Roman"/>
        </w:rPr>
        <w:t xml:space="preserve">, in a way, </w:t>
      </w:r>
      <w:r w:rsidRPr="00934C34">
        <w:rPr>
          <w:rStyle w:val="Emphasis"/>
          <w:rFonts w:ascii="Times New Roman" w:hAnsi="Times New Roman" w:cs="Times New Roman"/>
        </w:rPr>
        <w:t xml:space="preserve">simply add more of the same legal principles and institutional arrangements that are well known </w:t>
      </w:r>
      <w:r w:rsidRPr="00934C34">
        <w:rPr>
          <w:rFonts w:ascii="Times New Roman" w:hAnsi="Times New Roman" w:cs="Times New Roman"/>
        </w:rPr>
        <w:t xml:space="preserve">to us. </w:t>
      </w:r>
      <w:r w:rsidRPr="00934C34">
        <w:rPr>
          <w:rStyle w:val="Emphasis"/>
          <w:rFonts w:ascii="Times New Roman" w:hAnsi="Times New Roman" w:cs="Times New Roman"/>
        </w:rPr>
        <w:t xml:space="preserve">To frame security as a public good </w:t>
      </w:r>
      <w:r w:rsidRPr="00934C34">
        <w:rPr>
          <w:rFonts w:ascii="Times New Roman" w:hAnsi="Times New Roman" w:cs="Times New Roman"/>
        </w:rPr>
        <w:t xml:space="preserve">and ensure that it is a subject of democratic debate, as Ian Loader and Neil Walker (2007) for example demand, is a promising alternative to denying its social relevance. </w:t>
      </w:r>
      <w:r w:rsidRPr="00934C34">
        <w:rPr>
          <w:rStyle w:val="Emphasis"/>
          <w:rFonts w:ascii="Times New Roman" w:hAnsi="Times New Roman" w:cs="Times New Roman"/>
        </w:rPr>
        <w:t xml:space="preserve">The call for security to be ‘civilized’, though, </w:t>
      </w:r>
      <w:r w:rsidRPr="00934C34">
        <w:rPr>
          <w:rFonts w:ascii="Times New Roman" w:hAnsi="Times New Roman" w:cs="Times New Roman"/>
        </w:rPr>
        <w:t xml:space="preserve">once again </w:t>
      </w:r>
      <w:r w:rsidRPr="00934C34">
        <w:rPr>
          <w:rStyle w:val="Emphasis"/>
          <w:rFonts w:ascii="Times New Roman" w:hAnsi="Times New Roman" w:cs="Times New Roman"/>
        </w:rPr>
        <w:t xml:space="preserve">echoes the </w:t>
      </w:r>
      <w:r w:rsidRPr="00934C34">
        <w:rPr>
          <w:rFonts w:ascii="Times New Roman" w:hAnsi="Times New Roman" w:cs="Times New Roman"/>
        </w:rPr>
        <w:t xml:space="preserve">truly </w:t>
      </w:r>
      <w:r w:rsidRPr="00934C34">
        <w:rPr>
          <w:rStyle w:val="Emphasis"/>
          <w:rFonts w:ascii="Times New Roman" w:hAnsi="Times New Roman" w:cs="Times New Roman"/>
        </w:rPr>
        <w:t>modern project of dealing with its inherent discontents</w:t>
      </w:r>
      <w:r w:rsidRPr="00934C34">
        <w:rPr>
          <w:rFonts w:ascii="Times New Roman" w:hAnsi="Times New Roman" w:cs="Times New Roman"/>
        </w:rPr>
        <w:t xml:space="preserve">. </w:t>
      </w:r>
      <w:r w:rsidRPr="00934C34">
        <w:rPr>
          <w:rStyle w:val="Emphasis"/>
          <w:rFonts w:ascii="Times New Roman" w:hAnsi="Times New Roman" w:cs="Times New Roman"/>
        </w:rPr>
        <w:t xml:space="preserve">The limits of such a commitment to legality and a political ‘culture of justification’ </w:t>
      </w:r>
      <w:r w:rsidRPr="00934C34">
        <w:rPr>
          <w:rFonts w:ascii="Times New Roman" w:hAnsi="Times New Roman" w:cs="Times New Roman"/>
        </w:rPr>
        <w:t xml:space="preserve">(so termed for brevity) will be illustrated in the following section. Those normative endeavours </w:t>
      </w:r>
      <w:r w:rsidRPr="00934C34">
        <w:rPr>
          <w:rStyle w:val="Emphasis"/>
          <w:rFonts w:ascii="Times New Roman" w:hAnsi="Times New Roman" w:cs="Times New Roman"/>
        </w:rPr>
        <w:t xml:space="preserve">will be challenged </w:t>
      </w:r>
      <w:r w:rsidRPr="00934C34">
        <w:rPr>
          <w:rFonts w:ascii="Times New Roman" w:hAnsi="Times New Roman" w:cs="Times New Roman"/>
        </w:rPr>
        <w:t xml:space="preserve">subsequently by a Foucauldian account of law as practice. </w:t>
      </w:r>
      <w:r w:rsidRPr="00934C34">
        <w:rPr>
          <w:rStyle w:val="Emphasis"/>
          <w:rFonts w:ascii="Times New Roman" w:hAnsi="Times New Roman" w:cs="Times New Roman"/>
        </w:rPr>
        <w:t>Contrary to the idea that law can be addressed as an isolated, ideal body and thus treated like an instrument according to normative aspirations</w:t>
      </w:r>
      <w:r w:rsidRPr="00934C34">
        <w:rPr>
          <w:rFonts w:ascii="Times New Roman" w:hAnsi="Times New Roman" w:cs="Times New Roman"/>
        </w:rPr>
        <w:t xml:space="preserve">, the present account renders law’s reliance on forms of knowledge more discernable. </w:t>
      </w:r>
      <w:r w:rsidRPr="00934C34">
        <w:rPr>
          <w:rStyle w:val="Emphasis"/>
          <w:rFonts w:ascii="Times New Roman" w:hAnsi="Times New Roman" w:cs="Times New Roman"/>
        </w:rPr>
        <w:t>Law is susceptible</w:t>
      </w:r>
      <w:r w:rsidRPr="00934C34">
        <w:rPr>
          <w:rFonts w:ascii="Times New Roman" w:hAnsi="Times New Roman" w:cs="Times New Roman"/>
        </w:rPr>
        <w:t xml:space="preserve">, in particular </w:t>
      </w:r>
      <w:r w:rsidRPr="00934C34">
        <w:rPr>
          <w:rStyle w:val="Emphasis"/>
          <w:rFonts w:ascii="Times New Roman" w:hAnsi="Times New Roman" w:cs="Times New Roman"/>
        </w:rPr>
        <w:t xml:space="preserve">to security </w:t>
      </w:r>
      <w:r w:rsidRPr="00934C34">
        <w:rPr>
          <w:rFonts w:ascii="Times New Roman" w:hAnsi="Times New Roman" w:cs="Times New Roman"/>
        </w:rPr>
        <w:t xml:space="preserve">matters. </w:t>
      </w:r>
      <w:r w:rsidRPr="00934C34">
        <w:rPr>
          <w:rStyle w:val="Emphasis"/>
          <w:rFonts w:ascii="Times New Roman" w:hAnsi="Times New Roman" w:cs="Times New Roman"/>
        </w:rPr>
        <w:t>As a practice, it constantly transforms itself and</w:t>
      </w:r>
      <w:r w:rsidRPr="00934C34">
        <w:rPr>
          <w:rFonts w:ascii="Times New Roman" w:hAnsi="Times New Roman" w:cs="Times New Roman"/>
        </w:rPr>
        <w:t xml:space="preserve">, notably, </w:t>
      </w:r>
      <w:r w:rsidRPr="00934C34">
        <w:rPr>
          <w:rStyle w:val="Emphasis"/>
          <w:rFonts w:ascii="Times New Roman" w:hAnsi="Times New Roman" w:cs="Times New Roman"/>
        </w:rPr>
        <w:t>articulates its normative claims depending upon the forms of knowledge brought into play</w:t>
      </w:r>
      <w:r w:rsidRPr="00934C34">
        <w:rPr>
          <w:rFonts w:ascii="Times New Roman" w:hAnsi="Times New Roman" w:cs="Times New Roman"/>
        </w:rPr>
        <w:t xml:space="preserve">. Contrary to the prevailing debate on emergency government, this perspective enables us, on the one hand, to capture how </w:t>
      </w:r>
      <w:r w:rsidRPr="00934C34">
        <w:rPr>
          <w:rStyle w:val="Emphasis"/>
          <w:rFonts w:ascii="Times New Roman" w:hAnsi="Times New Roman" w:cs="Times New Roman"/>
        </w:rPr>
        <w:t>certain forms of knowledge become inscribed into the law in a way that goes largely unnoticed</w:t>
      </w:r>
      <w:r w:rsidRPr="00934C34">
        <w:rPr>
          <w:rFonts w:ascii="Times New Roman" w:hAnsi="Times New Roman" w:cs="Times New Roman"/>
        </w:rPr>
        <w:t xml:space="preserve">. This point will be discussed on the example of automated surveillance technologies, which facilitate a particular rationality of pre-emptive action. </w:t>
      </w:r>
      <w:r w:rsidRPr="00934C34">
        <w:rPr>
          <w:rStyle w:val="Emphasis"/>
          <w:rFonts w:ascii="Times New Roman" w:hAnsi="Times New Roman" w:cs="Times New Roman"/>
        </w:rPr>
        <w:t>The conception of law as a practice, on the other hand, may also be</w:t>
      </w:r>
      <w:r w:rsidRPr="00934C34">
        <w:rPr>
          <w:rFonts w:ascii="Times New Roman" w:hAnsi="Times New Roman" w:cs="Times New Roman"/>
        </w:rPr>
        <w:t xml:space="preserve"> understood as </w:t>
      </w:r>
      <w:r w:rsidRPr="00934C34">
        <w:rPr>
          <w:rStyle w:val="Emphasis"/>
          <w:rFonts w:ascii="Times New Roman" w:hAnsi="Times New Roman" w:cs="Times New Roman"/>
        </w:rPr>
        <w:t>a tool of critique and dissent</w:t>
      </w:r>
      <w:r w:rsidRPr="00934C34">
        <w:rPr>
          <w:rFonts w:ascii="Times New Roman" w:hAnsi="Times New Roman" w:cs="Times New Roman"/>
        </w:rPr>
        <w:t xml:space="preserve">. The recent torture debate is an extreme example of this, whereby torture can be regarded as a touchstone of law’s resistance to its own </w:t>
      </w:r>
      <w:r w:rsidRPr="00934C34">
        <w:rPr>
          <w:rFonts w:ascii="Times New Roman" w:hAnsi="Times New Roman" w:cs="Times New Roman"/>
        </w:rPr>
        <w:lastRenderedPageBreak/>
        <w:t xml:space="preserve">abrogation. Law and reasoning The idea that a political and juridical ‘culture of justification’ would be able to bring about the desired results should be treated with caution—for one thing, with regard to the particular logic of legal reasoning and justification and, for another thing, because of at least two empirical observations that shed light on law’s limitations vis-a-vis the governance of security. First of all, the establishment of a ‘culture of justification’ itself presupposes what has yet to arise, namely a common concern about governmental encroachment in the name of security and a willingness of all parties to join in that discourse, if not share in its related arguments. This presupposition, to be sure, is indispensable for inspiring communication and facilitating the exchange of arguments. Moreover, in order to take effect the tried and true liberal legal principles, like that of proportionality and necessity, clearly need to be concretized by reasoning about actual cases. Yet, </w:t>
      </w:r>
      <w:r w:rsidRPr="00934C34">
        <w:rPr>
          <w:rStyle w:val="Emphasis"/>
          <w:rFonts w:ascii="Times New Roman" w:hAnsi="Times New Roman" w:cs="Times New Roman"/>
        </w:rPr>
        <w:t>the assumption of a common concern goes hand in hand with a general trust in a form of communicative reason that will allow for transparency eventually on the matters at stake. Reason and to reason within ‘a transparent, structured process of analysis to determine what degree of erosion is justifiable, by what measure, in what circumstances, and for how long’</w:t>
      </w:r>
      <w:r w:rsidRPr="00934C34">
        <w:rPr>
          <w:rFonts w:ascii="Times New Roman" w:hAnsi="Times New Roman" w:cs="Times New Roman"/>
        </w:rPr>
        <w:t xml:space="preserve"> (Zedner, 2005: 522), </w:t>
      </w:r>
      <w:r w:rsidRPr="00934C34">
        <w:rPr>
          <w:rStyle w:val="Emphasis"/>
          <w:rFonts w:ascii="Times New Roman" w:hAnsi="Times New Roman" w:cs="Times New Roman"/>
        </w:rPr>
        <w:t>is considered basic to the solution. However,</w:t>
      </w:r>
      <w:r w:rsidRPr="00934C34">
        <w:rPr>
          <w:rFonts w:ascii="Times New Roman" w:hAnsi="Times New Roman" w:cs="Times New Roman"/>
        </w:rPr>
        <w:t xml:space="preserve"> </w:t>
      </w:r>
      <w:r w:rsidRPr="00934C34">
        <w:rPr>
          <w:rStyle w:val="Emphasis"/>
          <w:rFonts w:ascii="Times New Roman" w:hAnsi="Times New Roman" w:cs="Times New Roman"/>
        </w:rPr>
        <w:t>just as legal norms and principles are open to interpretation, they do not determine any normative orientations underlying the interpretative process</w:t>
      </w:r>
      <w:r w:rsidRPr="00934C34">
        <w:rPr>
          <w:rFonts w:ascii="Times New Roman" w:hAnsi="Times New Roman" w:cs="Times New Roman"/>
        </w:rPr>
        <w:t xml:space="preserve">. As Benjamin Goold and Liorna Lazarus (2007b: 11; see also Poole, 2008: 16) observe: </w:t>
      </w:r>
      <w:r w:rsidRPr="00934C34">
        <w:rPr>
          <w:rStyle w:val="Emphasis"/>
          <w:rFonts w:ascii="Times New Roman" w:hAnsi="Times New Roman" w:cs="Times New Roman"/>
        </w:rPr>
        <w:t>‘[P]re-emptive measures designed to increase security can never be truly objective or divorced from our political concerns and values</w:t>
      </w:r>
      <w:r w:rsidRPr="00934C34">
        <w:rPr>
          <w:rFonts w:ascii="Times New Roman" w:hAnsi="Times New Roman" w:cs="Times New Roman"/>
        </w:rPr>
        <w:t xml:space="preserve">.’ </w:t>
      </w:r>
      <w:r w:rsidRPr="00934C34">
        <w:rPr>
          <w:rStyle w:val="Emphasis"/>
          <w:rFonts w:ascii="Times New Roman" w:hAnsi="Times New Roman" w:cs="Times New Roman"/>
        </w:rPr>
        <w:t>Typical for the acknowledgement of competing claims still to be weighed</w:t>
      </w:r>
      <w:r w:rsidRPr="00934C34">
        <w:rPr>
          <w:rFonts w:ascii="Times New Roman" w:hAnsi="Times New Roman" w:cs="Times New Roman"/>
        </w:rPr>
        <w:t xml:space="preserve"> (Zedner, 2005: 508), </w:t>
      </w:r>
      <w:r w:rsidRPr="00934C34">
        <w:rPr>
          <w:rStyle w:val="Emphasis"/>
          <w:rFonts w:ascii="Times New Roman" w:hAnsi="Times New Roman" w:cs="Times New Roman"/>
        </w:rPr>
        <w:t>therefore, is that they end up being couched in a rather appealing rhetoric (‘we should’, ‘judges should’).</w:t>
      </w:r>
      <w:r w:rsidRPr="00934C34">
        <w:rPr>
          <w:rFonts w:ascii="Times New Roman" w:hAnsi="Times New Roman" w:cs="Times New Roman"/>
        </w:rPr>
        <w:t xml:space="preserve"> In a liberal vein, this requires a resorting to the least intrusive measures. </w:t>
      </w:r>
      <w:r w:rsidRPr="00934C34">
        <w:rPr>
          <w:rStyle w:val="Emphasis"/>
          <w:rFonts w:ascii="Times New Roman" w:hAnsi="Times New Roman" w:cs="Times New Roman"/>
        </w:rPr>
        <w:t>Competing claims are thus relegated</w:t>
      </w:r>
      <w:r w:rsidRPr="00934C34">
        <w:rPr>
          <w:rFonts w:ascii="Times New Roman" w:hAnsi="Times New Roman" w:cs="Times New Roman"/>
        </w:rPr>
        <w:t xml:space="preserve"> to the normative framework of balance (see Waldron, 2003; Zedner, 2005: 528). As regards the empirical observations, there is, first, a move in security legislation that is noticeable in western countries in which the threshold of governmental intervention has been gradually disposed in order to forestall actual offences, concrete suspicion and danger. 9/11 may be regarded as a catalyst here, as well as the fight against terrorism in general. But rather than being recent phenomena, these transformations in fact represent a continuity over decades in the identification of ever new dimensions of threats, from sexual offenders and organized crime right up to transnational terrorism.4 Although a tendency can be discerned, this is not to suggest that there have not been any disruptions to it. </w:t>
      </w:r>
      <w:r w:rsidRPr="00934C34">
        <w:rPr>
          <w:rStyle w:val="Emphasis"/>
          <w:rFonts w:ascii="Times New Roman" w:hAnsi="Times New Roman" w:cs="Times New Roman"/>
        </w:rPr>
        <w:t>Civil and human rights organizations have time and again countered these developments</w:t>
      </w:r>
      <w:r w:rsidRPr="00934C34">
        <w:rPr>
          <w:rFonts w:ascii="Times New Roman" w:hAnsi="Times New Roman" w:cs="Times New Roman"/>
        </w:rPr>
        <w:t xml:space="preserve">, and so have higher-court rulings. Even new basic rights have been established.5 </w:t>
      </w:r>
      <w:proofErr w:type="gramStart"/>
      <w:r w:rsidRPr="00934C34">
        <w:rPr>
          <w:rStyle w:val="Emphasis"/>
          <w:rFonts w:ascii="Times New Roman" w:hAnsi="Times New Roman" w:cs="Times New Roman"/>
        </w:rPr>
        <w:t>Though</w:t>
      </w:r>
      <w:proofErr w:type="gramEnd"/>
      <w:r w:rsidRPr="00934C34">
        <w:rPr>
          <w:rFonts w:ascii="Times New Roman" w:hAnsi="Times New Roman" w:cs="Times New Roman"/>
        </w:rPr>
        <w:t xml:space="preserve"> successful, </w:t>
      </w:r>
      <w:r w:rsidRPr="00934C34">
        <w:rPr>
          <w:rStyle w:val="Emphasis"/>
          <w:rFonts w:ascii="Times New Roman" w:hAnsi="Times New Roman" w:cs="Times New Roman"/>
        </w:rPr>
        <w:t xml:space="preserve">these processes were unable to thwart the general trend of making </w:t>
      </w:r>
      <w:r w:rsidRPr="00934C34">
        <w:rPr>
          <w:rFonts w:ascii="Times New Roman" w:hAnsi="Times New Roman" w:cs="Times New Roman"/>
        </w:rPr>
        <w:t>private</w:t>
      </w:r>
      <w:r w:rsidRPr="00934C34">
        <w:rPr>
          <w:rStyle w:val="Emphasis"/>
          <w:rFonts w:ascii="Times New Roman" w:hAnsi="Times New Roman" w:cs="Times New Roman"/>
        </w:rPr>
        <w:t xml:space="preserve"> space accessible to surveillance in a way that would have been unimaginable decades ago</w:t>
      </w:r>
      <w:r w:rsidRPr="00934C34">
        <w:rPr>
          <w:rFonts w:ascii="Times New Roman" w:hAnsi="Times New Roman" w:cs="Times New Roman"/>
        </w:rPr>
        <w:t xml:space="preserve">. In this sense, paradoxically, new basic rights are rather indicators of new spaces of vulnerability. A closer look at higher courts’ decisions on security legislation and additional recommendations by human rights bodies suggests that </w:t>
      </w:r>
      <w:r w:rsidRPr="00934C34">
        <w:rPr>
          <w:rStyle w:val="Emphasis"/>
          <w:rFonts w:ascii="Times New Roman" w:hAnsi="Times New Roman" w:cs="Times New Roman"/>
        </w:rPr>
        <w:t>these lead to the amendment of the laws in question but not necessarily to a change in practice. ‘For, as law becomes ever more closely intertwined with a proliferating assemblage of expertise, risk consulting, administration, and discretion, it inhabits an inescapable paradox’</w:t>
      </w:r>
      <w:r w:rsidRPr="00934C34">
        <w:rPr>
          <w:rFonts w:ascii="Times New Roman" w:hAnsi="Times New Roman" w:cs="Times New Roman"/>
        </w:rPr>
        <w:t xml:space="preserve">, as Louise Amoore (2008: 849) neatly put it. </w:t>
      </w:r>
      <w:r w:rsidRPr="00934C34">
        <w:rPr>
          <w:rStyle w:val="Emphasis"/>
          <w:rFonts w:ascii="Times New Roman" w:hAnsi="Times New Roman" w:cs="Times New Roman"/>
        </w:rPr>
        <w:t>Law for civil and human rights activists and lawyers is the very medium for challenging governmental encroachment, and, notably, the ‘rule of law’ represents the very principle to be defended. Under review, however, law encounters its own legislation—the modes of risk management it once itself authorized, and that will now have to be amended in accordance not only with the principles of the rule of law but also with the identified necessities of security government</w:t>
      </w:r>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pStyle w:val="Heading2"/>
        <w:rPr>
          <w:rFonts w:ascii="Times New Roman" w:hAnsi="Times New Roman" w:cs="Times New Roman"/>
        </w:rPr>
      </w:pPr>
      <w:bookmarkStart w:id="6" w:name="_Toc122760204"/>
      <w:r w:rsidRPr="00934C34">
        <w:rPr>
          <w:rFonts w:ascii="Times New Roman" w:hAnsi="Times New Roman" w:cs="Times New Roman"/>
        </w:rPr>
        <w:lastRenderedPageBreak/>
        <w:t xml:space="preserve">AT Alt </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AT Alt fails</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The world is in a constant state of change – proper theorization is necessary to mobilize effective counter-discourses that can combat liberalism</w:t>
      </w:r>
    </w:p>
    <w:p w:rsidR="002A40EE" w:rsidRPr="00934C34" w:rsidRDefault="002A40EE" w:rsidP="002A40EE">
      <w:pPr>
        <w:rPr>
          <w:rFonts w:ascii="Times New Roman" w:hAnsi="Times New Roman" w:cs="Times New Roman"/>
        </w:rPr>
      </w:pPr>
      <w:r w:rsidRPr="00934C34">
        <w:rPr>
          <w:rFonts w:ascii="Times New Roman" w:hAnsi="Times New Roman" w:cs="Times New Roman"/>
          <w:b/>
        </w:rPr>
        <w:t>Guillaume and Der Derian 10</w:t>
      </w:r>
      <w:r w:rsidRPr="00934C34">
        <w:rPr>
          <w:rFonts w:ascii="Times New Roman" w:hAnsi="Times New Roman" w:cs="Times New Roman"/>
        </w:rPr>
        <w:t xml:space="preserve"> [Laura, PhD in International Politics from Aberystwyth University, and James, Michael Hintze Chair of International Security Studies and Director of the Centre for International Security Studies and Research Professor of International Studies at Brown University, “Revolutionizing Virtual War: An Interview with James Der Derian,” </w:t>
      </w:r>
      <w:r w:rsidRPr="00934C34">
        <w:rPr>
          <w:rFonts w:ascii="Times New Roman" w:hAnsi="Times New Roman" w:cs="Times New Roman"/>
          <w:i/>
        </w:rPr>
        <w:t>Theory &amp; Event</w:t>
      </w:r>
      <w:r w:rsidRPr="00934C34">
        <w:rPr>
          <w:rFonts w:ascii="Times New Roman" w:hAnsi="Times New Roman" w:cs="Times New Roman"/>
        </w:rPr>
        <w:t xml:space="preserve"> 13:2, 2010]</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This means that </w:t>
      </w:r>
      <w:r w:rsidRPr="00934C34">
        <w:rPr>
          <w:rStyle w:val="Emphasis"/>
          <w:rFonts w:ascii="Times New Roman" w:hAnsi="Times New Roman" w:cs="Times New Roman"/>
        </w:rPr>
        <w:t>the world order</w:t>
      </w:r>
      <w:r w:rsidRPr="00934C34">
        <w:rPr>
          <w:rFonts w:ascii="Times New Roman" w:hAnsi="Times New Roman" w:cs="Times New Roman"/>
        </w:rPr>
        <w:t>, to the extent we can even call it such,</w:t>
      </w:r>
      <w:r w:rsidRPr="00934C34">
        <w:rPr>
          <w:rStyle w:val="Emphasis"/>
          <w:rFonts w:ascii="Times New Roman" w:hAnsi="Times New Roman" w:cs="Times New Roman"/>
        </w:rPr>
        <w:t xml:space="preserve"> is permanently becoming different,</w:t>
      </w:r>
      <w:r w:rsidRPr="00934C34">
        <w:rPr>
          <w:rFonts w:ascii="Times New Roman" w:hAnsi="Times New Roman" w:cs="Times New Roman"/>
        </w:rPr>
        <w:t xml:space="preserve"> and, pace Foucault, that this century, the twenty-first, might well become known as Deleuzian. </w:t>
      </w:r>
      <w:r w:rsidRPr="00934C34">
        <w:rPr>
          <w:rStyle w:val="Emphasis"/>
          <w:rFonts w:ascii="Times New Roman" w:hAnsi="Times New Roman" w:cs="Times New Roman"/>
        </w:rPr>
        <w:t>A premium will be placed on how quickly we will adapt to de-territorialized global events, networked accidents</w:t>
      </w:r>
      <w:r w:rsidRPr="00934C34">
        <w:rPr>
          <w:rFonts w:ascii="Times New Roman" w:hAnsi="Times New Roman" w:cs="Times New Roman"/>
        </w:rPr>
        <w:t xml:space="preserve">, and the other in your face with every 24/7 global news cycle. </w:t>
      </w:r>
      <w:r w:rsidRPr="00934C34">
        <w:rPr>
          <w:rStyle w:val="Emphasis"/>
          <w:rFonts w:ascii="Times New Roman" w:hAnsi="Times New Roman" w:cs="Times New Roman"/>
        </w:rPr>
        <w:t>On how easily we will feel at home rather than seek refuge from the</w:t>
      </w:r>
      <w:r w:rsidRPr="00934C34">
        <w:rPr>
          <w:rFonts w:ascii="Times New Roman" w:hAnsi="Times New Roman" w:cs="Times New Roman"/>
        </w:rPr>
        <w:t xml:space="preserve"> </w:t>
      </w:r>
      <w:r w:rsidRPr="00934C34">
        <w:rPr>
          <w:rStyle w:val="Emphasis"/>
          <w:rFonts w:ascii="Times New Roman" w:hAnsi="Times New Roman" w:cs="Times New Roman"/>
        </w:rPr>
        <w:t>singularities of world politics that appear as paradoxes</w:t>
      </w:r>
      <w:r w:rsidRPr="00934C34">
        <w:rPr>
          <w:rFonts w:ascii="Times New Roman" w:hAnsi="Times New Roman" w:cs="Times New Roman"/>
        </w:rPr>
        <w:t xml:space="preserve">, synchronicities, feedback, white noise, phase shifts, spatio-temporal rifts, and, not least, dreams. </w:t>
      </w:r>
      <w:r w:rsidRPr="00934C34">
        <w:rPr>
          <w:rStyle w:val="Emphasis"/>
          <w:rFonts w:ascii="Times New Roman" w:hAnsi="Times New Roman" w:cs="Times New Roman"/>
        </w:rPr>
        <w:t>On how easily technologies, especially those in the service of war, can actualize the worst as well as the best possibility. Or how</w:t>
      </w:r>
      <w:r w:rsidRPr="00934C34">
        <w:rPr>
          <w:rFonts w:ascii="Times New Roman" w:hAnsi="Times New Roman" w:cs="Times New Roman"/>
        </w:rPr>
        <w:t xml:space="preserve"> </w:t>
      </w:r>
      <w:r w:rsidRPr="00934C34">
        <w:rPr>
          <w:rStyle w:val="Emphasis"/>
          <w:rFonts w:ascii="Times New Roman" w:hAnsi="Times New Roman" w:cs="Times New Roman"/>
        </w:rPr>
        <w:t>important, when observation (l</w:t>
      </w:r>
      <w:r w:rsidRPr="00934C34">
        <w:rPr>
          <w:rFonts w:ascii="Times New Roman" w:hAnsi="Times New Roman" w:cs="Times New Roman"/>
        </w:rPr>
        <w:t xml:space="preserve">et alone participation) </w:t>
      </w:r>
      <w:r w:rsidRPr="00934C34">
        <w:rPr>
          <w:rStyle w:val="Emphasis"/>
          <w:rFonts w:ascii="Times New Roman" w:hAnsi="Times New Roman" w:cs="Times New Roman"/>
        </w:rPr>
        <w:t>can actualize an event, reflexivity and responsibility becomes.</w:t>
      </w:r>
      <w:r w:rsidRPr="00934C34">
        <w:rPr>
          <w:rFonts w:ascii="Times New Roman" w:hAnsi="Times New Roman" w:cs="Times New Roman"/>
        </w:rPr>
        <w:t xml:space="preserve"> This all comes with a hard-earned caveat. We need to recognize that </w:t>
      </w:r>
      <w:r w:rsidRPr="00934C34">
        <w:rPr>
          <w:rStyle w:val="Emphasis"/>
          <w:rFonts w:ascii="Times New Roman" w:hAnsi="Times New Roman" w:cs="Times New Roman"/>
        </w:rPr>
        <w:t>such open-ended attitudes</w:t>
      </w:r>
      <w:r w:rsidRPr="00934C34">
        <w:rPr>
          <w:rFonts w:ascii="Times New Roman" w:hAnsi="Times New Roman" w:cs="Times New Roman"/>
        </w:rPr>
        <w:t xml:space="preserve"> </w:t>
      </w:r>
      <w:r w:rsidRPr="00934C34">
        <w:rPr>
          <w:rStyle w:val="Emphasis"/>
          <w:rFonts w:ascii="Times New Roman" w:hAnsi="Times New Roman" w:cs="Times New Roman"/>
        </w:rPr>
        <w:t>often produce defensive actions</w:t>
      </w:r>
      <w:r w:rsidRPr="00934C34">
        <w:rPr>
          <w:rFonts w:ascii="Times New Roman" w:hAnsi="Times New Roman" w:cs="Times New Roman"/>
        </w:rPr>
        <w:t xml:space="preserve"> in others </w:t>
      </w:r>
      <w:r w:rsidRPr="00934C34">
        <w:rPr>
          <w:rStyle w:val="Emphasis"/>
          <w:rFonts w:ascii="Times New Roman" w:hAnsi="Times New Roman" w:cs="Times New Roman"/>
        </w:rPr>
        <w:t>and even inactivity</w:t>
      </w:r>
      <w:r w:rsidRPr="00934C34">
        <w:rPr>
          <w:rFonts w:ascii="Times New Roman" w:hAnsi="Times New Roman" w:cs="Times New Roman"/>
        </w:rPr>
        <w:t xml:space="preserve"> in oneself; or as William Connolly once told me, ‘a little vertigo is a good thing but a lot can turn you into a zombie.’ Back to the undead! </w:t>
      </w:r>
      <w:r w:rsidRPr="00934C34">
        <w:rPr>
          <w:rStyle w:val="Emphasis"/>
          <w:rFonts w:ascii="Times New Roman" w:hAnsi="Times New Roman" w:cs="Times New Roman"/>
        </w:rPr>
        <w:t>The social sciences</w:t>
      </w:r>
      <w:r w:rsidRPr="00934C34">
        <w:rPr>
          <w:rFonts w:ascii="Times New Roman" w:hAnsi="Times New Roman" w:cs="Times New Roman"/>
        </w:rPr>
        <w:t>—more so than the latest theories in the physical sciences—</w:t>
      </w:r>
      <w:r w:rsidRPr="00934C34">
        <w:rPr>
          <w:rStyle w:val="Emphasis"/>
          <w:rFonts w:ascii="Times New Roman" w:hAnsi="Times New Roman" w:cs="Times New Roman"/>
        </w:rPr>
        <w:t>are least comfortable with these free-floating ideas of spatio-temporal rifts where simulacra reverses causality</w:t>
      </w:r>
      <w:r w:rsidRPr="00934C34">
        <w:rPr>
          <w:rFonts w:ascii="Times New Roman" w:hAnsi="Times New Roman" w:cs="Times New Roman"/>
        </w:rPr>
        <w:t xml:space="preserve">, being is simultaneously here and there, </w:t>
      </w:r>
      <w:r w:rsidRPr="00934C34">
        <w:rPr>
          <w:rStyle w:val="Emphasis"/>
          <w:rFonts w:ascii="Times New Roman" w:hAnsi="Times New Roman" w:cs="Times New Roman"/>
        </w:rPr>
        <w:t xml:space="preserve">and identity is deterritorialised by interconnectivity. </w:t>
      </w:r>
      <w:r w:rsidRPr="00934C34">
        <w:rPr>
          <w:rFonts w:ascii="Times New Roman" w:hAnsi="Times New Roman" w:cs="Times New Roman"/>
        </w:rPr>
        <w:t xml:space="preserve">It’s easy to theorize but how to live in this interzone, where critical ethical interventions routinely precede the retrieval of facts (empirical or social) and technical media constitute new virtual states of meaning and being? Obviously, both war and peace still need approaches that study what actually happened (realism) and what needs to be changed (idealism). But </w:t>
      </w:r>
      <w:r w:rsidRPr="00934C34">
        <w:rPr>
          <w:rStyle w:val="Emphasis"/>
          <w:rFonts w:ascii="Times New Roman" w:hAnsi="Times New Roman" w:cs="Times New Roman"/>
        </w:rPr>
        <w:t>what Deleuze teaches us is how world politics is also in need of virtual approaches that explore how reality is seen, framed, read, and generated in the conceptualisation and actualisation of the global event</w:t>
      </w:r>
      <w:r w:rsidRPr="00934C34">
        <w:rPr>
          <w:rFonts w:ascii="Times New Roman" w:hAnsi="Times New Roman" w:cs="Times New Roman"/>
        </w:rPr>
        <w:t xml:space="preserve">. I understand why </w:t>
      </w:r>
      <w:r w:rsidRPr="00934C34">
        <w:rPr>
          <w:rStyle w:val="Emphasis"/>
          <w:rFonts w:ascii="Times New Roman" w:hAnsi="Times New Roman" w:cs="Times New Roman"/>
        </w:rPr>
        <w:t>this kind of talk makes many traditional scholars of international politics</w:t>
      </w:r>
      <w:r w:rsidRPr="00934C34">
        <w:rPr>
          <w:rFonts w:ascii="Times New Roman" w:hAnsi="Times New Roman" w:cs="Times New Roman"/>
        </w:rPr>
        <w:t xml:space="preserve"> </w:t>
      </w:r>
      <w:r w:rsidRPr="00934C34">
        <w:rPr>
          <w:rStyle w:val="Emphasis"/>
          <w:rFonts w:ascii="Times New Roman" w:hAnsi="Times New Roman" w:cs="Times New Roman"/>
        </w:rPr>
        <w:t>nervous. I have witnessed firsthand the displacement of global contingency as an unease or even anger toward the messenger rather than the mess itself</w:t>
      </w:r>
      <w:r w:rsidRPr="00934C34">
        <w:rPr>
          <w:rFonts w:ascii="Times New Roman" w:hAnsi="Times New Roman" w:cs="Times New Roman"/>
        </w:rPr>
        <w:t xml:space="preserve">. </w:t>
      </w:r>
      <w:r w:rsidRPr="00934C34">
        <w:rPr>
          <w:rStyle w:val="Emphasis"/>
          <w:rFonts w:ascii="Times New Roman" w:hAnsi="Times New Roman" w:cs="Times New Roman"/>
        </w:rPr>
        <w:t>Identifying conditions of relativism and nihilism is not the same as advocating them; but that does not stop critics of Deleuze et al from disparaging them as ‘cultural relativists’ or ‘nihilists.</w:t>
      </w:r>
      <w:r w:rsidRPr="00934C34">
        <w:rPr>
          <w:rFonts w:ascii="Times New Roman" w:hAnsi="Times New Roman" w:cs="Times New Roman"/>
        </w:rPr>
        <w:t xml:space="preserve">’ I’ve taken a few licks like this, and </w:t>
      </w:r>
      <w:r w:rsidRPr="00934C34">
        <w:rPr>
          <w:rStyle w:val="Emphasis"/>
          <w:rFonts w:ascii="Times New Roman" w:hAnsi="Times New Roman" w:cs="Times New Roman"/>
        </w:rPr>
        <w:t>not matter how often you repudiate the shoddy thinking behind it, you know there will always be more to come</w:t>
      </w:r>
      <w:r w:rsidRPr="00934C34">
        <w:rPr>
          <w:rFonts w:ascii="Times New Roman" w:hAnsi="Times New Roman" w:cs="Times New Roman"/>
        </w:rPr>
        <w:t xml:space="preserve">. I have also witnessed how the narcissism of petty differences among social critics can lead to radically impossible prescriptions. This makes me reluctant to offer any of my own as universally applicable across differing historical epochs and political circumstances. Guillaume I suppose what I am asking is: what is the status of the idea of newness as applied to twenty first century war and politics? And, what are the tensions contained within the idea of being Critical itself, taking into account everything Deleuze has to say about flight and breakthrough. </w:t>
      </w:r>
      <w:r w:rsidRPr="00934C34">
        <w:rPr>
          <w:rStyle w:val="Emphasis"/>
          <w:rFonts w:ascii="Times New Roman" w:hAnsi="Times New Roman" w:cs="Times New Roman"/>
        </w:rPr>
        <w:t>In deploying Deleuze to diagnose and critique contemporary machinations of power</w:t>
      </w:r>
      <w:r w:rsidRPr="00934C34">
        <w:rPr>
          <w:rFonts w:ascii="Times New Roman" w:hAnsi="Times New Roman" w:cs="Times New Roman"/>
        </w:rPr>
        <w:t xml:space="preserve">, are we actually missing what is most potentially productive in his thinking? Der Derian I </w:t>
      </w:r>
      <w:r w:rsidRPr="00934C34">
        <w:rPr>
          <w:rStyle w:val="Emphasis"/>
          <w:rFonts w:ascii="Times New Roman" w:hAnsi="Times New Roman" w:cs="Times New Roman"/>
        </w:rPr>
        <w:t>think the answer lies less in Deleuze’s philosophy per se and more in what he</w:t>
      </w:r>
      <w:r w:rsidRPr="00934C34">
        <w:rPr>
          <w:rFonts w:ascii="Times New Roman" w:hAnsi="Times New Roman" w:cs="Times New Roman"/>
        </w:rPr>
        <w:t>—along with Benjamin, Heidegger, Barthes, Virilio, Baudrillard and others—</w:t>
      </w:r>
      <w:r w:rsidRPr="00934C34">
        <w:rPr>
          <w:rStyle w:val="Emphasis"/>
          <w:rFonts w:ascii="Times New Roman" w:hAnsi="Times New Roman" w:cs="Times New Roman"/>
        </w:rPr>
        <w:t>chose to philosophize about: the newest technologies of reproduction that were changing how we frame the world</w:t>
      </w:r>
      <w:r w:rsidRPr="00934C34">
        <w:rPr>
          <w:rFonts w:ascii="Times New Roman" w:hAnsi="Times New Roman" w:cs="Times New Roman"/>
        </w:rPr>
        <w:t xml:space="preserve">. That means we need to not just study and critique but to create media as ubiquitous, diffuse, and appealing as what the infosphere currently has on offer. Contrary to what uber-pundit Thomas Friedman said recently—and perhaps prematurely—about the role of Facebook, blogs, and Twitter in the fraudulent elections in Iran, </w:t>
      </w:r>
      <w:r w:rsidRPr="00934C34">
        <w:rPr>
          <w:rStyle w:val="Emphasis"/>
          <w:rFonts w:ascii="Times New Roman" w:hAnsi="Times New Roman" w:cs="Times New Roman"/>
        </w:rPr>
        <w:t>sometimes tweet-tweet can beat bang-bang</w:t>
      </w:r>
      <w:r w:rsidRPr="00934C34">
        <w:rPr>
          <w:rFonts w:ascii="Times New Roman" w:hAnsi="Times New Roman" w:cs="Times New Roman"/>
        </w:rPr>
        <w:t xml:space="preserve">. </w:t>
      </w:r>
      <w:r w:rsidRPr="00934C34">
        <w:rPr>
          <w:rStyle w:val="Emphasis"/>
          <w:rFonts w:ascii="Times New Roman" w:hAnsi="Times New Roman" w:cs="Times New Roman"/>
        </w:rPr>
        <w:t>We have seen how global media has become essential for the global circulation of power</w:t>
      </w:r>
      <w:r w:rsidRPr="00934C34">
        <w:rPr>
          <w:rFonts w:ascii="Times New Roman" w:hAnsi="Times New Roman" w:cs="Times New Roman"/>
        </w:rPr>
        <w:t>, the waging of war, and the imagining of peace</w:t>
      </w:r>
      <w:r w:rsidRPr="00934C34">
        <w:rPr>
          <w:rStyle w:val="Emphasis"/>
          <w:rFonts w:ascii="Times New Roman" w:hAnsi="Times New Roman" w:cs="Times New Roman"/>
        </w:rPr>
        <w:t>. It is now an unparalleled force</w:t>
      </w:r>
      <w:r w:rsidRPr="00934C34">
        <w:rPr>
          <w:rFonts w:ascii="Times New Roman" w:hAnsi="Times New Roman" w:cs="Times New Roman"/>
        </w:rPr>
        <w:t xml:space="preserve"> </w:t>
      </w:r>
      <w:r w:rsidRPr="00934C34">
        <w:rPr>
          <w:rStyle w:val="Emphasis"/>
          <w:rFonts w:ascii="Times New Roman" w:hAnsi="Times New Roman" w:cs="Times New Roman"/>
        </w:rPr>
        <w:t>in the organisation, execution, justification, and representation of global violence</w:t>
      </w:r>
      <w:r w:rsidRPr="00934C34">
        <w:rPr>
          <w:rFonts w:ascii="Times New Roman" w:hAnsi="Times New Roman" w:cs="Times New Roman"/>
        </w:rPr>
        <w:t xml:space="preserve">, as witnessed in the first Gulf War, the Kosovo campaign, 9/11, the Iraq War, and what has followed. </w:t>
      </w:r>
      <w:r w:rsidRPr="00934C34">
        <w:rPr>
          <w:rStyle w:val="Emphasis"/>
          <w:rFonts w:ascii="Times New Roman" w:hAnsi="Times New Roman" w:cs="Times New Roman"/>
        </w:rPr>
        <w:t>Global media continues</w:t>
      </w:r>
      <w:r w:rsidRPr="00934C34">
        <w:rPr>
          <w:rFonts w:ascii="Times New Roman" w:hAnsi="Times New Roman" w:cs="Times New Roman"/>
        </w:rPr>
        <w:t>, in spite of concentrated efforts by a variety of countries and technical fixes</w:t>
      </w:r>
      <w:r w:rsidRPr="00934C34">
        <w:rPr>
          <w:rStyle w:val="Emphasis"/>
          <w:rFonts w:ascii="Times New Roman" w:hAnsi="Times New Roman" w:cs="Times New Roman"/>
        </w:rPr>
        <w:t>, to evade national management and control. Networked terror, network-centric warfare, and network attacks will continue to</w:t>
      </w:r>
      <w:r w:rsidRPr="00934C34">
        <w:rPr>
          <w:rFonts w:ascii="Times New Roman" w:hAnsi="Times New Roman" w:cs="Times New Roman"/>
        </w:rPr>
        <w:t xml:space="preserve"> have an intense if intermittent transnational impact. We need to respond with new strategies, concepts, and policies. But how? Fighting fire with fire, media with media, and infowar with infopeace. That </w:t>
      </w:r>
      <w:r w:rsidRPr="00934C34">
        <w:rPr>
          <w:rStyle w:val="Emphasis"/>
          <w:rFonts w:ascii="Times New Roman" w:hAnsi="Times New Roman" w:cs="Times New Roman"/>
        </w:rPr>
        <w:t>means dispensing with the conceit,</w:t>
      </w:r>
      <w:r w:rsidRPr="00934C34">
        <w:rPr>
          <w:rFonts w:ascii="Times New Roman" w:hAnsi="Times New Roman" w:cs="Times New Roman"/>
        </w:rPr>
        <w:t xml:space="preserve"> stretching from Descartes through Marx to Chomsky, </w:t>
      </w:r>
      <w:r w:rsidRPr="00934C34">
        <w:rPr>
          <w:rStyle w:val="Emphasis"/>
          <w:rFonts w:ascii="Times New Roman" w:hAnsi="Times New Roman" w:cs="Times New Roman"/>
        </w:rPr>
        <w:t>that there exists a universal truth waiting to be discovered once the veil of superstition</w:t>
      </w:r>
      <w:r w:rsidRPr="00934C34">
        <w:rPr>
          <w:rFonts w:ascii="Times New Roman" w:hAnsi="Times New Roman" w:cs="Times New Roman"/>
        </w:rPr>
        <w:t xml:space="preserve">, </w:t>
      </w:r>
      <w:r w:rsidRPr="00934C34">
        <w:rPr>
          <w:rStyle w:val="Emphasis"/>
          <w:rFonts w:ascii="Times New Roman" w:hAnsi="Times New Roman" w:cs="Times New Roman"/>
        </w:rPr>
        <w:lastRenderedPageBreak/>
        <w:t>religion, media</w:t>
      </w:r>
      <w:r w:rsidRPr="00934C34">
        <w:rPr>
          <w:rFonts w:ascii="Times New Roman" w:hAnsi="Times New Roman" w:cs="Times New Roman"/>
        </w:rPr>
        <w:t xml:space="preserve">, or false consciousness </w:t>
      </w:r>
      <w:r w:rsidRPr="00934C34">
        <w:rPr>
          <w:rStyle w:val="Emphasis"/>
          <w:rFonts w:ascii="Times New Roman" w:hAnsi="Times New Roman" w:cs="Times New Roman"/>
        </w:rPr>
        <w:t>of one sort or another is lifted</w:t>
      </w:r>
      <w:r w:rsidRPr="00934C34">
        <w:rPr>
          <w:rFonts w:ascii="Times New Roman" w:hAnsi="Times New Roman" w:cs="Times New Roman"/>
        </w:rPr>
        <w:t xml:space="preserve"> by the right technology of knowledge. It might once have been true but in our current multicultural, multimedia, heteropolar world; it </w:t>
      </w:r>
      <w:r w:rsidRPr="00934C34">
        <w:rPr>
          <w:rStyle w:val="Emphasis"/>
          <w:rFonts w:ascii="Times New Roman" w:hAnsi="Times New Roman" w:cs="Times New Roman"/>
        </w:rPr>
        <w:t>is one more truth competing among a host of others. To counter the ubiquitous surveillance, information overload, and fundamentalist thinking that has transformed global media into weapons of mass distraction</w:t>
      </w:r>
      <w:r w:rsidRPr="00934C34">
        <w:rPr>
          <w:rFonts w:ascii="Times New Roman" w:hAnsi="Times New Roman" w:cs="Times New Roman"/>
        </w:rPr>
        <w:t xml:space="preserve">, deception, and destruction, we need to not just consume but produce counter-media now. It will not happen by primetime broadcast or even on public television: whatever independence they once enjoyed has been hijacked by corporate interests, partisan politics, and the need to meet the lowest common denominator of public culture. I think </w:t>
      </w:r>
      <w:r w:rsidRPr="00934C34">
        <w:rPr>
          <w:rStyle w:val="Emphasis"/>
          <w:rFonts w:ascii="Times New Roman" w:hAnsi="Times New Roman" w:cs="Times New Roman"/>
        </w:rPr>
        <w:t>it falls upon universities and non-governmental organizations,</w:t>
      </w:r>
      <w:r w:rsidRPr="00934C34">
        <w:rPr>
          <w:rFonts w:ascii="Times New Roman" w:hAnsi="Times New Roman" w:cs="Times New Roman"/>
        </w:rPr>
        <w:t xml:space="preserve"> as the last quasi-independent institutions, </w:t>
      </w:r>
      <w:r w:rsidRPr="00934C34">
        <w:rPr>
          <w:rStyle w:val="Emphasis"/>
          <w:rFonts w:ascii="Times New Roman" w:hAnsi="Times New Roman" w:cs="Times New Roman"/>
        </w:rPr>
        <w:t>to develop the content as well as techniques for counter-media</w:t>
      </w:r>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 xml:space="preserve">AT No Alternative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Outlining a specific discourse of resistance is a totalitarian means of exercising power: we must outline a broad alternative means of resistance to power</w:t>
      </w:r>
    </w:p>
    <w:p w:rsidR="002A40EE" w:rsidRPr="00934C34" w:rsidRDefault="002A40EE" w:rsidP="002A40EE">
      <w:pPr>
        <w:rPr>
          <w:rFonts w:ascii="Times New Roman" w:hAnsi="Times New Roman" w:cs="Times New Roman"/>
        </w:rPr>
      </w:pPr>
      <w:r w:rsidRPr="00934C34">
        <w:rPr>
          <w:rFonts w:ascii="Times New Roman" w:eastAsiaTheme="majorEastAsia" w:hAnsi="Times New Roman" w:cs="Times New Roman"/>
          <w:b/>
          <w:bCs/>
          <w:sz w:val="28"/>
          <w:szCs w:val="26"/>
        </w:rPr>
        <w:t>Pickett</w:t>
      </w:r>
      <w:r w:rsidRPr="00934C34">
        <w:rPr>
          <w:rFonts w:ascii="Times New Roman" w:hAnsi="Times New Roman" w:cs="Times New Roman"/>
        </w:rPr>
        <w:t xml:space="preserve"> </w:t>
      </w:r>
      <w:r w:rsidRPr="00934C34">
        <w:rPr>
          <w:rFonts w:ascii="Times New Roman" w:eastAsiaTheme="majorEastAsia" w:hAnsi="Times New Roman" w:cs="Times New Roman"/>
          <w:b/>
          <w:bCs/>
          <w:sz w:val="28"/>
          <w:szCs w:val="26"/>
        </w:rPr>
        <w:t>05</w:t>
      </w:r>
      <w:r w:rsidRPr="00934C34">
        <w:rPr>
          <w:rFonts w:ascii="Times New Roman" w:hAnsi="Times New Roman" w:cs="Times New Roman"/>
        </w:rPr>
        <w:t xml:space="preserve"> Associate professor of Political Science at Chaldron State College 2005 [</w:t>
      </w:r>
      <w:r w:rsidRPr="00934C34">
        <w:rPr>
          <w:rFonts w:ascii="Times New Roman" w:hAnsi="Times New Roman" w:cs="Times New Roman"/>
          <w:i/>
        </w:rPr>
        <w:t>On the Use and Abuse of Foucault For Politics</w:t>
      </w:r>
      <w:r w:rsidRPr="00934C34">
        <w:rPr>
          <w:rFonts w:ascii="Times New Roman" w:hAnsi="Times New Roman" w:cs="Times New Roman"/>
        </w:rPr>
        <w:t xml:space="preserve"> pp. 47]</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Any reasonable interpretation of Foucaultian </w:t>
      </w:r>
      <w:r w:rsidRPr="00934C34">
        <w:rPr>
          <w:rFonts w:ascii="Times New Roman" w:hAnsi="Times New Roman" w:cs="Times New Roman"/>
          <w:b/>
          <w:u w:val="single"/>
        </w:rPr>
        <w:t>resistance will necessarily have a large amount of indeterminacy. While it is non-hierarchical and concerned with memory and the body and the negation of power while still potentially affirmative of something else</w:t>
      </w:r>
      <w:r w:rsidRPr="00934C34">
        <w:rPr>
          <w:rFonts w:ascii="Times New Roman" w:hAnsi="Times New Roman" w:cs="Times New Roman"/>
        </w:rPr>
        <w:t xml:space="preserve">, these various elements of </w:t>
      </w:r>
      <w:r w:rsidRPr="00934C34">
        <w:rPr>
          <w:rFonts w:ascii="Times New Roman" w:hAnsi="Times New Roman" w:cs="Times New Roman"/>
          <w:b/>
          <w:u w:val="single"/>
        </w:rPr>
        <w:t>resistance</w:t>
      </w:r>
      <w:r w:rsidRPr="00934C34">
        <w:rPr>
          <w:rFonts w:ascii="Times New Roman" w:hAnsi="Times New Roman" w:cs="Times New Roman"/>
          <w:b/>
        </w:rPr>
        <w:t xml:space="preserve"> </w:t>
      </w:r>
      <w:r w:rsidRPr="00934C34">
        <w:rPr>
          <w:rFonts w:ascii="Times New Roman" w:hAnsi="Times New Roman" w:cs="Times New Roman"/>
        </w:rPr>
        <w:t xml:space="preserve">are compatible with a range of practical political engagements, such as broadly liberal or even anarchist positions. This is because Foucault </w:t>
      </w:r>
      <w:r w:rsidRPr="00934C34">
        <w:rPr>
          <w:rFonts w:ascii="Times New Roman" w:hAnsi="Times New Roman" w:cs="Times New Roman"/>
          <w:b/>
          <w:u w:val="single"/>
        </w:rPr>
        <w:t>cannot lay down how or why one should struggle. Such a globalistic theory would become one more agent of power; a totalizing theory is itself "totalitarian.</w:t>
      </w:r>
      <w:r w:rsidRPr="00934C34">
        <w:rPr>
          <w:rFonts w:ascii="Times New Roman" w:hAnsi="Times New Roman" w:cs="Times New Roman"/>
          <w:u w:val="single"/>
        </w:rPr>
        <w:t>"</w:t>
      </w:r>
      <w:r w:rsidRPr="00934C34">
        <w:rPr>
          <w:rFonts w:ascii="Times New Roman" w:hAnsi="Times New Roman" w:cs="Times New Roman"/>
        </w:rPr>
        <w:t>66 Still</w:t>
      </w:r>
      <w:r w:rsidRPr="00934C34">
        <w:rPr>
          <w:rStyle w:val="CardsFont12pt"/>
          <w:rFonts w:eastAsia="Times New Roman" w:cs="Times New Roman"/>
          <w:szCs w:val="24"/>
          <w:lang w:bidi="x-none"/>
        </w:rPr>
        <w:t xml:space="preserve">, </w:t>
      </w:r>
      <w:r w:rsidRPr="00934C34">
        <w:rPr>
          <w:rFonts w:ascii="Times New Roman" w:hAnsi="Times New Roman" w:cs="Times New Roman"/>
          <w:b/>
          <w:u w:val="single"/>
        </w:rPr>
        <w:t>it is possible to draw a broad political orientation out of Foucault's celebration of struggle.67 If resistance is worthwhile</w:t>
      </w:r>
      <w:r w:rsidRPr="00934C34">
        <w:rPr>
          <w:rFonts w:ascii="Times New Roman" w:hAnsi="Times New Roman" w:cs="Times New Roman"/>
        </w:rPr>
        <w:t xml:space="preserve">, as Foucault clearly believes it is, then </w:t>
      </w:r>
      <w:r w:rsidRPr="00934C34">
        <w:rPr>
          <w:rFonts w:ascii="Times New Roman" w:hAnsi="Times New Roman" w:cs="Times New Roman"/>
          <w:b/>
          <w:u w:val="single"/>
        </w:rPr>
        <w:t>the conditions which make struggle possible should be fostered.</w:t>
      </w:r>
      <w:r w:rsidRPr="00934C34">
        <w:rPr>
          <w:rFonts w:ascii="Times New Roman" w:hAnsi="Times New Roman" w:cs="Times New Roman"/>
          <w:b/>
        </w:rPr>
        <w:t xml:space="preserve"> </w:t>
      </w:r>
      <w:r w:rsidRPr="00934C34">
        <w:rPr>
          <w:rFonts w:ascii="Times New Roman" w:hAnsi="Times New Roman" w:cs="Times New Roman"/>
        </w:rPr>
        <w:t xml:space="preserve">This is why Foucault believes </w:t>
      </w:r>
      <w:r w:rsidRPr="00934C34">
        <w:rPr>
          <w:rFonts w:ascii="Times New Roman" w:hAnsi="Times New Roman" w:cs="Times New Roman"/>
          <w:b/>
          <w:u w:val="single"/>
        </w:rPr>
        <w:t xml:space="preserve">there is a daily "ethico-political" choice to be made.68 </w:t>
      </w:r>
      <w:proofErr w:type="gramStart"/>
      <w:r w:rsidRPr="00934C34">
        <w:rPr>
          <w:rFonts w:ascii="Times New Roman" w:hAnsi="Times New Roman" w:cs="Times New Roman"/>
          <w:b/>
          <w:u w:val="single"/>
        </w:rPr>
        <w:t>We</w:t>
      </w:r>
      <w:proofErr w:type="gramEnd"/>
      <w:r w:rsidRPr="00934C34">
        <w:rPr>
          <w:rFonts w:ascii="Times New Roman" w:hAnsi="Times New Roman" w:cs="Times New Roman"/>
          <w:b/>
          <w:u w:val="single"/>
        </w:rPr>
        <w:t xml:space="preserve"> need to decide what constitutes the greatest danger and struggle against it.</w:t>
      </w:r>
      <w:r w:rsidRPr="00934C34">
        <w:rPr>
          <w:rFonts w:ascii="Times New Roman" w:hAnsi="Times New Roman" w:cs="Times New Roman"/>
          <w:b/>
        </w:rPr>
        <w:t xml:space="preserve"> </w:t>
      </w:r>
      <w:r w:rsidRPr="00934C34">
        <w:rPr>
          <w:rFonts w:ascii="Times New Roman" w:hAnsi="Times New Roman" w:cs="Times New Roman"/>
        </w:rPr>
        <w:t>From this vantage point it is possible to see why the charge of pessimism or hopelessness that is frequently brought against Foucault is misguided. He is accused of presenting power as something so ubiquitous and overwhelming that all resistance becomes pointless. On the contrary, the fact that everything is dangerous means that there are multiple opportunities for resistance. And far from being pointless, Foucault maintains that engagement presents several possibilities. Resistance gives us the possibility of changing the practices he labels 'intolerables.' Once the asylum inmate, factory worker, or "sexual deviant" is enabled to speak, and his memory of struggles and subjugated knowledge is allowed its insurrection, those who are subjected to power can force change.</w:t>
      </w:r>
      <w:r w:rsidRPr="00934C34">
        <w:rPr>
          <w:rFonts w:ascii="Times New Roman" w:hAnsi="Times New Roman" w:cs="Times New Roman"/>
        </w:rPr>
        <w:br w:type="page"/>
      </w:r>
    </w:p>
    <w:p w:rsidR="002A40EE" w:rsidRPr="00934C34" w:rsidRDefault="002A40EE" w:rsidP="002A40EE">
      <w:pPr>
        <w:pStyle w:val="Heading2"/>
        <w:rPr>
          <w:rFonts w:ascii="Times New Roman" w:hAnsi="Times New Roman" w:cs="Times New Roman"/>
        </w:rPr>
      </w:pPr>
      <w:bookmarkStart w:id="7" w:name="_Toc114124034"/>
      <w:bookmarkStart w:id="8" w:name="_Toc122760206"/>
      <w:bookmarkEnd w:id="6"/>
      <w:r w:rsidRPr="00934C34">
        <w:rPr>
          <w:rFonts w:ascii="Times New Roman" w:hAnsi="Times New Roman" w:cs="Times New Roman"/>
        </w:rPr>
        <w:lastRenderedPageBreak/>
        <w:t>AT Impacts</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AT Biopower Good</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We have never said all biopower is bad --- just the biopolitical surveillance of life in liberal modernity – our alternative’s conception of power is key to transformative change </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Chambon 99 [</w:t>
      </w:r>
      <w:r w:rsidRPr="00934C34">
        <w:rPr>
          <w:rFonts w:ascii="Times New Roman" w:hAnsi="Times New Roman" w:cs="Times New Roman"/>
        </w:rPr>
        <w:t>Adrienne, director of Ph. D program at U Toronto, Ph. D in Social Work from U Chicago, Columbia University Press New York , Reading Foucault for Social Work, “Foucault’s Approach,” p. 67-8]</w:t>
      </w:r>
    </w:p>
    <w:p w:rsidR="002A40EE" w:rsidRPr="00934C34" w:rsidRDefault="002A40EE" w:rsidP="002A40EE">
      <w:pPr>
        <w:rPr>
          <w:rStyle w:val="Emphasis"/>
          <w:rFonts w:ascii="Times New Roman" w:hAnsi="Times New Roman" w:cs="Times New Roman"/>
        </w:rPr>
      </w:pPr>
      <w:r w:rsidRPr="00934C34">
        <w:rPr>
          <w:rFonts w:ascii="Times New Roman" w:hAnsi="Times New Roman" w:cs="Times New Roman"/>
        </w:rPr>
        <w:t xml:space="preserve">More fundamentally, </w:t>
      </w:r>
      <w:r w:rsidRPr="00934C34">
        <w:rPr>
          <w:rStyle w:val="Emphasis"/>
          <w:rFonts w:ascii="Times New Roman" w:hAnsi="Times New Roman" w:cs="Times New Roman"/>
        </w:rPr>
        <w:t>Foucault spoke to the transformative potential of his work</w:t>
      </w:r>
      <w:r w:rsidRPr="00934C34">
        <w:rPr>
          <w:rFonts w:ascii="Times New Roman" w:hAnsi="Times New Roman" w:cs="Times New Roman"/>
        </w:rPr>
        <w:t xml:space="preserve">. </w:t>
      </w:r>
      <w:r w:rsidRPr="00934C34">
        <w:rPr>
          <w:rStyle w:val="Emphasis"/>
          <w:rFonts w:ascii="Times New Roman" w:hAnsi="Times New Roman" w:cs="Times New Roman"/>
        </w:rPr>
        <w:t>Transformative work shows that the present is not natural and need not be taken as inevitable or absolute</w:t>
      </w:r>
      <w:r w:rsidRPr="00934C34">
        <w:rPr>
          <w:rFonts w:ascii="Times New Roman" w:hAnsi="Times New Roman" w:cs="Times New Roman"/>
        </w:rPr>
        <w:t xml:space="preserve">. Change can come from the realization of the precarious nature of established ways and by inviting the development of alternatives. </w:t>
      </w:r>
      <w:r w:rsidRPr="00934C34">
        <w:rPr>
          <w:rStyle w:val="Emphasis"/>
          <w:rFonts w:ascii="Times New Roman" w:hAnsi="Times New Roman" w:cs="Times New Roman"/>
        </w:rPr>
        <w:t>This holds true for the client and for the worker and is of particular relevance to the academic social worker, researcher, and educator</w:t>
      </w:r>
      <w:r w:rsidRPr="00934C34">
        <w:rPr>
          <w:rFonts w:ascii="Times New Roman" w:hAnsi="Times New Roman" w:cs="Times New Roman"/>
        </w:rPr>
        <w:t xml:space="preserve">. We come close here to the definition of </w:t>
      </w:r>
      <w:r w:rsidRPr="00934C34">
        <w:rPr>
          <w:rStyle w:val="Emphasis"/>
          <w:rFonts w:ascii="Times New Roman" w:hAnsi="Times New Roman" w:cs="Times New Roman"/>
        </w:rPr>
        <w:t>the role of the intellectual</w:t>
      </w:r>
      <w:r w:rsidRPr="00934C34">
        <w:rPr>
          <w:rFonts w:ascii="Times New Roman" w:hAnsi="Times New Roman" w:cs="Times New Roman"/>
        </w:rPr>
        <w:t>, as well as its limits: "</w:t>
      </w:r>
      <w:r w:rsidRPr="00934C34">
        <w:rPr>
          <w:rStyle w:val="Emphasis"/>
          <w:rFonts w:ascii="Times New Roman" w:hAnsi="Times New Roman" w:cs="Times New Roman"/>
        </w:rPr>
        <w:t>The work of the intellectual ... is fruitful in a certain way to describe that-which-is by making it appear as something that might not be, or that might not be as it is</w:t>
      </w:r>
      <w:r w:rsidRPr="00934C34">
        <w:rPr>
          <w:rFonts w:ascii="Times New Roman" w:hAnsi="Times New Roman" w:cs="Times New Roman"/>
        </w:rPr>
        <w:t xml:space="preserve">" (Foucault 1983:206). Foucault concluded: </w:t>
      </w:r>
      <w:r w:rsidRPr="00934C34">
        <w:rPr>
          <w:rStyle w:val="Emphasis"/>
          <w:rFonts w:ascii="Times New Roman" w:hAnsi="Times New Roman" w:cs="Times New Roman"/>
        </w:rPr>
        <w:t>These [forms of rationality] reside on a base of human practice and human history; and that since these things have been made, they can be unmade, as long as we know how it was that they were made</w:t>
      </w:r>
      <w:r w:rsidRPr="00934C34">
        <w:rPr>
          <w:rFonts w:ascii="Times New Roman" w:hAnsi="Times New Roman" w:cs="Times New Roman"/>
        </w:rPr>
        <w:t xml:space="preserve">.... </w:t>
      </w:r>
      <w:r w:rsidRPr="00934C34">
        <w:rPr>
          <w:rStyle w:val="Emphasis"/>
          <w:rFonts w:ascii="Times New Roman" w:hAnsi="Times New Roman" w:cs="Times New Roman"/>
        </w:rPr>
        <w:t>Any description must always be made in accordance with these kinds of virtual fracture which open up the space of freedom understood as a space of concrete freedom, i.e., of possible transformation</w:t>
      </w:r>
      <w:r w:rsidRPr="00934C34">
        <w:rPr>
          <w:rFonts w:ascii="Times New Roman" w:hAnsi="Times New Roman" w:cs="Times New Roman"/>
        </w:rPr>
        <w:t xml:space="preserve">. (206) </w:t>
      </w:r>
      <w:r w:rsidRPr="00934C34">
        <w:rPr>
          <w:rStyle w:val="Emphasis"/>
          <w:rFonts w:ascii="Times New Roman" w:hAnsi="Times New Roman" w:cs="Times New Roman"/>
        </w:rPr>
        <w:t>Because power is productive, it is up to us to produce new forms, after seeing through that which is all too familiar, and to realize that those new forms will generate new possibilities as well as new constraints.</w:t>
      </w:r>
    </w:p>
    <w:p w:rsidR="002A40EE" w:rsidRPr="00934C34" w:rsidRDefault="002A40EE" w:rsidP="002A40EE">
      <w:pPr>
        <w:rPr>
          <w:rStyle w:val="Emphasis"/>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 xml:space="preserve">AT Biopolitics Solves War </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The biopolitical imperative to secure life, in any instance, through the prevention of war by liberal means, powers a global war machine that exponentially expands in lethality </w:t>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Evans and Hardt 10</w:t>
      </w:r>
      <w:r w:rsidRPr="00934C34">
        <w:rPr>
          <w:rFonts w:ascii="Times New Roman" w:hAnsi="Times New Roman" w:cs="Times New Roman"/>
          <w:b/>
        </w:rPr>
        <w:t xml:space="preserve"> </w:t>
      </w:r>
      <w:r w:rsidRPr="00934C34">
        <w:rPr>
          <w:rFonts w:ascii="Times New Roman" w:hAnsi="Times New Roman" w:cs="Times New Roman"/>
        </w:rPr>
        <w:t xml:space="preserve">[Brad, lecturer in the School of Politics and International Studies at the University of Leeds, Michael, Professor of Literature and Italian at Duke University,   “Barbarians to Savages: Liberal War Inside and Out,” </w:t>
      </w:r>
      <w:r w:rsidRPr="00934C34">
        <w:rPr>
          <w:rFonts w:ascii="Times New Roman" w:hAnsi="Times New Roman" w:cs="Times New Roman"/>
          <w:i/>
        </w:rPr>
        <w:t>Theory &amp; Event</w:t>
      </w:r>
      <w:r w:rsidRPr="00934C34">
        <w:rPr>
          <w:rFonts w:ascii="Times New Roman" w:hAnsi="Times New Roman" w:cs="Times New Roman"/>
        </w:rPr>
        <w:t xml:space="preserve"> 13:2, 2010]</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Evans: </w:t>
      </w:r>
      <w:r w:rsidRPr="00934C34">
        <w:rPr>
          <w:rStyle w:val="Emphasis"/>
          <w:rFonts w:ascii="Times New Roman" w:hAnsi="Times New Roman" w:cs="Times New Roman"/>
        </w:rPr>
        <w:t>One of the most important aspects of your work has been to argue why the original sentiment which provoked Deleuze and Guattari’s Nomadology narrative needed to be challenged</w:t>
      </w:r>
      <w:r w:rsidRPr="00934C34">
        <w:rPr>
          <w:rFonts w:ascii="Times New Roman" w:hAnsi="Times New Roman" w:cs="Times New Roman"/>
        </w:rPr>
        <w:t xml:space="preserve">. </w:t>
      </w:r>
      <w:r w:rsidRPr="00934C34">
        <w:rPr>
          <w:rStyle w:val="Emphasis"/>
          <w:rFonts w:ascii="Times New Roman" w:hAnsi="Times New Roman" w:cs="Times New Roman"/>
        </w:rPr>
        <w:t>With the onset of a global war machine</w:t>
      </w:r>
      <w:r w:rsidRPr="00934C34">
        <w:rPr>
          <w:rFonts w:ascii="Times New Roman" w:hAnsi="Times New Roman" w:cs="Times New Roman"/>
        </w:rPr>
        <w:t xml:space="preserve"> </w:t>
      </w:r>
      <w:r w:rsidRPr="00934C34">
        <w:rPr>
          <w:rStyle w:val="Emphasis"/>
          <w:rFonts w:ascii="Times New Roman" w:hAnsi="Times New Roman" w:cs="Times New Roman"/>
        </w:rPr>
        <w:t>which showed</w:t>
      </w:r>
      <w:r w:rsidRPr="00934C34">
        <w:rPr>
          <w:rFonts w:ascii="Times New Roman" w:hAnsi="Times New Roman" w:cs="Times New Roman"/>
        </w:rPr>
        <w:t xml:space="preserve"> absolutely </w:t>
      </w:r>
      <w:r w:rsidRPr="00934C34">
        <w:rPr>
          <w:rStyle w:val="Emphasis"/>
          <w:rFonts w:ascii="Times New Roman" w:hAnsi="Times New Roman" w:cs="Times New Roman"/>
        </w:rPr>
        <w:t>no respect</w:t>
      </w:r>
      <w:r w:rsidRPr="00934C34">
        <w:rPr>
          <w:rFonts w:ascii="Times New Roman" w:hAnsi="Times New Roman" w:cs="Times New Roman"/>
        </w:rPr>
        <w:t xml:space="preserve"> </w:t>
      </w:r>
      <w:r w:rsidRPr="00934C34">
        <w:rPr>
          <w:rStyle w:val="Emphasis"/>
          <w:rFonts w:ascii="Times New Roman" w:hAnsi="Times New Roman" w:cs="Times New Roman"/>
        </w:rPr>
        <w:t>for state boundaries</w:t>
      </w:r>
      <w:r w:rsidRPr="00934C34">
        <w:rPr>
          <w:rFonts w:ascii="Times New Roman" w:hAnsi="Times New Roman" w:cs="Times New Roman"/>
        </w:rPr>
        <w:t xml:space="preserve">, </w:t>
      </w:r>
      <w:r w:rsidRPr="00934C34">
        <w:rPr>
          <w:rStyle w:val="Emphasis"/>
          <w:rFonts w:ascii="Times New Roman" w:hAnsi="Times New Roman" w:cs="Times New Roman"/>
        </w:rPr>
        <w:t>matched by the rise of many local fires of resistance</w:t>
      </w:r>
      <w:r w:rsidRPr="00934C34">
        <w:rPr>
          <w:rFonts w:ascii="Times New Roman" w:hAnsi="Times New Roman" w:cs="Times New Roman"/>
        </w:rPr>
        <w:t xml:space="preserve"> which had no interest in capturing state power, the sentiment that “History is always written from the victory of States” could now be brought firmly into question. On a theoretical level alone, the need to bring the Nomadology Treatise up to date was an important move. However, there was something clearly more at stake for you than simply attempting to canonise Deleuze and Guattari. </w:t>
      </w:r>
      <w:r w:rsidRPr="00934C34">
        <w:rPr>
          <w:rStyle w:val="Emphasis"/>
          <w:rFonts w:ascii="Times New Roman" w:hAnsi="Times New Roman" w:cs="Times New Roman"/>
        </w:rPr>
        <w:t>One gets the impression</w:t>
      </w:r>
      <w:r w:rsidRPr="00934C34">
        <w:rPr>
          <w:rFonts w:ascii="Times New Roman" w:hAnsi="Times New Roman" w:cs="Times New Roman"/>
        </w:rPr>
        <w:t xml:space="preserve"> from your works that </w:t>
      </w:r>
      <w:r w:rsidRPr="00934C34">
        <w:rPr>
          <w:rStyle w:val="Emphasis"/>
          <w:rFonts w:ascii="Times New Roman" w:hAnsi="Times New Roman" w:cs="Times New Roman"/>
        </w:rPr>
        <w:t>you were deeply troubled by what was</w:t>
      </w:r>
      <w:r w:rsidRPr="00934C34">
        <w:rPr>
          <w:rFonts w:ascii="Times New Roman" w:hAnsi="Times New Roman" w:cs="Times New Roman"/>
        </w:rPr>
        <w:t xml:space="preserve"> </w:t>
      </w:r>
      <w:r w:rsidRPr="00934C34">
        <w:rPr>
          <w:rStyle w:val="Emphasis"/>
          <w:rFonts w:ascii="Times New Roman" w:hAnsi="Times New Roman" w:cs="Times New Roman"/>
        </w:rPr>
        <w:t>taking place with this new found humanitarianism</w:t>
      </w:r>
      <w:r w:rsidRPr="00934C34">
        <w:rPr>
          <w:rFonts w:ascii="Times New Roman" w:hAnsi="Times New Roman" w:cs="Times New Roman"/>
        </w:rPr>
        <w:t xml:space="preserve">. Indeed, as you suggest, </w:t>
      </w:r>
      <w:r w:rsidRPr="00934C34">
        <w:rPr>
          <w:rStyle w:val="Emphasis"/>
          <w:rFonts w:ascii="Times New Roman" w:hAnsi="Times New Roman" w:cs="Times New Roman"/>
        </w:rPr>
        <w:t>if we accept that this changing political terrain demanded a rewriting of war itself—</w:t>
      </w:r>
      <w:r w:rsidRPr="00934C34">
        <w:rPr>
          <w:rFonts w:ascii="Times New Roman" w:hAnsi="Times New Roman" w:cs="Times New Roman"/>
        </w:rPr>
        <w:t xml:space="preserve">away from geo-political territorial struggles which once monopolised the strategic field, </w:t>
      </w:r>
      <w:r w:rsidRPr="00934C34">
        <w:rPr>
          <w:rStyle w:val="Emphasis"/>
          <w:rFonts w:ascii="Times New Roman" w:hAnsi="Times New Roman" w:cs="Times New Roman"/>
        </w:rPr>
        <w:t>towards bio-political life struggles</w:t>
      </w:r>
      <w:r w:rsidRPr="00934C34">
        <w:rPr>
          <w:rFonts w:ascii="Times New Roman" w:hAnsi="Times New Roman" w:cs="Times New Roman"/>
        </w:rPr>
        <w:t xml:space="preserve"> </w:t>
      </w:r>
      <w:r w:rsidRPr="00934C34">
        <w:rPr>
          <w:rStyle w:val="Emphasis"/>
          <w:rFonts w:ascii="Times New Roman" w:hAnsi="Times New Roman" w:cs="Times New Roman"/>
        </w:rPr>
        <w:t>whose unrelenting wars were now to be consciously fought for</w:t>
      </w:r>
      <w:r w:rsidRPr="00934C34">
        <w:rPr>
          <w:rFonts w:ascii="Times New Roman" w:hAnsi="Times New Roman" w:cs="Times New Roman"/>
        </w:rPr>
        <w:t xml:space="preserve"> the politics of all life itself, </w:t>
      </w:r>
      <w:r w:rsidRPr="00934C34">
        <w:rPr>
          <w:rStyle w:val="Emphasis"/>
          <w:rFonts w:ascii="Times New Roman" w:hAnsi="Times New Roman" w:cs="Times New Roman"/>
        </w:rPr>
        <w:t>then it could be argued that the political stakes could not be higher</w:t>
      </w:r>
      <w:r w:rsidRPr="00934C34">
        <w:rPr>
          <w:rFonts w:ascii="Times New Roman" w:hAnsi="Times New Roman" w:cs="Times New Roman"/>
        </w:rPr>
        <w:t xml:space="preserve">. For not only does a bio-political ascendency force a re-conceptualisation of the war effort—to include those forces which are less militaristic and more developmental (one can see this best reflected today in the now familiar security mantra “War by Other Means”), but through this process a new paradigm appears which makes it possible to envisage for the first time in human history a Global State of War or a Civil War on a planetary scale. Whilst </w:t>
      </w:r>
      <w:r w:rsidRPr="00934C34">
        <w:rPr>
          <w:rStyle w:val="Emphasis"/>
          <w:rFonts w:ascii="Times New Roman" w:hAnsi="Times New Roman" w:cs="Times New Roman"/>
        </w:rPr>
        <w:t>it was rather easy to find support for this non-State paradigm during the 1990’s</w:t>
      </w:r>
      <w:r w:rsidRPr="00934C34">
        <w:rPr>
          <w:rFonts w:ascii="Times New Roman" w:hAnsi="Times New Roman" w:cs="Times New Roman"/>
        </w:rPr>
        <w:t xml:space="preserve">—especially </w:t>
      </w:r>
      <w:r w:rsidRPr="00934C34">
        <w:rPr>
          <w:rStyle w:val="Emphasis"/>
          <w:rFonts w:ascii="Times New Roman" w:hAnsi="Times New Roman" w:cs="Times New Roman"/>
        </w:rPr>
        <w:t>when the indigenous themselves started writing of the onset of a Fourth World War</w:t>
      </w:r>
      <w:r w:rsidRPr="00934C34">
        <w:rPr>
          <w:rFonts w:ascii="Times New Roman" w:hAnsi="Times New Roman" w:cs="Times New Roman"/>
        </w:rPr>
        <w:t xml:space="preserve"> which was enveloping the planet and consuming everybody within, some have argued that the picture became more clouded with the invasion of Iraq which was simply geo-politics as usual. </w:t>
      </w:r>
      <w:r w:rsidRPr="00934C34">
        <w:rPr>
          <w:rStyle w:val="Emphasis"/>
          <w:rFonts w:ascii="Times New Roman" w:hAnsi="Times New Roman" w:cs="Times New Roman"/>
        </w:rPr>
        <w:t>The familiar language that has been routinely deployed</w:t>
      </w:r>
      <w:r w:rsidRPr="00934C34">
        <w:rPr>
          <w:rFonts w:ascii="Times New Roman" w:hAnsi="Times New Roman" w:cs="Times New Roman"/>
        </w:rPr>
        <w:t xml:space="preserve"> here </w:t>
      </w:r>
      <w:r w:rsidRPr="00934C34">
        <w:rPr>
          <w:rStyle w:val="Emphasis"/>
          <w:rFonts w:ascii="Times New Roman" w:hAnsi="Times New Roman" w:cs="Times New Roman"/>
        </w:rPr>
        <w:t>would be of US Exceptionalism</w:t>
      </w:r>
      <w:r w:rsidRPr="00934C34">
        <w:rPr>
          <w:rFonts w:ascii="Times New Roman" w:hAnsi="Times New Roman" w:cs="Times New Roman"/>
        </w:rPr>
        <w:t xml:space="preserve">. My concern is not really to attend to this revival of an out-dated theoretical persuasion. I agree with your sentiments in Multitude that </w:t>
      </w:r>
      <w:r w:rsidRPr="00934C34">
        <w:rPr>
          <w:rStyle w:val="Emphasis"/>
          <w:rFonts w:ascii="Times New Roman" w:hAnsi="Times New Roman" w:cs="Times New Roman"/>
        </w:rPr>
        <w:t>this account can be convincingly challenged with relative ease</w:t>
      </w:r>
      <w:r w:rsidRPr="00934C34">
        <w:rPr>
          <w:rFonts w:ascii="Times New Roman" w:hAnsi="Times New Roman" w:cs="Times New Roman"/>
        </w:rPr>
        <w:t xml:space="preserve">. Foucault has done enough himself to show that </w:t>
      </w:r>
      <w:r w:rsidRPr="00934C34">
        <w:rPr>
          <w:rStyle w:val="Emphasis"/>
          <w:rFonts w:ascii="Times New Roman" w:hAnsi="Times New Roman" w:cs="Times New Roman"/>
        </w:rPr>
        <w:t>Liberal War does not demand a</w:t>
      </w:r>
      <w:r w:rsidRPr="00934C34">
        <w:rPr>
          <w:rFonts w:ascii="Times New Roman" w:hAnsi="Times New Roman" w:cs="Times New Roman"/>
        </w:rPr>
        <w:t xml:space="preserve"> </w:t>
      </w:r>
      <w:r w:rsidRPr="00934C34">
        <w:rPr>
          <w:rStyle w:val="Emphasis"/>
          <w:rFonts w:ascii="Times New Roman" w:hAnsi="Times New Roman" w:cs="Times New Roman"/>
        </w:rPr>
        <w:t>strategic trade-off between geo-political and biopolitical aspirations</w:t>
      </w:r>
      <w:r w:rsidRPr="00934C34">
        <w:rPr>
          <w:rFonts w:ascii="Times New Roman" w:hAnsi="Times New Roman" w:cs="Times New Roman"/>
        </w:rPr>
        <w:t xml:space="preserve">. </w:t>
      </w:r>
      <w:r w:rsidRPr="00934C34">
        <w:rPr>
          <w:rStyle w:val="Emphasis"/>
          <w:rFonts w:ascii="Times New Roman" w:hAnsi="Times New Roman" w:cs="Times New Roman"/>
        </w:rPr>
        <w:t>They can be mutually re-enforcing, even, or perhaps more to the point, especially within a global Liberal Imaginar</w:t>
      </w:r>
      <w:r w:rsidRPr="00934C34">
        <w:rPr>
          <w:rFonts w:ascii="Times New Roman" w:hAnsi="Times New Roman" w:cs="Times New Roman"/>
        </w:rPr>
        <w:t xml:space="preserve">y. And what is more, we should not lose sight of the fact that </w:t>
      </w:r>
      <w:r w:rsidRPr="00934C34">
        <w:rPr>
          <w:rStyle w:val="Emphasis"/>
          <w:rFonts w:ascii="Times New Roman" w:hAnsi="Times New Roman" w:cs="Times New Roman"/>
        </w:rPr>
        <w:t>it was when major combat operations were effectively declared over</w:t>
      </w:r>
      <w:r w:rsidRPr="00934C34">
        <w:rPr>
          <w:rFonts w:ascii="Times New Roman" w:hAnsi="Times New Roman" w:cs="Times New Roman"/>
        </w:rPr>
        <w:t xml:space="preserve">, </w:t>
      </w:r>
      <w:r w:rsidRPr="00934C34">
        <w:rPr>
          <w:rStyle w:val="Emphasis"/>
          <w:rFonts w:ascii="Times New Roman" w:hAnsi="Times New Roman" w:cs="Times New Roman"/>
        </w:rPr>
        <w:t>that is when the borderlands truly ignited</w:t>
      </w:r>
      <w:r w:rsidRPr="00934C34">
        <w:rPr>
          <w:rFonts w:ascii="Times New Roman" w:hAnsi="Times New Roman" w:cs="Times New Roman"/>
        </w:rPr>
        <w:t xml:space="preserve">. My concerns today are more attuned to the post-Bush era, which going back to the original War on Terror’s life-centric remit is once again calling for the need to step up the humanitarian war effort in order to secure the global peace. Indeed, perhaps more worrying still, given that the return of the Kantian inspired humanitarian sensibility can now be presented in an altogether more globally enlightened fashion, offering a marked and much needed departure from the destructive but ultimately powerless (in the positive sense of the word) self-serving neo-con, then it is possible to detect a more intellectually vociferous shift taking place which is rendering all forms of political difference to be truly dangerous on a planetary scale. With this in mind, I would like your thoughts on the Global State of War today. What for instance do you feel have been the most important changes in the paradigm since you first proposed the idea? And would you argue that war is still the permanent social relation of global rule? Hardt: The notion of </w:t>
      </w:r>
      <w:r w:rsidRPr="00934C34">
        <w:rPr>
          <w:rStyle w:val="Emphasis"/>
          <w:rFonts w:ascii="Times New Roman" w:hAnsi="Times New Roman" w:cs="Times New Roman"/>
        </w:rPr>
        <w:t>a global civil war starts from the question of sovereignty.</w:t>
      </w:r>
      <w:r w:rsidRPr="00934C34">
        <w:rPr>
          <w:rFonts w:ascii="Times New Roman" w:hAnsi="Times New Roman" w:cs="Times New Roman"/>
        </w:rPr>
        <w:t xml:space="preserve"> </w:t>
      </w:r>
      <w:r w:rsidRPr="00934C34">
        <w:rPr>
          <w:rStyle w:val="Emphasis"/>
          <w:rFonts w:ascii="Times New Roman" w:hAnsi="Times New Roman" w:cs="Times New Roman"/>
        </w:rPr>
        <w:t>Traditionally war is conceived</w:t>
      </w:r>
      <w:r w:rsidRPr="00934C34">
        <w:rPr>
          <w:rFonts w:ascii="Times New Roman" w:hAnsi="Times New Roman" w:cs="Times New Roman"/>
        </w:rPr>
        <w:t xml:space="preserve"> (in the field of international relations, for instance, or in international law) </w:t>
      </w:r>
      <w:r w:rsidRPr="00934C34">
        <w:rPr>
          <w:rStyle w:val="Emphasis"/>
          <w:rFonts w:ascii="Times New Roman" w:hAnsi="Times New Roman" w:cs="Times New Roman"/>
        </w:rPr>
        <w:t>as armed conflict between two sovereign power</w:t>
      </w:r>
      <w:r w:rsidRPr="00934C34">
        <w:rPr>
          <w:rFonts w:ascii="Times New Roman" w:hAnsi="Times New Roman" w:cs="Times New Roman"/>
        </w:rPr>
        <w:t xml:space="preserve">s whereas civil war designates conflict within a single territory in which one or both of the parties is not sovereign. War designates, in other words, a conflict in some sense external to the structures of sovereignty and civil war a conflict internal to them. It is clear that few if any of the instances of armed conflict around the world today fit the classic model of war between sovereign states. And perhaps even the great conflicts of the cold war, from Korea and Vietnam to countries throughout Latin America, already undermined the distinction, draping the conflict between sovereign states in the guise of local civil wars. Toni Negri and I thus claimed that in our era there is no more war but only civil wars or, really, a global civil war. It is probably more precise to say instead that the distinction between war and civil war has been undermined, in the same way that one might say, in more metaphorical terms, not that there is no more outside but rather that the division between inside and outside has been eroded. This claim is also widely recognized, it seems to me, among military and security theorists. The change from the framework of war to that of civil war, for instance, corresponds closely to thinking of armed conflicts as not military campaigns but police actions, and thus a shift from the external to the internal use of force. The general rhetorical move from war to security marks in more general terms a similar shift. The security mantra that you cite – “war by other means” – also indicates how the confusion between inside and outside implies the mixture of a series of fields that are traditionally separate: war and politics, for example, but also killing and generating forms of social life. This opens a complicated question about the ways in which contemporary military actions have become biopolitical and what that </w:t>
      </w:r>
      <w:r w:rsidRPr="00934C34">
        <w:rPr>
          <w:rFonts w:ascii="Times New Roman" w:hAnsi="Times New Roman" w:cs="Times New Roman"/>
        </w:rPr>
        <w:lastRenderedPageBreak/>
        <w:t xml:space="preserve">conception helps us understand about them. Rather than pursuing that biopolitical question directly, though, I want first to understand better how the shift in the relationship between war and sovereignty that Toni and I propose relates to your notion of liberal and humanitarian war. </w:t>
      </w:r>
      <w:r w:rsidRPr="00934C34">
        <w:rPr>
          <w:rStyle w:val="Emphasis"/>
          <w:rFonts w:ascii="Times New Roman" w:hAnsi="Times New Roman" w:cs="Times New Roman"/>
        </w:rPr>
        <w:t xml:space="preserve">In a war conventionally conceived, it is sufficient for the two sovereign powers to justify their actions primarily on the basis of national </w:t>
      </w:r>
      <w:r w:rsidRPr="00934C34">
        <w:rPr>
          <w:rFonts w:ascii="Times New Roman" w:hAnsi="Times New Roman" w:cs="Times New Roman"/>
        </w:rPr>
        <w:t xml:space="preserve">interest as long as they remain within the confines of international law. Whereas those </w:t>
      </w:r>
      <w:proofErr w:type="gramStart"/>
      <w:r w:rsidRPr="00934C34">
        <w:rPr>
          <w:rFonts w:ascii="Times New Roman" w:hAnsi="Times New Roman" w:cs="Times New Roman"/>
        </w:rPr>
        <w:t>inside ,</w:t>
      </w:r>
      <w:proofErr w:type="gramEnd"/>
      <w:r w:rsidRPr="00934C34">
        <w:rPr>
          <w:rFonts w:ascii="Times New Roman" w:hAnsi="Times New Roman" w:cs="Times New Roman"/>
        </w:rPr>
        <w:t xml:space="preserve"> in other words, are at least in principle privilege to the liberal framework of rights and representation, those outside are not. </w:t>
      </w:r>
      <w:r w:rsidRPr="00934C34">
        <w:rPr>
          <w:rStyle w:val="Emphasis"/>
          <w:rFonts w:ascii="Times New Roman" w:hAnsi="Times New Roman" w:cs="Times New Roman"/>
        </w:rPr>
        <w:t>When the relationship of sovereignty shifts</w:t>
      </w:r>
      <w:r w:rsidRPr="00934C34">
        <w:rPr>
          <w:rFonts w:ascii="Times New Roman" w:hAnsi="Times New Roman" w:cs="Times New Roman"/>
        </w:rPr>
        <w:t>, however, and the distinction between inside and outside erodes</w:t>
      </w:r>
      <w:r w:rsidRPr="00934C34">
        <w:rPr>
          <w:rStyle w:val="Emphasis"/>
          <w:rFonts w:ascii="Times New Roman" w:hAnsi="Times New Roman" w:cs="Times New Roman"/>
        </w:rPr>
        <w:t>, then there are no such limits of the liberal ideological and political structures</w:t>
      </w:r>
      <w:r w:rsidRPr="00934C34">
        <w:rPr>
          <w:rFonts w:ascii="Times New Roman" w:hAnsi="Times New Roman" w:cs="Times New Roman"/>
        </w:rPr>
        <w:t xml:space="preserve">. This might be a way of understanding why </w:t>
      </w:r>
      <w:r w:rsidRPr="00934C34">
        <w:rPr>
          <w:rStyle w:val="Emphasis"/>
          <w:rFonts w:ascii="Times New Roman" w:hAnsi="Times New Roman" w:cs="Times New Roman"/>
        </w:rPr>
        <w:t>contemporary military actions</w:t>
      </w:r>
      <w:r w:rsidRPr="00934C34">
        <w:rPr>
          <w:rFonts w:ascii="Times New Roman" w:hAnsi="Times New Roman" w:cs="Times New Roman"/>
        </w:rPr>
        <w:t xml:space="preserve"> </w:t>
      </w:r>
      <w:r w:rsidRPr="00934C34">
        <w:rPr>
          <w:rStyle w:val="Emphasis"/>
          <w:rFonts w:ascii="Times New Roman" w:hAnsi="Times New Roman" w:cs="Times New Roman"/>
        </w:rPr>
        <w:t>have to be justified in terms of discourses of human rights and liberal values</w:t>
      </w:r>
      <w:r w:rsidRPr="00934C34">
        <w:rPr>
          <w:rFonts w:ascii="Times New Roman" w:hAnsi="Times New Roman" w:cs="Times New Roman"/>
        </w:rPr>
        <w:t xml:space="preserve">. And this might be </w:t>
      </w:r>
      <w:r w:rsidRPr="00934C34">
        <w:rPr>
          <w:rStyle w:val="Emphasis"/>
          <w:rFonts w:ascii="Times New Roman" w:hAnsi="Times New Roman" w:cs="Times New Roman"/>
        </w:rPr>
        <w:t>related</w:t>
      </w:r>
      <w:r w:rsidRPr="00934C34">
        <w:rPr>
          <w:rFonts w:ascii="Times New Roman" w:hAnsi="Times New Roman" w:cs="Times New Roman"/>
        </w:rPr>
        <w:t xml:space="preserve">, in turn, </w:t>
      </w:r>
      <w:r w:rsidRPr="00934C34">
        <w:rPr>
          <w:rStyle w:val="Emphasis"/>
          <w:rFonts w:ascii="Times New Roman" w:hAnsi="Times New Roman" w:cs="Times New Roman"/>
        </w:rPr>
        <w:t>to</w:t>
      </w:r>
      <w:r w:rsidRPr="00934C34">
        <w:rPr>
          <w:rFonts w:ascii="Times New Roman" w:hAnsi="Times New Roman" w:cs="Times New Roman"/>
        </w:rPr>
        <w:t xml:space="preserve"> what many political theorists analyze as </w:t>
      </w:r>
      <w:r w:rsidRPr="00934C34">
        <w:rPr>
          <w:rStyle w:val="Emphasis"/>
          <w:rFonts w:ascii="Times New Roman" w:hAnsi="Times New Roman" w:cs="Times New Roman"/>
        </w:rPr>
        <w:t>the decline of liberal values in the US political sphere</w:t>
      </w:r>
      <w:r w:rsidRPr="00934C34">
        <w:rPr>
          <w:rFonts w:ascii="Times New Roman" w:hAnsi="Times New Roman" w:cs="Times New Roman"/>
        </w:rPr>
        <w:t xml:space="preserve"> at the hands of neoliberal and neoconservative logics.1 In other words, perhaps when the division declines between the inside and outside of sovereignty, on the one hand, the liberal logic must be deployed (however inadequately) to justify the use of violence over what was the outside while, on the other, liberal logics are increasingly diluted or suppressed in what was the inside. Evans: What I am proposing with the “Liberal War Thesis” borrows from some pioneering works which have already started to cover the main theoretical </w:t>
      </w:r>
      <w:proofErr w:type="gramStart"/>
      <w:r w:rsidRPr="00934C34">
        <w:rPr>
          <w:rFonts w:ascii="Times New Roman" w:hAnsi="Times New Roman" w:cs="Times New Roman"/>
        </w:rPr>
        <w:t>ground2 .</w:t>
      </w:r>
      <w:proofErr w:type="gramEnd"/>
      <w:r w:rsidRPr="00934C34">
        <w:rPr>
          <w:rFonts w:ascii="Times New Roman" w:hAnsi="Times New Roman" w:cs="Times New Roman"/>
        </w:rPr>
        <w:t xml:space="preserve"> Central to this approach is an attempt to critically evaluate global Liberal governance (which includes both productive and non-productive elements) by questioning its will to rule. </w:t>
      </w:r>
      <w:r w:rsidRPr="00934C34">
        <w:rPr>
          <w:rStyle w:val="Emphasis"/>
          <w:rFonts w:ascii="Times New Roman" w:hAnsi="Times New Roman" w:cs="Times New Roman"/>
        </w:rPr>
        <w:t>Liberal Peace is</w:t>
      </w:r>
      <w:r w:rsidRPr="00934C34">
        <w:rPr>
          <w:rFonts w:ascii="Times New Roman" w:hAnsi="Times New Roman" w:cs="Times New Roman"/>
        </w:rPr>
        <w:t xml:space="preserve"> thus </w:t>
      </w:r>
      <w:r w:rsidRPr="00934C34">
        <w:rPr>
          <w:rStyle w:val="Emphasis"/>
          <w:rFonts w:ascii="Times New Roman" w:hAnsi="Times New Roman" w:cs="Times New Roman"/>
        </w:rPr>
        <w:t>challenged</w:t>
      </w:r>
      <w:r w:rsidRPr="00934C34">
        <w:rPr>
          <w:rFonts w:ascii="Times New Roman" w:hAnsi="Times New Roman" w:cs="Times New Roman"/>
        </w:rPr>
        <w:t xml:space="preserve">, not on the basis of its abstract claims to universality—juridical or </w:t>
      </w:r>
      <w:r w:rsidRPr="00934C34">
        <w:rPr>
          <w:rStyle w:val="Emphasis"/>
          <w:rFonts w:ascii="Times New Roman" w:hAnsi="Times New Roman" w:cs="Times New Roman"/>
        </w:rPr>
        <w:t>otherwise, but precisely because it’s global imaginary shows a remarkable capacity to wage war—by whatever means—in order to govern all species life</w:t>
      </w:r>
      <w:r w:rsidRPr="00934C34">
        <w:rPr>
          <w:rFonts w:ascii="Times New Roman" w:hAnsi="Times New Roman" w:cs="Times New Roman"/>
        </w:rPr>
        <w:t xml:space="preserve">. This is not, then, to be confused with some militaristic appropriation of the democratic body politic—a situation in which Liberal value systems have been completely undermined by the onslaught of the military mind. More revealing, it exposes the intricate workings of a Liberal rationality whose ultimate pursuit is global political dominance. Traces of this account can no doubt be found in Michael Ignatieff’s (completely sympathetic) book Empire Lite, which notes how the gradual confluence between the humanitarian and the military has resulted in the onset of an ostensibly humanitarian empire that is less concerned with territory (although the State no doubt still figures) than it is with governing life itself for its own protection and betterment. </w:t>
      </w:r>
      <w:r w:rsidRPr="00934C34">
        <w:rPr>
          <w:rStyle w:val="Emphasis"/>
          <w:rFonts w:ascii="Times New Roman" w:hAnsi="Times New Roman" w:cs="Times New Roman"/>
        </w:rPr>
        <w:t xml:space="preserve">Liberalism as such is considered here </w:t>
      </w:r>
      <w:r w:rsidRPr="00934C34">
        <w:rPr>
          <w:rFonts w:ascii="Times New Roman" w:hAnsi="Times New Roman" w:cs="Times New Roman"/>
        </w:rPr>
        <w:t xml:space="preserve">(à la Foucault) </w:t>
      </w:r>
      <w:r w:rsidRPr="00934C34">
        <w:rPr>
          <w:rStyle w:val="Emphasis"/>
          <w:rFonts w:ascii="Times New Roman" w:hAnsi="Times New Roman" w:cs="Times New Roman"/>
        </w:rPr>
        <w:t>to be a technology of government</w:t>
      </w:r>
      <w:r w:rsidRPr="00934C34">
        <w:rPr>
          <w:rFonts w:ascii="Times New Roman" w:hAnsi="Times New Roman" w:cs="Times New Roman"/>
        </w:rPr>
        <w:t xml:space="preserve"> </w:t>
      </w:r>
      <w:r w:rsidRPr="00934C34">
        <w:rPr>
          <w:rStyle w:val="Emphasis"/>
          <w:rFonts w:ascii="Times New Roman" w:hAnsi="Times New Roman" w:cs="Times New Roman"/>
        </w:rPr>
        <w:t>or a means for strategising power which taking life to be its object</w:t>
      </w:r>
      <w:r w:rsidRPr="00934C34">
        <w:rPr>
          <w:rFonts w:ascii="Times New Roman" w:hAnsi="Times New Roman" w:cs="Times New Roman"/>
        </w:rPr>
        <w:t xml:space="preserve"> feels compelled to wager the destiny of humanity against its own political strategy. </w:t>
      </w:r>
      <w:r w:rsidRPr="00934C34">
        <w:rPr>
          <w:rStyle w:val="Emphasis"/>
          <w:rFonts w:ascii="Times New Roman" w:hAnsi="Times New Roman" w:cs="Times New Roman"/>
        </w:rPr>
        <w:t>Liberalism can therefore be said to betray a particularly</w:t>
      </w:r>
      <w:r w:rsidRPr="00934C34">
        <w:rPr>
          <w:rFonts w:ascii="Times New Roman" w:hAnsi="Times New Roman" w:cs="Times New Roman"/>
        </w:rPr>
        <w:t xml:space="preserve"> novel </w:t>
      </w:r>
      <w:r w:rsidRPr="00934C34">
        <w:rPr>
          <w:rStyle w:val="Emphasis"/>
          <w:rFonts w:ascii="Times New Roman" w:hAnsi="Times New Roman" w:cs="Times New Roman"/>
        </w:rPr>
        <w:t>strategic</w:t>
      </w:r>
      <w:r w:rsidRPr="00934C34">
        <w:rPr>
          <w:rFonts w:ascii="Times New Roman" w:hAnsi="Times New Roman" w:cs="Times New Roman"/>
        </w:rPr>
        <w:t xml:space="preserve"> </w:t>
      </w:r>
      <w:r w:rsidRPr="00934C34">
        <w:rPr>
          <w:rStyle w:val="Emphasis"/>
          <w:rFonts w:ascii="Times New Roman" w:hAnsi="Times New Roman" w:cs="Times New Roman"/>
        </w:rPr>
        <w:t>field in which the writing of threat assumes both planetary</w:t>
      </w:r>
      <w:r w:rsidRPr="00934C34">
        <w:rPr>
          <w:rFonts w:ascii="Times New Roman" w:hAnsi="Times New Roman" w:cs="Times New Roman"/>
        </w:rPr>
        <w:t xml:space="preserve"> (macro-specific) </w:t>
      </w:r>
      <w:r w:rsidRPr="00934C34">
        <w:rPr>
          <w:rStyle w:val="Emphasis"/>
          <w:rFonts w:ascii="Times New Roman" w:hAnsi="Times New Roman" w:cs="Times New Roman"/>
        </w:rPr>
        <w:t>and human</w:t>
      </w:r>
      <w:r w:rsidRPr="00934C34">
        <w:rPr>
          <w:rFonts w:ascii="Times New Roman" w:hAnsi="Times New Roman" w:cs="Times New Roman"/>
        </w:rPr>
        <w:t xml:space="preserve"> (micro-specific) </w:t>
      </w:r>
      <w:r w:rsidRPr="00934C34">
        <w:rPr>
          <w:rStyle w:val="Emphasis"/>
          <w:rFonts w:ascii="Times New Roman" w:hAnsi="Times New Roman" w:cs="Times New Roman"/>
        </w:rPr>
        <w:t>ascriptions</w:t>
      </w:r>
      <w:r w:rsidRPr="00934C34">
        <w:rPr>
          <w:rFonts w:ascii="Times New Roman" w:hAnsi="Times New Roman" w:cs="Times New Roman"/>
        </w:rPr>
        <w:t xml:space="preserve">. Although it should be noted that </w:t>
      </w:r>
      <w:r w:rsidRPr="00934C34">
        <w:rPr>
          <w:rStyle w:val="Emphasis"/>
          <w:rFonts w:ascii="Times New Roman" w:hAnsi="Times New Roman" w:cs="Times New Roman"/>
        </w:rPr>
        <w:t>it is only through giving the utmost priority to life itself</w:t>
      </w:r>
      <w:r w:rsidRPr="00934C34">
        <w:rPr>
          <w:rFonts w:ascii="Times New Roman" w:hAnsi="Times New Roman" w:cs="Times New Roman"/>
        </w:rPr>
        <w:t>—</w:t>
      </w:r>
      <w:r w:rsidRPr="00934C34">
        <w:rPr>
          <w:rStyle w:val="Emphasis"/>
          <w:rFonts w:ascii="Times New Roman" w:hAnsi="Times New Roman" w:cs="Times New Roman"/>
        </w:rPr>
        <w:t>working to secure life</w:t>
      </w:r>
      <w:r w:rsidRPr="00934C34">
        <w:rPr>
          <w:rFonts w:ascii="Times New Roman" w:hAnsi="Times New Roman" w:cs="Times New Roman"/>
        </w:rPr>
        <w:t xml:space="preserve"> </w:t>
      </w:r>
      <w:r w:rsidRPr="00934C34">
        <w:rPr>
          <w:rStyle w:val="Emphasis"/>
          <w:rFonts w:ascii="Times New Roman" w:hAnsi="Times New Roman" w:cs="Times New Roman"/>
        </w:rPr>
        <w:t>from</w:t>
      </w:r>
      <w:r w:rsidRPr="00934C34">
        <w:rPr>
          <w:rFonts w:ascii="Times New Roman" w:hAnsi="Times New Roman" w:cs="Times New Roman"/>
        </w:rPr>
        <w:t xml:space="preserve"> </w:t>
      </w:r>
      <w:r w:rsidRPr="00934C34">
        <w:rPr>
          <w:rStyle w:val="Emphasis"/>
          <w:rFonts w:ascii="Times New Roman" w:hAnsi="Times New Roman" w:cs="Times New Roman"/>
        </w:rPr>
        <w:t>each</w:t>
      </w:r>
      <w:r w:rsidRPr="00934C34">
        <w:rPr>
          <w:rFonts w:ascii="Times New Roman" w:hAnsi="Times New Roman" w:cs="Times New Roman"/>
        </w:rPr>
        <w:t xml:space="preserve"> </w:t>
      </w:r>
      <w:r w:rsidRPr="00934C34">
        <w:rPr>
          <w:rStyle w:val="Emphasis"/>
          <w:rFonts w:ascii="Times New Roman" w:hAnsi="Times New Roman" w:cs="Times New Roman"/>
        </w:rPr>
        <w:t>and</w:t>
      </w:r>
      <w:r w:rsidRPr="00934C34">
        <w:rPr>
          <w:rFonts w:ascii="Times New Roman" w:hAnsi="Times New Roman" w:cs="Times New Roman"/>
        </w:rPr>
        <w:t xml:space="preserve"> </w:t>
      </w:r>
      <w:r w:rsidRPr="00934C34">
        <w:rPr>
          <w:rStyle w:val="Emphasis"/>
          <w:rFonts w:ascii="Times New Roman" w:hAnsi="Times New Roman" w:cs="Times New Roman"/>
        </w:rPr>
        <w:t>every</w:t>
      </w:r>
      <w:r w:rsidRPr="00934C34">
        <w:rPr>
          <w:rFonts w:ascii="Times New Roman" w:hAnsi="Times New Roman" w:cs="Times New Roman"/>
        </w:rPr>
        <w:t xml:space="preserve"> </w:t>
      </w:r>
      <w:r w:rsidRPr="00934C34">
        <w:rPr>
          <w:rStyle w:val="Emphasis"/>
          <w:rFonts w:ascii="Times New Roman" w:hAnsi="Times New Roman" w:cs="Times New Roman"/>
        </w:rPr>
        <w:t>threat</w:t>
      </w:r>
      <w:r w:rsidRPr="00934C34">
        <w:rPr>
          <w:rFonts w:ascii="Times New Roman" w:hAnsi="Times New Roman" w:cs="Times New Roman"/>
        </w:rPr>
        <w:t xml:space="preserve">s posed to an otherwise progressive existence, </w:t>
      </w:r>
      <w:r w:rsidRPr="00934C34">
        <w:rPr>
          <w:rStyle w:val="Emphasis"/>
          <w:rFonts w:ascii="Times New Roman" w:hAnsi="Times New Roman" w:cs="Times New Roman"/>
        </w:rPr>
        <w:t>that its global imaginary could ever hold sway</w:t>
      </w:r>
      <w:r w:rsidRPr="00934C34">
        <w:rPr>
          <w:rFonts w:ascii="Times New Roman" w:hAnsi="Times New Roman" w:cs="Times New Roman"/>
        </w:rPr>
        <w:t xml:space="preserve">. No coincidence then that the dominant strategic paradigm for Liberals is Global Human Security. What could therefore be termed </w:t>
      </w:r>
      <w:r w:rsidRPr="00934C34">
        <w:rPr>
          <w:rStyle w:val="Emphasis"/>
          <w:rFonts w:ascii="Times New Roman" w:hAnsi="Times New Roman" w:cs="Times New Roman"/>
        </w:rPr>
        <w:t>the Liberal problematic of security of course registers as a Liberal bio-politics of security,</w:t>
      </w:r>
      <w:r w:rsidRPr="00934C34">
        <w:rPr>
          <w:rFonts w:ascii="Times New Roman" w:hAnsi="Times New Roman" w:cs="Times New Roman"/>
        </w:rPr>
        <w:t xml:space="preserve"> </w:t>
      </w:r>
      <w:r w:rsidRPr="00934C34">
        <w:rPr>
          <w:rStyle w:val="Emphasis"/>
          <w:rFonts w:ascii="Times New Roman" w:hAnsi="Times New Roman" w:cs="Times New Roman"/>
        </w:rPr>
        <w:t>which in the process of promoting certain forms of life equally demands a re-conceptualisation of war in the sense that not every life lives up to productive expectations, let alone shows its compliance</w:t>
      </w:r>
      <w:r w:rsidRPr="00934C34">
        <w:rPr>
          <w:rFonts w:ascii="Times New Roman" w:hAnsi="Times New Roman" w:cs="Times New Roman"/>
        </w:rPr>
        <w:t xml:space="preserve">. In a number of crucial ways, </w:t>
      </w:r>
      <w:r w:rsidRPr="00934C34">
        <w:rPr>
          <w:rStyle w:val="Emphasis"/>
          <w:rFonts w:ascii="Times New Roman" w:hAnsi="Times New Roman" w:cs="Times New Roman"/>
        </w:rPr>
        <w:t>this approach offers both a theoretical and empirical challenge</w:t>
      </w:r>
      <w:r w:rsidRPr="00934C34">
        <w:rPr>
          <w:rFonts w:ascii="Times New Roman" w:hAnsi="Times New Roman" w:cs="Times New Roman"/>
        </w:rPr>
        <w:t xml:space="preserve"> to the familiar IR scripts which have tended to either valorise Liberalism’s visionary potential or simply castigate its misguided idealism. Perhaps the most important of these is to insist upon a rewriting of the history of Liberalism from the perspective of war. Admittedly, there is much work to be done here. Not least, there is a need to show with greater historical depth, critical purpose, and intellectual rigour how Liberal war (both externally and internally) has subsequently informed its juridical commitments and not vice versa. Here I am invariably provoking the well rehearsed “Laws of War” sermon, which I believe more accurately should be rephrased to be the “Wars of Law”. Nevertheless, despite this pressing need to rewrite the Liberal encounter in language whose familiarity would be capable of penetrating the rather conservative but equally esoteric/specialist field of International Relations, sufficient contemporary grounds already exist which enable us to provide a challenging account of global civil war from the perspective of Liberal bio-political rule. Michael Dillon and Julian Reid’s The Liberal Way of War encapsulates these sentiments, with the following abridged passage worth quoting: </w:t>
      </w:r>
      <w:r w:rsidRPr="00934C34">
        <w:rPr>
          <w:rStyle w:val="Emphasis"/>
          <w:rFonts w:ascii="Times New Roman" w:hAnsi="Times New Roman" w:cs="Times New Roman"/>
        </w:rPr>
        <w:t>A bio-political discourse of species existence is also a bio-political discourse of species endangerment.</w:t>
      </w:r>
      <w:r w:rsidRPr="00934C34">
        <w:rPr>
          <w:rFonts w:ascii="Times New Roman" w:hAnsi="Times New Roman" w:cs="Times New Roman"/>
        </w:rPr>
        <w:t xml:space="preserve"> As a form of rule whose referent object is that of species existence, the liberal way of rule is simultaneously also a problematisation of </w:t>
      </w:r>
      <w:r w:rsidRPr="00934C34">
        <w:rPr>
          <w:rStyle w:val="Emphasis"/>
          <w:rFonts w:ascii="Times New Roman" w:hAnsi="Times New Roman" w:cs="Times New Roman"/>
        </w:rPr>
        <w:t>fear and danger involving threats to the peace and prosperity of the specie</w:t>
      </w:r>
      <w:r w:rsidRPr="00934C34">
        <w:rPr>
          <w:rFonts w:ascii="Times New Roman" w:hAnsi="Times New Roman" w:cs="Times New Roman"/>
        </w:rPr>
        <w:t xml:space="preserve">s. Hence </w:t>
      </w:r>
      <w:r w:rsidRPr="00934C34">
        <w:rPr>
          <w:rStyle w:val="Emphasis"/>
          <w:rFonts w:ascii="Times New Roman" w:hAnsi="Times New Roman" w:cs="Times New Roman"/>
        </w:rPr>
        <w:t>its allied need</w:t>
      </w:r>
      <w:r w:rsidRPr="00934C34">
        <w:rPr>
          <w:rFonts w:ascii="Times New Roman" w:hAnsi="Times New Roman" w:cs="Times New Roman"/>
        </w:rPr>
        <w:t xml:space="preserve">, in the pursuing the peace and prosperity of the species, </w:t>
      </w:r>
      <w:r w:rsidRPr="00934C34">
        <w:rPr>
          <w:rStyle w:val="Emphasis"/>
          <w:rFonts w:ascii="Times New Roman" w:hAnsi="Times New Roman" w:cs="Times New Roman"/>
        </w:rPr>
        <w:t>to make war on whatever threatens it. That is the reason why liberal peacemaking is lethal</w:t>
      </w:r>
      <w:r w:rsidRPr="00934C34">
        <w:rPr>
          <w:rFonts w:ascii="Times New Roman" w:hAnsi="Times New Roman" w:cs="Times New Roman"/>
        </w:rPr>
        <w:t>. Its violence a necessary corollary of the aporetic character of its mission to foster the peace and prosperity of the species... There is, then, a martial face to liberal peace. The liberal way of rule is contoured by the liberal way of war</w:t>
      </w:r>
      <w:r w:rsidRPr="00934C34">
        <w:rPr>
          <w:rStyle w:val="Emphasis"/>
          <w:rFonts w:ascii="Times New Roman" w:hAnsi="Times New Roman" w:cs="Times New Roman"/>
        </w:rPr>
        <w:t>... Liberalism is therefore obliged to exercise a strategic calculus of necessary killing, in the course of which calculus ought to be able to say how much killing is enough...[</w:t>
      </w:r>
      <w:r w:rsidRPr="00934C34">
        <w:rPr>
          <w:rFonts w:ascii="Times New Roman" w:hAnsi="Times New Roman" w:cs="Times New Roman"/>
        </w:rPr>
        <w:t xml:space="preserve">However] it has no better way of saying how much killing is enough, once it starts killing to make life live, than does the geopolitical strategic calculus of necessary killing’3 .  This brings me to the problem of the inside/outside. On the face of it, it </w:t>
      </w:r>
      <w:r w:rsidRPr="00934C34">
        <w:rPr>
          <w:rStyle w:val="Emphasis"/>
          <w:rFonts w:ascii="Times New Roman" w:hAnsi="Times New Roman" w:cs="Times New Roman"/>
        </w:rPr>
        <w:t xml:space="preserve">is quite suggestive to account for this conflation by acknowledging the onset of a global </w:t>
      </w:r>
      <w:r w:rsidRPr="00934C34">
        <w:rPr>
          <w:rStyle w:val="Emphasis"/>
          <w:rFonts w:ascii="Times New Roman" w:hAnsi="Times New Roman" w:cs="Times New Roman"/>
        </w:rPr>
        <w:lastRenderedPageBreak/>
        <w:t>political imaginary</w:t>
      </w:r>
      <w:r w:rsidRPr="00934C34">
        <w:rPr>
          <w:rFonts w:ascii="Times New Roman" w:hAnsi="Times New Roman" w:cs="Times New Roman"/>
        </w:rPr>
        <w:t xml:space="preserve"> that no longer permits any relationship with the outside. </w:t>
      </w:r>
      <w:r w:rsidRPr="00934C34">
        <w:rPr>
          <w:rStyle w:val="Emphasis"/>
          <w:rFonts w:ascii="Times New Roman" w:hAnsi="Times New Roman" w:cs="Times New Roman"/>
        </w:rPr>
        <w:t>One could then support the types of hypothesis you mention, which rather than affirming the best of the enlightened Liberal tradition actually correlate the hollowing out of Liberal values</w:t>
      </w:r>
      <w:r w:rsidRPr="00934C34">
        <w:rPr>
          <w:rFonts w:ascii="Times New Roman" w:hAnsi="Times New Roman" w:cs="Times New Roman"/>
        </w:rPr>
        <w:t xml:space="preserve"> to the inability to carve out any meaningful distinctions between inside/outside, peace/war, friend/enemy, good/evil, truth/falsehood and so forth. However, whilst this approach would no doubt either re-enforce the militaristic paradigm or raise further critical doubts about the post-modern/post-structural turn in political thought, it is nevertheless misleading. </w:t>
      </w:r>
      <w:r w:rsidRPr="00934C34">
        <w:rPr>
          <w:rStyle w:val="Emphasis"/>
          <w:rFonts w:ascii="Times New Roman" w:hAnsi="Times New Roman" w:cs="Times New Roman"/>
        </w:rPr>
        <w:t>The collapses of these meaningful distinctions are not inimical to Liberal rationality</w:t>
      </w:r>
      <w:r w:rsidRPr="00934C34">
        <w:rPr>
          <w:rFonts w:ascii="Times New Roman" w:hAnsi="Times New Roman" w:cs="Times New Roman"/>
        </w:rPr>
        <w:t xml:space="preserve">. To the contrary, </w:t>
      </w:r>
      <w:r w:rsidRPr="00934C34">
        <w:rPr>
          <w:rStyle w:val="Emphasis"/>
          <w:rFonts w:ascii="Times New Roman" w:hAnsi="Times New Roman" w:cs="Times New Roman"/>
        </w:rPr>
        <w:t>the erosion of these great dialectical interplays now actually provides Liberalism with its very generative principles of formation</w:t>
      </w:r>
      <w:r w:rsidRPr="00934C34">
        <w:rPr>
          <w:rFonts w:ascii="Times New Roman" w:hAnsi="Times New Roman" w:cs="Times New Roman"/>
        </w:rPr>
        <w:t>. I felt that you began to explore this in Empire by noting how Foucault’s bio-politics was inadequate to our complex, adaptive and emergent times. To rectify this, Deleuze’s notion of Control Societies was introduced which is more in line with contemporary systems of rule.</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p>
    <w:p w:rsidR="002A40EE" w:rsidRPr="00934C34" w:rsidRDefault="002A40EE" w:rsidP="002A40EE">
      <w:pPr>
        <w:spacing w:after="200" w:line="276" w:lineRule="auto"/>
        <w:rPr>
          <w:rFonts w:ascii="Times New Roman" w:hAnsi="Times New Roman" w:cs="Times New Roman"/>
        </w:rPr>
      </w:pP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AT Democracy Checks Biopolitics</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Group their liberalism defenses – they are ultimately all semantic redefinitions, saying “well, if we called liberalism something else, and that system was good, then liberalism is good” – our alternative is crucial to foment that transformation</w:t>
      </w:r>
    </w:p>
    <w:p w:rsidR="002A40EE" w:rsidRPr="00934C34" w:rsidRDefault="002A40EE" w:rsidP="002A40EE">
      <w:pPr>
        <w:rPr>
          <w:rFonts w:ascii="Times New Roman" w:hAnsi="Times New Roman" w:cs="Times New Roman"/>
        </w:rPr>
      </w:pPr>
      <w:r w:rsidRPr="00934C34">
        <w:rPr>
          <w:rFonts w:ascii="Times New Roman" w:hAnsi="Times New Roman" w:cs="Times New Roman"/>
          <w:b/>
        </w:rPr>
        <w:t>Beaulieu 10</w:t>
      </w:r>
      <w:r w:rsidRPr="00934C34">
        <w:rPr>
          <w:rFonts w:ascii="Times New Roman" w:hAnsi="Times New Roman" w:cs="Times New Roman"/>
        </w:rPr>
        <w:t xml:space="preserve"> [Alain Beaulieu, professor of philosophy at Laurentian University in Canada, “Towards a Liberal Utopia: The connection between Foucault’s reporting on the Iranian revolution and the ethical turn,” Philosophy and Social Criticism, 801-818, sage]</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Fonts w:ascii="Times New Roman" w:hAnsi="Times New Roman" w:cs="Times New Roman"/>
          <w:u w:val="single"/>
        </w:rPr>
        <w:t>As we know, the principle of calculation is constitutive of biopower which ‘gave itself the function of administering life [of the population</w:t>
      </w:r>
      <w:r w:rsidRPr="00934C34">
        <w:rPr>
          <w:rFonts w:ascii="Times New Roman" w:hAnsi="Times New Roman" w:cs="Times New Roman"/>
        </w:rPr>
        <w:t>]’</w:t>
      </w:r>
      <w:proofErr w:type="gramStart"/>
      <w:r w:rsidRPr="00934C34">
        <w:rPr>
          <w:rFonts w:ascii="Times New Roman" w:hAnsi="Times New Roman" w:cs="Times New Roman"/>
        </w:rPr>
        <w:t>.25</w:t>
      </w:r>
      <w:proofErr w:type="gramEnd"/>
      <w:r w:rsidRPr="00934C34">
        <w:rPr>
          <w:rFonts w:ascii="Times New Roman" w:hAnsi="Times New Roman" w:cs="Times New Roman"/>
        </w:rPr>
        <w:t xml:space="preserve"> In a ‘post-biopolitical’ context (i.e. in a neo-liberal environment), this calculation paradigm remains effective. It finds its expression in various techniques of domination that administer virtual possibilities (not facts) considered to be dangerous. However, </w:t>
      </w:r>
      <w:r w:rsidRPr="00934C34">
        <w:rPr>
          <w:rFonts w:ascii="Times New Roman" w:hAnsi="Times New Roman" w:cs="Times New Roman"/>
          <w:u w:val="single"/>
        </w:rPr>
        <w:t>calculation is not the only component of the new liberal art of governing</w:t>
      </w:r>
      <w:r w:rsidRPr="00934C34">
        <w:rPr>
          <w:rFonts w:ascii="Times New Roman" w:hAnsi="Times New Roman" w:cs="Times New Roman"/>
        </w:rPr>
        <w:t xml:space="preserve">. Foucault states that </w:t>
      </w:r>
      <w:r w:rsidRPr="00934C34">
        <w:rPr>
          <w:rStyle w:val="Emphasis"/>
          <w:rFonts w:ascii="Times New Roman" w:hAnsi="Times New Roman" w:cs="Times New Roman"/>
        </w:rPr>
        <w:t>in a socio-political environment where technologies of domination prevail</w:t>
      </w:r>
      <w:r w:rsidRPr="00934C34">
        <w:rPr>
          <w:rFonts w:ascii="Times New Roman" w:hAnsi="Times New Roman" w:cs="Times New Roman"/>
          <w:u w:val="single"/>
        </w:rPr>
        <w:t xml:space="preserve"> over disciplines there is also room for a specific mode of counter-conduct associated with </w:t>
      </w:r>
      <w:r w:rsidRPr="00934C34">
        <w:rPr>
          <w:rFonts w:ascii="Times New Roman" w:hAnsi="Times New Roman" w:cs="Times New Roman"/>
          <w:b/>
          <w:u w:val="single"/>
        </w:rPr>
        <w:t>the spiritualization of the self</w:t>
      </w:r>
      <w:r w:rsidRPr="00934C34">
        <w:rPr>
          <w:rFonts w:ascii="Times New Roman" w:hAnsi="Times New Roman" w:cs="Times New Roman"/>
        </w:rPr>
        <w:t xml:space="preserve">. </w:t>
      </w:r>
      <w:r w:rsidRPr="00934C34">
        <w:rPr>
          <w:rFonts w:ascii="Times New Roman" w:hAnsi="Times New Roman" w:cs="Times New Roman"/>
          <w:u w:val="single"/>
        </w:rPr>
        <w:t xml:space="preserve">Foucault’s interest in </w:t>
      </w:r>
      <w:r w:rsidRPr="00934C34">
        <w:rPr>
          <w:rFonts w:ascii="Times New Roman" w:hAnsi="Times New Roman" w:cs="Times New Roman"/>
          <w:b/>
          <w:u w:val="single"/>
        </w:rPr>
        <w:t>spiritual exercises</w:t>
      </w:r>
      <w:r w:rsidRPr="00934C34">
        <w:rPr>
          <w:rFonts w:ascii="Times New Roman" w:hAnsi="Times New Roman" w:cs="Times New Roman"/>
        </w:rPr>
        <w:t xml:space="preserve"> (</w:t>
      </w:r>
      <w:r w:rsidRPr="00934C34">
        <w:rPr>
          <w:rFonts w:ascii="Times New Roman" w:hAnsi="Times New Roman" w:cs="Times New Roman"/>
          <w:b/>
          <w:u w:val="single"/>
        </w:rPr>
        <w:t>techniques of liberation</w:t>
      </w:r>
      <w:r w:rsidRPr="00934C34">
        <w:rPr>
          <w:rFonts w:ascii="Times New Roman" w:hAnsi="Times New Roman" w:cs="Times New Roman"/>
        </w:rPr>
        <w:t xml:space="preserve">) </w:t>
      </w:r>
      <w:r w:rsidRPr="00934C34">
        <w:rPr>
          <w:rFonts w:ascii="Times New Roman" w:hAnsi="Times New Roman" w:cs="Times New Roman"/>
          <w:u w:val="single"/>
        </w:rPr>
        <w:t>is part of a larger topic he explores in his ethics</w:t>
      </w:r>
      <w:r w:rsidRPr="00934C34">
        <w:rPr>
          <w:rFonts w:ascii="Times New Roman" w:hAnsi="Times New Roman" w:cs="Times New Roman"/>
        </w:rPr>
        <w:t xml:space="preserve">. Therein, </w:t>
      </w:r>
      <w:r w:rsidRPr="00934C34">
        <w:rPr>
          <w:rFonts w:ascii="Times New Roman" w:hAnsi="Times New Roman" w:cs="Times New Roman"/>
          <w:u w:val="single"/>
        </w:rPr>
        <w:t>Foucault ‘commemorates’ the old traditions of the ‘care of the self’</w:t>
      </w:r>
      <w:r w:rsidRPr="00934C34">
        <w:rPr>
          <w:rFonts w:ascii="Times New Roman" w:hAnsi="Times New Roman" w:cs="Times New Roman"/>
        </w:rPr>
        <w:t xml:space="preserve"> (epimeleia heautou) </w:t>
      </w:r>
      <w:r w:rsidRPr="00934C34">
        <w:rPr>
          <w:rFonts w:ascii="Times New Roman" w:hAnsi="Times New Roman" w:cs="Times New Roman"/>
          <w:u w:val="single"/>
        </w:rPr>
        <w:t>and the ‘art of living’</w:t>
      </w:r>
      <w:r w:rsidRPr="00934C34">
        <w:rPr>
          <w:rFonts w:ascii="Times New Roman" w:hAnsi="Times New Roman" w:cs="Times New Roman"/>
        </w:rPr>
        <w:t xml:space="preserve"> (techneˆ tou biou), </w:t>
      </w:r>
      <w:r w:rsidRPr="00934C34">
        <w:rPr>
          <w:rFonts w:ascii="Times New Roman" w:hAnsi="Times New Roman" w:cs="Times New Roman"/>
          <w:u w:val="single"/>
        </w:rPr>
        <w:t>which he now presents in terms of ‘aesthetics of existence’, ‘ethopoietic’ or ‘</w:t>
      </w:r>
      <w:r w:rsidRPr="00934C34">
        <w:rPr>
          <w:rFonts w:ascii="Times New Roman" w:hAnsi="Times New Roman" w:cs="Times New Roman"/>
          <w:b/>
          <w:u w:val="single"/>
        </w:rPr>
        <w:t>art of existence’</w:t>
      </w:r>
      <w:r w:rsidRPr="00934C34">
        <w:rPr>
          <w:rFonts w:ascii="Times New Roman" w:hAnsi="Times New Roman" w:cs="Times New Roman"/>
          <w:u w:val="single"/>
        </w:rPr>
        <w:t xml:space="preserve"> to better designate the transformative process of the self in a world deprived of cosmic and divine orders</w:t>
      </w:r>
      <w:r w:rsidRPr="00934C34">
        <w:rPr>
          <w:rFonts w:ascii="Times New Roman" w:hAnsi="Times New Roman" w:cs="Times New Roman"/>
        </w:rPr>
        <w:t xml:space="preserve">. Are the spiritual transformations of the self merely irrational? It is perhaps this interesting question that opened the dialogue between the later Foucault and the Frankfurt School. </w:t>
      </w:r>
      <w:r w:rsidRPr="00934C34">
        <w:rPr>
          <w:rFonts w:ascii="Times New Roman" w:hAnsi="Times New Roman" w:cs="Times New Roman"/>
          <w:u w:val="single"/>
        </w:rPr>
        <w:t>The representatives of the Frankfurt School</w:t>
      </w:r>
      <w:r w:rsidRPr="00934C34">
        <w:rPr>
          <w:rFonts w:ascii="Times New Roman" w:hAnsi="Times New Roman" w:cs="Times New Roman"/>
        </w:rPr>
        <w:t xml:space="preserve"> (at least those of the first generation) </w:t>
      </w:r>
      <w:r w:rsidRPr="00934C34">
        <w:rPr>
          <w:rFonts w:ascii="Times New Roman" w:hAnsi="Times New Roman" w:cs="Times New Roman"/>
          <w:u w:val="single"/>
        </w:rPr>
        <w:t>worked and thought on the opposition between power and freedom</w:t>
      </w:r>
      <w:r w:rsidRPr="00934C34">
        <w:rPr>
          <w:rFonts w:ascii="Times New Roman" w:hAnsi="Times New Roman" w:cs="Times New Roman"/>
        </w:rPr>
        <w:t xml:space="preserve">: </w:t>
      </w:r>
      <w:r w:rsidRPr="00934C34">
        <w:rPr>
          <w:rFonts w:ascii="Times New Roman" w:hAnsi="Times New Roman" w:cs="Times New Roman"/>
          <w:u w:val="single"/>
        </w:rPr>
        <w:t>the less capitalistic power is exercised over it, the higher level of freedom this consciousness will ideally attain</w:t>
      </w:r>
      <w:r w:rsidRPr="00934C34">
        <w:rPr>
          <w:rFonts w:ascii="Times New Roman" w:hAnsi="Times New Roman" w:cs="Times New Roman"/>
        </w:rPr>
        <w:t xml:space="preserve">. According to Foucault, </w:t>
      </w:r>
      <w:r w:rsidRPr="00934C34">
        <w:rPr>
          <w:rFonts w:ascii="Times New Roman" w:hAnsi="Times New Roman" w:cs="Times New Roman"/>
          <w:u w:val="single"/>
        </w:rPr>
        <w:t>this view is typical of the ‘</w:t>
      </w:r>
      <w:r w:rsidRPr="00934C34">
        <w:rPr>
          <w:rFonts w:ascii="Times New Roman" w:hAnsi="Times New Roman" w:cs="Times New Roman"/>
          <w:b/>
          <w:u w:val="single"/>
        </w:rPr>
        <w:t>general intellectual’ who, in search of universalities, misses the subtleties of power</w:t>
      </w:r>
      <w:r w:rsidRPr="00934C34">
        <w:rPr>
          <w:rFonts w:ascii="Times New Roman" w:hAnsi="Times New Roman" w:cs="Times New Roman"/>
        </w:rPr>
        <w:t xml:space="preserve">. For Foucault, </w:t>
      </w:r>
      <w:r w:rsidRPr="00934C34">
        <w:rPr>
          <w:rFonts w:ascii="Times New Roman" w:hAnsi="Times New Roman" w:cs="Times New Roman"/>
          <w:b/>
          <w:u w:val="single"/>
        </w:rPr>
        <w:t>freedom cannot be dissociated from power, and escape from all forms of power relations is impossible</w:t>
      </w:r>
      <w:r w:rsidRPr="00934C34">
        <w:rPr>
          <w:rFonts w:ascii="Times New Roman" w:hAnsi="Times New Roman" w:cs="Times New Roman"/>
        </w:rPr>
        <w:t xml:space="preserve">. Therefore, </w:t>
      </w:r>
      <w:r w:rsidRPr="00934C34">
        <w:rPr>
          <w:rFonts w:ascii="Times New Roman" w:hAnsi="Times New Roman" w:cs="Times New Roman"/>
          <w:u w:val="single"/>
        </w:rPr>
        <w:t xml:space="preserve">let us use forms of power intelligently, </w:t>
      </w:r>
      <w:r w:rsidRPr="00934C34">
        <w:rPr>
          <w:rFonts w:ascii="Times New Roman" w:hAnsi="Times New Roman" w:cs="Times New Roman"/>
          <w:b/>
          <w:u w:val="single"/>
        </w:rPr>
        <w:t>to liberate ourselves</w:t>
      </w:r>
      <w:r w:rsidRPr="00934C34">
        <w:rPr>
          <w:rFonts w:ascii="Times New Roman" w:hAnsi="Times New Roman" w:cs="Times New Roman"/>
        </w:rPr>
        <w:t xml:space="preserve">. </w:t>
      </w:r>
      <w:r w:rsidRPr="00934C34">
        <w:rPr>
          <w:rFonts w:ascii="Times New Roman" w:hAnsi="Times New Roman" w:cs="Times New Roman"/>
          <w:u w:val="single"/>
        </w:rPr>
        <w:t>In a neo-liberal environment, certain types of power over the self, namely spiritual exercises, can be useful for giving a specific sense of resistance and liberation</w:t>
      </w:r>
      <w:r w:rsidRPr="00934C34">
        <w:rPr>
          <w:rFonts w:ascii="Times New Roman" w:hAnsi="Times New Roman" w:cs="Times New Roman"/>
        </w:rPr>
        <w:t xml:space="preserve">. This is precisely what spiritual improvement is about. </w:t>
      </w:r>
      <w:r w:rsidRPr="00934C34">
        <w:rPr>
          <w:rFonts w:ascii="Times New Roman" w:hAnsi="Times New Roman" w:cs="Times New Roman"/>
          <w:u w:val="single"/>
        </w:rPr>
        <w:t>Foucault’s ‘</w:t>
      </w:r>
      <w:r w:rsidRPr="00934C34">
        <w:rPr>
          <w:rFonts w:ascii="Times New Roman" w:hAnsi="Times New Roman" w:cs="Times New Roman"/>
          <w:b/>
          <w:u w:val="single"/>
        </w:rPr>
        <w:t>critical ontology of ourselves’</w:t>
      </w:r>
      <w:r w:rsidRPr="00934C34">
        <w:rPr>
          <w:rFonts w:ascii="Times New Roman" w:hAnsi="Times New Roman" w:cs="Times New Roman"/>
        </w:rPr>
        <w:t xml:space="preserve"> presented in the various versions of his text on Kant and the Enlightenment 26 </w:t>
      </w:r>
      <w:r w:rsidRPr="00934C34">
        <w:rPr>
          <w:rFonts w:ascii="Times New Roman" w:hAnsi="Times New Roman" w:cs="Times New Roman"/>
          <w:u w:val="single"/>
        </w:rPr>
        <w:t>constitutes an answer to the Frankfurt School’s ‘critical theory of society’</w:t>
      </w:r>
      <w:r w:rsidRPr="00934C34">
        <w:rPr>
          <w:rFonts w:ascii="Times New Roman" w:hAnsi="Times New Roman" w:cs="Times New Roman"/>
        </w:rPr>
        <w:t xml:space="preserve">. </w:t>
      </w:r>
      <w:r w:rsidRPr="00934C34">
        <w:rPr>
          <w:rFonts w:ascii="Times New Roman" w:hAnsi="Times New Roman" w:cs="Times New Roman"/>
          <w:u w:val="single"/>
        </w:rPr>
        <w:t xml:space="preserve">The critical ontology of ourselves states that </w:t>
      </w:r>
      <w:r w:rsidRPr="00934C34">
        <w:rPr>
          <w:rFonts w:ascii="Times New Roman" w:hAnsi="Times New Roman" w:cs="Times New Roman"/>
          <w:b/>
          <w:u w:val="single"/>
        </w:rPr>
        <w:t>we are not merely theoretical observers</w:t>
      </w:r>
      <w:r w:rsidRPr="00934C34">
        <w:rPr>
          <w:rFonts w:ascii="Times New Roman" w:hAnsi="Times New Roman" w:cs="Times New Roman"/>
          <w:u w:val="single"/>
        </w:rPr>
        <w:t>, but rather are directly, unceasingly and locally involved in practical process of transformation</w:t>
      </w:r>
      <w:r w:rsidRPr="00934C34">
        <w:rPr>
          <w:rFonts w:ascii="Times New Roman" w:hAnsi="Times New Roman" w:cs="Times New Roman"/>
        </w:rPr>
        <w:t xml:space="preserve">. Above all, </w:t>
      </w:r>
      <w:r w:rsidRPr="00934C34">
        <w:rPr>
          <w:rFonts w:ascii="Times New Roman" w:hAnsi="Times New Roman" w:cs="Times New Roman"/>
          <w:u w:val="single"/>
        </w:rPr>
        <w:t>critique</w:t>
      </w:r>
      <w:r w:rsidRPr="00934C34">
        <w:rPr>
          <w:rFonts w:ascii="Times New Roman" w:hAnsi="Times New Roman" w:cs="Times New Roman"/>
        </w:rPr>
        <w:t xml:space="preserve"> for Foucault </w:t>
      </w:r>
      <w:r w:rsidRPr="00934C34">
        <w:rPr>
          <w:rFonts w:ascii="Times New Roman" w:hAnsi="Times New Roman" w:cs="Times New Roman"/>
          <w:u w:val="single"/>
        </w:rPr>
        <w:t>pursues ethical aims of self-transformation; for instance, those associated with the creation of innovative relations with the media, the creation of new duties for independent journalists, the formation of non-ideological views by individuals who put themselves in danger, etc</w:t>
      </w:r>
      <w:r w:rsidRPr="00934C34">
        <w:rPr>
          <w:rFonts w:ascii="Times New Roman" w:hAnsi="Times New Roman" w:cs="Times New Roman"/>
        </w:rPr>
        <w:t xml:space="preserve">. Foucault believes that </w:t>
      </w:r>
      <w:r w:rsidRPr="00934C34">
        <w:rPr>
          <w:rFonts w:ascii="Times New Roman" w:hAnsi="Times New Roman" w:cs="Times New Roman"/>
          <w:u w:val="single"/>
        </w:rPr>
        <w:t xml:space="preserve">the creative process of self-transformation eventually leads to the creation of </w:t>
      </w:r>
      <w:r w:rsidRPr="00934C34">
        <w:rPr>
          <w:rFonts w:ascii="Times New Roman" w:hAnsi="Times New Roman" w:cs="Times New Roman"/>
          <w:b/>
          <w:u w:val="single"/>
        </w:rPr>
        <w:t>a ‘better’ or more tolerant society</w:t>
      </w:r>
      <w:r w:rsidRPr="00934C34">
        <w:rPr>
          <w:rFonts w:ascii="Times New Roman" w:hAnsi="Times New Roman" w:cs="Times New Roman"/>
        </w:rPr>
        <w:t xml:space="preserve">. This self-fashioning has nothing to do with individualism. Indeed, </w:t>
      </w:r>
      <w:r w:rsidRPr="00934C34">
        <w:rPr>
          <w:rStyle w:val="Emphasis"/>
          <w:rFonts w:ascii="Times New Roman" w:hAnsi="Times New Roman" w:cs="Times New Roman"/>
        </w:rPr>
        <w:t>Foucault vigorously denounced what he once called the ‘Californian cult of the self’</w:t>
      </w:r>
      <w:proofErr w:type="gramStart"/>
      <w:r w:rsidRPr="00934C34">
        <w:rPr>
          <w:rFonts w:ascii="Times New Roman" w:hAnsi="Times New Roman" w:cs="Times New Roman"/>
        </w:rPr>
        <w:t>,27</w:t>
      </w:r>
      <w:proofErr w:type="gramEnd"/>
      <w:r w:rsidRPr="00934C34">
        <w:rPr>
          <w:rFonts w:ascii="Times New Roman" w:hAnsi="Times New Roman" w:cs="Times New Roman"/>
        </w:rPr>
        <w:t xml:space="preserve"> clearly </w:t>
      </w:r>
      <w:r w:rsidRPr="00934C34">
        <w:rPr>
          <w:rStyle w:val="Emphasis"/>
          <w:rFonts w:ascii="Times New Roman" w:hAnsi="Times New Roman" w:cs="Times New Roman"/>
        </w:rPr>
        <w:t>pointing out that the veritable control of the self ‘can only be practiced within the group’28 and that it implies a ‘functional relation</w:t>
      </w:r>
      <w:r w:rsidRPr="00934C34">
        <w:rPr>
          <w:rFonts w:ascii="Times New Roman" w:hAnsi="Times New Roman" w:cs="Times New Roman"/>
        </w:rPr>
        <w:t xml:space="preserve"> [lien de finalite´ ] </w:t>
      </w:r>
      <w:r w:rsidRPr="00934C34">
        <w:rPr>
          <w:rStyle w:val="Emphasis"/>
          <w:rFonts w:ascii="Times New Roman" w:hAnsi="Times New Roman" w:cs="Times New Roman"/>
        </w:rPr>
        <w:t>between taking care of the self and taking care of others’</w:t>
      </w:r>
      <w:r w:rsidRPr="00934C34">
        <w:rPr>
          <w:rFonts w:ascii="Times New Roman" w:hAnsi="Times New Roman" w:cs="Times New Roman"/>
        </w:rPr>
        <w:t xml:space="preserve">.29 Therefore, for two reasons </w:t>
      </w:r>
      <w:r w:rsidRPr="00934C34">
        <w:rPr>
          <w:rStyle w:val="Emphasis"/>
          <w:rFonts w:ascii="Times New Roman" w:hAnsi="Times New Roman" w:cs="Times New Roman"/>
        </w:rPr>
        <w:t>one must answer ‘No’ to the question ‘Are the spiritual exercises irrational</w:t>
      </w:r>
      <w:r w:rsidRPr="00934C34">
        <w:rPr>
          <w:rFonts w:ascii="Times New Roman" w:hAnsi="Times New Roman" w:cs="Times New Roman"/>
        </w:rPr>
        <w:t xml:space="preserve">?’ First, and as we mentioned earlier, </w:t>
      </w:r>
      <w:r w:rsidRPr="00934C34">
        <w:rPr>
          <w:rFonts w:ascii="Times New Roman" w:hAnsi="Times New Roman" w:cs="Times New Roman"/>
          <w:u w:val="single"/>
        </w:rPr>
        <w:t>Foucault’s spirituality has no religious finality</w:t>
      </w:r>
      <w:r w:rsidRPr="00934C34">
        <w:rPr>
          <w:rFonts w:ascii="Times New Roman" w:hAnsi="Times New Roman" w:cs="Times New Roman"/>
        </w:rPr>
        <w:t xml:space="preserve">. Therefore, </w:t>
      </w:r>
      <w:r w:rsidRPr="00934C34">
        <w:rPr>
          <w:rFonts w:ascii="Times New Roman" w:hAnsi="Times New Roman" w:cs="Times New Roman"/>
          <w:u w:val="single"/>
        </w:rPr>
        <w:t>any attempt to show that the later Foucault became some kind of enlightened Christian mystic is bound to fail</w:t>
      </w:r>
      <w:r w:rsidRPr="00934C34">
        <w:rPr>
          <w:rFonts w:ascii="Times New Roman" w:hAnsi="Times New Roman" w:cs="Times New Roman"/>
        </w:rPr>
        <w:t xml:space="preserve">. Second, </w:t>
      </w:r>
      <w:r w:rsidRPr="00934C34">
        <w:rPr>
          <w:rFonts w:ascii="Times New Roman" w:hAnsi="Times New Roman" w:cs="Times New Roman"/>
          <w:u w:val="single"/>
        </w:rPr>
        <w:t>secularized spiritual power developed through a series of rational exercises shows a sense of responsibility towards the improvement of the self and others</w:t>
      </w:r>
      <w:r w:rsidRPr="00934C34">
        <w:rPr>
          <w:rFonts w:ascii="Times New Roman" w:hAnsi="Times New Roman" w:cs="Times New Roman"/>
        </w:rPr>
        <w:t xml:space="preserve">. Thus, </w:t>
      </w:r>
      <w:r w:rsidRPr="00934C34">
        <w:rPr>
          <w:rFonts w:ascii="Times New Roman" w:hAnsi="Times New Roman" w:cs="Times New Roman"/>
          <w:u w:val="single"/>
        </w:rPr>
        <w:t xml:space="preserve">any attempt to show that ‘anything goes’ in Foucault’s ethics is also </w:t>
      </w:r>
      <w:r w:rsidRPr="00934C34">
        <w:rPr>
          <w:rFonts w:ascii="Times New Roman" w:hAnsi="Times New Roman" w:cs="Times New Roman"/>
          <w:b/>
          <w:u w:val="single"/>
        </w:rPr>
        <w:t>predestined for failure</w:t>
      </w:r>
      <w:r w:rsidRPr="00934C34">
        <w:rPr>
          <w:rFonts w:ascii="Times New Roman" w:hAnsi="Times New Roman" w:cs="Times New Roman"/>
        </w:rPr>
        <w:t xml:space="preserve">. </w:t>
      </w:r>
      <w:r w:rsidRPr="00934C34">
        <w:rPr>
          <w:rFonts w:ascii="Times New Roman" w:hAnsi="Times New Roman" w:cs="Times New Roman"/>
          <w:u w:val="single"/>
        </w:rPr>
        <w:t>Foucault’s conception of spirituality can perhaps be considered to be ‘irrational’ in a narrow sense in that spiritual exercises are not universal</w:t>
      </w:r>
      <w:r w:rsidRPr="00934C34">
        <w:rPr>
          <w:rFonts w:ascii="Times New Roman" w:hAnsi="Times New Roman" w:cs="Times New Roman"/>
        </w:rPr>
        <w:t xml:space="preserve">. In order to maximize improvement, some of those exercises have to be adapted and others have to be created knowing that, unlike Marx and his followers, emancipation is given in a series of singular and local processes which are never and will never be achieved once and for all. </w:t>
      </w:r>
      <w:r w:rsidRPr="00934C34">
        <w:rPr>
          <w:rFonts w:ascii="Times New Roman" w:hAnsi="Times New Roman" w:cs="Times New Roman"/>
          <w:u w:val="single"/>
        </w:rPr>
        <w:t>Towards the end of</w:t>
      </w:r>
      <w:r w:rsidRPr="00934C34">
        <w:rPr>
          <w:rFonts w:ascii="Times New Roman" w:hAnsi="Times New Roman" w:cs="Times New Roman"/>
        </w:rPr>
        <w:t xml:space="preserve"> (or right after) </w:t>
      </w:r>
      <w:r w:rsidRPr="00934C34">
        <w:rPr>
          <w:rFonts w:ascii="Times New Roman" w:hAnsi="Times New Roman" w:cs="Times New Roman"/>
          <w:u w:val="single"/>
        </w:rPr>
        <w:t>his coverage of the Iranian events, it became obvious to Foucault that</w:t>
      </w:r>
      <w:r w:rsidRPr="00934C34">
        <w:rPr>
          <w:rFonts w:ascii="Times New Roman" w:hAnsi="Times New Roman" w:cs="Times New Roman"/>
        </w:rPr>
        <w:t xml:space="preserve">, </w:t>
      </w:r>
      <w:r w:rsidRPr="00934C34">
        <w:rPr>
          <w:rFonts w:ascii="Times New Roman" w:hAnsi="Times New Roman" w:cs="Times New Roman"/>
          <w:u w:val="single"/>
        </w:rPr>
        <w:t>although revolutionary,</w:t>
      </w:r>
      <w:r w:rsidRPr="00934C34">
        <w:rPr>
          <w:rFonts w:ascii="Times New Roman" w:hAnsi="Times New Roman" w:cs="Times New Roman"/>
        </w:rPr>
        <w:t xml:space="preserve"> </w:t>
      </w:r>
      <w:r w:rsidRPr="00934C34">
        <w:rPr>
          <w:rFonts w:ascii="Times New Roman" w:hAnsi="Times New Roman" w:cs="Times New Roman"/>
          <w:u w:val="single"/>
        </w:rPr>
        <w:t>the introducing of a spiritual dimension into practical life, is not a universal driving force of history</w:t>
      </w:r>
      <w:r w:rsidRPr="00934C34">
        <w:rPr>
          <w:rFonts w:ascii="Times New Roman" w:hAnsi="Times New Roman" w:cs="Times New Roman"/>
        </w:rPr>
        <w:t xml:space="preserve">. In that sense, </w:t>
      </w:r>
      <w:r w:rsidRPr="00934C34">
        <w:rPr>
          <w:rFonts w:ascii="Times New Roman" w:hAnsi="Times New Roman" w:cs="Times New Roman"/>
          <w:u w:val="single"/>
        </w:rPr>
        <w:t>Foucault’s interest in multiple spiritual exercises developed within the western tradition can be understood as part of the self-critique of his journalistic experience in Iran</w:t>
      </w:r>
      <w:r w:rsidRPr="00934C34">
        <w:rPr>
          <w:rFonts w:ascii="Times New Roman" w:hAnsi="Times New Roman" w:cs="Times New Roman"/>
        </w:rPr>
        <w:t xml:space="preserve">. </w:t>
      </w:r>
      <w:r w:rsidRPr="00934C34">
        <w:rPr>
          <w:rFonts w:ascii="Times New Roman" w:hAnsi="Times New Roman" w:cs="Times New Roman"/>
          <w:u w:val="single"/>
        </w:rPr>
        <w:t xml:space="preserve">The Iranian Revolution gave Foucault the opportunity he needed to see </w:t>
      </w:r>
      <w:r w:rsidRPr="00934C34">
        <w:rPr>
          <w:rFonts w:ascii="Times New Roman" w:hAnsi="Times New Roman" w:cs="Times New Roman"/>
          <w:b/>
          <w:u w:val="single"/>
        </w:rPr>
        <w:t>spirituality as a condition of revolutions to come</w:t>
      </w:r>
      <w:r w:rsidRPr="00934C34">
        <w:rPr>
          <w:rFonts w:ascii="Times New Roman" w:hAnsi="Times New Roman" w:cs="Times New Roman"/>
        </w:rPr>
        <w:t>; after his condemnation of the Khomeini regime, however, it became obvious that so</w:t>
      </w:r>
      <w:r w:rsidRPr="00934C34">
        <w:rPr>
          <w:rFonts w:ascii="Times New Roman" w:hAnsi="Times New Roman" w:cs="Times New Roman"/>
          <w:u w:val="single"/>
        </w:rPr>
        <w:t>ciety does not need to regress to an age of spiritual leaders or create a new, identical era</w:t>
      </w:r>
      <w:r w:rsidRPr="00934C34">
        <w:rPr>
          <w:rFonts w:ascii="Times New Roman" w:hAnsi="Times New Roman" w:cs="Times New Roman"/>
        </w:rPr>
        <w:t xml:space="preserve">. Therein lies the importance of reading Foucault’s texts on the Iranian Revolution and those on the Enlightenment in tandem. </w:t>
      </w:r>
      <w:r w:rsidRPr="00934C34">
        <w:rPr>
          <w:rFonts w:ascii="Times New Roman" w:hAnsi="Times New Roman" w:cs="Times New Roman"/>
          <w:u w:val="single"/>
        </w:rPr>
        <w:t xml:space="preserve">If there is hope of reorganizing society, this transformative impulse will come from </w:t>
      </w:r>
      <w:r w:rsidRPr="00934C34">
        <w:rPr>
          <w:rFonts w:ascii="Times New Roman" w:hAnsi="Times New Roman" w:cs="Times New Roman"/>
          <w:b/>
          <w:u w:val="single"/>
        </w:rPr>
        <w:t>autonomous, yet singular</w:t>
      </w:r>
      <w:r w:rsidRPr="00934C34">
        <w:rPr>
          <w:rFonts w:ascii="Times New Roman" w:hAnsi="Times New Roman" w:cs="Times New Roman"/>
          <w:u w:val="single"/>
        </w:rPr>
        <w:t xml:space="preserve">, subjects able to select spiritual exercises and </w:t>
      </w:r>
      <w:r w:rsidRPr="00934C34">
        <w:rPr>
          <w:rFonts w:ascii="Times New Roman" w:hAnsi="Times New Roman" w:cs="Times New Roman"/>
          <w:b/>
          <w:u w:val="single"/>
        </w:rPr>
        <w:t>use these exercises to improve themselves</w:t>
      </w:r>
      <w:r w:rsidRPr="00934C34">
        <w:rPr>
          <w:rFonts w:ascii="Times New Roman" w:hAnsi="Times New Roman" w:cs="Times New Roman"/>
        </w:rPr>
        <w:t xml:space="preserve">. </w:t>
      </w:r>
      <w:r w:rsidRPr="00934C34">
        <w:rPr>
          <w:rFonts w:ascii="Times New Roman" w:hAnsi="Times New Roman" w:cs="Times New Roman"/>
          <w:u w:val="single"/>
        </w:rPr>
        <w:t xml:space="preserve">This rational government of the self will lead to a different, and </w:t>
      </w:r>
      <w:r w:rsidRPr="00934C34">
        <w:rPr>
          <w:rFonts w:ascii="Times New Roman" w:hAnsi="Times New Roman" w:cs="Times New Roman"/>
          <w:b/>
          <w:u w:val="single"/>
        </w:rPr>
        <w:t>likely better or more tolerant, government of others</w:t>
      </w:r>
      <w:r w:rsidRPr="00934C34">
        <w:rPr>
          <w:rFonts w:ascii="Times New Roman" w:hAnsi="Times New Roman" w:cs="Times New Roman"/>
        </w:rPr>
        <w:t xml:space="preserve">. This freedom of selection of spiritual exercises has the highest chance of being fulfilled in a liberal environment. However, </w:t>
      </w:r>
      <w:r w:rsidRPr="00934C34">
        <w:rPr>
          <w:rFonts w:ascii="Times New Roman" w:hAnsi="Times New Roman" w:cs="Times New Roman"/>
          <w:u w:val="single"/>
        </w:rPr>
        <w:t xml:space="preserve">liberalism left without guidance tends to develop a </w:t>
      </w:r>
      <w:r w:rsidRPr="00934C34">
        <w:rPr>
          <w:rFonts w:ascii="Times New Roman" w:hAnsi="Times New Roman" w:cs="Times New Roman"/>
          <w:b/>
          <w:u w:val="single"/>
        </w:rPr>
        <w:t>roughly hewn and materialistic vision of the world</w:t>
      </w:r>
      <w:r w:rsidRPr="00934C34">
        <w:rPr>
          <w:rFonts w:ascii="Times New Roman" w:hAnsi="Times New Roman" w:cs="Times New Roman"/>
        </w:rPr>
        <w:t xml:space="preserve">. </w:t>
      </w:r>
      <w:r w:rsidRPr="00934C34">
        <w:rPr>
          <w:rFonts w:ascii="Times New Roman" w:hAnsi="Times New Roman" w:cs="Times New Roman"/>
          <w:u w:val="single"/>
        </w:rPr>
        <w:t xml:space="preserve">This is why we can see Foucault’s post-Iranian writings and meditations as an attempt to </w:t>
      </w:r>
      <w:r w:rsidRPr="00934C34">
        <w:rPr>
          <w:rFonts w:ascii="Times New Roman" w:hAnsi="Times New Roman" w:cs="Times New Roman"/>
          <w:b/>
          <w:u w:val="single"/>
        </w:rPr>
        <w:t>spiritualize the liberal tradition</w:t>
      </w:r>
      <w:r w:rsidRPr="00934C34">
        <w:rPr>
          <w:rFonts w:ascii="Times New Roman" w:hAnsi="Times New Roman" w:cs="Times New Roman"/>
        </w:rPr>
        <w:t xml:space="preserve">. </w:t>
      </w:r>
      <w:r w:rsidRPr="00934C34">
        <w:rPr>
          <w:rFonts w:ascii="Times New Roman" w:hAnsi="Times New Roman" w:cs="Times New Roman"/>
          <w:u w:val="single"/>
        </w:rPr>
        <w:t>Presenting Foucault’s ethics in terms of a ‘Khomeinization of the Shah’ may sound baroque</w:t>
      </w:r>
      <w:r w:rsidRPr="00934C34">
        <w:rPr>
          <w:rFonts w:ascii="Times New Roman" w:hAnsi="Times New Roman" w:cs="Times New Roman"/>
        </w:rPr>
        <w:t xml:space="preserve">. Nonetheless, </w:t>
      </w:r>
      <w:r w:rsidRPr="00934C34">
        <w:rPr>
          <w:rFonts w:ascii="Times New Roman" w:hAnsi="Times New Roman" w:cs="Times New Roman"/>
          <w:u w:val="single"/>
        </w:rPr>
        <w:t>this seems to be the case</w:t>
      </w:r>
      <w:r w:rsidRPr="00934C34">
        <w:rPr>
          <w:rFonts w:ascii="Times New Roman" w:hAnsi="Times New Roman" w:cs="Times New Roman"/>
        </w:rPr>
        <w:t xml:space="preserve">. </w:t>
      </w:r>
      <w:r w:rsidRPr="00934C34">
        <w:rPr>
          <w:rStyle w:val="Emphasis"/>
          <w:rFonts w:ascii="Times New Roman" w:hAnsi="Times New Roman" w:cs="Times New Roman"/>
        </w:rPr>
        <w:t xml:space="preserve">By introducing a spiritual dimension into liberalism, the later Foucault’s ethics combine the </w:t>
      </w:r>
      <w:proofErr w:type="gramStart"/>
      <w:r w:rsidRPr="00934C34">
        <w:rPr>
          <w:rStyle w:val="Emphasis"/>
          <w:rFonts w:ascii="Times New Roman" w:hAnsi="Times New Roman" w:cs="Times New Roman"/>
        </w:rPr>
        <w:t>best</w:t>
      </w:r>
      <w:proofErr w:type="gramEnd"/>
      <w:r w:rsidRPr="00934C34">
        <w:rPr>
          <w:rStyle w:val="Emphasis"/>
          <w:rFonts w:ascii="Times New Roman" w:hAnsi="Times New Roman" w:cs="Times New Roman"/>
        </w:rPr>
        <w:t xml:space="preserve"> of the two worlds he saw in action during the Iranian uprising</w:t>
      </w:r>
      <w:r w:rsidRPr="00934C34">
        <w:rPr>
          <w:rFonts w:ascii="Times New Roman" w:hAnsi="Times New Roman" w:cs="Times New Roman"/>
        </w:rPr>
        <w:t xml:space="preserve">. In his dialogue with Iranian writer Baqir Parham, </w:t>
      </w:r>
      <w:r w:rsidRPr="00934C34">
        <w:rPr>
          <w:rFonts w:ascii="Times New Roman" w:hAnsi="Times New Roman" w:cs="Times New Roman"/>
          <w:u w:val="single"/>
        </w:rPr>
        <w:t>Foucault asserts that there have been two ‘painful experiences’ in the last two centuries of western culture.</w:t>
      </w:r>
      <w:r w:rsidRPr="00934C34">
        <w:rPr>
          <w:rFonts w:ascii="Times New Roman" w:hAnsi="Times New Roman" w:cs="Times New Roman"/>
        </w:rPr>
        <w:t xml:space="preserve"> 30 The first was the ‘theory of the all-powerful state’ endorsed by the French and German intellectuals of the late 18th and early 19th centuries; </w:t>
      </w:r>
      <w:r w:rsidRPr="00934C34">
        <w:rPr>
          <w:rFonts w:ascii="Times New Roman" w:hAnsi="Times New Roman" w:cs="Times New Roman"/>
          <w:u w:val="single"/>
        </w:rPr>
        <w:t>Foucault is referring here to the Napoleonic Empire resulting from the French Revolution and the Prussian Empire legitimized by German idealists</w:t>
      </w:r>
      <w:r w:rsidRPr="00934C34">
        <w:rPr>
          <w:rFonts w:ascii="Times New Roman" w:hAnsi="Times New Roman" w:cs="Times New Roman"/>
        </w:rPr>
        <w:t xml:space="preserve">. </w:t>
      </w:r>
      <w:r w:rsidRPr="00934C34">
        <w:rPr>
          <w:rFonts w:ascii="Times New Roman" w:hAnsi="Times New Roman" w:cs="Times New Roman"/>
          <w:u w:val="single"/>
        </w:rPr>
        <w:t xml:space="preserve">The </w:t>
      </w:r>
      <w:r w:rsidRPr="00934C34">
        <w:rPr>
          <w:rFonts w:ascii="Times New Roman" w:hAnsi="Times New Roman" w:cs="Times New Roman"/>
          <w:u w:val="single"/>
        </w:rPr>
        <w:lastRenderedPageBreak/>
        <w:t>second was the Marxist socialist state</w:t>
      </w:r>
      <w:r w:rsidRPr="00934C34">
        <w:rPr>
          <w:rFonts w:ascii="Times New Roman" w:hAnsi="Times New Roman" w:cs="Times New Roman"/>
        </w:rPr>
        <w:t xml:space="preserve">. </w:t>
      </w:r>
      <w:r w:rsidRPr="00934C34">
        <w:rPr>
          <w:rFonts w:ascii="Times New Roman" w:hAnsi="Times New Roman" w:cs="Times New Roman"/>
          <w:u w:val="single"/>
        </w:rPr>
        <w:t xml:space="preserve">Foucault’s (unachieved) ‘political spirituality’ is </w:t>
      </w:r>
      <w:r w:rsidRPr="00934C34">
        <w:rPr>
          <w:rFonts w:ascii="Times New Roman" w:hAnsi="Times New Roman" w:cs="Times New Roman"/>
          <w:b/>
          <w:u w:val="single"/>
        </w:rPr>
        <w:t>an alternative to those experiences</w:t>
      </w:r>
      <w:r w:rsidRPr="00934C34">
        <w:rPr>
          <w:rFonts w:ascii="Times New Roman" w:hAnsi="Times New Roman" w:cs="Times New Roman"/>
        </w:rPr>
        <w:t xml:space="preserve">. Is it Utopian to think that the spiritualization of liberalism will neutralize the principle of calculation? Is it Utopian to think that the technologies of the self will help improve ourselves and resist the technologies of domination? Is it Utopian to think that the tradition of the care of the self can still play a concrete role in the reorganization of society? Is it Utopian to think that spiritual exercises are not other means to discipline bodies? The answer to all of these questions is </w:t>
      </w:r>
      <w:proofErr w:type="gramStart"/>
      <w:r w:rsidRPr="00934C34">
        <w:rPr>
          <w:rFonts w:ascii="Times New Roman" w:hAnsi="Times New Roman" w:cs="Times New Roman"/>
        </w:rPr>
        <w:t>Yes</w:t>
      </w:r>
      <w:proofErr w:type="gramEnd"/>
      <w:r w:rsidRPr="00934C34">
        <w:rPr>
          <w:rFonts w:ascii="Times New Roman" w:hAnsi="Times New Roman" w:cs="Times New Roman"/>
        </w:rPr>
        <w:t>. But would not there be different types of Utopias? The search for a ‘liberal Utopia’ was one of the later Foucault’s preoccupations. Beaulieu 8118</w:t>
      </w:r>
    </w:p>
    <w:p w:rsidR="002A40EE" w:rsidRPr="00934C34" w:rsidRDefault="002A40EE" w:rsidP="002A40EE">
      <w:pPr>
        <w:rPr>
          <w:rFonts w:ascii="Times New Roman" w:hAnsi="Times New Roman" w:cs="Times New Roman"/>
        </w:rPr>
      </w:pP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Liberalism can’t check the worst excesses of biopolitics.      </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Mitchell </w:t>
      </w:r>
      <w:r w:rsidRPr="00934C34">
        <w:rPr>
          <w:rStyle w:val="Style13ptBold"/>
          <w:rFonts w:ascii="Times New Roman" w:hAnsi="Times New Roman" w:cs="Times New Roman"/>
          <w:sz w:val="28"/>
        </w:rPr>
        <w:t>Dean</w:t>
      </w:r>
      <w:r w:rsidRPr="00934C34">
        <w:rPr>
          <w:rFonts w:ascii="Times New Roman" w:hAnsi="Times New Roman" w:cs="Times New Roman"/>
        </w:rPr>
        <w:t xml:space="preserve">, Professor of Sociology at Macquarie University, </w:t>
      </w:r>
      <w:r w:rsidRPr="00934C34">
        <w:rPr>
          <w:rStyle w:val="Style13ptBold"/>
          <w:rFonts w:ascii="Times New Roman" w:hAnsi="Times New Roman" w:cs="Times New Roman"/>
          <w:sz w:val="28"/>
        </w:rPr>
        <w:t>2OO1</w:t>
      </w:r>
      <w:r w:rsidRPr="00934C34">
        <w:rPr>
          <w:rFonts w:ascii="Times New Roman" w:hAnsi="Times New Roman" w:cs="Times New Roman"/>
        </w:rPr>
        <w:t xml:space="preserve"> (“Demonic Societies: Liberalism, biopolitics, and sovereignty.” Ethnographic Explorations of the Postcolonial State, ed. Hanson and Stepputat, p. 50-1)</w:t>
      </w:r>
    </w:p>
    <w:p w:rsidR="002A40EE" w:rsidRPr="00934C34" w:rsidRDefault="002A40EE" w:rsidP="002A40EE">
      <w:pPr>
        <w:rPr>
          <w:rStyle w:val="Emphasis"/>
          <w:rFonts w:ascii="Times New Roman" w:hAnsi="Times New Roman" w:cs="Times New Roman"/>
        </w:rPr>
      </w:pPr>
      <w:r w:rsidRPr="00934C34">
        <w:rPr>
          <w:rFonts w:ascii="Times New Roman" w:hAnsi="Times New Roman" w:cs="Times New Roman"/>
        </w:rPr>
        <w:t xml:space="preserve">Finally, </w:t>
      </w:r>
      <w:r w:rsidRPr="00934C34">
        <w:rPr>
          <w:rStyle w:val="Emphasis"/>
          <w:rFonts w:ascii="Times New Roman" w:hAnsi="Times New Roman" w:cs="Times New Roman"/>
        </w:rPr>
        <w:t>although liberalism may try to make safe the biopolitical imperative</w:t>
      </w:r>
      <w:r w:rsidRPr="00934C34">
        <w:rPr>
          <w:rFonts w:ascii="Times New Roman" w:hAnsi="Times New Roman" w:cs="Times New Roman"/>
        </w:rPr>
        <w:t xml:space="preserve"> of the optimization of life, </w:t>
      </w:r>
      <w:r w:rsidRPr="00934C34">
        <w:rPr>
          <w:rStyle w:val="Emphasis"/>
          <w:rFonts w:ascii="Times New Roman" w:hAnsi="Times New Roman" w:cs="Times New Roman"/>
        </w:rPr>
        <w:t>it has shown</w:t>
      </w:r>
      <w:r w:rsidRPr="00934C34">
        <w:rPr>
          <w:rFonts w:ascii="Times New Roman" w:hAnsi="Times New Roman" w:cs="Times New Roman"/>
        </w:rPr>
        <w:t xml:space="preserve"> </w:t>
      </w:r>
      <w:r w:rsidRPr="00934C34">
        <w:rPr>
          <w:rStyle w:val="Emphasis"/>
          <w:rFonts w:ascii="Times New Roman" w:hAnsi="Times New Roman" w:cs="Times New Roman"/>
        </w:rPr>
        <w:t>itself permanently incapable of arresting</w:t>
      </w:r>
      <w:r w:rsidRPr="00934C34">
        <w:rPr>
          <w:rFonts w:ascii="Times New Roman" w:hAnsi="Times New Roman" w:cs="Times New Roman"/>
        </w:rPr>
        <w:t>—from eugenics to contemporary genetics---</w:t>
      </w:r>
      <w:r w:rsidRPr="00934C34">
        <w:rPr>
          <w:rStyle w:val="Emphasis"/>
          <w:rFonts w:ascii="Times New Roman" w:hAnsi="Times New Roman" w:cs="Times New Roman"/>
        </w:rPr>
        <w:t>the emergence of rationalities that make the optimization of the life of some dependent on the disallowing of the life of others</w:t>
      </w:r>
      <w:r w:rsidRPr="00934C34">
        <w:rPr>
          <w:rFonts w:ascii="Times New Roman" w:hAnsi="Times New Roman" w:cs="Times New Roman"/>
        </w:rPr>
        <w:t xml:space="preserve">. I can only suggest some general reasons for this. </w:t>
      </w:r>
      <w:r w:rsidRPr="00934C34">
        <w:rPr>
          <w:rStyle w:val="Emphasis"/>
          <w:rFonts w:ascii="Times New Roman" w:hAnsi="Times New Roman" w:cs="Times New Roman"/>
        </w:rPr>
        <w:t>Liberalism is fundamentally concerned to govern through what it conceives as processes that are external to the sphere of government limited by the respect for rights and liberties of individual subjects. Liberal rule thus fosters forms of knowledge of vital processes and seeks to govern through their application.</w:t>
      </w:r>
      <w:r w:rsidRPr="00934C34">
        <w:rPr>
          <w:rFonts w:ascii="Times New Roman" w:hAnsi="Times New Roman" w:cs="Times New Roman"/>
        </w:rPr>
        <w:t xml:space="preserve"> Moreover, </w:t>
      </w:r>
      <w:r w:rsidRPr="00934C34">
        <w:rPr>
          <w:rStyle w:val="Emphasis"/>
          <w:rFonts w:ascii="Times New Roman" w:hAnsi="Times New Roman" w:cs="Times New Roman"/>
        </w:rPr>
        <w:t>to the extent that liberalism depends on the formation of responsible and autonomous subjects through biopolitics and discipline, it fosters the type of governmental practices that are the ground of such rationalities.</w:t>
      </w:r>
      <w:r w:rsidRPr="00934C34">
        <w:rPr>
          <w:rFonts w:ascii="Times New Roman" w:hAnsi="Times New Roman" w:cs="Times New Roman"/>
        </w:rPr>
        <w:t xml:space="preserve"> Further, and perhaps more simply, we might consider the possibility that </w:t>
      </w:r>
      <w:r w:rsidRPr="00934C34">
        <w:rPr>
          <w:rStyle w:val="Emphasis"/>
          <w:rFonts w:ascii="Times New Roman" w:hAnsi="Times New Roman" w:cs="Times New Roman"/>
        </w:rPr>
        <w:t>sovereignty and biopolitics are so heterogeneous to one another that the derivation of political norms from the democratization of the former cannot act as a prophylactic for the possible outcomes of the latter</w:t>
      </w:r>
      <w:r w:rsidRPr="00934C34">
        <w:rPr>
          <w:rFonts w:ascii="Times New Roman" w:hAnsi="Times New Roman" w:cs="Times New Roman"/>
        </w:rPr>
        <w:t xml:space="preserve">. We might also consider the alternative to this thesis, that </w:t>
      </w:r>
      <w:r w:rsidRPr="00934C34">
        <w:rPr>
          <w:rStyle w:val="Emphasis"/>
          <w:rFonts w:ascii="Times New Roman" w:hAnsi="Times New Roman" w:cs="Times New Roman"/>
        </w:rPr>
        <w:t xml:space="preserve">biopolitics captures and expands the division between political life and mere existence, already found within sovereignty. </w:t>
      </w:r>
      <w:r w:rsidRPr="00934C34">
        <w:rPr>
          <w:rFonts w:ascii="Times New Roman" w:hAnsi="Times New Roman" w:cs="Times New Roman"/>
        </w:rPr>
        <w:t xml:space="preserve">In either case, </w:t>
      </w:r>
      <w:r w:rsidRPr="00934C34">
        <w:rPr>
          <w:rStyle w:val="Emphasis"/>
          <w:rFonts w:ascii="Times New Roman" w:hAnsi="Times New Roman" w:cs="Times New Roman"/>
        </w:rPr>
        <w:t>the framework of right</w:t>
      </w:r>
      <w:r w:rsidRPr="00934C34">
        <w:rPr>
          <w:rFonts w:ascii="Times New Roman" w:hAnsi="Times New Roman" w:cs="Times New Roman"/>
        </w:rPr>
        <w:t xml:space="preserve"> and law </w:t>
      </w:r>
      <w:r w:rsidRPr="00934C34">
        <w:rPr>
          <w:rStyle w:val="Emphasis"/>
          <w:rFonts w:ascii="Times New Roman" w:hAnsi="Times New Roman" w:cs="Times New Roman"/>
        </w:rPr>
        <w:t xml:space="preserve">can act as a resource for forces engaged in contestation of the effects of biopower; it cannot provide a guarantee as the efficacy of such struggle and may even be the means of the consolidation of those effects. </w:t>
      </w:r>
    </w:p>
    <w:p w:rsidR="002A40EE" w:rsidRPr="00934C34" w:rsidRDefault="002A40EE" w:rsidP="002A40EE">
      <w:pPr>
        <w:rPr>
          <w:rStyle w:val="Emphasis"/>
          <w:rFonts w:ascii="Times New Roman" w:hAnsi="Times New Roman" w:cs="Times New Roman"/>
        </w:rPr>
      </w:pP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 xml:space="preserve">Mills’ and other liberalism apologists are so vague and amorphous that it’s political useless – even if there is a theoretical philosophy of perfect liberalism that can exist, our links and DAs to the aff prove it’s not them </w:t>
      </w:r>
    </w:p>
    <w:p w:rsidR="002A40EE" w:rsidRPr="00934C34" w:rsidRDefault="002A40EE" w:rsidP="002A40EE">
      <w:pPr>
        <w:rPr>
          <w:rFonts w:ascii="Times New Roman" w:hAnsi="Times New Roman" w:cs="Times New Roman"/>
        </w:rPr>
      </w:pPr>
      <w:r w:rsidRPr="00934C34">
        <w:rPr>
          <w:rFonts w:ascii="Times New Roman" w:hAnsi="Times New Roman" w:cs="Times New Roman"/>
          <w:b/>
        </w:rPr>
        <w:t>Schmitt 12</w:t>
      </w:r>
      <w:r w:rsidRPr="00934C34">
        <w:rPr>
          <w:rFonts w:ascii="Times New Roman" w:hAnsi="Times New Roman" w:cs="Times New Roman"/>
        </w:rPr>
        <w:t xml:space="preserve"> [Richard, professor emeritus of philosophy at Brown University, “Comment on Charles Mills, "Occupy Liberalism!",” </w:t>
      </w:r>
      <w:r w:rsidRPr="00934C34">
        <w:rPr>
          <w:rFonts w:ascii="Times New Roman" w:hAnsi="Times New Roman" w:cs="Times New Roman"/>
          <w:i/>
        </w:rPr>
        <w:t>Radical Philosophy Review</w:t>
      </w:r>
      <w:r w:rsidRPr="00934C34">
        <w:rPr>
          <w:rFonts w:ascii="Times New Roman" w:hAnsi="Times New Roman" w:cs="Times New Roman"/>
        </w:rPr>
        <w:t>, Volume 15 number 2 (2012): 331-336]</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Mills's argument begins with a distinction between Liberalism (capital "L") as theory and liberalism as practices and institution. </w:t>
      </w:r>
      <w:r w:rsidRPr="00934C34">
        <w:rPr>
          <w:rStyle w:val="Emphasis"/>
          <w:rFonts w:ascii="Times New Roman" w:hAnsi="Times New Roman" w:cs="Times New Roman"/>
        </w:rPr>
        <w:t>The dominant liberalism that radicals are so critical of is not the core Liberal theory but a particular incarnation of that theory</w:t>
      </w:r>
      <w:r w:rsidRPr="00934C34">
        <w:rPr>
          <w:rFonts w:ascii="Times New Roman" w:hAnsi="Times New Roman" w:cs="Times New Roman"/>
        </w:rPr>
        <w:t xml:space="preserve">. Liberalism as theory is an "umbrella" that can be constitutive of the views of Rawls, as well as of Nozick. It can also be at the heart of both exclusionary liberalism—what Mills likes to call "Her- renvolk liberalism"—and the egalitarianism of genuine radicals. </w:t>
      </w:r>
      <w:r w:rsidRPr="00934C34">
        <w:rPr>
          <w:rStyle w:val="Emphasis"/>
          <w:rFonts w:ascii="Times New Roman" w:hAnsi="Times New Roman" w:cs="Times New Roman"/>
        </w:rPr>
        <w:t>What is this protean Liberalism?</w:t>
      </w:r>
      <w:r w:rsidRPr="00934C34">
        <w:rPr>
          <w:rFonts w:ascii="Times New Roman" w:hAnsi="Times New Roman" w:cs="Times New Roman"/>
        </w:rPr>
        <w:t xml:space="preserve"> It </w:t>
      </w:r>
      <w:r w:rsidRPr="00934C34">
        <w:rPr>
          <w:rStyle w:val="Emphasis"/>
          <w:rFonts w:ascii="Times New Roman" w:hAnsi="Times New Roman" w:cs="Times New Roman"/>
        </w:rPr>
        <w:t>involves a commitment to universal equality, to individualism. But since these key terms—individualism, equality, universality—remain indeterminate in Liberalism as a theory</w:t>
      </w:r>
      <w:r w:rsidRPr="00934C34">
        <w:rPr>
          <w:rFonts w:ascii="Times New Roman" w:hAnsi="Times New Roman" w:cs="Times New Roman"/>
        </w:rPr>
        <w:t xml:space="preserve">, the sharp disagreements between radicals and liberals are, indeed, as Mills claims not disagreements about theory. </w:t>
      </w:r>
      <w:r w:rsidRPr="00934C34">
        <w:rPr>
          <w:rStyle w:val="Emphasis"/>
          <w:rFonts w:ascii="Times New Roman" w:hAnsi="Times New Roman" w:cs="Times New Roman"/>
        </w:rPr>
        <w:t>The theory is so abstract and</w:t>
      </w:r>
      <w:r w:rsidRPr="00934C34">
        <w:rPr>
          <w:rFonts w:ascii="Times New Roman" w:hAnsi="Times New Roman" w:cs="Times New Roman"/>
        </w:rPr>
        <w:t xml:space="preserve">, frankly, </w:t>
      </w:r>
      <w:r w:rsidRPr="00934C34">
        <w:rPr>
          <w:rStyle w:val="Emphasis"/>
          <w:rFonts w:ascii="Times New Roman" w:hAnsi="Times New Roman" w:cs="Times New Roman"/>
        </w:rPr>
        <w:t>vague that there is little to disagree about</w:t>
      </w:r>
      <w:r w:rsidRPr="00934C34">
        <w:rPr>
          <w:rFonts w:ascii="Times New Roman" w:hAnsi="Times New Roman" w:cs="Times New Roman"/>
        </w:rPr>
        <w:t xml:space="preserve"> (unless, as a Fascist, one rejects equality altogether). </w:t>
      </w:r>
      <w:r w:rsidRPr="00934C34">
        <w:rPr>
          <w:rStyle w:val="Emphasis"/>
          <w:rFonts w:ascii="Times New Roman" w:hAnsi="Times New Roman" w:cs="Times New Roman"/>
        </w:rPr>
        <w:t>And so long as we stick to airy generalities we can all agree that equality is very desirable.</w:t>
      </w:r>
      <w:r w:rsidRPr="00934C34">
        <w:rPr>
          <w:rFonts w:ascii="Times New Roman" w:hAnsi="Times New Roman" w:cs="Times New Roman"/>
        </w:rPr>
        <w:t xml:space="preserve"> It is only when we begin to talk about what that means, that we will find radicals and liberals at each other's throats. </w:t>
      </w:r>
      <w:r w:rsidRPr="00934C34">
        <w:rPr>
          <w:rStyle w:val="Emphasis"/>
          <w:rFonts w:ascii="Times New Roman" w:hAnsi="Times New Roman" w:cs="Times New Roman"/>
        </w:rPr>
        <w:t>If they accept Mills's distinction between Liberalism</w:t>
      </w:r>
      <w:r w:rsidRPr="00934C34">
        <w:rPr>
          <w:rFonts w:ascii="Times New Roman" w:hAnsi="Times New Roman" w:cs="Times New Roman"/>
        </w:rPr>
        <w:t>—</w:t>
      </w:r>
      <w:r w:rsidRPr="00934C34">
        <w:rPr>
          <w:rStyle w:val="Emphasis"/>
          <w:rFonts w:ascii="Times New Roman" w:hAnsi="Times New Roman" w:cs="Times New Roman"/>
        </w:rPr>
        <w:t>indeterminate declarations about the great value of equality</w:t>
      </w:r>
      <w:r w:rsidRPr="00934C34">
        <w:rPr>
          <w:rFonts w:ascii="Times New Roman" w:hAnsi="Times New Roman" w:cs="Times New Roman"/>
        </w:rPr>
        <w:t>—</w:t>
      </w:r>
      <w:r w:rsidRPr="00934C34">
        <w:rPr>
          <w:rStyle w:val="Emphasis"/>
          <w:rFonts w:ascii="Times New Roman" w:hAnsi="Times New Roman" w:cs="Times New Roman"/>
        </w:rPr>
        <w:t>and liberalism</w:t>
      </w:r>
      <w:r w:rsidRPr="00934C34">
        <w:rPr>
          <w:rFonts w:ascii="Times New Roman" w:hAnsi="Times New Roman" w:cs="Times New Roman"/>
        </w:rPr>
        <w:t>—</w:t>
      </w:r>
      <w:r w:rsidRPr="00934C34">
        <w:rPr>
          <w:rStyle w:val="Emphasis"/>
          <w:rFonts w:ascii="Times New Roman" w:hAnsi="Times New Roman" w:cs="Times New Roman"/>
        </w:rPr>
        <w:t xml:space="preserve">the repugnant practice of praising equality while </w:t>
      </w:r>
      <w:r w:rsidRPr="00934C34">
        <w:rPr>
          <w:rStyle w:val="Emphasis"/>
          <w:rFonts w:ascii="Times New Roman" w:hAnsi="Times New Roman" w:cs="Times New Roman"/>
        </w:rPr>
        <w:lastRenderedPageBreak/>
        <w:t>oppressing people who are not white men</w:t>
      </w:r>
      <w:r w:rsidRPr="00934C34">
        <w:rPr>
          <w:rFonts w:ascii="Times New Roman" w:hAnsi="Times New Roman" w:cs="Times New Roman"/>
        </w:rPr>
        <w:t>—</w:t>
      </w:r>
      <w:r w:rsidRPr="00934C34">
        <w:rPr>
          <w:rStyle w:val="Emphasis"/>
          <w:rFonts w:ascii="Times New Roman" w:hAnsi="Times New Roman" w:cs="Times New Roman"/>
        </w:rPr>
        <w:t>radicals can</w:t>
      </w:r>
      <w:r w:rsidRPr="00934C34">
        <w:rPr>
          <w:rFonts w:ascii="Times New Roman" w:hAnsi="Times New Roman" w:cs="Times New Roman"/>
        </w:rPr>
        <w:t xml:space="preserve"> do one of two things: they can follow Mills's recommendation and </w:t>
      </w:r>
      <w:r w:rsidRPr="00934C34">
        <w:rPr>
          <w:rStyle w:val="Emphasis"/>
          <w:rFonts w:ascii="Times New Roman" w:hAnsi="Times New Roman" w:cs="Times New Roman"/>
        </w:rPr>
        <w:t>stick to Liberalism as theory and thus stick to extremely abstract declarations about equality, making very sure that they never explain what they mean by equality</w:t>
      </w:r>
      <w:r w:rsidRPr="00934C34">
        <w:rPr>
          <w:rFonts w:ascii="Times New Roman" w:hAnsi="Times New Roman" w:cs="Times New Roman"/>
        </w:rPr>
        <w:t>. (</w:t>
      </w:r>
      <w:r w:rsidRPr="00934C34">
        <w:rPr>
          <w:rStyle w:val="Emphasis"/>
          <w:rFonts w:ascii="Times New Roman" w:hAnsi="Times New Roman" w:cs="Times New Roman"/>
        </w:rPr>
        <w:t>We might call this "Commencement Address Liberalism</w:t>
      </w:r>
      <w:r w:rsidRPr="00934C34">
        <w:rPr>
          <w:rFonts w:ascii="Times New Roman" w:hAnsi="Times New Roman" w:cs="Times New Roman"/>
        </w:rPr>
        <w:t xml:space="preserve">.") That might make them more acceptable to actually existing liberals but only at the price of giving up the fight for justice and equality as radicals understand it. </w:t>
      </w:r>
      <w:r w:rsidRPr="00934C34">
        <w:rPr>
          <w:rStyle w:val="Emphasis"/>
          <w:rFonts w:ascii="Times New Roman" w:hAnsi="Times New Roman" w:cs="Times New Roman"/>
        </w:rPr>
        <w:t>Or they can confront their political enemie</w:t>
      </w:r>
      <w:r w:rsidRPr="00934C34">
        <w:rPr>
          <w:rFonts w:ascii="Times New Roman" w:hAnsi="Times New Roman" w:cs="Times New Roman"/>
        </w:rPr>
        <w:t xml:space="preserve">s, e.g., </w:t>
      </w:r>
      <w:r w:rsidRPr="00934C34">
        <w:rPr>
          <w:rStyle w:val="Emphasis"/>
          <w:rFonts w:ascii="Times New Roman" w:hAnsi="Times New Roman" w:cs="Times New Roman"/>
        </w:rPr>
        <w:t>contractarian liberals</w:t>
      </w:r>
      <w:r w:rsidRPr="00934C34">
        <w:rPr>
          <w:rFonts w:ascii="Times New Roman" w:hAnsi="Times New Roman" w:cs="Times New Roman"/>
        </w:rPr>
        <w:t xml:space="preserve"> ("Herrenvolk liberals") </w:t>
      </w:r>
      <w:r w:rsidRPr="00934C34">
        <w:rPr>
          <w:rStyle w:val="Emphasis"/>
          <w:rFonts w:ascii="Times New Roman" w:hAnsi="Times New Roman" w:cs="Times New Roman"/>
        </w:rPr>
        <w:t>and then they will have to draw sharp lines between themselves and the individualist</w:t>
      </w:r>
      <w:r w:rsidRPr="00934C34">
        <w:rPr>
          <w:rFonts w:ascii="Times New Roman" w:hAnsi="Times New Roman" w:cs="Times New Roman"/>
        </w:rPr>
        <w:t xml:space="preserve">, impoverished </w:t>
      </w:r>
      <w:r w:rsidRPr="00934C34">
        <w:rPr>
          <w:rStyle w:val="Emphasis"/>
          <w:rFonts w:ascii="Times New Roman" w:hAnsi="Times New Roman" w:cs="Times New Roman"/>
        </w:rPr>
        <w:t>understanding of inequality that dominant liberalism uses to disguise the glaring injustices of our society.</w:t>
      </w:r>
      <w:r w:rsidRPr="00934C34">
        <w:rPr>
          <w:rFonts w:ascii="Times New Roman" w:hAnsi="Times New Roman" w:cs="Times New Roman"/>
        </w:rPr>
        <w:t xml:space="preserve"> Then the cat is out of the bag: the commonalities between liberals and radicals are very tenuous. You cannot mouth the liberals' platitudes and fight against sexist, racist, and other group oppressions and hope that liberals will still agree with you. Once you talk about race and class they will discover what you are hiding under your liberal sheep's clothing. Mills supports his plea to radicals to employ the language of liberalism by claiming that, for instance, liberal denial of group oppression is not something their theory forces them to do but that it is "contingent." But it is not clear to me what that means. </w:t>
      </w:r>
      <w:r w:rsidRPr="00934C34">
        <w:rPr>
          <w:rStyle w:val="Emphasis"/>
          <w:rFonts w:ascii="Times New Roman" w:hAnsi="Times New Roman" w:cs="Times New Roman"/>
        </w:rPr>
        <w:t>Liberals have denied, overlooked, looked away from group subjugation</w:t>
      </w:r>
      <w:r w:rsidRPr="00934C34">
        <w:rPr>
          <w:rFonts w:ascii="Times New Roman" w:hAnsi="Times New Roman" w:cs="Times New Roman"/>
        </w:rPr>
        <w:t xml:space="preserve"> for 400 years at least, since the accusation of class oppression was first raised by the Diggers and Levellers in seventeenth-century England. </w:t>
      </w:r>
      <w:r w:rsidRPr="00934C34">
        <w:rPr>
          <w:rStyle w:val="Emphasis"/>
          <w:rFonts w:ascii="Times New Roman" w:hAnsi="Times New Roman" w:cs="Times New Roman"/>
        </w:rPr>
        <w:t>That's simply what liberals do</w:t>
      </w:r>
      <w:r w:rsidRPr="00934C34">
        <w:rPr>
          <w:rFonts w:ascii="Times New Roman" w:hAnsi="Times New Roman" w:cs="Times New Roman"/>
        </w:rPr>
        <w:t xml:space="preserve">; </w:t>
      </w:r>
      <w:r w:rsidRPr="00934C34">
        <w:rPr>
          <w:rStyle w:val="Emphasis"/>
          <w:rFonts w:ascii="Times New Roman" w:hAnsi="Times New Roman" w:cs="Times New Roman"/>
        </w:rPr>
        <w:t>they make the clearly false empirical claim that prince and pauper, cleaner and billionaire owner are fundamentally the same except that one is more successful than the other due to greater effort</w:t>
      </w:r>
      <w:r w:rsidRPr="00934C34">
        <w:rPr>
          <w:rFonts w:ascii="Times New Roman" w:hAnsi="Times New Roman" w:cs="Times New Roman"/>
        </w:rPr>
        <w:t xml:space="preserve">. </w:t>
      </w:r>
      <w:r w:rsidRPr="00934C34">
        <w:rPr>
          <w:rStyle w:val="Emphasis"/>
          <w:rFonts w:ascii="Times New Roman" w:hAnsi="Times New Roman" w:cs="Times New Roman"/>
        </w:rPr>
        <w:t>Calling that "contingent" makes it no less predictable</w:t>
      </w:r>
      <w:r w:rsidRPr="00934C34">
        <w:rPr>
          <w:rFonts w:ascii="Times New Roman" w:hAnsi="Times New Roman" w:cs="Times New Roman"/>
        </w:rPr>
        <w:t xml:space="preserve">. </w:t>
      </w:r>
      <w:r w:rsidRPr="00934C34">
        <w:rPr>
          <w:rStyle w:val="Emphasis"/>
          <w:rFonts w:ascii="Times New Roman" w:hAnsi="Times New Roman" w:cs="Times New Roman"/>
        </w:rPr>
        <w:t>There is no reason to think that liberals will not do that for a long time to come</w:t>
      </w:r>
      <w:r w:rsidRPr="00934C34">
        <w:rPr>
          <w:rFonts w:ascii="Times New Roman" w:hAnsi="Times New Roman" w:cs="Times New Roman"/>
        </w:rPr>
        <w:t xml:space="preserve">. Calling the denial of group oppression "contingent" suggests that liberals do not have to act as if we were all separate individuals endowed with more or less the same opportunities. Well, no, of course they don't have to do it but they have been doing it for centuries to the point where today they have managed to make "class struggle" a dirty word. </w:t>
      </w:r>
      <w:r w:rsidRPr="00934C34">
        <w:rPr>
          <w:rStyle w:val="Emphasis"/>
          <w:rFonts w:ascii="Times New Roman" w:hAnsi="Times New Roman" w:cs="Times New Roman"/>
        </w:rPr>
        <w:t xml:space="preserve">Do we have any reason to think that they are going to stop distorting reality in the near future? Talking vaguely about equality will not make them change. </w:t>
      </w:r>
      <w:r w:rsidRPr="00934C34">
        <w:rPr>
          <w:rFonts w:ascii="Times New Roman" w:hAnsi="Times New Roman" w:cs="Times New Roman"/>
        </w:rPr>
        <w:t xml:space="preserve">If there is any hope of overcoming liberalism, it can only be through sharp confrontations of liberal distortions of the facts about equality and inequality in capitalist society. </w:t>
      </w:r>
      <w:r w:rsidRPr="00934C34">
        <w:rPr>
          <w:rStyle w:val="Emphasis"/>
          <w:rFonts w:ascii="Times New Roman" w:hAnsi="Times New Roman" w:cs="Times New Roman"/>
        </w:rPr>
        <w:t>This is more or less what Charles's paper says, when read as an answer to the question: "what can we do to persuade liberals to take us radicals seriously?"</w:t>
      </w:r>
      <w:r w:rsidRPr="00934C34">
        <w:rPr>
          <w:rFonts w:ascii="Times New Roman" w:hAnsi="Times New Roman" w:cs="Times New Roman"/>
        </w:rPr>
        <w:t xml:space="preserve"> But in the background, there is the esoteric message which answers a very different question: "What does it mean to be a radical today? What should we be thinking about and what should we be doing?" Here the question is not about how to change liberals. The question is about us, ourselves, and what it means to be a radical today. </w:t>
      </w:r>
      <w:r w:rsidRPr="00934C34">
        <w:rPr>
          <w:rStyle w:val="Emphasis"/>
          <w:rFonts w:ascii="Times New Roman" w:hAnsi="Times New Roman" w:cs="Times New Roman"/>
        </w:rPr>
        <w:t xml:space="preserve">Charles's answer </w:t>
      </w:r>
      <w:r w:rsidRPr="00934C34">
        <w:rPr>
          <w:rFonts w:ascii="Times New Roman" w:hAnsi="Times New Roman" w:cs="Times New Roman"/>
        </w:rPr>
        <w:t xml:space="preserve">to that question </w:t>
      </w:r>
      <w:r w:rsidRPr="00934C34">
        <w:rPr>
          <w:rStyle w:val="Emphasis"/>
          <w:rFonts w:ascii="Times New Roman" w:hAnsi="Times New Roman" w:cs="Times New Roman"/>
        </w:rPr>
        <w:t>goes</w:t>
      </w:r>
      <w:r w:rsidRPr="00934C34">
        <w:rPr>
          <w:rFonts w:ascii="Times New Roman" w:hAnsi="Times New Roman" w:cs="Times New Roman"/>
        </w:rPr>
        <w:t xml:space="preserve"> more or less as follows: </w:t>
      </w:r>
      <w:r w:rsidRPr="00934C34">
        <w:rPr>
          <w:rStyle w:val="Emphasis"/>
          <w:rFonts w:ascii="Times New Roman" w:hAnsi="Times New Roman" w:cs="Times New Roman"/>
        </w:rPr>
        <w:t xml:space="preserve">Radicals and liberals share some extremely abstract principles, such as a commitment to freedom and equality. Many Liberals tend to interpret </w:t>
      </w:r>
      <w:proofErr w:type="gramStart"/>
      <w:r w:rsidRPr="00934C34">
        <w:rPr>
          <w:rStyle w:val="Emphasis"/>
          <w:rFonts w:ascii="Times New Roman" w:hAnsi="Times New Roman" w:cs="Times New Roman"/>
        </w:rPr>
        <w:t>those  commitments</w:t>
      </w:r>
      <w:proofErr w:type="gramEnd"/>
      <w:r w:rsidRPr="00934C34">
        <w:rPr>
          <w:rStyle w:val="Emphasis"/>
          <w:rFonts w:ascii="Times New Roman" w:hAnsi="Times New Roman" w:cs="Times New Roman"/>
        </w:rPr>
        <w:t xml:space="preserve"> in ways that are demonstrably inadequate.</w:t>
      </w:r>
    </w:p>
    <w:p w:rsidR="002A40EE" w:rsidRPr="00934C34" w:rsidRDefault="002A40EE" w:rsidP="002A40EE">
      <w:pPr>
        <w:rPr>
          <w:rFonts w:ascii="Times New Roman" w:hAnsi="Times New Roman" w:cs="Times New Roman"/>
        </w:rPr>
      </w:pP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Modern biopolitics guarantees an abstract racism that necessitates sovereign intervention—there’s no such thing as perfect liberalism</w:t>
      </w:r>
    </w:p>
    <w:p w:rsidR="002A40EE" w:rsidRPr="00934C34" w:rsidRDefault="002A40EE" w:rsidP="002A40EE">
      <w:pPr>
        <w:rPr>
          <w:rFonts w:ascii="Times New Roman" w:hAnsi="Times New Roman" w:cs="Times New Roman"/>
        </w:rPr>
      </w:pPr>
      <w:r w:rsidRPr="00934C34">
        <w:rPr>
          <w:rFonts w:ascii="Times New Roman" w:hAnsi="Times New Roman" w:cs="Times New Roman"/>
          <w:b/>
        </w:rPr>
        <w:t>Hoffmann 7</w:t>
      </w:r>
      <w:r w:rsidRPr="00934C34">
        <w:rPr>
          <w:rFonts w:ascii="Times New Roman" w:hAnsi="Times New Roman" w:cs="Times New Roman"/>
        </w:rPr>
        <w:t xml:space="preserve"> [Kasper Hoffmann, professor of International Development Studies at Roskilde University, May, Militarised Bodies and Spirits of Resistance, </w:t>
      </w:r>
      <w:hyperlink r:id="rId20" w:history="1">
        <w:r w:rsidRPr="00934C34">
          <w:rPr>
            <w:rStyle w:val="Hyperlink"/>
            <w:rFonts w:ascii="Times New Roman" w:hAnsi="Times New Roman" w:cs="Times New Roman"/>
          </w:rPr>
          <w:t>http://diggy.ruc.dk:8080/handle/1800/2766</w:t>
        </w:r>
      </w:hyperlink>
      <w:r w:rsidRPr="00934C34">
        <w:rPr>
          <w:rFonts w:ascii="Times New Roman" w:hAnsi="Times New Roman" w:cs="Times New Roman"/>
        </w:rPr>
        <w:t>]</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b/>
          <w:iCs/>
          <w:sz w:val="22"/>
          <w:u w:val="single"/>
        </w:rPr>
      </w:pPr>
      <w:r w:rsidRPr="00934C34">
        <w:rPr>
          <w:rFonts w:ascii="Times New Roman" w:hAnsi="Times New Roman" w:cs="Times New Roman"/>
        </w:rPr>
        <w:t xml:space="preserve">In modern forms of government, concepts of the norm and normal have played a kind mediating role in the formulation and execution of normative projects (Canguilhem 2005 [1966]; Ewald 1990). </w:t>
      </w:r>
      <w:r w:rsidRPr="00934C34">
        <w:rPr>
          <w:rStyle w:val="Emphasis"/>
          <w:rFonts w:ascii="Times New Roman" w:hAnsi="Times New Roman" w:cs="Times New Roman"/>
        </w:rPr>
        <w:t>It is through the systematic accumulation of knowledge about certain social problems and deviations that we come to know the normal and the norm that stabilise and indicate it in social contexts</w:t>
      </w:r>
      <w:r w:rsidRPr="00934C34">
        <w:rPr>
          <w:rFonts w:ascii="Times New Roman" w:hAnsi="Times New Roman" w:cs="Times New Roman"/>
          <w:u w:val="single"/>
        </w:rPr>
        <w:t xml:space="preserve"> </w:t>
      </w:r>
      <w:r w:rsidRPr="00934C34">
        <w:rPr>
          <w:rFonts w:ascii="Times New Roman" w:hAnsi="Times New Roman" w:cs="Times New Roman"/>
        </w:rPr>
        <w:t xml:space="preserve">(Ewald 1990: 140). </w:t>
      </w:r>
      <w:r w:rsidRPr="00934C34">
        <w:rPr>
          <w:rStyle w:val="Emphasis"/>
          <w:rFonts w:ascii="Times New Roman" w:hAnsi="Times New Roman" w:cs="Times New Roman"/>
        </w:rPr>
        <w:t>By aligning delinquent or abnormal subjectivities</w:t>
      </w:r>
      <w:r w:rsidRPr="00934C34">
        <w:rPr>
          <w:rFonts w:ascii="Times New Roman" w:hAnsi="Times New Roman" w:cs="Times New Roman"/>
          <w:u w:val="single"/>
        </w:rPr>
        <w:t xml:space="preserve"> </w:t>
      </w:r>
      <w:r w:rsidRPr="00934C34">
        <w:rPr>
          <w:rFonts w:ascii="Times New Roman" w:hAnsi="Times New Roman" w:cs="Times New Roman"/>
        </w:rPr>
        <w:t xml:space="preserve">(through, for instance, techniques of pedagogy, health, economic development, human development, spirituality etc.) </w:t>
      </w:r>
      <w:r w:rsidRPr="00934C34">
        <w:rPr>
          <w:rStyle w:val="Emphasis"/>
          <w:rFonts w:ascii="Times New Roman" w:hAnsi="Times New Roman" w:cs="Times New Roman"/>
        </w:rPr>
        <w:t>to the norm, the normal order, can be restored allowing normative goals to be considered “for the good”</w:t>
      </w:r>
      <w:r w:rsidRPr="00934C34">
        <w:rPr>
          <w:rFonts w:ascii="Times New Roman" w:hAnsi="Times New Roman" w:cs="Times New Roman"/>
          <w:u w:val="single"/>
        </w:rPr>
        <w:t xml:space="preserve">: </w:t>
      </w:r>
      <w:r w:rsidRPr="00934C34">
        <w:rPr>
          <w:rFonts w:ascii="Times New Roman" w:hAnsi="Times New Roman" w:cs="Times New Roman"/>
        </w:rPr>
        <w:t xml:space="preserve">“[T]he good is figured in terms of adequacy – the good product is adequate to the purpose it was meant to serve. </w:t>
      </w:r>
      <w:r w:rsidRPr="00934C34">
        <w:rPr>
          <w:rStyle w:val="Emphasis"/>
          <w:rFonts w:ascii="Times New Roman" w:hAnsi="Times New Roman" w:cs="Times New Roman"/>
        </w:rPr>
        <w:t>Within the normative system, values are not defined a priori, but instead through an endless process of comparison and normalization</w:t>
      </w:r>
      <w:r w:rsidRPr="00934C34">
        <w:rPr>
          <w:rFonts w:ascii="Times New Roman" w:hAnsi="Times New Roman" w:cs="Times New Roman"/>
          <w:u w:val="single"/>
        </w:rPr>
        <w:t xml:space="preserve">” </w:t>
      </w:r>
      <w:r w:rsidRPr="00934C34">
        <w:rPr>
          <w:rFonts w:ascii="Times New Roman" w:hAnsi="Times New Roman" w:cs="Times New Roman"/>
        </w:rPr>
        <w:t xml:space="preserve">(Ewald 1990: 152). Rose has made the point that the “very notion of normality has emerged out of a concern with types of conduct, thought, expression deemed troublesome or dangerous” (Rose 1996: 26), so that normality can only be understood in relation to the abnormal. Therefore, </w:t>
      </w:r>
      <w:r w:rsidRPr="00934C34">
        <w:rPr>
          <w:rStyle w:val="Emphasis"/>
          <w:rFonts w:ascii="Times New Roman" w:hAnsi="Times New Roman" w:cs="Times New Roman"/>
        </w:rPr>
        <w:t xml:space="preserve">even if the norm has allowed modern biopower to transform negative restraints of power into more positive controls or normalisation, it is still producing dangerous subjectivities. </w:t>
      </w:r>
      <w:r w:rsidRPr="00934C34">
        <w:rPr>
          <w:rStyle w:val="Emphasis"/>
          <w:rFonts w:ascii="Times New Roman" w:hAnsi="Times New Roman" w:cs="Times New Roman"/>
        </w:rPr>
        <w:lastRenderedPageBreak/>
        <w:t>Within liberal forms of government</w:t>
      </w:r>
      <w:r w:rsidRPr="00934C34">
        <w:rPr>
          <w:rFonts w:ascii="Times New Roman" w:hAnsi="Times New Roman" w:cs="Times New Roman"/>
        </w:rPr>
        <w:t xml:space="preserve">, at least, </w:t>
      </w:r>
      <w:r w:rsidRPr="00934C34">
        <w:rPr>
          <w:rStyle w:val="Emphasis"/>
          <w:rFonts w:ascii="Times New Roman" w:hAnsi="Times New Roman" w:cs="Times New Roman"/>
        </w:rPr>
        <w:t>there is a long history of people who, for one reason or another, are deemed not to possess or to display the attributes</w:t>
      </w:r>
      <w:r w:rsidRPr="00934C34">
        <w:rPr>
          <w:rFonts w:ascii="Times New Roman" w:hAnsi="Times New Roman" w:cs="Times New Roman"/>
          <w:u w:val="single"/>
        </w:rPr>
        <w:t xml:space="preserve"> </w:t>
      </w:r>
      <w:r w:rsidRPr="00934C34">
        <w:rPr>
          <w:rFonts w:ascii="Times New Roman" w:hAnsi="Times New Roman" w:cs="Times New Roman"/>
        </w:rPr>
        <w:t xml:space="preserve">(e.g. autonomy, responsibility) </w:t>
      </w:r>
      <w:r w:rsidRPr="00934C34">
        <w:rPr>
          <w:rStyle w:val="Emphasis"/>
          <w:rFonts w:ascii="Times New Roman" w:hAnsi="Times New Roman" w:cs="Times New Roman"/>
        </w:rPr>
        <w:t>required of the juridical and political subjects of rights and who are therefore subjected to all sorts of disciplinary, bio-political and even sovereign interventions.</w:t>
      </w:r>
      <w:r w:rsidRPr="00934C34">
        <w:rPr>
          <w:rFonts w:ascii="Times New Roman" w:hAnsi="Times New Roman" w:cs="Times New Roman"/>
          <w:b/>
          <w:bCs/>
          <w:u w:val="single"/>
        </w:rPr>
        <w:t xml:space="preserve"> </w:t>
      </w:r>
      <w:r w:rsidRPr="00934C34">
        <w:rPr>
          <w:rFonts w:ascii="Times New Roman" w:hAnsi="Times New Roman" w:cs="Times New Roman"/>
        </w:rPr>
        <w:t xml:space="preserve">(Dean 1999: 134) The list of those so subjected would include at various times those furnished with the status of the indigent, the degenerate, the feeble-minded, the native, the savage, the homosexual, the delinquent, the dangerous etc. Modern so-called </w:t>
      </w:r>
      <w:r w:rsidRPr="00934C34">
        <w:rPr>
          <w:rStyle w:val="Emphasis"/>
          <w:rFonts w:ascii="Times New Roman" w:hAnsi="Times New Roman" w:cs="Times New Roman"/>
        </w:rPr>
        <w:t xml:space="preserve">“liberal” practices of government therefore also entail ‘illiberal’ aspects </w:t>
      </w:r>
      <w:r w:rsidRPr="00934C34">
        <w:rPr>
          <w:rFonts w:ascii="Times New Roman" w:hAnsi="Times New Roman" w:cs="Times New Roman"/>
        </w:rPr>
        <w:t xml:space="preserve">(see Hindess 2001; Dean 1999 Chapter 7). </w:t>
      </w:r>
      <w:r w:rsidRPr="00934C34">
        <w:rPr>
          <w:rStyle w:val="Emphasis"/>
          <w:rFonts w:ascii="Times New Roman" w:hAnsi="Times New Roman" w:cs="Times New Roman"/>
        </w:rPr>
        <w:t>Liberalism always contains the possibility of non-liberal interventions in the lives of those who do not possess the attributes required to be a “citizen”.</w:t>
      </w:r>
      <w:r w:rsidRPr="00934C34">
        <w:rPr>
          <w:rFonts w:ascii="Times New Roman" w:hAnsi="Times New Roman" w:cs="Times New Roman"/>
          <w:u w:val="single"/>
        </w:rPr>
        <w:t xml:space="preserve"> </w:t>
      </w:r>
      <w:r w:rsidRPr="00934C34">
        <w:rPr>
          <w:rFonts w:ascii="Times New Roman" w:hAnsi="Times New Roman" w:cs="Times New Roman"/>
        </w:rPr>
        <w:t xml:space="preserve">However, bio-politics is not confined to liberal forms of rule: liberalism just makes the articulation in a specific way. Other types of rule, such as </w:t>
      </w:r>
      <w:r w:rsidRPr="00934C34">
        <w:rPr>
          <w:rStyle w:val="Emphasis"/>
          <w:rFonts w:ascii="Times New Roman" w:hAnsi="Times New Roman" w:cs="Times New Roman"/>
        </w:rPr>
        <w:t>authoritarian or totalitarian forms</w:t>
      </w:r>
      <w:r w:rsidRPr="00934C34">
        <w:rPr>
          <w:rFonts w:ascii="Times New Roman" w:hAnsi="Times New Roman" w:cs="Times New Roman"/>
        </w:rPr>
        <w:t xml:space="preserve">, also </w:t>
      </w:r>
      <w:r w:rsidRPr="00934C34">
        <w:rPr>
          <w:rStyle w:val="Emphasis"/>
          <w:rFonts w:ascii="Times New Roman" w:hAnsi="Times New Roman" w:cs="Times New Roman"/>
        </w:rPr>
        <w:t>depend on the elements of a bio-politics that is concerned with the detailed administration of life</w:t>
      </w:r>
      <w:r w:rsidRPr="00934C34">
        <w:rPr>
          <w:rFonts w:ascii="Times New Roman" w:hAnsi="Times New Roman" w:cs="Times New Roman"/>
        </w:rPr>
        <w:t xml:space="preserve">. Rather than denying that non-liberal practices are indeed an integral part of all forms of liberal democratic government, we could see the will to establish the authority of liberal democracy – this will to power – as an element of sovereignty in the heart of the “democracy”. </w:t>
      </w:r>
      <w:r w:rsidRPr="00934C34">
        <w:rPr>
          <w:rStyle w:val="Emphasis"/>
          <w:rFonts w:ascii="Times New Roman" w:hAnsi="Times New Roman" w:cs="Times New Roman"/>
        </w:rPr>
        <w:t>In modern processes of government, the focus is on the fostering and promotion of life, though in certain circumstances this fundamental “security” of the population is experienced as threatened. In such circumstances the community calls upon its fundamental right to exist as such and thus evokes its right to deny the right to life of those who are seen as a threat to the life of that same population. This</w:t>
      </w:r>
      <w:r w:rsidRPr="00934C34">
        <w:rPr>
          <w:rFonts w:ascii="Times New Roman" w:hAnsi="Times New Roman" w:cs="Times New Roman"/>
          <w:u w:val="single"/>
        </w:rPr>
        <w:t xml:space="preserve"> </w:t>
      </w:r>
      <w:r w:rsidRPr="00934C34">
        <w:rPr>
          <w:rFonts w:ascii="Times New Roman" w:hAnsi="Times New Roman" w:cs="Times New Roman"/>
        </w:rPr>
        <w:t xml:space="preserve">allows us to consider what </w:t>
      </w:r>
      <w:r w:rsidRPr="00934C34">
        <w:rPr>
          <w:rStyle w:val="Emphasis"/>
          <w:rFonts w:ascii="Times New Roman" w:hAnsi="Times New Roman" w:cs="Times New Roman"/>
        </w:rPr>
        <w:t>might be</w:t>
      </w:r>
      <w:r w:rsidRPr="00934C34">
        <w:rPr>
          <w:rFonts w:ascii="Times New Roman" w:hAnsi="Times New Roman" w:cs="Times New Roman"/>
          <w:u w:val="single"/>
        </w:rPr>
        <w:t xml:space="preserve"> </w:t>
      </w:r>
      <w:r w:rsidRPr="00934C34">
        <w:rPr>
          <w:rFonts w:ascii="Times New Roman" w:hAnsi="Times New Roman" w:cs="Times New Roman"/>
        </w:rPr>
        <w:t xml:space="preserve">thought of as </w:t>
      </w:r>
      <w:r w:rsidRPr="00934C34">
        <w:rPr>
          <w:rStyle w:val="Emphasis"/>
          <w:rFonts w:ascii="Times New Roman" w:hAnsi="Times New Roman" w:cs="Times New Roman"/>
        </w:rPr>
        <w:t xml:space="preserve">the dark side of bio-politics </w:t>
      </w:r>
      <w:r w:rsidRPr="00934C34">
        <w:rPr>
          <w:rFonts w:ascii="Times New Roman" w:hAnsi="Times New Roman" w:cs="Times New Roman"/>
        </w:rPr>
        <w:t xml:space="preserve">(Dean 1999: 139). In Foucault’s account, </w:t>
      </w:r>
      <w:r w:rsidRPr="00934C34">
        <w:rPr>
          <w:rStyle w:val="Emphasis"/>
          <w:rFonts w:ascii="Times New Roman" w:hAnsi="Times New Roman" w:cs="Times New Roman"/>
        </w:rPr>
        <w:t>bio-politics</w:t>
      </w:r>
      <w:r w:rsidRPr="00934C34">
        <w:rPr>
          <w:rFonts w:ascii="Times New Roman" w:hAnsi="Times New Roman" w:cs="Times New Roman"/>
        </w:rPr>
        <w:t xml:space="preserve">, as concrete political method of security, </w:t>
      </w:r>
      <w:r w:rsidRPr="00934C34">
        <w:rPr>
          <w:rStyle w:val="Emphasis"/>
          <w:rFonts w:ascii="Times New Roman" w:hAnsi="Times New Roman" w:cs="Times New Roman"/>
        </w:rPr>
        <w:t>does not put an end to the practice of war; it provides it with renewed scope.  This new scope allows the actual</w:t>
      </w:r>
      <w:r w:rsidRPr="00934C34">
        <w:rPr>
          <w:rFonts w:ascii="Times New Roman" w:hAnsi="Times New Roman" w:cs="Times New Roman"/>
          <w:u w:val="single"/>
        </w:rPr>
        <w:t xml:space="preserve"> </w:t>
      </w:r>
      <w:r w:rsidRPr="00934C34">
        <w:rPr>
          <w:rFonts w:ascii="Times New Roman" w:hAnsi="Times New Roman" w:cs="Times New Roman"/>
        </w:rPr>
        <w:t xml:space="preserve">neutralization, or even </w:t>
      </w:r>
      <w:r w:rsidRPr="00934C34">
        <w:rPr>
          <w:rStyle w:val="Emphasis"/>
          <w:rFonts w:ascii="Times New Roman" w:hAnsi="Times New Roman" w:cs="Times New Roman"/>
        </w:rPr>
        <w:t>elimination of life at the level of entire populations</w:t>
      </w:r>
      <w:r w:rsidRPr="00934C34">
        <w:rPr>
          <w:rFonts w:ascii="Times New Roman" w:hAnsi="Times New Roman" w:cs="Times New Roman"/>
        </w:rPr>
        <w:t xml:space="preserve">, or micro populations. </w:t>
      </w:r>
      <w:r w:rsidRPr="00934C34">
        <w:rPr>
          <w:rStyle w:val="Emphasis"/>
          <w:rFonts w:ascii="Times New Roman" w:hAnsi="Times New Roman" w:cs="Times New Roman"/>
        </w:rPr>
        <w:t>It intensifies the killing, whether by “ethnic cleansing” that visits holocausts upon whole groups or by the mass slaughter of classes and groups in the name of the utopia to be achieved. Governance is now exercised at the level of life and of the population, and wars will be waged at that level on behalf of the “security” of each and all</w:t>
      </w:r>
      <w:r w:rsidRPr="00934C34">
        <w:rPr>
          <w:rFonts w:ascii="Times New Roman" w:hAnsi="Times New Roman" w:cs="Times New Roman"/>
        </w:rPr>
        <w:t xml:space="preserve">. This brings us to the heart of Foucault’s challenging thesis about bio-politics, namely that </w:t>
      </w:r>
      <w:r w:rsidRPr="00934C34">
        <w:rPr>
          <w:rStyle w:val="Emphasis"/>
          <w:rFonts w:ascii="Times New Roman" w:hAnsi="Times New Roman" w:cs="Times New Roman"/>
        </w:rPr>
        <w:t>there is an intimate connection between the exercise of a life-administering power and the commission of genocide: “If genocide is indeed the dream of modern powers […] it is because power is located at the level of life, the species, the race, and the large-scale phenomena of population</w:t>
      </w:r>
      <w:r w:rsidRPr="00934C34">
        <w:rPr>
          <w:rFonts w:ascii="Times New Roman" w:hAnsi="Times New Roman" w:cs="Times New Roman"/>
        </w:rPr>
        <w:t>” (Foucault 1976: 180, my translation).</w:t>
      </w:r>
      <w:r w:rsidRPr="00934C34">
        <w:rPr>
          <w:rFonts w:ascii="Times New Roman" w:hAnsi="Times New Roman" w:cs="Times New Roman"/>
          <w:b/>
        </w:rPr>
        <w:t xml:space="preserve"> </w:t>
      </w:r>
      <w:r w:rsidRPr="00934C34">
        <w:rPr>
          <w:rFonts w:ascii="Times New Roman" w:hAnsi="Times New Roman" w:cs="Times New Roman"/>
        </w:rPr>
        <w:t xml:space="preserve">Thus, </w:t>
      </w:r>
      <w:r w:rsidRPr="00934C34">
        <w:rPr>
          <w:rStyle w:val="Emphasis"/>
          <w:rFonts w:ascii="Times New Roman" w:hAnsi="Times New Roman" w:cs="Times New Roman"/>
        </w:rPr>
        <w:t>there seems to be a kind of inescapable connection between the power to foster life and the power to disqualify life which is characteristic of bio-power. The emergence of a bio-political racism in the</w:t>
      </w:r>
      <w:r w:rsidRPr="00934C34">
        <w:rPr>
          <w:rFonts w:ascii="Times New Roman" w:hAnsi="Times New Roman" w:cs="Times New Roman"/>
          <w:u w:val="single"/>
        </w:rPr>
        <w:t xml:space="preserve"> </w:t>
      </w:r>
      <w:r w:rsidRPr="00934C34">
        <w:rPr>
          <w:rFonts w:ascii="Times New Roman" w:hAnsi="Times New Roman" w:cs="Times New Roman"/>
        </w:rPr>
        <w:t xml:space="preserve">nineteenth and twentieth centuries </w:t>
      </w:r>
      <w:r w:rsidRPr="00934C34">
        <w:rPr>
          <w:rStyle w:val="Emphasis"/>
          <w:rFonts w:ascii="Times New Roman" w:hAnsi="Times New Roman" w:cs="Times New Roman"/>
        </w:rPr>
        <w:t>can be approached as a trajectory in which the demand for a homogenous social space articulated by the norm appears to turn into a life necessity.</w:t>
      </w:r>
      <w:r w:rsidRPr="00934C34">
        <w:rPr>
          <w:rFonts w:ascii="Times New Roman" w:hAnsi="Times New Roman" w:cs="Times New Roman"/>
          <w:b/>
          <w:bCs/>
          <w:u w:val="single"/>
        </w:rPr>
        <w:t xml:space="preserve"> </w:t>
      </w:r>
      <w:r w:rsidRPr="00934C34">
        <w:rPr>
          <w:rFonts w:ascii="Times New Roman" w:hAnsi="Times New Roman" w:cs="Times New Roman"/>
        </w:rPr>
        <w:t xml:space="preserve">Through the establishment of the norm, </w:t>
      </w:r>
      <w:r w:rsidRPr="00934C34">
        <w:rPr>
          <w:rStyle w:val="Emphasis"/>
          <w:rFonts w:ascii="Times New Roman" w:hAnsi="Times New Roman" w:cs="Times New Roman"/>
        </w:rPr>
        <w:t>abnormality is inscribed upon individual “other” bodies, casting certain deviations as both internal dangers to the body politic and as inheritable legacies that threatens the well-being of race: On behalf of the existence of everyone entire populations are mobilised for the purpose of wholesale slaughter in the name of the life necessity: massacres have become vital. It is as managers of life and survival, of bodies and the race, that so many regimes have been able to wage so many wars, causing so many</w:t>
      </w:r>
      <w:r w:rsidRPr="00934C34">
        <w:rPr>
          <w:rFonts w:ascii="Times New Roman" w:hAnsi="Times New Roman" w:cs="Times New Roman"/>
          <w:u w:val="single"/>
        </w:rPr>
        <w:t xml:space="preserve"> </w:t>
      </w:r>
      <w:r w:rsidRPr="00934C34">
        <w:rPr>
          <w:rFonts w:ascii="Times New Roman" w:hAnsi="Times New Roman" w:cs="Times New Roman"/>
        </w:rPr>
        <w:t xml:space="preserve">men </w:t>
      </w:r>
      <w:r w:rsidRPr="00934C34">
        <w:rPr>
          <w:rStyle w:val="Emphasis"/>
          <w:rFonts w:ascii="Times New Roman" w:hAnsi="Times New Roman" w:cs="Times New Roman"/>
        </w:rPr>
        <w:t>to be killed…at stake is the biological existence of a population</w:t>
      </w:r>
      <w:r w:rsidRPr="00934C34">
        <w:rPr>
          <w:rFonts w:ascii="Times New Roman" w:hAnsi="Times New Roman" w:cs="Times New Roman"/>
        </w:rPr>
        <w:t xml:space="preserve">. (Foucault 1976: 180, my translation, emphasis) </w:t>
      </w:r>
      <w:r w:rsidRPr="00934C34">
        <w:rPr>
          <w:rStyle w:val="Emphasis"/>
          <w:rFonts w:ascii="Times New Roman" w:hAnsi="Times New Roman" w:cs="Times New Roman"/>
        </w:rPr>
        <w:t>Bio-politics</w:t>
      </w:r>
      <w:r w:rsidRPr="00934C34">
        <w:rPr>
          <w:rFonts w:ascii="Times New Roman" w:hAnsi="Times New Roman" w:cs="Times New Roman"/>
          <w:u w:val="single"/>
        </w:rPr>
        <w:t xml:space="preserve"> </w:t>
      </w:r>
      <w:r w:rsidRPr="00934C34">
        <w:rPr>
          <w:rFonts w:ascii="Times New Roman" w:hAnsi="Times New Roman" w:cs="Times New Roman"/>
        </w:rPr>
        <w:t xml:space="preserve">presides over the processes of birth, death, production and illness. It </w:t>
      </w:r>
      <w:r w:rsidRPr="00934C34">
        <w:rPr>
          <w:rStyle w:val="Emphasis"/>
          <w:rFonts w:ascii="Times New Roman" w:hAnsi="Times New Roman" w:cs="Times New Roman"/>
        </w:rPr>
        <w:t>acts on the human species. Within this bio-political practice the sovereign right to kill appears in a new form; as an “excess” of biopower that does away with life in the name of securing it, and in its most radical form it is a means of introducing a fundamental distinction between those who must live and those who must die. It fragments the biological field and establishes a break within the biological continuum of human beings by defining a hierarchy of races, a set of subdivisions in which certain races are classified as “good”, fit and superior</w:t>
      </w:r>
      <w:r w:rsidRPr="00934C34">
        <w:rPr>
          <w:rFonts w:ascii="Times New Roman" w:hAnsi="Times New Roman" w:cs="Times New Roman"/>
          <w:u w:val="single"/>
        </w:rPr>
        <w:t xml:space="preserve"> </w:t>
      </w:r>
      <w:r w:rsidRPr="00934C34">
        <w:rPr>
          <w:rFonts w:ascii="Times New Roman" w:hAnsi="Times New Roman" w:cs="Times New Roman"/>
        </w:rPr>
        <w:t xml:space="preserve">(Stoler 1995: 84). </w:t>
      </w:r>
      <w:r w:rsidRPr="00934C34">
        <w:rPr>
          <w:rStyle w:val="Emphasis"/>
          <w:rFonts w:ascii="Times New Roman" w:hAnsi="Times New Roman" w:cs="Times New Roman"/>
        </w:rPr>
        <w:t xml:space="preserve">It </w:t>
      </w:r>
      <w:r w:rsidRPr="00934C34">
        <w:rPr>
          <w:rFonts w:ascii="Times New Roman" w:hAnsi="Times New Roman" w:cs="Times New Roman"/>
        </w:rPr>
        <w:t xml:space="preserve">therefore </w:t>
      </w:r>
      <w:r w:rsidRPr="00934C34">
        <w:rPr>
          <w:rStyle w:val="Emphasis"/>
          <w:rFonts w:ascii="Times New Roman" w:hAnsi="Times New Roman" w:cs="Times New Roman"/>
        </w:rPr>
        <w:t>establishes a positive relation between the right to kill and the assurance of life</w:t>
      </w:r>
      <w:r w:rsidRPr="00934C34">
        <w:rPr>
          <w:rFonts w:ascii="Times New Roman" w:hAnsi="Times New Roman" w:cs="Times New Roman"/>
          <w:b/>
          <w:bCs/>
        </w:rPr>
        <w:t xml:space="preserve">. </w:t>
      </w:r>
      <w:r w:rsidRPr="00934C34">
        <w:rPr>
          <w:rFonts w:ascii="Times New Roman" w:hAnsi="Times New Roman" w:cs="Times New Roman"/>
        </w:rPr>
        <w:t xml:space="preserve">It posits that, </w:t>
      </w:r>
      <w:r w:rsidRPr="00934C34">
        <w:rPr>
          <w:rStyle w:val="Emphasis"/>
          <w:rFonts w:ascii="Times New Roman" w:hAnsi="Times New Roman" w:cs="Times New Roman"/>
        </w:rPr>
        <w:t>the more you kill and let die, the more you will live</w:t>
      </w:r>
      <w:r w:rsidRPr="00934C34">
        <w:rPr>
          <w:rFonts w:ascii="Times New Roman" w:hAnsi="Times New Roman" w:cs="Times New Roman"/>
        </w:rPr>
        <w:t xml:space="preserve">. Thus, in modern biopolitical practice, </w:t>
      </w:r>
      <w:r w:rsidRPr="00934C34">
        <w:rPr>
          <w:rStyle w:val="Emphasis"/>
          <w:rFonts w:ascii="Times New Roman" w:hAnsi="Times New Roman" w:cs="Times New Roman"/>
        </w:rPr>
        <w:t>war does more than reinforce one’s own kind by eliminating a racial adversary: it “regenerates” one’s own race</w:t>
      </w:r>
      <w:r w:rsidRPr="00934C34">
        <w:rPr>
          <w:rFonts w:ascii="Times New Roman" w:hAnsi="Times New Roman" w:cs="Times New Roman"/>
          <w:b/>
          <w:bCs/>
          <w:u w:val="single"/>
        </w:rPr>
        <w:t xml:space="preserve"> </w:t>
      </w:r>
      <w:r w:rsidRPr="00934C34">
        <w:rPr>
          <w:rFonts w:ascii="Times New Roman" w:hAnsi="Times New Roman" w:cs="Times New Roman"/>
        </w:rPr>
        <w:t xml:space="preserve">(Stoler 1995: 56). It is essential to note that </w:t>
      </w:r>
      <w:r w:rsidRPr="00934C34">
        <w:rPr>
          <w:rStyle w:val="Emphasis"/>
          <w:rFonts w:ascii="Times New Roman" w:hAnsi="Times New Roman" w:cs="Times New Roman"/>
        </w:rPr>
        <w:t xml:space="preserve">racism as a bio-political practice does not draw on a particular theory of race – it does not need to. Instead racism </w:t>
      </w:r>
      <w:r w:rsidRPr="00934C34">
        <w:rPr>
          <w:rStyle w:val="Emphasis"/>
          <w:rFonts w:ascii="Times New Roman" w:hAnsi="Times New Roman" w:cs="Times New Roman"/>
        </w:rPr>
        <w:lastRenderedPageBreak/>
        <w:t>designates a much more general practice which introduces a rift in the biological continuum that is the human species between those who are worthy of citizenship and those who are not. Internal threats to the health and wellbeing of a social body come from those who were deemed to lack an ethics of “how to live” and thus the ability to govern themselves. It is worth remembering that the Nazi concentration camps housed not only Jews, but also Gypsies, homosexuals, Bolsheviks and other inassimilable elements.</w:t>
      </w:r>
      <w:r w:rsidRPr="00934C34">
        <w:rPr>
          <w:rFonts w:ascii="Times New Roman" w:hAnsi="Times New Roman" w:cs="Times New Roman"/>
          <w:u w:val="single"/>
        </w:rPr>
        <w:t xml:space="preserve"> </w:t>
      </w:r>
      <w:r w:rsidRPr="00934C34">
        <w:rPr>
          <w:rFonts w:ascii="Times New Roman" w:hAnsi="Times New Roman" w:cs="Times New Roman"/>
        </w:rPr>
        <w:t xml:space="preserve">To sum up, </w:t>
      </w:r>
      <w:r w:rsidRPr="00934C34">
        <w:rPr>
          <w:rStyle w:val="Emphasis"/>
          <w:rFonts w:ascii="Times New Roman" w:hAnsi="Times New Roman" w:cs="Times New Roman"/>
        </w:rPr>
        <w:t>Foucault understands racism as a sort of permanent feature of biopower</w:t>
      </w:r>
      <w:r w:rsidRPr="00934C34">
        <w:rPr>
          <w:rFonts w:ascii="Times New Roman" w:hAnsi="Times New Roman" w:cs="Times New Roman"/>
          <w:b/>
          <w:bCs/>
          <w:u w:val="single"/>
        </w:rPr>
        <w:t xml:space="preserve"> </w:t>
      </w:r>
      <w:r w:rsidRPr="00934C34">
        <w:rPr>
          <w:rFonts w:ascii="Times New Roman" w:hAnsi="Times New Roman" w:cs="Times New Roman"/>
        </w:rPr>
        <w:t xml:space="preserve">and not as the paroxysmal convulsion of a decaying moral order (Stoler, 1995: 64). Foucault’s argument is that </w:t>
      </w:r>
      <w:r w:rsidRPr="00934C34">
        <w:rPr>
          <w:rStyle w:val="Emphasis"/>
          <w:rFonts w:ascii="Times New Roman" w:hAnsi="Times New Roman" w:cs="Times New Roman"/>
        </w:rPr>
        <w:t>racism is not only confined within those obviously racist forms of authoritarian government such as the German Nationalist Socialist state, but that it is intrinsic to the nature of all modern, normalising governmental rationalities and their bio-political technologies.</w:t>
      </w:r>
      <w:r w:rsidRPr="00934C34">
        <w:rPr>
          <w:rFonts w:ascii="Times New Roman" w:hAnsi="Times New Roman" w:cs="Times New Roman"/>
          <w:b/>
          <w:bCs/>
          <w:u w:val="single"/>
        </w:rPr>
        <w:t xml:space="preserve"> </w:t>
      </w:r>
      <w:r w:rsidRPr="00934C34">
        <w:rPr>
          <w:rFonts w:ascii="Times New Roman" w:hAnsi="Times New Roman" w:cs="Times New Roman"/>
        </w:rPr>
        <w:t xml:space="preserve">By showing how racism possesses a polyvalent mobility, he shows that </w:t>
      </w:r>
      <w:r w:rsidRPr="00934C34">
        <w:rPr>
          <w:rStyle w:val="Emphasis"/>
          <w:rFonts w:ascii="Times New Roman" w:hAnsi="Times New Roman" w:cs="Times New Roman"/>
        </w:rPr>
        <w:t xml:space="preserve">racism is not merely an ideological discourse of exceptionally cruel regimes, but a fundamental feature of modern processes of government. </w:t>
      </w:r>
    </w:p>
    <w:p w:rsidR="002A40EE" w:rsidRPr="00934C34" w:rsidRDefault="002A40EE" w:rsidP="002A40EE">
      <w:pPr>
        <w:pStyle w:val="Heading3"/>
        <w:rPr>
          <w:rFonts w:ascii="Times New Roman" w:hAnsi="Times New Roman" w:cs="Times New Roman"/>
        </w:rPr>
      </w:pPr>
      <w:r w:rsidRPr="00934C34">
        <w:rPr>
          <w:rFonts w:ascii="Times New Roman" w:hAnsi="Times New Roman" w:cs="Times New Roman"/>
        </w:rPr>
        <w:lastRenderedPageBreak/>
        <w:t>AT Impact Defense</w:t>
      </w:r>
    </w:p>
    <w:p w:rsidR="002A40EE" w:rsidRPr="00934C34" w:rsidRDefault="002A40EE" w:rsidP="002A40EE">
      <w:pPr>
        <w:pStyle w:val="Heading4"/>
        <w:rPr>
          <w:rFonts w:ascii="Times New Roman" w:hAnsi="Times New Roman" w:cs="Times New Roman"/>
          <w:sz w:val="28"/>
        </w:rPr>
      </w:pPr>
      <w:r w:rsidRPr="00934C34">
        <w:rPr>
          <w:rFonts w:ascii="Times New Roman" w:hAnsi="Times New Roman" w:cs="Times New Roman"/>
          <w:sz w:val="28"/>
        </w:rPr>
        <w:t>Maintaining liberalism’s legitimacy cements violent grand strategy and disdain for democracy</w:t>
      </w:r>
    </w:p>
    <w:p w:rsidR="002A40EE" w:rsidRPr="00934C34" w:rsidRDefault="002A40EE" w:rsidP="002A40EE">
      <w:pPr>
        <w:rPr>
          <w:rFonts w:ascii="Times New Roman" w:hAnsi="Times New Roman" w:cs="Times New Roman"/>
        </w:rPr>
      </w:pPr>
      <w:r w:rsidRPr="00934C34">
        <w:rPr>
          <w:rFonts w:ascii="Times New Roman" w:hAnsi="Times New Roman" w:cs="Times New Roman"/>
          <w:b/>
        </w:rPr>
        <w:t>Morrissey 11</w:t>
      </w:r>
      <w:r w:rsidRPr="00934C34">
        <w:rPr>
          <w:rFonts w:ascii="Times New Roman" w:hAnsi="Times New Roman" w:cs="Times New Roman"/>
        </w:rPr>
        <w:t xml:space="preserve"> [John, Lecturer in Political and Cultural Geography, National University of Ireland, Galway, has held visiting research fellowships at University College Cork, City University of New York, Virginia Tech and the University of Cambridge, Geopolitics, 16.2, “Liberal Lawfare and Biopolitics: US Juridical Warfare in the War on Terror”, DOI DOI: 10.1080/14650045.2010.538872]</w:t>
      </w:r>
    </w:p>
    <w:p w:rsidR="002A40EE" w:rsidRPr="00934C34" w:rsidRDefault="002A40EE" w:rsidP="002A40EE">
      <w:pPr>
        <w:rPr>
          <w:rFonts w:ascii="Times New Roman" w:hAnsi="Times New Roman" w:cs="Times New Roman"/>
        </w:rPr>
      </w:pPr>
    </w:p>
    <w:p w:rsidR="002A40EE" w:rsidRPr="00934C34" w:rsidRDefault="002A40EE" w:rsidP="002A40EE">
      <w:pPr>
        <w:rPr>
          <w:rFonts w:ascii="Times New Roman" w:hAnsi="Times New Roman" w:cs="Times New Roman"/>
          <w:sz w:val="14"/>
        </w:rPr>
      </w:pPr>
      <w:r w:rsidRPr="00934C34">
        <w:rPr>
          <w:rStyle w:val="Emphasis"/>
          <w:rFonts w:ascii="Times New Roman" w:hAnsi="Times New Roman" w:cs="Times New Roman"/>
        </w:rPr>
        <w:t>A bigger question</w:t>
      </w:r>
      <w:r w:rsidRPr="00934C34">
        <w:rPr>
          <w:rFonts w:ascii="Times New Roman" w:hAnsi="Times New Roman" w:cs="Times New Roman"/>
          <w:sz w:val="14"/>
        </w:rPr>
        <w:t xml:space="preserve">, of course, </w:t>
      </w:r>
      <w:r w:rsidRPr="00934C34">
        <w:rPr>
          <w:rStyle w:val="Emphasis"/>
          <w:rFonts w:ascii="Times New Roman" w:hAnsi="Times New Roman" w:cs="Times New Roman"/>
        </w:rPr>
        <w:t>is what</w:t>
      </w:r>
      <w:r w:rsidRPr="00934C34">
        <w:rPr>
          <w:rFonts w:ascii="Times New Roman" w:hAnsi="Times New Roman" w:cs="Times New Roman"/>
          <w:sz w:val="14"/>
        </w:rPr>
        <w:t xml:space="preserve"> the US military practices of </w:t>
      </w:r>
      <w:r w:rsidRPr="00934C34">
        <w:rPr>
          <w:rStyle w:val="Emphasis"/>
          <w:rFonts w:ascii="Times New Roman" w:hAnsi="Times New Roman" w:cs="Times New Roman"/>
        </w:rPr>
        <w:t>lawfare and juridical securitization say about our contemporary moment. Are they</w:t>
      </w:r>
      <w:r w:rsidRPr="00934C34">
        <w:rPr>
          <w:rFonts w:ascii="Times New Roman" w:hAnsi="Times New Roman" w:cs="Times New Roman"/>
          <w:sz w:val="14"/>
        </w:rPr>
        <w:t xml:space="preserve"> essentially </w:t>
      </w:r>
      <w:r w:rsidRPr="00934C34">
        <w:rPr>
          <w:rStyle w:val="Emphasis"/>
          <w:rFonts w:ascii="Times New Roman" w:hAnsi="Times New Roman" w:cs="Times New Roman"/>
        </w:rPr>
        <w:t>‘exceptional’</w:t>
      </w:r>
      <w:r w:rsidRPr="00934C34">
        <w:rPr>
          <w:rFonts w:ascii="Times New Roman" w:hAnsi="Times New Roman" w:cs="Times New Roman"/>
          <w:sz w:val="14"/>
        </w:rPr>
        <w:t xml:space="preserve"> in character, prompted by the so-called exceptional character of global terrorism today? </w:t>
      </w:r>
      <w:r w:rsidRPr="00934C34">
        <w:rPr>
          <w:rStyle w:val="Emphasis"/>
          <w:rFonts w:ascii="Times New Roman" w:hAnsi="Times New Roman" w:cs="Times New Roman"/>
        </w:rPr>
        <w:t>Are</w:t>
      </w:r>
      <w:r w:rsidRPr="00934C34">
        <w:rPr>
          <w:rFonts w:ascii="Times New Roman" w:hAnsi="Times New Roman" w:cs="Times New Roman"/>
          <w:sz w:val="14"/>
        </w:rPr>
        <w:t xml:space="preserve"> they therefore enacted in ‘spaces of exceptions’ </w:t>
      </w:r>
      <w:r w:rsidRPr="00934C34">
        <w:rPr>
          <w:rStyle w:val="Emphasis"/>
          <w:rFonts w:ascii="Times New Roman" w:hAnsi="Times New Roman" w:cs="Times New Roman"/>
        </w:rPr>
        <w:t>or are they</w:t>
      </w:r>
      <w:r w:rsidRPr="00934C34">
        <w:rPr>
          <w:rFonts w:ascii="Times New Roman" w:hAnsi="Times New Roman" w:cs="Times New Roman"/>
          <w:sz w:val="14"/>
        </w:rPr>
        <w:t xml:space="preserve">, in fact, </w:t>
      </w:r>
      <w:r w:rsidRPr="00934C34">
        <w:rPr>
          <w:rStyle w:val="Emphasis"/>
          <w:rFonts w:ascii="Times New Roman" w:hAnsi="Times New Roman" w:cs="Times New Roman"/>
        </w:rPr>
        <w:t>simply</w:t>
      </w:r>
      <w:r w:rsidRPr="00934C34">
        <w:rPr>
          <w:rFonts w:ascii="Times New Roman" w:hAnsi="Times New Roman" w:cs="Times New Roman"/>
          <w:sz w:val="14"/>
        </w:rPr>
        <w:t xml:space="preserve"> contemporary </w:t>
      </w:r>
      <w:r w:rsidRPr="00934C34">
        <w:rPr>
          <w:rStyle w:val="Emphasis"/>
          <w:rFonts w:ascii="Times New Roman" w:hAnsi="Times New Roman" w:cs="Times New Roman"/>
        </w:rPr>
        <w:t>examples of</w:t>
      </w:r>
      <w:r w:rsidRPr="00934C34">
        <w:rPr>
          <w:rFonts w:ascii="Times New Roman" w:hAnsi="Times New Roman" w:cs="Times New Roman"/>
          <w:sz w:val="14"/>
        </w:rPr>
        <w:t xml:space="preserve"> Foucault’s ‘spaces of </w:t>
      </w:r>
      <w:r w:rsidRPr="00934C34">
        <w:rPr>
          <w:rStyle w:val="Emphasis"/>
          <w:rFonts w:ascii="Times New Roman" w:hAnsi="Times New Roman" w:cs="Times New Roman"/>
        </w:rPr>
        <w:t>security’</w:t>
      </w:r>
      <w:r w:rsidRPr="00934C34">
        <w:rPr>
          <w:rFonts w:ascii="Times New Roman" w:hAnsi="Times New Roman" w:cs="Times New Roman"/>
          <w:sz w:val="14"/>
        </w:rPr>
        <w:t xml:space="preserve"> that are </w:t>
      </w:r>
      <w:r w:rsidRPr="00934C34">
        <w:rPr>
          <w:rStyle w:val="Emphasis"/>
          <w:rFonts w:ascii="Times New Roman" w:hAnsi="Times New Roman" w:cs="Times New Roman"/>
        </w:rPr>
        <w:t>neither exceptional nor indeed a departure from</w:t>
      </w:r>
      <w:r w:rsidRPr="00934C34">
        <w:rPr>
          <w:rFonts w:ascii="Times New Roman" w:hAnsi="Times New Roman" w:cs="Times New Roman"/>
          <w:sz w:val="14"/>
        </w:rPr>
        <w:t xml:space="preserve">, or perversion of, </w:t>
      </w:r>
      <w:r w:rsidRPr="00934C34">
        <w:rPr>
          <w:rStyle w:val="Emphasis"/>
          <w:rFonts w:ascii="Times New Roman" w:hAnsi="Times New Roman" w:cs="Times New Roman"/>
        </w:rPr>
        <w:t>liberal democracy</w:t>
      </w:r>
      <w:r w:rsidRPr="00934C34">
        <w:rPr>
          <w:rFonts w:ascii="Times New Roman" w:hAnsi="Times New Roman" w:cs="Times New Roman"/>
          <w:sz w:val="14"/>
        </w:rPr>
        <w:t xml:space="preserve">? As Mark Neocleous so aptly puts it, has the “liberal project of ‘liberty”’ not always been, in fact, a “project of security”?116 This ‘project of security’ has long invoked a powerful political dispositif of ‘executive powers’, typically registered as ‘emergency powers’, but, as Neocleous makes clear, of the permanent kind.117 For Neocleous, the pursuit of ‘security’ – and more specifically ‘capitalist security’ – marked the very emergence of liberal democracies, and continues to frame our contemporary world. In the West at least, that world may be endlessly registered as a liberal democracy defined by the ‘rule of law’, but, as Neocleous reminds us, </w:t>
      </w:r>
      <w:r w:rsidRPr="00934C34">
        <w:rPr>
          <w:rStyle w:val="Emphasis"/>
          <w:rFonts w:ascii="Times New Roman" w:hAnsi="Times New Roman" w:cs="Times New Roman"/>
        </w:rPr>
        <w:t>the assumption that the law</w:t>
      </w:r>
      <w:r w:rsidRPr="00934C34">
        <w:rPr>
          <w:rFonts w:ascii="Times New Roman" w:hAnsi="Times New Roman" w:cs="Times New Roman"/>
          <w:sz w:val="14"/>
        </w:rPr>
        <w:t xml:space="preserve">, decoupled from politics, </w:t>
      </w:r>
      <w:r w:rsidRPr="00934C34">
        <w:rPr>
          <w:rStyle w:val="Emphasis"/>
          <w:rFonts w:ascii="Times New Roman" w:hAnsi="Times New Roman" w:cs="Times New Roman"/>
        </w:rPr>
        <w:t>acts as the ultimate safeguard of democracy is simply false</w:t>
      </w:r>
      <w:r w:rsidRPr="00934C34">
        <w:rPr>
          <w:rFonts w:ascii="Times New Roman" w:hAnsi="Times New Roman" w:cs="Times New Roman"/>
          <w:sz w:val="14"/>
        </w:rPr>
        <w:t xml:space="preserve"> – a key point affirmed by considering the US military’s extensive waging of liberal lawfare. As David Kennedy observes, </w:t>
      </w:r>
      <w:r w:rsidRPr="00934C34">
        <w:rPr>
          <w:rStyle w:val="Emphasis"/>
          <w:rFonts w:ascii="Times New Roman" w:hAnsi="Times New Roman" w:cs="Times New Roman"/>
        </w:rPr>
        <w:t>the military lawyer who “carries the briefcase of rules and restrictions” has long been replaced</w:t>
      </w:r>
      <w:r w:rsidRPr="00934C34">
        <w:rPr>
          <w:rFonts w:ascii="Times New Roman" w:hAnsi="Times New Roman" w:cs="Times New Roman"/>
          <w:sz w:val="14"/>
        </w:rPr>
        <w:t xml:space="preserve"> by the lawyer who “participate[s] in discussions of strategy and tactics”.118</w:t>
      </w:r>
    </w:p>
    <w:p w:rsidR="002A40EE" w:rsidRPr="00934C34" w:rsidRDefault="002A40EE" w:rsidP="002A40EE">
      <w:pPr>
        <w:rPr>
          <w:rFonts w:ascii="Times New Roman" w:hAnsi="Times New Roman" w:cs="Times New Roman"/>
          <w:sz w:val="14"/>
        </w:rPr>
      </w:pPr>
      <w:r w:rsidRPr="00934C34">
        <w:rPr>
          <w:rFonts w:ascii="Times New Roman" w:hAnsi="Times New Roman" w:cs="Times New Roman"/>
          <w:sz w:val="14"/>
        </w:rPr>
        <w:t xml:space="preserve">The US military’s liberal lawfare reveals how the </w:t>
      </w:r>
      <w:r w:rsidRPr="00934C34">
        <w:rPr>
          <w:rStyle w:val="Emphasis"/>
          <w:rFonts w:ascii="Times New Roman" w:hAnsi="Times New Roman" w:cs="Times New Roman"/>
        </w:rPr>
        <w:t>rule of law is simply a</w:t>
      </w:r>
      <w:r w:rsidRPr="00934C34">
        <w:rPr>
          <w:rFonts w:ascii="Times New Roman" w:hAnsi="Times New Roman" w:cs="Times New Roman"/>
          <w:sz w:val="14"/>
        </w:rPr>
        <w:t>nother</w:t>
      </w:r>
      <w:r w:rsidRPr="00934C34">
        <w:rPr>
          <w:rStyle w:val="Emphasis"/>
          <w:rFonts w:ascii="Times New Roman" w:hAnsi="Times New Roman" w:cs="Times New Roman"/>
        </w:rPr>
        <w:t xml:space="preserve"> securitization tactic in liberalism</w:t>
      </w:r>
      <w:r w:rsidRPr="00934C34">
        <w:rPr>
          <w:rFonts w:ascii="Times New Roman" w:hAnsi="Times New Roman" w:cs="Times New Roman"/>
          <w:sz w:val="14"/>
        </w:rPr>
        <w:t>’s</w:t>
      </w:r>
      <w:r w:rsidRPr="00934C34">
        <w:rPr>
          <w:rStyle w:val="Emphasis"/>
          <w:rFonts w:ascii="Times New Roman" w:hAnsi="Times New Roman" w:cs="Times New Roman"/>
        </w:rPr>
        <w:t xml:space="preserve"> ‘pursuit</w:t>
      </w:r>
      <w:r w:rsidRPr="00934C34">
        <w:rPr>
          <w:rFonts w:ascii="Times New Roman" w:hAnsi="Times New Roman" w:cs="Times New Roman"/>
          <w:sz w:val="14"/>
        </w:rPr>
        <w:t xml:space="preserve"> of security’; a pursuit that paradoxically eliminates fundamental rights and freedoms in the ‘name of security’.119 </w:t>
      </w:r>
      <w:r w:rsidRPr="00934C34">
        <w:rPr>
          <w:rStyle w:val="Emphasis"/>
          <w:rFonts w:ascii="Times New Roman" w:hAnsi="Times New Roman" w:cs="Times New Roman"/>
        </w:rPr>
        <w:t>This is a ‘liberalism’ defined by</w:t>
      </w:r>
      <w:r w:rsidRPr="00934C34">
        <w:rPr>
          <w:rFonts w:ascii="Times New Roman" w:hAnsi="Times New Roman" w:cs="Times New Roman"/>
          <w:sz w:val="14"/>
        </w:rPr>
        <w:t xml:space="preserve"> what Michael Dillon and Julian Reid see as a commitment to waging ‘biopolitical war’ for the securitization of life – ‘</w:t>
      </w:r>
      <w:r w:rsidRPr="00934C34">
        <w:rPr>
          <w:rStyle w:val="Emphasis"/>
          <w:rFonts w:ascii="Times New Roman" w:hAnsi="Times New Roman" w:cs="Times New Roman"/>
        </w:rPr>
        <w:t>killing to make live’</w:t>
      </w:r>
      <w:r w:rsidRPr="00934C34">
        <w:rPr>
          <w:rFonts w:ascii="Times New Roman" w:hAnsi="Times New Roman" w:cs="Times New Roman"/>
          <w:sz w:val="14"/>
        </w:rPr>
        <w:t xml:space="preserve">.120 </w:t>
      </w:r>
      <w:r w:rsidRPr="00934C34">
        <w:rPr>
          <w:rStyle w:val="Emphasis"/>
          <w:rFonts w:ascii="Times New Roman" w:hAnsi="Times New Roman" w:cs="Times New Roman"/>
        </w:rPr>
        <w:t>And</w:t>
      </w:r>
      <w:r w:rsidRPr="00934C34">
        <w:rPr>
          <w:rFonts w:ascii="Times New Roman" w:hAnsi="Times New Roman" w:cs="Times New Roman"/>
          <w:sz w:val="14"/>
        </w:rPr>
        <w:t xml:space="preserve"> for Mark Neocleous, (</w:t>
      </w:r>
      <w:r w:rsidRPr="00934C34">
        <w:rPr>
          <w:rStyle w:val="Emphasis"/>
          <w:rFonts w:ascii="Times New Roman" w:hAnsi="Times New Roman" w:cs="Times New Roman"/>
        </w:rPr>
        <w:t>neo)liberalism’s fetishisation of ‘security’</w:t>
      </w:r>
      <w:r w:rsidRPr="00934C34">
        <w:rPr>
          <w:rFonts w:ascii="Times New Roman" w:hAnsi="Times New Roman" w:cs="Times New Roman"/>
          <w:sz w:val="14"/>
        </w:rPr>
        <w:t xml:space="preserve"> – as both a discourse and a technique of government – </w:t>
      </w:r>
      <w:r w:rsidRPr="00934C34">
        <w:rPr>
          <w:rStyle w:val="Emphasis"/>
          <w:rFonts w:ascii="Times New Roman" w:hAnsi="Times New Roman" w:cs="Times New Roman"/>
        </w:rPr>
        <w:t xml:space="preserve">has resulted in a world defined by anti-democratic </w:t>
      </w:r>
      <w:r w:rsidRPr="00934C34">
        <w:rPr>
          <w:rFonts w:ascii="Times New Roman" w:hAnsi="Times New Roman" w:cs="Times New Roman"/>
          <w:sz w:val="14"/>
        </w:rPr>
        <w:t xml:space="preserve">technologies of </w:t>
      </w:r>
      <w:r w:rsidRPr="00934C34">
        <w:rPr>
          <w:rStyle w:val="Emphasis"/>
          <w:rFonts w:ascii="Times New Roman" w:hAnsi="Times New Roman" w:cs="Times New Roman"/>
        </w:rPr>
        <w:t>power</w:t>
      </w:r>
      <w:r w:rsidRPr="00934C34">
        <w:rPr>
          <w:rFonts w:ascii="Times New Roman" w:hAnsi="Times New Roman" w:cs="Times New Roman"/>
          <w:sz w:val="14"/>
        </w:rPr>
        <w:t>.</w:t>
      </w:r>
      <w:r w:rsidRPr="00934C34">
        <w:rPr>
          <w:rStyle w:val="Emphasis"/>
          <w:rFonts w:ascii="Times New Roman" w:hAnsi="Times New Roman" w:cs="Times New Roman"/>
        </w:rPr>
        <w:t>121</w:t>
      </w:r>
      <w:r w:rsidRPr="00934C34">
        <w:rPr>
          <w:rFonts w:ascii="Times New Roman" w:hAnsi="Times New Roman" w:cs="Times New Roman"/>
          <w:sz w:val="14"/>
        </w:rPr>
        <w:t xml:space="preserve"> In the case of the US military’s forward deployment on the frontiers of the war on terror – and its juridical tactics to secure biopolitical power thereat – this has been made possible by constant reference to a neoliberal ‘project of security’ registered in a language of ‘endless emergency’ to ‘secure’ the geopolitical and geoeconomic goals of US foreign policy.122 The US military’s continuous and indeed growing military footprint in the Middle East and elsewhere can be read as a ‘permanent emergency’,123 the new ‘normal’ in which geopolitical military interventionism and its concomitant biopolitical technologies of power are necessitated by the perennial political economic ‘need’ to securitize volatility and threat.</w:t>
      </w:r>
    </w:p>
    <w:p w:rsidR="002A40EE" w:rsidRPr="00934C34" w:rsidRDefault="002A40EE" w:rsidP="002A40EE">
      <w:pPr>
        <w:rPr>
          <w:rFonts w:ascii="Times New Roman" w:hAnsi="Times New Roman" w:cs="Times New Roman"/>
          <w:sz w:val="14"/>
          <w:szCs w:val="14"/>
        </w:rPr>
      </w:pPr>
      <w:r w:rsidRPr="00934C34">
        <w:rPr>
          <w:rFonts w:ascii="Times New Roman" w:hAnsi="Times New Roman" w:cs="Times New Roman"/>
          <w:sz w:val="14"/>
          <w:szCs w:val="14"/>
        </w:rPr>
        <w:t>CONCLUSION: ENABLING BIOPOLITICAL POWER IN THE AGE OF SECURITIZATION</w:t>
      </w:r>
    </w:p>
    <w:p w:rsidR="002A40EE" w:rsidRPr="00934C34" w:rsidRDefault="002A40EE" w:rsidP="002A40EE">
      <w:pPr>
        <w:rPr>
          <w:rFonts w:ascii="Times New Roman" w:hAnsi="Times New Roman" w:cs="Times New Roman"/>
          <w:sz w:val="14"/>
          <w:szCs w:val="14"/>
        </w:rPr>
      </w:pPr>
      <w:r w:rsidRPr="00934C34">
        <w:rPr>
          <w:rFonts w:ascii="Times New Roman" w:hAnsi="Times New Roman" w:cs="Times New Roman"/>
          <w:sz w:val="14"/>
          <w:szCs w:val="14"/>
        </w:rPr>
        <w:t>Law and force flow into one another. We make war in the shadow of law, and law in the shadow of force.</w:t>
      </w:r>
    </w:p>
    <w:p w:rsidR="002A40EE" w:rsidRPr="00934C34" w:rsidRDefault="002A40EE" w:rsidP="002A40EE">
      <w:pPr>
        <w:rPr>
          <w:rFonts w:ascii="Times New Roman" w:hAnsi="Times New Roman" w:cs="Times New Roman"/>
          <w:sz w:val="14"/>
          <w:szCs w:val="14"/>
        </w:rPr>
      </w:pPr>
      <w:r w:rsidRPr="00934C34">
        <w:rPr>
          <w:rFonts w:ascii="Times New Roman" w:hAnsi="Times New Roman" w:cs="Times New Roman"/>
          <w:sz w:val="14"/>
          <w:szCs w:val="14"/>
        </w:rPr>
        <w:t>— David Kennedy, Of War and Law 124</w:t>
      </w:r>
    </w:p>
    <w:p w:rsidR="002A40EE" w:rsidRPr="00934C34" w:rsidRDefault="002A40EE" w:rsidP="002A40EE">
      <w:pPr>
        <w:rPr>
          <w:rFonts w:ascii="Times New Roman" w:hAnsi="Times New Roman" w:cs="Times New Roman"/>
          <w:sz w:val="14"/>
        </w:rPr>
      </w:pPr>
      <w:r w:rsidRPr="00934C34">
        <w:rPr>
          <w:rStyle w:val="Emphasis"/>
          <w:rFonts w:ascii="Times New Roman" w:hAnsi="Times New Roman" w:cs="Times New Roman"/>
        </w:rPr>
        <w:t>Can a focus on lawfare and biopolitics help us</w:t>
      </w:r>
      <w:r w:rsidRPr="00934C34">
        <w:rPr>
          <w:rFonts w:ascii="Times New Roman" w:hAnsi="Times New Roman" w:cs="Times New Roman"/>
          <w:sz w:val="14"/>
        </w:rPr>
        <w:t xml:space="preserve"> to </w:t>
      </w:r>
      <w:r w:rsidRPr="00934C34">
        <w:rPr>
          <w:rStyle w:val="Emphasis"/>
          <w:rFonts w:ascii="Times New Roman" w:hAnsi="Times New Roman" w:cs="Times New Roman"/>
        </w:rPr>
        <w:t>critique our contemporary moment’s</w:t>
      </w:r>
      <w:r w:rsidRPr="00934C34">
        <w:rPr>
          <w:rFonts w:ascii="Times New Roman" w:hAnsi="Times New Roman" w:cs="Times New Roman"/>
          <w:sz w:val="14"/>
        </w:rPr>
        <w:t xml:space="preserve"> proliferation of </w:t>
      </w:r>
      <w:r w:rsidRPr="00934C34">
        <w:rPr>
          <w:rStyle w:val="Emphasis"/>
          <w:rFonts w:ascii="Times New Roman" w:hAnsi="Times New Roman" w:cs="Times New Roman"/>
        </w:rPr>
        <w:t>practices</w:t>
      </w:r>
      <w:r w:rsidRPr="00934C34">
        <w:rPr>
          <w:rFonts w:ascii="Times New Roman" w:hAnsi="Times New Roman" w:cs="Times New Roman"/>
          <w:sz w:val="14"/>
        </w:rPr>
        <w:t xml:space="preserve"> of securitization – practices that appear to be primarily concerned with coding, quantifying, governing and anticipating life itself? In the context of the US military’s war on terror, I have argued above that it can. If, as David Kennedy points out, </w:t>
      </w:r>
      <w:r w:rsidRPr="00934C34">
        <w:rPr>
          <w:rStyle w:val="Emphasis"/>
          <w:rFonts w:ascii="Times New Roman" w:hAnsi="Times New Roman" w:cs="Times New Roman"/>
        </w:rPr>
        <w:t>the</w:t>
      </w:r>
      <w:r w:rsidRPr="00934C34">
        <w:rPr>
          <w:rFonts w:ascii="Times New Roman" w:hAnsi="Times New Roman" w:cs="Times New Roman"/>
          <w:sz w:val="14"/>
        </w:rPr>
        <w:t xml:space="preserve"> “emergence of a </w:t>
      </w:r>
      <w:r w:rsidRPr="00934C34">
        <w:rPr>
          <w:rStyle w:val="Emphasis"/>
          <w:rFonts w:ascii="Times New Roman" w:hAnsi="Times New Roman" w:cs="Times New Roman"/>
        </w:rPr>
        <w:t>global</w:t>
      </w:r>
      <w:r w:rsidRPr="00934C34">
        <w:rPr>
          <w:rFonts w:ascii="Times New Roman" w:hAnsi="Times New Roman" w:cs="Times New Roman"/>
          <w:sz w:val="14"/>
        </w:rPr>
        <w:t xml:space="preserve"> economic and commercial </w:t>
      </w:r>
      <w:r w:rsidRPr="00934C34">
        <w:rPr>
          <w:rStyle w:val="Emphasis"/>
          <w:rFonts w:ascii="Times New Roman" w:hAnsi="Times New Roman" w:cs="Times New Roman"/>
        </w:rPr>
        <w:t>order has amplified the role of background legal regulations as</w:t>
      </w:r>
      <w:r w:rsidRPr="00934C34">
        <w:rPr>
          <w:rFonts w:ascii="Times New Roman" w:hAnsi="Times New Roman" w:cs="Times New Roman"/>
          <w:sz w:val="14"/>
        </w:rPr>
        <w:t xml:space="preserve"> the </w:t>
      </w:r>
      <w:r w:rsidRPr="00934C34">
        <w:rPr>
          <w:rStyle w:val="Emphasis"/>
          <w:rFonts w:ascii="Times New Roman" w:hAnsi="Times New Roman" w:cs="Times New Roman"/>
        </w:rPr>
        <w:t>strategic terrain</w:t>
      </w:r>
      <w:r w:rsidRPr="00934C34">
        <w:rPr>
          <w:rFonts w:ascii="Times New Roman" w:hAnsi="Times New Roman" w:cs="Times New Roman"/>
          <w:sz w:val="14"/>
        </w:rPr>
        <w:t xml:space="preserve"> for transnational activities of all sorts”, this also includes, of course, ‘warfare’; and for some time, the US military has recognised the “opportunities for creative strategy” made possible by proactively waging lawfare beyond the battlefield.125 As Walter Benjamin observed nearly a century ago, </w:t>
      </w:r>
      <w:r w:rsidRPr="00934C34">
        <w:rPr>
          <w:rStyle w:val="Emphasis"/>
          <w:rFonts w:ascii="Times New Roman" w:hAnsi="Times New Roman" w:cs="Times New Roman"/>
        </w:rPr>
        <w:t>at the very heart of military violence is a “lawmaking character”.</w:t>
      </w:r>
      <w:r w:rsidRPr="00934C34">
        <w:rPr>
          <w:rFonts w:ascii="Times New Roman" w:hAnsi="Times New Roman" w:cs="Times New Roman"/>
          <w:sz w:val="14"/>
        </w:rPr>
        <w:t xml:space="preserve">126 And it is this ‘lawmaking character’ that is integral to the biopolitical technologies of power that secure US geopolitics in our contemporary moment. </w:t>
      </w:r>
      <w:r w:rsidRPr="00934C34">
        <w:rPr>
          <w:rStyle w:val="Emphasis"/>
          <w:rFonts w:ascii="Times New Roman" w:hAnsi="Times New Roman" w:cs="Times New Roman"/>
        </w:rPr>
        <w:t>US lawfare focuses “the attention of the world on this or that excess” whilst</w:t>
      </w:r>
      <w:r w:rsidRPr="00934C34">
        <w:rPr>
          <w:rFonts w:ascii="Times New Roman" w:hAnsi="Times New Roman" w:cs="Times New Roman"/>
          <w:sz w:val="14"/>
        </w:rPr>
        <w:t xml:space="preserve"> </w:t>
      </w:r>
      <w:r w:rsidRPr="00934C34">
        <w:rPr>
          <w:rStyle w:val="Emphasis"/>
          <w:rFonts w:ascii="Times New Roman" w:hAnsi="Times New Roman" w:cs="Times New Roman"/>
        </w:rPr>
        <w:t>simultaneously arming “the most heinous human suffering in legal privilege”, redefining horrific violence as</w:t>
      </w:r>
      <w:r w:rsidRPr="00934C34">
        <w:rPr>
          <w:rFonts w:ascii="Times New Roman" w:hAnsi="Times New Roman" w:cs="Times New Roman"/>
          <w:sz w:val="14"/>
        </w:rPr>
        <w:t xml:space="preserve"> “collateral damage, </w:t>
      </w:r>
      <w:r w:rsidRPr="00934C34">
        <w:rPr>
          <w:rStyle w:val="Emphasis"/>
          <w:rFonts w:ascii="Times New Roman" w:hAnsi="Times New Roman" w:cs="Times New Roman"/>
        </w:rPr>
        <w:t>self-defense, proportionality, or necessity”.</w:t>
      </w:r>
      <w:r w:rsidRPr="00934C34">
        <w:rPr>
          <w:rFonts w:ascii="Times New Roman" w:hAnsi="Times New Roman" w:cs="Times New Roman"/>
          <w:sz w:val="14"/>
        </w:rPr>
        <w:t xml:space="preserve">127 </w:t>
      </w:r>
      <w:r w:rsidRPr="00934C34">
        <w:rPr>
          <w:rStyle w:val="Emphasis"/>
          <w:rFonts w:ascii="Times New Roman" w:hAnsi="Times New Roman" w:cs="Times New Roman"/>
        </w:rPr>
        <w:t>It involves a mobilisation of the law that is precisely channelled towards “evasion”, securing classified Status of Forces A</w:t>
      </w:r>
      <w:r w:rsidRPr="00934C34">
        <w:rPr>
          <w:rFonts w:ascii="Times New Roman" w:hAnsi="Times New Roman" w:cs="Times New Roman"/>
          <w:sz w:val="14"/>
        </w:rPr>
        <w:t>greement</w:t>
      </w:r>
      <w:r w:rsidRPr="00934C34">
        <w:rPr>
          <w:rStyle w:val="Emphasis"/>
          <w:rFonts w:ascii="Times New Roman" w:hAnsi="Times New Roman" w:cs="Times New Roman"/>
        </w:rPr>
        <w:t>s and “offering at once the experience of safe ethical distance and careful pragmatic assessment, while parcelling out responsibility</w:t>
      </w:r>
      <w:r w:rsidRPr="00934C34">
        <w:rPr>
          <w:rFonts w:ascii="Times New Roman" w:hAnsi="Times New Roman" w:cs="Times New Roman"/>
          <w:sz w:val="14"/>
        </w:rPr>
        <w:t xml:space="preserve">, attributing it, denying it – even sometimes embracing it – </w:t>
      </w:r>
      <w:r w:rsidRPr="00934C34">
        <w:rPr>
          <w:rStyle w:val="Emphasis"/>
          <w:rFonts w:ascii="Times New Roman" w:hAnsi="Times New Roman" w:cs="Times New Roman"/>
        </w:rPr>
        <w:t>as a tactic of</w:t>
      </w:r>
      <w:r w:rsidRPr="00934C34">
        <w:rPr>
          <w:rFonts w:ascii="Times New Roman" w:hAnsi="Times New Roman" w:cs="Times New Roman"/>
          <w:sz w:val="14"/>
        </w:rPr>
        <w:t xml:space="preserve"> statecraft and </w:t>
      </w:r>
      <w:r w:rsidRPr="00934C34">
        <w:rPr>
          <w:rStyle w:val="Emphasis"/>
          <w:rFonts w:ascii="Times New Roman" w:hAnsi="Times New Roman" w:cs="Times New Roman"/>
        </w:rPr>
        <w:t>war”.</w:t>
      </w:r>
      <w:r w:rsidRPr="00934C34">
        <w:rPr>
          <w:rFonts w:ascii="Times New Roman" w:hAnsi="Times New Roman" w:cs="Times New Roman"/>
          <w:sz w:val="14"/>
        </w:rPr>
        <w:t>128</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Since the inception of the war on terror, the US military has waged incessant lawfare to legally securitize, regulate and empower its ‘operational capacities’ in its multiples ‘spaces of security’ across the globe – whether that be at a US base in the Kyrgyz Republic or in combat in Iraq. I have sought to highlight here these tactics by demonstrating how the execution of </w:t>
      </w:r>
      <w:r w:rsidRPr="00934C34">
        <w:rPr>
          <w:rStyle w:val="Emphasis"/>
          <w:rFonts w:ascii="Times New Roman" w:hAnsi="Times New Roman" w:cs="Times New Roman"/>
        </w:rPr>
        <w:t>US geopolitics relies upon a proactive legal-</w:t>
      </w:r>
      <w:r w:rsidRPr="00934C34">
        <w:rPr>
          <w:rFonts w:ascii="Times New Roman" w:hAnsi="Times New Roman" w:cs="Times New Roman"/>
        </w:rPr>
        <w:lastRenderedPageBreak/>
        <w:t xml:space="preserve">biopolitical </w:t>
      </w:r>
      <w:r w:rsidRPr="00934C34">
        <w:rPr>
          <w:rStyle w:val="Emphasis"/>
          <w:rFonts w:ascii="Times New Roman" w:hAnsi="Times New Roman" w:cs="Times New Roman"/>
        </w:rPr>
        <w:t>securitization</w:t>
      </w:r>
      <w:r w:rsidRPr="00934C34">
        <w:rPr>
          <w:rFonts w:ascii="Times New Roman" w:hAnsi="Times New Roman" w:cs="Times New Roman"/>
        </w:rPr>
        <w:t xml:space="preserve"> of US troops </w:t>
      </w:r>
      <w:r w:rsidRPr="00934C34">
        <w:rPr>
          <w:rStyle w:val="Emphasis"/>
          <w:rFonts w:ascii="Times New Roman" w:hAnsi="Times New Roman" w:cs="Times New Roman"/>
        </w:rPr>
        <w:t>at the frontiers</w:t>
      </w:r>
      <w:r w:rsidRPr="00934C34">
        <w:rPr>
          <w:rFonts w:ascii="Times New Roman" w:hAnsi="Times New Roman" w:cs="Times New Roman"/>
        </w:rPr>
        <w:t xml:space="preserve"> of the American ‘leasehold empire’. For the US military, legal-biopolitical apparatuses of security enable its geopolitical and geoeconomic projects of security on the ground; they plan for and legally condition the ‘milieux’ of military commanders; and in so doing they render operational the pivotal spaces of overseas intervention of contemporary US national security conceived in terms of ‘global governmentality’.129 In the US global war on terror, it is lawfare that facilitates what Foucault calls the “biopolitics of security” – when life itself becomes the “object of security”.130 For the US military, this involves the eliminating of threats to ‘life’, the creating of operational capabilities to ‘make live’ and the anticipating and management of life’s uncertain ‘future’. </w:t>
      </w:r>
    </w:p>
    <w:p w:rsidR="002A40EE" w:rsidRPr="00934C34" w:rsidRDefault="002A40EE" w:rsidP="002A40EE">
      <w:pPr>
        <w:rPr>
          <w:rFonts w:ascii="Times New Roman" w:hAnsi="Times New Roman" w:cs="Times New Roman"/>
        </w:rPr>
      </w:pPr>
      <w:r w:rsidRPr="00934C34">
        <w:rPr>
          <w:rFonts w:ascii="Times New Roman" w:hAnsi="Times New Roman" w:cs="Times New Roman"/>
        </w:rPr>
        <w:t xml:space="preserve">Some of the most key contributions across the social sciences and humanities in recent years have divulged how </w:t>
      </w:r>
      <w:r w:rsidRPr="00934C34">
        <w:rPr>
          <w:rStyle w:val="Emphasis"/>
          <w:rFonts w:ascii="Times New Roman" w:hAnsi="Times New Roman" w:cs="Times New Roman"/>
        </w:rPr>
        <w:t>discourses of ‘security’, ‘precarity’ and ‘risk’ function centrally in the governing dispositifs of our contemporary world</w:t>
      </w:r>
      <w:r w:rsidRPr="00934C34">
        <w:rPr>
          <w:rFonts w:ascii="Times New Roman" w:hAnsi="Times New Roman" w:cs="Times New Roman"/>
        </w:rPr>
        <w:t xml:space="preserve">.131 In a society of (in)security, </w:t>
      </w:r>
      <w:r w:rsidRPr="00934C34">
        <w:rPr>
          <w:rStyle w:val="Emphasis"/>
          <w:rFonts w:ascii="Times New Roman" w:hAnsi="Times New Roman" w:cs="Times New Roman"/>
        </w:rPr>
        <w:t>such discourses have a profound power to invoke danger as “requiring extraordinary action”.</w:t>
      </w:r>
      <w:r w:rsidRPr="00934C34">
        <w:rPr>
          <w:rFonts w:ascii="Times New Roman" w:hAnsi="Times New Roman" w:cs="Times New Roman"/>
        </w:rPr>
        <w:t xml:space="preserve">132 In the ongoing war on terror, registers of emergency play pivotal roles in the justification of military securitization strategies, where ‘risk’, it seems, has become permanently binded to ‘securitization’. As Claudia Aradau and Rens Van Munster point out, the “perspective of </w:t>
      </w:r>
      <w:r w:rsidRPr="00934C34">
        <w:rPr>
          <w:rStyle w:val="Emphasis"/>
          <w:rFonts w:ascii="Times New Roman" w:hAnsi="Times New Roman" w:cs="Times New Roman"/>
        </w:rPr>
        <w:t>risk management” seductively effects practices of military securitization to be seen as necessary,</w:t>
      </w:r>
      <w:r w:rsidRPr="00934C34">
        <w:rPr>
          <w:rFonts w:ascii="Times New Roman" w:hAnsi="Times New Roman" w:cs="Times New Roman"/>
        </w:rPr>
        <w:t xml:space="preserve"> legitimate and indeed therapeutic.133 US tactics of liberal lawfare in the long war – the conditioning of the battlefield, the sanctioning of the privilege of violence, the regulating of the conduct of troops, the interpreting, negating and utilizing 24 of international law, and the securing of SOFAs – are vital security dispositifs of a broader ‘risk- securitization’ strategy involving the deployment of liberal technologies of biopower to “manage dangerous irruptions in the future”.134 It may well be fought beyond the battlefield in “a war of the pentagon rather than a war of the spear”,135 but </w:t>
      </w:r>
      <w:r w:rsidRPr="00934C34">
        <w:rPr>
          <w:rStyle w:val="Emphasis"/>
          <w:rFonts w:ascii="Times New Roman" w:hAnsi="Times New Roman" w:cs="Times New Roman"/>
        </w:rPr>
        <w:t>it is lawfare that ultimately enables the ‘toxic combination’ of US geopolitics and biopolitics defining the current age of securitization</w:t>
      </w:r>
      <w:r w:rsidRPr="00934C34">
        <w:rPr>
          <w:rFonts w:ascii="Times New Roman" w:hAnsi="Times New Roman" w:cs="Times New Roman"/>
        </w:rPr>
        <w:t xml:space="preserve">. </w:t>
      </w:r>
    </w:p>
    <w:p w:rsidR="002A40EE" w:rsidRPr="00934C34" w:rsidRDefault="002A40EE" w:rsidP="002A40EE">
      <w:pPr>
        <w:pStyle w:val="Heading4"/>
        <w:tabs>
          <w:tab w:val="left" w:pos="9060"/>
        </w:tabs>
        <w:rPr>
          <w:rFonts w:ascii="Times New Roman" w:hAnsi="Times New Roman" w:cs="Times New Roman"/>
          <w:sz w:val="28"/>
        </w:rPr>
      </w:pPr>
      <w:r w:rsidRPr="00934C34">
        <w:rPr>
          <w:rFonts w:ascii="Times New Roman" w:hAnsi="Times New Roman" w:cs="Times New Roman"/>
          <w:sz w:val="28"/>
        </w:rPr>
        <w:t>The impact is extinction</w:t>
      </w:r>
      <w:r w:rsidRPr="00934C34">
        <w:rPr>
          <w:rFonts w:ascii="Times New Roman" w:hAnsi="Times New Roman" w:cs="Times New Roman"/>
          <w:sz w:val="28"/>
        </w:rPr>
        <w:tab/>
      </w:r>
    </w:p>
    <w:p w:rsidR="002A40EE" w:rsidRPr="00934C34" w:rsidRDefault="002A40EE" w:rsidP="002A40EE">
      <w:pPr>
        <w:rPr>
          <w:rFonts w:ascii="Times New Roman" w:hAnsi="Times New Roman" w:cs="Times New Roman"/>
        </w:rPr>
      </w:pPr>
      <w:r w:rsidRPr="00934C34">
        <w:rPr>
          <w:rStyle w:val="Style13ptBold"/>
          <w:rFonts w:ascii="Times New Roman" w:hAnsi="Times New Roman" w:cs="Times New Roman"/>
          <w:sz w:val="28"/>
        </w:rPr>
        <w:t>Szentes 8 [Tamas</w:t>
      </w:r>
      <w:r w:rsidRPr="00934C34">
        <w:rPr>
          <w:rFonts w:ascii="Times New Roman" w:hAnsi="Times New Roman" w:cs="Times New Roman"/>
        </w:rPr>
        <w:t>, Professor Emeritus at the Corvinus University of Budapest. “Globalisation and prospects of the world society,” 4/22/08, http://www.eadi.org/fileadmin/Documents/Events/exco/Glob.___prospects_-_jav.pdf]</w:t>
      </w:r>
    </w:p>
    <w:p w:rsidR="002A40EE" w:rsidRPr="00934C34" w:rsidRDefault="002A40EE" w:rsidP="002A40EE">
      <w:pPr>
        <w:rPr>
          <w:rFonts w:ascii="Times New Roman" w:hAnsi="Times New Roman" w:cs="Times New Roman"/>
          <w:b/>
        </w:rPr>
      </w:pPr>
    </w:p>
    <w:p w:rsidR="002A40EE" w:rsidRPr="00934C34" w:rsidRDefault="002A40EE" w:rsidP="002A40EE">
      <w:pPr>
        <w:rPr>
          <w:rFonts w:ascii="Times New Roman" w:hAnsi="Times New Roman" w:cs="Times New Roman"/>
          <w:sz w:val="14"/>
        </w:rPr>
      </w:pPr>
      <w:r w:rsidRPr="00934C34">
        <w:rPr>
          <w:rFonts w:ascii="Times New Roman" w:hAnsi="Times New Roman" w:cs="Times New Roman"/>
          <w:sz w:val="14"/>
        </w:rPr>
        <w:t xml:space="preserve">It’ s a common place that human society can survive and develop only in a lasting real peace. Without peace countries cannot develop. </w:t>
      </w:r>
      <w:r w:rsidRPr="00934C34">
        <w:rPr>
          <w:rStyle w:val="Emphasis"/>
          <w:rFonts w:ascii="Times New Roman" w:hAnsi="Times New Roman" w:cs="Times New Roman"/>
        </w:rPr>
        <w:t>Although since 1945 there has been no world war</w:t>
      </w:r>
      <w:r w:rsidRPr="00934C34">
        <w:rPr>
          <w:rFonts w:ascii="Times New Roman" w:hAnsi="Times New Roman" w:cs="Times New Roman"/>
          <w:sz w:val="14"/>
        </w:rPr>
        <w:t>, but --numerous local wars took place, --terrorism has spread all over the world, undermining security even in the most developed and powerful countries, --</w:t>
      </w:r>
      <w:r w:rsidRPr="00934C34">
        <w:rPr>
          <w:rStyle w:val="Emphasis"/>
          <w:rFonts w:ascii="Times New Roman" w:hAnsi="Times New Roman" w:cs="Times New Roman"/>
        </w:rPr>
        <w:t>arms race and militarisation have not ended with the</w:t>
      </w:r>
      <w:r w:rsidRPr="00934C34">
        <w:rPr>
          <w:rFonts w:ascii="Times New Roman" w:hAnsi="Times New Roman" w:cs="Times New Roman"/>
          <w:sz w:val="14"/>
        </w:rPr>
        <w:t xml:space="preserve"> collapse of the </w:t>
      </w:r>
      <w:r w:rsidRPr="00934C34">
        <w:rPr>
          <w:rStyle w:val="Emphasis"/>
          <w:rFonts w:ascii="Times New Roman" w:hAnsi="Times New Roman" w:cs="Times New Roman"/>
        </w:rPr>
        <w:t>Soviet bloc, but escalated and continued, extending also to w</w:t>
      </w:r>
      <w:r w:rsidRPr="00934C34">
        <w:rPr>
          <w:rFonts w:ascii="Times New Roman" w:hAnsi="Times New Roman" w:cs="Times New Roman"/>
          <w:sz w:val="14"/>
        </w:rPr>
        <w:t xml:space="preserve">eapons of </w:t>
      </w:r>
      <w:r w:rsidRPr="00934C34">
        <w:rPr>
          <w:rStyle w:val="Emphasis"/>
          <w:rFonts w:ascii="Times New Roman" w:hAnsi="Times New Roman" w:cs="Times New Roman"/>
        </w:rPr>
        <w:t>m</w:t>
      </w:r>
      <w:r w:rsidRPr="00934C34">
        <w:rPr>
          <w:rFonts w:ascii="Times New Roman" w:hAnsi="Times New Roman" w:cs="Times New Roman"/>
          <w:sz w:val="14"/>
        </w:rPr>
        <w:t xml:space="preserve">ass </w:t>
      </w:r>
      <w:r w:rsidRPr="00934C34">
        <w:rPr>
          <w:rStyle w:val="Emphasis"/>
          <w:rFonts w:ascii="Times New Roman" w:hAnsi="Times New Roman" w:cs="Times New Roman"/>
        </w:rPr>
        <w:t>d</w:t>
      </w:r>
      <w:r w:rsidRPr="00934C34">
        <w:rPr>
          <w:rFonts w:ascii="Times New Roman" w:hAnsi="Times New Roman" w:cs="Times New Roman"/>
          <w:sz w:val="14"/>
        </w:rPr>
        <w:t xml:space="preserve">estruction </w:t>
      </w:r>
      <w:r w:rsidRPr="00934C34">
        <w:rPr>
          <w:rStyle w:val="Emphasis"/>
          <w:rFonts w:ascii="Times New Roman" w:hAnsi="Times New Roman" w:cs="Times New Roman"/>
        </w:rPr>
        <w:t>and</w:t>
      </w:r>
      <w:r w:rsidRPr="00934C34">
        <w:rPr>
          <w:rFonts w:ascii="Times New Roman" w:hAnsi="Times New Roman" w:cs="Times New Roman"/>
          <w:sz w:val="14"/>
        </w:rPr>
        <w:t xml:space="preserve"> misusing enormous </w:t>
      </w:r>
      <w:r w:rsidRPr="00934C34">
        <w:rPr>
          <w:rStyle w:val="Emphasis"/>
          <w:rFonts w:ascii="Times New Roman" w:hAnsi="Times New Roman" w:cs="Times New Roman"/>
        </w:rPr>
        <w:t>resources</w:t>
      </w:r>
      <w:r w:rsidRPr="00934C34">
        <w:rPr>
          <w:rFonts w:ascii="Times New Roman" w:hAnsi="Times New Roman" w:cs="Times New Roman"/>
          <w:sz w:val="14"/>
        </w:rPr>
        <w:t xml:space="preserve"> badly needed for development, --</w:t>
      </w:r>
      <w:r w:rsidRPr="00934C34">
        <w:rPr>
          <w:rStyle w:val="Emphasis"/>
          <w:rFonts w:ascii="Times New Roman" w:hAnsi="Times New Roman" w:cs="Times New Roman"/>
        </w:rPr>
        <w:t>many</w:t>
      </w:r>
      <w:r w:rsidRPr="00934C34">
        <w:rPr>
          <w:rFonts w:ascii="Times New Roman" w:hAnsi="Times New Roman" w:cs="Times New Roman"/>
          <w:sz w:val="14"/>
        </w:rPr>
        <w:t xml:space="preserve"> “invisible </w:t>
      </w:r>
      <w:r w:rsidRPr="00934C34">
        <w:rPr>
          <w:rStyle w:val="Emphasis"/>
          <w:rFonts w:ascii="Times New Roman" w:hAnsi="Times New Roman" w:cs="Times New Roman"/>
        </w:rPr>
        <w:t>wars” are</w:t>
      </w:r>
      <w:r w:rsidRPr="00934C34">
        <w:rPr>
          <w:rFonts w:ascii="Times New Roman" w:hAnsi="Times New Roman" w:cs="Times New Roman"/>
          <w:sz w:val="14"/>
        </w:rPr>
        <w:t xml:space="preserve"> suffered by the poor and oppressed people, </w:t>
      </w:r>
      <w:r w:rsidRPr="00934C34">
        <w:rPr>
          <w:rStyle w:val="Emphasis"/>
          <w:rFonts w:ascii="Times New Roman" w:hAnsi="Times New Roman" w:cs="Times New Roman"/>
        </w:rPr>
        <w:t>manifested in</w:t>
      </w:r>
      <w:r w:rsidRPr="00934C34">
        <w:rPr>
          <w:rFonts w:ascii="Times New Roman" w:hAnsi="Times New Roman" w:cs="Times New Roman"/>
          <w:sz w:val="14"/>
        </w:rPr>
        <w:t xml:space="preserve"> mass misery, </w:t>
      </w:r>
      <w:r w:rsidRPr="00934C34">
        <w:rPr>
          <w:rStyle w:val="Emphasis"/>
          <w:rFonts w:ascii="Times New Roman" w:hAnsi="Times New Roman" w:cs="Times New Roman"/>
        </w:rPr>
        <w:t>poverty</w:t>
      </w:r>
      <w:r w:rsidRPr="00934C34">
        <w:rPr>
          <w:rFonts w:ascii="Times New Roman" w:hAnsi="Times New Roman" w:cs="Times New Roman"/>
          <w:sz w:val="14"/>
        </w:rPr>
        <w:t xml:space="preserve">, unemployment, homelessness, starvation and malnutrition, epidemics and poor health conditions, exploitation and oppression, racial and other discrimination, physical terror, organised injustice, </w:t>
      </w:r>
      <w:r w:rsidRPr="00934C34">
        <w:rPr>
          <w:rStyle w:val="Emphasis"/>
          <w:rFonts w:ascii="Times New Roman" w:hAnsi="Times New Roman" w:cs="Times New Roman"/>
        </w:rPr>
        <w:t>disguised</w:t>
      </w:r>
      <w:r w:rsidRPr="00934C34">
        <w:rPr>
          <w:rFonts w:ascii="Times New Roman" w:hAnsi="Times New Roman" w:cs="Times New Roman"/>
          <w:sz w:val="14"/>
        </w:rPr>
        <w:t xml:space="preserve"> forms of </w:t>
      </w:r>
      <w:r w:rsidRPr="00934C34">
        <w:rPr>
          <w:rStyle w:val="Emphasis"/>
          <w:rFonts w:ascii="Times New Roman" w:hAnsi="Times New Roman" w:cs="Times New Roman"/>
        </w:rPr>
        <w:t>violence</w:t>
      </w:r>
      <w:r w:rsidRPr="00934C34">
        <w:rPr>
          <w:rFonts w:ascii="Times New Roman" w:hAnsi="Times New Roman" w:cs="Times New Roman"/>
          <w:sz w:val="14"/>
        </w:rPr>
        <w:t xml:space="preserve">, the denial or regular infringement of the democratic rights of citizens, women, youth, ethnic or religious minorities, etc., </w:t>
      </w:r>
      <w:r w:rsidRPr="00934C34">
        <w:rPr>
          <w:rStyle w:val="Emphasis"/>
          <w:rFonts w:ascii="Times New Roman" w:hAnsi="Times New Roman" w:cs="Times New Roman"/>
        </w:rPr>
        <w:t>and</w:t>
      </w:r>
      <w:r w:rsidRPr="00934C34">
        <w:rPr>
          <w:rFonts w:ascii="Times New Roman" w:hAnsi="Times New Roman" w:cs="Times New Roman"/>
          <w:sz w:val="14"/>
        </w:rPr>
        <w:t xml:space="preserve"> last but not least, in the degradation of human environment, which means that --the “war against Nature”, i.e. the </w:t>
      </w:r>
      <w:r w:rsidRPr="00934C34">
        <w:rPr>
          <w:rStyle w:val="Emphasis"/>
          <w:rFonts w:ascii="Times New Roman" w:hAnsi="Times New Roman" w:cs="Times New Roman"/>
        </w:rPr>
        <w:t>disturbance of ecological balance</w:t>
      </w:r>
      <w:r w:rsidRPr="00934C34">
        <w:rPr>
          <w:rFonts w:ascii="Times New Roman" w:hAnsi="Times New Roman" w:cs="Times New Roman"/>
          <w:sz w:val="14"/>
        </w:rPr>
        <w:t xml:space="preserve">, wasteful management of natural resources, and large-scale pollution of our environment, is still going on, causing also losses and fatal dangers for human life. </w:t>
      </w:r>
      <w:r w:rsidRPr="00934C34">
        <w:rPr>
          <w:rStyle w:val="Emphasis"/>
          <w:rFonts w:ascii="Times New Roman" w:hAnsi="Times New Roman" w:cs="Times New Roman"/>
        </w:rPr>
        <w:t xml:space="preserve">Behind global terrorism and “invisible wars” we find striking international and intrasociety inequities and distorted development </w:t>
      </w:r>
      <w:proofErr w:type="gramStart"/>
      <w:r w:rsidRPr="00934C34">
        <w:rPr>
          <w:rStyle w:val="Emphasis"/>
          <w:rFonts w:ascii="Times New Roman" w:hAnsi="Times New Roman" w:cs="Times New Roman"/>
        </w:rPr>
        <w:t>patterns ,</w:t>
      </w:r>
      <w:proofErr w:type="gramEnd"/>
      <w:r w:rsidRPr="00934C34">
        <w:rPr>
          <w:rStyle w:val="Emphasis"/>
          <w:rFonts w:ascii="Times New Roman" w:hAnsi="Times New Roman" w:cs="Times New Roman"/>
        </w:rPr>
        <w:t xml:space="preserve"> which tend to generate social as well as international tensions, thus paving the way for unrest and “visible” wars</w:t>
      </w:r>
      <w:r w:rsidRPr="00934C34">
        <w:rPr>
          <w:rFonts w:ascii="Times New Roman" w:hAnsi="Times New Roman" w:cs="Times New Roman"/>
          <w:sz w:val="14"/>
        </w:rPr>
        <w:t xml:space="preserve">. It is a commonplace now that peace is not merely the absence of war. </w:t>
      </w:r>
      <w:r w:rsidRPr="00934C34">
        <w:rPr>
          <w:rStyle w:val="Emphasis"/>
          <w:rFonts w:ascii="Times New Roman" w:hAnsi="Times New Roman" w:cs="Times New Roman"/>
        </w:rPr>
        <w:t>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w:t>
      </w:r>
      <w:r w:rsidRPr="00934C34">
        <w:rPr>
          <w:rFonts w:ascii="Times New Roman" w:hAnsi="Times New Roman" w:cs="Times New Roman"/>
          <w:sz w:val="14"/>
        </w:rPr>
        <w:t xml:space="preserve">. </w:t>
      </w:r>
      <w:r w:rsidRPr="00934C34">
        <w:rPr>
          <w:rStyle w:val="Emphasis"/>
          <w:rFonts w:ascii="Times New Roman" w:hAnsi="Times New Roman" w:cs="Times New Roman"/>
        </w:rPr>
        <w:t>Peace</w:t>
      </w:r>
      <w:r w:rsidRPr="00934C34">
        <w:rPr>
          <w:rFonts w:ascii="Times New Roman" w:hAnsi="Times New Roman" w:cs="Times New Roman"/>
          <w:sz w:val="14"/>
        </w:rPr>
        <w:t xml:space="preserv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peace is indivisible in both time and space. It</w:t>
      </w:r>
      <w:r w:rsidRPr="00934C34">
        <w:rPr>
          <w:rStyle w:val="Emphasis"/>
          <w:rFonts w:ascii="Times New Roman" w:hAnsi="Times New Roman" w:cs="Times New Roman"/>
        </w:rPr>
        <w:t xml:space="preserve"> cannot exist if reduced to a period only after or before war, and cannot be safeguarded in one part of the world</w:t>
      </w:r>
      <w:r w:rsidRPr="00934C34">
        <w:rPr>
          <w:rFonts w:ascii="Times New Roman" w:hAnsi="Times New Roman" w:cs="Times New Roman"/>
          <w:sz w:val="14"/>
        </w:rPr>
        <w:t xml:space="preserve"> when some others suffer visible or invisible wars.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934C34">
        <w:rPr>
          <w:rStyle w:val="Emphasis"/>
          <w:rFonts w:ascii="Times New Roman" w:hAnsi="Times New Roman" w:cs="Times New Roman"/>
        </w:rPr>
        <w:t>no ecological balance can be ensured, unless the</w:t>
      </w:r>
      <w:r w:rsidRPr="00934C34">
        <w:rPr>
          <w:rFonts w:ascii="Times New Roman" w:hAnsi="Times New Roman" w:cs="Times New Roman"/>
          <w:sz w:val="14"/>
        </w:rPr>
        <w:t xml:space="preserve"> deep international </w:t>
      </w:r>
      <w:r w:rsidRPr="00934C34">
        <w:rPr>
          <w:rStyle w:val="Emphasis"/>
          <w:rFonts w:ascii="Times New Roman" w:hAnsi="Times New Roman" w:cs="Times New Roman"/>
        </w:rPr>
        <w:t>development gap and intra-society inequalities are substantially reduced</w:t>
      </w:r>
      <w:r w:rsidRPr="00934C34">
        <w:rPr>
          <w:rFonts w:ascii="Times New Roman" w:hAnsi="Times New Roman" w:cs="Times New Roman"/>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934C34">
        <w:rPr>
          <w:rStyle w:val="Emphasis"/>
          <w:rFonts w:ascii="Times New Roman" w:hAnsi="Times New Roman" w:cs="Times New Roman"/>
        </w:rPr>
        <w:t>the</w:t>
      </w:r>
      <w:r w:rsidRPr="00934C34">
        <w:rPr>
          <w:rFonts w:ascii="Times New Roman" w:hAnsi="Times New Roman" w:cs="Times New Roman"/>
          <w:sz w:val="14"/>
        </w:rPr>
        <w:t xml:space="preserve"> actual </w:t>
      </w:r>
      <w:r w:rsidRPr="00934C34">
        <w:rPr>
          <w:rStyle w:val="Emphasis"/>
          <w:rFonts w:ascii="Times New Roman" w:hAnsi="Times New Roman" w:cs="Times New Roman"/>
        </w:rPr>
        <w:lastRenderedPageBreak/>
        <w:t>question is</w:t>
      </w:r>
      <w:r w:rsidRPr="00934C34">
        <w:rPr>
          <w:rFonts w:ascii="Times New Roman" w:hAnsi="Times New Roman" w:cs="Times New Roman"/>
          <w:sz w:val="14"/>
        </w:rPr>
        <w:t xml:space="preserve"> not about “sustainability of development” but rather about the “sustainability of human life”, i.e. </w:t>
      </w:r>
      <w:r w:rsidRPr="00934C34">
        <w:rPr>
          <w:rStyle w:val="Emphasis"/>
          <w:rFonts w:ascii="Times New Roman" w:hAnsi="Times New Roman" w:cs="Times New Roman"/>
        </w:rPr>
        <w:t>survival of [</w:t>
      </w:r>
      <w:proofErr w:type="gramStart"/>
      <w:r w:rsidRPr="00934C34">
        <w:rPr>
          <w:rStyle w:val="Emphasis"/>
          <w:rFonts w:ascii="Times New Roman" w:hAnsi="Times New Roman" w:cs="Times New Roman"/>
        </w:rPr>
        <w:t>hu]mankind</w:t>
      </w:r>
      <w:proofErr w:type="gramEnd"/>
      <w:r w:rsidRPr="00934C34">
        <w:rPr>
          <w:rFonts w:ascii="Times New Roman" w:hAnsi="Times New Roman" w:cs="Times New Roman"/>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934C34">
        <w:rPr>
          <w:rStyle w:val="Emphasis"/>
          <w:rFonts w:ascii="Times New Roman" w:hAnsi="Times New Roman" w:cs="Times New Roman"/>
        </w:rPr>
        <w:t>The narrow-minded</w:t>
      </w:r>
      <w:r w:rsidRPr="00934C34">
        <w:rPr>
          <w:rFonts w:ascii="Times New Roman" w:hAnsi="Times New Roman" w:cs="Times New Roman"/>
          <w:sz w:val="14"/>
        </w:rPr>
        <w:t xml:space="preserve">, election-oriented, selfish </w:t>
      </w:r>
      <w:r w:rsidRPr="00934C34">
        <w:rPr>
          <w:rStyle w:val="Emphasis"/>
          <w:rFonts w:ascii="Times New Roman" w:hAnsi="Times New Roman" w:cs="Times New Roman"/>
        </w:rPr>
        <w:t>behaviour</w:t>
      </w:r>
      <w:r w:rsidRPr="00934C34">
        <w:rPr>
          <w:rFonts w:ascii="Times New Roman" w:hAnsi="Times New Roman" w:cs="Times New Roman"/>
          <w:sz w:val="14"/>
        </w:rPr>
        <w:t xml:space="preserve"> motivated by thirst for power and wealth, which still characterise the political leadership almost all over the world, </w:t>
      </w:r>
      <w:r w:rsidRPr="00934C34">
        <w:rPr>
          <w:rStyle w:val="Emphasis"/>
          <w:rFonts w:ascii="Times New Roman" w:hAnsi="Times New Roman" w:cs="Times New Roman"/>
        </w:rPr>
        <w:t>paves the way for</w:t>
      </w:r>
      <w:r w:rsidRPr="00934C34">
        <w:rPr>
          <w:rFonts w:ascii="Times New Roman" w:hAnsi="Times New Roman" w:cs="Times New Roman"/>
          <w:sz w:val="14"/>
        </w:rPr>
        <w:t xml:space="preserve"> the </w:t>
      </w:r>
      <w:r w:rsidRPr="00934C34">
        <w:rPr>
          <w:rStyle w:val="Emphasis"/>
          <w:rFonts w:ascii="Times New Roman" w:hAnsi="Times New Roman" w:cs="Times New Roman"/>
        </w:rPr>
        <w:t>final</w:t>
      </w:r>
      <w:r w:rsidRPr="00934C34">
        <w:rPr>
          <w:rFonts w:ascii="Times New Roman" w:hAnsi="Times New Roman" w:cs="Times New Roman"/>
          <w:sz w:val="14"/>
        </w:rPr>
        <w:t xml:space="preserve">, last </w:t>
      </w:r>
      <w:r w:rsidRPr="00934C34">
        <w:rPr>
          <w:rStyle w:val="Emphasis"/>
          <w:rFonts w:ascii="Times New Roman" w:hAnsi="Times New Roman" w:cs="Times New Roman"/>
        </w:rPr>
        <w:t>catastrophe. One cannot doubt</w:t>
      </w:r>
      <w:r w:rsidRPr="00934C34">
        <w:rPr>
          <w:rFonts w:ascii="Times New Roman" w:hAnsi="Times New Roman" w:cs="Times New Roman"/>
          <w:sz w:val="14"/>
        </w:rPr>
        <w:t xml:space="preserve">, of course, </w:t>
      </w:r>
      <w:r w:rsidRPr="00934C34">
        <w:rPr>
          <w:rStyle w:val="Emphasis"/>
          <w:rFonts w:ascii="Times New Roman" w:hAnsi="Times New Roman" w:cs="Times New Roman"/>
        </w:rPr>
        <w:t>that</w:t>
      </w:r>
      <w:r w:rsidRPr="00934C34">
        <w:rPr>
          <w:rFonts w:ascii="Times New Roman" w:hAnsi="Times New Roman" w:cs="Times New Roman"/>
          <w:sz w:val="14"/>
        </w:rPr>
        <w:t xml:space="preserve"> great </w:t>
      </w:r>
      <w:r w:rsidRPr="00934C34">
        <w:rPr>
          <w:rStyle w:val="Emphasis"/>
          <w:rFonts w:ascii="Times New Roman" w:hAnsi="Times New Roman" w:cs="Times New Roman"/>
        </w:rPr>
        <w:t>many positive</w:t>
      </w:r>
      <w:r w:rsidRPr="00934C34">
        <w:rPr>
          <w:rFonts w:ascii="Times New Roman" w:hAnsi="Times New Roman" w:cs="Times New Roman"/>
          <w:sz w:val="14"/>
        </w:rPr>
        <w:t xml:space="preserve"> historical </w:t>
      </w:r>
      <w:r w:rsidRPr="00934C34">
        <w:rPr>
          <w:rStyle w:val="Emphasis"/>
          <w:rFonts w:ascii="Times New Roman" w:hAnsi="Times New Roman" w:cs="Times New Roman"/>
        </w:rPr>
        <w:t>changes have also taken place</w:t>
      </w:r>
      <w:r w:rsidRPr="00934C34">
        <w:rPr>
          <w:rFonts w:ascii="Times New Roman" w:hAnsi="Times New Roman" w:cs="Times New Roman"/>
          <w:sz w:val="14"/>
        </w:rPr>
        <w:t xml:space="preserv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w:t>
      </w:r>
      <w:r w:rsidRPr="00934C34">
        <w:rPr>
          <w:rStyle w:val="Emphasis"/>
          <w:rFonts w:ascii="Times New Roman" w:hAnsi="Times New Roman" w:cs="Times New Roman"/>
        </w:rPr>
        <w:t>Nevertheless, the crisis</w:t>
      </w:r>
      <w:r w:rsidRPr="00934C34">
        <w:rPr>
          <w:rFonts w:ascii="Times New Roman" w:hAnsi="Times New Roman" w:cs="Times New Roman"/>
          <w:sz w:val="14"/>
        </w:rPr>
        <w:t xml:space="preserve"> of the world society </w:t>
      </w:r>
      <w:r w:rsidRPr="00934C34">
        <w:rPr>
          <w:rStyle w:val="Emphasis"/>
          <w:rFonts w:ascii="Times New Roman" w:hAnsi="Times New Roman" w:cs="Times New Roman"/>
        </w:rPr>
        <w:t>has</w:t>
      </w:r>
      <w:r w:rsidRPr="00934C34">
        <w:rPr>
          <w:rFonts w:ascii="Times New Roman" w:hAnsi="Times New Roman" w:cs="Times New Roman"/>
          <w:sz w:val="14"/>
        </w:rPr>
        <w:t xml:space="preserve"> extended and </w:t>
      </w:r>
      <w:r w:rsidRPr="00934C34">
        <w:rPr>
          <w:rStyle w:val="Emphasis"/>
          <w:rFonts w:ascii="Times New Roman" w:hAnsi="Times New Roman" w:cs="Times New Roman"/>
        </w:rPr>
        <w:t>deepened</w:t>
      </w:r>
      <w:r w:rsidRPr="00934C34">
        <w:rPr>
          <w:rFonts w:ascii="Times New Roman" w:hAnsi="Times New Roman" w:cs="Times New Roman"/>
          <w:sz w:val="14"/>
        </w:rPr>
        <w:t xml:space="preserve">, approaching to a point of bifurcation that necessarily puts an end to the present tendencies, either by the final catastrophe or a common solution. </w:t>
      </w:r>
      <w:r w:rsidRPr="00934C34">
        <w:rPr>
          <w:rStyle w:val="Emphasis"/>
          <w:rFonts w:ascii="Times New Roman" w:hAnsi="Times New Roman" w:cs="Times New Roman"/>
        </w:rPr>
        <w:t>Under</w:t>
      </w:r>
      <w:r w:rsidRPr="00934C34">
        <w:rPr>
          <w:rFonts w:ascii="Times New Roman" w:hAnsi="Times New Roman" w:cs="Times New Roman"/>
          <w:sz w:val="14"/>
        </w:rPr>
        <w:t xml:space="preserve"> the circumstances provided by </w:t>
      </w:r>
      <w:r w:rsidRPr="00934C34">
        <w:rPr>
          <w:rStyle w:val="Emphasis"/>
          <w:rFonts w:ascii="Times New Roman" w:hAnsi="Times New Roman" w:cs="Times New Roman"/>
        </w:rPr>
        <w:t>rapidly progressing science and tech</w:t>
      </w:r>
      <w:r w:rsidRPr="00934C34">
        <w:rPr>
          <w:rFonts w:ascii="Times New Roman" w:hAnsi="Times New Roman" w:cs="Times New Roman"/>
          <w:sz w:val="14"/>
        </w:rPr>
        <w:t xml:space="preserve">nological revolutions, </w:t>
      </w:r>
      <w:r w:rsidRPr="00934C34">
        <w:rPr>
          <w:rStyle w:val="Emphasis"/>
          <w:rFonts w:ascii="Times New Roman" w:hAnsi="Times New Roman" w:cs="Times New Roman"/>
        </w:rPr>
        <w:t xml:space="preserve">human society cannot survive unless such profound intra-society and international inequalities prevailing today are </w:t>
      </w:r>
      <w:r w:rsidRPr="00934C34">
        <w:rPr>
          <w:rFonts w:ascii="Times New Roman" w:hAnsi="Times New Roman" w:cs="Times New Roman"/>
          <w:sz w:val="14"/>
        </w:rPr>
        <w:t>soon</w:t>
      </w:r>
      <w:r w:rsidRPr="00934C34">
        <w:rPr>
          <w:rStyle w:val="Emphasis"/>
          <w:rFonts w:ascii="Times New Roman" w:hAnsi="Times New Roman" w:cs="Times New Roman"/>
        </w:rPr>
        <w:t xml:space="preserve"> eliminated</w:t>
      </w:r>
      <w:r w:rsidRPr="00934C34">
        <w:rPr>
          <w:rFonts w:ascii="Times New Roman" w:hAnsi="Times New Roman" w:cs="Times New Roman"/>
          <w:sz w:val="14"/>
        </w:rPr>
        <w:t xml:space="preserve">.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sidRPr="00934C34">
        <w:rPr>
          <w:rStyle w:val="Emphasis"/>
          <w:rFonts w:ascii="Times New Roman" w:hAnsi="Times New Roman" w:cs="Times New Roman"/>
        </w:rPr>
        <w:t>No ideological</w:t>
      </w:r>
      <w:r w:rsidRPr="00934C34">
        <w:rPr>
          <w:rFonts w:ascii="Times New Roman" w:hAnsi="Times New Roman" w:cs="Times New Roman"/>
          <w:sz w:val="14"/>
        </w:rPr>
        <w:t xml:space="preserve"> or terminological </w:t>
      </w:r>
      <w:r w:rsidRPr="00934C34">
        <w:rPr>
          <w:rStyle w:val="Emphasis"/>
          <w:rFonts w:ascii="Times New Roman" w:hAnsi="Times New Roman" w:cs="Times New Roman"/>
        </w:rPr>
        <w:t>camouflage can conceal this</w:t>
      </w:r>
      <w:r w:rsidRPr="00934C34">
        <w:rPr>
          <w:rFonts w:ascii="Times New Roman" w:hAnsi="Times New Roman" w:cs="Times New Roman"/>
          <w:sz w:val="14"/>
        </w:rPr>
        <w:t xml:space="preserve"> real </w:t>
      </w:r>
      <w:r w:rsidRPr="00934C34">
        <w:rPr>
          <w:rStyle w:val="Emphasis"/>
          <w:rFonts w:ascii="Times New Roman" w:hAnsi="Times New Roman" w:cs="Times New Roman"/>
        </w:rPr>
        <w:t>dilemma any more</w:t>
      </w:r>
      <w:r w:rsidRPr="00934C34">
        <w:rPr>
          <w:rFonts w:ascii="Times New Roman" w:hAnsi="Times New Roman" w:cs="Times New Roman"/>
          <w:sz w:val="14"/>
        </w:rPr>
        <w:t xml:space="preserve">, which is to be faced not in the distant future, by the next generations, but in the coming years, because of global terrorism soon having nuclear and other mass destructive weapons, and also </w:t>
      </w:r>
      <w:r w:rsidRPr="00934C34">
        <w:rPr>
          <w:rStyle w:val="Emphasis"/>
          <w:rFonts w:ascii="Times New Roman" w:hAnsi="Times New Roman" w:cs="Times New Roman"/>
        </w:rPr>
        <w:t>due to irreversible changes</w:t>
      </w:r>
      <w:r w:rsidRPr="00934C34">
        <w:rPr>
          <w:rFonts w:ascii="Times New Roman" w:hAnsi="Times New Roman" w:cs="Times New Roman"/>
          <w:sz w:val="14"/>
        </w:rPr>
        <w:t xml:space="preserve"> in natural environment.</w:t>
      </w:r>
    </w:p>
    <w:bookmarkEnd w:id="7"/>
    <w:bookmarkEnd w:id="8"/>
    <w:p w:rsidR="002A40EE" w:rsidRPr="00934C34" w:rsidRDefault="002A40EE" w:rsidP="002A40EE">
      <w:pPr>
        <w:rPr>
          <w:rFonts w:ascii="Times New Roman" w:hAnsi="Times New Roman" w:cs="Times New Roman"/>
        </w:rPr>
      </w:pPr>
    </w:p>
    <w:p w:rsidR="0078063E" w:rsidRPr="00934C34" w:rsidRDefault="0078063E" w:rsidP="0078063E">
      <w:pPr>
        <w:pStyle w:val="Heading1"/>
        <w:rPr>
          <w:rFonts w:ascii="Times New Roman" w:hAnsi="Times New Roman" w:cs="Times New Roman"/>
        </w:rPr>
      </w:pPr>
      <w:r w:rsidRPr="00934C34">
        <w:rPr>
          <w:rFonts w:ascii="Times New Roman" w:hAnsi="Times New Roman" w:cs="Times New Roman"/>
        </w:rPr>
        <w:lastRenderedPageBreak/>
        <w:t>Aff Answers to Biopower K</w:t>
      </w:r>
    </w:p>
    <w:p w:rsidR="0078063E" w:rsidRPr="00934C34" w:rsidRDefault="0078063E" w:rsidP="0078063E">
      <w:pPr>
        <w:pStyle w:val="Heading2"/>
        <w:rPr>
          <w:rFonts w:ascii="Times New Roman" w:eastAsia="Times New Roman" w:hAnsi="Times New Roman" w:cs="Times New Roman"/>
        </w:rPr>
      </w:pPr>
      <w:r w:rsidRPr="00934C34">
        <w:rPr>
          <w:rFonts w:ascii="Times New Roman" w:eastAsia="Times New Roman" w:hAnsi="Times New Roman" w:cs="Times New Roman"/>
        </w:rPr>
        <w:lastRenderedPageBreak/>
        <w:t>Alt</w:t>
      </w:r>
    </w:p>
    <w:p w:rsidR="0078063E" w:rsidRPr="00934C34" w:rsidRDefault="0078063E" w:rsidP="0078063E">
      <w:pPr>
        <w:pStyle w:val="Heading3"/>
        <w:rPr>
          <w:rFonts w:ascii="Times New Roman" w:hAnsi="Times New Roman" w:cs="Times New Roman"/>
        </w:rPr>
      </w:pPr>
      <w:r w:rsidRPr="00934C34">
        <w:rPr>
          <w:rFonts w:ascii="Times New Roman" w:hAnsi="Times New Roman" w:cs="Times New Roman"/>
        </w:rPr>
        <w:lastRenderedPageBreak/>
        <w:t>Alt Bad</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There is no alternative to the law/legal system---neg alternative brings more inequality and abuse</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 xml:space="preserve">Auerbach 83 </w:t>
      </w:r>
      <w:r w:rsidRPr="00934C34">
        <w:rPr>
          <w:rFonts w:ascii="Times New Roman" w:hAnsi="Times New Roman" w:cs="Times New Roman"/>
        </w:rPr>
        <w:t>[Jerold S., Professor of History at Wellesley, “Justice Without Law?”, 1983, p. 144-146]</w:t>
      </w:r>
    </w:p>
    <w:p w:rsidR="0078063E" w:rsidRPr="00934C34" w:rsidRDefault="0078063E" w:rsidP="0078063E">
      <w:pPr>
        <w:rPr>
          <w:rFonts w:ascii="Times New Roman" w:hAnsi="Times New Roman" w:cs="Times New Roman"/>
        </w:rPr>
      </w:pPr>
    </w:p>
    <w:p w:rsidR="0078063E" w:rsidRPr="00934C34" w:rsidRDefault="0078063E" w:rsidP="0078063E">
      <w:pPr>
        <w:rPr>
          <w:rFonts w:ascii="Times New Roman" w:hAnsi="Times New Roman" w:cs="Times New Roman"/>
          <w:u w:val="single"/>
        </w:rPr>
      </w:pPr>
      <w:r w:rsidRPr="00934C34">
        <w:rPr>
          <w:rStyle w:val="Emphasis"/>
          <w:rFonts w:ascii="Times New Roman" w:hAnsi="Times New Roman" w:cs="Times New Roman"/>
        </w:rPr>
        <w:t>As cynicism about the legal system increases, so does enthusiasm for alternative</w:t>
      </w:r>
      <w:r w:rsidRPr="00934C34">
        <w:rPr>
          <w:rFonts w:ascii="Times New Roman" w:hAnsi="Times New Roman" w:cs="Times New Roman"/>
          <w:sz w:val="12"/>
        </w:rPr>
        <w:t xml:space="preserve"> dispute-settlement </w:t>
      </w:r>
      <w:r w:rsidRPr="00934C34">
        <w:rPr>
          <w:rStyle w:val="Emphasis"/>
          <w:rFonts w:ascii="Times New Roman" w:hAnsi="Times New Roman" w:cs="Times New Roman"/>
        </w:rPr>
        <w:t>institutions</w:t>
      </w:r>
      <w:r w:rsidRPr="00934C34">
        <w:rPr>
          <w:rFonts w:ascii="Times New Roman" w:hAnsi="Times New Roman" w:cs="Times New Roman"/>
          <w:sz w:val="12"/>
        </w:rPr>
        <w:t xml:space="preserve">. The search for alternatives accelerates, as Richard Abel has suggested, "when some fairly powerful interest is threatened by an increase in the number or magnitude of legal rights.*'6 Alternatives are designed to provide a safety valve, to siphon discontent from courts. With the danger of political confrontation reduced, the ruling power of legal institutions is preserved, and the stability of the social system reinforced. Not incidentally, </w:t>
      </w:r>
      <w:r w:rsidRPr="00934C34">
        <w:rPr>
          <w:rStyle w:val="Emphasis"/>
          <w:rFonts w:ascii="Times New Roman" w:hAnsi="Times New Roman" w:cs="Times New Roman"/>
        </w:rPr>
        <w:t>alternatives prevent the use of courts for redistributive purposes in the interest of equality, by consigning</w:t>
      </w:r>
      <w:r w:rsidRPr="00934C34">
        <w:rPr>
          <w:rFonts w:ascii="Times New Roman" w:hAnsi="Times New Roman" w:cs="Times New Roman"/>
          <w:sz w:val="12"/>
        </w:rPr>
        <w:t xml:space="preserve"> the </w:t>
      </w:r>
      <w:r w:rsidRPr="00934C34">
        <w:rPr>
          <w:rStyle w:val="Emphasis"/>
          <w:rFonts w:ascii="Times New Roman" w:hAnsi="Times New Roman" w:cs="Times New Roman"/>
        </w:rPr>
        <w:t>rights of disadvantaged citizens to institutions with minimal power to</w:t>
      </w:r>
      <w:r w:rsidRPr="00934C34">
        <w:rPr>
          <w:rFonts w:ascii="Times New Roman" w:hAnsi="Times New Roman" w:cs="Times New Roman"/>
          <w:sz w:val="12"/>
        </w:rPr>
        <w:t xml:space="preserve"> enforce or </w:t>
      </w:r>
      <w:r w:rsidRPr="00934C34">
        <w:rPr>
          <w:rStyle w:val="Emphasis"/>
          <w:rFonts w:ascii="Times New Roman" w:hAnsi="Times New Roman" w:cs="Times New Roman"/>
        </w:rPr>
        <w:t>protect them</w:t>
      </w:r>
      <w:r w:rsidRPr="00934C34">
        <w:rPr>
          <w:rFonts w:ascii="Times New Roman" w:hAnsi="Times New Roman" w:cs="Times New Roman"/>
          <w:u w:val="single"/>
        </w:rPr>
        <w:t xml:space="preserve">. </w:t>
      </w:r>
      <w:r w:rsidRPr="00934C34">
        <w:rPr>
          <w:rStyle w:val="Emphasis"/>
          <w:rFonts w:ascii="Times New Roman" w:hAnsi="Times New Roman" w:cs="Times New Roman"/>
        </w:rPr>
        <w:t>It is, therefore, necessary to beware of the seductive appeal of alternative institutions</w:t>
      </w:r>
      <w:r w:rsidRPr="00934C34">
        <w:rPr>
          <w:rStyle w:val="Style13ptBold"/>
          <w:rFonts w:ascii="Times New Roman" w:hAnsi="Times New Roman" w:cs="Times New Roman"/>
          <w:sz w:val="28"/>
        </w:rPr>
        <w:t xml:space="preserve">. </w:t>
      </w:r>
      <w:r w:rsidRPr="00934C34">
        <w:rPr>
          <w:rStyle w:val="Emphasis"/>
          <w:rFonts w:ascii="Times New Roman" w:hAnsi="Times New Roman" w:cs="Times New Roman"/>
        </w:rPr>
        <w:t>They may deflect energy from political organization by groups of people with common grievances; or discourage effective litigation strategies that could provide</w:t>
      </w:r>
      <w:r w:rsidRPr="00934C34">
        <w:rPr>
          <w:rFonts w:ascii="Times New Roman" w:hAnsi="Times New Roman" w:cs="Times New Roman"/>
          <w:sz w:val="12"/>
        </w:rPr>
        <w:t xml:space="preserve"> substantial </w:t>
      </w:r>
      <w:r w:rsidRPr="00934C34">
        <w:rPr>
          <w:rStyle w:val="Emphasis"/>
          <w:rFonts w:ascii="Times New Roman" w:hAnsi="Times New Roman" w:cs="Times New Roman"/>
        </w:rPr>
        <w:t>benefits.</w:t>
      </w:r>
      <w:r w:rsidRPr="00934C34">
        <w:rPr>
          <w:rFonts w:ascii="Times New Roman" w:hAnsi="Times New Roman" w:cs="Times New Roman"/>
          <w:sz w:val="12"/>
        </w:rPr>
        <w:t xml:space="preserve"> They may, in the end, create a two-track justice system that dispenses informal "justice" to poor people with "small" claims and "minor" disputes, who cannot afford legal services, and who are denied access to courts. (Bar associations do not recommend that corporate law firms divert their clients to mediation, or that business deductions for legal expenses—a gigantic government subsidy for litigation—be eliminated.) </w:t>
      </w:r>
      <w:r w:rsidRPr="00934C34">
        <w:rPr>
          <w:rStyle w:val="Emphasis"/>
          <w:rFonts w:ascii="Times New Roman" w:hAnsi="Times New Roman" w:cs="Times New Roman"/>
        </w:rPr>
        <w:t>Justice according to law will be reserved for the affluen</w:t>
      </w:r>
      <w:r w:rsidRPr="00934C34">
        <w:rPr>
          <w:rStyle w:val="Style13ptBold"/>
          <w:rFonts w:ascii="Times New Roman" w:hAnsi="Times New Roman" w:cs="Times New Roman"/>
          <w:sz w:val="28"/>
        </w:rPr>
        <w:t>t</w:t>
      </w:r>
      <w:r w:rsidRPr="00934C34">
        <w:rPr>
          <w:rFonts w:ascii="Times New Roman" w:hAnsi="Times New Roman" w:cs="Times New Roman"/>
          <w:sz w:val="12"/>
        </w:rPr>
        <w:t xml:space="preserve">, hardly a novel development in American history but one that needs little encouragement from the spread of alternative dispute-settlement institutions. It is social context and political choice that determine whether courts, or alternative institutions, can render justice more or less accessible—and to whom. Both can be discretionary, arbitrary, domineering—and unjust. Law can symbolize justice, or conceal repression. It can reduce exploitation, or facilitate it. It can prohibit the abuse of power, or disguise abuse in procedural forms. It can promote equality, or sustain inequality. </w:t>
      </w:r>
      <w:r w:rsidRPr="00934C34">
        <w:rPr>
          <w:rStyle w:val="Emphasis"/>
          <w:rFonts w:ascii="Times New Roman" w:hAnsi="Times New Roman" w:cs="Times New Roman"/>
        </w:rPr>
        <w:t>Despite the resiliency and power of law, it seems unable to eradicate the tension between legality and justice:</w:t>
      </w:r>
      <w:r w:rsidRPr="00934C34">
        <w:rPr>
          <w:rFonts w:ascii="Times New Roman" w:hAnsi="Times New Roman" w:cs="Times New Roman"/>
          <w:sz w:val="12"/>
        </w:rPr>
        <w:t xml:space="preserve"> even in a society of (legal) equals, some still remain more equal than others. </w:t>
      </w:r>
      <w:r w:rsidRPr="00934C34">
        <w:rPr>
          <w:rFonts w:ascii="Times New Roman" w:hAnsi="Times New Roman" w:cs="Times New Roman"/>
          <w:u w:val="single"/>
        </w:rPr>
        <w:t>But diversion from the legal system is likely to accentuate that inequality</w:t>
      </w:r>
      <w:r w:rsidRPr="00934C34">
        <w:rPr>
          <w:rStyle w:val="Style13ptBold"/>
          <w:rFonts w:ascii="Times New Roman" w:hAnsi="Times New Roman" w:cs="Times New Roman"/>
          <w:sz w:val="28"/>
        </w:rPr>
        <w:t xml:space="preserve">. </w:t>
      </w:r>
      <w:r w:rsidRPr="00934C34">
        <w:rPr>
          <w:rStyle w:val="Emphasis"/>
          <w:rFonts w:ascii="Times New Roman" w:hAnsi="Times New Roman" w:cs="Times New Roman"/>
        </w:rPr>
        <w:t>Without legal power the imbalance between aggrieved individuals and corporations, or government agencies, cannot be redressed</w:t>
      </w:r>
      <w:r w:rsidRPr="00934C34">
        <w:rPr>
          <w:rFonts w:ascii="Times New Roman" w:hAnsi="Times New Roman" w:cs="Times New Roman"/>
          <w:u w:val="single"/>
        </w:rPr>
        <w:t>. In American society</w:t>
      </w:r>
      <w:r w:rsidRPr="00934C34">
        <w:rPr>
          <w:rFonts w:ascii="Times New Roman" w:hAnsi="Times New Roman" w:cs="Times New Roman"/>
          <w:sz w:val="12"/>
        </w:rPr>
        <w:t>, as Laura Nader has observed, "</w:t>
      </w:r>
      <w:r w:rsidRPr="00934C34">
        <w:rPr>
          <w:rFonts w:ascii="Times New Roman" w:hAnsi="Times New Roman" w:cs="Times New Roman"/>
          <w:u w:val="single"/>
        </w:rPr>
        <w:t>disputing without the force of law ... [is| doomed to fail</w:t>
      </w:r>
      <w:r w:rsidRPr="00934C34">
        <w:rPr>
          <w:rFonts w:ascii="Times New Roman" w:hAnsi="Times New Roman" w:cs="Times New Roman"/>
          <w:sz w:val="12"/>
        </w:rPr>
        <w:t xml:space="preserve">."7 </w:t>
      </w:r>
      <w:r w:rsidRPr="00934C34">
        <w:rPr>
          <w:rStyle w:val="Emphasis"/>
          <w:rFonts w:ascii="Times New Roman" w:hAnsi="Times New Roman" w:cs="Times New Roman"/>
        </w:rPr>
        <w:t>Instructive examples document the deleterious effect of coerced informality</w:t>
      </w:r>
      <w:r w:rsidRPr="00934C34">
        <w:rPr>
          <w:rFonts w:ascii="Times New Roman" w:hAnsi="Times New Roman" w:cs="Times New Roman"/>
          <w:sz w:val="12"/>
        </w:rPr>
        <w:t xml:space="preserve"> (even if others demonstrate the creative possibilities of indigenous experimentation). </w:t>
      </w:r>
      <w:r w:rsidRPr="00934C34">
        <w:rPr>
          <w:rStyle w:val="Emphasis"/>
          <w:rFonts w:ascii="Times New Roman" w:hAnsi="Times New Roman" w:cs="Times New Roman"/>
        </w:rPr>
        <w:t>Freed slaves after the Civil War and factory workers at the turn of the century, like inner-city poor people now, have all been assigned places in informal proceedings that offer substantially weaker safeguards than law can provide</w:t>
      </w:r>
      <w:r w:rsidRPr="00934C34">
        <w:rPr>
          <w:rFonts w:ascii="Times New Roman" w:hAnsi="Times New Roman" w:cs="Times New Roman"/>
          <w:sz w:val="12"/>
        </w:rPr>
        <w:t xml:space="preserve">. Legal institutions may not provide equal justice under law, but in a society ruled by law it is their responsibility. </w:t>
      </w:r>
      <w:r w:rsidRPr="00934C34">
        <w:rPr>
          <w:rStyle w:val="Emphasis"/>
          <w:rFonts w:ascii="Times New Roman" w:hAnsi="Times New Roman" w:cs="Times New Roman"/>
        </w:rPr>
        <w:t>It is chimerical to believe that mediation or arbitration can now accomplish what law seems powerless to achieve</w:t>
      </w:r>
      <w:r w:rsidRPr="00934C34">
        <w:rPr>
          <w:rFonts w:ascii="Times New Roman" w:hAnsi="Times New Roman" w:cs="Times New Roman"/>
          <w:u w:val="single"/>
        </w:rPr>
        <w:t>. The American deification of individual rights requires an accessible legal system for their protection</w:t>
      </w:r>
      <w:r w:rsidRPr="00934C34">
        <w:rPr>
          <w:rFonts w:ascii="Times New Roman" w:hAnsi="Times New Roman" w:cs="Times New Roman"/>
          <w:sz w:val="12"/>
        </w:rPr>
        <w:t xml:space="preserve">. Understandably, diminished faith in its capacities will encourage the yearning for alternatives. But the rhetoric of "community" and "justice" should not be permitted to conceal the deterioration of community life and the unraveling of substantive notions of justice that has accompanied its demise. There is every reason why the values that historically are associated with informal justice should remain compelling: especially the preference for trust, harmony, and reciprocity within a communal setting. These are not, however, the values that American society encourages or sustains; </w:t>
      </w:r>
      <w:r w:rsidRPr="00934C34">
        <w:rPr>
          <w:rStyle w:val="Emphasis"/>
          <w:rFonts w:ascii="Times New Roman" w:hAnsi="Times New Roman" w:cs="Times New Roman"/>
        </w:rPr>
        <w:t>in their absence there is no effective alternative to legal institutions</w:t>
      </w:r>
      <w:r w:rsidRPr="00934C34">
        <w:rPr>
          <w:rFonts w:ascii="Times New Roman" w:hAnsi="Times New Roman" w:cs="Times New Roman"/>
          <w:sz w:val="12"/>
        </w:rPr>
        <w:t xml:space="preserve">. The quest for community may indeed be "timeless and universal."8 In this century, however, the communitarian search for justice without law has deteriorated beyond recognition into a stunted off-shoot of the legal system. The historical progression is clear: from community justice without formal legal institutions to the rule of law, all too often without justice. </w:t>
      </w:r>
      <w:r w:rsidRPr="00934C34">
        <w:rPr>
          <w:rStyle w:val="Emphasis"/>
          <w:rFonts w:ascii="Times New Roman" w:hAnsi="Times New Roman" w:cs="Times New Roman"/>
        </w:rPr>
        <w:t>But injustice without law is an even worse possibility, which misguided enthusiasm for alternative</w:t>
      </w:r>
      <w:r w:rsidRPr="00934C34">
        <w:rPr>
          <w:rFonts w:ascii="Times New Roman" w:hAnsi="Times New Roman" w:cs="Times New Roman"/>
          <w:sz w:val="12"/>
        </w:rPr>
        <w:t xml:space="preserve"> dispute settlement</w:t>
      </w:r>
      <w:r w:rsidRPr="00934C34">
        <w:rPr>
          <w:rStyle w:val="Emphasis"/>
          <w:rFonts w:ascii="Times New Roman" w:hAnsi="Times New Roman" w:cs="Times New Roman"/>
        </w:rPr>
        <w:t xml:space="preserve"> now seems likely to encourage. </w:t>
      </w:r>
      <w:r w:rsidRPr="00934C34">
        <w:rPr>
          <w:rFonts w:ascii="Times New Roman" w:hAnsi="Times New Roman" w:cs="Times New Roman"/>
          <w:sz w:val="12"/>
        </w:rPr>
        <w:t xml:space="preserve">Our legal culture too accurately expresses the individualistic and materialistic values that most Americans deeply cherish to inspire optimism about the imminent restoration of communitarian purpose. </w:t>
      </w:r>
      <w:r w:rsidRPr="00934C34">
        <w:rPr>
          <w:rStyle w:val="Emphasis"/>
          <w:rFonts w:ascii="Times New Roman" w:hAnsi="Times New Roman" w:cs="Times New Roman"/>
        </w:rPr>
        <w:t>For law to be less conspicuous Americans would have to moderate their expansive freedom to compete, to acquire, and to possess, while simultaneously elevating shared responsibilities above individual rights. That is an unlikely prospect unless Americans become, in effect, un-American</w:t>
      </w:r>
      <w:r w:rsidRPr="00934C34">
        <w:rPr>
          <w:rFonts w:ascii="Times New Roman" w:hAnsi="Times New Roman" w:cs="Times New Roman"/>
          <w:u w:val="single"/>
        </w:rPr>
        <w:t>. Until then, the pursuit of justice without law does incalculable harm to the prospect of equal justice.</w:t>
      </w:r>
    </w:p>
    <w:p w:rsidR="0078063E" w:rsidRPr="00934C34" w:rsidRDefault="0078063E" w:rsidP="0078063E">
      <w:pPr>
        <w:rPr>
          <w:rStyle w:val="StyleUnderline"/>
          <w:rFonts w:ascii="Times New Roman" w:hAnsi="Times New Roman" w:cs="Times New Roman"/>
        </w:rPr>
      </w:pPr>
    </w:p>
    <w:p w:rsidR="0078063E" w:rsidRPr="00934C34" w:rsidRDefault="0078063E" w:rsidP="0078063E">
      <w:pPr>
        <w:pStyle w:val="Heading3"/>
        <w:rPr>
          <w:rFonts w:ascii="Times New Roman" w:eastAsia="Times New Roman" w:hAnsi="Times New Roman" w:cs="Times New Roman"/>
        </w:rPr>
      </w:pPr>
      <w:r w:rsidRPr="00934C34">
        <w:rPr>
          <w:rFonts w:ascii="Times New Roman" w:eastAsia="Times New Roman" w:hAnsi="Times New Roman" w:cs="Times New Roman"/>
        </w:rPr>
        <w:lastRenderedPageBreak/>
        <w:t>2AC Alt Fails</w:t>
      </w:r>
    </w:p>
    <w:p w:rsidR="0078063E" w:rsidRPr="00934C34" w:rsidRDefault="0078063E" w:rsidP="0078063E">
      <w:pPr>
        <w:keepNext/>
        <w:keepLines/>
        <w:outlineLvl w:val="3"/>
        <w:rPr>
          <w:rFonts w:ascii="Times New Roman" w:eastAsia="Times New Roman" w:hAnsi="Times New Roman" w:cs="Times New Roman"/>
          <w:b/>
          <w:bCs/>
          <w:iCs/>
          <w:sz w:val="24"/>
        </w:rPr>
      </w:pPr>
      <w:r w:rsidRPr="00934C34">
        <w:rPr>
          <w:rFonts w:ascii="Times New Roman" w:eastAsia="Times New Roman" w:hAnsi="Times New Roman" w:cs="Times New Roman"/>
          <w:b/>
          <w:bCs/>
          <w:iCs/>
          <w:sz w:val="24"/>
        </w:rPr>
        <w:t xml:space="preserve">The alt fails because it kills all political resistance and is wrong about being able to reform legal institutions  </w:t>
      </w:r>
    </w:p>
    <w:p w:rsidR="0078063E" w:rsidRPr="00934C34" w:rsidRDefault="0078063E" w:rsidP="0078063E">
      <w:pPr>
        <w:rPr>
          <w:rFonts w:ascii="Times New Roman" w:eastAsia="Calibri" w:hAnsi="Times New Roman" w:cs="Times New Roman"/>
          <w:b/>
          <w:bCs/>
          <w:color w:val="000000"/>
          <w:sz w:val="24"/>
          <w:u w:val="single" w:color="000000"/>
        </w:rPr>
      </w:pPr>
      <w:r w:rsidRPr="00934C34">
        <w:rPr>
          <w:rFonts w:ascii="Times New Roman" w:eastAsia="Calibri" w:hAnsi="Times New Roman" w:cs="Times New Roman"/>
          <w:b/>
          <w:bCs/>
          <w:color w:val="000000"/>
          <w:sz w:val="24"/>
          <w:u w:val="single" w:color="000000"/>
        </w:rPr>
        <w:t xml:space="preserve">Huysmans 8 </w:t>
      </w:r>
      <w:r w:rsidRPr="00934C34">
        <w:rPr>
          <w:rFonts w:ascii="Times New Roman" w:eastAsia="Calibri" w:hAnsi="Times New Roman" w:cs="Times New Roman"/>
        </w:rPr>
        <w:t>(Jef, Chair in Security Studies, director of the Centre for Citizenship, Identities, Governance (CCIG) at the Faculty of Social Sciences, “The Jargon of Exception – On Schmitt, Agamben and the Absence of Political Society”, International Political Sociology (2008) 2, p. 179)</w:t>
      </w:r>
    </w:p>
    <w:p w:rsidR="0078063E" w:rsidRPr="00934C34" w:rsidRDefault="0078063E" w:rsidP="0078063E">
      <w:pPr>
        <w:rPr>
          <w:rFonts w:ascii="Times New Roman" w:eastAsia="Calibri" w:hAnsi="Times New Roman" w:cs="Times New Roman"/>
        </w:rPr>
      </w:pPr>
      <w:r w:rsidRPr="00934C34">
        <w:rPr>
          <w:rStyle w:val="Emphasis"/>
          <w:rFonts w:ascii="Times New Roman" w:hAnsi="Times New Roman" w:cs="Times New Roman"/>
        </w:rPr>
        <w:t>Deploying the jargon of exception and especially Agamben’s conception of the exception-being-the-rule for reconfiguring conceptions of politics</w:t>
      </w:r>
      <w:r w:rsidRPr="00934C34">
        <w:rPr>
          <w:rFonts w:ascii="Times New Roman" w:eastAsia="Calibri" w:hAnsi="Times New Roman" w:cs="Times New Roman"/>
        </w:rPr>
        <w:t xml:space="preserve"> in a biopolitical age </w:t>
      </w:r>
      <w:r w:rsidRPr="00934C34">
        <w:rPr>
          <w:rStyle w:val="Emphasis"/>
          <w:rFonts w:ascii="Times New Roman" w:hAnsi="Times New Roman" w:cs="Times New Roman"/>
        </w:rPr>
        <w:t>comes at a serious cost</w:t>
      </w:r>
      <w:r w:rsidRPr="00934C34">
        <w:rPr>
          <w:rFonts w:ascii="Times New Roman" w:eastAsia="Calibri" w:hAnsi="Times New Roman" w:cs="Times New Roman"/>
        </w:rPr>
        <w:t xml:space="preserve">, though. </w:t>
      </w:r>
      <w:r w:rsidRPr="00934C34">
        <w:rPr>
          <w:rStyle w:val="Emphasis"/>
          <w:rFonts w:ascii="Times New Roman" w:hAnsi="Times New Roman" w:cs="Times New Roman"/>
        </w:rPr>
        <w:t>It inserts both a diagnosis of our time and a conceptual apparatus for rethinking politics that has no place for the category that has been central to the modern democratic tradition: the political significance of people as a multiplicity of social relations that condition politics and that are constituted by the mediations of</w:t>
      </w:r>
      <w:r w:rsidRPr="00934C34">
        <w:rPr>
          <w:rFonts w:ascii="Times New Roman" w:eastAsia="Calibri" w:hAnsi="Times New Roman" w:cs="Times New Roman"/>
        </w:rPr>
        <w:t xml:space="preserve"> various objectified forms and processes (</w:t>
      </w:r>
      <w:r w:rsidRPr="00934C34">
        <w:rPr>
          <w:rStyle w:val="Emphasis"/>
          <w:rFonts w:ascii="Times New Roman" w:hAnsi="Times New Roman" w:cs="Times New Roman"/>
        </w:rPr>
        <w:t>for example</w:t>
      </w:r>
      <w:r w:rsidRPr="00934C34">
        <w:rPr>
          <w:rFonts w:ascii="Times New Roman" w:eastAsia="Calibri" w:hAnsi="Times New Roman" w:cs="Times New Roman"/>
        </w:rPr>
        <w:t xml:space="preserve">, scientific knowledge, technologies, property relations, </w:t>
      </w:r>
      <w:r w:rsidRPr="00934C34">
        <w:rPr>
          <w:rStyle w:val="Emphasis"/>
          <w:rFonts w:ascii="Times New Roman" w:hAnsi="Times New Roman" w:cs="Times New Roman"/>
        </w:rPr>
        <w:t>legal institutions</w:t>
      </w:r>
      <w:r w:rsidRPr="00934C34">
        <w:rPr>
          <w:rFonts w:ascii="Times New Roman" w:eastAsia="Calibri" w:hAnsi="Times New Roman" w:cs="Times New Roman"/>
        </w:rPr>
        <w:t xml:space="preserve">…). </w:t>
      </w:r>
      <w:r w:rsidRPr="00934C34">
        <w:rPr>
          <w:rStyle w:val="Emphasis"/>
          <w:rFonts w:ascii="Times New Roman" w:hAnsi="Times New Roman" w:cs="Times New Roman"/>
        </w:rPr>
        <w:t>Even if one would argue that Agamben’s framing</w:t>
      </w:r>
      <w:r w:rsidRPr="00934C34">
        <w:rPr>
          <w:rFonts w:ascii="Times New Roman" w:eastAsia="Calibri" w:hAnsi="Times New Roman" w:cs="Times New Roman"/>
        </w:rPr>
        <w:t xml:space="preserve"> of the current political conditions </w:t>
      </w:r>
      <w:r w:rsidRPr="00934C34">
        <w:rPr>
          <w:rStyle w:val="Emphasis"/>
          <w:rFonts w:ascii="Times New Roman" w:hAnsi="Times New Roman" w:cs="Times New Roman"/>
        </w:rPr>
        <w:t>are valuable for understanding important changes that have taken place</w:t>
      </w:r>
      <w:r w:rsidRPr="00934C34">
        <w:rPr>
          <w:rFonts w:ascii="Times New Roman" w:eastAsia="Calibri" w:hAnsi="Times New Roman" w:cs="Times New Roman"/>
        </w:rPr>
        <w:t xml:space="preserve"> in the twentieth century and that are continuing in the twenty first, </w:t>
      </w:r>
      <w:r w:rsidRPr="00934C34">
        <w:rPr>
          <w:rStyle w:val="Emphasis"/>
          <w:rFonts w:ascii="Times New Roman" w:hAnsi="Times New Roman" w:cs="Times New Roman"/>
        </w:rPr>
        <w:t>they also are to a considerable extent depoliticizing</w:t>
      </w:r>
      <w:r w:rsidRPr="00934C34">
        <w:rPr>
          <w:rFonts w:ascii="Times New Roman" w:eastAsia="Calibri" w:hAnsi="Times New Roman" w:cs="Times New Roman"/>
        </w:rPr>
        <w:t xml:space="preserve">. Agamben’s work tends to guide the analysis to unmediated, factual life. For example, </w:t>
      </w:r>
      <w:r w:rsidRPr="00934C34">
        <w:rPr>
          <w:rStyle w:val="Emphasis"/>
          <w:rFonts w:ascii="Times New Roman" w:hAnsi="Times New Roman" w:cs="Times New Roman"/>
        </w:rPr>
        <w:t>some draw on Agamben to highlight the importance of bodily strategies of resistance</w:t>
      </w:r>
      <w:r w:rsidRPr="00934C34">
        <w:rPr>
          <w:rFonts w:ascii="Times New Roman" w:eastAsia="Calibri" w:hAnsi="Times New Roman" w:cs="Times New Roman"/>
        </w:rPr>
        <w:t xml:space="preserve">. </w:t>
      </w:r>
      <w:r w:rsidRPr="00934C34">
        <w:rPr>
          <w:rStyle w:val="Emphasis"/>
          <w:rFonts w:ascii="Times New Roman" w:hAnsi="Times New Roman" w:cs="Times New Roman"/>
        </w:rPr>
        <w:t>One</w:t>
      </w:r>
      <w:r w:rsidRPr="00934C34">
        <w:rPr>
          <w:rFonts w:ascii="Times New Roman" w:eastAsia="Calibri" w:hAnsi="Times New Roman" w:cs="Times New Roman"/>
        </w:rPr>
        <w:t xml:space="preserve"> of the </w:t>
      </w:r>
      <w:r w:rsidRPr="00934C34">
        <w:rPr>
          <w:rStyle w:val="Emphasis"/>
          <w:rFonts w:ascii="Times New Roman" w:hAnsi="Times New Roman" w:cs="Times New Roman"/>
        </w:rPr>
        <w:t>key example</w:t>
      </w:r>
      <w:r w:rsidRPr="00934C34">
        <w:rPr>
          <w:rFonts w:ascii="Times New Roman" w:eastAsia="Calibri" w:hAnsi="Times New Roman" w:cs="Times New Roman"/>
        </w:rPr>
        <w:t xml:space="preserve">s </w:t>
      </w:r>
      <w:r w:rsidRPr="00934C34">
        <w:rPr>
          <w:rStyle w:val="Emphasis"/>
          <w:rFonts w:ascii="Times New Roman" w:hAnsi="Times New Roman" w:cs="Times New Roman"/>
        </w:rPr>
        <w:t>is</w:t>
      </w:r>
      <w:r w:rsidRPr="00934C34">
        <w:rPr>
          <w:rFonts w:ascii="Times New Roman" w:eastAsia="Calibri" w:hAnsi="Times New Roman" w:cs="Times New Roman"/>
        </w:rPr>
        <w:t xml:space="preserve"> individual </w:t>
      </w:r>
      <w:r w:rsidRPr="00934C34">
        <w:rPr>
          <w:rStyle w:val="Emphasis"/>
          <w:rFonts w:ascii="Times New Roman" w:hAnsi="Times New Roman" w:cs="Times New Roman"/>
        </w:rPr>
        <w:t>refugees protesting against their detention by sewing up lips and eyes</w:t>
      </w:r>
      <w:r w:rsidRPr="00934C34">
        <w:rPr>
          <w:rFonts w:ascii="Times New Roman" w:eastAsia="Calibri" w:hAnsi="Times New Roman" w:cs="Times New Roman"/>
        </w:rPr>
        <w:t xml:space="preserve">. They exemplify how individualized naked life resists by deploying their bodily, biological condition against sovereign biopolitical powers (for example, Edkins and Pin-Fat 2004:15–17). I follow Adorno and others, however, that </w:t>
      </w:r>
      <w:r w:rsidRPr="00934C34">
        <w:rPr>
          <w:rStyle w:val="Emphasis"/>
          <w:rFonts w:ascii="Times New Roman" w:hAnsi="Times New Roman" w:cs="Times New Roman"/>
        </w:rPr>
        <w:t>such a conception of bodily, naked life is not political. It ignores how this life only exists and takes on political form through various socioeconomic, technological, scientific, legal, and other mediations</w:t>
      </w:r>
      <w:r w:rsidRPr="00934C34">
        <w:rPr>
          <w:rFonts w:ascii="Times New Roman" w:eastAsia="Calibri" w:hAnsi="Times New Roman" w:cs="Times New Roman"/>
          <w:highlight w:val="cyan"/>
        </w:rPr>
        <w:t>.</w:t>
      </w:r>
      <w:r w:rsidRPr="00934C34">
        <w:rPr>
          <w:rFonts w:ascii="Times New Roman" w:eastAsia="Calibri" w:hAnsi="Times New Roman" w:cs="Times New Roman"/>
        </w:rPr>
        <w:t xml:space="preserve"> For example, </w:t>
      </w:r>
      <w:r w:rsidRPr="00934C34">
        <w:rPr>
          <w:rStyle w:val="Emphasis"/>
          <w:rFonts w:ascii="Times New Roman" w:hAnsi="Times New Roman" w:cs="Times New Roman"/>
        </w:rPr>
        <w:t>the images of the sewed-up eyelids and lips</w:t>
      </w:r>
      <w:r w:rsidRPr="00934C34">
        <w:rPr>
          <w:rFonts w:ascii="Times New Roman" w:eastAsia="Calibri" w:hAnsi="Times New Roman" w:cs="Times New Roman"/>
        </w:rPr>
        <w:t xml:space="preserve"> of the individualized and biologized refugees </w:t>
      </w:r>
      <w:r w:rsidRPr="00934C34">
        <w:rPr>
          <w:rStyle w:val="Emphasis"/>
          <w:rFonts w:ascii="Times New Roman" w:hAnsi="Times New Roman" w:cs="Times New Roman"/>
        </w:rPr>
        <w:t>have no political significance without being mediated by public media, intense mobilizations on refugee and asylum questions, contestations of human rights in the courts, etc</w:t>
      </w:r>
      <w:r w:rsidRPr="00934C34">
        <w:rPr>
          <w:rFonts w:ascii="Times New Roman" w:eastAsia="Calibri" w:hAnsi="Times New Roman" w:cs="Times New Roman"/>
        </w:rPr>
        <w:t xml:space="preserve">. </w:t>
      </w:r>
      <w:r w:rsidRPr="00934C34">
        <w:rPr>
          <w:rStyle w:val="Emphasis"/>
          <w:rFonts w:ascii="Times New Roman" w:hAnsi="Times New Roman" w:cs="Times New Roman"/>
        </w:rPr>
        <w:t>It is these mediations that are the object and structuring devices of political struggle</w:t>
      </w:r>
      <w:r w:rsidRPr="00934C34">
        <w:rPr>
          <w:rFonts w:ascii="Times New Roman" w:eastAsia="Calibri" w:hAnsi="Times New Roman" w:cs="Times New Roman"/>
        </w:rPr>
        <w:t xml:space="preserve">. </w:t>
      </w:r>
      <w:r w:rsidRPr="00934C34">
        <w:rPr>
          <w:rStyle w:val="Emphasis"/>
          <w:rFonts w:ascii="Times New Roman" w:hAnsi="Times New Roman" w:cs="Times New Roman"/>
        </w:rPr>
        <w:t>Reading the politics of exception as the central lens onto modern conceptions of politics</w:t>
      </w:r>
      <w:r w:rsidRPr="00934C34">
        <w:rPr>
          <w:rFonts w:ascii="Times New Roman" w:eastAsia="Calibri" w:hAnsi="Times New Roman" w:cs="Times New Roman"/>
        </w:rPr>
        <w:t xml:space="preserve">, as both Agamben and Schmitt do, </w:t>
      </w:r>
      <w:r w:rsidRPr="00934C34">
        <w:rPr>
          <w:rStyle w:val="Emphasis"/>
          <w:rFonts w:ascii="Times New Roman" w:hAnsi="Times New Roman" w:cs="Times New Roman"/>
        </w:rPr>
        <w:t>erases from the concept of politics a</w:t>
      </w:r>
      <w:r w:rsidRPr="00934C34">
        <w:rPr>
          <w:rFonts w:ascii="Times New Roman" w:eastAsia="Calibri" w:hAnsi="Times New Roman" w:cs="Times New Roman"/>
        </w:rPr>
        <w:t xml:space="preserve"> rich and constitutive </w:t>
      </w:r>
      <w:r w:rsidRPr="00934C34">
        <w:rPr>
          <w:rStyle w:val="Emphasis"/>
          <w:rFonts w:ascii="Times New Roman" w:hAnsi="Times New Roman" w:cs="Times New Roman"/>
        </w:rPr>
        <w:t>history of sociopolitical struggles, traditions of thought</w:t>
      </w:r>
      <w:r w:rsidRPr="00934C34">
        <w:rPr>
          <w:rFonts w:ascii="Times New Roman" w:eastAsia="Calibri" w:hAnsi="Times New Roman" w:cs="Times New Roman"/>
        </w:rPr>
        <w:t xml:space="preserve"> linked to this history, </w:t>
      </w:r>
      <w:r w:rsidRPr="00934C34">
        <w:rPr>
          <w:rStyle w:val="Emphasis"/>
          <w:rFonts w:ascii="Times New Roman" w:hAnsi="Times New Roman" w:cs="Times New Roman"/>
        </w:rPr>
        <w:t>and key sites and temporalities of politics as well as the</w:t>
      </w:r>
      <w:r w:rsidRPr="00934C34">
        <w:rPr>
          <w:rFonts w:ascii="Times New Roman" w:eastAsia="Calibri" w:hAnsi="Times New Roman" w:cs="Times New Roman"/>
        </w:rPr>
        <w:t xml:space="preserve"> central </w:t>
      </w:r>
      <w:r w:rsidRPr="00934C34">
        <w:rPr>
          <w:rStyle w:val="Emphasis"/>
          <w:rFonts w:ascii="Times New Roman" w:hAnsi="Times New Roman" w:cs="Times New Roman"/>
        </w:rPr>
        <w:t>processes</w:t>
      </w:r>
      <w:r w:rsidRPr="00934C34">
        <w:rPr>
          <w:rFonts w:ascii="Times New Roman" w:eastAsia="Calibri" w:hAnsi="Times New Roman" w:cs="Times New Roman"/>
        </w:rPr>
        <w:t xml:space="preserve"> </w:t>
      </w:r>
      <w:r w:rsidRPr="00934C34">
        <w:rPr>
          <w:rStyle w:val="Emphasis"/>
          <w:rFonts w:ascii="Times New Roman" w:hAnsi="Times New Roman" w:cs="Times New Roman"/>
        </w:rPr>
        <w:t>through which</w:t>
      </w:r>
      <w:r w:rsidRPr="00934C34">
        <w:rPr>
          <w:rFonts w:ascii="Times New Roman" w:eastAsia="Calibri" w:hAnsi="Times New Roman" w:cs="Times New Roman"/>
        </w:rPr>
        <w:t xml:space="preserve"> individualized </w:t>
      </w:r>
      <w:r w:rsidRPr="00934C34">
        <w:rPr>
          <w:rStyle w:val="Emphasis"/>
          <w:rFonts w:ascii="Times New Roman" w:hAnsi="Times New Roman" w:cs="Times New Roman"/>
        </w:rPr>
        <w:t>bodily resistances gain their sociopolitical significance</w:t>
      </w:r>
      <w:r w:rsidRPr="00934C34">
        <w:rPr>
          <w:rFonts w:ascii="Times New Roman" w:eastAsia="Calibri" w:hAnsi="Times New Roman" w:cs="Times New Roman"/>
        </w:rPr>
        <w:t xml:space="preserve">. </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Alt fails – abstract movements won’t produce political results besides violence – embrace the hard work of pragmatic reform </w:t>
      </w:r>
    </w:p>
    <w:p w:rsidR="0078063E" w:rsidRPr="00934C34" w:rsidRDefault="0078063E" w:rsidP="0078063E">
      <w:pPr>
        <w:rPr>
          <w:rFonts w:ascii="Times New Roman" w:hAnsi="Times New Roman" w:cs="Times New Roman"/>
        </w:rPr>
      </w:pPr>
      <w:r w:rsidRPr="00934C34">
        <w:rPr>
          <w:rFonts w:ascii="Times New Roman" w:hAnsi="Times New Roman" w:cs="Times New Roman"/>
          <w:b/>
        </w:rPr>
        <w:t>Condit 15</w:t>
      </w:r>
      <w:r w:rsidRPr="00934C34">
        <w:rPr>
          <w:rFonts w:ascii="Times New Roman" w:hAnsi="Times New Roman" w:cs="Times New Roman"/>
        </w:rPr>
        <w:t xml:space="preserve"> [Celeste, Distinguished Research Professor of Communication Studies at the University of Georgia, “Multi-Layered Trajectories for Academic Contributions to Social Change,” Feb 4, 2015, </w:t>
      </w:r>
      <w:r w:rsidRPr="00934C34">
        <w:rPr>
          <w:rFonts w:ascii="Times New Roman" w:hAnsi="Times New Roman" w:cs="Times New Roman"/>
          <w:i/>
        </w:rPr>
        <w:t>Quarterly Journal of Speech</w:t>
      </w:r>
      <w:r w:rsidRPr="00934C34">
        <w:rPr>
          <w:rFonts w:ascii="Times New Roman" w:hAnsi="Times New Roman" w:cs="Times New Roman"/>
        </w:rPr>
        <w:t>, Volume 101, Issue 1, 2015]</w:t>
      </w:r>
    </w:p>
    <w:p w:rsidR="0078063E" w:rsidRPr="00934C34" w:rsidRDefault="0078063E" w:rsidP="0078063E">
      <w:pPr>
        <w:rPr>
          <w:rStyle w:val="Emphasis"/>
          <w:rFonts w:ascii="Times New Roman" w:hAnsi="Times New Roman" w:cs="Times New Roman"/>
        </w:rPr>
      </w:pPr>
      <w:r w:rsidRPr="00934C34">
        <w:rPr>
          <w:rFonts w:ascii="Times New Roman" w:hAnsi="Times New Roman" w:cs="Times New Roman"/>
        </w:rPr>
        <w:t xml:space="preserve">Thus, </w:t>
      </w:r>
      <w:r w:rsidRPr="00934C34">
        <w:rPr>
          <w:rStyle w:val="StyleUnderline"/>
          <w:rFonts w:ascii="Times New Roman" w:hAnsi="Times New Roman" w:cs="Times New Roman"/>
        </w:rPr>
        <w:t>when Žižek</w:t>
      </w:r>
      <w:r w:rsidRPr="00934C34">
        <w:rPr>
          <w:rFonts w:ascii="Times New Roman" w:hAnsi="Times New Roman" w:cs="Times New Roman"/>
        </w:rPr>
        <w:t xml:space="preserve"> and others </w:t>
      </w:r>
      <w:r w:rsidRPr="00934C34">
        <w:rPr>
          <w:rStyle w:val="StyleUnderline"/>
          <w:rFonts w:ascii="Times New Roman" w:hAnsi="Times New Roman" w:cs="Times New Roman"/>
        </w:rPr>
        <w:t>urge us to “Act”</w:t>
      </w:r>
      <w:r w:rsidRPr="00934C34">
        <w:rPr>
          <w:rFonts w:ascii="Times New Roman" w:hAnsi="Times New Roman" w:cs="Times New Roman"/>
        </w:rPr>
        <w:t xml:space="preserve"> with violence to destroy the current Reality, </w:t>
      </w:r>
      <w:r w:rsidRPr="00934C34">
        <w:rPr>
          <w:rStyle w:val="Emphasis"/>
          <w:rFonts w:ascii="Times New Roman" w:hAnsi="Times New Roman" w:cs="Times New Roman"/>
        </w:rPr>
        <w:t>without a vision of an alternative</w:t>
      </w:r>
      <w:r w:rsidRPr="00934C34">
        <w:rPr>
          <w:rFonts w:ascii="Times New Roman" w:hAnsi="Times New Roman" w:cs="Times New Roman"/>
        </w:rPr>
        <w:t xml:space="preserve">, on the grounds that the links between actions and consequences are never certain, </w:t>
      </w:r>
      <w:r w:rsidRPr="00934C34">
        <w:rPr>
          <w:rStyle w:val="Emphasis"/>
          <w:rFonts w:ascii="Times New Roman" w:hAnsi="Times New Roman" w:cs="Times New Roman"/>
        </w:rPr>
        <w:t xml:space="preserve">we can call his appeal </w:t>
      </w:r>
      <w:r w:rsidRPr="00934C34">
        <w:rPr>
          <w:rStyle w:val="StyleUnderline"/>
          <w:rFonts w:ascii="Times New Roman" w:hAnsi="Times New Roman" w:cs="Times New Roman"/>
        </w:rPr>
        <w:t xml:space="preserve">both </w:t>
      </w:r>
      <w:r w:rsidRPr="00934C34">
        <w:rPr>
          <w:rStyle w:val="Emphasis"/>
          <w:rFonts w:ascii="Times New Roman" w:hAnsi="Times New Roman" w:cs="Times New Roman"/>
        </w:rPr>
        <w:t>a failure of imagination and a failure of reality</w:t>
      </w:r>
      <w:r w:rsidRPr="00934C34">
        <w:rPr>
          <w:rFonts w:ascii="Times New Roman" w:hAnsi="Times New Roman" w:cs="Times New Roman"/>
        </w:rPr>
        <w:t xml:space="preserve">. As for reality, </w:t>
      </w:r>
      <w:r w:rsidRPr="00934C34">
        <w:rPr>
          <w:rStyle w:val="Emphasis"/>
          <w:rFonts w:ascii="Times New Roman" w:hAnsi="Times New Roman" w:cs="Times New Roman"/>
        </w:rPr>
        <w:t>we have dozens of revolutions as models,</w:t>
      </w:r>
      <w:r w:rsidRPr="00934C34">
        <w:rPr>
          <w:rStyle w:val="StyleUnderline"/>
          <w:rFonts w:ascii="Times New Roman" w:hAnsi="Times New Roman" w:cs="Times New Roman"/>
        </w:rPr>
        <w:t xml:space="preserve"> and the </w:t>
      </w:r>
      <w:r w:rsidRPr="00934C34">
        <w:rPr>
          <w:rStyle w:val="Emphasis"/>
          <w:rFonts w:ascii="Times New Roman" w:hAnsi="Times New Roman" w:cs="Times New Roman"/>
        </w:rPr>
        <w:t>historical record indicates</w:t>
      </w:r>
      <w:r w:rsidRPr="00934C34">
        <w:rPr>
          <w:rStyle w:val="StyleUnderline"/>
          <w:rFonts w:ascii="Times New Roman" w:hAnsi="Times New Roman" w:cs="Times New Roman"/>
        </w:rPr>
        <w:t xml:space="preserve"> quite clearly </w:t>
      </w:r>
      <w:r w:rsidRPr="00934C34">
        <w:rPr>
          <w:rStyle w:val="Emphasis"/>
          <w:rFonts w:ascii="Times New Roman" w:hAnsi="Times New Roman" w:cs="Times New Roman"/>
        </w:rPr>
        <w:t>that they generally lead</w:t>
      </w:r>
      <w:r w:rsidRPr="00934C34">
        <w:rPr>
          <w:rStyle w:val="StyleUnderline"/>
          <w:rFonts w:ascii="Times New Roman" w:hAnsi="Times New Roman" w:cs="Times New Roman"/>
        </w:rPr>
        <w:t xml:space="preserve"> not to harmonious cooperation</w:t>
      </w:r>
      <w:r w:rsidRPr="00934C34">
        <w:rPr>
          <w:rFonts w:ascii="Times New Roman" w:hAnsi="Times New Roman" w:cs="Times New Roman"/>
        </w:rPr>
        <w:t xml:space="preserve"> (what I call “AnarchoNiceness” to gently mock the romanticism of Hardt and Negri) </w:t>
      </w:r>
      <w:r w:rsidRPr="00934C34">
        <w:rPr>
          <w:rStyle w:val="StyleUnderline"/>
          <w:rFonts w:ascii="Times New Roman" w:hAnsi="Times New Roman" w:cs="Times New Roman"/>
        </w:rPr>
        <w:t xml:space="preserve">but instead </w:t>
      </w:r>
      <w:r w:rsidRPr="00934C34">
        <w:rPr>
          <w:rStyle w:val="Emphasis"/>
          <w:rFonts w:ascii="Times New Roman" w:hAnsi="Times New Roman" w:cs="Times New Roman"/>
        </w:rPr>
        <w:t>to the production of totalitarian states</w:t>
      </w:r>
      <w:r w:rsidRPr="00934C34">
        <w:rPr>
          <w:rFonts w:ascii="Times New Roman" w:hAnsi="Times New Roman" w:cs="Times New Roman"/>
        </w:rPr>
        <w:t xml:space="preserve"> </w:t>
      </w:r>
      <w:r w:rsidRPr="00934C34">
        <w:rPr>
          <w:rStyle w:val="StyleUnderline"/>
          <w:rFonts w:ascii="Times New Roman" w:hAnsi="Times New Roman" w:cs="Times New Roman"/>
        </w:rPr>
        <w:t>and</w:t>
      </w:r>
      <w:r w:rsidRPr="00934C34">
        <w:rPr>
          <w:rFonts w:ascii="Times New Roman" w:hAnsi="Times New Roman" w:cs="Times New Roman"/>
        </w:rPr>
        <w:t xml:space="preserve">/or </w:t>
      </w:r>
      <w:r w:rsidRPr="00934C34">
        <w:rPr>
          <w:rStyle w:val="Emphasis"/>
          <w:rFonts w:ascii="Times New Roman" w:hAnsi="Times New Roman" w:cs="Times New Roman"/>
        </w:rPr>
        <w:t>violent factional strife.</w:t>
      </w:r>
      <w:r w:rsidRPr="00934C34">
        <w:rPr>
          <w:rFonts w:ascii="Times New Roman" w:hAnsi="Times New Roman" w:cs="Times New Roman"/>
        </w:rPr>
        <w:t xml:space="preserve"> A materialist constructivist epistemology accounts for this by predicting that it is not possible for symbol-using animals to exist in a symbolic void. </w:t>
      </w:r>
      <w:r w:rsidRPr="00934C34">
        <w:rPr>
          <w:rStyle w:val="StyleUnderline"/>
          <w:rFonts w:ascii="Times New Roman" w:hAnsi="Times New Roman" w:cs="Times New Roman"/>
        </w:rPr>
        <w:t xml:space="preserve">All symbolic movement has a trajectory, and </w:t>
      </w:r>
      <w:r w:rsidRPr="00934C34">
        <w:rPr>
          <w:rStyle w:val="Emphasis"/>
          <w:rFonts w:ascii="Times New Roman" w:hAnsi="Times New Roman" w:cs="Times New Roman"/>
        </w:rPr>
        <w:t>if you have not imagined a potentially realizable alternative</w:t>
      </w:r>
      <w:r w:rsidRPr="00934C34">
        <w:rPr>
          <w:rStyle w:val="StyleUnderline"/>
          <w:rFonts w:ascii="Times New Roman" w:hAnsi="Times New Roman" w:cs="Times New Roman"/>
        </w:rPr>
        <w:t xml:space="preserve"> for that trajectory to take, </w:t>
      </w:r>
      <w:r w:rsidRPr="00934C34">
        <w:rPr>
          <w:rStyle w:val="Emphasis"/>
          <w:rFonts w:ascii="Times New Roman" w:hAnsi="Times New Roman" w:cs="Times New Roman"/>
        </w:rPr>
        <w:t>then what people will leap into is biological predispositions</w:t>
      </w:r>
      <w:r w:rsidRPr="00934C34">
        <w:rPr>
          <w:rFonts w:ascii="Times New Roman" w:hAnsi="Times New Roman" w:cs="Times New Roman"/>
        </w:rPr>
        <w:t>—t</w:t>
      </w:r>
      <w:r w:rsidRPr="00934C34">
        <w:rPr>
          <w:rStyle w:val="StyleUnderline"/>
          <w:rFonts w:ascii="Times New Roman" w:hAnsi="Times New Roman" w:cs="Times New Roman"/>
        </w:rPr>
        <w:t>he first iteration of which is the rule of the strongest</w:t>
      </w:r>
      <w:r w:rsidRPr="00934C34">
        <w:rPr>
          <w:rFonts w:ascii="Times New Roman" w:hAnsi="Times New Roman" w:cs="Times New Roman"/>
        </w:rPr>
        <w:t xml:space="preserve"> primate. Indeed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this is what experience with revolutions has shown to be the most probable outcome of a revolution that is merely against an Evil</w:t>
      </w:r>
      <w:r w:rsidRPr="00934C34">
        <w:rPr>
          <w:rStyle w:val="StyleUnderline"/>
          <w:rFonts w:ascii="Times New Roman" w:hAnsi="Times New Roman" w:cs="Times New Roman"/>
        </w:rPr>
        <w:t>.</w:t>
      </w:r>
      <w:r w:rsidRPr="00934C34">
        <w:rPr>
          <w:rFonts w:ascii="Times New Roman" w:hAnsi="Times New Roman" w:cs="Times New Roman"/>
        </w:rPr>
        <w:t xml:space="preserve"> </w:t>
      </w:r>
      <w:r w:rsidRPr="00934C34">
        <w:rPr>
          <w:rStyle w:val="StyleUnderline"/>
          <w:rFonts w:ascii="Times New Roman" w:hAnsi="Times New Roman" w:cs="Times New Roman"/>
        </w:rPr>
        <w:t>The failure of imagination</w:t>
      </w:r>
      <w:r w:rsidRPr="00934C34">
        <w:rPr>
          <w:rFonts w:ascii="Times New Roman" w:hAnsi="Times New Roman" w:cs="Times New Roman"/>
        </w:rPr>
        <w:t xml:space="preserve"> in such rhetorics thereby </w:t>
      </w:r>
      <w:r w:rsidRPr="00934C34">
        <w:rPr>
          <w:rStyle w:val="StyleUnderline"/>
          <w:rFonts w:ascii="Times New Roman" w:hAnsi="Times New Roman" w:cs="Times New Roman"/>
        </w:rPr>
        <w:t>reveals itself to be critical</w:t>
      </w:r>
      <w:r w:rsidRPr="00934C34">
        <w:rPr>
          <w:rFonts w:ascii="Times New Roman" w:hAnsi="Times New Roman" w:cs="Times New Roman"/>
        </w:rPr>
        <w:t xml:space="preserve">, so it is worth pondering sources of that failure. The rhetoric of “the kill” in social theory in the past half century has repeatedly reduced to the leap </w:t>
      </w:r>
      <w:r w:rsidRPr="00934C34">
        <w:rPr>
          <w:rFonts w:ascii="Times New Roman" w:hAnsi="Times New Roman" w:cs="Times New Roman"/>
        </w:rPr>
        <w:lastRenderedPageBreak/>
        <w:t xml:space="preserve">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934C34">
        <w:rPr>
          <w:rStyle w:val="Emphasis"/>
          <w:rFonts w:ascii="Times New Roman" w:hAnsi="Times New Roman" w:cs="Times New Roman"/>
        </w:rPr>
        <w:t>The hard work to invent better alternatives</w:t>
      </w:r>
      <w:r w:rsidRPr="00934C34">
        <w:rPr>
          <w:rStyle w:val="StyleUnderline"/>
          <w:rFonts w:ascii="Times New Roman" w:hAnsi="Times New Roman" w:cs="Times New Roman"/>
        </w:rPr>
        <w:t xml:space="preserve"> is not as dramatically enticing as the story of the kill: such labor </w:t>
      </w:r>
      <w:r w:rsidRPr="00934C34">
        <w:rPr>
          <w:rStyle w:val="Emphasis"/>
          <w:rFonts w:ascii="Times New Roman" w:hAnsi="Times New Roman" w:cs="Times New Roman"/>
        </w:rPr>
        <w:t>is piecemeal, intellectually difficult</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requires multi-disciplinary understandings, </w:t>
      </w:r>
      <w:r w:rsidRPr="00934C34">
        <w:rPr>
          <w:rFonts w:ascii="Times New Roman" w:hAnsi="Times New Roman" w:cs="Times New Roman"/>
          <w:highlight w:val="cyan"/>
        </w:rPr>
        <w:t>and</w:t>
      </w:r>
      <w:r w:rsidRPr="00934C34">
        <w:rPr>
          <w:rFonts w:ascii="Times New Roman" w:hAnsi="Times New Roman" w:cs="Times New Roman"/>
        </w:rPr>
        <w:t xml:space="preserve"> perhaps </w:t>
      </w:r>
      <w:r w:rsidRPr="00934C34">
        <w:rPr>
          <w:rStyle w:val="Emphasis"/>
          <w:rFonts w:ascii="Times New Roman" w:hAnsi="Times New Roman" w:cs="Times New Roman"/>
        </w:rPr>
        <w:t>requires more creativity</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than the </w:t>
      </w:r>
      <w:r w:rsidRPr="00934C34">
        <w:rPr>
          <w:rStyle w:val="Emphasis"/>
          <w:rFonts w:ascii="Times New Roman" w:hAnsi="Times New Roman" w:cs="Times New Roman"/>
        </w:rPr>
        <w:t>typical academic theorist</w:t>
      </w:r>
      <w:r w:rsidRPr="00934C34">
        <w:rPr>
          <w:rStyle w:val="StyleUnderline"/>
          <w:rFonts w:ascii="Times New Roman" w:hAnsi="Times New Roman" w:cs="Times New Roman"/>
        </w:rPr>
        <w:t xml:space="preserve"> can muster</w:t>
      </w:r>
      <w:r w:rsidRPr="00934C34">
        <w:rPr>
          <w:rFonts w:ascii="Times New Roman" w:hAnsi="Times New Roman" w:cs="Times New Roman"/>
        </w:rPr>
        <w:t xml:space="preserve">. </w:t>
      </w:r>
      <w:r w:rsidRPr="00934C34">
        <w:rPr>
          <w:rStyle w:val="StyleUnderline"/>
          <w:rFonts w:ascii="Times New Roman" w:hAnsi="Times New Roman" w:cs="Times New Roman"/>
        </w:rPr>
        <w:t>In the absence of a viable alternative</w:t>
      </w:r>
      <w:r w:rsidRPr="00934C34">
        <w:rPr>
          <w:rFonts w:ascii="Times New Roman" w:hAnsi="Times New Roman" w:cs="Times New Roman"/>
        </w:rPr>
        <w:t xml:space="preserve">, the </w:t>
      </w:r>
      <w:r w:rsidRPr="00934C34">
        <w:rPr>
          <w:rStyle w:val="StyleUnderline"/>
          <w:rFonts w:ascii="Times New Roman" w:hAnsi="Times New Roman" w:cs="Times New Roman"/>
        </w:rPr>
        <w:t>appeals to Radical Revolution seem to have been</w:t>
      </w:r>
      <w:r w:rsidRPr="00934C34">
        <w:rPr>
          <w:rFonts w:ascii="Times New Roman" w:hAnsi="Times New Roman" w:cs="Times New Roman"/>
        </w:rPr>
        <w:t xml:space="preserve"> </w:t>
      </w:r>
      <w:r w:rsidRPr="00934C34">
        <w:rPr>
          <w:rStyle w:val="StyleUnderline"/>
          <w:rFonts w:ascii="Times New Roman" w:hAnsi="Times New Roman" w:cs="Times New Roman"/>
        </w:rPr>
        <w:t>sustained by the emotional zing of the kill</w:t>
      </w:r>
      <w:r w:rsidRPr="00934C34">
        <w:rPr>
          <w:rFonts w:ascii="Times New Roman" w:hAnsi="Times New Roman" w:cs="Times New Roman"/>
        </w:rPr>
        <w:t xml:space="preserve">, in many cases amped up by the appeal of autonomy and manliness (Žižek uses the former term and deploys the ethos of the latter). But </w:t>
      </w:r>
      <w:r w:rsidRPr="00934C34">
        <w:rPr>
          <w:rStyle w:val="Emphasis"/>
          <w:rFonts w:ascii="Times New Roman" w:hAnsi="Times New Roman" w:cs="Times New Roman"/>
        </w:rPr>
        <w:t>if one does not provide a viable vision</w:t>
      </w:r>
      <w:r w:rsidRPr="00934C34">
        <w:rPr>
          <w:rFonts w:ascii="Times New Roman" w:hAnsi="Times New Roman" w:cs="Times New Roman"/>
        </w:rPr>
        <w:t xml:space="preserve"> that offers a reasonable chance of leaving most people better off than they are now, </w:t>
      </w:r>
      <w:r w:rsidRPr="00934C34">
        <w:rPr>
          <w:rStyle w:val="StyleUnderline"/>
          <w:rFonts w:ascii="Times New Roman" w:hAnsi="Times New Roman" w:cs="Times New Roman"/>
        </w:rPr>
        <w:t xml:space="preserve">then </w:t>
      </w:r>
      <w:r w:rsidRPr="00934C34">
        <w:rPr>
          <w:rStyle w:val="Emphasis"/>
          <w:rFonts w:ascii="Times New Roman" w:hAnsi="Times New Roman" w:cs="Times New Roman"/>
        </w:rPr>
        <w:t>Fox News has a better offering</w:t>
      </w:r>
      <w:r w:rsidRPr="00934C34">
        <w:rPr>
          <w:rFonts w:ascii="Times New Roman" w:hAnsi="Times New Roman" w:cs="Times New Roman"/>
        </w:rPr>
        <w:t xml:space="preserve"> (you'll be free and you'll get rich!). </w:t>
      </w:r>
      <w:r w:rsidRPr="00934C34">
        <w:rPr>
          <w:rStyle w:val="Emphasis"/>
          <w:rFonts w:ascii="Times New Roman" w:hAnsi="Times New Roman" w:cs="Times New Roman"/>
        </w:rPr>
        <w:t xml:space="preserve">A revolution posited as a void cannot succeed as a horizon of history, other than as constant </w:t>
      </w:r>
      <w:r w:rsidRPr="00934C34">
        <w:rPr>
          <w:rStyle w:val="StyleUnderline"/>
          <w:rFonts w:ascii="Times New Roman" w:hAnsi="Times New Roman" w:cs="Times New Roman"/>
        </w:rPr>
        <w:t xml:space="preserve">local scale </w:t>
      </w:r>
      <w:r w:rsidRPr="00934C34">
        <w:rPr>
          <w:rStyle w:val="Emphasis"/>
          <w:rFonts w:ascii="Times New Roman" w:hAnsi="Times New Roman" w:cs="Times New Roman"/>
        </w:rPr>
        <w:t>violent actions</w:t>
      </w:r>
      <w:r w:rsidRPr="00934C34">
        <w:rPr>
          <w:rFonts w:ascii="Times New Roman" w:hAnsi="Times New Roman" w:cs="Times New Roman"/>
        </w:rPr>
        <w:t xml:space="preserve">, perhaps connected by shifting networks we call “terrorists.” This analysis of the geo-political situation, of the onto-epistemological character of language, and of the limitations of the dominant horizon of social change indicates that </w:t>
      </w:r>
      <w:r w:rsidRPr="00934C34">
        <w:rPr>
          <w:rStyle w:val="Emphasis"/>
          <w:rFonts w:ascii="Times New Roman" w:hAnsi="Times New Roman" w:cs="Times New Roman"/>
        </w:rPr>
        <w:t>the focal project</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for progressive Left Academics </w:t>
      </w:r>
      <w:r w:rsidRPr="00934C34">
        <w:rPr>
          <w:rStyle w:val="Emphasis"/>
          <w:rFonts w:ascii="Times New Roman" w:hAnsi="Times New Roman" w:cs="Times New Roman"/>
        </w:rPr>
        <w:t>should</w:t>
      </w:r>
      <w:r w:rsidRPr="00934C34">
        <w:rPr>
          <w:rFonts w:ascii="Times New Roman" w:hAnsi="Times New Roman" w:cs="Times New Roman"/>
        </w:rPr>
        <w:t xml:space="preserve"> now </w:t>
      </w:r>
      <w:r w:rsidRPr="00934C34">
        <w:rPr>
          <w:rStyle w:val="Emphasis"/>
          <w:rFonts w:ascii="Times New Roman" w:hAnsi="Times New Roman" w:cs="Times New Roman"/>
        </w:rPr>
        <w:t xml:space="preserve">include the hard labor to produce alternative visions that appear materially feasible. </w:t>
      </w:r>
    </w:p>
    <w:p w:rsidR="0078063E" w:rsidRPr="00934C34" w:rsidRDefault="0078063E" w:rsidP="0078063E">
      <w:pPr>
        <w:rPr>
          <w:rStyle w:val="StyleUnderline"/>
          <w:rFonts w:ascii="Times New Roman" w:hAnsi="Times New Roman" w:cs="Times New Roman"/>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The rejection of all liberalism strips political judgments that are necessary for progressive reform </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Smith 8 [</w:t>
      </w:r>
      <w:r w:rsidRPr="00934C34">
        <w:rPr>
          <w:rFonts w:ascii="Times New Roman" w:hAnsi="Times New Roman" w:cs="Times New Roman"/>
        </w:rPr>
        <w:t>Nick, University of New Hampshire Department of Philosophy, Questions for a Reluctant Jurisprudence of Alterity, http://pubpages.unh.edu/~nicks/pdf/Levinas%20and%20Law%20Questions%20for%20a%20Reluctant%20Jurisprudence.pdf]</w:t>
      </w:r>
    </w:p>
    <w:p w:rsidR="0078063E" w:rsidRPr="00934C34" w:rsidRDefault="0078063E" w:rsidP="0078063E">
      <w:pPr>
        <w:rPr>
          <w:rFonts w:ascii="Times New Roman" w:hAnsi="Times New Roman" w:cs="Times New Roman"/>
        </w:rPr>
      </w:pPr>
      <w:r w:rsidRPr="00934C34">
        <w:rPr>
          <w:rFonts w:ascii="Times New Roman" w:hAnsi="Times New Roman" w:cs="Times New Roman"/>
        </w:rPr>
        <w:t xml:space="preserve">These are sobering questions for me. I find the challenges that Levinas and Adorno pose to modernity and the history of philosophy quite powerful, yet their resistance to practical philosophy is deeply frustrating. Surely not all philosophers must satisfy our desire to put philosophy to use, but Levinas and Adorno seem to have relinquished their ability to judge legal and political activity. This seems far from an apolitical, pre-political, or meta-political position. I cannot help but think that </w:t>
      </w:r>
      <w:r w:rsidRPr="00934C34">
        <w:rPr>
          <w:rStyle w:val="Emphasis"/>
          <w:rFonts w:ascii="Times New Roman" w:hAnsi="Times New Roman" w:cs="Times New Roman"/>
        </w:rPr>
        <w:t>no politics is bad politics—politics stripped of evaluative thought. This worries Fraser as well because such a position is tantamount to surrendering any possibility of distinguishing emancipatory and oppressive identity claims</w:t>
      </w:r>
      <w:r w:rsidRPr="00934C34">
        <w:rPr>
          <w:rStyle w:val="StyleUnderline"/>
          <w:rFonts w:ascii="Times New Roman" w:hAnsi="Times New Roman" w:cs="Times New Roman"/>
        </w:rPr>
        <w:t>, benign and pernicious differences. Thus, deconstructive antiessentialists evade political questions of the day</w:t>
      </w:r>
      <w:r w:rsidRPr="00934C34">
        <w:rPr>
          <w:rFonts w:ascii="Times New Roman" w:hAnsi="Times New Roman" w:cs="Times New Roman"/>
        </w:rPr>
        <w:t xml:space="preserve">: Which identity claims are rooted in the defense of social relations of inequality and domination? And which are rooted in a challenge to such relations? Which identity claims carry the potential to expand actually existing democracy? And which, in contrast, work against democratization? Which differences, finally, should a democratic society seek to foster, and which, on the contrary, should it aim to abolish?48 Although “we are not now in a position to envision a full-scale successor to socialism,” </w:t>
      </w:r>
      <w:r w:rsidRPr="00934C34">
        <w:rPr>
          <w:rStyle w:val="Emphasis"/>
          <w:rFonts w:ascii="Times New Roman" w:hAnsi="Times New Roman" w:cs="Times New Roman"/>
        </w:rPr>
        <w:t>Fraser encourages us to “try nevertheless to conceive provisional alternatives</w:t>
      </w:r>
      <w:r w:rsidRPr="00934C34">
        <w:rPr>
          <w:rStyle w:val="StyleUnderline"/>
          <w:rFonts w:ascii="Times New Roman" w:hAnsi="Times New Roman" w:cs="Times New Roman"/>
        </w:rPr>
        <w:t xml:space="preserve"> to the present order </w:t>
      </w:r>
      <w:r w:rsidRPr="00934C34">
        <w:rPr>
          <w:rStyle w:val="Emphasis"/>
          <w:rFonts w:ascii="Times New Roman" w:hAnsi="Times New Roman" w:cs="Times New Roman"/>
        </w:rPr>
        <w:t>that could supply a basis for a progressive politics</w:t>
      </w:r>
      <w:r w:rsidRPr="00934C34">
        <w:rPr>
          <w:rFonts w:ascii="Times New Roman" w:hAnsi="Times New Roman" w:cs="Times New Roman"/>
        </w:rPr>
        <w:t xml:space="preserve">.”49 There may be no leftist utopia, and all campaigns claiming otherwise should be treated with deep suspicion. </w:t>
      </w:r>
      <w:r w:rsidRPr="00934C34">
        <w:rPr>
          <w:rStyle w:val="Emphasis"/>
          <w:rFonts w:ascii="Times New Roman" w:hAnsi="Times New Roman" w:cs="Times New Roman"/>
        </w:rPr>
        <w:t>We will not overcome identity thinking in grand political reformations</w:t>
      </w:r>
      <w:r w:rsidRPr="00934C34">
        <w:rPr>
          <w:rStyle w:val="StyleUnderline"/>
          <w:rFonts w:ascii="Times New Roman" w:hAnsi="Times New Roman" w:cs="Times New Roman"/>
        </w:rPr>
        <w:t xml:space="preserve">, but we can fight it in the minutiae of each conflict, policy, and practice. </w:t>
      </w:r>
      <w:r w:rsidRPr="00934C34">
        <w:rPr>
          <w:rStyle w:val="Emphasis"/>
          <w:rFonts w:ascii="Times New Roman" w:hAnsi="Times New Roman" w:cs="Times New Roman"/>
        </w:rPr>
        <w:t>Laws do identify and categorize, but they do not all do so with equal violence</w:t>
      </w:r>
      <w:r w:rsidRPr="00934C34">
        <w:rPr>
          <w:rStyle w:val="StyleUnderline"/>
          <w:rFonts w:ascii="Times New Roman" w:hAnsi="Times New Roman" w:cs="Times New Roman"/>
        </w:rPr>
        <w:t xml:space="preserve"> and disregard for particularity</w:t>
      </w:r>
      <w:r w:rsidRPr="00934C34">
        <w:rPr>
          <w:rFonts w:ascii="Times New Roman" w:hAnsi="Times New Roman" w:cs="Times New Roman"/>
        </w:rPr>
        <w:t xml:space="preserve">. Levinas and Adorno, however, deny us any means of drawing comfortable distinctions between the justifiable and unjustifiable.  Given the current state of law and politics, the prospects of achieving reform through non-identity thinking seem quite grim. </w:t>
      </w:r>
      <w:r w:rsidRPr="00934C34">
        <w:rPr>
          <w:rStyle w:val="Emphasis"/>
          <w:rFonts w:ascii="Times New Roman" w:hAnsi="Times New Roman" w:cs="Times New Roman"/>
        </w:rPr>
        <w:t>Even if we could</w:t>
      </w:r>
      <w:r w:rsidRPr="00934C34">
        <w:rPr>
          <w:rFonts w:ascii="Times New Roman" w:hAnsi="Times New Roman" w:cs="Times New Roman"/>
        </w:rPr>
        <w:t>—against Levinas and Adorno’s spirit—</w:t>
      </w:r>
      <w:r w:rsidRPr="00934C34">
        <w:rPr>
          <w:rStyle w:val="Emphasis"/>
          <w:rFonts w:ascii="Times New Roman" w:hAnsi="Times New Roman" w:cs="Times New Roman"/>
        </w:rPr>
        <w:t>activate a</w:t>
      </w:r>
      <w:r w:rsidRPr="00934C34">
        <w:rPr>
          <w:rStyle w:val="StyleUnderline"/>
          <w:rFonts w:ascii="Times New Roman" w:hAnsi="Times New Roman" w:cs="Times New Roman"/>
        </w:rPr>
        <w:t xml:space="preserve"> coherent </w:t>
      </w:r>
      <w:r w:rsidRPr="00934C34">
        <w:rPr>
          <w:rStyle w:val="Emphasis"/>
          <w:rFonts w:ascii="Times New Roman" w:hAnsi="Times New Roman" w:cs="Times New Roman"/>
        </w:rPr>
        <w:t>program of reform</w:t>
      </w:r>
      <w:r w:rsidRPr="00934C34">
        <w:rPr>
          <w:rStyle w:val="StyleUnderline"/>
          <w:rFonts w:ascii="Times New Roman" w:hAnsi="Times New Roman" w:cs="Times New Roman"/>
        </w:rPr>
        <w:t xml:space="preserve"> around</w:t>
      </w:r>
      <w:r w:rsidRPr="00934C34">
        <w:rPr>
          <w:rFonts w:ascii="Times New Roman" w:hAnsi="Times New Roman" w:cs="Times New Roman"/>
        </w:rPr>
        <w:t xml:space="preserve"> theories of </w:t>
      </w:r>
      <w:r w:rsidRPr="00934C34">
        <w:rPr>
          <w:rStyle w:val="StyleUnderline"/>
          <w:rFonts w:ascii="Times New Roman" w:hAnsi="Times New Roman" w:cs="Times New Roman"/>
        </w:rPr>
        <w:t>alterity</w:t>
      </w:r>
      <w:r w:rsidRPr="00934C34">
        <w:rPr>
          <w:rStyle w:val="Emphasis"/>
          <w:rFonts w:ascii="Times New Roman" w:hAnsi="Times New Roman" w:cs="Times New Roman"/>
        </w:rPr>
        <w:t>, I doubt they could match the powers promoting their antithesis. Prevailing</w:t>
      </w:r>
      <w:r w:rsidRPr="00934C34">
        <w:rPr>
          <w:rStyle w:val="StyleUnderline"/>
          <w:rFonts w:ascii="Times New Roman" w:hAnsi="Times New Roman" w:cs="Times New Roman"/>
        </w:rPr>
        <w:t xml:space="preserve"> instrumental </w:t>
      </w:r>
      <w:r w:rsidRPr="00934C34">
        <w:rPr>
          <w:rStyle w:val="Emphasis"/>
          <w:rFonts w:ascii="Times New Roman" w:hAnsi="Times New Roman" w:cs="Times New Roman"/>
        </w:rPr>
        <w:t>institutions gain momentum and crush</w:t>
      </w:r>
      <w:r w:rsidRPr="00934C34">
        <w:rPr>
          <w:rStyle w:val="StyleUnderline"/>
          <w:rFonts w:ascii="Times New Roman" w:hAnsi="Times New Roman" w:cs="Times New Roman"/>
        </w:rPr>
        <w:t xml:space="preserve"> or integrate </w:t>
      </w:r>
      <w:r w:rsidRPr="00934C34">
        <w:rPr>
          <w:rStyle w:val="Emphasis"/>
          <w:rFonts w:ascii="Times New Roman" w:hAnsi="Times New Roman" w:cs="Times New Roman"/>
        </w:rPr>
        <w:t>theories of alterity</w:t>
      </w:r>
      <w:r w:rsidRPr="00934C34">
        <w:rPr>
          <w:rFonts w:ascii="Times New Roman" w:hAnsi="Times New Roman" w:cs="Times New Roman"/>
        </w:rPr>
        <w:t xml:space="preserve">, and the strategy of abstaining from political life in order to preserve the protest against instrumentality seems more desperate than ever. Our objective should not merely be to use thought to remember the nonidentical, but rather to safeguard the thought of the non-identical while acting to release it from blind domination. </w:t>
      </w:r>
      <w:r w:rsidRPr="00934C34">
        <w:rPr>
          <w:rStyle w:val="StyleUnderline"/>
          <w:rFonts w:ascii="Times New Roman" w:hAnsi="Times New Roman" w:cs="Times New Roman"/>
        </w:rPr>
        <w:t xml:space="preserve">Without both a practical orientation toward transforming material conditions and a tolerance for the organizational categories necessary to implement such reform, deconstruction and critical theory seem severed from their radical traditions. </w:t>
      </w:r>
      <w:r w:rsidRPr="00934C34">
        <w:rPr>
          <w:rStyle w:val="Emphasis"/>
          <w:rFonts w:ascii="Times New Roman" w:hAnsi="Times New Roman" w:cs="Times New Roman"/>
        </w:rPr>
        <w:t>Pretending that these critiques provide a form of resistance when they live harmlessly</w:t>
      </w:r>
      <w:r w:rsidRPr="00934C34">
        <w:rPr>
          <w:rStyle w:val="StyleUnderline"/>
          <w:rFonts w:ascii="Times New Roman" w:hAnsi="Times New Roman" w:cs="Times New Roman"/>
        </w:rPr>
        <w:t xml:space="preserve"> in their academic niche </w:t>
      </w:r>
      <w:r w:rsidRPr="00934C34">
        <w:rPr>
          <w:rStyle w:val="Emphasis"/>
          <w:rFonts w:ascii="Times New Roman" w:hAnsi="Times New Roman" w:cs="Times New Roman"/>
        </w:rPr>
        <w:t>only reinforces the status quo</w:t>
      </w:r>
      <w:r w:rsidRPr="00934C34">
        <w:rPr>
          <w:rStyle w:val="StyleUnderline"/>
          <w:rFonts w:ascii="Times New Roman" w:hAnsi="Times New Roman" w:cs="Times New Roman"/>
        </w:rPr>
        <w:t>.</w:t>
      </w:r>
      <w:r w:rsidRPr="00934C34">
        <w:rPr>
          <w:rFonts w:ascii="Times New Roman" w:hAnsi="Times New Roman" w:cs="Times New Roman"/>
        </w:rPr>
        <w:t xml:space="preserve">  As Adorno and Marx recognized, reason struggles to navigate a course that gives it effect in the concrete world without sacrificing it to the instrumentalities of that world. I like to think that law is an ally in this project, but I now wonder if there is any practical upshot for a jurisprudence of alterity. </w:t>
      </w:r>
      <w:r w:rsidRPr="00934C34">
        <w:rPr>
          <w:rStyle w:val="StyleUnderline"/>
          <w:rFonts w:ascii="Times New Roman" w:hAnsi="Times New Roman" w:cs="Times New Roman"/>
        </w:rPr>
        <w:t xml:space="preserve">Any attempt to discover legal praxis in Levinas and Adorno will traverse such heights that the reformer, if not forced to turn back, will </w:t>
      </w:r>
      <w:r w:rsidRPr="00934C34">
        <w:rPr>
          <w:rStyle w:val="StyleUnderline"/>
          <w:rFonts w:ascii="Times New Roman" w:hAnsi="Times New Roman" w:cs="Times New Roman"/>
        </w:rPr>
        <w:lastRenderedPageBreak/>
        <w:t>ultimately find herself in air so theoretically rarified that one might doubt if any community could survive at its altitude</w:t>
      </w:r>
      <w:r w:rsidRPr="00934C34">
        <w:rPr>
          <w:rFonts w:ascii="Times New Roman" w:hAnsi="Times New Roman" w:cs="Times New Roman"/>
        </w:rPr>
        <w:t xml:space="preserve">. From this perspective, a jurisprudence of alterity seems most relevant as a regulative ideal for all legal activity. Yet for those of us inclined to seek guidance for law in Levinas or Adorno because we are moved by the threats of authoritarianism and consumerism, we find ourselves on strangely familiar ground as we stand on this summit. </w:t>
      </w:r>
      <w:r w:rsidRPr="00934C34">
        <w:rPr>
          <w:rStyle w:val="StyleUnderline"/>
          <w:rFonts w:ascii="Times New Roman" w:hAnsi="Times New Roman" w:cs="Times New Roman"/>
        </w:rPr>
        <w:t>Though separated by miles of conceptual elevation, we arrive at the familiar practical values recognized by the traditions we seek to overcome: dignity, respect, difference, non-violence, dialogue,</w:t>
      </w:r>
      <w:r w:rsidRPr="00934C34">
        <w:rPr>
          <w:rFonts w:ascii="Times New Roman" w:hAnsi="Times New Roman" w:cs="Times New Roman"/>
        </w:rPr>
        <w:t xml:space="preserve"> participation, etc. Did we find these practical principles at the height of Levinas and Adorno’s works, or did we bring them with us interpretive biases? </w:t>
      </w:r>
      <w:r w:rsidRPr="00934C34">
        <w:rPr>
          <w:rStyle w:val="StyleUnderline"/>
          <w:rFonts w:ascii="Times New Roman" w:hAnsi="Times New Roman" w:cs="Times New Roman"/>
        </w:rPr>
        <w:t>It seems odd, for instance, to rely on a radical critique of Western metaphysics to support rather pedestrian arguments against racial profiling, capital punishment, violations of human rights, or the recent wars in Iraq. We can make such arguments with much less controversial premises,</w:t>
      </w:r>
      <w:r w:rsidRPr="00934C34">
        <w:rPr>
          <w:rFonts w:ascii="Times New Roman" w:hAnsi="Times New Roman" w:cs="Times New Roman"/>
        </w:rPr>
        <w:t xml:space="preserve"> and hence I am suspicious of myself. Am I, as Adorno accused Lukács, “guilty of smuggl[ing] back the most pitiful clichés of the conformism to which the critique had once been directed?”50 Can law ever be more than such a cliché? </w:t>
      </w:r>
    </w:p>
    <w:p w:rsidR="0078063E" w:rsidRPr="00934C34" w:rsidRDefault="0078063E" w:rsidP="0078063E">
      <w:pPr>
        <w:rPr>
          <w:rFonts w:ascii="Times New Roman" w:eastAsia="Calibri" w:hAnsi="Times New Roman" w:cs="Times New Roman"/>
        </w:rPr>
      </w:pPr>
    </w:p>
    <w:p w:rsidR="0078063E" w:rsidRPr="00934C34" w:rsidRDefault="0078063E" w:rsidP="0078063E">
      <w:pPr>
        <w:pStyle w:val="Heading3"/>
        <w:rPr>
          <w:rFonts w:ascii="Times New Roman" w:hAnsi="Times New Roman" w:cs="Times New Roman"/>
        </w:rPr>
      </w:pPr>
      <w:r w:rsidRPr="00934C34">
        <w:rPr>
          <w:rFonts w:ascii="Times New Roman" w:hAnsi="Times New Roman" w:cs="Times New Roman"/>
        </w:rPr>
        <w:lastRenderedPageBreak/>
        <w:t>1AR Alt Fails</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The alt results in endless factionalism and policing within movements</w:t>
      </w:r>
    </w:p>
    <w:p w:rsidR="0078063E" w:rsidRPr="00934C34" w:rsidRDefault="0078063E" w:rsidP="0078063E">
      <w:pPr>
        <w:rPr>
          <w:rFonts w:ascii="Times New Roman" w:hAnsi="Times New Roman" w:cs="Times New Roman"/>
          <w:szCs w:val="16"/>
        </w:rPr>
      </w:pPr>
      <w:r w:rsidRPr="00934C34">
        <w:rPr>
          <w:rStyle w:val="Style13ptBold"/>
          <w:rFonts w:ascii="Times New Roman" w:hAnsi="Times New Roman" w:cs="Times New Roman"/>
          <w:sz w:val="28"/>
        </w:rPr>
        <w:t>Karlberg 3</w:t>
      </w:r>
      <w:r w:rsidRPr="00934C34">
        <w:rPr>
          <w:rFonts w:ascii="Times New Roman" w:hAnsi="Times New Roman" w:cs="Times New Roman"/>
        </w:rPr>
        <w:t xml:space="preserve"> [Michael, Assistant Professor of Communication at Western Washington University</w:t>
      </w:r>
      <w:r w:rsidRPr="00934C34">
        <w:rPr>
          <w:rFonts w:ascii="Times New Roman" w:hAnsi="Times New Roman" w:cs="Times New Roman"/>
          <w:szCs w:val="16"/>
        </w:rPr>
        <w:t>, PEACE &amp; CHANGE, v28, n3, July, p. 339-41]</w:t>
      </w:r>
    </w:p>
    <w:p w:rsidR="0078063E" w:rsidRPr="00934C34" w:rsidRDefault="0078063E" w:rsidP="0078063E">
      <w:pPr>
        <w:rPr>
          <w:rFonts w:ascii="Times New Roman" w:hAnsi="Times New Roman" w:cs="Times New Roman"/>
          <w:szCs w:val="16"/>
        </w:rPr>
      </w:pPr>
    </w:p>
    <w:p w:rsidR="0078063E" w:rsidRPr="00934C34" w:rsidRDefault="0078063E" w:rsidP="0078063E">
      <w:pPr>
        <w:rPr>
          <w:rFonts w:ascii="Times New Roman" w:hAnsi="Times New Roman" w:cs="Times New Roman"/>
        </w:rPr>
      </w:pPr>
      <w:r w:rsidRPr="00934C34">
        <w:rPr>
          <w:rStyle w:val="StyleUnderline"/>
          <w:rFonts w:ascii="Times New Roman" w:hAnsi="Times New Roman" w:cs="Times New Roman"/>
        </w:rPr>
        <w:t>Granted</w:t>
      </w:r>
      <w:r w:rsidRPr="00934C34">
        <w:rPr>
          <w:rFonts w:ascii="Times New Roman" w:hAnsi="Times New Roman" w:cs="Times New Roman"/>
        </w:rPr>
        <w:t xml:space="preserve">, social </w:t>
      </w:r>
      <w:r w:rsidRPr="00934C34">
        <w:rPr>
          <w:rStyle w:val="Emphasis"/>
          <w:rFonts w:ascii="Times New Roman" w:hAnsi="Times New Roman" w:cs="Times New Roman"/>
        </w:rPr>
        <w:t>activists do "win" occasional “battles”</w:t>
      </w:r>
      <w:r w:rsidRPr="00934C34">
        <w:rPr>
          <w:rStyle w:val="StyleUnderline"/>
          <w:rFonts w:ascii="Times New Roman" w:hAnsi="Times New Roman" w:cs="Times New Roman"/>
        </w:rPr>
        <w:t xml:space="preserve"> in these adversarial arenas, </w:t>
      </w:r>
      <w:r w:rsidRPr="00934C34">
        <w:rPr>
          <w:rStyle w:val="Emphasis"/>
          <w:rFonts w:ascii="Times New Roman" w:hAnsi="Times New Roman" w:cs="Times New Roman"/>
        </w:rPr>
        <w:t>but the root causes of their concerns largely remain unaddressed and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the larger "wars" arguably are not going well.</w:t>
      </w:r>
      <w:r w:rsidRPr="00934C34">
        <w:rPr>
          <w:rFonts w:ascii="Times New Roman" w:hAnsi="Times New Roman" w:cs="Times New Roman"/>
        </w:rPr>
        <w:t xml:space="preserve"> Consider the case of environmental activism. Countless environmental protests, lobbies, and lawsuits mounted in recent generations throughout the Western world. </w:t>
      </w:r>
      <w:r w:rsidRPr="00934C34">
        <w:rPr>
          <w:rStyle w:val="StyleUnderline"/>
          <w:rFonts w:ascii="Times New Roman" w:hAnsi="Times New Roman" w:cs="Times New Roman"/>
        </w:rPr>
        <w:t>Many small victories have been won. Yet environmental degradation continues to accelerate</w:t>
      </w:r>
      <w:r w:rsidRPr="00934C34">
        <w:rPr>
          <w:rFonts w:ascii="Times New Roman" w:hAnsi="Times New Roman" w:cs="Times New Roman"/>
        </w:rPr>
        <w:t xml:space="preserve"> at a rate that far outpaces the highly circumscribed advances made in these limited battles the most committed environmentalists acknowledge things are not going well. In addition, </w:t>
      </w:r>
      <w:r w:rsidRPr="00934C34">
        <w:rPr>
          <w:rStyle w:val="Emphasis"/>
          <w:rFonts w:ascii="Times New Roman" w:hAnsi="Times New Roman" w:cs="Times New Roman"/>
        </w:rPr>
        <w:t>adversarial strategies of social change embody assumptions that have</w:t>
      </w:r>
      <w:r w:rsidRPr="00934C34">
        <w:rPr>
          <w:rStyle w:val="StyleUnderline"/>
          <w:rFonts w:ascii="Times New Roman" w:hAnsi="Times New Roman" w:cs="Times New Roman"/>
        </w:rPr>
        <w:t xml:space="preserve"> internal c</w:t>
      </w:r>
      <w:r w:rsidRPr="00934C34">
        <w:rPr>
          <w:rStyle w:val="Emphasis"/>
          <w:rFonts w:ascii="Times New Roman" w:hAnsi="Times New Roman" w:cs="Times New Roman"/>
        </w:rPr>
        <w:t xml:space="preserve">onsequences for social movements, such as </w:t>
      </w:r>
      <w:r w:rsidRPr="00934C34">
        <w:rPr>
          <w:rStyle w:val="StyleUnderline"/>
          <w:rFonts w:ascii="Times New Roman" w:hAnsi="Times New Roman" w:cs="Times New Roman"/>
        </w:rPr>
        <w:t xml:space="preserve">internal </w:t>
      </w:r>
      <w:r w:rsidRPr="00934C34">
        <w:rPr>
          <w:rStyle w:val="Emphasis"/>
          <w:rFonts w:ascii="Times New Roman" w:hAnsi="Times New Roman" w:cs="Times New Roman"/>
        </w:rPr>
        <w:t>factionalization</w:t>
      </w:r>
      <w:r w:rsidRPr="00934C34">
        <w:rPr>
          <w:rFonts w:ascii="Times New Roman" w:hAnsi="Times New Roman" w:cs="Times New Roman"/>
        </w:rPr>
        <w:t xml:space="preserve">. For instance, virtually all of the social projects of the "left” throughout the 20th century have suffered from recurrent internal factionalization.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934C34">
        <w:rPr>
          <w:rFonts w:ascii="Times New Roman" w:hAnsi="Times New Roman" w:cs="Times New Roman"/>
        </w:rPr>
        <w:t>the a</w:t>
      </w:r>
      <w:proofErr w:type="gramEnd"/>
      <w:r w:rsidRPr="00934C34">
        <w:rPr>
          <w:rFonts w:ascii="Times New Roman" w:hAnsi="Times New Roman" w:cs="Times New Roman"/>
        </w:rPr>
        <w:t xml:space="preserve"> new left** under the centrifugal pressures of identity politics. </w:t>
      </w:r>
      <w:r w:rsidRPr="00934C34">
        <w:rPr>
          <w:rStyle w:val="StyleUnderline"/>
          <w:rFonts w:ascii="Times New Roman" w:hAnsi="Times New Roman" w:cs="Times New Roman"/>
        </w:rPr>
        <w:t>Underlying this pattern</w:t>
      </w:r>
      <w:r w:rsidRPr="00934C34">
        <w:rPr>
          <w:rFonts w:ascii="Times New Roman" w:hAnsi="Times New Roman" w:cs="Times New Roman"/>
        </w:rPr>
        <w:t xml:space="preserve"> of infighting and factionalization </w:t>
      </w:r>
      <w:r w:rsidRPr="00934C34">
        <w:rPr>
          <w:rStyle w:val="StyleUnderline"/>
          <w:rFonts w:ascii="Times New Roman" w:hAnsi="Times New Roman" w:cs="Times New Roman"/>
        </w:rPr>
        <w:t>is the tendency to interpret differences</w:t>
      </w:r>
      <w:r w:rsidRPr="00934C34">
        <w:rPr>
          <w:rFonts w:ascii="Times New Roman" w:hAnsi="Times New Roman" w:cs="Times New Roman"/>
        </w:rPr>
        <w:t>—of class, race, gender, perspective, or strategy—</w:t>
      </w:r>
      <w:r w:rsidRPr="00934C34">
        <w:rPr>
          <w:rStyle w:val="StyleUnderline"/>
          <w:rFonts w:ascii="Times New Roman" w:hAnsi="Times New Roman" w:cs="Times New Roman"/>
        </w:rPr>
        <w:t xml:space="preserve">as sources of </w:t>
      </w:r>
      <w:r w:rsidRPr="00934C34">
        <w:rPr>
          <w:rStyle w:val="Emphasis"/>
          <w:rFonts w:ascii="Times New Roman" w:hAnsi="Times New Roman" w:cs="Times New Roman"/>
        </w:rPr>
        <w:t>antagonism</w:t>
      </w:r>
      <w:r w:rsidRPr="00934C34">
        <w:rPr>
          <w:rFonts w:ascii="Times New Roman" w:hAnsi="Times New Roman" w:cs="Times New Roman"/>
        </w:rPr>
        <w:t xml:space="preserve"> and conflict. </w:t>
      </w:r>
      <w:r w:rsidRPr="00934C34">
        <w:rPr>
          <w:rStyle w:val="StyleUnderline"/>
          <w:rFonts w:ascii="Times New Roman" w:hAnsi="Times New Roman" w:cs="Times New Roman"/>
        </w:rPr>
        <w:t xml:space="preserve">In this regard, </w:t>
      </w:r>
      <w:r w:rsidRPr="00934C34">
        <w:rPr>
          <w:rStyle w:val="Emphasis"/>
          <w:rFonts w:ascii="Times New Roman" w:hAnsi="Times New Roman" w:cs="Times New Roman"/>
        </w:rPr>
        <w:t>the political "left" and "right" both define themselves in terms at a common adversary—the "other"—defined by political differences</w:t>
      </w:r>
      <w:r w:rsidRPr="00934C34">
        <w:rPr>
          <w:rStyle w:val="StyleUnderline"/>
          <w:rFonts w:ascii="Times New Roman" w:hAnsi="Times New Roman" w:cs="Times New Roman"/>
        </w:rPr>
        <w:t>. Not surprisingly, advocates of both the left and right frequently invoke the need for internal unity in order to prevail over their adversaries</w:t>
      </w:r>
      <w:r w:rsidRPr="00934C34">
        <w:rPr>
          <w:rFonts w:ascii="Times New Roman" w:hAnsi="Times New Roman" w:cs="Times New Roman"/>
        </w:rPr>
        <w:t xml:space="preserve"> on the other side of the alleged political spectrum. </w:t>
      </w:r>
      <w:r w:rsidRPr="00934C34">
        <w:rPr>
          <w:rStyle w:val="StyleUnderline"/>
          <w:rFonts w:ascii="Times New Roman" w:hAnsi="Times New Roman" w:cs="Times New Roman"/>
        </w:rPr>
        <w:t>However, because the terms left and right axe both artificial and reified</w:t>
      </w:r>
      <w:r w:rsidRPr="00934C34">
        <w:rPr>
          <w:rFonts w:ascii="Times New Roman" w:hAnsi="Times New Roman" w:cs="Times New Roman"/>
        </w:rPr>
        <w:t xml:space="preserve"> categories that do not reflect the complexity of actual social relations, values, or beliefs, </w:t>
      </w:r>
      <w:r w:rsidRPr="00934C34">
        <w:rPr>
          <w:rStyle w:val="Emphasis"/>
          <w:rFonts w:ascii="Times New Roman" w:hAnsi="Times New Roman" w:cs="Times New Roman"/>
        </w:rPr>
        <w:t>there is no way to achieve lasting unity</w:t>
      </w:r>
      <w:r w:rsidRPr="00934C34">
        <w:rPr>
          <w:rFonts w:ascii="Times New Roman" w:hAnsi="Times New Roman" w:cs="Times New Roman"/>
        </w:rPr>
        <w:t xml:space="preserve"> within either camp because there are no actual boundaries between them. </w:t>
      </w:r>
      <w:r w:rsidRPr="00934C34">
        <w:rPr>
          <w:rStyle w:val="Emphasis"/>
          <w:rFonts w:ascii="Times New Roman" w:hAnsi="Times New Roman" w:cs="Times New Roman"/>
        </w:rPr>
        <w:t xml:space="preserve">In reality, social relations, values, and beliefs are infinitely complex </w:t>
      </w:r>
      <w:r w:rsidRPr="00934C34">
        <w:rPr>
          <w:rStyle w:val="StyleUnderline"/>
          <w:rFonts w:ascii="Times New Roman" w:hAnsi="Times New Roman" w:cs="Times New Roman"/>
        </w:rPr>
        <w:t>and variable</w:t>
      </w:r>
      <w:r w:rsidRPr="00934C34">
        <w:rPr>
          <w:rFonts w:ascii="Times New Roman" w:hAnsi="Times New Roman" w:cs="Times New Roman"/>
        </w:rPr>
        <w:t xml:space="preserve">. Yet once an adversarial posture is adopted by assuming that differences are sources at conflict, initial distinctions between the left and the right inevitably are followed by subsequent distinctions within the left and the right. Once this centrifugal process is set in motion, it is difficult, if not impossible, to restrain. For all of these reasons, </w:t>
      </w:r>
      <w:r w:rsidRPr="00934C34">
        <w:rPr>
          <w:rStyle w:val="StyleUnderline"/>
          <w:rFonts w:ascii="Times New Roman" w:hAnsi="Times New Roman" w:cs="Times New Roman"/>
        </w:rPr>
        <w:t>adversarial strategies have reached a point of diminishing returns</w:t>
      </w:r>
      <w:r w:rsidRPr="00934C34">
        <w:rPr>
          <w:rFonts w:ascii="Times New Roman" w:hAnsi="Times New Roman" w:cs="Times New Roman"/>
        </w:rPr>
        <w:t xml:space="preserve"> </w:t>
      </w:r>
      <w:r w:rsidRPr="00934C34">
        <w:rPr>
          <w:rStyle w:val="StyleUnderline"/>
          <w:rFonts w:ascii="Times New Roman" w:hAnsi="Times New Roman" w:cs="Times New Roman"/>
        </w:rPr>
        <w:t>even if such strategies were necessary and viable in the past when human populations were less socially and ecologically interdependent those conditions no longer exist</w:t>
      </w:r>
      <w:r w:rsidRPr="00934C34">
        <w:rPr>
          <w:rFonts w:ascii="Times New Roman" w:hAnsi="Times New Roman" w:cs="Times New Roman"/>
        </w:rPr>
        <w:t xml:space="preserve">. Our </w:t>
      </w:r>
      <w:r w:rsidRPr="00934C34">
        <w:rPr>
          <w:rStyle w:val="Emphasis"/>
          <w:rFonts w:ascii="Times New Roman" w:hAnsi="Times New Roman" w:cs="Times New Roman"/>
        </w:rPr>
        <w:t>reproductive and technological success as a species has led to conditions of unprecedented interdependence</w:t>
      </w:r>
      <w:r w:rsidRPr="00934C34">
        <w:rPr>
          <w:rStyle w:val="StyleUnderline"/>
          <w:rFonts w:ascii="Times New Roman" w:hAnsi="Times New Roman" w:cs="Times New Roman"/>
        </w:rPr>
        <w:t xml:space="preserve">, and no group on the planet is isolated any longer. Under these new conditions, </w:t>
      </w:r>
      <w:r w:rsidRPr="00934C34">
        <w:rPr>
          <w:rStyle w:val="Emphasis"/>
          <w:rFonts w:ascii="Times New Roman" w:hAnsi="Times New Roman" w:cs="Times New Roman"/>
        </w:rPr>
        <w:t>new strategies</w:t>
      </w:r>
      <w:r w:rsidRPr="00934C34">
        <w:rPr>
          <w:rStyle w:val="StyleUnderline"/>
          <w:rFonts w:ascii="Times New Roman" w:hAnsi="Times New Roman" w:cs="Times New Roman"/>
        </w:rPr>
        <w:t xml:space="preserve"> not only are possible but </w:t>
      </w:r>
      <w:r w:rsidRPr="00934C34">
        <w:rPr>
          <w:rStyle w:val="Emphasis"/>
          <w:rFonts w:ascii="Times New Roman" w:hAnsi="Times New Roman" w:cs="Times New Roman"/>
        </w:rPr>
        <w:t>are essential.</w:t>
      </w:r>
      <w:r w:rsidRPr="00934C34">
        <w:rPr>
          <w:rFonts w:ascii="Times New Roman" w:hAnsi="Times New Roman" w:cs="Times New Roman"/>
        </w:rPr>
        <w:t xml:space="preserve"> Humanity has become a single interdependent social body. In order to meet the complex social and environmental challenges now facng us, </w:t>
      </w:r>
      <w:r w:rsidRPr="00934C34">
        <w:rPr>
          <w:rStyle w:val="StyleUnderline"/>
          <w:rFonts w:ascii="Times New Roman" w:hAnsi="Times New Roman" w:cs="Times New Roman"/>
        </w:rPr>
        <w:t>we must learn to coordinate our collective actions</w:t>
      </w:r>
      <w:r w:rsidRPr="00934C34">
        <w:rPr>
          <w:rFonts w:ascii="Times New Roman" w:hAnsi="Times New Roman" w:cs="Times New Roman"/>
        </w:rPr>
        <w:t>. Yet a body cannot coordinate its actions as long as its "left" and is "right," or its "north" and its "south," or its "east" and its "west" are locked in adversarial relationships.</w:t>
      </w:r>
    </w:p>
    <w:p w:rsidR="0078063E" w:rsidRPr="00934C34" w:rsidRDefault="0078063E" w:rsidP="0078063E">
      <w:pPr>
        <w:rPr>
          <w:rFonts w:ascii="Times New Roman" w:hAnsi="Times New Roman" w:cs="Times New Roman"/>
        </w:rPr>
      </w:pPr>
    </w:p>
    <w:p w:rsidR="0078063E" w:rsidRPr="00934C34" w:rsidRDefault="0078063E" w:rsidP="0078063E">
      <w:pPr>
        <w:pStyle w:val="Heading2"/>
        <w:rPr>
          <w:rFonts w:ascii="Times New Roman" w:hAnsi="Times New Roman" w:cs="Times New Roman"/>
        </w:rPr>
      </w:pPr>
      <w:r w:rsidRPr="00934C34">
        <w:rPr>
          <w:rFonts w:ascii="Times New Roman" w:hAnsi="Times New Roman" w:cs="Times New Roman"/>
        </w:rPr>
        <w:lastRenderedPageBreak/>
        <w:t>Perm</w:t>
      </w:r>
    </w:p>
    <w:p w:rsidR="0078063E" w:rsidRPr="00934C34" w:rsidRDefault="0078063E" w:rsidP="0078063E">
      <w:pPr>
        <w:keepNext/>
        <w:keepLines/>
        <w:outlineLvl w:val="3"/>
        <w:rPr>
          <w:rFonts w:ascii="Times New Roman" w:eastAsia="Times New Roman" w:hAnsi="Times New Roman" w:cs="Times New Roman"/>
          <w:b/>
          <w:bCs/>
          <w:iCs/>
          <w:sz w:val="24"/>
          <w:szCs w:val="26"/>
        </w:rPr>
      </w:pPr>
      <w:r w:rsidRPr="00934C34">
        <w:rPr>
          <w:rFonts w:ascii="Times New Roman" w:eastAsia="Times New Roman" w:hAnsi="Times New Roman" w:cs="Times New Roman"/>
          <w:b/>
          <w:bCs/>
          <w:iCs/>
          <w:sz w:val="24"/>
          <w:szCs w:val="26"/>
        </w:rPr>
        <w:t>Permutation do both—we can work within a dominant system and still resist</w:t>
      </w:r>
    </w:p>
    <w:p w:rsidR="0078063E" w:rsidRPr="00934C34" w:rsidRDefault="0078063E" w:rsidP="0078063E">
      <w:pPr>
        <w:rPr>
          <w:rFonts w:ascii="Times New Roman" w:eastAsia="Calibri" w:hAnsi="Times New Roman" w:cs="Times New Roman"/>
        </w:rPr>
      </w:pPr>
      <w:r w:rsidRPr="00934C34">
        <w:rPr>
          <w:rFonts w:ascii="Times New Roman" w:eastAsia="Calibri" w:hAnsi="Times New Roman" w:cs="Times New Roman"/>
        </w:rPr>
        <w:t xml:space="preserve">Michel </w:t>
      </w:r>
      <w:r w:rsidRPr="00934C34">
        <w:rPr>
          <w:rFonts w:ascii="Times New Roman" w:eastAsia="Calibri" w:hAnsi="Times New Roman" w:cs="Times New Roman"/>
          <w:b/>
          <w:bCs/>
          <w:color w:val="000000"/>
          <w:sz w:val="24"/>
          <w:szCs w:val="26"/>
          <w:u w:val="single" w:color="000000"/>
        </w:rPr>
        <w:t>Foucault</w:t>
      </w:r>
      <w:r w:rsidRPr="00934C34">
        <w:rPr>
          <w:rFonts w:ascii="Times New Roman" w:eastAsia="Calibri" w:hAnsi="Times New Roman" w:cs="Times New Roman"/>
        </w:rPr>
        <w:t xml:space="preserve">, biopower dude, </w:t>
      </w:r>
      <w:r w:rsidRPr="00934C34">
        <w:rPr>
          <w:rFonts w:ascii="Times New Roman" w:eastAsia="Calibri" w:hAnsi="Times New Roman" w:cs="Times New Roman"/>
          <w:b/>
          <w:bCs/>
          <w:color w:val="000000"/>
          <w:sz w:val="24"/>
          <w:szCs w:val="26"/>
          <w:u w:val="single" w:color="000000"/>
        </w:rPr>
        <w:t>1980</w:t>
      </w:r>
      <w:r w:rsidRPr="00934C34">
        <w:rPr>
          <w:rFonts w:ascii="Times New Roman" w:eastAsia="Calibri" w:hAnsi="Times New Roman" w:cs="Times New Roman"/>
        </w:rPr>
        <w:t>, Philosophy, Politics, and Culture, pg. 154</w:t>
      </w:r>
    </w:p>
    <w:p w:rsidR="0078063E" w:rsidRPr="00934C34" w:rsidRDefault="0078063E" w:rsidP="0078063E">
      <w:pPr>
        <w:rPr>
          <w:rFonts w:ascii="Times New Roman" w:eastAsia="Calibri" w:hAnsi="Times New Roman" w:cs="Times New Roman"/>
        </w:rPr>
      </w:pPr>
      <w:r w:rsidRPr="00934C34">
        <w:rPr>
          <w:rFonts w:ascii="Times New Roman" w:eastAsia="Calibri" w:hAnsi="Times New Roman" w:cs="Times New Roman"/>
        </w:rPr>
        <w:t xml:space="preserve">FOUCAULT </w:t>
      </w:r>
      <w:r w:rsidRPr="00934C34">
        <w:rPr>
          <w:rFonts w:ascii="Times New Roman" w:eastAsia="Calibri" w:hAnsi="Times New Roman" w:cs="Times New Roman"/>
          <w:b/>
          <w:bCs/>
          <w:u w:val="single"/>
        </w:rPr>
        <w:t>We must escape</w:t>
      </w:r>
      <w:r w:rsidRPr="00934C34">
        <w:rPr>
          <w:rFonts w:ascii="Times New Roman" w:eastAsia="Calibri" w:hAnsi="Times New Roman" w:cs="Times New Roman"/>
        </w:rPr>
        <w:t xml:space="preserve"> from </w:t>
      </w:r>
      <w:r w:rsidRPr="00934C34">
        <w:rPr>
          <w:rFonts w:ascii="Times New Roman" w:eastAsia="Calibri" w:hAnsi="Times New Roman" w:cs="Times New Roman"/>
          <w:b/>
          <w:bCs/>
          <w:u w:val="single"/>
        </w:rPr>
        <w:t>the dilemma of being either for or against.</w:t>
      </w:r>
      <w:r w:rsidRPr="00934C34">
        <w:rPr>
          <w:rFonts w:ascii="Times New Roman" w:eastAsia="Calibri" w:hAnsi="Times New Roman" w:cs="Times New Roman"/>
        </w:rPr>
        <w:t xml:space="preserve"> After all, </w:t>
      </w:r>
      <w:r w:rsidRPr="00934C34">
        <w:rPr>
          <w:rFonts w:ascii="Times New Roman" w:eastAsia="Calibri" w:hAnsi="Times New Roman" w:cs="Times New Roman"/>
          <w:b/>
          <w:bCs/>
          <w:u w:val="single"/>
        </w:rPr>
        <w:t>it is possible to face up to a government and remain standing. To work with a government implies neither subjection nor total acceptance. One may work with it and yet be restive</w:t>
      </w:r>
      <w:r w:rsidRPr="00934C34">
        <w:rPr>
          <w:rFonts w:ascii="Times New Roman" w:eastAsia="Calibri" w:hAnsi="Times New Roman" w:cs="Times New Roman"/>
        </w:rPr>
        <w:t xml:space="preserve">. I even believe that </w:t>
      </w:r>
      <w:r w:rsidRPr="00934C34">
        <w:rPr>
          <w:rFonts w:ascii="Times New Roman" w:eastAsia="Calibri" w:hAnsi="Times New Roman" w:cs="Times New Roman"/>
          <w:b/>
          <w:bCs/>
          <w:u w:val="single"/>
        </w:rPr>
        <w:t>the two</w:t>
      </w:r>
      <w:r w:rsidRPr="00934C34">
        <w:rPr>
          <w:rFonts w:ascii="Times New Roman" w:eastAsia="Calibri" w:hAnsi="Times New Roman" w:cs="Times New Roman"/>
        </w:rPr>
        <w:t xml:space="preserve"> things </w:t>
      </w:r>
      <w:r w:rsidRPr="00934C34">
        <w:rPr>
          <w:rFonts w:ascii="Times New Roman" w:eastAsia="Calibri" w:hAnsi="Times New Roman" w:cs="Times New Roman"/>
          <w:b/>
          <w:bCs/>
          <w:u w:val="single"/>
        </w:rPr>
        <w:t>go together</w:t>
      </w:r>
      <w:r w:rsidRPr="00934C34">
        <w:rPr>
          <w:rFonts w:ascii="Times New Roman" w:eastAsia="Calibri" w:hAnsi="Times New Roman" w:cs="Times New Roman"/>
        </w:rPr>
        <w:t>.</w:t>
      </w:r>
    </w:p>
    <w:p w:rsidR="0078063E" w:rsidRPr="00934C34" w:rsidRDefault="0078063E" w:rsidP="0078063E">
      <w:pPr>
        <w:rPr>
          <w:rFonts w:ascii="Times New Roman" w:eastAsia="Calibri" w:hAnsi="Times New Roman" w:cs="Times New Roman"/>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Permutation – do the plan and interrogate the 1ac’s epistemological failures – those failures are inevitable and can be interrogated endlessly – but if implementing the aff can still be a good idea some failures, voting for the perm enables transformative potential </w:t>
      </w:r>
    </w:p>
    <w:p w:rsidR="0078063E" w:rsidRPr="00934C34" w:rsidRDefault="0078063E" w:rsidP="0078063E">
      <w:pPr>
        <w:rPr>
          <w:rFonts w:ascii="Times New Roman" w:hAnsi="Times New Roman" w:cs="Times New Roman"/>
        </w:rPr>
      </w:pPr>
      <w:r w:rsidRPr="00934C34">
        <w:rPr>
          <w:rStyle w:val="Heading4Char"/>
          <w:rFonts w:ascii="Times New Roman" w:hAnsi="Times New Roman" w:cs="Times New Roman"/>
          <w:sz w:val="28"/>
        </w:rPr>
        <w:t>Nunes 12</w:t>
      </w:r>
      <w:r w:rsidRPr="00934C34">
        <w:rPr>
          <w:rFonts w:ascii="Times New Roman" w:hAnsi="Times New Roman" w:cs="Times New Roman"/>
        </w:rPr>
        <w:t xml:space="preserve"> [Reclaiming the political: Emancipation and critique in security studies, João Nunes, Security Dialogue 2012 43: 345, Politics and International Studies, University of Warwick, UK, p. sage publications] </w:t>
      </w:r>
    </w:p>
    <w:p w:rsidR="0078063E" w:rsidRPr="00934C34" w:rsidRDefault="0078063E" w:rsidP="0078063E">
      <w:pPr>
        <w:rPr>
          <w:rFonts w:ascii="Times New Roman" w:hAnsi="Times New Roman" w:cs="Times New Roman"/>
        </w:rPr>
      </w:pPr>
      <w:r w:rsidRPr="00934C34">
        <w:rPr>
          <w:rStyle w:val="Emphasis"/>
          <w:rFonts w:ascii="Times New Roman" w:hAnsi="Times New Roman" w:cs="Times New Roman"/>
        </w:rPr>
        <w:t>In the works of these authors, one can identify a tendency to see security as inherently connected to exclusion, totalization and</w:t>
      </w:r>
      <w:r w:rsidRPr="00934C34">
        <w:rPr>
          <w:rFonts w:ascii="Times New Roman" w:hAnsi="Times New Roman" w:cs="Times New Roman"/>
        </w:rPr>
        <w:t xml:space="preserve"> even </w:t>
      </w:r>
      <w:r w:rsidRPr="00934C34">
        <w:rPr>
          <w:rStyle w:val="Emphasis"/>
          <w:rFonts w:ascii="Times New Roman" w:hAnsi="Times New Roman" w:cs="Times New Roman"/>
        </w:rPr>
        <w:t>violence.</w:t>
      </w:r>
      <w:r w:rsidRPr="00934C34">
        <w:rPr>
          <w:rFonts w:ascii="Times New Roman" w:hAnsi="Times New Roman" w:cs="Times New Roman"/>
        </w:rPr>
        <w:t xml:space="preserve"> The idea of a ‘logic’ of security is now widely present in the critical security studies literature. Claudia Aradau (2008: 72), for example, writes of an ‘exclusionary logic of security’ underpinning and legitimizing ‘forms of domination’. Rens van Munster (2007: 239) assumes a ‘logic of security’, predicated upon a ‘political organization on the exclusionary basis of fear’. Laura Shepherd (2008: 70) also identifies a liberal and highly problematic ‘organizational logic’ in security. Although there would probably be disagreement over the degree to which </w:t>
      </w:r>
      <w:r w:rsidRPr="00934C34">
        <w:rPr>
          <w:rStyle w:val="StyleUnderline"/>
          <w:rFonts w:ascii="Times New Roman" w:hAnsi="Times New Roman" w:cs="Times New Roman"/>
        </w:rPr>
        <w:t>this logic</w:t>
      </w:r>
      <w:r w:rsidRPr="00934C34">
        <w:rPr>
          <w:rFonts w:ascii="Times New Roman" w:hAnsi="Times New Roman" w:cs="Times New Roman"/>
        </w:rPr>
        <w:t xml:space="preserve"> is inescapable, it </w:t>
      </w:r>
      <w:r w:rsidRPr="00934C34">
        <w:rPr>
          <w:rStyle w:val="StyleUnderline"/>
          <w:rFonts w:ascii="Times New Roman" w:hAnsi="Times New Roman" w:cs="Times New Roman"/>
        </w:rPr>
        <w:t>is symptomatic of an overwhelmingly pessimistic</w:t>
      </w:r>
      <w:r w:rsidRPr="00934C34">
        <w:rPr>
          <w:rFonts w:ascii="Times New Roman" w:hAnsi="Times New Roman" w:cs="Times New Roman"/>
        </w:rPr>
        <w:t xml:space="preserve"> </w:t>
      </w:r>
      <w:r w:rsidRPr="00934C34">
        <w:rPr>
          <w:rStyle w:val="StyleUnderline"/>
          <w:rFonts w:ascii="Times New Roman" w:hAnsi="Times New Roman" w:cs="Times New Roman"/>
        </w:rPr>
        <w:t>outlook</w:t>
      </w:r>
      <w:r w:rsidRPr="00934C34">
        <w:rPr>
          <w:rFonts w:ascii="Times New Roman" w:hAnsi="Times New Roman" w:cs="Times New Roman"/>
        </w:rPr>
        <w:t xml:space="preserve"> that a great number of critical scholars are now making the case for moving away from security. The normative preference for desecuritization has been picked up in attempts to contest, resist and ‘unmake’ security (Aradau, 2004; Huysmans, 2006; Bigo, 2007). For these contributions, security cannot be reconstructed and political transformation can only be brought about when security and its logic are removed from the equation (Aradau, 2008; Van Munster, 2009; Peoples, 2011). </w:t>
      </w:r>
      <w:r w:rsidRPr="00934C34">
        <w:rPr>
          <w:rStyle w:val="Emphasis"/>
          <w:rFonts w:ascii="Times New Roman" w:hAnsi="Times New Roman" w:cs="Times New Roman"/>
        </w:rPr>
        <w:t>This tendency</w:t>
      </w:r>
      <w:r w:rsidRPr="00934C34">
        <w:rPr>
          <w:rFonts w:ascii="Times New Roman" w:hAnsi="Times New Roman" w:cs="Times New Roman"/>
        </w:rPr>
        <w:t xml:space="preserve"> in the literature </w:t>
      </w:r>
      <w:r w:rsidRPr="00934C34">
        <w:rPr>
          <w:rStyle w:val="Emphasis"/>
          <w:rFonts w:ascii="Times New Roman" w:hAnsi="Times New Roman" w:cs="Times New Roman"/>
        </w:rPr>
        <w:t>is problematic</w:t>
      </w:r>
      <w:r w:rsidRPr="00934C34">
        <w:rPr>
          <w:rFonts w:ascii="Times New Roman" w:hAnsi="Times New Roman" w:cs="Times New Roman"/>
        </w:rPr>
        <w:t xml:space="preserve"> for the critique of security in at least three ways. </w:t>
      </w:r>
      <w:r w:rsidRPr="00934C34">
        <w:rPr>
          <w:rStyle w:val="StyleUnderline"/>
          <w:rFonts w:ascii="Times New Roman" w:hAnsi="Times New Roman" w:cs="Times New Roman"/>
        </w:rPr>
        <w:t>First</w:t>
      </w:r>
      <w:r w:rsidRPr="00934C34">
        <w:rPr>
          <w:rStyle w:val="Emphasis"/>
          <w:rFonts w:ascii="Times New Roman" w:hAnsi="Times New Roman" w:cs="Times New Roman"/>
        </w:rPr>
        <w:t>, it constitutes a blind spot in the effort of politicization</w:t>
      </w:r>
      <w:r w:rsidRPr="00934C34">
        <w:rPr>
          <w:rStyle w:val="StyleUnderline"/>
          <w:rFonts w:ascii="Times New Roman" w:hAnsi="Times New Roman" w:cs="Times New Roman"/>
        </w:rPr>
        <w:t>.</w:t>
      </w:r>
      <w:r w:rsidRPr="00934C34">
        <w:rPr>
          <w:rFonts w:ascii="Times New Roman" w:hAnsi="Times New Roman" w:cs="Times New Roman"/>
        </w:rPr>
        <w:t xml:space="preserve"> </w:t>
      </w:r>
      <w:r w:rsidRPr="00934C34">
        <w:rPr>
          <w:rStyle w:val="StyleUnderline"/>
          <w:rFonts w:ascii="Times New Roman" w:hAnsi="Times New Roman" w:cs="Times New Roman"/>
        </w:rPr>
        <w:t>The assumption of a</w:t>
      </w:r>
      <w:r w:rsidRPr="00934C34">
        <w:rPr>
          <w:rFonts w:ascii="Times New Roman" w:hAnsi="Times New Roman" w:cs="Times New Roman"/>
        </w:rPr>
        <w:t xml:space="preserve">n exclusionary, totalizing or </w:t>
      </w:r>
      <w:r w:rsidRPr="00934C34">
        <w:rPr>
          <w:rStyle w:val="Emphasis"/>
          <w:rFonts w:ascii="Times New Roman" w:hAnsi="Times New Roman" w:cs="Times New Roman"/>
        </w:rPr>
        <w:t>violent logic</w:t>
      </w:r>
      <w:r w:rsidRPr="00934C34">
        <w:rPr>
          <w:rFonts w:ascii="Times New Roman" w:hAnsi="Times New Roman" w:cs="Times New Roman"/>
        </w:rPr>
        <w:t xml:space="preserve"> of security </w:t>
      </w:r>
      <w:r w:rsidRPr="00934C34">
        <w:rPr>
          <w:rStyle w:val="Emphasis"/>
          <w:rFonts w:ascii="Times New Roman" w:hAnsi="Times New Roman" w:cs="Times New Roman"/>
        </w:rPr>
        <w:t>can be seen as</w:t>
      </w:r>
      <w:r w:rsidRPr="00934C34">
        <w:rPr>
          <w:rStyle w:val="StyleUnderline"/>
          <w:rFonts w:ascii="Times New Roman" w:hAnsi="Times New Roman" w:cs="Times New Roman"/>
        </w:rPr>
        <w:t xml:space="preserve"> an essentialization and </w:t>
      </w:r>
      <w:r w:rsidRPr="00934C34">
        <w:rPr>
          <w:rStyle w:val="Emphasis"/>
          <w:rFonts w:ascii="Times New Roman" w:hAnsi="Times New Roman" w:cs="Times New Roman"/>
        </w:rPr>
        <w:t>a moment of closure</w:t>
      </w:r>
      <w:r w:rsidRPr="00934C34">
        <w:rPr>
          <w:rFonts w:ascii="Times New Roman" w:hAnsi="Times New Roman" w:cs="Times New Roman"/>
        </w:rPr>
        <w:t xml:space="preserve">. To be faithful to itself, the politicization of security would need to recognize that there is nothing natural or necessary about security – and that security as a paradigm of thought or a register of meaning is also a construction that depends upon its reproduction and performance through practice. </w:t>
      </w:r>
      <w:r w:rsidRPr="00934C34">
        <w:rPr>
          <w:rStyle w:val="StyleUnderline"/>
          <w:rFonts w:ascii="Times New Roman" w:hAnsi="Times New Roman" w:cs="Times New Roman"/>
        </w:rPr>
        <w:t>The</w:t>
      </w:r>
      <w:r w:rsidRPr="00934C34">
        <w:rPr>
          <w:rFonts w:ascii="Times New Roman" w:hAnsi="Times New Roman" w:cs="Times New Roman"/>
        </w:rPr>
        <w:t xml:space="preserve"> exclusionary and </w:t>
      </w:r>
      <w:r w:rsidRPr="00934C34">
        <w:rPr>
          <w:rStyle w:val="Emphasis"/>
          <w:rFonts w:ascii="Times New Roman" w:hAnsi="Times New Roman" w:cs="Times New Roman"/>
        </w:rPr>
        <w:t>violent meanings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 xml:space="preserve">that have been attached to security </w:t>
      </w:r>
      <w:r w:rsidRPr="00934C34">
        <w:rPr>
          <w:rStyle w:val="StyleUnderline"/>
          <w:rFonts w:ascii="Times New Roman" w:hAnsi="Times New Roman" w:cs="Times New Roman"/>
        </w:rPr>
        <w:t>are</w:t>
      </w:r>
      <w:r w:rsidRPr="00934C34">
        <w:rPr>
          <w:rFonts w:ascii="Times New Roman" w:hAnsi="Times New Roman" w:cs="Times New Roman"/>
        </w:rPr>
        <w:t xml:space="preserve"> themselves </w:t>
      </w:r>
      <w:r w:rsidRPr="00934C34">
        <w:rPr>
          <w:rStyle w:val="StyleUnderline"/>
          <w:rFonts w:ascii="Times New Roman" w:hAnsi="Times New Roman" w:cs="Times New Roman"/>
        </w:rPr>
        <w:t>the</w:t>
      </w:r>
      <w:r w:rsidRPr="00934C34">
        <w:rPr>
          <w:rFonts w:ascii="Times New Roman" w:hAnsi="Times New Roman" w:cs="Times New Roman"/>
        </w:rPr>
        <w:t xml:space="preserve"> </w:t>
      </w:r>
      <w:r w:rsidRPr="00934C34">
        <w:rPr>
          <w:rStyle w:val="StyleUnderline"/>
          <w:rFonts w:ascii="Times New Roman" w:hAnsi="Times New Roman" w:cs="Times New Roman"/>
        </w:rPr>
        <w:t>result of social and historical processes</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and </w:t>
      </w:r>
      <w:r w:rsidRPr="00934C34">
        <w:rPr>
          <w:rStyle w:val="Emphasis"/>
          <w:rFonts w:ascii="Times New Roman" w:hAnsi="Times New Roman" w:cs="Times New Roman"/>
        </w:rPr>
        <w:t>can</w:t>
      </w:r>
      <w:r w:rsidRPr="00934C34">
        <w:rPr>
          <w:rStyle w:val="StyleUnderline"/>
          <w:rFonts w:ascii="Times New Roman" w:hAnsi="Times New Roman" w:cs="Times New Roman"/>
        </w:rPr>
        <w:t xml:space="preserve"> thus </w:t>
      </w:r>
      <w:r w:rsidRPr="00934C34">
        <w:rPr>
          <w:rStyle w:val="Emphasis"/>
          <w:rFonts w:ascii="Times New Roman" w:hAnsi="Times New Roman" w:cs="Times New Roman"/>
        </w:rPr>
        <w:t>be changed</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Second, </w:t>
      </w:r>
      <w:r w:rsidRPr="00934C34">
        <w:rPr>
          <w:rStyle w:val="Emphasis"/>
          <w:rFonts w:ascii="Times New Roman" w:hAnsi="Times New Roman" w:cs="Times New Roman"/>
        </w:rPr>
        <w:t>the institution</w:t>
      </w:r>
      <w:r w:rsidRPr="00934C34">
        <w:rPr>
          <w:rStyle w:val="StyleUnderline"/>
          <w:rFonts w:ascii="Times New Roman" w:hAnsi="Times New Roman" w:cs="Times New Roman"/>
        </w:rPr>
        <w:t xml:space="preserve"> of this apolitical realm </w:t>
      </w:r>
      <w:r w:rsidRPr="00934C34">
        <w:rPr>
          <w:rStyle w:val="Emphasis"/>
          <w:rFonts w:ascii="Times New Roman" w:hAnsi="Times New Roman" w:cs="Times New Roman"/>
        </w:rPr>
        <w:t>runs counter to the purposes of critique by foreclosing an engagement with the different ways in which security may be constructed</w:t>
      </w:r>
      <w:r w:rsidRPr="00934C34">
        <w:rPr>
          <w:rFonts w:ascii="Times New Roman" w:hAnsi="Times New Roman" w:cs="Times New Roman"/>
        </w:rPr>
        <w:t xml:space="preserve">. As Matt McDonald (2012) has argued, </w:t>
      </w:r>
      <w:r w:rsidRPr="00934C34">
        <w:rPr>
          <w:rStyle w:val="StyleUnderline"/>
          <w:rFonts w:ascii="Times New Roman" w:hAnsi="Times New Roman" w:cs="Times New Roman"/>
        </w:rPr>
        <w:t>because security means different things for different people</w:t>
      </w:r>
      <w:r w:rsidRPr="00934C34">
        <w:rPr>
          <w:rStyle w:val="Emphasis"/>
          <w:rFonts w:ascii="Times New Roman" w:hAnsi="Times New Roman" w:cs="Times New Roman"/>
        </w:rPr>
        <w:t>, one must always understand it in context</w:t>
      </w:r>
      <w:r w:rsidRPr="00934C34">
        <w:rPr>
          <w:rFonts w:ascii="Times New Roman" w:hAnsi="Times New Roman" w:cs="Times New Roman"/>
        </w:rPr>
        <w:t xml:space="preserve">. </w:t>
      </w:r>
      <w:r w:rsidRPr="00934C34">
        <w:rPr>
          <w:rStyle w:val="StyleUnderline"/>
          <w:rFonts w:ascii="Times New Roman" w:hAnsi="Times New Roman" w:cs="Times New Roman"/>
        </w:rPr>
        <w:t>Assuming from the start that security implies the narrowing</w:t>
      </w:r>
      <w:r w:rsidRPr="00934C34">
        <w:rPr>
          <w:rFonts w:ascii="Times New Roman" w:hAnsi="Times New Roman" w:cs="Times New Roman"/>
        </w:rPr>
        <w:t xml:space="preserve"> </w:t>
      </w:r>
      <w:r w:rsidRPr="00934C34">
        <w:rPr>
          <w:rStyle w:val="StyleUnderline"/>
          <w:rFonts w:ascii="Times New Roman" w:hAnsi="Times New Roman" w:cs="Times New Roman"/>
        </w:rPr>
        <w:t>of choice and the empowerment of an elite forecloses the acknowledgment of security claims that may seek to achieve exactly the opposite</w:t>
      </w:r>
      <w:r w:rsidRPr="00934C34">
        <w:rPr>
          <w:rFonts w:ascii="Times New Roman" w:hAnsi="Times New Roman" w:cs="Times New Roman"/>
        </w:rPr>
        <w:t xml:space="preserve">: </w:t>
      </w:r>
      <w:r w:rsidRPr="00934C34">
        <w:rPr>
          <w:rStyle w:val="StyleUnderline"/>
          <w:rFonts w:ascii="Times New Roman" w:hAnsi="Times New Roman" w:cs="Times New Roman"/>
        </w:rPr>
        <w:t>alternative possibilities</w:t>
      </w:r>
      <w:r w:rsidRPr="00934C34">
        <w:rPr>
          <w:rFonts w:ascii="Times New Roman" w:hAnsi="Times New Roman" w:cs="Times New Roman"/>
        </w:rPr>
        <w:t xml:space="preserve"> in an already narrow debate </w:t>
      </w:r>
      <w:r w:rsidRPr="00934C34">
        <w:rPr>
          <w:rStyle w:val="StyleUnderline"/>
          <w:rFonts w:ascii="Times New Roman" w:hAnsi="Times New Roman" w:cs="Times New Roman"/>
        </w:rPr>
        <w:t>and</w:t>
      </w:r>
      <w:r w:rsidRPr="00934C34">
        <w:rPr>
          <w:rFonts w:ascii="Times New Roman" w:hAnsi="Times New Roman" w:cs="Times New Roman"/>
        </w:rPr>
        <w:t xml:space="preserve"> </w:t>
      </w:r>
      <w:r w:rsidRPr="00934C34">
        <w:rPr>
          <w:rStyle w:val="StyleUnderline"/>
          <w:rFonts w:ascii="Times New Roman" w:hAnsi="Times New Roman" w:cs="Times New Roman"/>
        </w:rPr>
        <w:t>the contestation of elite power</w:t>
      </w:r>
      <w:r w:rsidRPr="00934C34">
        <w:rPr>
          <w:rFonts w:ascii="Times New Roman" w:hAnsi="Times New Roman" w:cs="Times New Roman"/>
        </w:rPr>
        <w:t xml:space="preserve">.5 In connection to this, </w:t>
      </w:r>
      <w:r w:rsidRPr="00934C34">
        <w:rPr>
          <w:rStyle w:val="Emphasis"/>
          <w:rFonts w:ascii="Times New Roman" w:hAnsi="Times New Roman" w:cs="Times New Roman"/>
        </w:rPr>
        <w:t xml:space="preserve">the claims to insecurity </w:t>
      </w:r>
      <w:r w:rsidRPr="00934C34">
        <w:rPr>
          <w:rFonts w:ascii="Times New Roman" w:hAnsi="Times New Roman" w:cs="Times New Roman"/>
        </w:rPr>
        <w:t xml:space="preserve">put forward by individuals and groups </w:t>
      </w:r>
      <w:r w:rsidRPr="00934C34">
        <w:rPr>
          <w:rStyle w:val="Emphasis"/>
          <w:rFonts w:ascii="Times New Roman" w:hAnsi="Times New Roman" w:cs="Times New Roman"/>
        </w:rPr>
        <w:t>run the risk of being neglected</w:t>
      </w:r>
      <w:r w:rsidRPr="00934C34">
        <w:rPr>
          <w:rFonts w:ascii="Times New Roman" w:hAnsi="Times New Roman" w:cs="Times New Roman"/>
        </w:rPr>
        <w:t xml:space="preserve"> </w:t>
      </w:r>
      <w:r w:rsidRPr="00934C34">
        <w:rPr>
          <w:rStyle w:val="StyleUnderline"/>
          <w:rFonts w:ascii="Times New Roman" w:hAnsi="Times New Roman" w:cs="Times New Roman"/>
        </w:rPr>
        <w:t>if the desire to be more secure is identified with</w:t>
      </w:r>
      <w:r w:rsidRPr="00934C34">
        <w:rPr>
          <w:rFonts w:ascii="Times New Roman" w:hAnsi="Times New Roman" w:cs="Times New Roman"/>
        </w:rPr>
        <w:t xml:space="preserve"> </w:t>
      </w:r>
      <w:r w:rsidRPr="00934C34">
        <w:rPr>
          <w:rStyle w:val="StyleUnderline"/>
          <w:rFonts w:ascii="Times New Roman" w:hAnsi="Times New Roman" w:cs="Times New Roman"/>
        </w:rPr>
        <w:t>a compulsion towards totalization</w:t>
      </w:r>
      <w:r w:rsidRPr="00934C34">
        <w:rPr>
          <w:rFonts w:ascii="Times New Roman" w:hAnsi="Times New Roman" w:cs="Times New Roman"/>
        </w:rPr>
        <w:t xml:space="preserve">, </w:t>
      </w:r>
      <w:r w:rsidRPr="00934C34">
        <w:rPr>
          <w:rStyle w:val="StyleUnderline"/>
          <w:rFonts w:ascii="Times New Roman" w:hAnsi="Times New Roman" w:cs="Times New Roman"/>
        </w:rPr>
        <w:t>and if aspirations to a life with a degree of predictability are</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identified with violence. </w:t>
      </w:r>
      <w:r w:rsidRPr="00934C34">
        <w:rPr>
          <w:rFonts w:ascii="Times New Roman" w:hAnsi="Times New Roman" w:cs="Times New Roman"/>
        </w:rPr>
        <w:t xml:space="preserve">Finally, </w:t>
      </w:r>
      <w:r w:rsidRPr="00934C34">
        <w:rPr>
          <w:rStyle w:val="Emphasis"/>
          <w:rFonts w:ascii="Times New Roman" w:hAnsi="Times New Roman" w:cs="Times New Roman"/>
        </w:rPr>
        <w:t>this tendency blunts critical security studies as a resource for practical politics</w:t>
      </w:r>
      <w:r w:rsidRPr="00934C34">
        <w:rPr>
          <w:rFonts w:ascii="Times New Roman" w:hAnsi="Times New Roman" w:cs="Times New Roman"/>
        </w:rPr>
        <w:t xml:space="preserve">. </w:t>
      </w:r>
      <w:r w:rsidRPr="00934C34">
        <w:rPr>
          <w:rStyle w:val="Emphasis"/>
          <w:rFonts w:ascii="Times New Roman" w:hAnsi="Times New Roman" w:cs="Times New Roman"/>
        </w:rPr>
        <w:t>By overlooking the possibility of reconsidering security from within –</w:t>
      </w:r>
      <w:r w:rsidRPr="00934C34">
        <w:rPr>
          <w:rFonts w:ascii="Times New Roman" w:hAnsi="Times New Roman" w:cs="Times New Roman"/>
        </w:rPr>
        <w:t xml:space="preserve"> </w:t>
      </w:r>
      <w:r w:rsidRPr="00934C34">
        <w:rPr>
          <w:rStyle w:val="StyleUnderline"/>
          <w:rFonts w:ascii="Times New Roman" w:hAnsi="Times New Roman" w:cs="Times New Roman"/>
        </w:rPr>
        <w:t>opting instead for its replacement</w:t>
      </w:r>
      <w:r w:rsidRPr="00934C34">
        <w:rPr>
          <w:rFonts w:ascii="Times New Roman" w:hAnsi="Times New Roman" w:cs="Times New Roman"/>
        </w:rPr>
        <w:t xml:space="preserve"> with other ideals </w:t>
      </w:r>
      <w:r w:rsidRPr="00934C34">
        <w:rPr>
          <w:rStyle w:val="Emphasis"/>
          <w:rFonts w:ascii="Times New Roman" w:hAnsi="Times New Roman" w:cs="Times New Roman"/>
        </w:rPr>
        <w:t>– the critical field weakens its capacity to confront</w:t>
      </w:r>
      <w:r w:rsidRPr="00934C34">
        <w:rPr>
          <w:rStyle w:val="StyleUnderline"/>
          <w:rFonts w:ascii="Times New Roman" w:hAnsi="Times New Roman" w:cs="Times New Roman"/>
        </w:rPr>
        <w:t xml:space="preserve"> head-on </w:t>
      </w:r>
      <w:r w:rsidRPr="00934C34">
        <w:rPr>
          <w:rStyle w:val="Emphasis"/>
          <w:rFonts w:ascii="Times New Roman" w:hAnsi="Times New Roman" w:cs="Times New Roman"/>
        </w:rPr>
        <w:t>the exceptionalist connotations that security has acquired</w:t>
      </w:r>
      <w:r w:rsidRPr="00934C34">
        <w:rPr>
          <w:rStyle w:val="StyleUnderline"/>
          <w:rFonts w:ascii="Times New Roman" w:hAnsi="Times New Roman" w:cs="Times New Roman"/>
        </w:rPr>
        <w:t xml:space="preserve"> in policymaking circles</w:t>
      </w:r>
      <w:r w:rsidRPr="00934C34">
        <w:rPr>
          <w:rFonts w:ascii="Times New Roman" w:hAnsi="Times New Roman" w:cs="Times New Roman"/>
        </w:rPr>
        <w:t xml:space="preserve">. </w:t>
      </w:r>
      <w:r w:rsidRPr="00934C34">
        <w:rPr>
          <w:rStyle w:val="StyleUnderline"/>
          <w:rFonts w:ascii="Times New Roman" w:hAnsi="Times New Roman" w:cs="Times New Roman"/>
        </w:rPr>
        <w:t>Critical scholars run the risk of playing into this agenda when they tie security to</w:t>
      </w:r>
      <w:r w:rsidRPr="00934C34">
        <w:rPr>
          <w:rFonts w:ascii="Times New Roman" w:hAnsi="Times New Roman" w:cs="Times New Roman"/>
        </w:rPr>
        <w:t xml:space="preserve"> exclusionary and </w:t>
      </w:r>
      <w:r w:rsidRPr="00934C34">
        <w:rPr>
          <w:rStyle w:val="StyleUnderline"/>
          <w:rFonts w:ascii="Times New Roman" w:hAnsi="Times New Roman" w:cs="Times New Roman"/>
        </w:rPr>
        <w:t>violent practices</w:t>
      </w:r>
      <w:r w:rsidRPr="00934C34">
        <w:rPr>
          <w:rFonts w:ascii="Times New Roman" w:hAnsi="Times New Roman" w:cs="Times New Roman"/>
        </w:rPr>
        <w:t xml:space="preserve">, </w:t>
      </w:r>
      <w:r w:rsidRPr="00934C34">
        <w:rPr>
          <w:rStyle w:val="StyleUnderline"/>
          <w:rFonts w:ascii="Times New Roman" w:hAnsi="Times New Roman" w:cs="Times New Roman"/>
        </w:rPr>
        <w:t>thereby failing to question security actors as they take those views for granted and act as if they were inevitable</w:t>
      </w:r>
      <w:r w:rsidRPr="00934C34">
        <w:rPr>
          <w:rFonts w:ascii="Times New Roman" w:hAnsi="Times New Roman" w:cs="Times New Roman"/>
        </w:rPr>
        <w:t xml:space="preserve">. Overall, security is just too important – both as a concept and as a political instrument – to be simply abandoned by critical scholars. As McDonald (2012: 163) has put it, If security is politically powerful, is the foundation of political legitimacy for a range of actors, and involves the articulation of </w:t>
      </w:r>
      <w:r w:rsidRPr="00934C34">
        <w:rPr>
          <w:rFonts w:ascii="Times New Roman" w:hAnsi="Times New Roman" w:cs="Times New Roman"/>
        </w:rPr>
        <w:lastRenderedPageBreak/>
        <w:t xml:space="preserve">our core values and the means of their protection, we cannot afford to allow dominant discourses of security to be confused with the essence of security itself. In sum, the trajectory that </w:t>
      </w:r>
      <w:r w:rsidRPr="00934C34">
        <w:rPr>
          <w:rStyle w:val="StyleUnderline"/>
          <w:rFonts w:ascii="Times New Roman" w:hAnsi="Times New Roman" w:cs="Times New Roman"/>
        </w:rPr>
        <w:t>critical security studies</w:t>
      </w:r>
      <w:r w:rsidRPr="00934C34">
        <w:rPr>
          <w:rFonts w:ascii="Times New Roman" w:hAnsi="Times New Roman" w:cs="Times New Roman"/>
        </w:rPr>
        <w:t xml:space="preserve"> has taken in recent years </w:t>
      </w:r>
      <w:r w:rsidRPr="00934C34">
        <w:rPr>
          <w:rStyle w:val="StyleUnderline"/>
          <w:rFonts w:ascii="Times New Roman" w:hAnsi="Times New Roman" w:cs="Times New Roman"/>
        </w:rPr>
        <w:t xml:space="preserve">has significant </w:t>
      </w:r>
      <w:r w:rsidRPr="00934C34">
        <w:rPr>
          <w:rStyle w:val="Emphasis"/>
          <w:rFonts w:ascii="Times New Roman" w:hAnsi="Times New Roman" w:cs="Times New Roman"/>
        </w:rPr>
        <w:t>limitations</w:t>
      </w:r>
      <w:r w:rsidRPr="00934C34">
        <w:rPr>
          <w:rFonts w:ascii="Times New Roman" w:hAnsi="Times New Roman" w:cs="Times New Roman"/>
        </w:rPr>
        <w:t xml:space="preserve">. The politicization of security has made extraordinary progress in problematizing predominant security ideas and practices; however, it has paradoxically resulted in a depoliticization of the meaning of security itself. </w:t>
      </w:r>
      <w:r w:rsidRPr="00934C34">
        <w:rPr>
          <w:rStyle w:val="Emphasis"/>
          <w:rFonts w:ascii="Times New Roman" w:hAnsi="Times New Roman" w:cs="Times New Roman"/>
        </w:rPr>
        <w:t>By foreclosing the possibility of alternative notions of security, this</w:t>
      </w:r>
      <w:r w:rsidRPr="00934C34">
        <w:rPr>
          <w:rStyle w:val="StyleUnderline"/>
          <w:rFonts w:ascii="Times New Roman" w:hAnsi="Times New Roman" w:cs="Times New Roman"/>
        </w:rPr>
        <w:t xml:space="preserve"> imbalanced politicization weakens the analytical capacity of critical security studies</w:t>
      </w:r>
      <w:r w:rsidRPr="00934C34">
        <w:rPr>
          <w:rStyle w:val="Emphasis"/>
          <w:rFonts w:ascii="Times New Roman" w:hAnsi="Times New Roman" w:cs="Times New Roman"/>
        </w:rPr>
        <w:t>, undermines its ability to function as a political resource and runs the risk of being politically counterproductive</w:t>
      </w:r>
      <w:r w:rsidRPr="00934C34">
        <w:rPr>
          <w:rFonts w:ascii="Times New Roman" w:hAnsi="Times New Roman" w:cs="Times New Roman"/>
        </w:rPr>
        <w:t>. Seeking to address these limitations, the next section revisits emancipatory understandings of security.</w:t>
      </w:r>
    </w:p>
    <w:p w:rsidR="0078063E" w:rsidRPr="00934C34" w:rsidRDefault="0078063E" w:rsidP="0078063E">
      <w:pPr>
        <w:rPr>
          <w:rFonts w:ascii="Times New Roman" w:hAnsi="Times New Roman" w:cs="Times New Roman"/>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And, engaging liberalism is essential to breaking down biopower, it promotes a form of rationality that limits state power </w:t>
      </w:r>
    </w:p>
    <w:p w:rsidR="0078063E" w:rsidRPr="00934C34" w:rsidRDefault="0078063E" w:rsidP="0078063E">
      <w:pPr>
        <w:rPr>
          <w:rFonts w:ascii="Times New Roman" w:hAnsi="Times New Roman" w:cs="Times New Roman"/>
        </w:rPr>
      </w:pPr>
      <w:r w:rsidRPr="00934C34">
        <w:rPr>
          <w:rFonts w:ascii="Times New Roman" w:hAnsi="Times New Roman" w:cs="Times New Roman"/>
          <w:b/>
        </w:rPr>
        <w:t>Lacombe 96</w:t>
      </w:r>
      <w:r w:rsidRPr="00934C34">
        <w:rPr>
          <w:rFonts w:ascii="Times New Roman" w:hAnsi="Times New Roman" w:cs="Times New Roman"/>
        </w:rPr>
        <w:t xml:space="preserve"> [Danny, Criminology Simon Fraser U,  “Reforming Foucault: A Critique of the Social Control Thesis” The British Journal of Sociology, Vol. 47, No. 2 Jstor]</w:t>
      </w:r>
    </w:p>
    <w:p w:rsidR="0078063E" w:rsidRPr="00934C34" w:rsidRDefault="0078063E" w:rsidP="0078063E">
      <w:pPr>
        <w:rPr>
          <w:rFonts w:ascii="Times New Roman" w:hAnsi="Times New Roman" w:cs="Times New Roman"/>
        </w:rPr>
      </w:pPr>
    </w:p>
    <w:p w:rsidR="0078063E" w:rsidRPr="00934C34" w:rsidRDefault="0078063E" w:rsidP="0078063E">
      <w:pPr>
        <w:rPr>
          <w:rStyle w:val="Emphasis"/>
          <w:rFonts w:ascii="Times New Roman" w:hAnsi="Times New Roman" w:cs="Times New Roman"/>
        </w:rPr>
      </w:pPr>
      <w:r w:rsidRPr="00934C34">
        <w:rPr>
          <w:rStyle w:val="underline"/>
          <w:rFonts w:ascii="Times New Roman" w:hAnsi="Times New Roman" w:cs="Times New Roman"/>
        </w:rPr>
        <w:t>The nature of the relation between the individual and the political order concerned Foucault in his studies of 'bio-power'</w:t>
      </w:r>
      <w:r w:rsidRPr="00934C34">
        <w:rPr>
          <w:rFonts w:ascii="Times New Roman" w:hAnsi="Times New Roman" w:cs="Times New Roman"/>
        </w:rPr>
        <w:t xml:space="preserve"> </w:t>
      </w:r>
      <w:r w:rsidRPr="00934C34">
        <w:rPr>
          <w:rFonts w:ascii="Times New Roman" w:hAnsi="Times New Roman" w:cs="Times New Roman"/>
          <w:szCs w:val="16"/>
        </w:rPr>
        <w:t xml:space="preserve">and 'bio-politics'. In this work, he implicitly negates his earlier claims that rights in the West were unequivocally linked to the sovereign (1980b, 1988, 199 1). Foucault introduced the notion of 'bio-power' in his work on sexuality to designate the proliferation of a technology of power-knowledge primarily concerned with life. </w:t>
      </w:r>
      <w:r w:rsidRPr="00934C34">
        <w:rPr>
          <w:rStyle w:val="Emphasis"/>
          <w:rFonts w:ascii="Times New Roman" w:hAnsi="Times New Roman" w:cs="Times New Roman"/>
        </w:rPr>
        <w:t>Bio-power was a mechanism that took charge of life by 'investing the body, health</w:t>
      </w:r>
      <w:r w:rsidRPr="00934C34">
        <w:rPr>
          <w:rStyle w:val="underline"/>
          <w:rFonts w:ascii="Times New Roman" w:hAnsi="Times New Roman" w:cs="Times New Roman"/>
        </w:rPr>
        <w:t>,</w:t>
      </w:r>
      <w:r w:rsidRPr="00934C34">
        <w:rPr>
          <w:rFonts w:ascii="Times New Roman" w:hAnsi="Times New Roman" w:cs="Times New Roman"/>
        </w:rPr>
        <w:t xml:space="preserve"> </w:t>
      </w:r>
      <w:r w:rsidRPr="00934C34">
        <w:rPr>
          <w:rFonts w:ascii="Times New Roman" w:hAnsi="Times New Roman" w:cs="Times New Roman"/>
          <w:szCs w:val="16"/>
        </w:rPr>
        <w:t>modes of subsistence and habitation, living conditions, the whole space of existence' (Foucault 1980b: 14344, emphasis added</w:t>
      </w:r>
      <w:r w:rsidRPr="00934C34">
        <w:rPr>
          <w:rStyle w:val="Emphasis"/>
          <w:rFonts w:ascii="Times New Roman" w:hAnsi="Times New Roman" w:cs="Times New Roman"/>
        </w:rPr>
        <w:t>). The notion of bio-power</w:t>
      </w:r>
      <w:r w:rsidRPr="00934C34">
        <w:rPr>
          <w:rFonts w:ascii="Times New Roman" w:hAnsi="Times New Roman" w:cs="Times New Roman"/>
          <w:szCs w:val="16"/>
        </w:rPr>
        <w:t xml:space="preserve"> is useful for our understanding of the phenomenon of resistance because while it</w:t>
      </w:r>
      <w:r w:rsidRPr="00934C34">
        <w:rPr>
          <w:rFonts w:ascii="Times New Roman" w:hAnsi="Times New Roman" w:cs="Times New Roman"/>
        </w:rPr>
        <w:t xml:space="preserve"> </w:t>
      </w:r>
      <w:r w:rsidRPr="00934C34">
        <w:rPr>
          <w:rStyle w:val="Emphasis"/>
          <w:rFonts w:ascii="Times New Roman" w:hAnsi="Times New Roman" w:cs="Times New Roman"/>
        </w:rPr>
        <w:t>represents a totalizing</w:t>
      </w:r>
      <w:r w:rsidRPr="00934C34">
        <w:rPr>
          <w:rStyle w:val="underline"/>
          <w:rFonts w:ascii="Times New Roman" w:hAnsi="Times New Roman" w:cs="Times New Roman"/>
        </w:rPr>
        <w:t xml:space="preserve"> or universal </w:t>
      </w:r>
      <w:r w:rsidRPr="00934C34">
        <w:rPr>
          <w:rStyle w:val="Emphasis"/>
          <w:rFonts w:ascii="Times New Roman" w:hAnsi="Times New Roman" w:cs="Times New Roman"/>
        </w:rPr>
        <w:t xml:space="preserve">mechanism </w:t>
      </w:r>
      <w:r w:rsidRPr="00934C34">
        <w:rPr>
          <w:rStyle w:val="underline"/>
          <w:rFonts w:ascii="Times New Roman" w:hAnsi="Times New Roman" w:cs="Times New Roman"/>
        </w:rPr>
        <w:t>-</w:t>
      </w:r>
      <w:r w:rsidRPr="00934C34">
        <w:rPr>
          <w:rFonts w:ascii="Times New Roman" w:hAnsi="Times New Roman" w:cs="Times New Roman"/>
          <w:szCs w:val="16"/>
        </w:rPr>
        <w:t xml:space="preserve">one that interpellates the subject as a member of a population </w:t>
      </w:r>
      <w:r w:rsidRPr="00934C34">
        <w:rPr>
          <w:rStyle w:val="Emphasis"/>
          <w:rFonts w:ascii="Times New Roman" w:hAnsi="Times New Roman" w:cs="Times New Roman"/>
        </w:rPr>
        <w:t>- it also contains the seed for a counter-power</w:t>
      </w:r>
      <w:r w:rsidRPr="00934C34">
        <w:rPr>
          <w:rFonts w:ascii="Times New Roman" w:hAnsi="Times New Roman" w:cs="Times New Roman"/>
        </w:rPr>
        <w:t xml:space="preserve"> or a counter-politics </w:t>
      </w:r>
      <w:r w:rsidRPr="00934C34">
        <w:rPr>
          <w:rStyle w:val="Emphasis"/>
          <w:rFonts w:ascii="Times New Roman" w:hAnsi="Times New Roman" w:cs="Times New Roman"/>
        </w:rPr>
        <w:t>because that mechanism individualizes the subject</w:t>
      </w:r>
      <w:r w:rsidRPr="00934C34">
        <w:rPr>
          <w:rStyle w:val="underline"/>
          <w:rFonts w:ascii="Times New Roman" w:hAnsi="Times New Roman" w:cs="Times New Roman"/>
        </w:rPr>
        <w:t xml:space="preserve"> of a population</w:t>
      </w:r>
      <w:r w:rsidRPr="00934C34">
        <w:rPr>
          <w:rFonts w:ascii="Times New Roman" w:hAnsi="Times New Roman" w:cs="Times New Roman"/>
          <w:u w:val="single"/>
        </w:rPr>
        <w:t>.</w:t>
      </w:r>
      <w:r w:rsidRPr="00934C34">
        <w:rPr>
          <w:rFonts w:ascii="Times New Roman" w:hAnsi="Times New Roman" w:cs="Times New Roman"/>
        </w:rPr>
        <w:t xml:space="preserve"> I</w:t>
      </w:r>
      <w:r w:rsidRPr="00934C34">
        <w:rPr>
          <w:rFonts w:ascii="Times New Roman" w:hAnsi="Times New Roman" w:cs="Times New Roman"/>
          <w:szCs w:val="16"/>
        </w:rPr>
        <w:t>t is this aspect of bio-power, its simultaneous totalizing and individual-izing tendencies, that is of importance in understanding the strategies by which individual subjects can claim the right to self-determination. Foucault explains that against this [bio-</w:t>
      </w:r>
      <w:proofErr w:type="gramStart"/>
      <w:r w:rsidRPr="00934C34">
        <w:rPr>
          <w:rFonts w:ascii="Times New Roman" w:hAnsi="Times New Roman" w:cs="Times New Roman"/>
          <w:szCs w:val="16"/>
        </w:rPr>
        <w:t>]power</w:t>
      </w:r>
      <w:proofErr w:type="gramEnd"/>
      <w:r w:rsidRPr="00934C34">
        <w:rPr>
          <w:rFonts w:ascii="Times New Roman" w:hAnsi="Times New Roman" w:cs="Times New Roman"/>
          <w:szCs w:val="16"/>
        </w:rPr>
        <w:t xml:space="preserve"> that was still new in the nineteenth century,</w:t>
      </w:r>
      <w:r w:rsidRPr="00934C34">
        <w:rPr>
          <w:rFonts w:ascii="Times New Roman" w:hAnsi="Times New Roman" w:cs="Times New Roman"/>
        </w:rPr>
        <w:t xml:space="preserve"> </w:t>
      </w:r>
      <w:r w:rsidRPr="00934C34">
        <w:rPr>
          <w:rStyle w:val="underline"/>
          <w:rFonts w:ascii="Times New Roman" w:hAnsi="Times New Roman" w:cs="Times New Roman"/>
        </w:rPr>
        <w:t>the forces that resisted relied for support on the very thing it invested, that is, on life and man as a living being</w:t>
      </w:r>
      <w:r w:rsidRPr="00934C34">
        <w:rPr>
          <w:rFonts w:ascii="Times New Roman" w:hAnsi="Times New Roman" w:cs="Times New Roman"/>
          <w:u w:val="single"/>
        </w:rPr>
        <w:t>.</w:t>
      </w:r>
      <w:r w:rsidRPr="00934C34">
        <w:rPr>
          <w:rFonts w:ascii="Times New Roman" w:hAnsi="Times New Roman" w:cs="Times New Roman"/>
        </w:rPr>
        <w:t xml:space="preserve"> </w:t>
      </w:r>
      <w:r w:rsidRPr="00934C34">
        <w:rPr>
          <w:rFonts w:ascii="Times New Roman" w:hAnsi="Times New Roman" w:cs="Times New Roman"/>
          <w:szCs w:val="16"/>
        </w:rPr>
        <w:t>Since the last century, the great struggles that have challenged the general system of power were not guided by the belief in a return to former rights, or by the age-old dream of a cycle of time or a Golden Age. (. . .) [Wlhat was demanded and what served as an objective was life, understood as the basic needs, man's concrete essence, the realization of his potential, a plentitude of the possible. Whether or not it was Utopia that was wanted is of little importance; what we have seen has been a very real process of struggle; life as a political object was in a sense taken at face value and turned back against the system that was bent on controlling it. It was life more than the law that became the issue of political struggles, even if the latter were formulated through affirmations concerningrights. The 'right' tolife, to one's body, to health, to happiness, to the satisfaction of needs, and beyond all the oppressions or 'alienations,' the 'right' to rediscover what one is and all that one can be, this 'right' (. . .) was the political response to all these new procedures of power which did not derive, either, from the traditional right of sovereignty. (Foucault 1980b: 144-5)</w:t>
      </w:r>
      <w:r w:rsidRPr="00934C34">
        <w:rPr>
          <w:rFonts w:ascii="Times New Roman" w:hAnsi="Times New Roman" w:cs="Times New Roman"/>
        </w:rPr>
        <w:t xml:space="preserve"> </w:t>
      </w:r>
      <w:r w:rsidRPr="00934C34">
        <w:rPr>
          <w:rStyle w:val="underline"/>
          <w:rFonts w:ascii="Times New Roman" w:hAnsi="Times New Roman" w:cs="Times New Roman"/>
        </w:rPr>
        <w:t>If life, understood here as 'man's concrete essence'</w:t>
      </w:r>
      <w:r w:rsidRPr="00934C34">
        <w:rPr>
          <w:rFonts w:ascii="Times New Roman" w:hAnsi="Times New Roman" w:cs="Times New Roman"/>
        </w:rPr>
        <w:t>, i</w:t>
      </w:r>
      <w:r w:rsidRPr="00934C34">
        <w:rPr>
          <w:rFonts w:ascii="Times New Roman" w:hAnsi="Times New Roman" w:cs="Times New Roman"/>
          <w:szCs w:val="16"/>
        </w:rPr>
        <w:t>s affirmed through rights claims,</w:t>
      </w:r>
      <w:r w:rsidRPr="00934C34">
        <w:rPr>
          <w:rFonts w:ascii="Times New Roman" w:hAnsi="Times New Roman" w:cs="Times New Roman"/>
        </w:rPr>
        <w:t xml:space="preserve"> </w:t>
      </w:r>
      <w:r w:rsidRPr="00934C34">
        <w:rPr>
          <w:rStyle w:val="underline"/>
          <w:rFonts w:ascii="Times New Roman" w:hAnsi="Times New Roman" w:cs="Times New Roman"/>
        </w:rPr>
        <w:t xml:space="preserve">then, </w:t>
      </w:r>
      <w:r w:rsidRPr="00934C34">
        <w:rPr>
          <w:rFonts w:ascii="Times New Roman" w:hAnsi="Times New Roman" w:cs="Times New Roman"/>
        </w:rPr>
        <w:t>like Foucault</w:t>
      </w:r>
      <w:r w:rsidRPr="00934C34">
        <w:rPr>
          <w:rStyle w:val="underline"/>
          <w:rFonts w:ascii="Times New Roman" w:hAnsi="Times New Roman" w:cs="Times New Roman"/>
        </w:rPr>
        <w:t xml:space="preserve"> </w:t>
      </w:r>
      <w:r w:rsidRPr="00934C34">
        <w:rPr>
          <w:rStyle w:val="Emphasis"/>
          <w:rFonts w:ascii="Times New Roman" w:hAnsi="Times New Roman" w:cs="Times New Roman"/>
        </w:rPr>
        <w:t>we can no longer conceive law as necessarily linked to the sovereign. It must be linked to a different political rationality</w:t>
      </w:r>
      <w:r w:rsidRPr="00934C34">
        <w:rPr>
          <w:rStyle w:val="underline"/>
          <w:rFonts w:ascii="Times New Roman" w:hAnsi="Times New Roman" w:cs="Times New Roman"/>
        </w:rPr>
        <w:t xml:space="preserve">, </w:t>
      </w:r>
      <w:r w:rsidRPr="00934C34">
        <w:rPr>
          <w:rFonts w:ascii="Times New Roman" w:hAnsi="Times New Roman" w:cs="Times New Roman"/>
          <w:szCs w:val="16"/>
        </w:rPr>
        <w:t>one I believe, in which human rights are at the centre. While Foucault never specifically addressed the question of human rights, his lectures on 'bio-politics' (at the College de France between 1978 and 1979) suggest that</w:t>
      </w:r>
      <w:r w:rsidRPr="00934C34">
        <w:rPr>
          <w:rFonts w:ascii="Times New Roman" w:hAnsi="Times New Roman" w:cs="Times New Roman"/>
        </w:rPr>
        <w:t xml:space="preserve"> </w:t>
      </w:r>
      <w:r w:rsidRPr="00934C34">
        <w:rPr>
          <w:rStyle w:val="underline"/>
          <w:rFonts w:ascii="Times New Roman" w:hAnsi="Times New Roman" w:cs="Times New Roman"/>
        </w:rPr>
        <w:t>struggles for life and for self-determination are to be understood in the context of liberalism.</w:t>
      </w:r>
      <w:r w:rsidRPr="00934C34">
        <w:rPr>
          <w:rFonts w:ascii="Times New Roman" w:hAnsi="Times New Roman" w:cs="Times New Roman"/>
        </w:rPr>
        <w:t xml:space="preserve"> In his lectures, </w:t>
      </w:r>
      <w:r w:rsidRPr="00934C34">
        <w:rPr>
          <w:rStyle w:val="underline"/>
          <w:rFonts w:ascii="Times New Roman" w:hAnsi="Times New Roman" w:cs="Times New Roman"/>
        </w:rPr>
        <w:t xml:space="preserve">he explores the relation between bio-power -the mechanisms taking charge of life </w:t>
      </w:r>
      <w:r w:rsidRPr="00934C34">
        <w:rPr>
          <w:rFonts w:ascii="Times New Roman" w:hAnsi="Times New Roman" w:cs="Times New Roman"/>
        </w:rPr>
        <w:t>-</w:t>
      </w:r>
      <w:r w:rsidRPr="00934C34">
        <w:rPr>
          <w:rFonts w:ascii="Times New Roman" w:hAnsi="Times New Roman" w:cs="Times New Roman"/>
          <w:szCs w:val="16"/>
        </w:rPr>
        <w:t>and the emergence of bio-politics, by which he means the way in which a rationalization was attempted, dating from the eighteenth century, for the problems posed to governmental practice by the phenomena specific to an ensemble of living beings: health, hygiene, birthrate, longevity, races . . .(198 1 :353)</w:t>
      </w:r>
      <w:r w:rsidRPr="00934C34">
        <w:rPr>
          <w:rFonts w:ascii="Times New Roman" w:hAnsi="Times New Roman" w:cs="Times New Roman"/>
          <w:u w:val="single"/>
        </w:rPr>
        <w:t xml:space="preserve"> </w:t>
      </w:r>
      <w:r w:rsidRPr="00934C34">
        <w:rPr>
          <w:rStyle w:val="underline"/>
          <w:rFonts w:ascii="Times New Roman" w:hAnsi="Times New Roman" w:cs="Times New Roman"/>
        </w:rPr>
        <w:t xml:space="preserve">Foucault's statement is significant because it suggests that </w:t>
      </w:r>
      <w:r w:rsidRPr="00934C34">
        <w:rPr>
          <w:rStyle w:val="Emphasis"/>
          <w:rFonts w:ascii="Times New Roman" w:hAnsi="Times New Roman" w:cs="Times New Roman"/>
        </w:rPr>
        <w:t>we cannot dissociate the problems posed by the question of population</w:t>
      </w:r>
      <w:r w:rsidRPr="00934C34">
        <w:rPr>
          <w:rStyle w:val="underline"/>
          <w:rFonts w:ascii="Times New Roman" w:hAnsi="Times New Roman" w:cs="Times New Roman"/>
        </w:rPr>
        <w:t xml:space="preserve"> </w:t>
      </w:r>
      <w:r w:rsidRPr="00934C34">
        <w:rPr>
          <w:rFonts w:ascii="Times New Roman" w:hAnsi="Times New Roman" w:cs="Times New Roman"/>
          <w:szCs w:val="16"/>
        </w:rPr>
        <w:t>(bio-power)</w:t>
      </w:r>
      <w:r w:rsidRPr="00934C34">
        <w:rPr>
          <w:rFonts w:ascii="Times New Roman" w:hAnsi="Times New Roman" w:cs="Times New Roman"/>
        </w:rPr>
        <w:t xml:space="preserve"> </w:t>
      </w:r>
      <w:r w:rsidRPr="00934C34">
        <w:rPr>
          <w:rStyle w:val="Emphasis"/>
          <w:rFonts w:ascii="Times New Roman" w:hAnsi="Times New Roman" w:cs="Times New Roman"/>
        </w:rPr>
        <w:t>from the political rationality within which they emerged, liberalism</w:t>
      </w:r>
      <w:r w:rsidRPr="00934C34">
        <w:rPr>
          <w:rStyle w:val="underline"/>
          <w:rFonts w:ascii="Times New Roman" w:hAnsi="Times New Roman" w:cs="Times New Roman"/>
        </w:rPr>
        <w:t>.</w:t>
      </w:r>
      <w:r w:rsidRPr="00934C34">
        <w:rPr>
          <w:rFonts w:ascii="Times New Roman" w:hAnsi="Times New Roman" w:cs="Times New Roman"/>
        </w:rPr>
        <w:t xml:space="preserve"> </w:t>
      </w:r>
      <w:r w:rsidRPr="00934C34">
        <w:rPr>
          <w:rFonts w:ascii="Times New Roman" w:hAnsi="Times New Roman" w:cs="Times New Roman"/>
          <w:szCs w:val="16"/>
        </w:rPr>
        <w:t>Far from conceiving it as a political theory or a representation of society</w:t>
      </w:r>
      <w:r w:rsidRPr="00934C34">
        <w:rPr>
          <w:rFonts w:ascii="Times New Roman" w:hAnsi="Times New Roman" w:cs="Times New Roman"/>
        </w:rPr>
        <w:t xml:space="preserve">, </w:t>
      </w:r>
      <w:r w:rsidRPr="00934C34">
        <w:rPr>
          <w:rStyle w:val="underline"/>
          <w:rFonts w:ascii="Times New Roman" w:hAnsi="Times New Roman" w:cs="Times New Roman"/>
        </w:rPr>
        <w:t xml:space="preserve">Foucault understands </w:t>
      </w:r>
      <w:r w:rsidRPr="00934C34">
        <w:rPr>
          <w:rStyle w:val="Emphasis"/>
          <w:rFonts w:ascii="Times New Roman" w:hAnsi="Times New Roman" w:cs="Times New Roman"/>
        </w:rPr>
        <w:t xml:space="preserve">liberalism </w:t>
      </w:r>
      <w:r w:rsidRPr="00934C34">
        <w:rPr>
          <w:rStyle w:val="underline"/>
          <w:rFonts w:ascii="Times New Roman" w:hAnsi="Times New Roman" w:cs="Times New Roman"/>
        </w:rPr>
        <w:t>as an 'art of government',</w:t>
      </w:r>
      <w:r w:rsidRPr="00934C34">
        <w:rPr>
          <w:rFonts w:ascii="Times New Roman" w:hAnsi="Times New Roman" w:cs="Times New Roman"/>
          <w:szCs w:val="16"/>
        </w:rPr>
        <w:t xml:space="preserve"> </w:t>
      </w:r>
      <w:r w:rsidRPr="00934C34">
        <w:rPr>
          <w:rStyle w:val="Emphasis"/>
          <w:rFonts w:ascii="Times New Roman" w:hAnsi="Times New Roman" w:cs="Times New Roman"/>
        </w:rPr>
        <w:t>that is</w:t>
      </w:r>
      <w:r w:rsidRPr="00934C34">
        <w:rPr>
          <w:rFonts w:ascii="Times New Roman" w:hAnsi="Times New Roman" w:cs="Times New Roman"/>
          <w:szCs w:val="16"/>
        </w:rPr>
        <w:t>,</w:t>
      </w:r>
      <w:r w:rsidRPr="00934C34">
        <w:rPr>
          <w:rFonts w:ascii="Times New Roman" w:hAnsi="Times New Roman" w:cs="Times New Roman"/>
        </w:rPr>
        <w:t xml:space="preserve"> </w:t>
      </w:r>
      <w:r w:rsidRPr="00934C34">
        <w:rPr>
          <w:rStyle w:val="underline"/>
          <w:rFonts w:ascii="Times New Roman" w:hAnsi="Times New Roman" w:cs="Times New Roman"/>
        </w:rPr>
        <w:t xml:space="preserve">as a particular practice, activity and rationality </w:t>
      </w:r>
      <w:r w:rsidRPr="00934C34">
        <w:rPr>
          <w:rStyle w:val="Emphasis"/>
          <w:rFonts w:ascii="Times New Roman" w:hAnsi="Times New Roman" w:cs="Times New Roman"/>
        </w:rPr>
        <w:t>used to administer, shape, and direct the conduct of people</w:t>
      </w:r>
      <w:r w:rsidRPr="00934C34">
        <w:rPr>
          <w:rFonts w:ascii="Times New Roman" w:hAnsi="Times New Roman" w:cs="Times New Roman"/>
        </w:rPr>
        <w:t xml:space="preserve"> (1981 :358).</w:t>
      </w:r>
      <w:r w:rsidRPr="00934C34">
        <w:rPr>
          <w:rStyle w:val="underline"/>
          <w:rFonts w:ascii="Times New Roman" w:hAnsi="Times New Roman" w:cs="Times New Roman"/>
        </w:rPr>
        <w:t xml:space="preserve"> As a rationality of government </w:t>
      </w:r>
      <w:r w:rsidRPr="00934C34">
        <w:rPr>
          <w:rFonts w:ascii="Times New Roman" w:hAnsi="Times New Roman" w:cs="Times New Roman"/>
          <w:u w:val="single"/>
        </w:rPr>
        <w:t>-</w:t>
      </w:r>
      <w:r w:rsidRPr="00934C34">
        <w:rPr>
          <w:rFonts w:ascii="Times New Roman" w:hAnsi="Times New Roman" w:cs="Times New Roman"/>
        </w:rPr>
        <w:t xml:space="preserve"> </w:t>
      </w:r>
      <w:r w:rsidRPr="00934C34">
        <w:rPr>
          <w:rFonts w:ascii="Times New Roman" w:hAnsi="Times New Roman" w:cs="Times New Roman"/>
          <w:szCs w:val="16"/>
        </w:rPr>
        <w:t xml:space="preserve">a 'governmentality' -liberalism, towards the beginning of the eighteenth century, breaks from reason of state (la raison d'e'tat) which since the sixteenth century had sought to 'justify the growing exercise of government' (Foucault 198 1 :354). </w:t>
      </w:r>
      <w:r w:rsidRPr="00934C34">
        <w:rPr>
          <w:rStyle w:val="underline"/>
          <w:rFonts w:ascii="Times New Roman" w:hAnsi="Times New Roman" w:cs="Times New Roman"/>
        </w:rPr>
        <w:t xml:space="preserve">What distinguishes liberalism from reason of state as an art of government is that </w:t>
      </w:r>
      <w:r w:rsidRPr="00934C34">
        <w:rPr>
          <w:rStyle w:val="Emphasis"/>
          <w:rFonts w:ascii="Times New Roman" w:hAnsi="Times New Roman" w:cs="Times New Roman"/>
        </w:rPr>
        <w:t>for liberalism 'there is always too much government'</w:t>
      </w:r>
      <w:r w:rsidRPr="00934C34">
        <w:rPr>
          <w:rFonts w:ascii="Times New Roman" w:hAnsi="Times New Roman" w:cs="Times New Roman"/>
        </w:rPr>
        <w:t xml:space="preserve"> (</w:t>
      </w:r>
      <w:r w:rsidRPr="00934C34">
        <w:rPr>
          <w:rFonts w:ascii="Times New Roman" w:hAnsi="Times New Roman" w:cs="Times New Roman"/>
          <w:szCs w:val="16"/>
        </w:rPr>
        <w:t>Foucault 1981: 354-5). In fact,</w:t>
      </w:r>
      <w:r w:rsidRPr="00934C34">
        <w:rPr>
          <w:rStyle w:val="underline"/>
          <w:rFonts w:ascii="Times New Roman" w:hAnsi="Times New Roman" w:cs="Times New Roman"/>
        </w:rPr>
        <w:t xml:space="preserve"> far from being organized around the principle of a strong state, liberalism upholds the principle of maximal economy with minimal government</w:t>
      </w:r>
      <w:r w:rsidRPr="00934C34">
        <w:rPr>
          <w:rFonts w:ascii="Times New Roman" w:hAnsi="Times New Roman" w:cs="Times New Roman"/>
        </w:rPr>
        <w:t xml:space="preserve"> </w:t>
      </w:r>
      <w:r w:rsidRPr="00934C34">
        <w:rPr>
          <w:rFonts w:ascii="Times New Roman" w:hAnsi="Times New Roman" w:cs="Times New Roman"/>
          <w:szCs w:val="16"/>
        </w:rPr>
        <w:t>(Foucault 1981: 354)</w:t>
      </w:r>
      <w:r w:rsidRPr="00934C34">
        <w:rPr>
          <w:rFonts w:ascii="Times New Roman" w:hAnsi="Times New Roman" w:cs="Times New Roman"/>
        </w:rPr>
        <w:t>.</w:t>
      </w:r>
      <w:r w:rsidRPr="00934C34">
        <w:rPr>
          <w:rStyle w:val="underline"/>
          <w:rFonts w:ascii="Times New Roman" w:hAnsi="Times New Roman" w:cs="Times New Roman"/>
        </w:rPr>
        <w:t xml:space="preserve"> </w:t>
      </w:r>
      <w:r w:rsidRPr="00934C34">
        <w:rPr>
          <w:rStyle w:val="Emphasis"/>
          <w:rFonts w:ascii="Times New Roman" w:hAnsi="Times New Roman" w:cs="Times New Roman"/>
        </w:rPr>
        <w:t>The question of liberalism</w:t>
      </w:r>
      <w:r w:rsidRPr="00934C34">
        <w:rPr>
          <w:rStyle w:val="underline"/>
          <w:rFonts w:ascii="Times New Roman" w:hAnsi="Times New Roman" w:cs="Times New Roman"/>
        </w:rPr>
        <w:t xml:space="preserve">, </w:t>
      </w:r>
      <w:r w:rsidRPr="00934C34">
        <w:rPr>
          <w:rFonts w:ascii="Times New Roman" w:hAnsi="Times New Roman" w:cs="Times New Roman"/>
          <w:szCs w:val="16"/>
        </w:rPr>
        <w:t>that of 'too much governing,'</w:t>
      </w:r>
      <w:r w:rsidRPr="00934C34">
        <w:rPr>
          <w:rStyle w:val="underline"/>
          <w:rFonts w:ascii="Times New Roman" w:hAnsi="Times New Roman" w:cs="Times New Roman"/>
        </w:rPr>
        <w:t xml:space="preserve"> </w:t>
      </w:r>
      <w:r w:rsidRPr="00934C34">
        <w:rPr>
          <w:rStyle w:val="Emphasis"/>
          <w:rFonts w:ascii="Times New Roman" w:hAnsi="Times New Roman" w:cs="Times New Roman"/>
        </w:rPr>
        <w:t>regulates itself</w:t>
      </w:r>
      <w:r w:rsidRPr="00934C34">
        <w:rPr>
          <w:rFonts w:ascii="Times New Roman" w:hAnsi="Times New Roman" w:cs="Times New Roman"/>
        </w:rPr>
        <w:t xml:space="preserve">, </w:t>
      </w:r>
      <w:r w:rsidRPr="00934C34">
        <w:rPr>
          <w:rFonts w:ascii="Times New Roman" w:hAnsi="Times New Roman" w:cs="Times New Roman"/>
          <w:szCs w:val="16"/>
        </w:rPr>
        <w:t>according to Foucault, 'by means of a continuing reflection' (1 98 1: 354)</w:t>
      </w:r>
      <w:r w:rsidRPr="00934C34">
        <w:rPr>
          <w:rFonts w:ascii="Times New Roman" w:hAnsi="Times New Roman" w:cs="Times New Roman"/>
        </w:rPr>
        <w:t>.</w:t>
      </w:r>
      <w:r w:rsidRPr="00934C34">
        <w:rPr>
          <w:rStyle w:val="underline"/>
          <w:rFonts w:ascii="Times New Roman" w:hAnsi="Times New Roman" w:cs="Times New Roman"/>
        </w:rPr>
        <w:t xml:space="preserve"> The idea of reflexivity here is significant because it refers to a mechanism of self-critique, and self-limitation, inherent in liberalism</w:t>
      </w:r>
      <w:r w:rsidRPr="00934C34">
        <w:rPr>
          <w:rFonts w:ascii="Times New Roman" w:hAnsi="Times New Roman" w:cs="Times New Roman"/>
          <w:u w:val="single"/>
        </w:rPr>
        <w:t>.</w:t>
      </w:r>
      <w:r w:rsidRPr="00934C34">
        <w:rPr>
          <w:rFonts w:ascii="Times New Roman" w:hAnsi="Times New Roman" w:cs="Times New Roman"/>
        </w:rPr>
        <w:t xml:space="preserve"> F</w:t>
      </w:r>
      <w:r w:rsidRPr="00934C34">
        <w:rPr>
          <w:rFonts w:ascii="Times New Roman" w:hAnsi="Times New Roman" w:cs="Times New Roman"/>
          <w:szCs w:val="16"/>
        </w:rPr>
        <w:t>oucault claims that Liberalism (. . .) constitutes - and this is the reason both for its polymorphous character and for its recurrences - an instrument for the criticism of reality</w:t>
      </w:r>
      <w:r w:rsidRPr="00934C34">
        <w:rPr>
          <w:rFonts w:ascii="Times New Roman" w:hAnsi="Times New Roman" w:cs="Times New Roman"/>
        </w:rPr>
        <w:t xml:space="preserve">. </w:t>
      </w:r>
      <w:r w:rsidRPr="00934C34">
        <w:rPr>
          <w:rStyle w:val="underline"/>
          <w:rFonts w:ascii="Times New Roman" w:hAnsi="Times New Roman" w:cs="Times New Roman"/>
        </w:rPr>
        <w:t>Liberalism criticizes an earlier functioning government from which one tries to escape;</w:t>
      </w:r>
      <w:r w:rsidRPr="00934C34">
        <w:rPr>
          <w:rFonts w:ascii="Times New Roman" w:hAnsi="Times New Roman" w:cs="Times New Roman"/>
        </w:rPr>
        <w:t xml:space="preserve"> </w:t>
      </w:r>
      <w:r w:rsidRPr="00934C34">
        <w:rPr>
          <w:rFonts w:ascii="Times New Roman" w:hAnsi="Times New Roman" w:cs="Times New Roman"/>
          <w:szCs w:val="16"/>
        </w:rPr>
        <w:t xml:space="preserve">it examines an actual practice of government that one attempts to reform and to rationalize by a fundamental analysis; it criticizes a practice of government to which one is opposed and whose abuses one wishes to curb. As a result of this, one can discover liberalism under </w:t>
      </w:r>
      <w:r w:rsidRPr="00934C34">
        <w:rPr>
          <w:rFonts w:ascii="Times New Roman" w:hAnsi="Times New Roman" w:cs="Times New Roman"/>
          <w:szCs w:val="16"/>
        </w:rPr>
        <w:lastRenderedPageBreak/>
        <w:t xml:space="preserve">different but simultaneous forms, both as a schema for the regulation of governmental practice and as a theme for sometimes radical opposition to such practice. (Foucault 198 </w:t>
      </w:r>
      <w:proofErr w:type="gramStart"/>
      <w:r w:rsidRPr="00934C34">
        <w:rPr>
          <w:rFonts w:ascii="Times New Roman" w:hAnsi="Times New Roman" w:cs="Times New Roman"/>
          <w:szCs w:val="16"/>
        </w:rPr>
        <w:t>1 :</w:t>
      </w:r>
      <w:proofErr w:type="gramEnd"/>
      <w:r w:rsidRPr="00934C34">
        <w:rPr>
          <w:rFonts w:ascii="Times New Roman" w:hAnsi="Times New Roman" w:cs="Times New Roman"/>
          <w:szCs w:val="16"/>
        </w:rPr>
        <w:t xml:space="preserve"> 356)</w:t>
      </w:r>
      <w:r w:rsidRPr="00934C34">
        <w:rPr>
          <w:rFonts w:ascii="Times New Roman" w:hAnsi="Times New Roman" w:cs="Times New Roman"/>
        </w:rPr>
        <w:t xml:space="preserve"> </w:t>
      </w:r>
      <w:r w:rsidRPr="00934C34">
        <w:rPr>
          <w:rStyle w:val="Emphasis"/>
          <w:rFonts w:ascii="Times New Roman" w:hAnsi="Times New Roman" w:cs="Times New Roman"/>
        </w:rPr>
        <w:t>What allows liberalism to oppose state powe</w:t>
      </w:r>
      <w:r w:rsidRPr="00934C34">
        <w:rPr>
          <w:rStyle w:val="underline"/>
          <w:rFonts w:ascii="Times New Roman" w:hAnsi="Times New Roman" w:cs="Times New Roman"/>
        </w:rPr>
        <w:t>r</w:t>
      </w:r>
      <w:r w:rsidRPr="00934C34">
        <w:rPr>
          <w:rFonts w:ascii="Times New Roman" w:hAnsi="Times New Roman" w:cs="Times New Roman"/>
        </w:rPr>
        <w:t xml:space="preserve">, then, </w:t>
      </w:r>
      <w:r w:rsidRPr="00934C34">
        <w:rPr>
          <w:rStyle w:val="Emphasis"/>
          <w:rFonts w:ascii="Times New Roman" w:hAnsi="Times New Roman" w:cs="Times New Roman"/>
        </w:rPr>
        <w:t>is not the principle of sovereignty</w:t>
      </w:r>
      <w:r w:rsidRPr="00934C34">
        <w:rPr>
          <w:rStyle w:val="underline"/>
          <w:rFonts w:ascii="Times New Roman" w:hAnsi="Times New Roman" w:cs="Times New Roman"/>
        </w:rPr>
        <w:t xml:space="preserve"> or the idea of a natural right external to the state; </w:t>
      </w:r>
      <w:r w:rsidRPr="00934C34">
        <w:rPr>
          <w:rStyle w:val="Emphasis"/>
          <w:rFonts w:ascii="Times New Roman" w:hAnsi="Times New Roman" w:cs="Times New Roman"/>
        </w:rPr>
        <w:t>rather it is a rationality</w:t>
      </w:r>
      <w:r w:rsidRPr="00934C34">
        <w:rPr>
          <w:rStyle w:val="underline"/>
          <w:rFonts w:ascii="Times New Roman" w:hAnsi="Times New Roman" w:cs="Times New Roman"/>
        </w:rPr>
        <w:t xml:space="preserve">, a governmentality of life </w:t>
      </w:r>
      <w:r w:rsidRPr="00934C34">
        <w:rPr>
          <w:rStyle w:val="Emphasis"/>
          <w:rFonts w:ascii="Times New Roman" w:hAnsi="Times New Roman" w:cs="Times New Roman"/>
        </w:rPr>
        <w:t>that takes on 'the character of a challenge'</w:t>
      </w:r>
      <w:r w:rsidRPr="00934C34">
        <w:rPr>
          <w:rFonts w:ascii="Times New Roman" w:hAnsi="Times New Roman" w:cs="Times New Roman"/>
        </w:rPr>
        <w:t xml:space="preserve"> </w:t>
      </w:r>
      <w:r w:rsidRPr="00934C34">
        <w:rPr>
          <w:rFonts w:ascii="Times New Roman" w:hAnsi="Times New Roman" w:cs="Times New Roman"/>
          <w:szCs w:val="16"/>
        </w:rPr>
        <w:t xml:space="preserve">(Foucault </w:t>
      </w:r>
      <w:proofErr w:type="gramStart"/>
      <w:r w:rsidRPr="00934C34">
        <w:rPr>
          <w:rFonts w:ascii="Times New Roman" w:hAnsi="Times New Roman" w:cs="Times New Roman"/>
          <w:szCs w:val="16"/>
        </w:rPr>
        <w:t>1981 :353</w:t>
      </w:r>
      <w:proofErr w:type="gramEnd"/>
      <w:r w:rsidRPr="00934C34">
        <w:rPr>
          <w:rFonts w:ascii="Times New Roman" w:hAnsi="Times New Roman" w:cs="Times New Roman"/>
          <w:szCs w:val="16"/>
        </w:rPr>
        <w:t>)</w:t>
      </w:r>
      <w:r w:rsidRPr="00934C34">
        <w:rPr>
          <w:rFonts w:ascii="Times New Roman" w:hAnsi="Times New Roman" w:cs="Times New Roman"/>
        </w:rPr>
        <w:t>.</w:t>
      </w:r>
      <w:r w:rsidRPr="00934C34">
        <w:rPr>
          <w:rStyle w:val="underline"/>
          <w:rFonts w:ascii="Times New Roman" w:hAnsi="Times New Roman" w:cs="Times New Roman"/>
        </w:rPr>
        <w:t xml:space="preserve"> </w:t>
      </w:r>
      <w:r w:rsidRPr="00934C34">
        <w:rPr>
          <w:rStyle w:val="Emphasis"/>
          <w:rFonts w:ascii="Times New Roman" w:hAnsi="Times New Roman" w:cs="Times New Roman"/>
        </w:rPr>
        <w:t>People resist the conditions under which they live, they make claims for or against the state, because they have been submitted to government.</w:t>
      </w:r>
      <w:r w:rsidRPr="00934C34">
        <w:rPr>
          <w:rFonts w:ascii="Times New Roman" w:hAnsi="Times New Roman" w:cs="Times New Roman"/>
        </w:rPr>
        <w:t xml:space="preserve"> </w:t>
      </w:r>
      <w:r w:rsidRPr="00934C34">
        <w:rPr>
          <w:rFonts w:ascii="Times New Roman" w:hAnsi="Times New Roman" w:cs="Times New Roman"/>
          <w:szCs w:val="16"/>
        </w:rPr>
        <w:t>In other words</w:t>
      </w:r>
      <w:r w:rsidRPr="00934C34">
        <w:rPr>
          <w:rFonts w:ascii="Times New Roman" w:hAnsi="Times New Roman" w:cs="Times New Roman"/>
        </w:rPr>
        <w:t>,</w:t>
      </w:r>
      <w:r w:rsidRPr="00934C34">
        <w:rPr>
          <w:rStyle w:val="underline"/>
          <w:rFonts w:ascii="Times New Roman" w:hAnsi="Times New Roman" w:cs="Times New Roman"/>
        </w:rPr>
        <w:t xml:space="preserve"> </w:t>
      </w:r>
      <w:r w:rsidRPr="00934C34">
        <w:rPr>
          <w:rStyle w:val="Emphasis"/>
          <w:rFonts w:ascii="Times New Roman" w:hAnsi="Times New Roman" w:cs="Times New Roman"/>
        </w:rPr>
        <w:t>the political technologies that seek to render us governable</w:t>
      </w:r>
      <w:r w:rsidRPr="00934C34">
        <w:rPr>
          <w:rStyle w:val="underline"/>
          <w:rFonts w:ascii="Times New Roman" w:hAnsi="Times New Roman" w:cs="Times New Roman"/>
        </w:rPr>
        <w:t xml:space="preserve"> as a population </w:t>
      </w:r>
      <w:r w:rsidRPr="00934C34">
        <w:rPr>
          <w:rFonts w:ascii="Times New Roman" w:hAnsi="Times New Roman" w:cs="Times New Roman"/>
          <w:szCs w:val="16"/>
        </w:rPr>
        <w:t>(bio-power and bio-politics)</w:t>
      </w:r>
      <w:r w:rsidRPr="00934C34">
        <w:rPr>
          <w:rStyle w:val="underline"/>
          <w:rFonts w:ascii="Times New Roman" w:hAnsi="Times New Roman" w:cs="Times New Roman"/>
        </w:rPr>
        <w:t xml:space="preserve"> simultaneously </w:t>
      </w:r>
      <w:r w:rsidRPr="00934C34">
        <w:rPr>
          <w:rStyle w:val="Emphasis"/>
          <w:rFonts w:ascii="Times New Roman" w:hAnsi="Times New Roman" w:cs="Times New Roman"/>
        </w:rPr>
        <w:t xml:space="preserve">make possible the critique of these same technologies.'  </w:t>
      </w:r>
    </w:p>
    <w:p w:rsidR="0078063E" w:rsidRPr="00934C34" w:rsidRDefault="0078063E" w:rsidP="0078063E">
      <w:pPr>
        <w:rPr>
          <w:rFonts w:ascii="Times New Roman" w:eastAsia="Calibri" w:hAnsi="Times New Roman" w:cs="Times New Roman"/>
        </w:rPr>
      </w:pPr>
    </w:p>
    <w:p w:rsidR="0078063E" w:rsidRPr="00934C34" w:rsidRDefault="0078063E" w:rsidP="0078063E">
      <w:pPr>
        <w:pStyle w:val="Heading2"/>
        <w:rPr>
          <w:rFonts w:ascii="Times New Roman" w:hAnsi="Times New Roman" w:cs="Times New Roman"/>
        </w:rPr>
      </w:pPr>
      <w:r w:rsidRPr="00934C34">
        <w:rPr>
          <w:rFonts w:ascii="Times New Roman" w:hAnsi="Times New Roman" w:cs="Times New Roman"/>
        </w:rPr>
        <w:lastRenderedPageBreak/>
        <w:t>Impact</w:t>
      </w:r>
    </w:p>
    <w:p w:rsidR="0078063E" w:rsidRPr="00934C34" w:rsidRDefault="0078063E" w:rsidP="0078063E">
      <w:pPr>
        <w:keepNext/>
        <w:keepLines/>
        <w:outlineLvl w:val="3"/>
        <w:rPr>
          <w:rFonts w:ascii="Times New Roman" w:eastAsia="Times New Roman" w:hAnsi="Times New Roman" w:cs="Times New Roman"/>
          <w:b/>
          <w:bCs/>
          <w:iCs/>
          <w:sz w:val="24"/>
        </w:rPr>
      </w:pPr>
      <w:r w:rsidRPr="00934C34">
        <w:rPr>
          <w:rFonts w:ascii="Times New Roman" w:eastAsia="Times New Roman" w:hAnsi="Times New Roman" w:cs="Times New Roman"/>
          <w:b/>
          <w:bCs/>
          <w:iCs/>
          <w:sz w:val="24"/>
        </w:rPr>
        <w:t>Democracy checks biopower impact</w:t>
      </w:r>
    </w:p>
    <w:p w:rsidR="0078063E" w:rsidRPr="00934C34" w:rsidRDefault="0078063E" w:rsidP="0078063E">
      <w:pPr>
        <w:rPr>
          <w:rFonts w:ascii="Times New Roman" w:eastAsia="Calibri" w:hAnsi="Times New Roman" w:cs="Times New Roman"/>
        </w:rPr>
      </w:pPr>
      <w:r w:rsidRPr="00934C34">
        <w:rPr>
          <w:rFonts w:ascii="Times New Roman" w:eastAsia="Calibri" w:hAnsi="Times New Roman" w:cs="Times New Roman"/>
        </w:rPr>
        <w:t>Edward Ross</w:t>
      </w:r>
      <w:r w:rsidRPr="00934C34">
        <w:rPr>
          <w:rFonts w:ascii="Times New Roman" w:eastAsia="Calibri" w:hAnsi="Times New Roman" w:cs="Times New Roman"/>
          <w:b/>
          <w:bCs/>
          <w:color w:val="000000"/>
          <w:sz w:val="24"/>
          <w:u w:val="single" w:color="000000"/>
        </w:rPr>
        <w:t xml:space="preserve"> Dickinson 4</w:t>
      </w:r>
      <w:r w:rsidRPr="00934C34">
        <w:rPr>
          <w:rFonts w:ascii="Times New Roman" w:eastAsia="Calibri" w:hAnsi="Times New Roman" w:cs="Times New Roman"/>
        </w:rPr>
        <w:t>, Associate Professor, History Ph.D., U.C. Berkeley, Central European History, Vol. 37 No. 1, p. 34-36</w:t>
      </w:r>
    </w:p>
    <w:p w:rsidR="0078063E" w:rsidRPr="00934C34" w:rsidRDefault="0078063E" w:rsidP="0078063E">
      <w:pPr>
        <w:rPr>
          <w:rFonts w:ascii="Times New Roman" w:eastAsia="Calibri" w:hAnsi="Times New Roman" w:cs="Times New Roman"/>
          <w:sz w:val="14"/>
        </w:rPr>
      </w:pPr>
      <w:r w:rsidRPr="00934C34">
        <w:rPr>
          <w:rFonts w:ascii="Times New Roman" w:eastAsia="Calibri" w:hAnsi="Times New Roman" w:cs="Times New Roman"/>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934C34">
        <w:rPr>
          <w:rStyle w:val="Emphasis"/>
          <w:rFonts w:ascii="Times New Roman" w:hAnsi="Times New Roman" w:cs="Times New Roman"/>
        </w:rPr>
        <w:t>continuities between early twentieth-century biopolitical discourse and the practices of the welfare state in our own time are unmistakable</w:t>
      </w:r>
      <w:r w:rsidRPr="00934C34">
        <w:rPr>
          <w:rFonts w:ascii="Times New Roman" w:eastAsia="Calibri" w:hAnsi="Times New Roman" w:cs="Times New Roman"/>
          <w:sz w:val="14"/>
        </w:rPr>
        <w:t>.</w:t>
      </w:r>
      <w:r w:rsidRPr="00934C34">
        <w:rPr>
          <w:rFonts w:ascii="Times New Roman" w:eastAsia="Calibri" w:hAnsi="Times New Roman" w:cs="Times New Roman"/>
          <w:sz w:val="12"/>
        </w:rPr>
        <w:t>¶</w:t>
      </w:r>
      <w:r w:rsidRPr="00934C34">
        <w:rPr>
          <w:rFonts w:ascii="Times New Roman" w:eastAsia="Calibri" w:hAnsi="Times New Roman" w:cs="Times New Roman"/>
          <w:b/>
          <w:u w:val="single"/>
        </w:rPr>
        <w:t xml:space="preserve"> </w:t>
      </w:r>
      <w:r w:rsidRPr="00934C34">
        <w:rPr>
          <w:rFonts w:ascii="Times New Roman" w:eastAsia="Calibri" w:hAnsi="Times New Roman" w:cs="Times New Roman"/>
          <w:sz w:val="14"/>
        </w:rPr>
        <w:t xml:space="preserve">Both are instances of the “disciplinary society” and of biopolitical, regulatory, social-engineering modernity, and they share that genealogy with more authoritarian states, including the National Socialist state, but also fascist Italy, for example. </w:t>
      </w:r>
      <w:r w:rsidRPr="00934C34">
        <w:rPr>
          <w:rStyle w:val="Emphasis"/>
          <w:rFonts w:ascii="Times New Roman" w:hAnsi="Times New Roman" w:cs="Times New Roman"/>
        </w:rPr>
        <w:t>And it is certainly fruitful to view them from this very broad perspective. But that analysis can easily become superficial and misleading, because it obfuscates the profoundly different strategic and local dynamics of power in the two kinds of regimes</w:t>
      </w:r>
      <w:r w:rsidRPr="00934C34">
        <w:rPr>
          <w:rFonts w:ascii="Times New Roman" w:eastAsia="Calibri" w:hAnsi="Times New Roman" w:cs="Times New Roman"/>
          <w:sz w:val="14"/>
        </w:rPr>
        <w:t xml:space="preserve">. Clearly </w:t>
      </w:r>
      <w:r w:rsidRPr="00934C34">
        <w:rPr>
          <w:rFonts w:ascii="Times New Roman" w:eastAsia="Calibri" w:hAnsi="Times New Roman" w:cs="Times New Roman"/>
          <w:b/>
          <w:u w:val="single"/>
        </w:rPr>
        <w:t xml:space="preserve">the democratic welfare state </w:t>
      </w:r>
      <w:r w:rsidRPr="00934C34">
        <w:rPr>
          <w:rStyle w:val="Emphasis"/>
          <w:rFonts w:ascii="Times New Roman" w:hAnsi="Times New Roman" w:cs="Times New Roman"/>
        </w:rPr>
        <w:t>is not only formally but also substantively quite different from totalitarianism</w:t>
      </w:r>
      <w:r w:rsidRPr="00934C34">
        <w:rPr>
          <w:rFonts w:ascii="Times New Roman" w:eastAsia="Calibri" w:hAnsi="Times New Roman" w:cs="Times New Roman"/>
          <w:sz w:val="14"/>
        </w:rPr>
        <w:t xml:space="preserve">. Above all, again, </w:t>
      </w:r>
      <w:r w:rsidRPr="00934C34">
        <w:rPr>
          <w:rFonts w:ascii="Times New Roman" w:eastAsia="Calibri" w:hAnsi="Times New Roman" w:cs="Times New Roman"/>
          <w:b/>
          <w:u w:val="single"/>
        </w:rPr>
        <w:t>it has nowhere developed the fateful, radicalizing dynamic that characterized National Socialism</w:t>
      </w:r>
      <w:r w:rsidRPr="00934C34">
        <w:rPr>
          <w:rFonts w:ascii="Times New Roman" w:eastAsia="Calibri" w:hAnsi="Times New Roman" w:cs="Times New Roman"/>
          <w:sz w:val="14"/>
        </w:rPr>
        <w:t xml:space="preserve"> (or for that matter Stalinism), the psychotic logic that leads from economistic population management to mass murder. Again, there is always the potential for such a discursive regime to generate coercive policies.</w:t>
      </w:r>
      <w:r w:rsidRPr="00934C34">
        <w:rPr>
          <w:rFonts w:ascii="Times New Roman" w:eastAsia="Calibri" w:hAnsi="Times New Roman" w:cs="Times New Roman"/>
          <w:sz w:val="12"/>
        </w:rPr>
        <w:t>¶</w:t>
      </w:r>
      <w:r w:rsidRPr="00934C34">
        <w:rPr>
          <w:rFonts w:ascii="Times New Roman" w:eastAsia="Calibri" w:hAnsi="Times New Roman" w:cs="Times New Roman"/>
          <w:sz w:val="14"/>
        </w:rPr>
        <w:t xml:space="preserve"> In those cases in which the regime of rights does not successfully produce “health,” such a system can —and historically does— create compulsory programs to enforce it. But again, </w:t>
      </w:r>
      <w:r w:rsidRPr="00934C34">
        <w:rPr>
          <w:rStyle w:val="Emphasis"/>
          <w:rFonts w:ascii="Times New Roman" w:hAnsi="Times New Roman" w:cs="Times New Roman"/>
        </w:rPr>
        <w:t>there are political and policy potentials and constraints in such a structuring of biopolitics that are very different from</w:t>
      </w:r>
      <w:r w:rsidRPr="00934C34">
        <w:rPr>
          <w:rFonts w:ascii="Times New Roman" w:eastAsia="Calibri" w:hAnsi="Times New Roman" w:cs="Times New Roman"/>
          <w:b/>
          <w:u w:val="single"/>
        </w:rPr>
        <w:t xml:space="preserve"> </w:t>
      </w:r>
      <w:r w:rsidRPr="00934C34">
        <w:rPr>
          <w:rStyle w:val="Emphasis"/>
          <w:rFonts w:ascii="Times New Roman" w:hAnsi="Times New Roman" w:cs="Times New Roman"/>
        </w:rPr>
        <w:t>those of</w:t>
      </w:r>
      <w:r w:rsidRPr="00934C34">
        <w:rPr>
          <w:rFonts w:ascii="Times New Roman" w:eastAsia="Calibri" w:hAnsi="Times New Roman" w:cs="Times New Roman"/>
          <w:b/>
          <w:u w:val="single"/>
        </w:rPr>
        <w:t xml:space="preserve"> </w:t>
      </w:r>
      <w:r w:rsidRPr="00934C34">
        <w:rPr>
          <w:rStyle w:val="Emphasis"/>
          <w:rFonts w:ascii="Times New Roman" w:hAnsi="Times New Roman" w:cs="Times New Roman"/>
        </w:rPr>
        <w:t xml:space="preserve">National Socialist Germany. Democratic biopolitical regimes require, enable, and incite a degree of self-direction and </w:t>
      </w:r>
      <w:r w:rsidRPr="00934C34">
        <w:rPr>
          <w:rFonts w:ascii="Times New Roman" w:eastAsia="Calibri" w:hAnsi="Times New Roman" w:cs="Times New Roman"/>
          <w:b/>
          <w:u w:val="single"/>
        </w:rPr>
        <w:t xml:space="preserve">participation that is functionally incompatible with authoritarian or totalitarian structures. </w:t>
      </w:r>
      <w:r w:rsidRPr="00934C34">
        <w:rPr>
          <w:rStyle w:val="Emphasis"/>
          <w:rFonts w:ascii="Times New Roman" w:hAnsi="Times New Roman" w:cs="Times New Roman"/>
        </w:rPr>
        <w:t>And this pursuit of biopolitical ends through a regime of democratic citizenship does appear, historically, to have imposed increasingly narrow limits on coercive policies, and to have generated a “logic” or imperative of increasing liberalization</w:t>
      </w:r>
      <w:r w:rsidRPr="00934C34">
        <w:rPr>
          <w:rFonts w:ascii="Times New Roman" w:eastAsia="Calibri" w:hAnsi="Times New Roman" w:cs="Times New Roman"/>
          <w:sz w:val="14"/>
        </w:rPr>
        <w:t>. Despite limitations imposed by political context and the slow pace of discursive change, I think this is the unmistakable message of the really very impressive waves of legislative and welfare reforms in the 1920s or the 1970s in Germany.90</w:t>
      </w:r>
      <w:r w:rsidRPr="00934C34">
        <w:rPr>
          <w:rFonts w:ascii="Times New Roman" w:eastAsia="Calibri" w:hAnsi="Times New Roman" w:cs="Times New Roman"/>
          <w:sz w:val="12"/>
        </w:rPr>
        <w:t>¶</w:t>
      </w:r>
      <w:r w:rsidRPr="00934C34">
        <w:rPr>
          <w:rFonts w:ascii="Times New Roman" w:eastAsia="Calibri" w:hAnsi="Times New Roman" w:cs="Times New Roman"/>
          <w:sz w:val="14"/>
        </w:rPr>
        <w:t xml:space="preserve">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934C34">
        <w:rPr>
          <w:rStyle w:val="Emphasis"/>
          <w:rFonts w:ascii="Times New Roman" w:hAnsi="Times New Roman" w:cs="Times New Roman"/>
        </w:rPr>
        <w:t>totalitarianism cannot be the sole orientation point for our understanding of biopolitics, the only end point of the logic of social engineering</w:t>
      </w:r>
      <w:r w:rsidRPr="00934C34">
        <w:rPr>
          <w:rFonts w:ascii="Times New Roman" w:eastAsia="Calibri" w:hAnsi="Times New Roman" w:cs="Times New Roman"/>
          <w:b/>
          <w:u w:val="single"/>
        </w:rPr>
        <w:t>.</w:t>
      </w:r>
      <w:r w:rsidRPr="00934C34">
        <w:rPr>
          <w:rFonts w:ascii="Times New Roman" w:eastAsia="Calibri" w:hAnsi="Times New Roman" w:cs="Times New Roman"/>
          <w:sz w:val="14"/>
        </w:rPr>
        <w:t xml:space="preserve"> </w:t>
      </w:r>
      <w:r w:rsidRPr="00934C34">
        <w:rPr>
          <w:rFonts w:ascii="Times New Roman" w:eastAsia="Calibri" w:hAnsi="Times New Roman" w:cs="Times New Roman"/>
          <w:sz w:val="12"/>
        </w:rPr>
        <w:t>¶</w:t>
      </w:r>
      <w:r w:rsidRPr="00934C34">
        <w:rPr>
          <w:rFonts w:ascii="Times New Roman" w:eastAsia="Calibri" w:hAnsi="Times New Roman" w:cs="Times New Roman"/>
          <w:sz w:val="14"/>
        </w:rPr>
        <w:t xml:space="preserve"> </w:t>
      </w:r>
      <w:proofErr w:type="gramStart"/>
      <w:r w:rsidRPr="00934C34">
        <w:rPr>
          <w:rStyle w:val="Emphasis"/>
          <w:rFonts w:ascii="Times New Roman" w:hAnsi="Times New Roman" w:cs="Times New Roman"/>
        </w:rPr>
        <w:t>This</w:t>
      </w:r>
      <w:proofErr w:type="gramEnd"/>
      <w:r w:rsidRPr="00934C34">
        <w:rPr>
          <w:rStyle w:val="Emphasis"/>
          <w:rFonts w:ascii="Times New Roman" w:hAnsi="Times New Roman" w:cs="Times New Roman"/>
        </w:rPr>
        <w:t xml:space="preserve"> notion is not at all at odds with the core of Foucauldian</w:t>
      </w:r>
      <w:r w:rsidRPr="00934C34">
        <w:rPr>
          <w:rFonts w:ascii="Times New Roman" w:eastAsia="Calibri" w:hAnsi="Times New Roman" w:cs="Times New Roman"/>
          <w:b/>
          <w:u w:val="single"/>
        </w:rPr>
        <w:t xml:space="preserve"> </w:t>
      </w:r>
      <w:r w:rsidRPr="00934C34">
        <w:rPr>
          <w:rFonts w:ascii="Times New Roman" w:eastAsia="Calibri" w:hAnsi="Times New Roman" w:cs="Times New Roman"/>
          <w:sz w:val="14"/>
        </w:rPr>
        <w:t xml:space="preserve">(and Peukertian) </w:t>
      </w:r>
      <w:r w:rsidRPr="00934C34">
        <w:rPr>
          <w:rStyle w:val="Emphasis"/>
          <w:rFonts w:ascii="Times New Roman" w:hAnsi="Times New Roman" w:cs="Times New Roman"/>
        </w:rPr>
        <w:t>theory.</w:t>
      </w:r>
      <w:r w:rsidRPr="00934C34">
        <w:rPr>
          <w:rFonts w:ascii="Times New Roman" w:eastAsia="Calibri" w:hAnsi="Times New Roman" w:cs="Times New Roman"/>
          <w:b/>
          <w:u w:val="single"/>
        </w:rPr>
        <w:t xml:space="preserve"> Democratic welfare states are regimes of power/knowledge no less than early twentieth-century totalitarian states</w:t>
      </w:r>
      <w:r w:rsidRPr="00934C34">
        <w:rPr>
          <w:rFonts w:ascii="Times New Roman" w:eastAsia="Calibri" w:hAnsi="Times New Roman" w:cs="Times New Roman"/>
          <w:sz w:val="14"/>
        </w:rPr>
        <w:t xml:space="preserve">; these systems are not “opposites,” in the sense that they are two alternative ways of organizing the same thing. </w:t>
      </w:r>
      <w:r w:rsidRPr="00934C34">
        <w:rPr>
          <w:rFonts w:ascii="Times New Roman" w:eastAsia="Calibri" w:hAnsi="Times New Roman" w:cs="Times New Roman"/>
          <w:b/>
          <w:u w:val="single"/>
        </w:rPr>
        <w:t xml:space="preserve">But they are two very different ways of organizing it. </w:t>
      </w:r>
      <w:r w:rsidRPr="00934C34">
        <w:rPr>
          <w:rStyle w:val="Emphasis"/>
          <w:rFonts w:ascii="Times New Roman" w:hAnsi="Times New Roman" w:cs="Times New Roman"/>
        </w:rPr>
        <w:t>The concept “power” should not be read as a universal stifling night of oppression, manipulation, and entrapment, in which all political and social orders are grey, are essentially or effectively “the same</w:t>
      </w:r>
      <w:r w:rsidRPr="00934C34">
        <w:rPr>
          <w:rFonts w:ascii="Times New Roman" w:eastAsia="Calibri" w:hAnsi="Times New Roman" w:cs="Times New Roman"/>
          <w:sz w:val="14"/>
        </w:rPr>
        <w:t xml:space="preserve">.” Power is a set of social relations, in which individuals and groups have varying degrees of autonomy and effective subjectivity. And discourse is, as Foucault argued, “tactically polyvalent.” </w:t>
      </w:r>
      <w:r w:rsidRPr="00934C34">
        <w:rPr>
          <w:rStyle w:val="Emphasis"/>
          <w:rFonts w:ascii="Times New Roman" w:hAnsi="Times New Roman" w:cs="Times New Roman"/>
        </w:rPr>
        <w:t>Discursive elements (like the various elements of biopolitics) can be combined in different ways to form parts of quite different strategies (like totalitarianism or the democratic welfare state); they cannot be assigned to one place in a structure, but rather circulate</w:t>
      </w:r>
      <w:r w:rsidRPr="00934C34">
        <w:rPr>
          <w:rFonts w:ascii="Times New Roman" w:eastAsia="Calibri" w:hAnsi="Times New Roman" w:cs="Times New Roman"/>
          <w:sz w:val="14"/>
        </w:rPr>
        <w:t>. The varying possible constellations of power in modern societies create “multiple modernities,” modern societies with quite radically differing potentials.91</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Their terminal impact is so reductive that’s it’s useless for political analysis---ignores context and history </w:t>
      </w:r>
    </w:p>
    <w:p w:rsidR="0078063E" w:rsidRPr="00934C34" w:rsidRDefault="0078063E" w:rsidP="0078063E">
      <w:pPr>
        <w:rPr>
          <w:rFonts w:ascii="Times New Roman" w:eastAsia="Calibri" w:hAnsi="Times New Roman" w:cs="Times New Roman"/>
        </w:rPr>
      </w:pPr>
      <w:r w:rsidRPr="00934C34">
        <w:rPr>
          <w:rStyle w:val="Style13ptBold"/>
          <w:rFonts w:ascii="Times New Roman" w:hAnsi="Times New Roman" w:cs="Times New Roman"/>
          <w:sz w:val="28"/>
        </w:rPr>
        <w:t>Chandler 9</w:t>
      </w:r>
      <w:r w:rsidRPr="00934C34">
        <w:rPr>
          <w:rFonts w:ascii="Times New Roman" w:eastAsia="Calibri" w:hAnsi="Times New Roman" w:cs="Times New Roman"/>
        </w:rPr>
        <w:t xml:space="preserve"> [David, Professor of International Relations at the Department of Politics and International Relations, University of Westminster, War Without End(s): Grounding the Discourse of `Global War', Security Dialogue 2009; 40; 243]</w:t>
      </w:r>
    </w:p>
    <w:p w:rsidR="0078063E" w:rsidRPr="00934C34" w:rsidRDefault="0078063E" w:rsidP="0078063E">
      <w:pPr>
        <w:rPr>
          <w:rFonts w:ascii="Times New Roman" w:eastAsia="Calibri" w:hAnsi="Times New Roman" w:cs="Times New Roman"/>
        </w:rPr>
      </w:pPr>
    </w:p>
    <w:p w:rsidR="0078063E" w:rsidRPr="00934C34" w:rsidRDefault="0078063E" w:rsidP="0078063E">
      <w:pPr>
        <w:rPr>
          <w:rFonts w:ascii="Times New Roman" w:eastAsia="Calibri" w:hAnsi="Times New Roman" w:cs="Times New Roman"/>
        </w:rPr>
      </w:pPr>
      <w:r w:rsidRPr="00934C34">
        <w:rPr>
          <w:rFonts w:ascii="Times New Roman" w:eastAsia="Calibri" w:hAnsi="Times New Roman" w:cs="Times New Roman"/>
        </w:rPr>
        <w:t xml:space="preserve">For many critical post-structuralist theorists, </w:t>
      </w:r>
      <w:r w:rsidRPr="00934C34">
        <w:rPr>
          <w:rStyle w:val="Emphasis"/>
          <w:rFonts w:ascii="Times New Roman" w:hAnsi="Times New Roman" w:cs="Times New Roman"/>
        </w:rPr>
        <w:t>the ‘global war on terror’ reveals the essence of liberal modernity</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 xml:space="preserve">and </w:t>
      </w:r>
      <w:r w:rsidRPr="00934C34">
        <w:rPr>
          <w:rStyle w:val="StyleUnderline"/>
          <w:rFonts w:ascii="Times New Roman" w:hAnsi="Times New Roman" w:cs="Times New Roman"/>
        </w:rPr>
        <w:t xml:space="preserve">fully </w:t>
      </w:r>
      <w:r w:rsidRPr="00934C34">
        <w:rPr>
          <w:rStyle w:val="Emphasis"/>
          <w:rFonts w:ascii="Times New Roman" w:hAnsi="Times New Roman" w:cs="Times New Roman"/>
        </w:rPr>
        <w:t>reveals the limits of its</w:t>
      </w:r>
      <w:r w:rsidRPr="00934C34">
        <w:rPr>
          <w:rStyle w:val="StyleUnderline"/>
          <w:rFonts w:ascii="Times New Roman" w:hAnsi="Times New Roman" w:cs="Times New Roman"/>
        </w:rPr>
        <w:t xml:space="preserve"> </w:t>
      </w:r>
      <w:proofErr w:type="gramStart"/>
      <w:r w:rsidRPr="00934C34">
        <w:rPr>
          <w:rStyle w:val="StyleUnderline"/>
          <w:rFonts w:ascii="Times New Roman" w:hAnsi="Times New Roman" w:cs="Times New Roman"/>
        </w:rPr>
        <w:t>universalist</w:t>
      </w:r>
      <w:proofErr w:type="gramEnd"/>
      <w:r w:rsidRPr="00934C34">
        <w:rPr>
          <w:rStyle w:val="StyleUnderline"/>
          <w:rFonts w:ascii="Times New Roman" w:hAnsi="Times New Roman" w:cs="Times New Roman"/>
        </w:rPr>
        <w:t xml:space="preserve"> </w:t>
      </w:r>
      <w:r w:rsidRPr="00934C34">
        <w:rPr>
          <w:rStyle w:val="Emphasis"/>
          <w:rFonts w:ascii="Times New Roman" w:hAnsi="Times New Roman" w:cs="Times New Roman"/>
        </w:rPr>
        <w:t>ontology of peace</w:t>
      </w:r>
      <w:r w:rsidRPr="00934C34">
        <w:rPr>
          <w:rStyle w:val="StyleUnderline"/>
          <w:rFonts w:ascii="Times New Roman" w:hAnsi="Times New Roman" w:cs="Times New Roman"/>
        </w:rPr>
        <w:t xml:space="preserve"> and progress</w:t>
      </w:r>
      <w:r w:rsidRPr="00934C34">
        <w:rPr>
          <w:rFonts w:ascii="Times New Roman" w:eastAsia="Calibri" w:hAnsi="Times New Roman" w:cs="Times New Roman"/>
        </w:rPr>
        <w:t xml:space="preserve">, where the reality of Kant’s ‘perpetual peace’ is revealed to be perpetual war (Reid, 2006: 18). Perhaps </w:t>
      </w:r>
      <w:r w:rsidRPr="00934C34">
        <w:rPr>
          <w:rStyle w:val="StyleUnderline"/>
          <w:rFonts w:ascii="Times New Roman" w:hAnsi="Times New Roman" w:cs="Times New Roman"/>
        </w:rPr>
        <w:t>the most</w:t>
      </w:r>
      <w:r w:rsidRPr="00934C34">
        <w:rPr>
          <w:rFonts w:ascii="Times New Roman" w:eastAsia="Calibri" w:hAnsi="Times New Roman" w:cs="Times New Roman"/>
        </w:rPr>
        <w:t xml:space="preserve"> radical </w:t>
      </w:r>
      <w:r w:rsidRPr="00934C34">
        <w:rPr>
          <w:rStyle w:val="StyleUnderline"/>
          <w:rFonts w:ascii="Times New Roman" w:hAnsi="Times New Roman" w:cs="Times New Roman"/>
        </w:rPr>
        <w:t>abstract</w:t>
      </w:r>
      <w:r w:rsidRPr="00934C34">
        <w:rPr>
          <w:rFonts w:ascii="Times New Roman" w:eastAsia="Calibri" w:hAnsi="Times New Roman" w:cs="Times New Roman"/>
        </w:rPr>
        <w:t xml:space="preserve"> </w:t>
      </w:r>
      <w:r w:rsidRPr="00934C34">
        <w:rPr>
          <w:rStyle w:val="StyleUnderline"/>
          <w:rFonts w:ascii="Times New Roman" w:hAnsi="Times New Roman" w:cs="Times New Roman"/>
        </w:rPr>
        <w:t>framing of global war is that of</w:t>
      </w:r>
      <w:r w:rsidRPr="00934C34">
        <w:rPr>
          <w:rFonts w:ascii="Times New Roman" w:eastAsia="Calibri" w:hAnsi="Times New Roman" w:cs="Times New Roman"/>
        </w:rPr>
        <w:t xml:space="preserve"> Giorgio </w:t>
      </w:r>
      <w:r w:rsidRPr="00934C34">
        <w:rPr>
          <w:rStyle w:val="StyleUnderline"/>
          <w:rFonts w:ascii="Times New Roman" w:hAnsi="Times New Roman" w:cs="Times New Roman"/>
        </w:rPr>
        <w:t>Agamben</w:t>
      </w:r>
      <w:r w:rsidRPr="00934C34">
        <w:rPr>
          <w:rFonts w:ascii="Times New Roman" w:eastAsia="Calibri" w:hAnsi="Times New Roman" w:cs="Times New Roman"/>
        </w:rPr>
        <w:t xml:space="preserve">. In his seminal work Homo Sacer, he reframed Foucault’s understanding of biopower in terms of the totalizing control over bare life, arguing that the ‘exemplary places of modern biopolitics [were] the concentration camp and the structure of the great totalitarian </w:t>
      </w:r>
      <w:r w:rsidRPr="00934C34">
        <w:rPr>
          <w:rFonts w:ascii="Times New Roman" w:eastAsia="Calibri" w:hAnsi="Times New Roman" w:cs="Times New Roman"/>
        </w:rPr>
        <w:lastRenderedPageBreak/>
        <w:t xml:space="preserve">states of the twentieth century’ (Agamben, 1998: 4; see also Chandler, 2009a). Agamben’s view of liberal power is that of the concentration camp writ globally, where we are all merely objects of power, ‘we are all virtually homines sacri’ (Agamben, 1998: 115).  </w:t>
      </w:r>
      <w:r w:rsidRPr="00934C34">
        <w:rPr>
          <w:rFonts w:ascii="Times New Roman" w:hAnsi="Times New Roman" w:cs="Times New Roman"/>
        </w:rPr>
        <w:t xml:space="preserve">In focusing on biopower as a means of critiquing universalist policy discourses of global security, </w:t>
      </w:r>
      <w:r w:rsidRPr="00934C34">
        <w:rPr>
          <w:rStyle w:val="Emphasis"/>
          <w:rFonts w:ascii="Times New Roman" w:hAnsi="Times New Roman" w:cs="Times New Roman"/>
        </w:rPr>
        <w:t>critical theorists of global war</w:t>
      </w:r>
      <w:r w:rsidRPr="00934C34">
        <w:rPr>
          <w:rStyle w:val="StyleUnderline"/>
          <w:rFonts w:ascii="Times New Roman" w:hAnsi="Times New Roman" w:cs="Times New Roman"/>
        </w:rPr>
        <w:t xml:space="preserve"> from diverse fields such as security studies</w:t>
      </w:r>
      <w:r w:rsidRPr="00934C34">
        <w:rPr>
          <w:rFonts w:ascii="Times New Roman" w:hAnsi="Times New Roman" w:cs="Times New Roman"/>
        </w:rPr>
        <w:t xml:space="preserve"> (</w:t>
      </w:r>
      <w:r w:rsidRPr="00934C34">
        <w:rPr>
          <w:rStyle w:val="Emphasis"/>
          <w:rFonts w:ascii="Times New Roman" w:hAnsi="Times New Roman" w:cs="Times New Roman"/>
        </w:rPr>
        <w:t>Jabri</w:t>
      </w:r>
      <w:r w:rsidRPr="00934C34">
        <w:rPr>
          <w:rFonts w:ascii="Times New Roman" w:hAnsi="Times New Roman" w:cs="Times New Roman"/>
        </w:rPr>
        <w:t xml:space="preserve">, 2007), </w:t>
      </w:r>
      <w:r w:rsidRPr="00934C34">
        <w:rPr>
          <w:rStyle w:val="StyleUnderline"/>
          <w:rFonts w:ascii="Times New Roman" w:hAnsi="Times New Roman" w:cs="Times New Roman"/>
        </w:rPr>
        <w:t>development (Duffield</w:t>
      </w:r>
      <w:r w:rsidRPr="00934C34">
        <w:rPr>
          <w:rFonts w:ascii="Times New Roman" w:hAnsi="Times New Roman" w:cs="Times New Roman"/>
        </w:rPr>
        <w:t xml:space="preserve">, 2007) </w:t>
      </w:r>
      <w:r w:rsidRPr="00934C34">
        <w:rPr>
          <w:rStyle w:val="StyleUnderline"/>
          <w:rFonts w:ascii="Times New Roman" w:hAnsi="Times New Roman" w:cs="Times New Roman"/>
        </w:rPr>
        <w:t>or critical legal theory</w:t>
      </w:r>
      <w:r w:rsidRPr="00934C34">
        <w:rPr>
          <w:rFonts w:ascii="Times New Roman" w:hAnsi="Times New Roman" w:cs="Times New Roman"/>
        </w:rPr>
        <w:t xml:space="preserve"> (Douzinas, 2007) </w:t>
      </w:r>
      <w:r w:rsidRPr="00934C34">
        <w:rPr>
          <w:rStyle w:val="Emphasis"/>
          <w:rFonts w:ascii="Times New Roman" w:hAnsi="Times New Roman" w:cs="Times New Roman"/>
        </w:rPr>
        <w:t>are in danger of reducing their critique of war to abstract statements instrumentalizing war as a technique of global power.</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These are abstract critiques because </w:t>
      </w:r>
      <w:r w:rsidRPr="00934C34">
        <w:rPr>
          <w:rStyle w:val="Emphasis"/>
          <w:rFonts w:ascii="Times New Roman" w:hAnsi="Times New Roman" w:cs="Times New Roman"/>
        </w:rPr>
        <w:t>the political stakes are never in question</w:t>
      </w:r>
      <w:r w:rsidRPr="00934C34">
        <w:rPr>
          <w:rFonts w:ascii="Times New Roman" w:hAnsi="Times New Roman" w:cs="Times New Roman"/>
        </w:rPr>
        <w:t xml:space="preserve">: </w:t>
      </w:r>
      <w:r w:rsidRPr="00934C34">
        <w:rPr>
          <w:rStyle w:val="StyleUnderline"/>
          <w:rFonts w:ascii="Times New Roman" w:hAnsi="Times New Roman" w:cs="Times New Roman"/>
        </w:rPr>
        <w:t>instrumentality and the desire for regulation and control are assumed from the outset.</w:t>
      </w:r>
      <w:r w:rsidRPr="00934C34">
        <w:rPr>
          <w:rFonts w:ascii="Times New Roman" w:hAnsi="Times New Roman" w:cs="Times New Roman"/>
        </w:rPr>
        <w:t xml:space="preserve"> In effect, the critical aspect is merely in the reproduction of the framework of Foucault – that liberal discourses can be deconstructed as an exercise of regulatory power. Without deconstructing the dominant framings of global security threats, critical theorists are in danger of reproducing Foucault’s framework of biopower as an ahistorical abstraction. Foucault (2007: 1) himself stated that his analysis of biopower was ‘not in any way a general theory of what power is. It is not a part or even the start of such a theory’, merely the study of the effects of liberal governance practices, which posit as their goal the interests of society – the population – rather than government. </w:t>
      </w:r>
      <w:r w:rsidRPr="00934C34">
        <w:rPr>
          <w:rFonts w:ascii="Times New Roman" w:eastAsia="Calibri" w:hAnsi="Times New Roman" w:cs="Times New Roman"/>
        </w:rPr>
        <w:t xml:space="preserve">In his recent attempt at a ground-clearing critique of Foucauldian international relations theorizing, Jan Selby (2007) poses the question of the problem of the translation of Foucault from a domestic to an international context. He argues that recasting the international sphere in terms of global liberal regimes of regulation is an accidental product of this move. This fails to appreciate the fact that many critical theorists appear to be drawn to Foucault precisely because drawing on his work enables them to critique the international order in these terms. Ironically, this ‘Foucauldian’ critique of ‘global wars’ has little to do with Foucault’s understanding or concerns, which revolved around extending Marx’s critique of the ‘freedoms’ of liberal modernity. In effect, the post-Foucauldians have a different goal: they desire to understand and to critique war and military intervention as a product of the regulatory coercive nature of liberalism. This project owes much to the work of Agamben and his focus on the regulation of ‘bare life’, where the concentration camp, the totalitarian state and (by extension) Guantánamo Bay are held to constitute a moral and political indictment of liberalism (Agamben, 1998: 4). </w:t>
      </w:r>
      <w:r w:rsidRPr="00934C34">
        <w:rPr>
          <w:rStyle w:val="StyleUnderline"/>
          <w:rFonts w:ascii="Times New Roman" w:hAnsi="Times New Roman" w:cs="Times New Roman"/>
        </w:rPr>
        <w:t>In these critical frameworks, global war is understood as the exercise of global aspirations for control, no longer mediated by</w:t>
      </w:r>
      <w:r w:rsidRPr="00934C34">
        <w:rPr>
          <w:rFonts w:ascii="Times New Roman" w:eastAsia="Calibri" w:hAnsi="Times New Roman" w:cs="Times New Roman"/>
        </w:rPr>
        <w:t xml:space="preserve"> the </w:t>
      </w:r>
      <w:r w:rsidRPr="00934C34">
        <w:rPr>
          <w:rStyle w:val="StyleUnderline"/>
          <w:rFonts w:ascii="Times New Roman" w:hAnsi="Times New Roman" w:cs="Times New Roman"/>
        </w:rPr>
        <w:t>interstate competition</w:t>
      </w:r>
      <w:r w:rsidRPr="00934C34">
        <w:rPr>
          <w:rFonts w:ascii="Times New Roman" w:eastAsia="Calibri" w:hAnsi="Times New Roman" w:cs="Times New Roman"/>
        </w:rPr>
        <w:t xml:space="preserve"> that was central to traditional ‘realist’ framings of international relations. </w:t>
      </w:r>
      <w:r w:rsidRPr="00934C34">
        <w:rPr>
          <w:rStyle w:val="StyleUnderline"/>
          <w:rFonts w:ascii="Times New Roman" w:hAnsi="Times New Roman" w:cs="Times New Roman"/>
        </w:rPr>
        <w:t>This less-mediated framework understands the interests and instrumental techniques of power in global terms. As power becomes understood in globalized terms</w:t>
      </w:r>
      <w:r w:rsidRPr="00934C34">
        <w:rPr>
          <w:rFonts w:ascii="Times New Roman" w:eastAsia="Calibri" w:hAnsi="Times New Roman" w:cs="Times New Roman"/>
        </w:rPr>
        <w:t xml:space="preserve">, </w:t>
      </w:r>
      <w:r w:rsidRPr="00934C34">
        <w:rPr>
          <w:rStyle w:val="Emphasis"/>
          <w:rFonts w:ascii="Times New Roman" w:hAnsi="Times New Roman" w:cs="Times New Roman"/>
        </w:rPr>
        <w:t>it becomes increasingly abstracted from any analysis of contemporary social relations</w:t>
      </w:r>
      <w:r w:rsidRPr="00934C34">
        <w:rPr>
          <w:rFonts w:ascii="Times New Roman" w:eastAsia="Calibri" w:hAnsi="Times New Roman" w:cs="Times New Roman"/>
        </w:rPr>
        <w:t xml:space="preserve">: </w:t>
      </w:r>
      <w:r w:rsidRPr="00934C34">
        <w:rPr>
          <w:rStyle w:val="StyleUnderline"/>
          <w:rFonts w:ascii="Times New Roman" w:hAnsi="Times New Roman" w:cs="Times New Roman"/>
        </w:rPr>
        <w:t>viewed in terms of neoliberal governance, liberal power or biopolitical domination</w:t>
      </w:r>
      <w:r w:rsidRPr="00934C34">
        <w:rPr>
          <w:rStyle w:val="Emphasis"/>
          <w:rFonts w:ascii="Times New Roman" w:hAnsi="Times New Roman" w:cs="Times New Roman"/>
        </w:rPr>
        <w:t>. In this context, global war becomes little more than a metaphor</w:t>
      </w:r>
      <w:r w:rsidRPr="00934C34">
        <w:rPr>
          <w:rStyle w:val="StyleUnderline"/>
          <w:rFonts w:ascii="Times New Roman" w:hAnsi="Times New Roman" w:cs="Times New Roman"/>
        </w:rPr>
        <w:t xml:space="preserve"> for the operation of power. This war is </w:t>
      </w:r>
      <w:r w:rsidRPr="00934C34">
        <w:rPr>
          <w:rFonts w:ascii="Times New Roman" w:eastAsia="Calibri" w:hAnsi="Times New Roman" w:cs="Times New Roman"/>
        </w:rPr>
        <w:t xml:space="preserve">a </w:t>
      </w:r>
      <w:r w:rsidRPr="00934C34">
        <w:rPr>
          <w:rStyle w:val="StyleUnderline"/>
          <w:rFonts w:ascii="Times New Roman" w:hAnsi="Times New Roman" w:cs="Times New Roman"/>
        </w:rPr>
        <w:t>global</w:t>
      </w:r>
      <w:r w:rsidRPr="00934C34">
        <w:rPr>
          <w:rFonts w:ascii="Times New Roman" w:eastAsia="Calibri" w:hAnsi="Times New Roman" w:cs="Times New Roman"/>
        </w:rPr>
        <w:t xml:space="preserve"> one </w:t>
      </w:r>
      <w:r w:rsidRPr="00934C34">
        <w:rPr>
          <w:rStyle w:val="StyleUnderline"/>
          <w:rFonts w:ascii="Times New Roman" w:hAnsi="Times New Roman" w:cs="Times New Roman"/>
        </w:rPr>
        <w:t>because</w:t>
      </w:r>
      <w:r w:rsidRPr="00934C34">
        <w:rPr>
          <w:rFonts w:ascii="Times New Roman" w:eastAsia="Calibri" w:hAnsi="Times New Roman" w:cs="Times New Roman"/>
        </w:rPr>
        <w:t xml:space="preserve">, </w:t>
      </w:r>
      <w:r w:rsidRPr="00934C34">
        <w:rPr>
          <w:rFonts w:ascii="Times New Roman" w:hAnsi="Times New Roman" w:cs="Times New Roman"/>
        </w:rPr>
        <w:t>without clearly demarcated political subjects,</w:t>
      </w:r>
      <w:r w:rsidRPr="00934C34">
        <w:rPr>
          <w:rStyle w:val="StyleUnderline"/>
          <w:rFonts w:ascii="Times New Roman" w:hAnsi="Times New Roman" w:cs="Times New Roman"/>
        </w:rPr>
        <w:t xml:space="preserve"> the unmediated operation of regulatory power is held to construct a world that becomes, literally, one large concentration camp </w:t>
      </w:r>
      <w:r w:rsidRPr="00934C34">
        <w:rPr>
          <w:rFonts w:ascii="Times New Roman" w:eastAsia="Calibri" w:hAnsi="Times New Roman" w:cs="Times New Roman"/>
        </w:rPr>
        <w:t>(</w:t>
      </w:r>
      <w:r w:rsidRPr="00934C34">
        <w:rPr>
          <w:rStyle w:val="StyleUnderline"/>
          <w:rFonts w:ascii="Times New Roman" w:hAnsi="Times New Roman" w:cs="Times New Roman"/>
        </w:rPr>
        <w:t>Agamben</w:t>
      </w:r>
      <w:r w:rsidRPr="00934C34">
        <w:rPr>
          <w:rFonts w:ascii="Times New Roman" w:eastAsia="Calibri" w:hAnsi="Times New Roman" w:cs="Times New Roman"/>
        </w:rPr>
        <w:t xml:space="preserve">, 1998: 171) where instrumental techniques of power can be exercised regardless of frameworks of rights or international law (Agamben, 2005: 87). </w:t>
      </w:r>
      <w:r w:rsidRPr="00934C34">
        <w:rPr>
          <w:rStyle w:val="StyleUnderline"/>
          <w:rFonts w:ascii="Times New Roman" w:hAnsi="Times New Roman" w:cs="Times New Roman"/>
        </w:rPr>
        <w:t>For</w:t>
      </w:r>
      <w:r w:rsidRPr="00934C34">
        <w:rPr>
          <w:rFonts w:ascii="Times New Roman" w:eastAsia="Calibri" w:hAnsi="Times New Roman" w:cs="Times New Roman"/>
        </w:rPr>
        <w:t xml:space="preserve"> Julian </w:t>
      </w:r>
      <w:r w:rsidRPr="00934C34">
        <w:rPr>
          <w:rStyle w:val="StyleUnderline"/>
          <w:rFonts w:ascii="Times New Roman" w:hAnsi="Times New Roman" w:cs="Times New Roman"/>
        </w:rPr>
        <w:t>Reid</w:t>
      </w:r>
      <w:r w:rsidRPr="00934C34">
        <w:rPr>
          <w:rFonts w:ascii="Times New Roman" w:eastAsia="Calibri" w:hAnsi="Times New Roman" w:cs="Times New Roman"/>
        </w:rPr>
        <w:t xml:space="preserve"> (2006: 124</w:t>
      </w:r>
      <w:r w:rsidRPr="00934C34">
        <w:rPr>
          <w:rStyle w:val="Emphasis"/>
          <w:rFonts w:ascii="Times New Roman" w:hAnsi="Times New Roman" w:cs="Times New Roman"/>
        </w:rPr>
        <w:t>), the ‘global war on terror’ can be understood as an inevitable response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to any forms of life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that exist outside</w:t>
      </w:r>
      <w:r w:rsidRPr="00934C34">
        <w:rPr>
          <w:rStyle w:val="StyleUnderline"/>
          <w:rFonts w:ascii="Times New Roman" w:hAnsi="Times New Roman" w:cs="Times New Roman"/>
        </w:rPr>
        <w:t xml:space="preserve"> – and are therefore threatening to – </w:t>
      </w:r>
      <w:r w:rsidRPr="00934C34">
        <w:rPr>
          <w:rStyle w:val="Emphasis"/>
          <w:rFonts w:ascii="Times New Roman" w:hAnsi="Times New Roman" w:cs="Times New Roman"/>
        </w:rPr>
        <w:t>liberal modernity</w:t>
      </w:r>
      <w:r w:rsidRPr="00934C34">
        <w:rPr>
          <w:rFonts w:ascii="Times New Roman" w:eastAsia="Calibri" w:hAnsi="Times New Roman" w:cs="Times New Roman"/>
        </w:rPr>
        <w:t xml:space="preserve">, </w:t>
      </w:r>
      <w:r w:rsidRPr="00934C34">
        <w:rPr>
          <w:rStyle w:val="StyleUnderline"/>
          <w:rFonts w:ascii="Times New Roman" w:hAnsi="Times New Roman" w:cs="Times New Roman"/>
        </w:rPr>
        <w:t>revealing liberal modernity itself to be ultimately a ‘terrorising project’ arraigned against the vitality of life itself. For Jabri</w:t>
      </w:r>
      <w:r w:rsidRPr="00934C34">
        <w:rPr>
          <w:rFonts w:ascii="Times New Roman" w:eastAsia="Calibri" w:hAnsi="Times New Roman" w:cs="Times New Roman"/>
        </w:rPr>
        <w:t>, and other Foucauldian critics</w:t>
      </w:r>
      <w:r w:rsidRPr="00934C34">
        <w:rPr>
          <w:rStyle w:val="Emphasis"/>
          <w:rFonts w:ascii="Times New Roman" w:hAnsi="Times New Roman" w:cs="Times New Roman"/>
        </w:rPr>
        <w:t>, the liberal peace can only mean ‘unending war’</w:t>
      </w:r>
      <w:r w:rsidRPr="00934C34">
        <w:rPr>
          <w:rFonts w:ascii="Times New Roman" w:eastAsia="Calibri" w:hAnsi="Times New Roman" w:cs="Times New Roman"/>
        </w:rPr>
        <w:t xml:space="preserve"> to pacify, discipline and reconstruct the liberal subject: </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No impact outside of vague buzzwords that can be mystically asserted in any context – assign it zero political value or predictive power</w:t>
      </w:r>
    </w:p>
    <w:p w:rsidR="0078063E" w:rsidRPr="00934C34" w:rsidRDefault="0078063E" w:rsidP="0078063E">
      <w:pPr>
        <w:rPr>
          <w:rFonts w:ascii="Times New Roman" w:hAnsi="Times New Roman" w:cs="Times New Roman"/>
        </w:rPr>
      </w:pPr>
      <w:r w:rsidRPr="00934C34">
        <w:rPr>
          <w:rFonts w:ascii="Times New Roman" w:hAnsi="Times New Roman" w:cs="Times New Roman"/>
          <w:b/>
        </w:rPr>
        <w:t>Mwajeh 5</w:t>
      </w:r>
      <w:r w:rsidRPr="00934C34">
        <w:rPr>
          <w:rFonts w:ascii="Times New Roman" w:hAnsi="Times New Roman" w:cs="Times New Roman"/>
        </w:rPr>
        <w:t xml:space="preserve"> [Z Al-Mwajeh, Indiana University of Pennsylvania The School of Graduate Studies and Research Department of English, “CRITIQUE OF POSTMODERN ETHICS OF ALTERITY VERSUS EMBODIED (MUSLIM) OTHERS”, August 2005, </w:t>
      </w:r>
      <w:hyperlink r:id="rId21" w:history="1">
        <w:r w:rsidRPr="00934C34">
          <w:rPr>
            <w:rStyle w:val="Hyperlink"/>
            <w:rFonts w:ascii="Times New Roman" w:hAnsi="Times New Roman" w:cs="Times New Roman"/>
          </w:rPr>
          <w:t>https://dspace.iup.edu/bitstream/handle/2069/23/Ziad%20Al-Mwajeh.pdf?sequence=1</w:t>
        </w:r>
      </w:hyperlink>
      <w:r w:rsidRPr="00934C34">
        <w:rPr>
          <w:rFonts w:ascii="Times New Roman" w:hAnsi="Times New Roman" w:cs="Times New Roman"/>
        </w:rPr>
        <w:t>]</w:t>
      </w:r>
    </w:p>
    <w:p w:rsidR="0078063E" w:rsidRPr="00934C34" w:rsidRDefault="0078063E" w:rsidP="0078063E">
      <w:pPr>
        <w:rPr>
          <w:rFonts w:ascii="Times New Roman" w:hAnsi="Times New Roman" w:cs="Times New Roman"/>
        </w:rPr>
      </w:pPr>
      <w:r w:rsidRPr="00934C34">
        <w:rPr>
          <w:rFonts w:ascii="Times New Roman" w:hAnsi="Times New Roman" w:cs="Times New Roman"/>
        </w:rPr>
        <w:t xml:space="preserve">However, I also think that </w:t>
      </w:r>
      <w:r w:rsidRPr="00934C34">
        <w:rPr>
          <w:rStyle w:val="StyleUnderline"/>
          <w:rFonts w:ascii="Times New Roman" w:hAnsi="Times New Roman" w:cs="Times New Roman"/>
        </w:rPr>
        <w:t>key postmodernism tenets of radical alterity, incommensurability and undecidability cannot be</w:t>
      </w:r>
      <w:r w:rsidRPr="00934C34">
        <w:rPr>
          <w:rFonts w:ascii="Times New Roman" w:hAnsi="Times New Roman" w:cs="Times New Roman"/>
        </w:rPr>
        <w:t xml:space="preserve"> easily thematized in writing, nor can they be </w:t>
      </w:r>
      <w:r w:rsidRPr="00934C34">
        <w:rPr>
          <w:rStyle w:val="Emphasis"/>
          <w:rFonts w:ascii="Times New Roman" w:hAnsi="Times New Roman" w:cs="Times New Roman"/>
        </w:rPr>
        <w:t>realized in praxis</w:t>
      </w:r>
      <w:r w:rsidRPr="00934C34">
        <w:rPr>
          <w:rFonts w:ascii="Times New Roman" w:hAnsi="Times New Roman" w:cs="Times New Roman"/>
        </w:rPr>
        <w:t xml:space="preserve">. They are aporiatic. </w:t>
      </w:r>
      <w:r w:rsidRPr="00934C34">
        <w:rPr>
          <w:rStyle w:val="Emphasis"/>
          <w:rFonts w:ascii="Times New Roman" w:hAnsi="Times New Roman" w:cs="Times New Roman"/>
        </w:rPr>
        <w:t>The only way to explicate their meanings</w:t>
      </w:r>
      <w:r w:rsidRPr="00934C34">
        <w:rPr>
          <w:rStyle w:val="StyleUnderline"/>
          <w:rFonts w:ascii="Times New Roman" w:hAnsi="Times New Roman" w:cs="Times New Roman"/>
        </w:rPr>
        <w:t xml:space="preserve"> and possibilities </w:t>
      </w:r>
      <w:r w:rsidRPr="00934C34">
        <w:rPr>
          <w:rStyle w:val="Emphasis"/>
          <w:rFonts w:ascii="Times New Roman" w:hAnsi="Times New Roman" w:cs="Times New Roman"/>
        </w:rPr>
        <w:t>is through using</w:t>
      </w:r>
      <w:r w:rsidRPr="00934C34">
        <w:rPr>
          <w:rStyle w:val="StyleUnderline"/>
          <w:rFonts w:ascii="Times New Roman" w:hAnsi="Times New Roman" w:cs="Times New Roman"/>
        </w:rPr>
        <w:t xml:space="preserve"> modernist </w:t>
      </w:r>
      <w:r w:rsidRPr="00934C34">
        <w:rPr>
          <w:rStyle w:val="Emphasis"/>
          <w:rFonts w:ascii="Times New Roman" w:hAnsi="Times New Roman" w:cs="Times New Roman"/>
        </w:rPr>
        <w:t>vocabulary they initially oppose and deconstruct</w:t>
      </w:r>
      <w:r w:rsidRPr="00934C34">
        <w:rPr>
          <w:rStyle w:val="StyleUnderline"/>
          <w:rFonts w:ascii="Times New Roman" w:hAnsi="Times New Roman" w:cs="Times New Roman"/>
        </w:rPr>
        <w:t>.</w:t>
      </w:r>
      <w:r w:rsidRPr="00934C34">
        <w:rPr>
          <w:rFonts w:ascii="Times New Roman" w:hAnsi="Times New Roman" w:cs="Times New Roman"/>
        </w:rPr>
        <w:t xml:space="preserve"> Sometimes, </w:t>
      </w:r>
      <w:r w:rsidRPr="00934C34">
        <w:rPr>
          <w:rStyle w:val="Emphasis"/>
          <w:rFonts w:ascii="Times New Roman" w:hAnsi="Times New Roman" w:cs="Times New Roman"/>
        </w:rPr>
        <w:t>thematizing</w:t>
      </w:r>
      <w:r w:rsidRPr="00934C34">
        <w:rPr>
          <w:rStyle w:val="StyleUnderline"/>
          <w:rFonts w:ascii="Times New Roman" w:hAnsi="Times New Roman" w:cs="Times New Roman"/>
        </w:rPr>
        <w:t xml:space="preserve"> these</w:t>
      </w:r>
      <w:r w:rsidRPr="00934C34">
        <w:rPr>
          <w:rFonts w:ascii="Times New Roman" w:hAnsi="Times New Roman" w:cs="Times New Roman"/>
        </w:rPr>
        <w:t xml:space="preserve"> aporiatic </w:t>
      </w:r>
      <w:r w:rsidRPr="00934C34">
        <w:rPr>
          <w:rStyle w:val="StyleUnderline"/>
          <w:rFonts w:ascii="Times New Roman" w:hAnsi="Times New Roman" w:cs="Times New Roman"/>
        </w:rPr>
        <w:t>concepts, one lapses into cryptic and even incantational figurative language</w:t>
      </w:r>
      <w:r w:rsidRPr="00934C34">
        <w:rPr>
          <w:rStyle w:val="Emphasis"/>
          <w:rFonts w:ascii="Times New Roman" w:hAnsi="Times New Roman" w:cs="Times New Roman"/>
        </w:rPr>
        <w:t>, a practice that exposes the practical limitation</w:t>
      </w:r>
      <w:r w:rsidRPr="00934C34">
        <w:rPr>
          <w:rFonts w:ascii="Times New Roman" w:hAnsi="Times New Roman" w:cs="Times New Roman"/>
        </w:rPr>
        <w:t xml:space="preserve"> </w:t>
      </w:r>
      <w:r w:rsidRPr="00934C34">
        <w:rPr>
          <w:rStyle w:val="StyleUnderline"/>
          <w:rFonts w:ascii="Times New Roman" w:hAnsi="Times New Roman" w:cs="Times New Roman"/>
        </w:rPr>
        <w:t>and limited accessibility of such cherished concepts (or non-concepts).</w:t>
      </w:r>
      <w:r w:rsidRPr="00934C34">
        <w:rPr>
          <w:rFonts w:ascii="Times New Roman" w:hAnsi="Times New Roman" w:cs="Times New Roman"/>
        </w:rPr>
        <w:t xml:space="preserve"> </w:t>
      </w:r>
      <w:r w:rsidRPr="00934C34">
        <w:rPr>
          <w:rStyle w:val="Emphasis"/>
          <w:rFonts w:ascii="Times New Roman" w:hAnsi="Times New Roman" w:cs="Times New Roman"/>
        </w:rPr>
        <w:t>As a result, their translation into, or coextension with, lived realities become basically hypothetical, too.</w:t>
      </w:r>
      <w:r w:rsidRPr="00934C34">
        <w:rPr>
          <w:rFonts w:ascii="Times New Roman" w:hAnsi="Times New Roman" w:cs="Times New Roman"/>
        </w:rPr>
        <w:t xml:space="preserve"> Consequently, </w:t>
      </w:r>
      <w:r w:rsidRPr="00934C34">
        <w:rPr>
          <w:rStyle w:val="StyleUnderline"/>
          <w:rFonts w:ascii="Times New Roman" w:hAnsi="Times New Roman" w:cs="Times New Roman"/>
        </w:rPr>
        <w:t>the abstract and idealized postmodern concepts verge on</w:t>
      </w:r>
      <w:r w:rsidRPr="00934C34">
        <w:rPr>
          <w:rFonts w:ascii="Times New Roman" w:hAnsi="Times New Roman" w:cs="Times New Roman"/>
        </w:rPr>
        <w:t>, and intersect with</w:t>
      </w:r>
      <w:r w:rsidRPr="00934C34">
        <w:rPr>
          <w:rStyle w:val="Emphasis"/>
          <w:rFonts w:ascii="Times New Roman" w:hAnsi="Times New Roman" w:cs="Times New Roman"/>
        </w:rPr>
        <w:t>, mystic</w:t>
      </w:r>
      <w:r w:rsidRPr="00934C34">
        <w:rPr>
          <w:rFonts w:ascii="Times New Roman" w:hAnsi="Times New Roman" w:cs="Times New Roman"/>
        </w:rPr>
        <w:t xml:space="preserve">, (sometimes Biblical) </w:t>
      </w:r>
      <w:r w:rsidRPr="00934C34">
        <w:rPr>
          <w:rStyle w:val="Emphasis"/>
          <w:rFonts w:ascii="Times New Roman" w:hAnsi="Times New Roman" w:cs="Times New Roman"/>
        </w:rPr>
        <w:t>allusions</w:t>
      </w:r>
      <w:r w:rsidRPr="00934C34">
        <w:rPr>
          <w:rFonts w:ascii="Times New Roman" w:hAnsi="Times New Roman" w:cs="Times New Roman"/>
        </w:rPr>
        <w:t xml:space="preserve"> and traditions, </w:t>
      </w:r>
      <w:r w:rsidRPr="00934C34">
        <w:rPr>
          <w:rStyle w:val="StyleUnderline"/>
          <w:rFonts w:ascii="Times New Roman" w:hAnsi="Times New Roman" w:cs="Times New Roman"/>
        </w:rPr>
        <w:t xml:space="preserve">a situation that </w:t>
      </w:r>
      <w:r w:rsidRPr="00934C34">
        <w:rPr>
          <w:rStyle w:val="Emphasis"/>
          <w:rFonts w:ascii="Times New Roman" w:hAnsi="Times New Roman" w:cs="Times New Roman"/>
        </w:rPr>
        <w:t>problematizes their political value and descriptive power in the realm of action.</w:t>
      </w:r>
      <w:r w:rsidRPr="00934C34">
        <w:rPr>
          <w:rFonts w:ascii="Times New Roman" w:hAnsi="Times New Roman" w:cs="Times New Roman"/>
        </w:rPr>
        <w:t xml:space="preserve"> For example, in Levinasian thought, 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w:t>
      </w:r>
      <w:proofErr w:type="gramStart"/>
      <w:r w:rsidRPr="00934C34">
        <w:rPr>
          <w:rFonts w:ascii="Times New Roman" w:hAnsi="Times New Roman" w:cs="Times New Roman"/>
        </w:rPr>
        <w:t>Same</w:t>
      </w:r>
      <w:proofErr w:type="gramEnd"/>
      <w:r w:rsidRPr="00934C34">
        <w:rPr>
          <w:rFonts w:ascii="Times New Roman" w:hAnsi="Times New Roman" w:cs="Times New Roman"/>
        </w:rPr>
        <w:t xml:space="preserve">, usually a priori reducing its uniqueness or sublimity to the known, quantifiable and predictable. To curb such </w:t>
      </w:r>
      <w:r w:rsidRPr="00934C34">
        <w:rPr>
          <w:rFonts w:ascii="Times New Roman" w:hAnsi="Times New Roman" w:cs="Times New Roman"/>
        </w:rPr>
        <w:lastRenderedPageBreak/>
        <w:t xml:space="preserve">modernist reductive practices, Levinas’s </w:t>
      </w:r>
      <w:r w:rsidRPr="00934C34">
        <w:rPr>
          <w:rStyle w:val="StyleUnderline"/>
          <w:rFonts w:ascii="Times New Roman" w:hAnsi="Times New Roman" w:cs="Times New Roman"/>
        </w:rPr>
        <w:t xml:space="preserve">alterity escapes all modernist categories as it is an </w:t>
      </w:r>
      <w:proofErr w:type="gramStart"/>
      <w:r w:rsidRPr="00934C34">
        <w:rPr>
          <w:rStyle w:val="StyleUnderline"/>
          <w:rFonts w:ascii="Times New Roman" w:hAnsi="Times New Roman" w:cs="Times New Roman"/>
        </w:rPr>
        <w:t>Other</w:t>
      </w:r>
      <w:proofErr w:type="gramEnd"/>
      <w:r w:rsidRPr="00934C34">
        <w:rPr>
          <w:rStyle w:val="StyleUnderline"/>
          <w:rFonts w:ascii="Times New Roman" w:hAnsi="Times New Roman" w:cs="Times New Roman"/>
        </w:rPr>
        <w:t xml:space="preserve"> not in a relational or quantifiable way.</w:t>
      </w:r>
      <w:r w:rsidRPr="00934C34">
        <w:rPr>
          <w:rFonts w:ascii="Times New Roman" w:hAnsi="Times New Roman" w:cs="Times New Roman"/>
        </w:rPr>
        <w:t xml:space="preserve"> Rather, </w:t>
      </w:r>
      <w:r w:rsidRPr="00934C34">
        <w:rPr>
          <w:rStyle w:val="StyleUnderline"/>
          <w:rFonts w:ascii="Times New Roman" w:hAnsi="Times New Roman" w:cs="Times New Roman"/>
        </w:rPr>
        <w:t xml:space="preserve">it is an </w:t>
      </w:r>
      <w:proofErr w:type="gramStart"/>
      <w:r w:rsidRPr="00934C34">
        <w:rPr>
          <w:rStyle w:val="StyleUnderline"/>
          <w:rFonts w:ascii="Times New Roman" w:hAnsi="Times New Roman" w:cs="Times New Roman"/>
        </w:rPr>
        <w:t>Other</w:t>
      </w:r>
      <w:proofErr w:type="gramEnd"/>
      <w:r w:rsidRPr="00934C34">
        <w:rPr>
          <w:rStyle w:val="StyleUnderline"/>
          <w:rFonts w:ascii="Times New Roman" w:hAnsi="Times New Roman" w:cs="Times New Roman"/>
        </w:rPr>
        <w:t xml:space="preserve"> in the sense of eliding comprehension and representation.</w:t>
      </w:r>
      <w:r w:rsidRPr="00934C34">
        <w:rPr>
          <w:rFonts w:ascii="Times New Roman" w:hAnsi="Times New Roman" w:cs="Times New Roman"/>
        </w:rPr>
        <w:t xml:space="preserve"> Such </w:t>
      </w:r>
      <w:proofErr w:type="gramStart"/>
      <w:r w:rsidRPr="00934C34">
        <w:rPr>
          <w:rFonts w:ascii="Times New Roman" w:hAnsi="Times New Roman" w:cs="Times New Roman"/>
        </w:rPr>
        <w:t>Other</w:t>
      </w:r>
      <w:proofErr w:type="gramEnd"/>
      <w:r w:rsidRPr="00934C34">
        <w:rPr>
          <w:rFonts w:ascii="Times New Roman" w:hAnsi="Times New Roman" w:cs="Times New Roman"/>
        </w:rPr>
        <w:t xml:space="preserve"> resembles Levinas’s (Biblical) conception of God as absolute Alterity where our epistemological categories or mind cannot contain or represent Him. More important, </w:t>
      </w:r>
      <w:r w:rsidRPr="00934C34">
        <w:rPr>
          <w:rStyle w:val="Emphasis"/>
          <w:rFonts w:ascii="Times New Roman" w:hAnsi="Times New Roman" w:cs="Times New Roman"/>
        </w:rPr>
        <w:t>the ethics of alterity usually soars above urgent concrete issues that involve politically and economically charged self-other transactions.</w:t>
      </w:r>
      <w:r w:rsidRPr="00934C34">
        <w:rPr>
          <w:rFonts w:ascii="Times New Roman" w:hAnsi="Times New Roman" w:cs="Times New Roman"/>
        </w:rPr>
        <w:t xml:space="preserve"> </w:t>
      </w:r>
      <w:r w:rsidRPr="00934C34">
        <w:rPr>
          <w:rStyle w:val="StyleUnderline"/>
          <w:rFonts w:ascii="Times New Roman" w:hAnsi="Times New Roman" w:cs="Times New Roman"/>
        </w:rPr>
        <w:t>Levinas’s other is ‘disembodied,’</w:t>
      </w:r>
      <w:r w:rsidRPr="00934C34">
        <w:rPr>
          <w:rFonts w:ascii="Times New Roman" w:hAnsi="Times New Roman" w:cs="Times New Roman"/>
        </w:rPr>
        <w:t xml:space="preserve"> not in Dr. Laing’s sense (e.g. The Divided Self). Rather, </w:t>
      </w:r>
      <w:r w:rsidRPr="00934C34">
        <w:rPr>
          <w:rStyle w:val="StyleUnderline"/>
          <w:rFonts w:ascii="Times New Roman" w:hAnsi="Times New Roman" w:cs="Times New Roman"/>
        </w:rPr>
        <w:t>Levinas’s</w:t>
      </w:r>
      <w:r w:rsidRPr="00934C34">
        <w:rPr>
          <w:rFonts w:ascii="Times New Roman" w:hAnsi="Times New Roman" w:cs="Times New Roman"/>
        </w:rPr>
        <w:t xml:space="preserve"> </w:t>
      </w:r>
      <w:r w:rsidRPr="00934C34">
        <w:rPr>
          <w:rStyle w:val="Emphasis"/>
          <w:rFonts w:ascii="Times New Roman" w:hAnsi="Times New Roman" w:cs="Times New Roman"/>
        </w:rPr>
        <w:t>alterity cannot be substantiated.</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Defining or embodying the other violates its alterity and sublimity. Hence, </w:t>
      </w:r>
      <w:r w:rsidRPr="00934C34">
        <w:rPr>
          <w:rStyle w:val="Emphasis"/>
          <w:rFonts w:ascii="Times New Roman" w:hAnsi="Times New Roman" w:cs="Times New Roman"/>
        </w:rPr>
        <w:t>any grand appeal such ethics may initially spark becomes questionable when juxtaposed to our existing realities</w:t>
      </w:r>
      <w:r w:rsidRPr="00934C34">
        <w:rPr>
          <w:rStyle w:val="StyleUnderline"/>
          <w:rFonts w:ascii="Times New Roman" w:hAnsi="Times New Roman" w:cs="Times New Roman"/>
        </w:rPr>
        <w:t xml:space="preserve"> and the factors that regulate self/other different modes of relations.</w:t>
      </w:r>
      <w:r w:rsidRPr="00934C34">
        <w:rPr>
          <w:rFonts w:ascii="Times New Roman" w:hAnsi="Times New Roman" w:cs="Times New Roman"/>
        </w:rPr>
        <w:t xml:space="preserve"> 6 Statement of the Problem, Limitations of the Study and </w:t>
      </w:r>
      <w:proofErr w:type="gramStart"/>
      <w:r w:rsidRPr="00934C34">
        <w:rPr>
          <w:rFonts w:ascii="Times New Roman" w:hAnsi="Times New Roman" w:cs="Times New Roman"/>
        </w:rPr>
        <w:t>Methods  In</w:t>
      </w:r>
      <w:proofErr w:type="gramEnd"/>
      <w:r w:rsidRPr="00934C34">
        <w:rPr>
          <w:rFonts w:ascii="Times New Roman" w:hAnsi="Times New Roman" w:cs="Times New Roman"/>
        </w:rPr>
        <w:t xml:space="preserve"> this study, I attempt to dislodge postmodern ethics from its speculative and elitist tendencies through turning to self-other ethical relations in various literary, discursive and political situations. I focus on bridging the gaps between theory and practice in order to expose the rifts and blind spots in postmodern ethics of alterity. I think that the demands that ‘alterity’ as a generalized abstract term exert differ from those raised by placed and temporalized others. </w:t>
      </w:r>
      <w:r w:rsidRPr="00934C34">
        <w:rPr>
          <w:rFonts w:ascii="Times New Roman" w:hAnsi="Times New Roman" w:cs="Times New Roman"/>
          <w:szCs w:val="16"/>
        </w:rPr>
        <w:t>For example, there is an urgent need to know how well Levinas’s concept of ‘absolute alterity’ or Derrida’s concept of ‘undecidability’ fares in political situations. In other words, to argue for prioritizing alterity as a new ethical turn is not the same as to motivate and effect such prioritization. While I agree that Levinas’s “infinite obligation to the other” sounds uplifting, realizing/effecting such a formula is a different story. Theoretically speaking, alterity is embraceable, but in lived realities, others fall on a spectrum of difference (sometimes opposition) from self according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self do not only designate metaphysical figures or linguistic relations, they also describe ontological realities. The metaphor of the ‘embrace’ may in it turn conceal a whole repertoire of idealism, philanthropy, and logocentrism/humanism.</w:t>
      </w:r>
      <w:r w:rsidRPr="00934C34">
        <w:rPr>
          <w:rFonts w:ascii="Times New Roman" w:hAnsi="Times New Roman" w:cs="Times New Roman"/>
        </w:rPr>
        <w:t xml:space="preserve"> Worse, sometimes Levinasian ethics seems so good to be true or realizable, at least if taken literally. For </w:t>
      </w:r>
      <w:r w:rsidRPr="00934C34">
        <w:rPr>
          <w:rStyle w:val="Emphasis"/>
          <w:rFonts w:ascii="Times New Roman" w:hAnsi="Times New Roman" w:cs="Times New Roman"/>
        </w:rPr>
        <w:t>the demand to meet the other</w:t>
      </w:r>
      <w:r w:rsidRPr="00934C34">
        <w:rPr>
          <w:rStyle w:val="StyleUnderline"/>
          <w:rFonts w:ascii="Times New Roman" w:hAnsi="Times New Roman" w:cs="Times New Roman"/>
        </w:rPr>
        <w:t xml:space="preserve"> on a neutral ground, pre-ontologically, looks more like an aesthetic ideal/condition that </w:t>
      </w:r>
      <w:r w:rsidRPr="00934C34">
        <w:rPr>
          <w:rStyle w:val="Emphasis"/>
          <w:rFonts w:ascii="Times New Roman" w:hAnsi="Times New Roman" w:cs="Times New Roman"/>
        </w:rPr>
        <w:t>cannot be achieved as we always meet the other in context</w:t>
      </w:r>
      <w:r w:rsidRPr="00934C34">
        <w:rPr>
          <w:rStyle w:val="StyleUnderline"/>
          <w:rFonts w:ascii="Times New Roman" w:hAnsi="Times New Roman" w:cs="Times New Roman"/>
        </w:rPr>
        <w:t xml:space="preserve"> with our conceptions, motivations and values. Blaming Western Metaphysics, or ontology, for the imbalanced self-other relations somehow </w:t>
      </w:r>
      <w:r w:rsidRPr="00934C34">
        <w:rPr>
          <w:rStyle w:val="Emphasis"/>
          <w:rFonts w:ascii="Times New Roman" w:hAnsi="Times New Roman" w:cs="Times New Roman"/>
        </w:rPr>
        <w:t xml:space="preserve">brackets subject’s role and agency in the self-other various </w:t>
      </w:r>
      <w:proofErr w:type="gramStart"/>
      <w:r w:rsidRPr="00934C34">
        <w:rPr>
          <w:rStyle w:val="Emphasis"/>
          <w:rFonts w:ascii="Times New Roman" w:hAnsi="Times New Roman" w:cs="Times New Roman"/>
        </w:rPr>
        <w:t>equations.</w:t>
      </w:r>
      <w:r w:rsidRPr="00934C34">
        <w:rPr>
          <w:rFonts w:ascii="Times New Roman" w:hAnsi="Times New Roman" w:cs="Times New Roman"/>
        </w:rPr>
        <w:t>7  Moreover</w:t>
      </w:r>
      <w:proofErr w:type="gramEnd"/>
      <w:r w:rsidRPr="00934C34">
        <w:rPr>
          <w:rFonts w:ascii="Times New Roman" w:hAnsi="Times New Roman" w:cs="Times New Roman"/>
        </w:rPr>
        <w:t xml:space="preserve">, </w:t>
      </w:r>
      <w:r w:rsidRPr="00934C34">
        <w:rPr>
          <w:rStyle w:val="StyleUnderline"/>
          <w:rFonts w:ascii="Times New Roman" w:hAnsi="Times New Roman" w:cs="Times New Roman"/>
        </w:rPr>
        <w:t>we may indulge alterity ethics in closed and limited contexts</w:t>
      </w:r>
      <w:r w:rsidRPr="00934C34">
        <w:rPr>
          <w:rFonts w:ascii="Times New Roman" w:hAnsi="Times New Roman" w:cs="Times New Roman"/>
        </w:rPr>
        <w:t xml:space="preserve"> that favor our train of thought and take that for a sufficient action. </w:t>
      </w:r>
      <w:r w:rsidRPr="00934C34">
        <w:rPr>
          <w:rStyle w:val="Emphasis"/>
          <w:rFonts w:ascii="Times New Roman" w:hAnsi="Times New Roman" w:cs="Times New Roman"/>
        </w:rPr>
        <w:t>We may embrace the other or theorize about embracing</w:t>
      </w:r>
      <w:r w:rsidRPr="00934C34">
        <w:rPr>
          <w:rFonts w:ascii="Times New Roman" w:hAnsi="Times New Roman" w:cs="Times New Roman"/>
        </w:rPr>
        <w:t xml:space="preserve"> and preserving </w:t>
      </w:r>
      <w:r w:rsidRPr="00934C34">
        <w:rPr>
          <w:rStyle w:val="StyleUnderline"/>
          <w:rFonts w:ascii="Times New Roman" w:hAnsi="Times New Roman" w:cs="Times New Roman"/>
        </w:rPr>
        <w:t>alterity</w:t>
      </w:r>
      <w:r w:rsidRPr="00934C34">
        <w:rPr>
          <w:rFonts w:ascii="Times New Roman" w:hAnsi="Times New Roman" w:cs="Times New Roman"/>
        </w:rPr>
        <w:t xml:space="preserve"> as ethics per se</w:t>
      </w:r>
      <w:r w:rsidRPr="00934C34">
        <w:rPr>
          <w:rStyle w:val="Emphasis"/>
          <w:rFonts w:ascii="Times New Roman" w:hAnsi="Times New Roman" w:cs="Times New Roman"/>
        </w:rPr>
        <w:t>, but we may still live according to</w:t>
      </w:r>
      <w:r w:rsidRPr="00934C34">
        <w:rPr>
          <w:rStyle w:val="StyleUnderline"/>
          <w:rFonts w:ascii="Times New Roman" w:hAnsi="Times New Roman" w:cs="Times New Roman"/>
        </w:rPr>
        <w:t xml:space="preserve"> dialectical ‘alterity-blind’ </w:t>
      </w:r>
      <w:r w:rsidRPr="00934C34">
        <w:rPr>
          <w:rStyle w:val="Emphasis"/>
          <w:rFonts w:ascii="Times New Roman" w:hAnsi="Times New Roman" w:cs="Times New Roman"/>
        </w:rPr>
        <w:t>institutions and practices</w:t>
      </w:r>
      <w:r w:rsidRPr="00934C34">
        <w:rPr>
          <w:rStyle w:val="StyleUnderline"/>
          <w:rFonts w:ascii="Times New Roman" w:hAnsi="Times New Roman" w:cs="Times New Roman"/>
        </w:rPr>
        <w:t>.</w:t>
      </w:r>
      <w:r w:rsidRPr="00934C34">
        <w:rPr>
          <w:rFonts w:ascii="Times New Roman" w:hAnsi="Times New Roman" w:cs="Times New Roman"/>
        </w:rPr>
        <w:t xml:space="preserve"> </w:t>
      </w:r>
      <w:r w:rsidRPr="00934C34">
        <w:rPr>
          <w:rStyle w:val="StyleUnderline"/>
          <w:rFonts w:ascii="Times New Roman" w:hAnsi="Times New Roman" w:cs="Times New Roman"/>
        </w:rPr>
        <w:t>In such cases, we are</w:t>
      </w:r>
      <w:r w:rsidRPr="00934C34">
        <w:rPr>
          <w:rFonts w:ascii="Times New Roman" w:hAnsi="Times New Roman" w:cs="Times New Roman"/>
        </w:rPr>
        <w:t xml:space="preserve"> either, consciously or subconsciously, acknowledging and </w:t>
      </w:r>
      <w:r w:rsidRPr="00934C34">
        <w:rPr>
          <w:rStyle w:val="StyleUnderline"/>
          <w:rFonts w:ascii="Times New Roman" w:hAnsi="Times New Roman" w:cs="Times New Roman"/>
        </w:rPr>
        <w:t>maintaining theory/practice divisions, or we know that acting ethically toward the other entails more than theorizing about what form the most ethical relation should take.</w:t>
      </w:r>
      <w:r w:rsidRPr="00934C34">
        <w:rPr>
          <w:rFonts w:ascii="Times New Roman" w:hAnsi="Times New Roman" w:cs="Times New Roman"/>
        </w:rPr>
        <w:t xml:space="preserve"> </w:t>
      </w:r>
      <w:r w:rsidRPr="00934C34">
        <w:rPr>
          <w:rStyle w:val="Emphasis"/>
          <w:rFonts w:ascii="Times New Roman" w:hAnsi="Times New Roman" w:cs="Times New Roman"/>
        </w:rPr>
        <w:t>Acting ethically demands sharing power and taking risks.</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More problematically, the theoretical formulas may not function in the first place as </w:t>
      </w:r>
      <w:r w:rsidRPr="00934C34">
        <w:rPr>
          <w:rStyle w:val="Emphasis"/>
          <w:rFonts w:ascii="Times New Roman" w:hAnsi="Times New Roman" w:cs="Times New Roman"/>
        </w:rPr>
        <w:t>the roots of ‘unethical’ self-other relations cannot be automatically corrected by theoretically replacing modernist self-centered</w:t>
      </w:r>
      <w:r w:rsidRPr="00934C34">
        <w:rPr>
          <w:rStyle w:val="StyleUnderline"/>
          <w:rFonts w:ascii="Times New Roman" w:hAnsi="Times New Roman" w:cs="Times New Roman"/>
        </w:rPr>
        <w:t xml:space="preserve"> by alterity-centered ethics.</w:t>
      </w:r>
      <w:r w:rsidRPr="00934C34">
        <w:rPr>
          <w:rFonts w:ascii="Times New Roman" w:hAnsi="Times New Roman" w:cs="Times New Roman"/>
        </w:rPr>
        <w:t xml:space="preserve">  Furthermore, most of the writings about postmodernism—engage strenuous debates and often deploy elitist jargon, a practice that limits their accessibility and descriptive value. Very often </w:t>
      </w:r>
      <w:r w:rsidRPr="00934C34">
        <w:rPr>
          <w:rStyle w:val="StyleUnderline"/>
          <w:rFonts w:ascii="Times New Roman" w:hAnsi="Times New Roman" w:cs="Times New Roman"/>
        </w:rPr>
        <w:t>philosophical and theoretical elitist debates alienate larger audiences and may even thrive at the expense of addressing concrete self-other transactions</w:t>
      </w:r>
      <w:r w:rsidRPr="00934C34">
        <w:rPr>
          <w:rFonts w:ascii="Times New Roman" w:hAnsi="Times New Roman" w:cs="Times New Roman"/>
        </w:rPr>
        <w:t xml:space="preserve">. To a certain degree, </w:t>
      </w:r>
      <w:r w:rsidRPr="00934C34">
        <w:rPr>
          <w:rStyle w:val="StyleUnderline"/>
          <w:rFonts w:ascii="Times New Roman" w:hAnsi="Times New Roman" w:cs="Times New Roman"/>
        </w:rPr>
        <w:t xml:space="preserve">these debates are </w:t>
      </w:r>
      <w:r w:rsidRPr="00934C34">
        <w:rPr>
          <w:rStyle w:val="Emphasis"/>
          <w:rFonts w:ascii="Times New Roman" w:hAnsi="Times New Roman" w:cs="Times New Roman"/>
        </w:rPr>
        <w:t>inflated and divorced</w:t>
      </w:r>
      <w:r w:rsidRPr="00934C34">
        <w:rPr>
          <w:rStyle w:val="StyleUnderline"/>
          <w:rFonts w:ascii="Times New Roman" w:hAnsi="Times New Roman" w:cs="Times New Roman"/>
        </w:rPr>
        <w:t xml:space="preserve"> from the stakes involved in political self-other lived transactions. </w:t>
      </w:r>
      <w:r w:rsidRPr="00934C34">
        <w:rPr>
          <w:rStyle w:val="Emphasis"/>
          <w:rFonts w:ascii="Times New Roman" w:hAnsi="Times New Roman" w:cs="Times New Roman"/>
        </w:rPr>
        <w:t>Once one crosses the threshold of speculating about self-other relations into considering them in light of indispensable concrete constituencies of race, gender, nationality, power grid, and other variables, cherished postmodern key terms—such as undecidability, alterity, and non-judgmentalism—become anomalous. Hard lived realities demand resolutions and involve recalcitrant stakes</w:t>
      </w:r>
      <w:r w:rsidRPr="00934C34">
        <w:rPr>
          <w:rStyle w:val="StyleUnderline"/>
          <w:rFonts w:ascii="Times New Roman" w:hAnsi="Times New Roman" w:cs="Times New Roman"/>
        </w:rPr>
        <w:t>. To solely dwell on the</w:t>
      </w:r>
      <w:r w:rsidRPr="00934C34">
        <w:rPr>
          <w:rFonts w:ascii="Times New Roman" w:hAnsi="Times New Roman" w:cs="Times New Roman"/>
        </w:rPr>
        <w:t xml:space="preserve"> linguistic/</w:t>
      </w:r>
      <w:r w:rsidRPr="00934C34">
        <w:rPr>
          <w:rStyle w:val="StyleUnderline"/>
          <w:rFonts w:ascii="Times New Roman" w:hAnsi="Times New Roman" w:cs="Times New Roman"/>
        </w:rPr>
        <w:t>discursive as the origin of self/other imbalance is to overlook the complex and intricate relations among discourses and actions</w:t>
      </w:r>
      <w:r w:rsidRPr="00934C34">
        <w:rPr>
          <w:rFonts w:ascii="Times New Roman" w:hAnsi="Times New Roman" w:cs="Times New Roman"/>
        </w:rPr>
        <w:t xml:space="preserve">. To put it differently, </w:t>
      </w:r>
      <w:r w:rsidRPr="00934C34">
        <w:rPr>
          <w:rStyle w:val="StyleUnderline"/>
          <w:rFonts w:ascii="Times New Roman" w:hAnsi="Times New Roman" w:cs="Times New Roman"/>
        </w:rPr>
        <w:t xml:space="preserve">there has to be some mutual trafficking between metaphysics and lived realities, but </w:t>
      </w:r>
      <w:r w:rsidRPr="00934C34">
        <w:rPr>
          <w:rStyle w:val="Emphasis"/>
          <w:rFonts w:ascii="Times New Roman" w:hAnsi="Times New Roman" w:cs="Times New Roman"/>
        </w:rPr>
        <w:t>one cannot be reduced to the other in any straight predictable manner</w:t>
      </w:r>
      <w:r w:rsidRPr="00934C34">
        <w:rPr>
          <w:rFonts w:ascii="Times New Roman" w:hAnsi="Times New Roman" w:cs="Times New Roman"/>
        </w:rPr>
        <w:t xml:space="preserve">. </w:t>
      </w:r>
      <w:r w:rsidRPr="00934C34">
        <w:rPr>
          <w:rStyle w:val="StyleUnderline"/>
          <w:rFonts w:ascii="Times New Roman" w:hAnsi="Times New Roman" w:cs="Times New Roman"/>
        </w:rPr>
        <w:t>Nor are their relations reducible to cause-effect ones where Western Metaphysics’ privileging the subject and reducing the other/object is the causer, while racism, sexism, and colonial exploitation are the effects.</w:t>
      </w:r>
      <w:r w:rsidRPr="00934C34">
        <w:rPr>
          <w:rFonts w:ascii="Times New Roman" w:hAnsi="Times New Roman" w:cs="Times New Roman"/>
        </w:rPr>
        <w:t xml:space="preserve"> This does not deny that there exists a ‘cause-effect’ relation between thought and lived realities, however.  </w:t>
      </w:r>
      <w:r w:rsidRPr="00934C34">
        <w:rPr>
          <w:rStyle w:val="StyleUnderline"/>
          <w:rFonts w:ascii="Times New Roman" w:hAnsi="Times New Roman" w:cs="Times New Roman"/>
        </w:rPr>
        <w:t>Alterity</w:t>
      </w:r>
      <w:r w:rsidRPr="00934C34">
        <w:rPr>
          <w:rFonts w:ascii="Times New Roman" w:hAnsi="Times New Roman" w:cs="Times New Roman"/>
        </w:rPr>
        <w:t xml:space="preserve">-centered postmodernism </w:t>
      </w:r>
      <w:r w:rsidRPr="00934C34">
        <w:rPr>
          <w:rStyle w:val="StyleUnderline"/>
          <w:rFonts w:ascii="Times New Roman" w:hAnsi="Times New Roman" w:cs="Times New Roman"/>
        </w:rPr>
        <w:t>shows how modernist epistemology has failed to establish self-other relations as basically ethical by relegating the other to the status of a hierarchically inferior object or difference</w:t>
      </w:r>
      <w:r w:rsidRPr="00934C34">
        <w:rPr>
          <w:rFonts w:ascii="Times New Roman" w:hAnsi="Times New Roman" w:cs="Times New Roman"/>
        </w:rPr>
        <w:t xml:space="preserve">. </w:t>
      </w:r>
      <w:r w:rsidRPr="00934C34">
        <w:rPr>
          <w:rStyle w:val="StyleUnderline"/>
          <w:rFonts w:ascii="Times New Roman" w:hAnsi="Times New Roman" w:cs="Times New Roman"/>
        </w:rPr>
        <w:t>But the downside to such critique is the transformation of the</w:t>
      </w:r>
      <w:r w:rsidRPr="00934C34">
        <w:rPr>
          <w:rFonts w:ascii="Times New Roman" w:hAnsi="Times New Roman" w:cs="Times New Roman"/>
        </w:rPr>
        <w:t xml:space="preserve"> modernist individual/</w:t>
      </w:r>
      <w:r w:rsidRPr="00934C34">
        <w:rPr>
          <w:rStyle w:val="StyleUnderline"/>
          <w:rFonts w:ascii="Times New Roman" w:hAnsi="Times New Roman" w:cs="Times New Roman"/>
        </w:rPr>
        <w:t xml:space="preserve">self into postmodernist subject. The postmodernist subject may not be more than a node or a surface/cite </w:t>
      </w:r>
      <w:r w:rsidRPr="00934C34">
        <w:rPr>
          <w:rStyle w:val="StyleUnderline"/>
          <w:rFonts w:ascii="Times New Roman" w:hAnsi="Times New Roman" w:cs="Times New Roman"/>
        </w:rPr>
        <w:lastRenderedPageBreak/>
        <w:t xml:space="preserve">constructed by linguistic, economic and media systems. Thus, </w:t>
      </w:r>
      <w:r w:rsidRPr="00934C34">
        <w:rPr>
          <w:rStyle w:val="Emphasis"/>
          <w:rFonts w:ascii="Times New Roman" w:hAnsi="Times New Roman" w:cs="Times New Roman"/>
        </w:rPr>
        <w:t>the ethical turn toward alterity loses its halo when one considers the diminutive role played by human agency and intentionality</w:t>
      </w:r>
      <w:r w:rsidRPr="00934C34">
        <w:rPr>
          <w:rStyle w:val="StyleUnderline"/>
          <w:rFonts w:ascii="Times New Roman" w:hAnsi="Times New Roman" w:cs="Times New Roman"/>
          <w:highlight w:val="cyan"/>
        </w:rPr>
        <w:t xml:space="preserve">. </w:t>
      </w:r>
      <w:r w:rsidRPr="00934C34">
        <w:rPr>
          <w:rFonts w:ascii="Times New Roman" w:hAnsi="Times New Roman" w:cs="Times New Roman"/>
          <w:highlight w:val="cyan"/>
        </w:rPr>
        <w:t>E</w:t>
      </w:r>
      <w:r w:rsidRPr="00934C34">
        <w:rPr>
          <w:rFonts w:ascii="Times New Roman" w:hAnsi="Times New Roman" w:cs="Times New Roman"/>
        </w:rPr>
        <w:t>mphasizing the negative side of constructivism—being constructed by external or upper systems—</w:t>
      </w:r>
      <w:r w:rsidRPr="00934C34">
        <w:rPr>
          <w:rStyle w:val="StyleUnderline"/>
          <w:rFonts w:ascii="Times New Roman" w:hAnsi="Times New Roman" w:cs="Times New Roman"/>
        </w:rPr>
        <w:t>postmodernism glosses over the subjects’ other various roles in sustaining and continuing, sometimes disrupting, dominant epistemological, economic and political systems</w:t>
      </w:r>
      <w:r w:rsidRPr="00934C34">
        <w:rPr>
          <w:rFonts w:ascii="Times New Roman" w:hAnsi="Times New Roman" w:cs="Times New Roman"/>
        </w:rPr>
        <w:t xml:space="preserve">. In other words, </w:t>
      </w:r>
      <w:r w:rsidRPr="00934C34">
        <w:rPr>
          <w:rStyle w:val="StyleUnderline"/>
          <w:rFonts w:ascii="Times New Roman" w:hAnsi="Times New Roman" w:cs="Times New Roman"/>
        </w:rPr>
        <w:t xml:space="preserve">modernist subjects are primarily products of metaphysically pre-ordained itineraries </w:t>
      </w:r>
      <w:r w:rsidRPr="00934C34">
        <w:rPr>
          <w:rStyle w:val="Emphasis"/>
          <w:rFonts w:ascii="Times New Roman" w:hAnsi="Times New Roman" w:cs="Times New Roman"/>
        </w:rPr>
        <w:t>sidestepping other senses such as being a subject by initiating and performing actions by choice.</w:t>
      </w:r>
      <w:r w:rsidRPr="00934C34">
        <w:rPr>
          <w:rStyle w:val="StyleUnderline"/>
          <w:rFonts w:ascii="Times New Roman" w:hAnsi="Times New Roman" w:cs="Times New Roman"/>
        </w:rPr>
        <w:t xml:space="preserve"> If subject primarily means subjected to, the ethics, responsibility and obligations, all become paradoxical. </w:t>
      </w:r>
      <w:r w:rsidRPr="00934C34">
        <w:rPr>
          <w:rStyle w:val="StyleUnderline"/>
          <w:rFonts w:ascii="Times New Roman" w:hAnsi="Times New Roman" w:cs="Times New Roman"/>
          <w:sz w:val="12"/>
        </w:rPr>
        <w:t xml:space="preserve"> </w:t>
      </w:r>
      <w:r w:rsidRPr="00934C34">
        <w:rPr>
          <w:rFonts w:ascii="Times New Roman" w:hAnsi="Times New Roman" w:cs="Times New Roman"/>
        </w:rPr>
        <w:t xml:space="preserve">Furthermore, Levinas’s dictum to pre-ontologically encounter alterity makes sense; he thinks </w:t>
      </w:r>
      <w:r w:rsidRPr="00934C34">
        <w:rPr>
          <w:rStyle w:val="StyleUnderline"/>
          <w:rFonts w:ascii="Times New Roman" w:hAnsi="Times New Roman" w:cs="Times New Roman"/>
        </w:rPr>
        <w:t>that the ethical should, or actually does, precede the ontological.</w:t>
      </w:r>
      <w:r w:rsidRPr="00934C34">
        <w:rPr>
          <w:rFonts w:ascii="Times New Roman" w:hAnsi="Times New Roman" w:cs="Times New Roman"/>
        </w:rPr>
        <w:t xml:space="preserve"> But </w:t>
      </w:r>
      <w:r w:rsidRPr="00934C34">
        <w:rPr>
          <w:rStyle w:val="StyleUnderline"/>
          <w:rFonts w:ascii="Times New Roman" w:hAnsi="Times New Roman" w:cs="Times New Roman"/>
        </w:rPr>
        <w:t>practically, such divisions may be divisions of convenience rather than of actuality as if the political and ethical belonged to different modes of living</w:t>
      </w:r>
      <w:r w:rsidRPr="00934C34">
        <w:rPr>
          <w:rFonts w:ascii="Times New Roman" w:hAnsi="Times New Roman" w:cs="Times New Roman"/>
        </w:rPr>
        <w:t xml:space="preserve">. I think that we do not need to submit to modernist disciplinary divisions of convenience nor do we need to separate the ethical from the political or from the ontological. I believe that ethics is not a formula or a prescription we choose to apply or we choose to leave behind. </w:t>
      </w:r>
      <w:r w:rsidRPr="00934C34">
        <w:rPr>
          <w:rStyle w:val="StyleUnderline"/>
          <w:rFonts w:ascii="Times New Roman" w:hAnsi="Times New Roman" w:cs="Times New Roman"/>
        </w:rPr>
        <w:t xml:space="preserve">Ethics is intrinsic to action. </w:t>
      </w:r>
      <w:r w:rsidRPr="00934C34">
        <w:rPr>
          <w:rFonts w:ascii="Times New Roman" w:hAnsi="Times New Roman" w:cs="Times New Roman"/>
        </w:rPr>
        <w:t xml:space="preserve">Levinas’s move, however, has to be contextualized. It is </w:t>
      </w:r>
      <w:r w:rsidRPr="00934C34">
        <w:rPr>
          <w:rStyle w:val="StyleUnderline"/>
          <w:rFonts w:ascii="Times New Roman" w:hAnsi="Times New Roman" w:cs="Times New Roman"/>
        </w:rPr>
        <w:t>his desire to remove self other relations from</w:t>
      </w:r>
      <w:r w:rsidRPr="00934C34">
        <w:rPr>
          <w:rFonts w:ascii="Times New Roman" w:hAnsi="Times New Roman" w:cs="Times New Roman"/>
        </w:rPr>
        <w:t xml:space="preserve"> under </w:t>
      </w:r>
      <w:r w:rsidRPr="00934C34">
        <w:rPr>
          <w:rStyle w:val="StyleUnderline"/>
          <w:rFonts w:ascii="Times New Roman" w:hAnsi="Times New Roman" w:cs="Times New Roman"/>
        </w:rPr>
        <w:t>modernist epistemological reductions and pragmatic/utilitarian arrangements</w:t>
      </w:r>
      <w:r w:rsidRPr="00934C34">
        <w:rPr>
          <w:rFonts w:ascii="Times New Roman" w:hAnsi="Times New Roman" w:cs="Times New Roman"/>
        </w:rPr>
        <w:t xml:space="preserve"> that he wants to go back to a pure self-other encounter—before self-other dialectics. He wants to encounter the other before reductive logic moves in. Yet </w:t>
      </w:r>
      <w:r w:rsidRPr="00934C34">
        <w:rPr>
          <w:rStyle w:val="Emphasis"/>
          <w:rFonts w:ascii="Times New Roman" w:hAnsi="Times New Roman" w:cs="Times New Roman"/>
        </w:rPr>
        <w:t>such a move ends in an impasse</w:t>
      </w:r>
      <w:r w:rsidRPr="00934C34">
        <w:rPr>
          <w:rFonts w:ascii="Times New Roman" w:hAnsi="Times New Roman" w:cs="Times New Roman"/>
        </w:rPr>
        <w:t xml:space="preserve">. </w:t>
      </w:r>
      <w:r w:rsidRPr="00934C34">
        <w:rPr>
          <w:rStyle w:val="StyleUnderline"/>
          <w:rFonts w:ascii="Times New Roman" w:hAnsi="Times New Roman" w:cs="Times New Roman"/>
        </w:rPr>
        <w:t>Leaping back into the pre-ontological stems from Levinas’s ontological or epistemological consciousness. The irony is that one just cannot exit the ontological and still use its structures and vocabularies</w:t>
      </w:r>
      <w:r w:rsidRPr="00934C34">
        <w:rPr>
          <w:rFonts w:ascii="Times New Roman" w:hAnsi="Times New Roman" w:cs="Times New Roman"/>
        </w:rPr>
        <w:t xml:space="preserve">. Still, Levinas’s ethical dictum exposes the working of unconscious ethnocentrism or conscious bias in our self-other relations, systems and existence, unless we always foreground alterity. Consequently, alterity ethics is both a meta-ethical argument, or for some it constitutes a ‘moral principle,’ or a basic revelation about our human conditions: We are always in relation to—indebted to—the other. We may choose to elide such a realization, but we cannot change it. </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Biopolitical control is no longer a threat---crisis of the sovereign state has caused violence to be abandoned</w:t>
      </w:r>
    </w:p>
    <w:p w:rsidR="0078063E" w:rsidRPr="00934C34" w:rsidRDefault="0078063E" w:rsidP="0078063E">
      <w:pPr>
        <w:rPr>
          <w:rFonts w:ascii="Times New Roman" w:hAnsi="Times New Roman" w:cs="Times New Roman"/>
        </w:rPr>
      </w:pPr>
      <w:r w:rsidRPr="00934C34">
        <w:rPr>
          <w:rFonts w:ascii="Times New Roman" w:hAnsi="Times New Roman" w:cs="Times New Roman"/>
          <w:b/>
        </w:rPr>
        <w:t>Short 5</w:t>
      </w:r>
      <w:r w:rsidRPr="00934C34">
        <w:rPr>
          <w:rFonts w:ascii="Times New Roman" w:hAnsi="Times New Roman" w:cs="Times New Roman"/>
        </w:rPr>
        <w:t xml:space="preserve"> [Jonathan, Ph.D. candidate in the Graduate Programme in Social &amp; Political Thought, York University, “Life and Law: Agamben and Foucault on Governmentality and Sovereignty,” Journal for the Arts, Sciences and Technology, Vol. 3, No. 1]</w:t>
      </w:r>
    </w:p>
    <w:p w:rsidR="0078063E" w:rsidRPr="00934C34" w:rsidRDefault="0078063E" w:rsidP="0078063E">
      <w:pPr>
        <w:rPr>
          <w:rStyle w:val="StyleUnderline"/>
          <w:rFonts w:ascii="Times New Roman" w:hAnsi="Times New Roman" w:cs="Times New Roman"/>
        </w:rPr>
      </w:pPr>
      <w:r w:rsidRPr="00934C34">
        <w:rPr>
          <w:rFonts w:ascii="Times New Roman" w:hAnsi="Times New Roman" w:cs="Times New Roman"/>
          <w:sz w:val="14"/>
        </w:rPr>
        <w:t>Adding to the dangerousness of this logic</w:t>
      </w:r>
      <w:r w:rsidRPr="00934C34">
        <w:rPr>
          <w:rFonts w:ascii="Times New Roman" w:eastAsia="Arial Unicode MS" w:hAnsi="Times New Roman" w:cs="Times New Roman"/>
          <w:sz w:val="14"/>
        </w:rPr>
        <w:t xml:space="preserve"> </w:t>
      </w:r>
      <w:r w:rsidRPr="00934C34">
        <w:rPr>
          <w:rFonts w:ascii="Times New Roman" w:hAnsi="Times New Roman" w:cs="Times New Roman"/>
          <w:sz w:val="14"/>
        </w:rPr>
        <w:t xml:space="preserve">of control, however, is that while there is a crisis of undecidability in the domain of life, it corresponds to a similar crisis at the level of law and the national state. It should be noted here that </w:t>
      </w:r>
      <w:r w:rsidRPr="00934C34">
        <w:rPr>
          <w:rStyle w:val="Emphasis"/>
          <w:rFonts w:ascii="Times New Roman" w:hAnsi="Times New Roman" w:cs="Times New Roman"/>
        </w:rPr>
        <w:t>despite the new forms of biopolitical control</w:t>
      </w:r>
      <w:r w:rsidRPr="00934C34">
        <w:rPr>
          <w:rStyle w:val="StyleUnderline"/>
          <w:rFonts w:ascii="Times New Roman" w:hAnsi="Times New Roman" w:cs="Times New Roman"/>
        </w:rPr>
        <w:t xml:space="preserve"> in operation today</w:t>
      </w:r>
      <w:r w:rsidRPr="00934C34">
        <w:rPr>
          <w:rFonts w:ascii="Times New Roman" w:hAnsi="Times New Roman" w:cs="Times New Roman"/>
          <w:sz w:val="14"/>
        </w:rPr>
        <w:t xml:space="preserve">, Rose believes that </w:t>
      </w:r>
      <w:r w:rsidRPr="00934C34">
        <w:rPr>
          <w:rStyle w:val="Emphasis"/>
          <w:rFonts w:ascii="Times New Roman" w:hAnsi="Times New Roman" w:cs="Times New Roman"/>
        </w:rPr>
        <w:t>bio-politics has become generally less dangerous</w:t>
      </w:r>
      <w:r w:rsidRPr="00934C34">
        <w:rPr>
          <w:rStyle w:val="underline"/>
          <w:rFonts w:ascii="Times New Roman" w:hAnsi="Times New Roman" w:cs="Times New Roman"/>
        </w:rPr>
        <w:t xml:space="preserve"> in recent times </w:t>
      </w:r>
      <w:r w:rsidRPr="00934C34">
        <w:rPr>
          <w:rStyle w:val="StyleUnderline"/>
          <w:rFonts w:ascii="Times New Roman" w:hAnsi="Times New Roman" w:cs="Times New Roman"/>
        </w:rPr>
        <w:t>than even in the early part of the last century.</w:t>
      </w:r>
      <w:r w:rsidRPr="00934C34">
        <w:rPr>
          <w:rStyle w:val="underline"/>
          <w:rFonts w:ascii="Times New Roman" w:hAnsi="Times New Roman" w:cs="Times New Roman"/>
        </w:rPr>
        <w:t xml:space="preserve"> </w:t>
      </w:r>
      <w:r w:rsidRPr="00934C34">
        <w:rPr>
          <w:rStyle w:val="StyleUnderline"/>
          <w:rFonts w:ascii="Times New Roman" w:hAnsi="Times New Roman" w:cs="Times New Roman"/>
        </w:rPr>
        <w:t>At that time, bio- politics was linked to the project of the expanding national state</w:t>
      </w:r>
      <w:r w:rsidRPr="00934C34">
        <w:rPr>
          <w:rFonts w:ascii="Times New Roman" w:hAnsi="Times New Roman" w:cs="Times New Roman"/>
          <w:sz w:val="14"/>
        </w:rPr>
        <w:t xml:space="preserve"> in his opinion. In disciplinary-pastoral society, </w:t>
      </w:r>
      <w:r w:rsidRPr="00934C34">
        <w:rPr>
          <w:rStyle w:val="StyleUnderline"/>
          <w:rFonts w:ascii="Times New Roman" w:hAnsi="Times New Roman" w:cs="Times New Roman"/>
        </w:rPr>
        <w:t>bio-politics involved a process of social selection of those characteristics thought useful to the nationalist project</w:t>
      </w:r>
      <w:r w:rsidRPr="00934C34">
        <w:rPr>
          <w:rFonts w:ascii="Times New Roman" w:hAnsi="Times New Roman" w:cs="Times New Roman"/>
          <w:sz w:val="14"/>
        </w:rPr>
        <w:t xml:space="preserve">. Hence, according to Rose, "once each life has a value which may be calculated, and some lives have less value than others, such a politics has the obligation to exercise this judgement in the name of the race or the nation" (2001: 3). Disciplinary-pastoral bio- politics sets itself the task of eliminating "differences coded as defects", and in pursuit of this goal the most horrible programs of eugenics, forced sterilization, and outright extermination, were enacted (ibid.: 3). If Rose is more optimistic about bio-politics in 'advanced liberal' societies, it is because </w:t>
      </w:r>
      <w:r w:rsidRPr="00934C34">
        <w:rPr>
          <w:rStyle w:val="Emphasis"/>
          <w:rFonts w:ascii="Times New Roman" w:hAnsi="Times New Roman" w:cs="Times New Roman"/>
        </w:rPr>
        <w:t>this notion of 'national fitness', in terms of bio- political competition among nation-states, has suffered a precipitous decline thanks</w:t>
      </w:r>
      <w:r w:rsidRPr="00934C34">
        <w:rPr>
          <w:rFonts w:ascii="Times New Roman" w:hAnsi="Times New Roman" w:cs="Times New Roman"/>
          <w:sz w:val="14"/>
        </w:rPr>
        <w:t xml:space="preserve"> in large part </w:t>
      </w:r>
      <w:r w:rsidRPr="00934C34">
        <w:rPr>
          <w:rStyle w:val="underline"/>
          <w:rFonts w:ascii="Times New Roman" w:hAnsi="Times New Roman" w:cs="Times New Roman"/>
        </w:rPr>
        <w:t>to a crisis of the perceived unity of the national state as a viable political project</w:t>
      </w:r>
      <w:r w:rsidRPr="00934C34">
        <w:rPr>
          <w:rFonts w:ascii="Times New Roman" w:hAnsi="Times New Roman" w:cs="Times New Roman"/>
          <w:sz w:val="14"/>
        </w:rPr>
        <w:t xml:space="preserve"> (ibid.: 5). To quote Rose once again, "the idea of 'society' as a single, if heterogeneous, domain with a national culture, a national population, a national destiny, co-extensive with a national territory and the powers of a national political government" no longer serves as premises of state policy (ibid.: 5). Drawing on a sequential reading of Foucault's theory of the governmentalization of the state here, Rose claims that </w:t>
      </w:r>
      <w:r w:rsidRPr="00934C34">
        <w:rPr>
          <w:rStyle w:val="Emphasis"/>
          <w:rFonts w:ascii="Times New Roman" w:hAnsi="Times New Roman" w:cs="Times New Roman"/>
        </w:rPr>
        <w:t>the territorial state</w:t>
      </w:r>
      <w:r w:rsidRPr="00934C34">
        <w:rPr>
          <w:rStyle w:val="StyleUnderline"/>
          <w:rFonts w:ascii="Times New Roman" w:hAnsi="Times New Roman" w:cs="Times New Roman"/>
        </w:rPr>
        <w:t xml:space="preserve">, the primary institution of enclosure, </w:t>
      </w:r>
      <w:r w:rsidRPr="00934C34">
        <w:rPr>
          <w:rStyle w:val="Emphasis"/>
          <w:rFonts w:ascii="Times New Roman" w:hAnsi="Times New Roman" w:cs="Times New Roman"/>
        </w:rPr>
        <w:t>has become subject to fragmentation</w:t>
      </w:r>
      <w:r w:rsidRPr="00934C34">
        <w:rPr>
          <w:rStyle w:val="StyleUnderline"/>
          <w:rFonts w:ascii="Times New Roman" w:hAnsi="Times New Roman" w:cs="Times New Roman"/>
        </w:rPr>
        <w:t xml:space="preserve"> along a number of lines. National culture has given way to cultural pluralism; national identity has been overshadowed by a diverse cluster of identifications</w:t>
      </w:r>
      <w:r w:rsidRPr="00934C34">
        <w:rPr>
          <w:rFonts w:ascii="Times New Roman" w:hAnsi="Times New Roman" w:cs="Times New Roman"/>
          <w:sz w:val="14"/>
        </w:rPr>
        <w:t xml:space="preserve">, many of them transcending the national territory on which they take place, while the same pluralization has affected the once singular conception of community (ibid.: 5). Under these conditions, Rose argues, the </w:t>
      </w:r>
      <w:r w:rsidRPr="00934C34">
        <w:rPr>
          <w:rStyle w:val="Emphasis"/>
          <w:rFonts w:ascii="Times New Roman" w:hAnsi="Times New Roman" w:cs="Times New Roman"/>
        </w:rPr>
        <w:t>bio-political programmes of the molar enclosure known as the nation-state have fallen into disrepute and have been all but abandoned</w:t>
      </w:r>
      <w:r w:rsidRPr="00934C34">
        <w:rPr>
          <w:rStyle w:val="StyleUnderline"/>
          <w:rFonts w:ascii="Times New Roman" w:hAnsi="Times New Roman" w:cs="Times New Roman"/>
        </w:rPr>
        <w:t xml:space="preserve">. </w:t>
      </w:r>
    </w:p>
    <w:p w:rsidR="0078063E" w:rsidRPr="00934C34" w:rsidRDefault="0078063E" w:rsidP="0078063E">
      <w:pPr>
        <w:rPr>
          <w:rFonts w:ascii="Times New Roman" w:hAnsi="Times New Roman" w:cs="Times New Roman"/>
        </w:rPr>
      </w:pPr>
    </w:p>
    <w:p w:rsidR="0078063E" w:rsidRPr="00934C34" w:rsidRDefault="0078063E" w:rsidP="0078063E">
      <w:pPr>
        <w:rPr>
          <w:rFonts w:ascii="Times New Roman" w:eastAsia="Calibri" w:hAnsi="Times New Roman" w:cs="Times New Roman"/>
          <w:sz w:val="14"/>
        </w:rPr>
      </w:pPr>
    </w:p>
    <w:p w:rsidR="0078063E" w:rsidRPr="00934C34" w:rsidRDefault="0078063E" w:rsidP="0078063E">
      <w:pPr>
        <w:pStyle w:val="Heading2"/>
        <w:rPr>
          <w:rFonts w:ascii="Times New Roman" w:hAnsi="Times New Roman" w:cs="Times New Roman"/>
        </w:rPr>
      </w:pPr>
      <w:r w:rsidRPr="00934C34">
        <w:rPr>
          <w:rFonts w:ascii="Times New Roman" w:hAnsi="Times New Roman" w:cs="Times New Roman"/>
        </w:rPr>
        <w:lastRenderedPageBreak/>
        <w:t>Biopower Good</w:t>
      </w:r>
    </w:p>
    <w:p w:rsidR="0078063E" w:rsidRPr="00934C34" w:rsidRDefault="0078063E" w:rsidP="0078063E">
      <w:pPr>
        <w:pStyle w:val="Heading3"/>
        <w:rPr>
          <w:rFonts w:ascii="Times New Roman" w:hAnsi="Times New Roman" w:cs="Times New Roman"/>
        </w:rPr>
      </w:pPr>
      <w:r w:rsidRPr="00934C34">
        <w:rPr>
          <w:rFonts w:ascii="Times New Roman" w:hAnsi="Times New Roman" w:cs="Times New Roman"/>
        </w:rPr>
        <w:lastRenderedPageBreak/>
        <w:t>Saves lives</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Even if biopower can be destructive, it is on balance necessary to save lives—NOTE: we reject the gendered language in this evidence</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Ojakangus in 05</w:t>
      </w:r>
      <w:r w:rsidRPr="00934C34">
        <w:rPr>
          <w:rFonts w:ascii="Times New Roman" w:hAnsi="Times New Roman" w:cs="Times New Roman"/>
        </w:rPr>
        <w:t xml:space="preserve">  </w:t>
      </w:r>
      <w:r w:rsidRPr="00934C34">
        <w:rPr>
          <w:rFonts w:ascii="Times New Roman" w:hAnsi="Times New Roman" w:cs="Times New Roman"/>
        </w:rPr>
        <w:tab/>
        <w:t xml:space="preserve">(Mika, Helsinki Collegium for Advanced </w:t>
      </w:r>
      <w:proofErr w:type="gramStart"/>
      <w:r w:rsidRPr="00934C34">
        <w:rPr>
          <w:rFonts w:ascii="Times New Roman" w:hAnsi="Times New Roman" w:cs="Times New Roman"/>
        </w:rPr>
        <w:t>Studies ,</w:t>
      </w:r>
      <w:proofErr w:type="gramEnd"/>
      <w:r w:rsidRPr="00934C34">
        <w:rPr>
          <w:rFonts w:ascii="Times New Roman" w:hAnsi="Times New Roman" w:cs="Times New Roman"/>
        </w:rPr>
        <w:t xml:space="preserve"> “Impossible Dialogue on Bio-power” http://www.foucault-studies.com/no2/ojakangas1.pdf) </w:t>
      </w:r>
    </w:p>
    <w:p w:rsidR="0078063E" w:rsidRPr="00934C34" w:rsidRDefault="0078063E" w:rsidP="0078063E">
      <w:pPr>
        <w:pStyle w:val="card"/>
        <w:rPr>
          <w:rFonts w:ascii="Times New Roman" w:hAnsi="Times New Roman" w:cs="Times New Roman"/>
          <w:sz w:val="16"/>
        </w:rPr>
      </w:pPr>
      <w:r w:rsidRPr="00934C34">
        <w:rPr>
          <w:rFonts w:ascii="Times New Roman" w:hAnsi="Times New Roman" w:cs="Times New Roman"/>
          <w:sz w:val="16"/>
        </w:rPr>
        <w:t>In fact, the history of modern Western societies would be quite incomprehensible without taking into account that there exists a form o power which refrains from killing but which nevertheless is capable of directing people’s lives</w:t>
      </w:r>
      <w:r w:rsidRPr="00934C34">
        <w:rPr>
          <w:rStyle w:val="underline"/>
          <w:rFonts w:ascii="Times New Roman" w:hAnsi="Times New Roman" w:cs="Times New Roman"/>
        </w:rPr>
        <w:t xml:space="preserve">. The effectiveness of biopower can be seen lying precisely in that it refrains and withdraws before every demand of killing, even though these demands would derive from the demand of justice. </w:t>
      </w:r>
      <w:r w:rsidRPr="00934C34">
        <w:rPr>
          <w:rFonts w:ascii="Times New Roman" w:hAnsi="Times New Roman" w:cs="Times New Roman"/>
          <w:sz w:val="16"/>
        </w:rPr>
        <w:t xml:space="preserve">In bio-political societies, according to Foucault, </w:t>
      </w:r>
      <w:r w:rsidRPr="00934C34">
        <w:rPr>
          <w:rStyle w:val="underline"/>
          <w:rFonts w:ascii="Times New Roman" w:hAnsi="Times New Roman" w:cs="Times New Roman"/>
        </w:rPr>
        <w:t>capital punishment could not be maintained except by invoking less the enormity of the crime itself than the monstrosity of the criminal: “One had the right to kill those who represented a kind of biological danger to others.”</w:t>
      </w:r>
      <w:r w:rsidRPr="00934C34">
        <w:rPr>
          <w:rFonts w:ascii="Times New Roman" w:hAnsi="Times New Roman" w:cs="Times New Roman"/>
          <w:sz w:val="16"/>
        </w:rPr>
        <w:t>112 However, given that the “right to kill” is precisely a sovereign right, it can be argued that the biopolitical societies analyzed by Foucault were not entirely bio-political. Perhaps, there neither has been nor can be a society that is entirely bio-political. Nevertheless</w:t>
      </w:r>
      <w:r w:rsidRPr="00934C34">
        <w:rPr>
          <w:rStyle w:val="underline"/>
          <w:rFonts w:ascii="Times New Roman" w:hAnsi="Times New Roman" w:cs="Times New Roman"/>
        </w:rPr>
        <w:t>, the fact is that present</w:t>
      </w:r>
      <w:r w:rsidRPr="00934C34">
        <w:rPr>
          <w:rStyle w:val="underline"/>
          <w:rFonts w:ascii="Times New Roman" w:eastAsia="MingLiU" w:hAnsi="Times New Roman" w:cs="Times New Roman"/>
        </w:rPr>
        <w:t>-</w:t>
      </w:r>
      <w:r w:rsidRPr="00934C34">
        <w:rPr>
          <w:rStyle w:val="underline"/>
          <w:rFonts w:ascii="Times New Roman" w:hAnsi="Times New Roman" w:cs="Times New Roman"/>
        </w:rPr>
        <w:t>day European societies have abolished capital punishment.</w:t>
      </w:r>
      <w:r w:rsidRPr="00934C34">
        <w:rPr>
          <w:rFonts w:ascii="Times New Roman" w:hAnsi="Times New Roman" w:cs="Times New Roman"/>
          <w:sz w:val="16"/>
        </w:rPr>
        <w:t xml:space="preserve"> In them, there are no longer exceptions. It is the very “right to kill” that has been called into question. However, it is not called into question because of enlightened moral sentiments, but rather because of the deployment of bio-political thinking and practice. For all these reasons</w:t>
      </w:r>
      <w:r w:rsidRPr="00934C34">
        <w:rPr>
          <w:rStyle w:val="underline"/>
          <w:rFonts w:ascii="Times New Roman" w:hAnsi="Times New Roman" w:cs="Times New Roman"/>
        </w:rPr>
        <w:t>, Agamben’s thesis</w:t>
      </w:r>
      <w:r w:rsidRPr="00934C34">
        <w:rPr>
          <w:rFonts w:ascii="Times New Roman" w:hAnsi="Times New Roman" w:cs="Times New Roman"/>
          <w:sz w:val="16"/>
        </w:rPr>
        <w:t>, a</w:t>
      </w:r>
      <w:r w:rsidRPr="00934C34">
        <w:rPr>
          <w:rStyle w:val="underline"/>
          <w:rFonts w:ascii="Times New Roman" w:hAnsi="Times New Roman" w:cs="Times New Roman"/>
        </w:rPr>
        <w:t>ccording to which the concentration camp is the fundamental bio</w:t>
      </w:r>
      <w:r w:rsidRPr="00934C34">
        <w:rPr>
          <w:rStyle w:val="underline"/>
          <w:rFonts w:ascii="Times New Roman" w:eastAsia="MingLiU" w:hAnsi="Times New Roman" w:cs="Times New Roman"/>
        </w:rPr>
        <w:t>-</w:t>
      </w:r>
      <w:r w:rsidRPr="00934C34">
        <w:rPr>
          <w:rStyle w:val="underline"/>
          <w:rFonts w:ascii="Times New Roman" w:hAnsi="Times New Roman" w:cs="Times New Roman"/>
        </w:rPr>
        <w:t>political paradigm of the West, has to be corrected</w:t>
      </w:r>
      <w:r w:rsidRPr="00934C34">
        <w:rPr>
          <w:rFonts w:ascii="Times New Roman" w:hAnsi="Times New Roman" w:cs="Times New Roman"/>
          <w:sz w:val="16"/>
        </w:rPr>
        <w:t>.</w:t>
      </w:r>
      <w:r w:rsidRPr="00934C34">
        <w:rPr>
          <w:rStyle w:val="underline"/>
          <w:rFonts w:ascii="Times New Roman" w:hAnsi="Times New Roman" w:cs="Times New Roman"/>
        </w:rPr>
        <w:t>113 The bio</w:t>
      </w:r>
      <w:r w:rsidRPr="00934C34">
        <w:rPr>
          <w:rStyle w:val="underline"/>
          <w:rFonts w:ascii="Times New Roman" w:eastAsia="MingLiU" w:hAnsi="Times New Roman" w:cs="Times New Roman"/>
        </w:rPr>
        <w:t>-</w:t>
      </w:r>
      <w:r w:rsidRPr="00934C34">
        <w:rPr>
          <w:rStyle w:val="underline"/>
          <w:rFonts w:ascii="Times New Roman" w:hAnsi="Times New Roman" w:cs="Times New Roman"/>
        </w:rPr>
        <w:t xml:space="preserve">political paradigm of the West is not the concentration camp, but, </w:t>
      </w:r>
      <w:r w:rsidRPr="00934C34">
        <w:rPr>
          <w:rFonts w:ascii="Times New Roman" w:hAnsi="Times New Roman" w:cs="Times New Roman"/>
          <w:sz w:val="16"/>
        </w:rPr>
        <w:t>rather,</w:t>
      </w:r>
      <w:r w:rsidRPr="00934C34">
        <w:rPr>
          <w:rStyle w:val="underline"/>
          <w:rFonts w:ascii="Times New Roman" w:hAnsi="Times New Roman" w:cs="Times New Roman"/>
        </w:rPr>
        <w:t xml:space="preserve"> the present</w:t>
      </w:r>
      <w:r w:rsidRPr="00934C34">
        <w:rPr>
          <w:rStyle w:val="underline"/>
          <w:rFonts w:ascii="Times New Roman" w:eastAsia="MingLiU" w:hAnsi="Times New Roman" w:cs="Times New Roman"/>
        </w:rPr>
        <w:t>-</w:t>
      </w:r>
      <w:r w:rsidRPr="00934C34">
        <w:rPr>
          <w:rStyle w:val="underline"/>
          <w:rFonts w:ascii="Times New Roman" w:hAnsi="Times New Roman" w:cs="Times New Roman"/>
        </w:rPr>
        <w:t>day welfare society and, instead of homo sacer, the paradigmatic figure of the bio</w:t>
      </w:r>
      <w:r w:rsidRPr="00934C34">
        <w:rPr>
          <w:rStyle w:val="underline"/>
          <w:rFonts w:ascii="Times New Roman" w:eastAsia="MingLiU" w:hAnsi="Times New Roman" w:cs="Times New Roman"/>
        </w:rPr>
        <w:t>-</w:t>
      </w:r>
      <w:r w:rsidRPr="00934C34">
        <w:rPr>
          <w:rStyle w:val="underline"/>
          <w:rFonts w:ascii="Times New Roman" w:hAnsi="Times New Roman" w:cs="Times New Roman"/>
        </w:rPr>
        <w:t xml:space="preserve">political society can be seen, </w:t>
      </w:r>
      <w:r w:rsidRPr="00934C34">
        <w:rPr>
          <w:rFonts w:ascii="Times New Roman" w:hAnsi="Times New Roman" w:cs="Times New Roman"/>
          <w:sz w:val="16"/>
        </w:rPr>
        <w:t xml:space="preserve">for example, </w:t>
      </w:r>
      <w:r w:rsidRPr="00934C34">
        <w:rPr>
          <w:rStyle w:val="underline"/>
          <w:rFonts w:ascii="Times New Roman" w:hAnsi="Times New Roman" w:cs="Times New Roman"/>
        </w:rPr>
        <w:t>in the middle</w:t>
      </w:r>
      <w:r w:rsidRPr="00934C34">
        <w:rPr>
          <w:rStyle w:val="underline"/>
          <w:rFonts w:ascii="Times New Roman" w:eastAsia="MingLiU" w:hAnsi="Times New Roman" w:cs="Times New Roman"/>
        </w:rPr>
        <w:t>-</w:t>
      </w:r>
      <w:r w:rsidRPr="00934C34">
        <w:rPr>
          <w:rStyle w:val="underline"/>
          <w:rFonts w:ascii="Times New Roman" w:hAnsi="Times New Roman" w:cs="Times New Roman"/>
        </w:rPr>
        <w:t xml:space="preserve">class </w:t>
      </w:r>
      <w:r w:rsidRPr="00934C34">
        <w:rPr>
          <w:rFonts w:ascii="Times New Roman" w:hAnsi="Times New Roman" w:cs="Times New Roman"/>
          <w:sz w:val="16"/>
        </w:rPr>
        <w:t xml:space="preserve">Swedish social democrat. </w:t>
      </w:r>
      <w:r w:rsidRPr="00934C34">
        <w:rPr>
          <w:rStyle w:val="underline"/>
          <w:rFonts w:ascii="Times New Roman" w:hAnsi="Times New Roman" w:cs="Times New Roman"/>
        </w:rPr>
        <w:t>Although this figure is an object</w:t>
      </w:r>
      <w:r w:rsidRPr="00934C34">
        <w:rPr>
          <w:rFonts w:ascii="Times New Roman" w:hAnsi="Times New Roman" w:cs="Times New Roman"/>
          <w:sz w:val="16"/>
        </w:rPr>
        <w:t xml:space="preserve"> – and a product – of the huge bio-political machinery, </w:t>
      </w:r>
      <w:r w:rsidRPr="00934C34">
        <w:rPr>
          <w:rStyle w:val="underline"/>
          <w:rFonts w:ascii="Times New Roman" w:hAnsi="Times New Roman" w:cs="Times New Roman"/>
        </w:rPr>
        <w:t>it does not mean that he is permitted to kill without committing homicide</w:t>
      </w:r>
      <w:r w:rsidRPr="00934C34">
        <w:rPr>
          <w:rFonts w:ascii="Times New Roman" w:hAnsi="Times New Roman" w:cs="Times New Roman"/>
          <w:sz w:val="16"/>
        </w:rPr>
        <w:t xml:space="preserve">. Actually, </w:t>
      </w:r>
      <w:r w:rsidRPr="00934C34">
        <w:rPr>
          <w:rStyle w:val="underline"/>
          <w:rFonts w:ascii="Times New Roman" w:hAnsi="Times New Roman" w:cs="Times New Roman"/>
        </w:rPr>
        <w:t>the fact that he eventually dies, seems to be his greatest “crime” against the machinery</w:t>
      </w:r>
      <w:r w:rsidRPr="00934C34">
        <w:rPr>
          <w:rFonts w:ascii="Times New Roman" w:hAnsi="Times New Roman" w:cs="Times New Roman"/>
          <w:sz w:val="16"/>
        </w:rPr>
        <w:t xml:space="preserve">. (In bio-political societies, death is not only “something to be hidden away,” but, also, as Foucault stresses, the most “shameful thing of all”.114) </w:t>
      </w:r>
      <w:r w:rsidRPr="00934C34">
        <w:rPr>
          <w:rStyle w:val="underline"/>
          <w:rFonts w:ascii="Times New Roman" w:hAnsi="Times New Roman" w:cs="Times New Roman"/>
        </w:rPr>
        <w:t xml:space="preserve">Therefore, he is not exposed to an unconditional threat of death, but rather to an unconditional retreat of all dying. </w:t>
      </w:r>
      <w:r w:rsidRPr="00934C34">
        <w:rPr>
          <w:rFonts w:ascii="Times New Roman" w:hAnsi="Times New Roman" w:cs="Times New Roman"/>
          <w:sz w:val="16"/>
        </w:rPr>
        <w:t xml:space="preserve">In fact, </w:t>
      </w:r>
      <w:r w:rsidRPr="00934C34">
        <w:rPr>
          <w:rStyle w:val="underline"/>
          <w:rFonts w:ascii="Times New Roman" w:hAnsi="Times New Roman" w:cs="Times New Roman"/>
        </w:rPr>
        <w:t>the bio</w:t>
      </w:r>
      <w:r w:rsidRPr="00934C34">
        <w:rPr>
          <w:rStyle w:val="underline"/>
          <w:rFonts w:ascii="Times New Roman" w:eastAsia="MingLiU" w:hAnsi="Times New Roman" w:cs="Times New Roman"/>
        </w:rPr>
        <w:t>-</w:t>
      </w:r>
      <w:r w:rsidRPr="00934C34">
        <w:rPr>
          <w:rStyle w:val="underline"/>
          <w:rFonts w:ascii="Times New Roman" w:hAnsi="Times New Roman" w:cs="Times New Roman"/>
        </w:rPr>
        <w:t>political machinery does not want to threaten him, but to encourage him,</w:t>
      </w:r>
      <w:r w:rsidRPr="00934C34">
        <w:rPr>
          <w:rFonts w:ascii="Times New Roman" w:hAnsi="Times New Roman" w:cs="Times New Roman"/>
          <w:sz w:val="16"/>
        </w:rPr>
        <w:t xml:space="preserve"> with all its material and spiritual capacities</w:t>
      </w:r>
      <w:r w:rsidRPr="00934C34">
        <w:rPr>
          <w:rStyle w:val="underline"/>
          <w:rFonts w:ascii="Times New Roman" w:hAnsi="Times New Roman" w:cs="Times New Roman"/>
        </w:rPr>
        <w:t>, to live healthily</w:t>
      </w:r>
      <w:r w:rsidRPr="00934C34">
        <w:rPr>
          <w:rFonts w:ascii="Times New Roman" w:hAnsi="Times New Roman" w:cs="Times New Roman"/>
          <w:sz w:val="16"/>
        </w:rPr>
        <w:t xml:space="preserve">, to live long and to live happily – even when, in biological terms, he “should have been dead long ago”.115 This is because </w:t>
      </w:r>
      <w:r w:rsidRPr="00934C34">
        <w:rPr>
          <w:rStyle w:val="underline"/>
          <w:rFonts w:ascii="Times New Roman" w:hAnsi="Times New Roman" w:cs="Times New Roman"/>
        </w:rPr>
        <w:t>bio</w:t>
      </w:r>
      <w:r w:rsidRPr="00934C34">
        <w:rPr>
          <w:rStyle w:val="underline"/>
          <w:rFonts w:ascii="Times New Roman" w:eastAsia="MingLiU" w:hAnsi="Times New Roman" w:cs="Times New Roman"/>
        </w:rPr>
        <w:t>-</w:t>
      </w:r>
      <w:r w:rsidRPr="00934C34">
        <w:rPr>
          <w:rStyle w:val="underline"/>
          <w:rFonts w:ascii="Times New Roman" w:hAnsi="Times New Roman" w:cs="Times New Roman"/>
        </w:rPr>
        <w:t xml:space="preserve">power is not bloody power over bare life for its own sake but pure power over all life for the sake of the living. It is not power but the living, the condition of all life </w:t>
      </w:r>
      <w:r w:rsidRPr="00934C34">
        <w:rPr>
          <w:rFonts w:ascii="Times New Roman" w:hAnsi="Times New Roman" w:cs="Times New Roman"/>
          <w:sz w:val="16"/>
        </w:rPr>
        <w:t xml:space="preserve">– individual as well as collective </w:t>
      </w:r>
      <w:r w:rsidRPr="00934C34">
        <w:rPr>
          <w:rStyle w:val="underline"/>
          <w:rFonts w:ascii="Times New Roman" w:hAnsi="Times New Roman" w:cs="Times New Roman"/>
        </w:rPr>
        <w:t>– that is the measure of the success of bio</w:t>
      </w:r>
      <w:r w:rsidRPr="00934C34">
        <w:rPr>
          <w:rStyle w:val="underline"/>
          <w:rFonts w:ascii="Times New Roman" w:eastAsia="MingLiU" w:hAnsi="Times New Roman" w:cs="Times New Roman"/>
        </w:rPr>
        <w:t>-</w:t>
      </w:r>
      <w:r w:rsidRPr="00934C34">
        <w:rPr>
          <w:rStyle w:val="underline"/>
          <w:rFonts w:ascii="Times New Roman" w:hAnsi="Times New Roman" w:cs="Times New Roman"/>
        </w:rPr>
        <w:t xml:space="preserve">power. </w:t>
      </w:r>
    </w:p>
    <w:p w:rsidR="0078063E" w:rsidRPr="00934C34" w:rsidRDefault="0078063E" w:rsidP="0078063E">
      <w:pPr>
        <w:pStyle w:val="Heading3"/>
        <w:rPr>
          <w:rFonts w:ascii="Times New Roman" w:hAnsi="Times New Roman" w:cs="Times New Roman"/>
        </w:rPr>
      </w:pPr>
      <w:r w:rsidRPr="00934C34">
        <w:rPr>
          <w:rFonts w:ascii="Times New Roman" w:hAnsi="Times New Roman" w:cs="Times New Roman"/>
        </w:rPr>
        <w:lastRenderedPageBreak/>
        <w:t>Limits State power</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Biopower promotes a form of rationality that limits state power—this turns their impacts </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Lacombe in 96</w:t>
      </w:r>
      <w:r w:rsidRPr="00934C34">
        <w:rPr>
          <w:rStyle w:val="cite"/>
          <w:rFonts w:cs="Times New Roman"/>
        </w:rPr>
        <w:t xml:space="preserve"> </w:t>
      </w:r>
      <w:r w:rsidRPr="00934C34">
        <w:rPr>
          <w:rFonts w:ascii="Times New Roman" w:hAnsi="Times New Roman" w:cs="Times New Roman"/>
        </w:rPr>
        <w:tab/>
        <w:t>(Danny, Criminology Simon Fraser U,  “Reforming Foucault: A Critique of the Social Control Thesis” The British Journal of Sociology, Vol. 47, No. 2 Jstor)</w:t>
      </w:r>
    </w:p>
    <w:p w:rsidR="0078063E" w:rsidRPr="00934C34" w:rsidRDefault="0078063E" w:rsidP="0078063E">
      <w:pPr>
        <w:pStyle w:val="card"/>
        <w:rPr>
          <w:rStyle w:val="underline"/>
          <w:rFonts w:ascii="Times New Roman" w:hAnsi="Times New Roman" w:cs="Times New Roman"/>
        </w:rPr>
      </w:pPr>
      <w:r w:rsidRPr="00934C34">
        <w:rPr>
          <w:rStyle w:val="underline"/>
          <w:rFonts w:ascii="Times New Roman" w:hAnsi="Times New Roman" w:cs="Times New Roman"/>
        </w:rPr>
        <w:t>The nature of the relation between the individual and the political order concerned Foucault in his studies of 'bio-power'</w:t>
      </w:r>
      <w:r w:rsidRPr="00934C34">
        <w:rPr>
          <w:rFonts w:ascii="Times New Roman" w:hAnsi="Times New Roman" w:cs="Times New Roman"/>
          <w:sz w:val="16"/>
        </w:rPr>
        <w:t xml:space="preserve"> and 'bio-politics'. In this work, he implicitly negates his earlier claims that rights in the West were unequivocally linked to the sovereign (1980b, 1988, 199 1). Foucault introduced the notion of 'bio-power' in his work on sexuality to designate the proliferation of a technology of power-knowledge primarily concerned with life. </w:t>
      </w:r>
      <w:r w:rsidRPr="00934C34">
        <w:rPr>
          <w:rStyle w:val="underline"/>
          <w:rFonts w:ascii="Times New Roman" w:hAnsi="Times New Roman" w:cs="Times New Roman"/>
        </w:rPr>
        <w:t>Bio-power was a mechanism that took charge of life by 'investing the body, health,</w:t>
      </w:r>
      <w:r w:rsidRPr="00934C34">
        <w:rPr>
          <w:rFonts w:ascii="Times New Roman" w:hAnsi="Times New Roman" w:cs="Times New Roman"/>
          <w:sz w:val="16"/>
        </w:rPr>
        <w:t xml:space="preserve"> modes of subsistence and habitation, living conditions, the whole space of existence' (Foucault 1980b: 14344, emphasis added).</w:t>
      </w:r>
      <w:r w:rsidRPr="00934C34">
        <w:rPr>
          <w:rStyle w:val="underline"/>
          <w:rFonts w:ascii="Times New Roman" w:hAnsi="Times New Roman" w:cs="Times New Roman"/>
        </w:rPr>
        <w:t xml:space="preserve"> The notion of bio-power</w:t>
      </w:r>
      <w:r w:rsidRPr="00934C34">
        <w:rPr>
          <w:rFonts w:ascii="Times New Roman" w:hAnsi="Times New Roman" w:cs="Times New Roman"/>
          <w:sz w:val="16"/>
        </w:rPr>
        <w:t xml:space="preserve"> is useful for our understanding of the phenomenon of resistance because while it </w:t>
      </w:r>
      <w:r w:rsidRPr="00934C34">
        <w:rPr>
          <w:rStyle w:val="underline"/>
          <w:rFonts w:ascii="Times New Roman" w:hAnsi="Times New Roman" w:cs="Times New Roman"/>
        </w:rPr>
        <w:t>represents a totalizing or universal mechanism -</w:t>
      </w:r>
      <w:r w:rsidRPr="00934C34">
        <w:rPr>
          <w:rFonts w:ascii="Times New Roman" w:hAnsi="Times New Roman" w:cs="Times New Roman"/>
          <w:sz w:val="16"/>
        </w:rPr>
        <w:t xml:space="preserve">one that interpellates the subject as a member of a population - </w:t>
      </w:r>
      <w:r w:rsidRPr="00934C34">
        <w:rPr>
          <w:rStyle w:val="underline"/>
          <w:rFonts w:ascii="Times New Roman" w:hAnsi="Times New Roman" w:cs="Times New Roman"/>
        </w:rPr>
        <w:t>it also contains the seed for a counter-power</w:t>
      </w:r>
      <w:r w:rsidRPr="00934C34">
        <w:rPr>
          <w:rFonts w:ascii="Times New Roman" w:hAnsi="Times New Roman" w:cs="Times New Roman"/>
          <w:sz w:val="16"/>
        </w:rPr>
        <w:t xml:space="preserve"> or a counter-politics </w:t>
      </w:r>
      <w:r w:rsidRPr="00934C34">
        <w:rPr>
          <w:rStyle w:val="underline"/>
          <w:rFonts w:ascii="Times New Roman" w:hAnsi="Times New Roman" w:cs="Times New Roman"/>
        </w:rPr>
        <w:t>because that mechanism individualizes the subject of a population</w:t>
      </w:r>
      <w:r w:rsidRPr="00934C34">
        <w:rPr>
          <w:rFonts w:ascii="Times New Roman" w:hAnsi="Times New Roman" w:cs="Times New Roman"/>
          <w:sz w:val="14"/>
          <w:u w:val="single"/>
        </w:rPr>
        <w:t>.</w:t>
      </w:r>
      <w:r w:rsidRPr="00934C34">
        <w:rPr>
          <w:rFonts w:ascii="Times New Roman" w:hAnsi="Times New Roman" w:cs="Times New Roman"/>
          <w:sz w:val="16"/>
        </w:rPr>
        <w:t xml:space="preserve"> It is this aspect of bio-power, its simultaneous totalizing and individual-izing tendencies, that is of importance in understanding the strategies by which individual subjects can claim the right to self-determination. Foucault explains that against this [bio-</w:t>
      </w:r>
      <w:proofErr w:type="gramStart"/>
      <w:r w:rsidRPr="00934C34">
        <w:rPr>
          <w:rFonts w:ascii="Times New Roman" w:hAnsi="Times New Roman" w:cs="Times New Roman"/>
          <w:sz w:val="16"/>
        </w:rPr>
        <w:t>]power</w:t>
      </w:r>
      <w:proofErr w:type="gramEnd"/>
      <w:r w:rsidRPr="00934C34">
        <w:rPr>
          <w:rFonts w:ascii="Times New Roman" w:hAnsi="Times New Roman" w:cs="Times New Roman"/>
          <w:sz w:val="16"/>
        </w:rPr>
        <w:t xml:space="preserve"> that was still new in the nineteenth century, </w:t>
      </w:r>
      <w:r w:rsidRPr="00934C34">
        <w:rPr>
          <w:rStyle w:val="underline"/>
          <w:rFonts w:ascii="Times New Roman" w:hAnsi="Times New Roman" w:cs="Times New Roman"/>
        </w:rPr>
        <w:t>the forces that resisted relied for support on the very thing it invested, that is, on life and man as a living being</w:t>
      </w:r>
      <w:r w:rsidRPr="00934C34">
        <w:rPr>
          <w:rFonts w:ascii="Times New Roman" w:hAnsi="Times New Roman" w:cs="Times New Roman"/>
          <w:sz w:val="14"/>
          <w:u w:val="single"/>
        </w:rPr>
        <w:t>.</w:t>
      </w:r>
      <w:r w:rsidRPr="00934C34">
        <w:rPr>
          <w:rFonts w:ascii="Times New Roman" w:hAnsi="Times New Roman" w:cs="Times New Roman"/>
          <w:sz w:val="16"/>
        </w:rPr>
        <w:t xml:space="preserve"> Since the last century, the great struggles that have challenged the general system of power were not guided by the belief in a return to former rights, or by the age-old dream of a cycle of time or a Golden Age. (. . .) [Wlhat was demanded and what served as an objective was life, understood as the basic needs, man's concrete essence, the realization of his potential, a plentitude of the possible. Whether or not it was Utopia that was wanted is of little importance; what we have seen has been a very real process of struggle; life as a political object was in a sense taken at face value and turned back against the system that was bent on controlling it. It was life more than the law that became the issue of political struggles, even if the latter were formulated through affirmations concerningrights. The 'right' tolife, to one's body, to health, to happiness, to the satisfaction of needs, and beyond all the oppressions or 'alienations,' the 'right' to rediscover what one is and all that one can be, this 'right' (. . .) was the political response to all these new procedures of power which did not derive, either, from the traditional right of sovereignty. (Foucault 1980b: 144-5) </w:t>
      </w:r>
      <w:r w:rsidRPr="00934C34">
        <w:rPr>
          <w:rStyle w:val="underline"/>
          <w:rFonts w:ascii="Times New Roman" w:hAnsi="Times New Roman" w:cs="Times New Roman"/>
        </w:rPr>
        <w:t>If life, understood here as 'man's concrete essence'</w:t>
      </w:r>
      <w:r w:rsidRPr="00934C34">
        <w:rPr>
          <w:rFonts w:ascii="Times New Roman" w:hAnsi="Times New Roman" w:cs="Times New Roman"/>
          <w:sz w:val="16"/>
        </w:rPr>
        <w:t xml:space="preserve">, is affirmed through rights claims, </w:t>
      </w:r>
      <w:r w:rsidRPr="00934C34">
        <w:rPr>
          <w:rStyle w:val="underline"/>
          <w:rFonts w:ascii="Times New Roman" w:hAnsi="Times New Roman" w:cs="Times New Roman"/>
        </w:rPr>
        <w:t xml:space="preserve">then, </w:t>
      </w:r>
      <w:r w:rsidRPr="00934C34">
        <w:rPr>
          <w:rFonts w:ascii="Times New Roman" w:hAnsi="Times New Roman" w:cs="Times New Roman"/>
          <w:sz w:val="16"/>
        </w:rPr>
        <w:t>like Foucault</w:t>
      </w:r>
      <w:r w:rsidRPr="00934C34">
        <w:rPr>
          <w:rStyle w:val="underline"/>
          <w:rFonts w:ascii="Times New Roman" w:hAnsi="Times New Roman" w:cs="Times New Roman"/>
        </w:rPr>
        <w:t xml:space="preserve"> we can no longer conceive law as necessarily linked to the sovereign. It must be linked to a different political rationality, </w:t>
      </w:r>
      <w:r w:rsidRPr="00934C34">
        <w:rPr>
          <w:rFonts w:ascii="Times New Roman" w:hAnsi="Times New Roman" w:cs="Times New Roman"/>
          <w:sz w:val="16"/>
        </w:rPr>
        <w:t xml:space="preserve">one I believe, in which human rights are at the centre. While Foucault never specifically addressed the question of human rights, his lectures on 'bio-politics' (at the College de France between 1978 and 1979) suggest that </w:t>
      </w:r>
      <w:r w:rsidRPr="00934C34">
        <w:rPr>
          <w:rStyle w:val="underline"/>
          <w:rFonts w:ascii="Times New Roman" w:hAnsi="Times New Roman" w:cs="Times New Roman"/>
        </w:rPr>
        <w:t>struggles for life and for self-determination are to be understood in the context of liberalism.</w:t>
      </w:r>
      <w:r w:rsidRPr="00934C34">
        <w:rPr>
          <w:rFonts w:ascii="Times New Roman" w:hAnsi="Times New Roman" w:cs="Times New Roman"/>
          <w:sz w:val="16"/>
        </w:rPr>
        <w:t xml:space="preserve"> In his lectures, </w:t>
      </w:r>
      <w:r w:rsidRPr="00934C34">
        <w:rPr>
          <w:rStyle w:val="underline"/>
          <w:rFonts w:ascii="Times New Roman" w:hAnsi="Times New Roman" w:cs="Times New Roman"/>
        </w:rPr>
        <w:t xml:space="preserve">he explores the relation between bio-power -the mechanisms taking charge of life </w:t>
      </w:r>
      <w:r w:rsidRPr="00934C34">
        <w:rPr>
          <w:rFonts w:ascii="Times New Roman" w:hAnsi="Times New Roman" w:cs="Times New Roman"/>
          <w:sz w:val="16"/>
        </w:rPr>
        <w:t>-and the emergence of bio-politics, by which he means the way in which a rationalization was attempted, dating from the eighteenth century, for the problems posed to governmental practice by the phenomena specific to an ensemble of living beings: health, hygiene, birthrate, longevity, races . . .(198 1 :353)</w:t>
      </w:r>
      <w:r w:rsidRPr="00934C34">
        <w:rPr>
          <w:rFonts w:ascii="Times New Roman" w:hAnsi="Times New Roman" w:cs="Times New Roman"/>
          <w:sz w:val="14"/>
          <w:u w:val="single"/>
        </w:rPr>
        <w:t xml:space="preserve"> </w:t>
      </w:r>
      <w:r w:rsidRPr="00934C34">
        <w:rPr>
          <w:rStyle w:val="underline"/>
          <w:rFonts w:ascii="Times New Roman" w:hAnsi="Times New Roman" w:cs="Times New Roman"/>
        </w:rPr>
        <w:t xml:space="preserve">Foucault's statement is significant because it suggests that we cannot dissociate the problems posed by the question of population </w:t>
      </w:r>
      <w:r w:rsidRPr="00934C34">
        <w:rPr>
          <w:rFonts w:ascii="Times New Roman" w:hAnsi="Times New Roman" w:cs="Times New Roman"/>
          <w:sz w:val="16"/>
        </w:rPr>
        <w:t xml:space="preserve">(bio-power) </w:t>
      </w:r>
      <w:r w:rsidRPr="00934C34">
        <w:rPr>
          <w:rStyle w:val="underline"/>
          <w:rFonts w:ascii="Times New Roman" w:hAnsi="Times New Roman" w:cs="Times New Roman"/>
        </w:rPr>
        <w:t>from the political rationality within which they emerged, liberalism.</w:t>
      </w:r>
      <w:r w:rsidRPr="00934C34">
        <w:rPr>
          <w:rFonts w:ascii="Times New Roman" w:hAnsi="Times New Roman" w:cs="Times New Roman"/>
          <w:sz w:val="16"/>
        </w:rPr>
        <w:t xml:space="preserve"> Far from conceiving it as a political theory or a representation of society, </w:t>
      </w:r>
      <w:r w:rsidRPr="00934C34">
        <w:rPr>
          <w:rStyle w:val="underline"/>
          <w:rFonts w:ascii="Times New Roman" w:hAnsi="Times New Roman" w:cs="Times New Roman"/>
        </w:rPr>
        <w:t>Foucault understands liberalism as an 'art of government',</w:t>
      </w:r>
      <w:r w:rsidRPr="00934C34">
        <w:rPr>
          <w:rFonts w:ascii="Times New Roman" w:hAnsi="Times New Roman" w:cs="Times New Roman"/>
          <w:sz w:val="16"/>
        </w:rPr>
        <w:t xml:space="preserve"> that is, </w:t>
      </w:r>
      <w:r w:rsidRPr="00934C34">
        <w:rPr>
          <w:rStyle w:val="underline"/>
          <w:rFonts w:ascii="Times New Roman" w:hAnsi="Times New Roman" w:cs="Times New Roman"/>
        </w:rPr>
        <w:t>as a particular practice, activity and rationality used to administer, shape, and direct the conduct of people</w:t>
      </w:r>
      <w:r w:rsidRPr="00934C34">
        <w:rPr>
          <w:rFonts w:ascii="Times New Roman" w:hAnsi="Times New Roman" w:cs="Times New Roman"/>
          <w:sz w:val="16"/>
        </w:rPr>
        <w:t xml:space="preserve"> (1981 :358).</w:t>
      </w:r>
      <w:r w:rsidRPr="00934C34">
        <w:rPr>
          <w:rStyle w:val="underline"/>
          <w:rFonts w:ascii="Times New Roman" w:hAnsi="Times New Roman" w:cs="Times New Roman"/>
        </w:rPr>
        <w:t xml:space="preserve"> As a rationality of government </w:t>
      </w:r>
      <w:r w:rsidRPr="00934C34">
        <w:rPr>
          <w:rFonts w:ascii="Times New Roman" w:hAnsi="Times New Roman" w:cs="Times New Roman"/>
          <w:sz w:val="14"/>
          <w:u w:val="single"/>
        </w:rPr>
        <w:t>-</w:t>
      </w:r>
      <w:r w:rsidRPr="00934C34">
        <w:rPr>
          <w:rFonts w:ascii="Times New Roman" w:hAnsi="Times New Roman" w:cs="Times New Roman"/>
          <w:sz w:val="16"/>
        </w:rPr>
        <w:t xml:space="preserve"> a 'governmentality' -liberalism, towards the beginning of the eighteenth century, breaks from reason of state (la raison d'e'tat) which since the sixteenth century had sought to 'justify the growing exercise of government' (Foucault 198 1 :354). </w:t>
      </w:r>
      <w:r w:rsidRPr="00934C34">
        <w:rPr>
          <w:rStyle w:val="underline"/>
          <w:rFonts w:ascii="Times New Roman" w:hAnsi="Times New Roman" w:cs="Times New Roman"/>
        </w:rPr>
        <w:t>What distinguishes liberalism from reason of state as an art of government is that for liberalism 'there is always too much government'</w:t>
      </w:r>
      <w:r w:rsidRPr="00934C34">
        <w:rPr>
          <w:rFonts w:ascii="Times New Roman" w:hAnsi="Times New Roman" w:cs="Times New Roman"/>
          <w:sz w:val="16"/>
        </w:rPr>
        <w:t xml:space="preserve"> (Foucault 1981: 354-5). In fact,</w:t>
      </w:r>
      <w:r w:rsidRPr="00934C34">
        <w:rPr>
          <w:rStyle w:val="underline"/>
          <w:rFonts w:ascii="Times New Roman" w:hAnsi="Times New Roman" w:cs="Times New Roman"/>
        </w:rPr>
        <w:t xml:space="preserve"> far from being organized around the principle of a strong state, liberalism upholds the principle of maximal economy with minimal government</w:t>
      </w:r>
      <w:r w:rsidRPr="00934C34">
        <w:rPr>
          <w:rFonts w:ascii="Times New Roman" w:hAnsi="Times New Roman" w:cs="Times New Roman"/>
          <w:sz w:val="16"/>
        </w:rPr>
        <w:t xml:space="preserve"> (Foucault 1981: 354).</w:t>
      </w:r>
      <w:r w:rsidRPr="00934C34">
        <w:rPr>
          <w:rStyle w:val="underline"/>
          <w:rFonts w:ascii="Times New Roman" w:hAnsi="Times New Roman" w:cs="Times New Roman"/>
        </w:rPr>
        <w:t xml:space="preserve"> The question of liberalism, </w:t>
      </w:r>
      <w:r w:rsidRPr="00934C34">
        <w:rPr>
          <w:rFonts w:ascii="Times New Roman" w:hAnsi="Times New Roman" w:cs="Times New Roman"/>
          <w:sz w:val="16"/>
        </w:rPr>
        <w:t>that of 'too much governing,'</w:t>
      </w:r>
      <w:r w:rsidRPr="00934C34">
        <w:rPr>
          <w:rStyle w:val="underline"/>
          <w:rFonts w:ascii="Times New Roman" w:hAnsi="Times New Roman" w:cs="Times New Roman"/>
        </w:rPr>
        <w:t xml:space="preserve"> regulates itself</w:t>
      </w:r>
      <w:r w:rsidRPr="00934C34">
        <w:rPr>
          <w:rFonts w:ascii="Times New Roman" w:hAnsi="Times New Roman" w:cs="Times New Roman"/>
          <w:sz w:val="16"/>
        </w:rPr>
        <w:t>, according to Foucault, 'by means of a continuing reflection' (1 98 1: 354).</w:t>
      </w:r>
      <w:r w:rsidRPr="00934C34">
        <w:rPr>
          <w:rStyle w:val="underline"/>
          <w:rFonts w:ascii="Times New Roman" w:hAnsi="Times New Roman" w:cs="Times New Roman"/>
        </w:rPr>
        <w:t xml:space="preserve"> The idea of reflexivity here is significant because it refers to a mechanism of self-critique, and self-limitation, inherent in liberalism</w:t>
      </w:r>
      <w:r w:rsidRPr="00934C34">
        <w:rPr>
          <w:rFonts w:ascii="Times New Roman" w:hAnsi="Times New Roman" w:cs="Times New Roman"/>
          <w:sz w:val="14"/>
          <w:u w:val="single"/>
        </w:rPr>
        <w:t>.</w:t>
      </w:r>
      <w:r w:rsidRPr="00934C34">
        <w:rPr>
          <w:rFonts w:ascii="Times New Roman" w:hAnsi="Times New Roman" w:cs="Times New Roman"/>
          <w:sz w:val="16"/>
        </w:rPr>
        <w:t xml:space="preserve"> Foucault claims that Liberalism (. . .) constitutes - and this is the reason both for its polymorphous character and for its recurrences - an instrument for the criticism of reality. </w:t>
      </w:r>
      <w:r w:rsidRPr="00934C34">
        <w:rPr>
          <w:rStyle w:val="underline"/>
          <w:rFonts w:ascii="Times New Roman" w:hAnsi="Times New Roman" w:cs="Times New Roman"/>
        </w:rPr>
        <w:t>Liberalism criticizes an earlier functioning government from which one tries to escape;</w:t>
      </w:r>
      <w:r w:rsidRPr="00934C34">
        <w:rPr>
          <w:rFonts w:ascii="Times New Roman" w:hAnsi="Times New Roman" w:cs="Times New Roman"/>
          <w:sz w:val="16"/>
        </w:rPr>
        <w:t xml:space="preserve"> it examines an actual practice of government that one attempts to reform and to rationalize by a fundamental analysis; it criticizes a practice of government to which one is opposed and whose abuses one wishes to curb. As a result of this, one can discover liberalism under different but simultaneous forms, both as a schema for the regulation of governmental practice and as a theme for sometimes radical opposition to such practice. (Foucault 198 </w:t>
      </w:r>
      <w:proofErr w:type="gramStart"/>
      <w:r w:rsidRPr="00934C34">
        <w:rPr>
          <w:rFonts w:ascii="Times New Roman" w:hAnsi="Times New Roman" w:cs="Times New Roman"/>
          <w:sz w:val="16"/>
        </w:rPr>
        <w:t>1 :</w:t>
      </w:r>
      <w:proofErr w:type="gramEnd"/>
      <w:r w:rsidRPr="00934C34">
        <w:rPr>
          <w:rFonts w:ascii="Times New Roman" w:hAnsi="Times New Roman" w:cs="Times New Roman"/>
          <w:sz w:val="16"/>
        </w:rPr>
        <w:t xml:space="preserve"> 356) </w:t>
      </w:r>
      <w:r w:rsidRPr="00934C34">
        <w:rPr>
          <w:rStyle w:val="underline"/>
          <w:rFonts w:ascii="Times New Roman" w:hAnsi="Times New Roman" w:cs="Times New Roman"/>
        </w:rPr>
        <w:t>What allows liberalism to oppose state power</w:t>
      </w:r>
      <w:r w:rsidRPr="00934C34">
        <w:rPr>
          <w:rFonts w:ascii="Times New Roman" w:hAnsi="Times New Roman" w:cs="Times New Roman"/>
          <w:sz w:val="16"/>
        </w:rPr>
        <w:t xml:space="preserve">, then, </w:t>
      </w:r>
      <w:r w:rsidRPr="00934C34">
        <w:rPr>
          <w:rStyle w:val="underline"/>
          <w:rFonts w:ascii="Times New Roman" w:hAnsi="Times New Roman" w:cs="Times New Roman"/>
        </w:rPr>
        <w:t>is not the principle of sovereignty or the idea of a natural right external to the state; rather it is a rationality, a governmentality of life that takes on 'the character of a challenge'</w:t>
      </w:r>
      <w:r w:rsidRPr="00934C34">
        <w:rPr>
          <w:rFonts w:ascii="Times New Roman" w:hAnsi="Times New Roman" w:cs="Times New Roman"/>
          <w:sz w:val="16"/>
        </w:rPr>
        <w:t xml:space="preserve"> (Foucault </w:t>
      </w:r>
      <w:proofErr w:type="gramStart"/>
      <w:r w:rsidRPr="00934C34">
        <w:rPr>
          <w:rFonts w:ascii="Times New Roman" w:hAnsi="Times New Roman" w:cs="Times New Roman"/>
          <w:sz w:val="16"/>
        </w:rPr>
        <w:t>1981 :353</w:t>
      </w:r>
      <w:proofErr w:type="gramEnd"/>
      <w:r w:rsidRPr="00934C34">
        <w:rPr>
          <w:rFonts w:ascii="Times New Roman" w:hAnsi="Times New Roman" w:cs="Times New Roman"/>
          <w:sz w:val="16"/>
        </w:rPr>
        <w:t>).</w:t>
      </w:r>
      <w:r w:rsidRPr="00934C34">
        <w:rPr>
          <w:rStyle w:val="underline"/>
          <w:rFonts w:ascii="Times New Roman" w:hAnsi="Times New Roman" w:cs="Times New Roman"/>
        </w:rPr>
        <w:t xml:space="preserve"> People resist the conditions under which they live, they make claims for or against the state, because they have been submitted to government.</w:t>
      </w:r>
      <w:r w:rsidRPr="00934C34">
        <w:rPr>
          <w:rFonts w:ascii="Times New Roman" w:hAnsi="Times New Roman" w:cs="Times New Roman"/>
          <w:sz w:val="16"/>
        </w:rPr>
        <w:t xml:space="preserve"> In other words,</w:t>
      </w:r>
      <w:r w:rsidRPr="00934C34">
        <w:rPr>
          <w:rStyle w:val="underline"/>
          <w:rFonts w:ascii="Times New Roman" w:hAnsi="Times New Roman" w:cs="Times New Roman"/>
        </w:rPr>
        <w:t xml:space="preserve"> the political technologies that seek to render us governable as a population </w:t>
      </w:r>
      <w:r w:rsidRPr="00934C34">
        <w:rPr>
          <w:rFonts w:ascii="Times New Roman" w:hAnsi="Times New Roman" w:cs="Times New Roman"/>
          <w:sz w:val="16"/>
        </w:rPr>
        <w:t>(bio-power and bio-politics)</w:t>
      </w:r>
      <w:r w:rsidRPr="00934C34">
        <w:rPr>
          <w:rStyle w:val="underline"/>
          <w:rFonts w:ascii="Times New Roman" w:hAnsi="Times New Roman" w:cs="Times New Roman"/>
        </w:rPr>
        <w:t xml:space="preserve"> simultaneously make possible the critique of these same technologies.'  </w:t>
      </w:r>
    </w:p>
    <w:p w:rsidR="0078063E" w:rsidRPr="00934C34" w:rsidRDefault="0078063E" w:rsidP="0078063E">
      <w:pPr>
        <w:pStyle w:val="Heading3"/>
        <w:rPr>
          <w:rFonts w:ascii="Times New Roman" w:hAnsi="Times New Roman" w:cs="Times New Roman"/>
        </w:rPr>
      </w:pPr>
      <w:r w:rsidRPr="00934C34">
        <w:rPr>
          <w:rFonts w:ascii="Times New Roman" w:hAnsi="Times New Roman" w:cs="Times New Roman"/>
        </w:rPr>
        <w:lastRenderedPageBreak/>
        <w:t>Rights</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Biopower in a DEMOCRATIC government is vital to rights, tolerance, and inclusion—this takes out their all of their impacts</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Dickinson 04</w:t>
      </w:r>
      <w:r w:rsidRPr="00934C34">
        <w:rPr>
          <w:rFonts w:ascii="Times New Roman" w:hAnsi="Times New Roman" w:cs="Times New Roman"/>
        </w:rPr>
        <w:t xml:space="preserve"> - Associate Professor, History Ph.D., U.C. Berkeley - 2004 (Edward Ross, “Biopolitics, Fascism, Democracy: Some Reflections on Our Discourse About “Modernity,” Central European History, vol. 37, no. 1, 1–48)</w:t>
      </w:r>
    </w:p>
    <w:p w:rsidR="0078063E" w:rsidRPr="00934C34" w:rsidRDefault="0078063E" w:rsidP="0078063E">
      <w:pPr>
        <w:pStyle w:val="card"/>
        <w:rPr>
          <w:rStyle w:val="underline"/>
          <w:rFonts w:ascii="Times New Roman" w:hAnsi="Times New Roman" w:cs="Times New Roman"/>
        </w:rPr>
      </w:pPr>
      <w:r w:rsidRPr="00934C34">
        <w:rPr>
          <w:rFonts w:ascii="Times New Roman" w:hAnsi="Times New Roman" w:cs="Times New Roman"/>
          <w:sz w:val="16"/>
        </w:rPr>
        <w:t xml:space="preserve">In the Weimar model, then, </w:t>
      </w:r>
      <w:r w:rsidRPr="00934C34">
        <w:rPr>
          <w:rStyle w:val="underline"/>
          <w:rFonts w:ascii="Times New Roman" w:hAnsi="Times New Roman" w:cs="Times New Roman"/>
        </w:rPr>
        <w:t xml:space="preserve">the rights of the individual, guaranteed formally by the constitution and substantively by the welfare system, were the central element of the dominant program for the management of social problems. </w:t>
      </w:r>
      <w:r w:rsidRPr="00934C34">
        <w:rPr>
          <w:rFonts w:ascii="Times New Roman" w:hAnsi="Times New Roman" w:cs="Times New Roman"/>
          <w:sz w:val="16"/>
        </w:rPr>
        <w:t xml:space="preserve">Almost no one in this period advocated expanding social provision out of the goodness of their hearts. </w:t>
      </w:r>
      <w:r w:rsidRPr="00934C34">
        <w:rPr>
          <w:rStyle w:val="underline"/>
          <w:rFonts w:ascii="Times New Roman" w:hAnsi="Times New Roman" w:cs="Times New Roman"/>
        </w:rPr>
        <w:t>This was a strategy of social management</w:t>
      </w:r>
      <w:r w:rsidRPr="00934C34">
        <w:rPr>
          <w:rFonts w:ascii="Times New Roman" w:hAnsi="Times New Roman" w:cs="Times New Roman"/>
          <w:sz w:val="16"/>
        </w:rPr>
        <w:t xml:space="preserve">, of social engineering. The mainstream of social reform in Germany believed that guaranteeing basic social rights— the substantive or positive freedom of all citizens — was the best way to turn people into power, prosperity, and profit. </w:t>
      </w:r>
      <w:r w:rsidRPr="00934C34">
        <w:rPr>
          <w:rStyle w:val="underline"/>
          <w:rFonts w:ascii="Times New Roman" w:hAnsi="Times New Roman" w:cs="Times New Roman"/>
        </w:rPr>
        <w:t>In that sense, the democratic welfare state was— and is — democratic not despite of its pursuit of biopower, but because of it. The contrast with the Nazi state is clear. National Socialism aimed to construct a system of social and population policy founded on the concept of individual duties, on the ubiquitous and total power of the state</w:t>
      </w:r>
      <w:r w:rsidRPr="00934C34">
        <w:rPr>
          <w:rFonts w:ascii="Times New Roman" w:hAnsi="Times New Roman" w:cs="Times New Roman"/>
          <w:sz w:val="16"/>
        </w:rPr>
        <w:t xml:space="preserve">, and on the systematic absorption of every citizen by organizations that could implant that power at every level of their lives — in political and associational life, in the family, in the workplace, and in leisure activities. In the welfarist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Peukert pointed out, many advocates of a rights-based welfare structure were open to the idea that “stubborn” cases might be legitimate targets for sterilization; </w:t>
      </w:r>
      <w:r w:rsidRPr="00934C34">
        <w:rPr>
          <w:rStyle w:val="underline"/>
          <w:rFonts w:ascii="Times New Roman" w:hAnsi="Times New Roman" w:cs="Times New Roman"/>
        </w:rPr>
        <w:t>the right to health could easily be redefined as primarily a duty to be healthy</w:t>
      </w:r>
      <w:r w:rsidRPr="00934C34">
        <w:rPr>
          <w:rFonts w:ascii="Times New Roman" w:hAnsi="Times New Roman" w:cs="Times New Roman"/>
          <w:sz w:val="16"/>
        </w:rPr>
        <w:t xml:space="preserve">, for example. But </w:t>
      </w:r>
      <w:r w:rsidRPr="00934C34">
        <w:rPr>
          <w:rStyle w:val="underline"/>
          <w:rFonts w:ascii="Times New Roman" w:hAnsi="Times New Roman" w:cs="Times New Roman"/>
        </w:rPr>
        <w:t>the difference between a strategy of social management built on the rights of the citizen and a system of racial policy built on the total power of the state is not merely a semantic one; such differences had very profound political implications, and established quite different constraints. 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rsidR="0078063E" w:rsidRPr="00934C34" w:rsidRDefault="0078063E" w:rsidP="0078063E">
      <w:pPr>
        <w:rPr>
          <w:rFonts w:ascii="Times New Roman" w:hAnsi="Times New Roman" w:cs="Times New Roman"/>
        </w:rPr>
      </w:pPr>
    </w:p>
    <w:p w:rsidR="0078063E" w:rsidRPr="00934C34" w:rsidRDefault="0078063E" w:rsidP="0078063E">
      <w:pPr>
        <w:pStyle w:val="Heading3"/>
        <w:rPr>
          <w:rFonts w:ascii="Times New Roman" w:hAnsi="Times New Roman" w:cs="Times New Roman"/>
        </w:rPr>
      </w:pPr>
      <w:r w:rsidRPr="00934C34">
        <w:rPr>
          <w:rFonts w:ascii="Times New Roman" w:hAnsi="Times New Roman" w:cs="Times New Roman"/>
        </w:rPr>
        <w:lastRenderedPageBreak/>
        <w:t>General Good</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Biopower is neither inherently good, nor bad.  Our specific context is more important than their sweeping generalization. </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Dickinson 04</w:t>
      </w:r>
      <w:r w:rsidRPr="00934C34">
        <w:rPr>
          <w:rFonts w:ascii="Times New Roman" w:hAnsi="Times New Roman" w:cs="Times New Roman"/>
        </w:rPr>
        <w:t xml:space="preserve"> - Associate Professor, History Ph.D., U.C. Berkeley - 2004 (Edward Ross, “Biopolitics, Fascism, Democracy: Some Reflections on Our Discourse About “Modernity,” Central European History, vol. 37, no. 1, 1–48)</w:t>
      </w:r>
    </w:p>
    <w:p w:rsidR="0078063E" w:rsidRPr="00934C34" w:rsidRDefault="0078063E" w:rsidP="0078063E">
      <w:pPr>
        <w:pStyle w:val="card"/>
        <w:rPr>
          <w:rStyle w:val="underline"/>
          <w:rFonts w:ascii="Times New Roman" w:hAnsi="Times New Roman" w:cs="Times New Roman"/>
        </w:rPr>
      </w:pPr>
      <w:r w:rsidRPr="00934C34">
        <w:rPr>
          <w:rFonts w:ascii="Times New Roman" w:hAnsi="Times New Roman" w:cs="Times New Roman"/>
          <w:sz w:val="16"/>
        </w:rPr>
        <w:t xml:space="preserve">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w:t>
      </w:r>
      <w:r w:rsidRPr="00934C34">
        <w:rPr>
          <w:rFonts w:ascii="Times New Roman" w:hAnsi="Times New Roman" w:cs="Times New Roman"/>
          <w:i/>
          <w:iCs/>
          <w:sz w:val="16"/>
        </w:rPr>
        <w:t xml:space="preserve">different </w:t>
      </w:r>
      <w:r w:rsidRPr="00934C34">
        <w:rPr>
          <w:rFonts w:ascii="Times New Roman" w:hAnsi="Times New Roman" w:cs="Times New Roman"/>
          <w:sz w:val="16"/>
        </w:rPr>
        <w:t xml:space="preserve">ways of organizing it. </w:t>
      </w:r>
      <w:r w:rsidRPr="00934C34">
        <w:rPr>
          <w:rStyle w:val="underline"/>
          <w:rFonts w:ascii="Times New Roman" w:hAnsi="Times New Roman" w:cs="Times New Roman"/>
        </w:rPr>
        <w:t>The concept “power” should not be read as a universal stifling night of oppression, manipulation, and entrapment, in which all political and social orders are grey, are essentially or effectively “the same.” Power is a set of social relations, in which individuals and groups have varying degrees of autonomy and effective subjectivity.</w:t>
      </w:r>
      <w:r w:rsidRPr="00934C34">
        <w:rPr>
          <w:rFonts w:ascii="Times New Roman" w:hAnsi="Times New Roman" w:cs="Times New Roman"/>
          <w:sz w:val="16"/>
        </w:rPr>
        <w:t xml:space="preserve"> And discourse is, as Foucault argued, “tactically polyvalent.” </w:t>
      </w:r>
      <w:r w:rsidRPr="00934C34">
        <w:rPr>
          <w:rStyle w:val="underline"/>
          <w:rFonts w:ascii="Times New Roman" w:hAnsi="Times New Roman" w:cs="Times New Roman"/>
        </w:rPr>
        <w:t>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rsidR="0078063E" w:rsidRPr="00934C34" w:rsidRDefault="0078063E" w:rsidP="0078063E">
      <w:pPr>
        <w:rPr>
          <w:rFonts w:ascii="Times New Roman" w:hAnsi="Times New Roman" w:cs="Times New Roman"/>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Biopower is not genocidal when it is deployed by a government which also respects rights. </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Dickinson 04 -</w:t>
      </w:r>
      <w:r w:rsidRPr="00934C34">
        <w:rPr>
          <w:rFonts w:ascii="Times New Roman" w:hAnsi="Times New Roman" w:cs="Times New Roman"/>
        </w:rPr>
        <w:t xml:space="preserve"> Associate Professor, History Ph.D., U.C. Berkeley - 2004 (Edward Ross, “Biopolitics, Fascism, Democracy: Some Reflections on Our Discourse About “Modernity,” Central European History, vol. 37, no. 1, 1–48)</w:t>
      </w:r>
    </w:p>
    <w:p w:rsidR="0078063E" w:rsidRPr="00934C34" w:rsidRDefault="0078063E" w:rsidP="0078063E">
      <w:pPr>
        <w:pStyle w:val="card"/>
        <w:rPr>
          <w:rStyle w:val="underline"/>
          <w:rFonts w:ascii="Times New Roman" w:hAnsi="Times New Roman" w:cs="Times New Roman"/>
        </w:rPr>
      </w:pPr>
      <w:r w:rsidRPr="00934C34">
        <w:rPr>
          <w:rFonts w:ascii="Times New Roman" w:hAnsi="Times New Roman" w:cs="Times New Roman"/>
          <w:sz w:val="16"/>
        </w:rPr>
        <w:t xml:space="preserve">At its simplest, this view of the politics of expertise and professionalization is certainly plausible. Historically speaking, however, </w:t>
      </w:r>
      <w:r w:rsidRPr="00934C34">
        <w:rPr>
          <w:rStyle w:val="underline"/>
          <w:rFonts w:ascii="Times New Roman" w:hAnsi="Times New Roman" w:cs="Times New Roman"/>
        </w:rPr>
        <w:t>the further conjecture that this “micropolitical” dynamic creates authoritarian, totalitarian, or homicidal potentials at the level of the state does not seem very tenable. Historically, it appears that the greatest advocates of political democracy</w:t>
      </w:r>
      <w:r w:rsidRPr="00934C34">
        <w:rPr>
          <w:rFonts w:ascii="Times New Roman" w:hAnsi="Times New Roman" w:cs="Times New Roman"/>
          <w:sz w:val="16"/>
        </w:rPr>
        <w:t xml:space="preserve"> —in Germany left liberals and Social Democrats —</w:t>
      </w:r>
      <w:r w:rsidRPr="00934C34">
        <w:rPr>
          <w:rStyle w:val="underline"/>
          <w:rFonts w:ascii="Times New Roman" w:hAnsi="Times New Roman" w:cs="Times New Roman"/>
        </w:rPr>
        <w:t>have been also the greatest advocates of every kind of biopolitical social engineering, from public health and welfare programs through social insurance to city planning and, yes, even eugenics.</w:t>
      </w:r>
      <w:r w:rsidRPr="00934C34">
        <w:rPr>
          <w:rFonts w:ascii="Times New Roman" w:hAnsi="Times New Roman" w:cs="Times New Roman"/>
          <w:sz w:val="16"/>
        </w:rPr>
        <w:t xml:space="preserve">102 </w:t>
      </w:r>
      <w:r w:rsidRPr="00934C34">
        <w:rPr>
          <w:rStyle w:val="underline"/>
          <w:rFonts w:ascii="Times New Roman" w:hAnsi="Times New Roman" w:cs="Times New Roman"/>
        </w:rPr>
        <w:t>The state they built has intervened in social relations</w:t>
      </w:r>
      <w:r w:rsidRPr="00934C34">
        <w:rPr>
          <w:rFonts w:ascii="Times New Roman" w:hAnsi="Times New Roman" w:cs="Times New Roman"/>
          <w:sz w:val="16"/>
        </w:rPr>
        <w:t xml:space="preserve"> to an (until recently) ever-growing degree; professionalization has run ever more rampant in Western societies; the production of scientistic and technocratic expert knowledge has proceeded at an ever more frenetic pace. And yet, from the perspective of the first years of the millennium, </w:t>
      </w:r>
      <w:r w:rsidRPr="00934C34">
        <w:rPr>
          <w:rStyle w:val="underline"/>
          <w:rFonts w:ascii="Times New Roman" w:hAnsi="Times New Roman" w:cs="Times New Roman"/>
        </w:rPr>
        <w:t>the second half of the twentieth century appears to be the great age of democracy in precisely those societies where these processes have been most in evidence. What is more, the interventionist state has steadily expanded both the rights and the resources of virtually every citizen</w:t>
      </w:r>
      <w:r w:rsidRPr="00934C34">
        <w:rPr>
          <w:rFonts w:ascii="Times New Roman" w:hAnsi="Times New Roman" w:cs="Times New Roman"/>
          <w:sz w:val="16"/>
        </w:rPr>
        <w:t xml:space="preserve"> — including those who were stigmatized and persecuted as biologically defective under National Socialism. Perhaps these processes have created an ever more restrictive “iron cage” of rationality in European societies. But if so, </w:t>
      </w:r>
      <w:r w:rsidRPr="00934C34">
        <w:rPr>
          <w:rStyle w:val="underline"/>
          <w:rFonts w:ascii="Times New Roman" w:hAnsi="Times New Roman" w:cs="Times New Roman"/>
        </w:rPr>
        <w:t>it seems clear that there is no necessary correlation between rationalization and authoritarian politics; the opposite seems in fact to be at least equally true.</w:t>
      </w:r>
    </w:p>
    <w:p w:rsidR="0078063E" w:rsidRPr="00934C34" w:rsidRDefault="0078063E" w:rsidP="0078063E">
      <w:pPr>
        <w:rPr>
          <w:rFonts w:ascii="Times New Roman" w:hAnsi="Times New Roman" w:cs="Times New Roman"/>
        </w:rPr>
      </w:pPr>
    </w:p>
    <w:p w:rsidR="0078063E" w:rsidRPr="00934C34" w:rsidRDefault="0078063E" w:rsidP="0078063E">
      <w:pPr>
        <w:pStyle w:val="Heading2"/>
        <w:rPr>
          <w:rFonts w:ascii="Times New Roman" w:hAnsi="Times New Roman" w:cs="Times New Roman"/>
        </w:rPr>
      </w:pPr>
      <w:r w:rsidRPr="00934C34">
        <w:rPr>
          <w:rFonts w:ascii="Times New Roman" w:hAnsi="Times New Roman" w:cs="Times New Roman"/>
        </w:rPr>
        <w:lastRenderedPageBreak/>
        <w:t>Inevitable</w:t>
      </w:r>
    </w:p>
    <w:p w:rsidR="0078063E" w:rsidRPr="00934C34" w:rsidRDefault="0078063E" w:rsidP="0078063E">
      <w:pPr>
        <w:rPr>
          <w:rFonts w:ascii="Times New Roman" w:hAnsi="Times New Roman" w:cs="Times New Roman"/>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Biopower is inevitable</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Dreyfus 1996</w:t>
      </w:r>
      <w:r w:rsidRPr="00934C34">
        <w:rPr>
          <w:rFonts w:ascii="Times New Roman" w:hAnsi="Times New Roman" w:cs="Times New Roman"/>
        </w:rPr>
        <w:t xml:space="preserve"> (Hubert L., Professor of Philosophy at UC-Berkeley, “Being and Power: Heidegger and Foucault”, http://www.johnkeane.net/pdf_docs/teaching_sources/foucault/foucault_being_and_power.pdf)</w:t>
      </w:r>
    </w:p>
    <w:p w:rsidR="0078063E" w:rsidRPr="00934C34" w:rsidRDefault="0078063E" w:rsidP="0078063E">
      <w:pPr>
        <w:rPr>
          <w:rFonts w:ascii="Times New Roman" w:hAnsi="Times New Roman" w:cs="Times New Roman"/>
        </w:rPr>
      </w:pPr>
      <w:r w:rsidRPr="00934C34">
        <w:rPr>
          <w:rFonts w:ascii="Times New Roman" w:hAnsi="Times New Roman" w:cs="Times New Roman"/>
        </w:rPr>
        <w:t>Like Heidegger, Foucault speaks of this non-violent way of guiding action as governance:</w:t>
      </w:r>
    </w:p>
    <w:p w:rsidR="0078063E" w:rsidRPr="00934C34" w:rsidRDefault="0078063E" w:rsidP="0078063E">
      <w:pPr>
        <w:pStyle w:val="card"/>
        <w:rPr>
          <w:rStyle w:val="underline"/>
          <w:rFonts w:ascii="Times New Roman" w:hAnsi="Times New Roman" w:cs="Times New Roman"/>
        </w:rPr>
      </w:pPr>
      <w:r w:rsidRPr="00934C34">
        <w:rPr>
          <w:rFonts w:ascii="Times New Roman" w:hAnsi="Times New Roman" w:cs="Times New Roman"/>
          <w:sz w:val="16"/>
        </w:rPr>
        <w:t xml:space="preserve">Basically </w:t>
      </w:r>
      <w:r w:rsidRPr="00934C34">
        <w:rPr>
          <w:rStyle w:val="underline"/>
          <w:rFonts w:ascii="Times New Roman" w:hAnsi="Times New Roman" w:cs="Times New Roman"/>
        </w:rPr>
        <w:t>power is less a confrontation between two adversaries or the linking of one to the other than a question of government</w:t>
      </w:r>
      <w:r w:rsidRPr="00934C34">
        <w:rPr>
          <w:rFonts w:ascii="Times New Roman" w:hAnsi="Times New Roman" w:cs="Times New Roman"/>
          <w:sz w:val="16"/>
        </w:rPr>
        <w:t xml:space="preserve">. ... To govern, in this sense, is to structure the possible field of action of others. One might say, paraphrasing Heidegger, that power is that on the basis of which human beings already understand each other. As Foucault puts it: In the idea of governmentality, I am aiming at the totality of practices, by which one can constitute, define, organize, instrumentalize the strategies which individuals in their liberty can have in regard to each other. Since Foucault is not interested in how things show up but exclusively in people, "Power", which is normally used to describe the way governments govern people's actions, seems an appropriate, if perhaps misleading, name for what controls the way people understand themselves and others. It should be clear that </w:t>
      </w:r>
      <w:r w:rsidRPr="00934C34">
        <w:rPr>
          <w:rStyle w:val="underline"/>
          <w:rFonts w:ascii="Times New Roman" w:hAnsi="Times New Roman" w:cs="Times New Roman"/>
        </w:rPr>
        <w:t>some type of power</w:t>
      </w:r>
      <w:r w:rsidRPr="00934C34">
        <w:rPr>
          <w:rFonts w:ascii="Times New Roman" w:hAnsi="Times New Roman" w:cs="Times New Roman"/>
          <w:sz w:val="16"/>
        </w:rPr>
        <w:t xml:space="preserve"> in this ontological sense, like some particular understanding of being, </w:t>
      </w:r>
      <w:r w:rsidRPr="00934C34">
        <w:rPr>
          <w:rStyle w:val="underline"/>
          <w:rFonts w:ascii="Times New Roman" w:hAnsi="Times New Roman" w:cs="Times New Roman"/>
        </w:rPr>
        <w:t>is essential to any society. According to Foucault, "A society without power relations can only be an abstraction."</w:t>
      </w:r>
    </w:p>
    <w:p w:rsidR="0078063E" w:rsidRPr="00934C34" w:rsidRDefault="0078063E" w:rsidP="0078063E">
      <w:pPr>
        <w:rPr>
          <w:rFonts w:ascii="Times New Roman" w:hAnsi="Times New Roman" w:cs="Times New Roman"/>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Biopower is inevitable</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Wright, 2008</w:t>
      </w:r>
      <w:r w:rsidRPr="00934C34">
        <w:rPr>
          <w:rFonts w:ascii="Times New Roman" w:hAnsi="Times New Roman" w:cs="Times New Roman"/>
        </w:rPr>
        <w:t xml:space="preserve"> (Nathan, Fellow at the Centre for Global Political Economy, “Camp as Paradigm: Bio-Politics and State Racism in Foucault and Agamben”, http://ccjournal.cgu.edu/past_issues/nathan_wright.html)</w:t>
      </w:r>
    </w:p>
    <w:p w:rsidR="0078063E" w:rsidRPr="00934C34" w:rsidRDefault="0078063E" w:rsidP="0078063E">
      <w:pPr>
        <w:pStyle w:val="card"/>
        <w:rPr>
          <w:rFonts w:ascii="Times New Roman" w:hAnsi="Times New Roman" w:cs="Times New Roman"/>
        </w:rPr>
      </w:pPr>
      <w:r w:rsidRPr="00934C34">
        <w:rPr>
          <w:rFonts w:ascii="Times New Roman" w:hAnsi="Times New Roman" w:cs="Times New Roman"/>
          <w:sz w:val="16"/>
        </w:rPr>
        <w:t xml:space="preserve">Perhaps the one failure of Foucault’s that, unresolved, rings as most ominous is his failure to further examine the problem of bio-political state racism that he first raises in his lecture series, Society Must Be Defended. </w:t>
      </w:r>
      <w:r w:rsidRPr="00934C34">
        <w:rPr>
          <w:rStyle w:val="underline"/>
          <w:rFonts w:ascii="Times New Roman" w:hAnsi="Times New Roman" w:cs="Times New Roman"/>
        </w:rPr>
        <w:t>At the end of the last lecture, Foucault suggests that bio-power is here to stay as a fixture of modernity. Perhaps given its focus on the preservation of the population of the nation it which it is practiced, bio-power itself is something that Foucault accepts as here to stay</w:t>
      </w:r>
      <w:r w:rsidRPr="00934C34">
        <w:rPr>
          <w:rFonts w:ascii="Times New Roman" w:hAnsi="Times New Roman" w:cs="Times New Roman"/>
          <w:sz w:val="16"/>
        </w:rPr>
        <w:t>. Yet his analysis of bio-politics and bio-power leads inevitably to state-sanctioned racism, be the government democratic, socialist, or fascist. As a result, he ends the lecture series with the question, “How can one both make a bio-power function and exercise the rights of war, the rights of murder and the function of death, without becoming racist? That was the problem, and that, I think, is still the problem.” It was a problem to which he never returned. However, in the space opened by Foucault’s failure to solve the problem of state racism and to “elaborate a unitary theory of power” (Agamben 1998, 5) steps Agamben in an attempt to complete an analysis of Foucauldian bio-politics and to, while not solve the problem of state racism, at least give direction for further inquiry and hope of a politics that escapes the problem of this racism</w:t>
      </w:r>
      <w:r w:rsidRPr="00934C34">
        <w:rPr>
          <w:rFonts w:ascii="Times New Roman" w:hAnsi="Times New Roman" w:cs="Times New Roman"/>
        </w:rPr>
        <w:t>.</w:t>
      </w:r>
    </w:p>
    <w:p w:rsidR="0078063E" w:rsidRPr="00934C34" w:rsidRDefault="0078063E" w:rsidP="0078063E">
      <w:pPr>
        <w:rPr>
          <w:rFonts w:ascii="Times New Roman" w:hAnsi="Times New Roman" w:cs="Times New Roman"/>
        </w:rPr>
      </w:pPr>
    </w:p>
    <w:p w:rsidR="0078063E" w:rsidRPr="00934C34" w:rsidRDefault="0078063E" w:rsidP="0078063E">
      <w:pPr>
        <w:pStyle w:val="Heading2"/>
        <w:rPr>
          <w:rFonts w:ascii="Times New Roman" w:eastAsia="Calibri" w:hAnsi="Times New Roman" w:cs="Times New Roman"/>
        </w:rPr>
      </w:pPr>
      <w:r w:rsidRPr="00934C34">
        <w:rPr>
          <w:rFonts w:ascii="Times New Roman" w:eastAsia="Calibri" w:hAnsi="Times New Roman" w:cs="Times New Roman"/>
        </w:rPr>
        <w:lastRenderedPageBreak/>
        <w:t>Cede the Political</w:t>
      </w:r>
    </w:p>
    <w:p w:rsidR="0078063E" w:rsidRPr="00934C34" w:rsidRDefault="0078063E" w:rsidP="0078063E">
      <w:pPr>
        <w:keepNext/>
        <w:keepLines/>
        <w:outlineLvl w:val="3"/>
        <w:rPr>
          <w:rFonts w:ascii="Times New Roman" w:eastAsia="Times New Roman" w:hAnsi="Times New Roman" w:cs="Times New Roman"/>
          <w:b/>
          <w:bCs/>
          <w:iCs/>
          <w:sz w:val="24"/>
        </w:rPr>
      </w:pPr>
      <w:r w:rsidRPr="00934C34">
        <w:rPr>
          <w:rFonts w:ascii="Times New Roman" w:eastAsia="Times New Roman" w:hAnsi="Times New Roman" w:cs="Times New Roman"/>
          <w:b/>
          <w:bCs/>
          <w:iCs/>
          <w:sz w:val="24"/>
        </w:rPr>
        <w:t>The right fills in</w:t>
      </w:r>
    </w:p>
    <w:p w:rsidR="0078063E" w:rsidRPr="00934C34" w:rsidRDefault="0078063E" w:rsidP="0078063E">
      <w:pPr>
        <w:rPr>
          <w:rFonts w:ascii="Times New Roman" w:eastAsia="Calibri" w:hAnsi="Times New Roman" w:cs="Times New Roman"/>
        </w:rPr>
      </w:pPr>
      <w:r w:rsidRPr="00934C34">
        <w:rPr>
          <w:rFonts w:ascii="Times New Roman" w:eastAsia="Calibri" w:hAnsi="Times New Roman" w:cs="Times New Roman"/>
        </w:rPr>
        <w:t xml:space="preserve">Orly </w:t>
      </w:r>
      <w:r w:rsidRPr="00934C34">
        <w:rPr>
          <w:rFonts w:ascii="Times New Roman" w:eastAsia="Calibri" w:hAnsi="Times New Roman" w:cs="Times New Roman"/>
          <w:b/>
          <w:bCs/>
          <w:color w:val="000000"/>
          <w:sz w:val="24"/>
          <w:u w:val="single" w:color="000000"/>
        </w:rPr>
        <w:t>Lobel 7</w:t>
      </w:r>
      <w:r w:rsidRPr="00934C34">
        <w:rPr>
          <w:rFonts w:ascii="Times New Roman" w:eastAsia="Calibri" w:hAnsi="Times New Roman" w:cs="Times New Roman"/>
        </w:rPr>
        <w:t>, University of San Diego Assistant Professor of Law, The Paradox of Extralegal Activism: Critical Legal Consciousness and Transformative Politics,” 120 HARV. L. REV. 937, http://www.harvardlawreview.org/media/pdf/lobel.pdf</w:t>
      </w:r>
    </w:p>
    <w:p w:rsidR="0078063E" w:rsidRPr="00934C34" w:rsidRDefault="0078063E" w:rsidP="0078063E">
      <w:pPr>
        <w:rPr>
          <w:rFonts w:ascii="Times New Roman" w:eastAsia="Calibri" w:hAnsi="Times New Roman" w:cs="Times New Roman"/>
          <w:sz w:val="10"/>
          <w:szCs w:val="20"/>
        </w:rPr>
      </w:pPr>
      <w:r w:rsidRPr="00934C34">
        <w:rPr>
          <w:rFonts w:ascii="Times New Roman" w:eastAsia="Calibri" w:hAnsi="Times New Roman" w:cs="Times New Roman"/>
          <w:sz w:val="10"/>
          <w:szCs w:val="20"/>
        </w:rPr>
        <w:t xml:space="preserve">Both </w:t>
      </w:r>
      <w:r w:rsidRPr="00934C34">
        <w:rPr>
          <w:rStyle w:val="Emphasis"/>
          <w:rFonts w:ascii="Times New Roman" w:hAnsi="Times New Roman" w:cs="Times New Roman"/>
        </w:rPr>
        <w:t>the practical failures and the fallacy of</w:t>
      </w:r>
      <w:r w:rsidRPr="00934C34">
        <w:rPr>
          <w:rFonts w:ascii="Times New Roman" w:eastAsia="Calibri" w:hAnsi="Times New Roman" w:cs="Times New Roman"/>
          <w:sz w:val="10"/>
          <w:szCs w:val="20"/>
        </w:rPr>
        <w:t xml:space="preserve"> rigid </w:t>
      </w:r>
      <w:r w:rsidRPr="00934C34">
        <w:rPr>
          <w:rStyle w:val="Emphasis"/>
          <w:rFonts w:ascii="Times New Roman" w:hAnsi="Times New Roman" w:cs="Times New Roman"/>
        </w:rPr>
        <w:t>boundaries generated by extralegal activism</w:t>
      </w:r>
      <w:r w:rsidRPr="00934C34">
        <w:rPr>
          <w:rFonts w:ascii="Times New Roman" w:eastAsia="Calibri" w:hAnsi="Times New Roman" w:cs="Times New Roman"/>
          <w:sz w:val="10"/>
          <w:szCs w:val="20"/>
        </w:rPr>
        <w:t xml:space="preserve"> rhetoric </w:t>
      </w:r>
      <w:r w:rsidRPr="00934C34">
        <w:rPr>
          <w:rStyle w:val="Emphasis"/>
          <w:rFonts w:ascii="Times New Roman" w:hAnsi="Times New Roman" w:cs="Times New Roman"/>
        </w:rPr>
        <w:t>permit us to broaden our inquiry to the</w:t>
      </w:r>
      <w:r w:rsidRPr="00934C34">
        <w:rPr>
          <w:rFonts w:ascii="Times New Roman" w:eastAsia="Calibri" w:hAnsi="Times New Roman" w:cs="Times New Roman"/>
          <w:sz w:val="10"/>
          <w:szCs w:val="20"/>
        </w:rPr>
        <w:t xml:space="preserve"> underlying </w:t>
      </w:r>
      <w:r w:rsidRPr="00934C34">
        <w:rPr>
          <w:rStyle w:val="Emphasis"/>
          <w:rFonts w:ascii="Times New Roman" w:hAnsi="Times New Roman" w:cs="Times New Roman"/>
        </w:rPr>
        <w:t>assumptions of</w:t>
      </w:r>
      <w:r w:rsidRPr="00934C34">
        <w:rPr>
          <w:rFonts w:ascii="Times New Roman" w:eastAsia="Calibri" w:hAnsi="Times New Roman" w:cs="Times New Roman"/>
          <w:sz w:val="10"/>
          <w:szCs w:val="20"/>
        </w:rPr>
        <w:t xml:space="preserve"> current proposals regarding </w:t>
      </w:r>
      <w:r w:rsidRPr="00934C34">
        <w:rPr>
          <w:rStyle w:val="Emphasis"/>
          <w:rFonts w:ascii="Times New Roman" w:hAnsi="Times New Roman" w:cs="Times New Roman"/>
        </w:rPr>
        <w:t>transformative politics</w:t>
      </w:r>
      <w:r w:rsidRPr="00934C34">
        <w:rPr>
          <w:rFonts w:ascii="Times New Roman" w:eastAsia="Calibri" w:hAnsi="Times New Roman" w:cs="Times New Roman"/>
          <w:sz w:val="10"/>
          <w:szCs w:val="20"/>
        </w:rPr>
        <w:t xml:space="preserve"> — that is, attempts to produce meaningful changes in the political and socioeconomic landscapes. </w:t>
      </w:r>
      <w:r w:rsidRPr="00934C34">
        <w:rPr>
          <w:rStyle w:val="Emphasis"/>
          <w:rFonts w:ascii="Times New Roman" w:hAnsi="Times New Roman" w:cs="Times New Roman"/>
        </w:rPr>
        <w:t>The suggested alternatives</w:t>
      </w:r>
      <w:r w:rsidRPr="00934C34">
        <w:rPr>
          <w:rFonts w:ascii="Times New Roman" w:eastAsia="Calibri" w:hAnsi="Times New Roman" w:cs="Times New Roman"/>
          <w:sz w:val="10"/>
          <w:szCs w:val="20"/>
        </w:rPr>
        <w:t xml:space="preserve"> produce a new image of social and political action. This vision </w:t>
      </w:r>
      <w:r w:rsidRPr="00934C34">
        <w:rPr>
          <w:rStyle w:val="Emphasis"/>
          <w:rFonts w:ascii="Times New Roman" w:hAnsi="Times New Roman" w:cs="Times New Roman"/>
        </w:rPr>
        <w:t>rejects</w:t>
      </w:r>
      <w:r w:rsidRPr="00934C34">
        <w:rPr>
          <w:rFonts w:ascii="Times New Roman" w:eastAsia="Calibri" w:hAnsi="Times New Roman" w:cs="Times New Roman"/>
          <w:sz w:val="10"/>
          <w:szCs w:val="20"/>
        </w:rPr>
        <w:t xml:space="preserve"> a shared theory of social reform, rejects formal programmatic </w:t>
      </w:r>
      <w:r w:rsidRPr="00934C34">
        <w:rPr>
          <w:rStyle w:val="Emphasis"/>
          <w:rFonts w:ascii="Times New Roman" w:hAnsi="Times New Roman" w:cs="Times New Roman"/>
        </w:rPr>
        <w:t>agendas, and embraces a multiplicity of forms and practices</w:t>
      </w:r>
      <w:r w:rsidRPr="00934C34">
        <w:rPr>
          <w:rFonts w:ascii="Times New Roman" w:eastAsia="Calibri" w:hAnsi="Times New Roman" w:cs="Times New Roman"/>
          <w:sz w:val="10"/>
          <w:szCs w:val="20"/>
        </w:rPr>
        <w:t xml:space="preserve">. Thus, it is described in such terms as </w:t>
      </w:r>
      <w:r w:rsidRPr="00934C34">
        <w:rPr>
          <w:rStyle w:val="Emphasis"/>
          <w:rFonts w:ascii="Times New Roman" w:hAnsi="Times New Roman" w:cs="Times New Roman"/>
        </w:rPr>
        <w:t>a plan of no plan</w:t>
      </w:r>
      <w:proofErr w:type="gramStart"/>
      <w:r w:rsidRPr="00934C34">
        <w:rPr>
          <w:rFonts w:ascii="Times New Roman" w:eastAsia="Calibri" w:hAnsi="Times New Roman" w:cs="Times New Roman"/>
          <w:sz w:val="10"/>
          <w:szCs w:val="20"/>
        </w:rPr>
        <w:t>,211</w:t>
      </w:r>
      <w:proofErr w:type="gramEnd"/>
      <w:r w:rsidRPr="00934C34">
        <w:rPr>
          <w:rFonts w:ascii="Times New Roman" w:eastAsia="Calibri" w:hAnsi="Times New Roman" w:cs="Times New Roman"/>
          <w:sz w:val="10"/>
          <w:szCs w:val="20"/>
        </w:rPr>
        <w:t xml:space="preserve"> “a project of projects,”212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w:t>
      </w:r>
      <w:r w:rsidRPr="00934C34">
        <w:rPr>
          <w:rStyle w:val="Emphasis"/>
          <w:rFonts w:ascii="Times New Roman" w:hAnsi="Times New Roman" w:cs="Times New Roman"/>
        </w:rPr>
        <w:t>“[T]he opposition is not playing that game . . . . [E]veryone else is operating as if there were</w:t>
      </w:r>
      <w:r w:rsidRPr="00934C34">
        <w:rPr>
          <w:rFonts w:ascii="Times New Roman" w:eastAsia="Calibri" w:hAnsi="Times New Roman" w:cs="Times New Roman"/>
          <w:sz w:val="10"/>
          <w:szCs w:val="20"/>
        </w:rPr>
        <w:t xml:space="preserve"> Grand Narratives . . . .”218 </w:t>
      </w:r>
      <w:r w:rsidRPr="00934C34">
        <w:rPr>
          <w:rStyle w:val="Emphasis"/>
          <w:rFonts w:ascii="Times New Roman" w:hAnsi="Times New Roman" w:cs="Times New Roman"/>
        </w:rPr>
        <w:t>Intertwined with the resignation from law and policy, the new bromide of “neither left nor right” has become axiomatic only for some</w:t>
      </w:r>
      <w:r w:rsidRPr="00934C34">
        <w:rPr>
          <w:rFonts w:ascii="Times New Roman" w:eastAsia="Calibri" w:hAnsi="Times New Roman" w:cs="Times New Roman"/>
          <w:sz w:val="10"/>
          <w:szCs w:val="20"/>
        </w:rPr>
        <w:t xml:space="preserv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w:t>
      </w:r>
      <w:r w:rsidRPr="00934C34">
        <w:rPr>
          <w:rStyle w:val="Emphasis"/>
          <w:rFonts w:ascii="Times New Roman" w:hAnsi="Times New Roman" w:cs="Times New Roman"/>
        </w:rPr>
        <w:t>conservative advocacy groups have rapidly grown</w:t>
      </w:r>
      <w:r w:rsidRPr="00934C34">
        <w:rPr>
          <w:rFonts w:ascii="Times New Roman" w:eastAsia="Calibri" w:hAnsi="Times New Roman" w:cs="Times New Roman"/>
          <w:sz w:val="10"/>
          <w:szCs w:val="20"/>
        </w:rPr>
        <w:t xml:space="preserve"> both in number and </w:t>
      </w:r>
      <w:r w:rsidRPr="00934C34">
        <w:rPr>
          <w:rStyle w:val="Emphasis"/>
          <w:rFonts w:ascii="Times New Roman" w:hAnsi="Times New Roman" w:cs="Times New Roman"/>
        </w:rPr>
        <w:t>in their vigorous use of traditional legal strategies to promote their causes</w:t>
      </w:r>
      <w:r w:rsidRPr="00934C34">
        <w:rPr>
          <w:rFonts w:ascii="Times New Roman" w:eastAsia="Calibri" w:hAnsi="Times New Roman" w:cs="Times New Roman"/>
          <w:sz w:val="10"/>
          <w:szCs w:val="20"/>
        </w:rPr>
        <w:t xml:space="preserve">.221 This growth in </w:t>
      </w:r>
      <w:r w:rsidRPr="00934C34">
        <w:rPr>
          <w:rStyle w:val="Emphasis"/>
          <w:rFonts w:ascii="Times New Roman" w:hAnsi="Times New Roman" w:cs="Times New Roman"/>
        </w:rPr>
        <w:t xml:space="preserve">conservative advocacy is particularly salient in juxtaposition to the decline of traditional progressive advocacy. </w:t>
      </w:r>
      <w:r w:rsidRPr="00934C34">
        <w:rPr>
          <w:rFonts w:ascii="Times New Roman" w:eastAsia="Calibri" w:hAnsi="Times New Roman" w:cs="Times New Roman"/>
          <w:sz w:val="10"/>
          <w:szCs w:val="20"/>
        </w:rPr>
        <w:t xml:space="preserve">Most recently, some thinkers have even suggested that there may be “something inherent in </w:t>
      </w:r>
      <w:r w:rsidRPr="00934C34">
        <w:rPr>
          <w:rStyle w:val="Emphasis"/>
          <w:rFonts w:ascii="Times New Roman" w:hAnsi="Times New Roman" w:cs="Times New Roman"/>
        </w:rPr>
        <w:t>the left’s conception of social change</w:t>
      </w:r>
      <w:r w:rsidRPr="00934C34">
        <w:rPr>
          <w:rFonts w:ascii="Times New Roman" w:eastAsia="Calibri" w:hAnsi="Times New Roman" w:cs="Times New Roman"/>
          <w:sz w:val="10"/>
          <w:szCs w:val="20"/>
        </w:rPr>
        <w:t xml:space="preserve"> — </w:t>
      </w:r>
      <w:r w:rsidRPr="00934C34">
        <w:rPr>
          <w:rStyle w:val="Emphasis"/>
          <w:rFonts w:ascii="Times New Roman" w:hAnsi="Times New Roman" w:cs="Times New Roman"/>
        </w:rPr>
        <w:t>focused</w:t>
      </w:r>
      <w:r w:rsidRPr="00934C34">
        <w:rPr>
          <w:rFonts w:ascii="Times New Roman" w:eastAsia="Calibri" w:hAnsi="Times New Roman" w:cs="Times New Roman"/>
          <w:sz w:val="10"/>
          <w:szCs w:val="20"/>
        </w:rPr>
        <w:t xml:space="preserve"> as it is </w:t>
      </w:r>
      <w:r w:rsidRPr="00934C34">
        <w:rPr>
          <w:rStyle w:val="Emphasis"/>
          <w:rFonts w:ascii="Times New Roman" w:hAnsi="Times New Roman" w:cs="Times New Roman"/>
        </w:rPr>
        <w:t>on participation</w:t>
      </w:r>
      <w:r w:rsidRPr="00934C34">
        <w:rPr>
          <w:rFonts w:ascii="Times New Roman" w:eastAsia="Calibri" w:hAnsi="Times New Roman" w:cs="Times New Roman"/>
          <w:sz w:val="10"/>
          <w:szCs w:val="20"/>
        </w:rPr>
        <w:t xml:space="preserve"> </w:t>
      </w:r>
      <w:r w:rsidRPr="00934C34">
        <w:rPr>
          <w:rStyle w:val="Emphasis"/>
          <w:rFonts w:ascii="Times New Roman" w:hAnsi="Times New Roman" w:cs="Times New Roman"/>
        </w:rPr>
        <w:t>and empowerment</w:t>
      </w:r>
      <w:r w:rsidRPr="00934C34">
        <w:rPr>
          <w:rFonts w:ascii="Times New Roman" w:eastAsia="Calibri" w:hAnsi="Times New Roman" w:cs="Times New Roman"/>
          <w:sz w:val="10"/>
          <w:szCs w:val="20"/>
        </w:rPr>
        <w:t xml:space="preserve"> — that </w:t>
      </w:r>
      <w:r w:rsidRPr="00934C34">
        <w:rPr>
          <w:rStyle w:val="Emphasis"/>
          <w:rFonts w:ascii="Times New Roman" w:hAnsi="Times New Roman" w:cs="Times New Roman"/>
        </w:rPr>
        <w:t>produces a unique distrust of legal expertise</w:t>
      </w:r>
      <w:r w:rsidRPr="00934C34">
        <w:rPr>
          <w:rFonts w:ascii="Times New Roman" w:eastAsia="Calibri" w:hAnsi="Times New Roman" w:cs="Times New Roman"/>
          <w:sz w:val="10"/>
          <w:szCs w:val="20"/>
        </w:rPr>
        <w:t>.</w:t>
      </w:r>
    </w:p>
    <w:p w:rsidR="0078063E" w:rsidRPr="00934C34" w:rsidRDefault="0078063E" w:rsidP="0078063E">
      <w:pPr>
        <w:pStyle w:val="Heading2"/>
        <w:rPr>
          <w:rFonts w:ascii="Times New Roman" w:hAnsi="Times New Roman" w:cs="Times New Roman"/>
        </w:rPr>
      </w:pPr>
      <w:r w:rsidRPr="00934C34">
        <w:rPr>
          <w:rFonts w:ascii="Times New Roman" w:hAnsi="Times New Roman" w:cs="Times New Roman"/>
        </w:rPr>
        <w:lastRenderedPageBreak/>
        <w:t>Law good</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Foucault's conception of power within the law is outdated---law now protects subjects from state coercion</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Smith 2k [Carole</w:t>
      </w:r>
      <w:r w:rsidRPr="00934C34">
        <w:rPr>
          <w:rFonts w:ascii="Times New Roman" w:hAnsi="Times New Roman" w:cs="Times New Roman"/>
        </w:rPr>
        <w:t>, Professor of Social Policy and Social Work at Univ of Manchester, “The sovereign state v Foucault: law and disciplinary power”, The Editorial Board of The Sociological Review, p. 291-2]</w:t>
      </w:r>
    </w:p>
    <w:p w:rsidR="0078063E" w:rsidRPr="00934C34" w:rsidRDefault="0078063E" w:rsidP="0078063E">
      <w:pPr>
        <w:rPr>
          <w:rStyle w:val="StyleUnderline"/>
          <w:rFonts w:ascii="Times New Roman" w:hAnsi="Times New Roman" w:cs="Times New Roman"/>
        </w:rPr>
      </w:pPr>
      <w:r w:rsidRPr="00934C34">
        <w:rPr>
          <w:rStyle w:val="StyleUnderline"/>
          <w:rFonts w:ascii="Times New Roman" w:hAnsi="Times New Roman" w:cs="Times New Roman"/>
        </w:rPr>
        <w:t xml:space="preserve">Foucault's analysis has much to offer </w:t>
      </w:r>
      <w:r w:rsidRPr="00934C34">
        <w:rPr>
          <w:rFonts w:ascii="Times New Roman" w:hAnsi="Times New Roman" w:cs="Times New Roman"/>
        </w:rPr>
        <w:t xml:space="preserve">in terms of his creative and radical thinking about the nature of power, the relationship between power and knowledge, the role of disciplinary power as it works to regulate the subject from without and to constrain the subject from within, and forms of modern government. The rise of liberal democracy, the thrust of welfare policy, government by administrative regulation and the enormous influence of expert knowledge and therapeutic intervention (Giddens. 1991; Rose. 1990; Miller and Rose. 1994) have all had an impact on law and operations of the juridical field. I would argue, </w:t>
      </w:r>
      <w:r w:rsidRPr="00934C34">
        <w:rPr>
          <w:rStyle w:val="StyleUnderline"/>
          <w:rFonts w:ascii="Times New Roman" w:hAnsi="Times New Roman" w:cs="Times New Roman"/>
        </w:rPr>
        <w:t>however</w:t>
      </w:r>
      <w:r w:rsidRPr="00934C34">
        <w:rPr>
          <w:rFonts w:ascii="Times New Roman" w:hAnsi="Times New Roman" w:cs="Times New Roman"/>
        </w:rPr>
        <w:t xml:space="preserve">, that </w:t>
      </w:r>
      <w:r w:rsidRPr="00934C34">
        <w:rPr>
          <w:rStyle w:val="Emphasis"/>
          <w:rFonts w:ascii="Times New Roman" w:hAnsi="Times New Roman" w:cs="Times New Roman"/>
        </w:rPr>
        <w:t>Foucault's characterisation of law</w:t>
      </w:r>
      <w:r w:rsidRPr="00934C34">
        <w:rPr>
          <w:rStyle w:val="StyleUnderline"/>
          <w:rFonts w:ascii="Times New Roman" w:hAnsi="Times New Roman" w:cs="Times New Roman"/>
        </w:rPr>
        <w:t xml:space="preserve">, in the context of the modern liberal state, </w:t>
      </w:r>
      <w:r w:rsidRPr="00934C34">
        <w:rPr>
          <w:rStyle w:val="Emphasis"/>
          <w:rFonts w:ascii="Times New Roman" w:hAnsi="Times New Roman" w:cs="Times New Roman"/>
        </w:rPr>
        <w:t>does not reflect our everyday experience</w:t>
      </w:r>
      <w:r w:rsidRPr="00934C34">
        <w:rPr>
          <w:rStyle w:val="StyleUnderline"/>
          <w:rFonts w:ascii="Times New Roman" w:hAnsi="Times New Roman" w:cs="Times New Roman"/>
        </w:rPr>
        <w:t xml:space="preserve"> of the means through which power and government are exercised. Similarly, the role played by expert knowledge and</w:t>
      </w:r>
      <w:r w:rsidRPr="00934C34">
        <w:rPr>
          <w:rFonts w:ascii="Times New Roman" w:hAnsi="Times New Roman" w:cs="Times New Roman"/>
        </w:rPr>
        <w:t xml:space="preserve"> discursive </w:t>
      </w:r>
      <w:r w:rsidRPr="00934C34">
        <w:rPr>
          <w:rStyle w:val="StyleUnderline"/>
          <w:rFonts w:ascii="Times New Roman" w:hAnsi="Times New Roman" w:cs="Times New Roman"/>
        </w:rPr>
        <w:t xml:space="preserve">power relations in Foucault's </w:t>
      </w:r>
      <w:r w:rsidRPr="00934C34">
        <w:rPr>
          <w:rFonts w:ascii="Times New Roman" w:hAnsi="Times New Roman" w:cs="Times New Roman"/>
        </w:rPr>
        <w:t xml:space="preserve">conceptualisation of </w:t>
      </w:r>
      <w:r w:rsidRPr="00934C34">
        <w:rPr>
          <w:rStyle w:val="StyleUnderline"/>
          <w:rFonts w:ascii="Times New Roman" w:hAnsi="Times New Roman" w:cs="Times New Roman"/>
        </w:rPr>
        <w:t>modernity</w:t>
      </w:r>
      <w:r w:rsidRPr="00934C34">
        <w:rPr>
          <w:rFonts w:ascii="Times New Roman" w:hAnsi="Times New Roman" w:cs="Times New Roman"/>
        </w:rPr>
        <w:t xml:space="preserve">, such that law is fated to justify its operations by 'perpetual reference to something other than itself* and to 'be redefined by knowledge' (Foucault, 1991: 22), </w:t>
      </w:r>
      <w:r w:rsidRPr="00934C34">
        <w:rPr>
          <w:rStyle w:val="StyleUnderline"/>
          <w:rFonts w:ascii="Times New Roman" w:hAnsi="Times New Roman" w:cs="Times New Roman"/>
        </w:rPr>
        <w:t>does not accord with the world of mundane practice</w:t>
      </w:r>
      <w:r w:rsidRPr="00934C34">
        <w:rPr>
          <w:rFonts w:ascii="Times New Roman" w:hAnsi="Times New Roman" w:cs="Times New Roman"/>
        </w:rPr>
        <w:t xml:space="preserve">. In their sympathetic critique of his work. Hunt and Wickham (1998) point to the way in which </w:t>
      </w:r>
      <w:r w:rsidRPr="00934C34">
        <w:rPr>
          <w:rStyle w:val="Emphasis"/>
          <w:rFonts w:ascii="Times New Roman" w:hAnsi="Times New Roman" w:cs="Times New Roman"/>
        </w:rPr>
        <w:t xml:space="preserve">Foucault's treatment of </w:t>
      </w:r>
      <w:r w:rsidRPr="00934C34">
        <w:rPr>
          <w:rStyle w:val="StyleUnderline"/>
          <w:rFonts w:ascii="Times New Roman" w:hAnsi="Times New Roman" w:cs="Times New Roman"/>
        </w:rPr>
        <w:t xml:space="preserve">sovereignty and </w:t>
      </w:r>
      <w:r w:rsidRPr="00934C34">
        <w:rPr>
          <w:rStyle w:val="Emphasis"/>
          <w:rFonts w:ascii="Times New Roman" w:hAnsi="Times New Roman" w:cs="Times New Roman"/>
        </w:rPr>
        <w:t xml:space="preserve">law </w:t>
      </w:r>
      <w:r w:rsidRPr="00934C34">
        <w:rPr>
          <w:rFonts w:ascii="Times New Roman" w:hAnsi="Times New Roman" w:cs="Times New Roman"/>
        </w:rPr>
        <w:t xml:space="preserve">must necessarily </w:t>
      </w:r>
      <w:r w:rsidRPr="00934C34">
        <w:rPr>
          <w:rStyle w:val="Emphasis"/>
          <w:rFonts w:ascii="Times New Roman" w:hAnsi="Times New Roman" w:cs="Times New Roman"/>
        </w:rPr>
        <w:t>lead him to neglect two related possibilities</w:t>
      </w:r>
      <w:r w:rsidRPr="00934C34">
        <w:rPr>
          <w:rStyle w:val="StyleUnderline"/>
          <w:rFonts w:ascii="Times New Roman" w:hAnsi="Times New Roman" w:cs="Times New Roman"/>
        </w:rPr>
        <w:t xml:space="preserve">. First, that law may effectively re-define forms of disciplinary power in its own terms and second, that </w:t>
      </w:r>
      <w:r w:rsidRPr="00934C34">
        <w:rPr>
          <w:rStyle w:val="Emphasis"/>
          <w:rFonts w:ascii="Times New Roman" w:hAnsi="Times New Roman" w:cs="Times New Roman"/>
        </w:rPr>
        <w:t xml:space="preserve">law </w:t>
      </w:r>
      <w:r w:rsidRPr="00934C34">
        <w:rPr>
          <w:rStyle w:val="StyleUnderline"/>
          <w:rFonts w:ascii="Times New Roman" w:hAnsi="Times New Roman" w:cs="Times New Roman"/>
        </w:rPr>
        <w:t xml:space="preserve">and legal rights </w:t>
      </w:r>
      <w:r w:rsidRPr="00934C34">
        <w:rPr>
          <w:rStyle w:val="Emphasis"/>
          <w:rFonts w:ascii="Times New Roman" w:hAnsi="Times New Roman" w:cs="Times New Roman"/>
        </w:rPr>
        <w:t>may act to protect the subject from the coercive influence of such power</w:t>
      </w:r>
      <w:r w:rsidRPr="00934C34">
        <w:rPr>
          <w:rFonts w:ascii="Times New Roman" w:hAnsi="Times New Roman" w:cs="Times New Roman"/>
        </w:rPr>
        <w:t xml:space="preserve">. Reported judgments on </w:t>
      </w:r>
      <w:r w:rsidRPr="00934C34">
        <w:rPr>
          <w:rStyle w:val="StyleUnderline"/>
          <w:rFonts w:ascii="Times New Roman" w:hAnsi="Times New Roman" w:cs="Times New Roman"/>
        </w:rPr>
        <w:t>sterilisation and caesarean interventions</w:t>
      </w:r>
      <w:r w:rsidRPr="00934C34">
        <w:rPr>
          <w:rFonts w:ascii="Times New Roman" w:hAnsi="Times New Roman" w:cs="Times New Roman"/>
        </w:rPr>
        <w:t xml:space="preserve">, without consent, </w:t>
      </w:r>
      <w:r w:rsidRPr="00934C34">
        <w:rPr>
          <w:rStyle w:val="StyleUnderline"/>
          <w:rFonts w:ascii="Times New Roman" w:hAnsi="Times New Roman" w:cs="Times New Roman"/>
        </w:rPr>
        <w:t>show how law can achieve both of these reversals of power</w:t>
      </w:r>
      <w:r w:rsidRPr="00934C34">
        <w:rPr>
          <w:rStyle w:val="Emphasis"/>
          <w:rFonts w:ascii="Times New Roman" w:hAnsi="Times New Roman" w:cs="Times New Roman"/>
        </w:rPr>
        <w:t>. They</w:t>
      </w:r>
      <w:r w:rsidRPr="00934C34">
        <w:rPr>
          <w:rFonts w:ascii="Times New Roman" w:hAnsi="Times New Roman" w:cs="Times New Roman"/>
        </w:rPr>
        <w:t xml:space="preserve"> also </w:t>
      </w:r>
      <w:r w:rsidRPr="00934C34">
        <w:rPr>
          <w:rStyle w:val="Emphasis"/>
          <w:rFonts w:ascii="Times New Roman" w:hAnsi="Times New Roman" w:cs="Times New Roman"/>
        </w:rPr>
        <w:t>demonstrate law's ability to turn the 'normalizing gaze</w:t>
      </w:r>
      <w:r w:rsidRPr="00934C34">
        <w:rPr>
          <w:rStyle w:val="StyleUnderline"/>
          <w:rFonts w:ascii="Times New Roman" w:hAnsi="Times New Roman" w:cs="Times New Roman"/>
        </w:rPr>
        <w:t xml:space="preserve">*, as the production of expert knowledge, </w:t>
      </w:r>
      <w:r w:rsidRPr="00934C34">
        <w:rPr>
          <w:rStyle w:val="Emphasis"/>
          <w:rFonts w:ascii="Times New Roman" w:hAnsi="Times New Roman" w:cs="Times New Roman"/>
        </w:rPr>
        <w:t xml:space="preserve">back upon the </w:t>
      </w:r>
      <w:r w:rsidRPr="00934C34">
        <w:rPr>
          <w:rStyle w:val="StyleUnderline"/>
          <w:rFonts w:ascii="Times New Roman" w:hAnsi="Times New Roman" w:cs="Times New Roman"/>
        </w:rPr>
        <w:t xml:space="preserve">normative </w:t>
      </w:r>
      <w:r w:rsidRPr="00934C34">
        <w:rPr>
          <w:rStyle w:val="Emphasis"/>
          <w:rFonts w:ascii="Times New Roman" w:hAnsi="Times New Roman" w:cs="Times New Roman"/>
        </w:rPr>
        <w:t>behaviour of experts themselves</w:t>
      </w:r>
      <w:r w:rsidRPr="00934C34">
        <w:rPr>
          <w:rStyle w:val="StyleUnderline"/>
          <w:rFonts w:ascii="Times New Roman" w:hAnsi="Times New Roman" w:cs="Times New Roman"/>
        </w:rPr>
        <w:t>.</w:t>
      </w:r>
    </w:p>
    <w:p w:rsidR="0078063E" w:rsidRPr="00934C34" w:rsidRDefault="0078063E" w:rsidP="0078063E">
      <w:pPr>
        <w:rPr>
          <w:rFonts w:ascii="Times New Roman" w:hAnsi="Times New Roman" w:cs="Times New Roman"/>
        </w:rPr>
      </w:pPr>
    </w:p>
    <w:p w:rsidR="0078063E" w:rsidRPr="00934C34" w:rsidRDefault="0072289C" w:rsidP="0078063E">
      <w:pPr>
        <w:pStyle w:val="Heading2"/>
        <w:rPr>
          <w:rFonts w:ascii="Times New Roman" w:hAnsi="Times New Roman" w:cs="Times New Roman"/>
        </w:rPr>
      </w:pPr>
      <w:r w:rsidRPr="00934C34">
        <w:rPr>
          <w:rFonts w:ascii="Times New Roman" w:hAnsi="Times New Roman" w:cs="Times New Roman"/>
        </w:rPr>
        <w:lastRenderedPageBreak/>
        <w:t>AT</w:t>
      </w:r>
      <w:r w:rsidR="0078063E" w:rsidRPr="00934C34">
        <w:rPr>
          <w:rFonts w:ascii="Times New Roman" w:hAnsi="Times New Roman" w:cs="Times New Roman"/>
        </w:rPr>
        <w:t xml:space="preserve"> heg</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Decline ensures lash out – precludes resolution to collective action problems</w:t>
      </w:r>
    </w:p>
    <w:p w:rsidR="0078063E" w:rsidRPr="00934C34" w:rsidRDefault="0078063E" w:rsidP="0078063E">
      <w:pPr>
        <w:rPr>
          <w:rFonts w:ascii="Times New Roman" w:hAnsi="Times New Roman" w:cs="Times New Roman"/>
        </w:rPr>
      </w:pPr>
      <w:r w:rsidRPr="00934C34">
        <w:rPr>
          <w:rStyle w:val="Heading4Char"/>
          <w:rFonts w:ascii="Times New Roman" w:hAnsi="Times New Roman" w:cs="Times New Roman"/>
          <w:sz w:val="28"/>
        </w:rPr>
        <w:t>Beckley 12</w:t>
      </w:r>
      <w:r w:rsidRPr="00934C34">
        <w:rPr>
          <w:rFonts w:ascii="Times New Roman" w:hAnsi="Times New Roman" w:cs="Times New Roman"/>
        </w:rPr>
        <w:t xml:space="preserve"> [“The  Unipolar  Era:  Why  American  Power  Persists  and  China’s  Rise  Is  Limited”, Assistant Professor of Political Science at Tufts University and a U.S. Foreign Policy and International Security fellow at Dartmouth's Dickey, p. online] </w:t>
      </w:r>
    </w:p>
    <w:p w:rsidR="0078063E" w:rsidRPr="00934C34" w:rsidRDefault="0078063E" w:rsidP="0078063E">
      <w:pPr>
        <w:rPr>
          <w:rFonts w:ascii="Times New Roman" w:hAnsi="Times New Roman" w:cs="Times New Roman"/>
        </w:rPr>
      </w:pPr>
    </w:p>
    <w:p w:rsidR="0078063E" w:rsidRPr="00934C34" w:rsidRDefault="0078063E" w:rsidP="0078063E">
      <w:pPr>
        <w:rPr>
          <w:rFonts w:ascii="Times New Roman" w:hAnsi="Times New Roman" w:cs="Times New Roman"/>
        </w:rPr>
      </w:pPr>
      <w:r w:rsidRPr="00934C34">
        <w:rPr>
          <w:rFonts w:ascii="Times New Roman" w:hAnsi="Times New Roman" w:cs="Times New Roman"/>
        </w:rPr>
        <w:t xml:space="preserve">One danger is that </w:t>
      </w:r>
      <w:r w:rsidRPr="00934C34">
        <w:rPr>
          <w:rStyle w:val="Emphasis"/>
          <w:rFonts w:ascii="Times New Roman" w:hAnsi="Times New Roman" w:cs="Times New Roman"/>
        </w:rPr>
        <w:t>declinism could prompt trade conflicts</w:t>
      </w:r>
      <w:r w:rsidRPr="00934C34">
        <w:rPr>
          <w:rFonts w:ascii="Times New Roman" w:hAnsi="Times New Roman" w:cs="Times New Roman"/>
        </w:rPr>
        <w:t xml:space="preserve"> and immigration restrictions. The results of this study suggest that the United States benefits immensely from the free flow of goods, services, and people around the globe; this is what allows American corporations to specialize in high-­</w:t>
      </w:r>
      <w:r w:rsidRPr="00934C34">
        <w:rPr>
          <w:rFonts w:ascii="Cambria Math" w:hAnsi="Cambria Math" w:cs="Cambria Math"/>
        </w:rPr>
        <w:t>‐</w:t>
      </w:r>
      <w:r w:rsidRPr="00934C34">
        <w:rPr>
          <w:rFonts w:ascii="Times New Roman" w:hAnsi="Times New Roman" w:cs="Times New Roman"/>
        </w:rPr>
        <w:t xml:space="preserve">value activities, exploit innovations created elsewhere, and lure the brightest minds to the United States, all while reducing the price of goods for U.S. consumers. Characterizing China’s export expansion as a loss for the United States is not just bad economics; it blazes a trail for jingoistic and protectionist policies. It would be tragically ironic if Americans reacted to false prophecies of decline by cutting themselves off from a potentially vital source of American power. Another danger is that </w:t>
      </w:r>
      <w:r w:rsidRPr="00934C34">
        <w:rPr>
          <w:rStyle w:val="StyleUnderline"/>
          <w:rFonts w:ascii="Times New Roman" w:hAnsi="Times New Roman" w:cs="Times New Roman"/>
        </w:rPr>
        <w:t>declinism may impair foreign policy decision</w:t>
      </w:r>
      <w:r w:rsidRPr="00934C34">
        <w:rPr>
          <w:rFonts w:ascii="Times New Roman" w:hAnsi="Times New Roman" w:cs="Times New Roman"/>
        </w:rPr>
        <w:t>-­</w:t>
      </w:r>
      <w:r w:rsidRPr="00934C34">
        <w:rPr>
          <w:rFonts w:ascii="Cambria Math" w:hAnsi="Cambria Math" w:cs="Cambria Math"/>
        </w:rPr>
        <w:t>‐</w:t>
      </w:r>
      <w:r w:rsidRPr="00934C34">
        <w:rPr>
          <w:rStyle w:val="StyleUnderline"/>
          <w:rFonts w:ascii="Times New Roman" w:hAnsi="Times New Roman" w:cs="Times New Roman"/>
        </w:rPr>
        <w:t>making</w:t>
      </w:r>
      <w:r w:rsidRPr="00934C34">
        <w:rPr>
          <w:rFonts w:ascii="Times New Roman" w:hAnsi="Times New Roman" w:cs="Times New Roman"/>
        </w:rPr>
        <w:t xml:space="preserve">. If top government officials come to believe that China is overtaking the United States, they are likely to react in one of two ways, both of which are potentially disastrous. The first is that </w:t>
      </w:r>
      <w:r w:rsidRPr="00934C34">
        <w:rPr>
          <w:rStyle w:val="StyleUnderline"/>
          <w:rFonts w:ascii="Times New Roman" w:hAnsi="Times New Roman" w:cs="Times New Roman"/>
        </w:rPr>
        <w:t>policymakers may imagine</w:t>
      </w:r>
      <w:r w:rsidRPr="00934C34">
        <w:rPr>
          <w:rFonts w:ascii="Times New Roman" w:hAnsi="Times New Roman" w:cs="Times New Roman"/>
        </w:rPr>
        <w:t xml:space="preserve"> the United States faces </w:t>
      </w:r>
      <w:r w:rsidRPr="00934C34">
        <w:rPr>
          <w:rStyle w:val="StyleUnderline"/>
          <w:rFonts w:ascii="Times New Roman" w:hAnsi="Times New Roman" w:cs="Times New Roman"/>
        </w:rPr>
        <w:t>a closing</w:t>
      </w:r>
      <w:r w:rsidRPr="00934C34">
        <w:rPr>
          <w:rFonts w:ascii="Times New Roman" w:hAnsi="Times New Roman" w:cs="Times New Roman"/>
        </w:rPr>
        <w:t xml:space="preserve"> “</w:t>
      </w:r>
      <w:r w:rsidRPr="00934C34">
        <w:rPr>
          <w:rStyle w:val="StyleUnderline"/>
          <w:rFonts w:ascii="Times New Roman" w:hAnsi="Times New Roman" w:cs="Times New Roman"/>
        </w:rPr>
        <w:t>window of</w:t>
      </w:r>
      <w:r w:rsidRPr="00934C34">
        <w:rPr>
          <w:rFonts w:ascii="Times New Roman" w:hAnsi="Times New Roman" w:cs="Times New Roman"/>
        </w:rPr>
        <w:t xml:space="preserve"> </w:t>
      </w:r>
      <w:r w:rsidRPr="00934C34">
        <w:rPr>
          <w:rStyle w:val="StyleUnderline"/>
          <w:rFonts w:ascii="Times New Roman" w:hAnsi="Times New Roman" w:cs="Times New Roman"/>
        </w:rPr>
        <w:t>opportunity</w:t>
      </w:r>
      <w:r w:rsidRPr="00934C34">
        <w:rPr>
          <w:rFonts w:ascii="Times New Roman" w:hAnsi="Times New Roman" w:cs="Times New Roman"/>
        </w:rPr>
        <w:t xml:space="preserve">” and should take action “while it still enjoys preponderance and not wait until the diffusion of power has already made international politics more competitive and unpredictable.”315 </w:t>
      </w:r>
      <w:r w:rsidRPr="00934C34">
        <w:rPr>
          <w:rStyle w:val="StyleUnderline"/>
          <w:rFonts w:ascii="Times New Roman" w:hAnsi="Times New Roman" w:cs="Times New Roman"/>
        </w:rPr>
        <w:t>This</w:t>
      </w:r>
      <w:r w:rsidRPr="00934C34">
        <w:rPr>
          <w:rFonts w:ascii="Times New Roman" w:hAnsi="Times New Roman" w:cs="Times New Roman"/>
        </w:rPr>
        <w:t xml:space="preserve"> belief </w:t>
      </w:r>
      <w:r w:rsidRPr="00934C34">
        <w:rPr>
          <w:rStyle w:val="StyleUnderline"/>
          <w:rFonts w:ascii="Times New Roman" w:hAnsi="Times New Roman" w:cs="Times New Roman"/>
        </w:rPr>
        <w:t>may spur positive action</w:t>
      </w:r>
      <w:r w:rsidRPr="00934C34">
        <w:rPr>
          <w:rFonts w:ascii="Times New Roman" w:hAnsi="Times New Roman" w:cs="Times New Roman"/>
        </w:rPr>
        <w:t xml:space="preserve">, but </w:t>
      </w:r>
      <w:r w:rsidRPr="00934C34">
        <w:rPr>
          <w:rStyle w:val="Emphasis"/>
          <w:rFonts w:ascii="Times New Roman" w:hAnsi="Times New Roman" w:cs="Times New Roman"/>
        </w:rPr>
        <w:t>it</w:t>
      </w:r>
      <w:r w:rsidRPr="00934C34">
        <w:rPr>
          <w:rStyle w:val="StyleUnderline"/>
          <w:rFonts w:ascii="Times New Roman" w:hAnsi="Times New Roman" w:cs="Times New Roman"/>
        </w:rPr>
        <w:t xml:space="preserve"> also </w:t>
      </w:r>
      <w:r w:rsidRPr="00934C34">
        <w:rPr>
          <w:rStyle w:val="Emphasis"/>
          <w:rFonts w:ascii="Times New Roman" w:hAnsi="Times New Roman" w:cs="Times New Roman"/>
        </w:rPr>
        <w:t>invites</w:t>
      </w:r>
      <w:r w:rsidRPr="00934C34">
        <w:rPr>
          <w:rFonts w:ascii="Times New Roman" w:hAnsi="Times New Roman" w:cs="Times New Roman"/>
        </w:rPr>
        <w:t xml:space="preserve"> parochial thinking, reckless behavior, and </w:t>
      </w:r>
      <w:r w:rsidRPr="00934C34">
        <w:rPr>
          <w:rStyle w:val="Emphasis"/>
          <w:rFonts w:ascii="Times New Roman" w:hAnsi="Times New Roman" w:cs="Times New Roman"/>
        </w:rPr>
        <w:t>preventive war</w:t>
      </w:r>
      <w:r w:rsidRPr="00934C34">
        <w:rPr>
          <w:rFonts w:ascii="Times New Roman" w:hAnsi="Times New Roman" w:cs="Times New Roman"/>
        </w:rPr>
        <w:t>.316 As Robert 315 Charles A. Kupchan, “Hollow Hegemony or Stable Multipolarity?” in G. John Ikenberry, ed., America Unrivaled: The Future of the Balance of Power (Ithaca, N.Y.: Cornell University Press, 2002), p. 68. 316 Jack S. Levy, “Declining Power and the Preventive Motive for War,” World Politics, Vol. 40, No. 1 (October 1987), pp. 82-­</w:t>
      </w:r>
      <w:r w:rsidRPr="00934C34">
        <w:rPr>
          <w:rFonts w:ascii="Cambria Math" w:hAnsi="Cambria Math" w:cs="Cambria Math"/>
        </w:rPr>
        <w:t>‐</w:t>
      </w:r>
      <w:r w:rsidRPr="00934C34">
        <w:rPr>
          <w:rFonts w:ascii="Times New Roman" w:hAnsi="Times New Roman" w:cs="Times New Roman"/>
        </w:rPr>
        <w:t xml:space="preserve">107. Chapter 6 196 Gilpin and others have shown, “hegemonic struggles have most frequently been triggered by fears of ultimate decline and the perceived erosion of power.”317 By fanning such fears, </w:t>
      </w:r>
      <w:r w:rsidRPr="00934C34">
        <w:rPr>
          <w:rStyle w:val="Emphasis"/>
          <w:rFonts w:ascii="Times New Roman" w:hAnsi="Times New Roman" w:cs="Times New Roman"/>
        </w:rPr>
        <w:t>declinists may</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inadvertently </w:t>
      </w:r>
      <w:r w:rsidRPr="00934C34">
        <w:rPr>
          <w:rStyle w:val="Emphasis"/>
          <w:rFonts w:ascii="Times New Roman" w:hAnsi="Times New Roman" w:cs="Times New Roman"/>
        </w:rPr>
        <w:t>promote</w:t>
      </w:r>
      <w:r w:rsidRPr="00934C34">
        <w:rPr>
          <w:rFonts w:ascii="Times New Roman" w:hAnsi="Times New Roman" w:cs="Times New Roman"/>
        </w:rPr>
        <w:t xml:space="preserve"> the type of </w:t>
      </w:r>
      <w:r w:rsidRPr="00934C34">
        <w:rPr>
          <w:rStyle w:val="Emphasis"/>
          <w:rFonts w:ascii="Times New Roman" w:hAnsi="Times New Roman" w:cs="Times New Roman"/>
        </w:rPr>
        <w:t>violent overreaction</w:t>
      </w:r>
      <w:r w:rsidRPr="00934C34">
        <w:rPr>
          <w:rFonts w:ascii="Times New Roman" w:hAnsi="Times New Roman" w:cs="Times New Roman"/>
        </w:rPr>
        <w:t xml:space="preserve"> that they seek to prevent. The other potential reaction is retrenchment – the divestment of all foreign policy obligations save those linked to vital interests, defined in a narrow and national manner. </w:t>
      </w:r>
      <w:r w:rsidRPr="00934C34">
        <w:rPr>
          <w:rStyle w:val="StyleUnderline"/>
          <w:rFonts w:ascii="Times New Roman" w:hAnsi="Times New Roman" w:cs="Times New Roman"/>
        </w:rPr>
        <w:t>Advocates of retrenchment</w:t>
      </w:r>
      <w:r w:rsidRPr="00934C34">
        <w:rPr>
          <w:rFonts w:ascii="Times New Roman" w:hAnsi="Times New Roman" w:cs="Times New Roman"/>
        </w:rPr>
        <w:t xml:space="preserve"> assume, or </w:t>
      </w:r>
      <w:r w:rsidRPr="00934C34">
        <w:rPr>
          <w:rStyle w:val="StyleUnderline"/>
          <w:rFonts w:ascii="Times New Roman" w:hAnsi="Times New Roman" w:cs="Times New Roman"/>
        </w:rPr>
        <w:t>hope</w:t>
      </w:r>
      <w:r w:rsidRPr="00934C34">
        <w:rPr>
          <w:rFonts w:ascii="Times New Roman" w:hAnsi="Times New Roman" w:cs="Times New Roman"/>
        </w:rPr>
        <w:t xml:space="preserve">, </w:t>
      </w:r>
      <w:r w:rsidRPr="00934C34">
        <w:rPr>
          <w:rStyle w:val="StyleUnderline"/>
          <w:rFonts w:ascii="Times New Roman" w:hAnsi="Times New Roman" w:cs="Times New Roman"/>
        </w:rPr>
        <w:t>that the world will sort itself out on its own</w:t>
      </w:r>
      <w:r w:rsidRPr="00934C34">
        <w:rPr>
          <w:rFonts w:ascii="Times New Roman" w:hAnsi="Times New Roman" w:cs="Times New Roman"/>
        </w:rPr>
        <w:t xml:space="preserve">; </w:t>
      </w:r>
      <w:r w:rsidRPr="00934C34">
        <w:rPr>
          <w:rStyle w:val="StyleUnderline"/>
          <w:rFonts w:ascii="Times New Roman" w:hAnsi="Times New Roman" w:cs="Times New Roman"/>
        </w:rPr>
        <w:t>that whatever replaces American</w:t>
      </w:r>
      <w:r w:rsidRPr="00934C34">
        <w:rPr>
          <w:rFonts w:ascii="Times New Roman" w:hAnsi="Times New Roman" w:cs="Times New Roman"/>
        </w:rPr>
        <w:t xml:space="preserve"> </w:t>
      </w:r>
      <w:r w:rsidRPr="00934C34">
        <w:rPr>
          <w:rStyle w:val="StyleUnderline"/>
          <w:rFonts w:ascii="Times New Roman" w:hAnsi="Times New Roman" w:cs="Times New Roman"/>
        </w:rPr>
        <w:t>hegemony</w:t>
      </w:r>
      <w:r w:rsidRPr="00934C34">
        <w:rPr>
          <w:rFonts w:ascii="Times New Roman" w:hAnsi="Times New Roman" w:cs="Times New Roman"/>
        </w:rPr>
        <w:t xml:space="preserve">, </w:t>
      </w:r>
      <w:r w:rsidRPr="00934C34">
        <w:rPr>
          <w:rStyle w:val="StyleUnderline"/>
          <w:rFonts w:ascii="Times New Roman" w:hAnsi="Times New Roman" w:cs="Times New Roman"/>
        </w:rPr>
        <w:t>whether it be a return to balance</w:t>
      </w:r>
      <w:r w:rsidRPr="00934C34">
        <w:rPr>
          <w:rFonts w:ascii="Times New Roman" w:hAnsi="Times New Roman" w:cs="Times New Roman"/>
        </w:rPr>
        <w:t>-­</w:t>
      </w:r>
      <w:r w:rsidRPr="00934C34">
        <w:rPr>
          <w:rFonts w:ascii="Cambria Math" w:hAnsi="Cambria Math" w:cs="Cambria Math"/>
        </w:rPr>
        <w:t>‐</w:t>
      </w:r>
      <w:r w:rsidRPr="00934C34">
        <w:rPr>
          <w:rStyle w:val="StyleUnderline"/>
          <w:rFonts w:ascii="Times New Roman" w:hAnsi="Times New Roman" w:cs="Times New Roman"/>
        </w:rPr>
        <w:t>of</w:t>
      </w:r>
      <w:r w:rsidRPr="00934C34">
        <w:rPr>
          <w:rFonts w:ascii="Times New Roman" w:hAnsi="Times New Roman" w:cs="Times New Roman"/>
        </w:rPr>
        <w:t>-­</w:t>
      </w:r>
      <w:r w:rsidRPr="00934C34">
        <w:rPr>
          <w:rFonts w:ascii="Cambria Math" w:hAnsi="Cambria Math" w:cs="Cambria Math"/>
        </w:rPr>
        <w:t>‐</w:t>
      </w:r>
      <w:r w:rsidRPr="00934C34">
        <w:rPr>
          <w:rStyle w:val="StyleUnderline"/>
          <w:rFonts w:ascii="Times New Roman" w:hAnsi="Times New Roman" w:cs="Times New Roman"/>
        </w:rPr>
        <w:t>power politics or a transition to a post-­</w:t>
      </w:r>
      <w:r w:rsidRPr="00934C34">
        <w:rPr>
          <w:rStyle w:val="StyleUnderline"/>
          <w:rFonts w:ascii="Cambria Math" w:hAnsi="Cambria Math" w:cs="Cambria Math"/>
        </w:rPr>
        <w:t>‐</w:t>
      </w:r>
      <w:r w:rsidRPr="00934C34">
        <w:rPr>
          <w:rStyle w:val="StyleUnderline"/>
          <w:rFonts w:ascii="Times New Roman" w:hAnsi="Times New Roman" w:cs="Times New Roman"/>
        </w:rPr>
        <w:t>power paradise</w:t>
      </w:r>
      <w:r w:rsidRPr="00934C34">
        <w:rPr>
          <w:rFonts w:ascii="Times New Roman" w:hAnsi="Times New Roman" w:cs="Times New Roman"/>
        </w:rPr>
        <w:t xml:space="preserve">, </w:t>
      </w:r>
      <w:r w:rsidRPr="00934C34">
        <w:rPr>
          <w:rStyle w:val="StyleUnderline"/>
          <w:rFonts w:ascii="Times New Roman" w:hAnsi="Times New Roman" w:cs="Times New Roman"/>
        </w:rPr>
        <w:t>will naturally</w:t>
      </w:r>
      <w:r w:rsidRPr="00934C34">
        <w:rPr>
          <w:rFonts w:ascii="Times New Roman" w:hAnsi="Times New Roman" w:cs="Times New Roman"/>
        </w:rPr>
        <w:t xml:space="preserve"> </w:t>
      </w:r>
      <w:r w:rsidRPr="00934C34">
        <w:rPr>
          <w:rStyle w:val="StyleUnderline"/>
          <w:rFonts w:ascii="Times New Roman" w:hAnsi="Times New Roman" w:cs="Times New Roman"/>
        </w:rPr>
        <w:t>maintain</w:t>
      </w:r>
      <w:r w:rsidRPr="00934C34">
        <w:rPr>
          <w:rFonts w:ascii="Times New Roman" w:hAnsi="Times New Roman" w:cs="Times New Roman"/>
        </w:rPr>
        <w:t xml:space="preserve"> international </w:t>
      </w:r>
      <w:r w:rsidRPr="00934C34">
        <w:rPr>
          <w:rStyle w:val="StyleUnderline"/>
          <w:rFonts w:ascii="Times New Roman" w:hAnsi="Times New Roman" w:cs="Times New Roman"/>
        </w:rPr>
        <w:t>order</w:t>
      </w:r>
      <w:r w:rsidRPr="00934C34">
        <w:rPr>
          <w:rFonts w:ascii="Times New Roman" w:hAnsi="Times New Roman" w:cs="Times New Roman"/>
        </w:rPr>
        <w:t xml:space="preserve"> and prosperity. </w:t>
      </w:r>
      <w:r w:rsidRPr="00934C34">
        <w:rPr>
          <w:rStyle w:val="StyleUnderline"/>
          <w:rFonts w:ascii="Times New Roman" w:hAnsi="Times New Roman" w:cs="Times New Roman"/>
        </w:rPr>
        <w:t>But</w:t>
      </w:r>
      <w:r w:rsidRPr="00934C34">
        <w:rPr>
          <w:rFonts w:ascii="Times New Roman" w:hAnsi="Times New Roman" w:cs="Times New Roman"/>
        </w:rPr>
        <w:t xml:space="preserve"> </w:t>
      </w:r>
      <w:r w:rsidRPr="00934C34">
        <w:rPr>
          <w:rStyle w:val="StyleUnderline"/>
          <w:rFonts w:ascii="Times New Roman" w:hAnsi="Times New Roman" w:cs="Times New Roman"/>
        </w:rPr>
        <w:t>order and prosperity are unnatural</w:t>
      </w:r>
      <w:r w:rsidRPr="00934C34">
        <w:rPr>
          <w:rFonts w:ascii="Times New Roman" w:hAnsi="Times New Roman" w:cs="Times New Roman"/>
        </w:rPr>
        <w:t xml:space="preserve">. </w:t>
      </w:r>
      <w:r w:rsidRPr="00934C34">
        <w:rPr>
          <w:rStyle w:val="StyleUnderline"/>
          <w:rFonts w:ascii="Times New Roman" w:hAnsi="Times New Roman" w:cs="Times New Roman"/>
        </w:rPr>
        <w:t>They can never be presumed</w:t>
      </w:r>
      <w:r w:rsidRPr="00934C34">
        <w:rPr>
          <w:rFonts w:ascii="Times New Roman" w:hAnsi="Times New Roman" w:cs="Times New Roman"/>
        </w:rPr>
        <w:t xml:space="preserve">. When achieved, they are the result of determined action by powerful actors and, in particular, by the most powerful actor, which is, and will be for some time, the United States. </w:t>
      </w:r>
      <w:r w:rsidRPr="00934C34">
        <w:rPr>
          <w:rStyle w:val="Emphasis"/>
          <w:rFonts w:ascii="Times New Roman" w:hAnsi="Times New Roman" w:cs="Times New Roman"/>
        </w:rPr>
        <w:t>Arms buildups, insecure sea-­</w:t>
      </w:r>
      <w:r w:rsidRPr="00934C34">
        <w:rPr>
          <w:rStyle w:val="Emphasis"/>
          <w:rFonts w:ascii="Cambria Math" w:hAnsi="Cambria Math" w:cs="Cambria Math"/>
        </w:rPr>
        <w:t>‐</w:t>
      </w:r>
      <w:r w:rsidRPr="00934C34">
        <w:rPr>
          <w:rStyle w:val="Emphasis"/>
          <w:rFonts w:ascii="Times New Roman" w:hAnsi="Times New Roman" w:cs="Times New Roman"/>
        </w:rPr>
        <w:t>lanes, and closed markets are only the most obvious risks of U.S. retrenchment</w:t>
      </w:r>
      <w:r w:rsidRPr="00934C34">
        <w:rPr>
          <w:rStyle w:val="StyleUnderline"/>
          <w:rFonts w:ascii="Times New Roman" w:hAnsi="Times New Roman" w:cs="Times New Roman"/>
        </w:rPr>
        <w:t>. Less obvious are transnational problems, such as global warming, water scarcity</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and disease, </w:t>
      </w:r>
      <w:r w:rsidRPr="00934C34">
        <w:rPr>
          <w:rStyle w:val="Emphasis"/>
          <w:rFonts w:ascii="Times New Roman" w:hAnsi="Times New Roman" w:cs="Times New Roman"/>
        </w:rPr>
        <w:t>which may fester without a leader to rally collective action</w:t>
      </w:r>
      <w:r w:rsidRPr="00934C34">
        <w:rPr>
          <w:rFonts w:ascii="Times New Roman" w:hAnsi="Times New Roman" w:cs="Times New Roman"/>
        </w:rPr>
        <w:t>. Hegemony, of course, carries its own risks and costs. In particular, America’s global military presence might tempt policymakers to use force when they should 317 Gilpin, War and Change, p. 239. See, also, Dale Copeland, Origins of Major War (Ithaca, N.Y.: Cornell University Press, 2000); Charles Doran and Wes Parsons, “War and the Cycle of Relative Power,” American Political Science Review, Vol. 74, No. 4, (December 1980), pp. 947-­</w:t>
      </w:r>
      <w:r w:rsidRPr="00934C34">
        <w:rPr>
          <w:rFonts w:ascii="Cambria Math" w:hAnsi="Cambria Math" w:cs="Cambria Math"/>
        </w:rPr>
        <w:t>‐</w:t>
      </w:r>
      <w:r w:rsidRPr="00934C34">
        <w:rPr>
          <w:rFonts w:ascii="Times New Roman" w:hAnsi="Times New Roman" w:cs="Times New Roman"/>
        </w:rPr>
        <w:t xml:space="preserve">965. Chapter 6 197 choose diplomacy or inaction. If the United States abuses its power, however, it is not because it is too engaged with the world, but because its engagement lacks strategic vision. </w:t>
      </w:r>
      <w:r w:rsidRPr="00934C34">
        <w:rPr>
          <w:rStyle w:val="StyleUnderline"/>
          <w:rFonts w:ascii="Times New Roman" w:hAnsi="Times New Roman" w:cs="Times New Roman"/>
        </w:rPr>
        <w:t>The solution is</w:t>
      </w:r>
      <w:r w:rsidRPr="00934C34">
        <w:rPr>
          <w:rFonts w:ascii="Times New Roman" w:hAnsi="Times New Roman" w:cs="Times New Roman"/>
        </w:rPr>
        <w:t xml:space="preserve"> better strategy, </w:t>
      </w:r>
      <w:r w:rsidRPr="00934C34">
        <w:rPr>
          <w:rStyle w:val="StyleUnderline"/>
          <w:rFonts w:ascii="Times New Roman" w:hAnsi="Times New Roman" w:cs="Times New Roman"/>
        </w:rPr>
        <w:t>not retrenchment</w:t>
      </w:r>
      <w:r w:rsidRPr="00934C34">
        <w:rPr>
          <w:rFonts w:ascii="Times New Roman" w:hAnsi="Times New Roman" w:cs="Times New Roman"/>
        </w:rPr>
        <w:t>. The first step toward sound strategy is to recognize that the status quo for the United States is pretty good: it does not face a hegemonic rival and the trends favor continued American dominance. The overarching goal of U.S. policy should be to preserve this state of affairs. Declinists claim the United States should “adopt a neomercantilist international economic policy” and “disengage from current alliance commitments in East Asia and Europe.”318 But the fact that the United States rose relative to China while propping up the world economy and maintaining a hegemonic presence abroad casts doubt on the wisdom of such calls for radical policy change.</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Data on levels of violence and economic integration aren’t predictive of future threats.  Current stability only exists because of American hegemony – and that requires constant maintenance against future disorder</w:t>
      </w:r>
    </w:p>
    <w:p w:rsidR="0078063E" w:rsidRPr="00934C34" w:rsidRDefault="0078063E" w:rsidP="0078063E">
      <w:pPr>
        <w:rPr>
          <w:rFonts w:ascii="Times New Roman" w:hAnsi="Times New Roman" w:cs="Times New Roman"/>
        </w:rPr>
      </w:pPr>
      <w:r w:rsidRPr="00934C34">
        <w:rPr>
          <w:rFonts w:ascii="Times New Roman" w:hAnsi="Times New Roman" w:cs="Times New Roman"/>
          <w:b/>
        </w:rPr>
        <w:t>Hoffman 13</w:t>
      </w:r>
      <w:r w:rsidRPr="00934C34">
        <w:rPr>
          <w:rFonts w:ascii="Times New Roman" w:hAnsi="Times New Roman" w:cs="Times New Roman"/>
        </w:rPr>
        <w:t xml:space="preserve"> [Frank, Senior Research Fellow in the Center for Strategic Research, at the National Defense University, “PLATO WAS DEAD WRONG: EMBRACING OUR BETTER ANGELS?” 8/20]</w:t>
      </w:r>
    </w:p>
    <w:p w:rsidR="0078063E" w:rsidRPr="00934C34" w:rsidRDefault="0078063E" w:rsidP="0078063E">
      <w:pPr>
        <w:rPr>
          <w:rFonts w:ascii="Times New Roman" w:hAnsi="Times New Roman" w:cs="Times New Roman"/>
        </w:rPr>
      </w:pPr>
    </w:p>
    <w:p w:rsidR="0078063E" w:rsidRPr="00934C34" w:rsidRDefault="0078063E" w:rsidP="0078063E">
      <w:pPr>
        <w:rPr>
          <w:rFonts w:ascii="Times New Roman" w:hAnsi="Times New Roman" w:cs="Times New Roman"/>
        </w:rPr>
      </w:pPr>
      <w:r w:rsidRPr="00934C34">
        <w:rPr>
          <w:rFonts w:ascii="Times New Roman" w:hAnsi="Times New Roman" w:cs="Times New Roman"/>
        </w:rPr>
        <w:t xml:space="preserve">Steven </w:t>
      </w:r>
      <w:r w:rsidRPr="00934C34">
        <w:rPr>
          <w:rStyle w:val="Emphasis"/>
          <w:rFonts w:ascii="Times New Roman" w:hAnsi="Times New Roman" w:cs="Times New Roman"/>
        </w:rPr>
        <w:t>Pinker</w:t>
      </w:r>
      <w:r w:rsidRPr="00934C34">
        <w:rPr>
          <w:rFonts w:ascii="Times New Roman" w:hAnsi="Times New Roman" w:cs="Times New Roman"/>
        </w:rPr>
        <w:t xml:space="preserve">, author of a chaotic book titled The Better Angels of Our Nature, contends that mankind is evolving in a permanent and linear way. He </w:t>
      </w:r>
      <w:r w:rsidRPr="00934C34">
        <w:rPr>
          <w:rStyle w:val="Emphasis"/>
          <w:rFonts w:ascii="Times New Roman" w:hAnsi="Times New Roman" w:cs="Times New Roman"/>
        </w:rPr>
        <w:t>argues that war</w:t>
      </w:r>
      <w:r w:rsidRPr="00934C34">
        <w:rPr>
          <w:rFonts w:ascii="Times New Roman" w:hAnsi="Times New Roman" w:cs="Times New Roman"/>
        </w:rPr>
        <w:t xml:space="preserve"> (between states) </w:t>
      </w:r>
      <w:r w:rsidRPr="00934C34">
        <w:rPr>
          <w:rStyle w:val="Emphasis"/>
          <w:rFonts w:ascii="Times New Roman" w:hAnsi="Times New Roman" w:cs="Times New Roman"/>
        </w:rPr>
        <w:t xml:space="preserve">will fade away </w:t>
      </w:r>
      <w:r w:rsidRPr="00934C34">
        <w:rPr>
          <w:rStyle w:val="StyleUnderline"/>
          <w:rFonts w:ascii="Times New Roman" w:hAnsi="Times New Roman" w:cs="Times New Roman"/>
        </w:rPr>
        <w:t>like other barbaric practices such as slavery</w:t>
      </w:r>
      <w:r w:rsidRPr="00934C34">
        <w:rPr>
          <w:rFonts w:ascii="Times New Roman" w:hAnsi="Times New Roman" w:cs="Times New Roman"/>
        </w:rPr>
        <w:t xml:space="preserve"> (except it has not vanished – not even close), public executions, and lynching. Pinker is not alone: Bruno </w:t>
      </w:r>
      <w:r w:rsidRPr="00934C34">
        <w:rPr>
          <w:rStyle w:val="StyleUnderline"/>
          <w:rFonts w:ascii="Times New Roman" w:hAnsi="Times New Roman" w:cs="Times New Roman"/>
        </w:rPr>
        <w:t xml:space="preserve">Tertrais </w:t>
      </w:r>
      <w:r w:rsidRPr="00934C34">
        <w:rPr>
          <w:rFonts w:ascii="Times New Roman" w:hAnsi="Times New Roman" w:cs="Times New Roman"/>
        </w:rPr>
        <w:t xml:space="preserve">boldly </w:t>
      </w:r>
      <w:r w:rsidRPr="00934C34">
        <w:rPr>
          <w:rStyle w:val="StyleUnderline"/>
          <w:rFonts w:ascii="Times New Roman" w:hAnsi="Times New Roman" w:cs="Times New Roman"/>
        </w:rPr>
        <w:t>asserted</w:t>
      </w:r>
      <w:r w:rsidRPr="00934C34">
        <w:rPr>
          <w:rFonts w:ascii="Times New Roman" w:hAnsi="Times New Roman" w:cs="Times New Roman"/>
        </w:rPr>
        <w:t xml:space="preserve"> last year in The </w:t>
      </w:r>
      <w:r w:rsidRPr="00934C34">
        <w:rPr>
          <w:rFonts w:ascii="Times New Roman" w:hAnsi="Times New Roman" w:cs="Times New Roman"/>
        </w:rPr>
        <w:lastRenderedPageBreak/>
        <w:t xml:space="preserve">Washington Quarterly, “we are nearing a point of history where it will be possible to say that </w:t>
      </w:r>
      <w:r w:rsidRPr="00934C34">
        <w:rPr>
          <w:rStyle w:val="Emphasis"/>
          <w:rFonts w:ascii="Times New Roman" w:hAnsi="Times New Roman" w:cs="Times New Roman"/>
        </w:rPr>
        <w:t>war as we know it</w:t>
      </w:r>
      <w:r w:rsidRPr="00934C34">
        <w:rPr>
          <w:rStyle w:val="StyleUnderline"/>
          <w:rFonts w:ascii="Times New Roman" w:hAnsi="Times New Roman" w:cs="Times New Roman"/>
        </w:rPr>
        <w:t>,</w:t>
      </w:r>
      <w:r w:rsidRPr="00934C34">
        <w:rPr>
          <w:rFonts w:ascii="Times New Roman" w:hAnsi="Times New Roman" w:cs="Times New Roman"/>
        </w:rPr>
        <w:t xml:space="preserve"> long thought to be an inevitable part of the human condition, </w:t>
      </w:r>
      <w:r w:rsidRPr="00934C34">
        <w:rPr>
          <w:rStyle w:val="Emphasis"/>
          <w:rFonts w:ascii="Times New Roman" w:hAnsi="Times New Roman" w:cs="Times New Roman"/>
        </w:rPr>
        <w:t>has disappeared</w:t>
      </w:r>
      <w:r w:rsidRPr="00934C34">
        <w:rPr>
          <w:rStyle w:val="StyleUnderline"/>
          <w:rFonts w:ascii="Times New Roman" w:hAnsi="Times New Roman" w:cs="Times New Roman"/>
        </w:rPr>
        <w:t>.” Think about the impact of such a hubristic statement that tosses a few millennia of history</w:t>
      </w:r>
      <w:r w:rsidRPr="00934C34">
        <w:rPr>
          <w:rFonts w:ascii="Times New Roman" w:hAnsi="Times New Roman" w:cs="Times New Roman"/>
        </w:rPr>
        <w:t xml:space="preserve"> and Plato’s most famous quip </w:t>
      </w:r>
      <w:r w:rsidRPr="00934C34">
        <w:rPr>
          <w:rStyle w:val="StyleUnderline"/>
          <w:rFonts w:ascii="Times New Roman" w:hAnsi="Times New Roman" w:cs="Times New Roman"/>
        </w:rPr>
        <w:t>into the trash.</w:t>
      </w:r>
      <w:r w:rsidRPr="00934C34">
        <w:rPr>
          <w:rFonts w:ascii="Times New Roman" w:hAnsi="Times New Roman" w:cs="Times New Roman"/>
        </w:rPr>
        <w:t xml:space="preserve"> This kind of thinking brings to mind Pitt’s speech before Parliament early in 1792, during a debate on the budget: We must not count with certainty on a continuance of our present prosperity during such an interval; but, unquestionably, there never was a time in the history of this country when, from the situation of Europe, we might more reasonably expect fifteen years of peace, than we may at the present moment. Of course, within a year, the Continent plunged into war and revolution lasting, with one short interval, until 1815. Tertrais concurs with Pinker and believes that organized conflict “is on the verge of becoming a historical relic.” This recalls the claims of Norman Angell and Ivan Bloch a century ago, comments that were dashed by the tragedy of World War I. Tertrais claims that they may yet have the last laugh. More likely, Mr. Tertrais will join a long list of infamously bad prognosticators. Troubled Analysis This hopelessly optimistic contention has been seized upon by advocates of reduced U.S. defense spending in today’s ongoing political contest. For example, Micah </w:t>
      </w:r>
      <w:r w:rsidRPr="00934C34">
        <w:rPr>
          <w:rStyle w:val="StyleUnderline"/>
          <w:rFonts w:ascii="Times New Roman" w:hAnsi="Times New Roman" w:cs="Times New Roman"/>
        </w:rPr>
        <w:t>Zenko and</w:t>
      </w:r>
      <w:r w:rsidRPr="00934C34">
        <w:rPr>
          <w:rFonts w:ascii="Times New Roman" w:hAnsi="Times New Roman" w:cs="Times New Roman"/>
        </w:rPr>
        <w:t xml:space="preserve"> Michael </w:t>
      </w:r>
      <w:r w:rsidRPr="00934C34">
        <w:rPr>
          <w:rStyle w:val="StyleUnderline"/>
          <w:rFonts w:ascii="Times New Roman" w:hAnsi="Times New Roman" w:cs="Times New Roman"/>
        </w:rPr>
        <w:t>Cohen have written</w:t>
      </w:r>
      <w:r w:rsidRPr="00934C34">
        <w:rPr>
          <w:rFonts w:ascii="Times New Roman" w:hAnsi="Times New Roman" w:cs="Times New Roman"/>
        </w:rPr>
        <w:t xml:space="preserve"> in Foreign Affairs that </w:t>
      </w:r>
      <w:r w:rsidRPr="00934C34">
        <w:rPr>
          <w:rStyle w:val="StyleUnderline"/>
          <w:rFonts w:ascii="Times New Roman" w:hAnsi="Times New Roman" w:cs="Times New Roman"/>
        </w:rPr>
        <w:t>the notion that our post–Cold War world “is a treacherous place</w:t>
      </w:r>
      <w:r w:rsidRPr="00934C34">
        <w:rPr>
          <w:rFonts w:ascii="Times New Roman" w:hAnsi="Times New Roman" w:cs="Times New Roman"/>
        </w:rPr>
        <w:t>, full of great uncertainty and grave risks,” has too strong a hold on our public’s understanding of our security and “</w:t>
      </w:r>
      <w:r w:rsidRPr="00934C34">
        <w:rPr>
          <w:rStyle w:val="StyleUnderline"/>
          <w:rFonts w:ascii="Times New Roman" w:hAnsi="Times New Roman" w:cs="Times New Roman"/>
        </w:rPr>
        <w:t xml:space="preserve">is simply wrong.” </w:t>
      </w:r>
      <w:r w:rsidRPr="00934C34">
        <w:rPr>
          <w:rStyle w:val="Emphasis"/>
          <w:rFonts w:ascii="Times New Roman" w:hAnsi="Times New Roman" w:cs="Times New Roman"/>
        </w:rPr>
        <w:t>They aver that our country “faces no plausible existential threats</w:t>
      </w:r>
      <w:r w:rsidRPr="00934C34">
        <w:rPr>
          <w:rStyle w:val="StyleUnderline"/>
          <w:rFonts w:ascii="Times New Roman" w:hAnsi="Times New Roman" w:cs="Times New Roman"/>
        </w:rPr>
        <w:t>, no great-power rival, and no near-term competition for the role of global hegemon.”</w:t>
      </w:r>
      <w:r w:rsidRPr="00934C34">
        <w:rPr>
          <w:rFonts w:ascii="Times New Roman" w:hAnsi="Times New Roman" w:cs="Times New Roman"/>
        </w:rPr>
        <w:t xml:space="preserve"> </w:t>
      </w:r>
      <w:r w:rsidRPr="00934C34">
        <w:rPr>
          <w:rStyle w:val="Emphasis"/>
          <w:rFonts w:ascii="Times New Roman" w:hAnsi="Times New Roman" w:cs="Times New Roman"/>
        </w:rPr>
        <w:t>There are three problems with this analysis: It is flat wrong. It misconceives the foundations of contemporary stability</w:t>
      </w:r>
      <w:r w:rsidRPr="00934C34">
        <w:rPr>
          <w:rStyle w:val="StyleUnderline"/>
          <w:rFonts w:ascii="Times New Roman" w:hAnsi="Times New Roman" w:cs="Times New Roman"/>
        </w:rPr>
        <w:t xml:space="preserve">. And </w:t>
      </w:r>
      <w:r w:rsidRPr="00934C34">
        <w:rPr>
          <w:rStyle w:val="Emphasis"/>
          <w:rFonts w:ascii="Times New Roman" w:hAnsi="Times New Roman" w:cs="Times New Roman"/>
        </w:rPr>
        <w:t>it perpetuates an idealistic view of</w:t>
      </w:r>
      <w:r w:rsidRPr="00934C34">
        <w:rPr>
          <w:rStyle w:val="StyleUnderline"/>
          <w:rFonts w:ascii="Times New Roman" w:hAnsi="Times New Roman" w:cs="Times New Roman"/>
        </w:rPr>
        <w:t xml:space="preserve"> the linear and inevitable </w:t>
      </w:r>
      <w:r w:rsidRPr="00934C34">
        <w:rPr>
          <w:rStyle w:val="Emphasis"/>
          <w:rFonts w:ascii="Times New Roman" w:hAnsi="Times New Roman" w:cs="Times New Roman"/>
        </w:rPr>
        <w:t>progress</w:t>
      </w:r>
      <w:r w:rsidRPr="00934C34">
        <w:rPr>
          <w:rFonts w:ascii="Times New Roman" w:hAnsi="Times New Roman" w:cs="Times New Roman"/>
        </w:rPr>
        <w:t xml:space="preserve"> of mankind. While life expectancies and access to Starbucks and the internet are high, there are many forms of risk. There are lethal threats. Many of these, such as terrorism, may not be existential, but the United States should not limit defense or security to only those threats that can eliminate us. Moreover, </w:t>
      </w:r>
      <w:r w:rsidRPr="00934C34">
        <w:rPr>
          <w:rStyle w:val="Emphasis"/>
          <w:rFonts w:ascii="Times New Roman" w:hAnsi="Times New Roman" w:cs="Times New Roman"/>
        </w:rPr>
        <w:t>the U</w:t>
      </w:r>
      <w:r w:rsidRPr="00934C34">
        <w:rPr>
          <w:rFonts w:ascii="Times New Roman" w:hAnsi="Times New Roman" w:cs="Times New Roman"/>
        </w:rPr>
        <w:t xml:space="preserve">nited </w:t>
      </w:r>
      <w:r w:rsidRPr="00934C34">
        <w:rPr>
          <w:rStyle w:val="Emphasis"/>
          <w:rFonts w:ascii="Times New Roman" w:hAnsi="Times New Roman" w:cs="Times New Roman"/>
        </w:rPr>
        <w:t>S</w:t>
      </w:r>
      <w:r w:rsidRPr="00934C34">
        <w:rPr>
          <w:rFonts w:ascii="Times New Roman" w:hAnsi="Times New Roman" w:cs="Times New Roman"/>
        </w:rPr>
        <w:t xml:space="preserve">tates </w:t>
      </w:r>
      <w:r w:rsidRPr="00934C34">
        <w:rPr>
          <w:rStyle w:val="Emphasis"/>
          <w:rFonts w:ascii="Times New Roman" w:hAnsi="Times New Roman" w:cs="Times New Roman"/>
        </w:rPr>
        <w:t>does have a great power rival,</w:t>
      </w:r>
      <w:r w:rsidRPr="00934C34">
        <w:rPr>
          <w:rFonts w:ascii="Times New Roman" w:hAnsi="Times New Roman" w:cs="Times New Roman"/>
        </w:rPr>
        <w:t xml:space="preserve"> at a regional level in Asia. </w:t>
      </w:r>
      <w:r w:rsidRPr="00934C34">
        <w:rPr>
          <w:rStyle w:val="Emphasis"/>
          <w:rFonts w:ascii="Times New Roman" w:hAnsi="Times New Roman" w:cs="Times New Roman"/>
        </w:rPr>
        <w:t>China exhibits</w:t>
      </w:r>
      <w:r w:rsidRPr="00934C34">
        <w:rPr>
          <w:rStyle w:val="StyleUnderline"/>
          <w:rFonts w:ascii="Times New Roman" w:hAnsi="Times New Roman" w:cs="Times New Roman"/>
        </w:rPr>
        <w:t xml:space="preserve"> a belligerence, </w:t>
      </w:r>
      <w:r w:rsidRPr="00934C34">
        <w:rPr>
          <w:rStyle w:val="Emphasis"/>
          <w:rFonts w:ascii="Times New Roman" w:hAnsi="Times New Roman" w:cs="Times New Roman"/>
        </w:rPr>
        <w:t>condescension to its neighbors</w:t>
      </w:r>
      <w:r w:rsidRPr="00934C34">
        <w:rPr>
          <w:rStyle w:val="StyleUnderline"/>
          <w:rFonts w:ascii="Times New Roman" w:hAnsi="Times New Roman" w:cs="Times New Roman"/>
        </w:rPr>
        <w:t>, and scorn for international opinion that recalls German behavior in the decades prior to World War I</w:t>
      </w:r>
      <w:r w:rsidRPr="00934C34">
        <w:rPr>
          <w:rFonts w:ascii="Times New Roman" w:hAnsi="Times New Roman" w:cs="Times New Roman"/>
        </w:rPr>
        <w:t xml:space="preserve">. Zenko and Cohen’s framework is also warped by its scale. </w:t>
      </w:r>
      <w:r w:rsidRPr="00934C34">
        <w:rPr>
          <w:rStyle w:val="Emphasis"/>
          <w:rFonts w:ascii="Times New Roman" w:hAnsi="Times New Roman" w:cs="Times New Roman"/>
        </w:rPr>
        <w:t>Near-term competition need not be global to threaten our interests</w:t>
      </w:r>
      <w:r w:rsidRPr="00934C34">
        <w:rPr>
          <w:rFonts w:ascii="Times New Roman" w:hAnsi="Times New Roman" w:cs="Times New Roman"/>
        </w:rPr>
        <w:t xml:space="preserve"> or mandate a substantial reduction in our defenses. The second omission is the rampant “presentism” in their interpretation of the state of the world. </w:t>
      </w:r>
      <w:r w:rsidRPr="00934C34">
        <w:rPr>
          <w:rStyle w:val="StyleUnderline"/>
          <w:rFonts w:ascii="Times New Roman" w:hAnsi="Times New Roman" w:cs="Times New Roman"/>
        </w:rPr>
        <w:t>Pinker’s acolytes think only of the recent past, and fail to account for what the last two generations did to make the world the more stable place it is today.</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They ignore the fact that </w:t>
      </w:r>
      <w:r w:rsidRPr="00934C34">
        <w:rPr>
          <w:rStyle w:val="Emphasis"/>
          <w:rFonts w:ascii="Times New Roman" w:hAnsi="Times New Roman" w:cs="Times New Roman"/>
        </w:rPr>
        <w:t>American power is required to sustain an international system</w:t>
      </w:r>
      <w:r w:rsidRPr="00934C34">
        <w:rPr>
          <w:rStyle w:val="StyleUnderline"/>
          <w:rFonts w:ascii="Times New Roman" w:hAnsi="Times New Roman" w:cs="Times New Roman"/>
        </w:rPr>
        <w:t xml:space="preserve"> we’ve invested so much to create during the Cold War</w:t>
      </w:r>
      <w:r w:rsidRPr="00934C34">
        <w:rPr>
          <w:rFonts w:ascii="Times New Roman" w:hAnsi="Times New Roman" w:cs="Times New Roman"/>
        </w:rPr>
        <w:t xml:space="preserve"> and since. </w:t>
      </w:r>
      <w:r w:rsidRPr="00934C34">
        <w:rPr>
          <w:rStyle w:val="Emphasis"/>
          <w:rFonts w:ascii="Times New Roman" w:hAnsi="Times New Roman" w:cs="Times New Roman"/>
        </w:rPr>
        <w:t>By removing that applied hegemonic force, they would open the playing field to other,</w:t>
      </w:r>
      <w:r w:rsidRPr="00934C34">
        <w:rPr>
          <w:rStyle w:val="StyleUnderline"/>
          <w:rFonts w:ascii="Times New Roman" w:hAnsi="Times New Roman" w:cs="Times New Roman"/>
        </w:rPr>
        <w:t xml:space="preserve"> less benign </w:t>
      </w:r>
      <w:r w:rsidRPr="00934C34">
        <w:rPr>
          <w:rStyle w:val="Emphasis"/>
          <w:rFonts w:ascii="Times New Roman" w:hAnsi="Times New Roman" w:cs="Times New Roman"/>
        </w:rPr>
        <w:t>forces at the state</w:t>
      </w:r>
      <w:r w:rsidRPr="00934C34">
        <w:rPr>
          <w:rStyle w:val="StyleUnderline"/>
          <w:rFonts w:ascii="Times New Roman" w:hAnsi="Times New Roman" w:cs="Times New Roman"/>
        </w:rPr>
        <w:t xml:space="preserve"> and sub-state </w:t>
      </w:r>
      <w:r w:rsidRPr="00934C34">
        <w:rPr>
          <w:rStyle w:val="Emphasis"/>
          <w:rFonts w:ascii="Times New Roman" w:hAnsi="Times New Roman" w:cs="Times New Roman"/>
        </w:rPr>
        <w:t>level.</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They may</w:t>
      </w:r>
      <w:r w:rsidRPr="00934C34">
        <w:rPr>
          <w:rStyle w:val="StyleUnderline"/>
          <w:rFonts w:ascii="Times New Roman" w:hAnsi="Times New Roman" w:cs="Times New Roman"/>
        </w:rPr>
        <w:t xml:space="preserve"> also inadvertently </w:t>
      </w:r>
      <w:r w:rsidRPr="00934C34">
        <w:rPr>
          <w:rStyle w:val="Emphasis"/>
          <w:rFonts w:ascii="Times New Roman" w:hAnsi="Times New Roman" w:cs="Times New Roman"/>
        </w:rPr>
        <w:t xml:space="preserve">reduce </w:t>
      </w:r>
      <w:r w:rsidRPr="00934C34">
        <w:rPr>
          <w:rStyle w:val="StyleUnderline"/>
          <w:rFonts w:ascii="Times New Roman" w:hAnsi="Times New Roman" w:cs="Times New Roman"/>
        </w:rPr>
        <w:t xml:space="preserve">other constructive and preventative </w:t>
      </w:r>
      <w:r w:rsidRPr="00934C34">
        <w:rPr>
          <w:rStyle w:val="Emphasis"/>
          <w:rFonts w:ascii="Times New Roman" w:hAnsi="Times New Roman" w:cs="Times New Roman"/>
        </w:rPr>
        <w:t>resources that help</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dampen violence.</w:t>
      </w:r>
      <w:r w:rsidRPr="00934C34">
        <w:rPr>
          <w:rFonts w:ascii="Times New Roman" w:hAnsi="Times New Roman" w:cs="Times New Roman"/>
        </w:rPr>
        <w:t xml:space="preserve"> Finally, </w:t>
      </w:r>
      <w:r w:rsidRPr="00934C34">
        <w:rPr>
          <w:rStyle w:val="StyleUnderline"/>
          <w:rFonts w:ascii="Times New Roman" w:hAnsi="Times New Roman" w:cs="Times New Roman"/>
        </w:rPr>
        <w:t>Pinker’s “New Peace” thesis</w:t>
      </w:r>
      <w:r w:rsidRPr="00934C34">
        <w:rPr>
          <w:rFonts w:ascii="Times New Roman" w:hAnsi="Times New Roman" w:cs="Times New Roman"/>
        </w:rPr>
        <w:t xml:space="preserve"> that is embraced by Tertrais, Zenko and Cohen argues that mankind and history are on an ineluctable path. In doing so, they </w:t>
      </w:r>
      <w:r w:rsidRPr="00934C34">
        <w:rPr>
          <w:rStyle w:val="StyleUnderline"/>
          <w:rFonts w:ascii="Times New Roman" w:hAnsi="Times New Roman" w:cs="Times New Roman"/>
        </w:rPr>
        <w:t>ignore longer-term perspectives and potential future trends. The databases they use to buttress their arguments show that wide fluctuations are normal in the cycle of human conflict</w:t>
      </w:r>
      <w:r w:rsidRPr="00934C34">
        <w:rPr>
          <w:rFonts w:ascii="Times New Roman" w:hAnsi="Times New Roman" w:cs="Times New Roman"/>
        </w:rPr>
        <w:t xml:space="preserve">. </w:t>
      </w:r>
      <w:r w:rsidRPr="00934C34">
        <w:rPr>
          <w:rStyle w:val="StyleUnderline"/>
          <w:rFonts w:ascii="Times New Roman" w:hAnsi="Times New Roman" w:cs="Times New Roman"/>
        </w:rPr>
        <w:t>Zenko and Cohen prefer too narrow a sample</w:t>
      </w:r>
      <w:r w:rsidRPr="00934C34">
        <w:rPr>
          <w:rFonts w:ascii="Times New Roman" w:hAnsi="Times New Roman" w:cs="Times New Roman"/>
        </w:rPr>
        <w:t xml:space="preserve"> so that they can draw their preferred conclusions. </w:t>
      </w:r>
      <w:r w:rsidRPr="00934C34">
        <w:rPr>
          <w:rStyle w:val="StyleUnderline"/>
          <w:rFonts w:ascii="Times New Roman" w:hAnsi="Times New Roman" w:cs="Times New Roman"/>
        </w:rPr>
        <w:t xml:space="preserve">They argue that the world has never been safer. Not true. </w:t>
      </w:r>
      <w:r w:rsidRPr="00934C34">
        <w:rPr>
          <w:rStyle w:val="Emphasis"/>
          <w:rFonts w:ascii="Times New Roman" w:hAnsi="Times New Roman" w:cs="Times New Roman"/>
        </w:rPr>
        <w:t xml:space="preserve">We’ve been at this level of violence twice in history, and it has spiked frequently. </w:t>
      </w:r>
      <w:r w:rsidRPr="00934C34">
        <w:rPr>
          <w:rStyle w:val="StyleUnderline"/>
          <w:rFonts w:ascii="Times New Roman" w:hAnsi="Times New Roman" w:cs="Times New Roman"/>
        </w:rPr>
        <w:t>We need to ask why, not deliberately distort the history to win policy points</w:t>
      </w:r>
      <w:r w:rsidRPr="00934C34">
        <w:rPr>
          <w:rFonts w:ascii="Times New Roman" w:hAnsi="Times New Roman" w:cs="Times New Roman"/>
        </w:rPr>
        <w:t xml:space="preserve">. </w:t>
      </w:r>
      <w:r w:rsidRPr="00934C34">
        <w:rPr>
          <w:rStyle w:val="Emphasis"/>
          <w:rFonts w:ascii="Times New Roman" w:hAnsi="Times New Roman" w:cs="Times New Roman"/>
        </w:rPr>
        <w:t xml:space="preserve">The principal basis for positive and optimistic assessments about war and human strife comes from databases </w:t>
      </w:r>
      <w:r w:rsidRPr="00934C34">
        <w:rPr>
          <w:rStyle w:val="StyleUnderline"/>
          <w:rFonts w:ascii="Times New Roman" w:hAnsi="Times New Roman" w:cs="Times New Roman"/>
        </w:rPr>
        <w:t>like those generated by the Stockholm International Peace Research Institute</w:t>
      </w:r>
      <w:r w:rsidRPr="00934C34">
        <w:rPr>
          <w:rFonts w:ascii="Times New Roman" w:hAnsi="Times New Roman" w:cs="Times New Roman"/>
        </w:rPr>
        <w:t xml:space="preserve">. These indicate that for the past 20 years the number of conflicts has declined substantially. These research organizations show that the number of ongoing conflicts has dropped forty percent from 53 to 31 between 1992 and 2010. The statistics also suggest that wars are shorter and less lethal, measuring direct combat deaths and other human casualties. All these databases show that major interstate warfare is a rare occurrence, but with great fluctuations and dramatic consequences. The data is not generally contested, but the meaning of these trends is. The observed reduction in both the frequency and violence of human conflict today confers the appearance of a benign world, one in which states would logically reduce their investments in security. However, this is a simplistic view of threats and risk. </w:t>
      </w:r>
      <w:r w:rsidRPr="00934C34">
        <w:rPr>
          <w:rStyle w:val="Emphasis"/>
          <w:rFonts w:ascii="Times New Roman" w:hAnsi="Times New Roman" w:cs="Times New Roman"/>
        </w:rPr>
        <w:t>The conflict data</w:t>
      </w:r>
      <w:r w:rsidRPr="00934C34">
        <w:rPr>
          <w:rStyle w:val="StyleUnderline"/>
          <w:rFonts w:ascii="Times New Roman" w:hAnsi="Times New Roman" w:cs="Times New Roman"/>
        </w:rPr>
        <w:t xml:space="preserve"> is simply a thermometer of the atmospheric temperature today. It </w:t>
      </w:r>
      <w:r w:rsidRPr="00934C34">
        <w:rPr>
          <w:rStyle w:val="Emphasis"/>
          <w:rFonts w:ascii="Times New Roman" w:hAnsi="Times New Roman" w:cs="Times New Roman"/>
        </w:rPr>
        <w:t>makes no pretense about prediciting the future</w:t>
      </w:r>
      <w:r w:rsidRPr="00934C34">
        <w:rPr>
          <w:rFonts w:ascii="Times New Roman" w:hAnsi="Times New Roman" w:cs="Times New Roman"/>
        </w:rPr>
        <w:t xml:space="preserve">. These databases are useful but not more than a record of past levels. Is that the basis for future security planning? It is undoubtedly true that that </w:t>
      </w:r>
      <w:r w:rsidRPr="00934C34">
        <w:rPr>
          <w:rStyle w:val="StyleUnderline"/>
          <w:rFonts w:ascii="Times New Roman" w:hAnsi="Times New Roman" w:cs="Times New Roman"/>
        </w:rPr>
        <w:t>the aggregate number of conflicts from 1991 to the 2010 has declined</w:t>
      </w:r>
      <w:r w:rsidRPr="00934C34">
        <w:rPr>
          <w:rFonts w:ascii="Times New Roman" w:hAnsi="Times New Roman" w:cs="Times New Roman"/>
        </w:rPr>
        <w:t xml:space="preserve"> pretty steadily. </w:t>
      </w:r>
      <w:r w:rsidRPr="00934C34">
        <w:rPr>
          <w:rStyle w:val="StyleUnderline"/>
          <w:rFonts w:ascii="Times New Roman" w:hAnsi="Times New Roman" w:cs="Times New Roman"/>
        </w:rPr>
        <w:t>But one should not infer that the risk of war tomorrow is reduced or that this trend can continue indefinitely</w:t>
      </w:r>
      <w:r w:rsidRPr="00934C34">
        <w:rPr>
          <w:rFonts w:ascii="Times New Roman" w:hAnsi="Times New Roman" w:cs="Times New Roman"/>
        </w:rPr>
        <w:t xml:space="preserve">. At least the prudent strategic planner or </w:t>
      </w:r>
      <w:r w:rsidRPr="00934C34">
        <w:rPr>
          <w:rStyle w:val="StyleUnderline"/>
          <w:rFonts w:ascii="Times New Roman" w:hAnsi="Times New Roman" w:cs="Times New Roman"/>
        </w:rPr>
        <w:t>even an amateur historian would not make that prediction</w:t>
      </w:r>
      <w:r w:rsidRPr="00934C34">
        <w:rPr>
          <w:rFonts w:ascii="Times New Roman" w:hAnsi="Times New Roman" w:cs="Times New Roman"/>
        </w:rPr>
        <w:t xml:space="preserve">. The small print on the bottom of a stock prospectus is more honest: past performance is not proof of future performance. A cursory review of the last two centuries provides a larger sample to consider. We are at the same level of aggregate numbers of conflicts that the world faced in 1880 and 1920. It would be interesting to know what conditions helped secure the peace during those eras. It would also be interesting to know why both these remarkable periods were immediately followed by eras of dramatic violence. It’s scary that policy commentators are uninterested in those questions, as if they perceive history and trends as being capable of moving in only one direction. What this long-term analysis indicates is that interstate war is generally a low probability event, and there is </w:t>
      </w:r>
      <w:r w:rsidRPr="00934C34">
        <w:rPr>
          <w:rFonts w:ascii="Times New Roman" w:hAnsi="Times New Roman" w:cs="Times New Roman"/>
        </w:rPr>
        <w:lastRenderedPageBreak/>
        <w:t xml:space="preserve">great variance in intrastate or societal conflict. Such a longer-term view accepts where we are today, but recognizes that history is not reversible. Understanding this history is important, not because it provides a ready answer, but because it helps frame the right questions. Are these cycles avoidable or unlikely to reoccur? Will those circumstances be more or less likely to come about after 2015 than now? Can we reduce the likelihood of disruption, discontent and disorder that history suggests are naturally reoccurring? Are there signposts or other trends we should consider before we turn our swords into ploughshares and keyboards? Signposts of a Darker Future Signposts in the character of conflict suggest that challenges are not imminent but they are expanding. </w:t>
      </w:r>
      <w:r w:rsidRPr="00934C34">
        <w:rPr>
          <w:rStyle w:val="Emphasis"/>
          <w:rFonts w:ascii="Times New Roman" w:hAnsi="Times New Roman" w:cs="Times New Roman"/>
        </w:rPr>
        <w:t>Nuclear weapons and other technologies are proliferating, and threats either mutating or growing</w:t>
      </w:r>
      <w:r w:rsidRPr="00934C34">
        <w:rPr>
          <w:rStyle w:val="StyleUnderline"/>
          <w:rFonts w:ascii="Times New Roman" w:hAnsi="Times New Roman" w:cs="Times New Roman"/>
        </w:rPr>
        <w:t>. Transnational threats, religious extremism, narco-terrorism, cyber espionage and crime, nuclear proliferation, and failed states could all present greater cycles of violence and mayhem</w:t>
      </w:r>
      <w:r w:rsidRPr="00934C34">
        <w:rPr>
          <w:rFonts w:ascii="Times New Roman" w:hAnsi="Times New Roman" w:cs="Times New Roman"/>
        </w:rPr>
        <w:t xml:space="preserve"> (not existential, just disruptive). Geography and history are not prescriptive, but they caution us to think about the emergence of great powers. While there is no “near term” competition for global hegemon, we certainly have an emergent power rivalry in the Asia-Pacific </w:t>
      </w:r>
      <w:proofErr w:type="gramStart"/>
      <w:r w:rsidRPr="00934C34">
        <w:rPr>
          <w:rFonts w:ascii="Times New Roman" w:hAnsi="Times New Roman" w:cs="Times New Roman"/>
        </w:rPr>
        <w:t>theater</w:t>
      </w:r>
      <w:proofErr w:type="gramEnd"/>
      <w:r w:rsidRPr="00934C34">
        <w:rPr>
          <w:rFonts w:ascii="Times New Roman" w:hAnsi="Times New Roman" w:cs="Times New Roman"/>
        </w:rPr>
        <w:t xml:space="preserve">. China’s economic clout, growing military modernization, and autocratic political authority pose challenges to our interests and our treaty partners’ interests that warrant consideration. The overall scope of its military spending and modernization is not inconsistent with its economic clout, but we should be more concerned about its outlandish claims in the South China Sea and its attendant aggressive behavior. There is little doubt that the Middle Kingdom is striving to employ its growing power at greater range and with increased ambitions. This is a region where we have core interests at stake, and numerous treaty obligations which my academic friends tend to gloss over. We must also consider </w:t>
      </w:r>
      <w:r w:rsidRPr="00934C34">
        <w:rPr>
          <w:rStyle w:val="StyleUnderline"/>
          <w:rFonts w:ascii="Times New Roman" w:hAnsi="Times New Roman" w:cs="Times New Roman"/>
        </w:rPr>
        <w:t>the</w:t>
      </w:r>
      <w:r w:rsidRPr="00934C34">
        <w:rPr>
          <w:rFonts w:ascii="Times New Roman" w:hAnsi="Times New Roman" w:cs="Times New Roman"/>
        </w:rPr>
        <w:t xml:space="preserve"> nascent </w:t>
      </w:r>
      <w:r w:rsidRPr="00934C34">
        <w:rPr>
          <w:rStyle w:val="Emphasis"/>
          <w:rFonts w:ascii="Times New Roman" w:hAnsi="Times New Roman" w:cs="Times New Roman"/>
        </w:rPr>
        <w:t>nuclear programs o</w:t>
      </w:r>
      <w:r w:rsidRPr="00934C34">
        <w:rPr>
          <w:rStyle w:val="StyleUnderline"/>
          <w:rFonts w:ascii="Times New Roman" w:hAnsi="Times New Roman" w:cs="Times New Roman"/>
        </w:rPr>
        <w:t>f</w:t>
      </w:r>
      <w:r w:rsidRPr="00934C34">
        <w:rPr>
          <w:rFonts w:ascii="Times New Roman" w:hAnsi="Times New Roman" w:cs="Times New Roman"/>
        </w:rPr>
        <w:t xml:space="preserve"> the Islamic Republic of </w:t>
      </w:r>
      <w:r w:rsidRPr="00934C34">
        <w:rPr>
          <w:rStyle w:val="Emphasis"/>
          <w:rFonts w:ascii="Times New Roman" w:hAnsi="Times New Roman" w:cs="Times New Roman"/>
        </w:rPr>
        <w:t>Iran and North Korea</w:t>
      </w:r>
      <w:r w:rsidRPr="00934C34">
        <w:rPr>
          <w:rFonts w:ascii="Times New Roman" w:hAnsi="Times New Roman" w:cs="Times New Roman"/>
        </w:rPr>
        <w:t xml:space="preserve">. They cannot pose threats to our homeland at present but they </w:t>
      </w:r>
      <w:r w:rsidRPr="00934C34">
        <w:rPr>
          <w:rStyle w:val="Emphasis"/>
          <w:rFonts w:ascii="Times New Roman" w:hAnsi="Times New Roman" w:cs="Times New Roman"/>
        </w:rPr>
        <w:t>appear to be closer to being able to harm close allies and seriously injure U.S. interests with catastrophic impact</w:t>
      </w:r>
      <w:r w:rsidRPr="00934C34">
        <w:rPr>
          <w:rFonts w:ascii="Times New Roman" w:hAnsi="Times New Roman" w:cs="Times New Roman"/>
        </w:rPr>
        <w:t xml:space="preserve">. In addition to the frequency of conflict, the intensity and lethality of conflict can also swing the other way. </w:t>
      </w:r>
      <w:r w:rsidRPr="00934C34">
        <w:rPr>
          <w:rStyle w:val="StyleUnderline"/>
          <w:rFonts w:ascii="Times New Roman" w:hAnsi="Times New Roman" w:cs="Times New Roman"/>
        </w:rPr>
        <w:t>Given the diffusion of lethal means to super-empowered networks and the availability of possibly toxic bio- or chemical-based weapons, one should pause before suggesting that large-scale violence is no longer part of the human condition</w:t>
      </w:r>
      <w:r w:rsidRPr="00934C34">
        <w:rPr>
          <w:rFonts w:ascii="Times New Roman" w:hAnsi="Times New Roman" w:cs="Times New Roman"/>
        </w:rPr>
        <w:t xml:space="preserve">. It may not be massed armor formations, but it could be mass violence. Consider the potential for groups affiliated with Al Qaeda, like the al-Nusra group, to gain access to sarin stocks in Syria. These possibilities distinguish the mere frequency of conflict in the present tense from its consequences or costs in the future. We cannot base our defense on the number of conflicts alone. We seek to shape the world to prevent wars or mitigate their impact. </w:t>
      </w:r>
      <w:r w:rsidRPr="00934C34">
        <w:rPr>
          <w:rStyle w:val="Emphasis"/>
          <w:rFonts w:ascii="Times New Roman" w:hAnsi="Times New Roman" w:cs="Times New Roman"/>
        </w:rPr>
        <w:t>Preventing wars via deterrence is still a critical element of our strategy</w:t>
      </w:r>
      <w:r w:rsidRPr="00934C34">
        <w:rPr>
          <w:rFonts w:ascii="Times New Roman" w:hAnsi="Times New Roman" w:cs="Times New Roman"/>
        </w:rPr>
        <w:t xml:space="preserve">. We cannot just be reactive: we need to anticipate risks and consequences. As General Dempsey noted in Joint Force Quarterly, “…less violence does not necessarily mean less danger, particularly if both the probability and consequences of aggression are on the rise.” It is true that these are not immediate threats at the existential level, but they do pose clear and present dangers to U.S. allies and interests in key regions of the world. This is not a distorted or dystopian perspective hopelessly infected by bureaucratic self- interest or unreasonable anxiety. </w:t>
      </w:r>
      <w:r w:rsidRPr="00934C34">
        <w:rPr>
          <w:rStyle w:val="Emphasis"/>
          <w:rFonts w:ascii="Times New Roman" w:hAnsi="Times New Roman" w:cs="Times New Roman"/>
        </w:rPr>
        <w:t>We simply do not live in a world that is</w:t>
      </w:r>
      <w:r w:rsidRPr="00934C34">
        <w:rPr>
          <w:rStyle w:val="StyleUnderline"/>
          <w:rFonts w:ascii="Times New Roman" w:hAnsi="Times New Roman" w:cs="Times New Roman"/>
        </w:rPr>
        <w:t>, in Chris Fettweis’ terms, “a remarkably</w:t>
      </w:r>
      <w:r w:rsidRPr="00934C34">
        <w:rPr>
          <w:rStyle w:val="Emphasis"/>
          <w:rFonts w:ascii="Times New Roman" w:hAnsi="Times New Roman" w:cs="Times New Roman"/>
        </w:rPr>
        <w:t xml:space="preserve"> safe</w:t>
      </w:r>
      <w:r w:rsidRPr="00934C34">
        <w:rPr>
          <w:rStyle w:val="StyleUnderline"/>
          <w:rFonts w:ascii="Times New Roman" w:hAnsi="Times New Roman" w:cs="Times New Roman"/>
        </w:rPr>
        <w:t xml:space="preserve"> and secure place.”</w:t>
      </w:r>
      <w:r w:rsidRPr="00934C34">
        <w:rPr>
          <w:rFonts w:ascii="Times New Roman" w:hAnsi="Times New Roman" w:cs="Times New Roman"/>
          <w:b/>
        </w:rPr>
        <w:t xml:space="preserve"> </w:t>
      </w:r>
      <w:r w:rsidRPr="00934C34">
        <w:rPr>
          <w:rFonts w:ascii="Times New Roman" w:hAnsi="Times New Roman" w:cs="Times New Roman"/>
        </w:rPr>
        <w:t xml:space="preserve">For these reasons, despite contrary assertions about past trends, </w:t>
      </w:r>
      <w:r w:rsidRPr="00934C34">
        <w:rPr>
          <w:rStyle w:val="Emphasis"/>
          <w:rFonts w:ascii="Times New Roman" w:hAnsi="Times New Roman" w:cs="Times New Roman"/>
        </w:rPr>
        <w:t xml:space="preserve">the overall risk of interstate war is increasing </w:t>
      </w:r>
      <w:r w:rsidRPr="00934C34">
        <w:rPr>
          <w:rStyle w:val="StyleUnderline"/>
          <w:rFonts w:ascii="Times New Roman" w:hAnsi="Times New Roman" w:cs="Times New Roman"/>
        </w:rPr>
        <w:t>due to numerous factors</w:t>
      </w:r>
      <w:r w:rsidRPr="00934C34">
        <w:rPr>
          <w:rFonts w:ascii="Times New Roman" w:hAnsi="Times New Roman" w:cs="Times New Roman"/>
        </w:rPr>
        <w:t xml:space="preserve">. </w:t>
      </w:r>
      <w:r w:rsidRPr="00934C34">
        <w:rPr>
          <w:rStyle w:val="Emphasis"/>
          <w:rFonts w:ascii="Times New Roman" w:hAnsi="Times New Roman" w:cs="Times New Roman"/>
        </w:rPr>
        <w:t>Shifts in power, demographic declines, emergent regional powers, and technological diffusion portend more problems</w:t>
      </w:r>
      <w:r w:rsidRPr="00934C34">
        <w:rPr>
          <w:rStyle w:val="StyleUnderline"/>
          <w:rFonts w:ascii="Times New Roman" w:hAnsi="Times New Roman" w:cs="Times New Roman"/>
        </w:rPr>
        <w:t xml:space="preserve"> rather than less</w:t>
      </w:r>
      <w:r w:rsidRPr="00934C34">
        <w:rPr>
          <w:rFonts w:ascii="Times New Roman" w:hAnsi="Times New Roman" w:cs="Times New Roman"/>
        </w:rPr>
        <w:t xml:space="preserve">. What Mearsheimer called </w:t>
      </w:r>
      <w:r w:rsidRPr="00934C34">
        <w:rPr>
          <w:rStyle w:val="StyleUnderline"/>
          <w:rFonts w:ascii="Times New Roman" w:hAnsi="Times New Roman" w:cs="Times New Roman"/>
        </w:rPr>
        <w:t>the tragedy of great power politics has not gone away</w:t>
      </w:r>
      <w:r w:rsidRPr="00934C34">
        <w:rPr>
          <w:rFonts w:ascii="Times New Roman" w:hAnsi="Times New Roman" w:cs="Times New Roman"/>
        </w:rPr>
        <w:t>. Rising powers, failed states, and the political aspirations of many Arab populations will ensure that our security remains challenged. The greatest threat won’t be our debt. Our principal problem will derive from the real or perceived decline in U.S. interest and capacity to work with others to preserve the present stable global order. The National Intelligence Council noted in its most recent long-range assessment that “</w:t>
      </w:r>
      <w:r w:rsidRPr="00934C34">
        <w:rPr>
          <w:rStyle w:val="Emphasis"/>
          <w:rFonts w:ascii="Times New Roman" w:hAnsi="Times New Roman" w:cs="Times New Roman"/>
        </w:rPr>
        <w:t>A declining U.S. ability or willingness</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to serve as a global security provider</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would be a key factor contributing to instability</w:t>
      </w:r>
      <w:r w:rsidRPr="00934C34">
        <w:rPr>
          <w:rFonts w:ascii="Times New Roman" w:hAnsi="Times New Roman" w:cs="Times New Roman"/>
        </w:rPr>
        <w:t xml:space="preserve">.” Conclusion </w:t>
      </w:r>
      <w:r w:rsidRPr="00934C34">
        <w:rPr>
          <w:rStyle w:val="StyleUnderline"/>
          <w:rFonts w:ascii="Times New Roman" w:hAnsi="Times New Roman" w:cs="Times New Roman"/>
        </w:rPr>
        <w:t>We live in a better world right now, one which America’s influence has helped shape</w:t>
      </w:r>
      <w:r w:rsidRPr="00934C34">
        <w:rPr>
          <w:rFonts w:ascii="Times New Roman" w:hAnsi="Times New Roman" w:cs="Times New Roman"/>
        </w:rPr>
        <w:t xml:space="preserve">. Continuing the conditions that have been positive trends likely will not be achieved merely by massive cuts in defense spending or retreating from the world stage. I am on record for smart and substantial defense cuts, but not for retreat or willful ignorance. The combination of China’s assertiveness, the dawning of revolutions in cognitive, bioscience, and nanotechnology, and the socio-political eruptions of the Arab world, might make a prudent strategist question any assumptions about a world in which peace is assumed rather than accepted as the aberration it has always been. </w:t>
      </w:r>
      <w:r w:rsidRPr="00934C34">
        <w:rPr>
          <w:rStyle w:val="StyleUnderline"/>
          <w:rFonts w:ascii="Times New Roman" w:hAnsi="Times New Roman" w:cs="Times New Roman"/>
        </w:rPr>
        <w:t>These are not reflexive screeds of “frenetic scaremongering”; merely simple assessments of a plausible future and one we can shape with the right strategy</w:t>
      </w:r>
      <w:r w:rsidRPr="00934C34">
        <w:rPr>
          <w:rFonts w:ascii="Times New Roman" w:hAnsi="Times New Roman" w:cs="Times New Roman"/>
        </w:rPr>
        <w:t xml:space="preserve">. </w:t>
      </w:r>
      <w:r w:rsidRPr="00934C34">
        <w:rPr>
          <w:rStyle w:val="StyleUnderline"/>
          <w:rFonts w:ascii="Times New Roman" w:hAnsi="Times New Roman" w:cs="Times New Roman"/>
        </w:rPr>
        <w:t>We have had a habit of magical thinking and misunderstanding the world for far too long</w:t>
      </w:r>
      <w:r w:rsidRPr="00934C34">
        <w:rPr>
          <w:rFonts w:ascii="Times New Roman" w:hAnsi="Times New Roman" w:cs="Times New Roman"/>
        </w:rPr>
        <w:t xml:space="preserve">. That was a luxury we could afford in an area of booming resources and more chastened rival states. But that era is over. </w:t>
      </w:r>
      <w:r w:rsidRPr="00934C34">
        <w:rPr>
          <w:rStyle w:val="StyleUnderline"/>
          <w:rFonts w:ascii="Times New Roman" w:hAnsi="Times New Roman" w:cs="Times New Roman"/>
        </w:rPr>
        <w:t>We too often want to sweep aside the unfamiliar or the undesirable as low probability challenges, a practice fraught with risk</w:t>
      </w:r>
      <w:r w:rsidRPr="00934C34">
        <w:rPr>
          <w:rFonts w:ascii="Times New Roman" w:hAnsi="Times New Roman" w:cs="Times New Roman"/>
        </w:rPr>
        <w:t xml:space="preserve">. </w:t>
      </w:r>
      <w:r w:rsidRPr="00934C34">
        <w:rPr>
          <w:rStyle w:val="StyleUnderline"/>
          <w:rFonts w:ascii="Times New Roman" w:hAnsi="Times New Roman" w:cs="Times New Roman"/>
        </w:rPr>
        <w:t>Making that error again would be a huge mistake and do more to ensure the return of history in short order</w:t>
      </w:r>
      <w:r w:rsidRPr="00934C34">
        <w:rPr>
          <w:rFonts w:ascii="Times New Roman" w:hAnsi="Times New Roman" w:cs="Times New Roman"/>
        </w:rPr>
        <w:t xml:space="preserve">. </w:t>
      </w:r>
      <w:r w:rsidRPr="00934C34">
        <w:rPr>
          <w:rStyle w:val="StyleUnderline"/>
          <w:rFonts w:ascii="Times New Roman" w:hAnsi="Times New Roman" w:cs="Times New Roman"/>
        </w:rPr>
        <w:t>We should be prudent and not overlook strategic history, politics, nationalism, our competitors in Asia, and the issues posed by Russia’s decline. Nor should we overlook the potential for miscalculation from misguided policy makers in Iran and North Korea</w:t>
      </w:r>
      <w:r w:rsidRPr="00934C34">
        <w:rPr>
          <w:rFonts w:ascii="Times New Roman" w:hAnsi="Times New Roman" w:cs="Times New Roman"/>
        </w:rPr>
        <w:t>. Finally, we cannot ignore our allies in critical areas of the world, including Japan and Israel.</w:t>
      </w:r>
    </w:p>
    <w:p w:rsidR="0078063E" w:rsidRPr="00934C34" w:rsidRDefault="0072289C" w:rsidP="0078063E">
      <w:pPr>
        <w:pStyle w:val="Heading2"/>
        <w:rPr>
          <w:rFonts w:ascii="Times New Roman" w:hAnsi="Times New Roman" w:cs="Times New Roman"/>
        </w:rPr>
      </w:pPr>
      <w:r w:rsidRPr="00934C34">
        <w:rPr>
          <w:rFonts w:ascii="Times New Roman" w:hAnsi="Times New Roman" w:cs="Times New Roman"/>
        </w:rPr>
        <w:lastRenderedPageBreak/>
        <w:t>AT</w:t>
      </w:r>
      <w:r w:rsidR="0078063E" w:rsidRPr="00934C34">
        <w:rPr>
          <w:rFonts w:ascii="Times New Roman" w:hAnsi="Times New Roman" w:cs="Times New Roman"/>
        </w:rPr>
        <w:t xml:space="preserve"> liberalism bad</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Group their kritiks of liberal humanism—you should embrace a radical liberalism—liberal ideals are not monolithic, but instead leave room for inclusionary and radical projects</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 xml:space="preserve">Mills 12 </w:t>
      </w:r>
      <w:r w:rsidRPr="00934C34">
        <w:rPr>
          <w:rFonts w:ascii="Times New Roman" w:hAnsi="Times New Roman" w:cs="Times New Roman"/>
        </w:rPr>
        <w:t xml:space="preserve">[2012, Charles W. Mills is John Evans Professor of Moral and Intellectual Philosophy, “Occupy Liberalism! Or, Ten Reasons Why Liberalism Cannot Be Retrieved for Radicalism (And Why </w:t>
      </w:r>
      <w:proofErr w:type="gramStart"/>
      <w:r w:rsidRPr="00934C34">
        <w:rPr>
          <w:rFonts w:ascii="Times New Roman" w:hAnsi="Times New Roman" w:cs="Times New Roman"/>
        </w:rPr>
        <w:t>They</w:t>
      </w:r>
      <w:proofErr w:type="gramEnd"/>
      <w:r w:rsidRPr="00934C34">
        <w:rPr>
          <w:rFonts w:ascii="Times New Roman" w:hAnsi="Times New Roman" w:cs="Times New Roman"/>
        </w:rPr>
        <w:t>’re All Wrong)”, Radical Philosophy Review, Volume 15 number 2 (2012): 305–323]</w:t>
      </w:r>
    </w:p>
    <w:p w:rsidR="0078063E" w:rsidRPr="00934C34" w:rsidRDefault="0078063E" w:rsidP="0078063E">
      <w:pPr>
        <w:rPr>
          <w:rFonts w:ascii="Times New Roman" w:hAnsi="Times New Roman" w:cs="Times New Roman"/>
        </w:rPr>
      </w:pPr>
      <w:r w:rsidRPr="00934C34">
        <w:rPr>
          <w:rFonts w:ascii="Times New Roman" w:hAnsi="Times New Roman" w:cs="Times New Roman"/>
        </w:rPr>
        <w:t>**modified for ableist language</w:t>
      </w:r>
    </w:p>
    <w:p w:rsidR="0078063E" w:rsidRPr="00934C34" w:rsidRDefault="0078063E" w:rsidP="0078063E">
      <w:pPr>
        <w:rPr>
          <w:rStyle w:val="StyleUnderline"/>
          <w:rFonts w:ascii="Times New Roman" w:hAnsi="Times New Roman" w:cs="Times New Roman"/>
        </w:rPr>
      </w:pPr>
      <w:r w:rsidRPr="00934C34">
        <w:rPr>
          <w:rFonts w:ascii="Times New Roman" w:hAnsi="Times New Roman" w:cs="Times New Roman"/>
        </w:rPr>
        <w:t xml:space="preserve">Here is a characterization of liberalism from a very respectable source, the British political theorist, John Gray: </w:t>
      </w:r>
      <w:r w:rsidRPr="00934C34">
        <w:rPr>
          <w:rStyle w:val="StyleUnderline"/>
          <w:rFonts w:ascii="Times New Roman" w:hAnsi="Times New Roman" w:cs="Times New Roman"/>
        </w:rPr>
        <w:t xml:space="preserve">Common to all variants of the </w:t>
      </w:r>
      <w:r w:rsidRPr="00934C34">
        <w:rPr>
          <w:rStyle w:val="Emphasis"/>
          <w:rFonts w:ascii="Times New Roman" w:hAnsi="Times New Roman" w:cs="Times New Roman"/>
        </w:rPr>
        <w:t>liberal tradition</w:t>
      </w:r>
      <w:r w:rsidRPr="00934C34">
        <w:rPr>
          <w:rStyle w:val="StyleUnderline"/>
          <w:rFonts w:ascii="Times New Roman" w:hAnsi="Times New Roman" w:cs="Times New Roman"/>
        </w:rPr>
        <w:t xml:space="preserve"> is a definite conception</w:t>
      </w:r>
      <w:r w:rsidRPr="00934C34">
        <w:rPr>
          <w:rFonts w:ascii="Times New Roman" w:hAnsi="Times New Roman" w:cs="Times New Roman"/>
        </w:rPr>
        <w:t xml:space="preserve">, distinctively modern in character, of man and society.... </w:t>
      </w:r>
      <w:r w:rsidRPr="00934C34">
        <w:rPr>
          <w:rStyle w:val="StyleUnderline"/>
          <w:rFonts w:ascii="Times New Roman" w:hAnsi="Times New Roman" w:cs="Times New Roman"/>
        </w:rPr>
        <w:t>It is individualist</w:t>
      </w:r>
      <w:r w:rsidRPr="00934C34">
        <w:rPr>
          <w:rFonts w:ascii="Times New Roman" w:hAnsi="Times New Roman" w:cs="Times New Roman"/>
        </w:rPr>
        <w:t xml:space="preserve">, in that </w:t>
      </w:r>
      <w:r w:rsidRPr="00934C34">
        <w:rPr>
          <w:rStyle w:val="StyleUnderline"/>
          <w:rFonts w:ascii="Times New Roman" w:hAnsi="Times New Roman" w:cs="Times New Roman"/>
        </w:rPr>
        <w:t xml:space="preserve">it </w:t>
      </w:r>
      <w:r w:rsidRPr="00934C34">
        <w:rPr>
          <w:rStyle w:val="Emphasis"/>
          <w:rFonts w:ascii="Times New Roman" w:hAnsi="Times New Roman" w:cs="Times New Roman"/>
        </w:rPr>
        <w:t>asserts the moral primacy of the person against the claims of any social collectivity</w:t>
      </w:r>
      <w:r w:rsidRPr="00934C34">
        <w:rPr>
          <w:rStyle w:val="StyleUnderline"/>
          <w:rFonts w:ascii="Times New Roman" w:hAnsi="Times New Roman" w:cs="Times New Roman"/>
        </w:rPr>
        <w:t>;</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egalitarian, </w:t>
      </w:r>
      <w:r w:rsidRPr="00934C34">
        <w:rPr>
          <w:rStyle w:val="Emphasis"/>
          <w:rFonts w:ascii="Times New Roman" w:hAnsi="Times New Roman" w:cs="Times New Roman"/>
        </w:rPr>
        <w:t>inasmuch as it confers on all people** the same moral status and denies the relevance to legal or political order of differences</w:t>
      </w:r>
      <w:r w:rsidRPr="00934C34">
        <w:rPr>
          <w:rStyle w:val="StyleUnderline"/>
          <w:rFonts w:ascii="Times New Roman" w:hAnsi="Times New Roman" w:cs="Times New Roman"/>
        </w:rPr>
        <w:t xml:space="preserve"> in moral worth among human beings;</w:t>
      </w:r>
      <w:r w:rsidRPr="00934C34">
        <w:rPr>
          <w:rFonts w:ascii="Times New Roman" w:hAnsi="Times New Roman" w:cs="Times New Roman"/>
        </w:rPr>
        <w:t xml:space="preserve"> </w:t>
      </w:r>
      <w:r w:rsidRPr="00934C34">
        <w:rPr>
          <w:rStyle w:val="StyleUnderline"/>
          <w:rFonts w:ascii="Times New Roman" w:hAnsi="Times New Roman" w:cs="Times New Roman"/>
        </w:rPr>
        <w:t>universalist, affirming the moral unity of the human species and according a secondary importance to specific historic associations and cultural forms</w:t>
      </w:r>
      <w:r w:rsidRPr="00934C34">
        <w:rPr>
          <w:rFonts w:ascii="Times New Roman" w:hAnsi="Times New Roman" w:cs="Times New Roman"/>
        </w:rPr>
        <w:t xml:space="preserve">; </w:t>
      </w:r>
      <w:r w:rsidRPr="00934C34">
        <w:rPr>
          <w:rStyle w:val="StyleUnderline"/>
          <w:rFonts w:ascii="Times New Roman" w:hAnsi="Times New Roman" w:cs="Times New Roman"/>
        </w:rPr>
        <w:t>and meliorist in its affirmation of the corrigibility and improvability of all social institutions and political arrangements</w:t>
      </w:r>
      <w:r w:rsidRPr="00934C34">
        <w:rPr>
          <w:rFonts w:ascii="Times New Roman" w:hAnsi="Times New Roman" w:cs="Times New Roman"/>
        </w:rPr>
        <w:t xml:space="preserve">. </w:t>
      </w:r>
      <w:r w:rsidRPr="00934C34">
        <w:rPr>
          <w:rStyle w:val="Emphasis"/>
          <w:rFonts w:ascii="Times New Roman" w:hAnsi="Times New Roman" w:cs="Times New Roman"/>
        </w:rPr>
        <w:t>It is this conception</w:t>
      </w:r>
      <w:r w:rsidRPr="00934C34">
        <w:rPr>
          <w:rFonts w:ascii="Times New Roman" w:hAnsi="Times New Roman" w:cs="Times New Roman"/>
        </w:rPr>
        <w:t xml:space="preserve"> of man and society </w:t>
      </w:r>
      <w:r w:rsidRPr="00934C34">
        <w:rPr>
          <w:rStyle w:val="StyleUnderline"/>
          <w:rFonts w:ascii="Times New Roman" w:hAnsi="Times New Roman" w:cs="Times New Roman"/>
        </w:rPr>
        <w:t xml:space="preserve">which gives liberalism a definite identity </w:t>
      </w:r>
      <w:r w:rsidRPr="00934C34">
        <w:rPr>
          <w:rStyle w:val="Emphasis"/>
          <w:rFonts w:ascii="Times New Roman" w:hAnsi="Times New Roman" w:cs="Times New Roman"/>
        </w:rPr>
        <w:t>which transcends its vast internal variety and complexity.</w:t>
      </w:r>
      <w:r w:rsidRPr="00934C34">
        <w:rPr>
          <w:rFonts w:ascii="Times New Roman" w:hAnsi="Times New Roman" w:cs="Times New Roman"/>
        </w:rPr>
        <w:t xml:space="preserve">2 </w:t>
      </w:r>
      <w:r w:rsidRPr="00934C34">
        <w:rPr>
          <w:rStyle w:val="Emphasis"/>
          <w:rFonts w:ascii="Times New Roman" w:hAnsi="Times New Roman" w:cs="Times New Roman"/>
        </w:rPr>
        <w:t>What generate the different varieties of liberalism are</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different concepts of individualism, different claims about how egalitarianism</w:t>
      </w:r>
      <w:r w:rsidRPr="00934C34">
        <w:rPr>
          <w:rFonts w:ascii="Times New Roman" w:hAnsi="Times New Roman" w:cs="Times New Roman"/>
        </w:rPr>
        <w:t xml:space="preserve"> should be construed or realized, </w:t>
      </w:r>
      <w:r w:rsidRPr="00934C34">
        <w:rPr>
          <w:rStyle w:val="StyleUnderline"/>
          <w:rFonts w:ascii="Times New Roman" w:hAnsi="Times New Roman" w:cs="Times New Roman"/>
        </w:rPr>
        <w:t xml:space="preserve">more or less </w:t>
      </w:r>
      <w:r w:rsidRPr="00934C34">
        <w:rPr>
          <w:rStyle w:val="Emphasis"/>
          <w:rFonts w:ascii="Times New Roman" w:hAnsi="Times New Roman" w:cs="Times New Roman"/>
        </w:rPr>
        <w:t>inclusionary readings of universalism</w:t>
      </w:r>
      <w:r w:rsidRPr="00934C34">
        <w:rPr>
          <w:rFonts w:ascii="Times New Roman" w:hAnsi="Times New Roman" w:cs="Times New Roman"/>
        </w:rPr>
        <w:t xml:space="preserve"> (Gray’s characterization sanitizes liberalism’s actual sexist and racist history), </w:t>
      </w:r>
      <w:r w:rsidRPr="00934C34">
        <w:rPr>
          <w:rStyle w:val="StyleUnderline"/>
          <w:rFonts w:ascii="Times New Roman" w:hAnsi="Times New Roman" w:cs="Times New Roman"/>
        </w:rPr>
        <w:t>different views of what count as desirable improvements</w:t>
      </w:r>
      <w:r w:rsidRPr="00934C34">
        <w:rPr>
          <w:rFonts w:ascii="Times New Roman" w:hAnsi="Times New Roman" w:cs="Times New Roman"/>
        </w:rPr>
        <w:t xml:space="preserve">, </w:t>
      </w:r>
      <w:r w:rsidRPr="00934C34">
        <w:rPr>
          <w:rStyle w:val="StyleUnderline"/>
          <w:rFonts w:ascii="Times New Roman" w:hAnsi="Times New Roman" w:cs="Times New Roman"/>
        </w:rPr>
        <w:t>conflicting normative balancings of liberal values</w:t>
      </w:r>
      <w:r w:rsidRPr="00934C34">
        <w:rPr>
          <w:rFonts w:ascii="Times New Roman" w:hAnsi="Times New Roman" w:cs="Times New Roman"/>
        </w:rPr>
        <w:t xml:space="preserve"> (freedom, equality) </w:t>
      </w:r>
      <w:r w:rsidRPr="00934C34">
        <w:rPr>
          <w:rStyle w:val="StyleUnderline"/>
          <w:rFonts w:ascii="Times New Roman" w:hAnsi="Times New Roman" w:cs="Times New Roman"/>
        </w:rPr>
        <w:t>and competing theoretical prognoses about how best they can be realized in the light of</w:t>
      </w:r>
      <w:r w:rsidRPr="00934C34">
        <w:rPr>
          <w:rFonts w:ascii="Times New Roman" w:hAnsi="Times New Roman" w:cs="Times New Roman"/>
        </w:rPr>
        <w:t xml:space="preserve"> (contested) </w:t>
      </w:r>
      <w:r w:rsidRPr="00934C34">
        <w:rPr>
          <w:rStyle w:val="StyleUnderline"/>
          <w:rFonts w:ascii="Times New Roman" w:hAnsi="Times New Roman" w:cs="Times New Roman"/>
        </w:rPr>
        <w:t>socio-historical facts</w:t>
      </w:r>
      <w:r w:rsidRPr="00934C34">
        <w:rPr>
          <w:rFonts w:ascii="Times New Roman" w:hAnsi="Times New Roman" w:cs="Times New Roman"/>
        </w:rPr>
        <w:t xml:space="preserve">. The huge potential for disagreement about all of these explains how </w:t>
      </w:r>
      <w:r w:rsidRPr="00934C34">
        <w:rPr>
          <w:rStyle w:val="StyleUnderline"/>
          <w:rFonts w:ascii="Times New Roman" w:hAnsi="Times New Roman" w:cs="Times New Roman"/>
        </w:rPr>
        <w:t xml:space="preserve">a common liberal core can produce such a wide range of variants. </w:t>
      </w:r>
      <w:r w:rsidRPr="00934C34">
        <w:rPr>
          <w:rFonts w:ascii="Times New Roman" w:hAnsi="Times New Roman" w:cs="Times New Roman"/>
        </w:rPr>
        <w:t xml:space="preserve">Moreover, </w:t>
      </w:r>
      <w:r w:rsidRPr="00934C34">
        <w:rPr>
          <w:rStyle w:val="Emphasis"/>
          <w:rFonts w:ascii="Times New Roman" w:hAnsi="Times New Roman" w:cs="Times New Roman"/>
        </w:rPr>
        <w:t>we need to take into account not merely the spectrum of actual liberalisms but also hypothetical liberalisms</w:t>
      </w:r>
      <w:r w:rsidRPr="00934C34">
        <w:rPr>
          <w:rStyle w:val="StyleUnderline"/>
          <w:rFonts w:ascii="Times New Roman" w:hAnsi="Times New Roman" w:cs="Times New Roman"/>
        </w:rPr>
        <w:t xml:space="preserve"> that could be generated through novel framings</w:t>
      </w:r>
      <w:r w:rsidRPr="00934C34">
        <w:rPr>
          <w:rFonts w:ascii="Times New Roman" w:hAnsi="Times New Roman" w:cs="Times New Roman"/>
        </w:rPr>
        <w:t xml:space="preserve"> of some or all of the above. So one would need to differentiate dominant versions of liberalism from oppositional versions, and actual from possible variants. </w:t>
      </w:r>
      <w:r w:rsidRPr="00934C34">
        <w:rPr>
          <w:rStyle w:val="StyleUnderline"/>
          <w:rFonts w:ascii="Times New Roman" w:hAnsi="Times New Roman" w:cs="Times New Roman"/>
        </w:rPr>
        <w:t>Once the breadth of the range of liberalisms is appreciated—dominant and subordinate, actual and potential</w:t>
      </w:r>
      <w:r w:rsidRPr="00934C34">
        <w:rPr>
          <w:rFonts w:ascii="Times New Roman" w:hAnsi="Times New Roman" w:cs="Times New Roman"/>
        </w:rPr>
        <w:t xml:space="preserve">—the obvious question then raised is: </w:t>
      </w:r>
      <w:r w:rsidRPr="00934C34">
        <w:rPr>
          <w:rStyle w:val="StyleUnderline"/>
          <w:rFonts w:ascii="Times New Roman" w:hAnsi="Times New Roman" w:cs="Times New Roman"/>
        </w:rPr>
        <w:t xml:space="preserve">Even if actual dominant liberalisms have been conservative in various ways (corporate, patriarchal, racist) </w:t>
      </w:r>
      <w:r w:rsidRPr="00934C34">
        <w:rPr>
          <w:rStyle w:val="Emphasis"/>
          <w:rFonts w:ascii="Times New Roman" w:hAnsi="Times New Roman" w:cs="Times New Roman"/>
        </w:rPr>
        <w:t>why does this rule out the development of emancipatory, radical liberalisms</w:t>
      </w:r>
      <w:r w:rsidRPr="00934C34">
        <w:rPr>
          <w:rFonts w:ascii="Times New Roman" w:hAnsi="Times New Roman" w:cs="Times New Roman"/>
        </w:rPr>
        <w:t xml:space="preserve">? One kind of answer is the following (call this the internalist answer): Because there is an immanent conceptual/normative logic to liberalism as a political ideology that precludes any emancipatory development of it. Another kind of answer is the following (call this the externalist answer): </w:t>
      </w:r>
      <w:r w:rsidRPr="00934C34">
        <w:rPr>
          <w:rStyle w:val="StyleUnderline"/>
          <w:rFonts w:ascii="Times New Roman" w:hAnsi="Times New Roman" w:cs="Times New Roman"/>
        </w:rPr>
        <w:t>It doesn’t.</w:t>
      </w:r>
      <w:r w:rsidRPr="00934C34">
        <w:rPr>
          <w:rFonts w:ascii="Times New Roman" w:hAnsi="Times New Roman" w:cs="Times New Roman"/>
        </w:rPr>
        <w:t xml:space="preserve"> </w:t>
      </w:r>
      <w:r w:rsidRPr="00934C34">
        <w:rPr>
          <w:rStyle w:val="StyleUnderline"/>
          <w:rFonts w:ascii="Times New Roman" w:hAnsi="Times New Roman" w:cs="Times New Roman"/>
        </w:rPr>
        <w:t>The historic domination of conservative exclusionary liberalisms is the result of group interests, group power, and successful group political projects.</w:t>
      </w:r>
      <w:r w:rsidRPr="00934C34">
        <w:rPr>
          <w:rFonts w:ascii="Times New Roman" w:hAnsi="Times New Roman" w:cs="Times New Roman"/>
        </w:rPr>
        <w:t xml:space="preserve"> </w:t>
      </w:r>
      <w:r w:rsidRPr="00934C34">
        <w:rPr>
          <w:rStyle w:val="StyleUnderline"/>
          <w:rFonts w:ascii="Times New Roman" w:hAnsi="Times New Roman" w:cs="Times New Roman"/>
        </w:rPr>
        <w:t>Apparent internal conceptual/normative barriers to an emancipatory liberalism can be successfully negotiated by drawing on the conceptual/normative resources of liberalism</w:t>
      </w:r>
      <w:r w:rsidRPr="00934C34">
        <w:rPr>
          <w:rFonts w:ascii="Times New Roman" w:hAnsi="Times New Roman" w:cs="Times New Roman"/>
        </w:rPr>
        <w:t xml:space="preserve"> itself, </w:t>
      </w:r>
      <w:r w:rsidRPr="00934C34">
        <w:rPr>
          <w:rStyle w:val="StyleUnderline"/>
          <w:rFonts w:ascii="Times New Roman" w:hAnsi="Times New Roman" w:cs="Times New Roman"/>
        </w:rPr>
        <w:t xml:space="preserve">in conjunction with a </w:t>
      </w:r>
      <w:r w:rsidRPr="00934C34">
        <w:rPr>
          <w:rStyle w:val="Emphasis"/>
          <w:rFonts w:ascii="Times New Roman" w:hAnsi="Times New Roman" w:cs="Times New Roman"/>
        </w:rPr>
        <w:t>revisionist socio-historical picture of modernity</w:t>
      </w:r>
      <w:r w:rsidRPr="00934C34">
        <w:rPr>
          <w:rFonts w:ascii="Times New Roman" w:hAnsi="Times New Roman" w:cs="Times New Roman"/>
        </w:rPr>
        <w:t xml:space="preserve">. </w:t>
      </w:r>
      <w:r w:rsidRPr="00934C34">
        <w:rPr>
          <w:rStyle w:val="StyleUnderline"/>
          <w:rFonts w:ascii="Times New Roman" w:hAnsi="Times New Roman" w:cs="Times New Roman"/>
        </w:rPr>
        <w:t>Most self-described radicals would endorse</w:t>
      </w:r>
      <w:r w:rsidRPr="00934C34">
        <w:rPr>
          <w:rFonts w:ascii="Times New Roman" w:hAnsi="Times New Roman" w:cs="Times New Roman"/>
        </w:rPr>
        <w:t>—indeed, reflexively, as an obvious truth—</w:t>
      </w:r>
      <w:r w:rsidRPr="00934C34">
        <w:rPr>
          <w:rStyle w:val="StyleUnderline"/>
          <w:rFonts w:ascii="Times New Roman" w:hAnsi="Times New Roman" w:cs="Times New Roman"/>
        </w:rPr>
        <w:t>the first answer</w:t>
      </w:r>
      <w:r w:rsidRPr="00934C34">
        <w:rPr>
          <w:rFonts w:ascii="Times New Roman" w:hAnsi="Times New Roman" w:cs="Times New Roman"/>
        </w:rPr>
        <w:t xml:space="preserve">. But as indicated from the beginning, I think </w:t>
      </w:r>
      <w:r w:rsidRPr="00934C34">
        <w:rPr>
          <w:rStyle w:val="StyleUnderline"/>
          <w:rFonts w:ascii="Times New Roman" w:hAnsi="Times New Roman" w:cs="Times New Roman"/>
        </w:rPr>
        <w:t xml:space="preserve">the second answer is actually the correct one. </w:t>
      </w:r>
      <w:r w:rsidRPr="00934C34">
        <w:rPr>
          <w:rStyle w:val="Emphasis"/>
          <w:rFonts w:ascii="Times New Roman" w:hAnsi="Times New Roman" w:cs="Times New Roman"/>
        </w:rPr>
        <w:t>The obstacles to developing a “radical liberalism” are</w:t>
      </w:r>
      <w:r w:rsidRPr="00934C34">
        <w:rPr>
          <w:rStyle w:val="StyleUnderline"/>
          <w:rFonts w:ascii="Times New Roman" w:hAnsi="Times New Roman" w:cs="Times New Roman"/>
        </w:rPr>
        <w:t>,</w:t>
      </w:r>
      <w:r w:rsidRPr="00934C34">
        <w:rPr>
          <w:rFonts w:ascii="Times New Roman" w:hAnsi="Times New Roman" w:cs="Times New Roman"/>
        </w:rPr>
        <w:t xml:space="preserve"> in my opinion, </w:t>
      </w:r>
      <w:r w:rsidRPr="00934C34">
        <w:rPr>
          <w:rStyle w:val="StyleUnderline"/>
          <w:rFonts w:ascii="Times New Roman" w:hAnsi="Times New Roman" w:cs="Times New Roman"/>
        </w:rPr>
        <w:t xml:space="preserve">primarily </w:t>
      </w:r>
      <w:r w:rsidRPr="00934C34">
        <w:rPr>
          <w:rStyle w:val="Emphasis"/>
          <w:rFonts w:ascii="Times New Roman" w:hAnsi="Times New Roman" w:cs="Times New Roman"/>
        </w:rPr>
        <w:t>externalist in nature</w:t>
      </w:r>
      <w:r w:rsidRPr="00934C34">
        <w:rPr>
          <w:rFonts w:ascii="Times New Roman" w:hAnsi="Times New Roman" w:cs="Times New Roman"/>
        </w:rPr>
        <w:t xml:space="preserve">: </w:t>
      </w:r>
      <w:r w:rsidRPr="00934C34">
        <w:rPr>
          <w:rStyle w:val="StyleUnderline"/>
          <w:rFonts w:ascii="Times New Roman" w:hAnsi="Times New Roman" w:cs="Times New Roman"/>
        </w:rPr>
        <w:t>material group interests, and the way they have shaped hegemonic varieties of liberalism.</w:t>
      </w:r>
      <w:r w:rsidRPr="00934C34">
        <w:rPr>
          <w:rFonts w:ascii="Times New Roman" w:hAnsi="Times New Roman" w:cs="Times New Roman"/>
        </w:rPr>
        <w:t xml:space="preserve"> So </w:t>
      </w:r>
      <w:r w:rsidRPr="00934C34">
        <w:rPr>
          <w:rStyle w:val="StyleUnderline"/>
          <w:rFonts w:ascii="Times New Roman" w:hAnsi="Times New Roman" w:cs="Times New Roman"/>
        </w:rPr>
        <w:t xml:space="preserve">I think we need to try to </w:t>
      </w:r>
      <w:r w:rsidRPr="00934C34">
        <w:rPr>
          <w:rStyle w:val="Emphasis"/>
          <w:rFonts w:ascii="Times New Roman" w:hAnsi="Times New Roman" w:cs="Times New Roman"/>
        </w:rPr>
        <w:t>justify a radical agenda with the normative resources of liberalism</w:t>
      </w:r>
      <w:r w:rsidRPr="00934C34">
        <w:rPr>
          <w:rStyle w:val="StyleUnderline"/>
          <w:rFonts w:ascii="Times New Roman" w:hAnsi="Times New Roman" w:cs="Times New Roman"/>
        </w:rPr>
        <w:t xml:space="preserve"> rather than writing off liberalism</w:t>
      </w:r>
      <w:r w:rsidRPr="00934C34">
        <w:rPr>
          <w:rFonts w:ascii="Times New Roman" w:hAnsi="Times New Roman" w:cs="Times New Roman"/>
        </w:rPr>
        <w:t xml:space="preserve">. Since </w:t>
      </w:r>
      <w:r w:rsidRPr="00934C34">
        <w:rPr>
          <w:rStyle w:val="StyleUnderline"/>
          <w:rFonts w:ascii="Times New Roman" w:hAnsi="Times New Roman" w:cs="Times New Roman"/>
        </w:rPr>
        <w:t>liberalism has always been the dominant ideology in the United States, and is now globally hegemonic</w:t>
      </w:r>
      <w:r w:rsidRPr="00934C34">
        <w:rPr>
          <w:rFonts w:ascii="Times New Roman" w:hAnsi="Times New Roman" w:cs="Times New Roman"/>
        </w:rPr>
        <w:t xml:space="preserve">, </w:t>
      </w:r>
      <w:r w:rsidRPr="00934C34">
        <w:rPr>
          <w:rStyle w:val="StyleUnderline"/>
          <w:rFonts w:ascii="Times New Roman" w:hAnsi="Times New Roman" w:cs="Times New Roman"/>
        </w:rPr>
        <w:t>such a project would have th</w:t>
      </w:r>
      <w:r w:rsidRPr="00934C34">
        <w:rPr>
          <w:rStyle w:val="Emphasis"/>
          <w:rFonts w:ascii="Times New Roman" w:hAnsi="Times New Roman" w:cs="Times New Roman"/>
        </w:rPr>
        <w:t>e great ideological advantage of appealing to values and principles that most people already endorse</w:t>
      </w:r>
      <w:r w:rsidRPr="00934C34">
        <w:rPr>
          <w:rStyle w:val="StyleUnderline"/>
          <w:rFonts w:ascii="Times New Roman" w:hAnsi="Times New Roman" w:cs="Times New Roman"/>
        </w:rPr>
        <w:t>.</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All projects of egalitarian social transformation are going to face a </w:t>
      </w:r>
      <w:r w:rsidRPr="00934C34">
        <w:rPr>
          <w:rStyle w:val="Emphasis"/>
          <w:rFonts w:ascii="Times New Roman" w:hAnsi="Times New Roman" w:cs="Times New Roman"/>
        </w:rPr>
        <w:t>combination of material, political, and ideological obstacles</w:t>
      </w:r>
      <w:r w:rsidRPr="00934C34">
        <w:rPr>
          <w:rFonts w:ascii="Times New Roman" w:hAnsi="Times New Roman" w:cs="Times New Roman"/>
        </w:rPr>
        <w:t xml:space="preserve">, but </w:t>
      </w:r>
      <w:r w:rsidRPr="00934C34">
        <w:rPr>
          <w:rStyle w:val="StyleUnderline"/>
          <w:rFonts w:ascii="Times New Roman" w:hAnsi="Times New Roman" w:cs="Times New Roman"/>
        </w:rPr>
        <w:t>this strategy would at least reduce somewhat the dimensions of the last</w:t>
      </w:r>
      <w:r w:rsidRPr="00934C34">
        <w:rPr>
          <w:rFonts w:ascii="Times New Roman" w:hAnsi="Times New Roman" w:cs="Times New Roman"/>
        </w:rPr>
        <w:t xml:space="preserve">. </w:t>
      </w:r>
      <w:r w:rsidRPr="00934C34">
        <w:rPr>
          <w:rStyle w:val="StyleUnderline"/>
          <w:rFonts w:ascii="Times New Roman" w:hAnsi="Times New Roman" w:cs="Times New Roman"/>
        </w:rPr>
        <w:t>One would be trying to win mass support for policies that</w:t>
      </w:r>
      <w:r w:rsidRPr="00934C34">
        <w:rPr>
          <w:rFonts w:ascii="Times New Roman" w:hAnsi="Times New Roman" w:cs="Times New Roman"/>
        </w:rPr>
        <w:t>—and the challenge will, of course, be to demonstrate this—</w:t>
      </w:r>
      <w:r w:rsidRPr="00934C34">
        <w:rPr>
          <w:rStyle w:val="StyleUnderline"/>
          <w:rFonts w:ascii="Times New Roman" w:hAnsi="Times New Roman" w:cs="Times New Roman"/>
        </w:rPr>
        <w:t xml:space="preserve">are </w:t>
      </w:r>
      <w:r w:rsidRPr="00934C34">
        <w:rPr>
          <w:rStyle w:val="StyleUnderline"/>
          <w:rFonts w:ascii="Times New Roman" w:hAnsi="Times New Roman" w:cs="Times New Roman"/>
        </w:rPr>
        <w:lastRenderedPageBreak/>
        <w:t>justifiable by majoritarian norms, once reconceived and put in conjunction with facts not always familiar to the majority</w:t>
      </w:r>
      <w:r w:rsidRPr="00934C34">
        <w:rPr>
          <w:rFonts w:ascii="Times New Roman" w:hAnsi="Times New Roman" w:cs="Times New Roman"/>
        </w:rPr>
        <w:t xml:space="preserve">. </w:t>
      </w:r>
      <w:r w:rsidRPr="00934C34">
        <w:rPr>
          <w:rStyle w:val="StyleUnderline"/>
          <w:rFonts w:ascii="Times New Roman" w:hAnsi="Times New Roman" w:cs="Times New Roman"/>
        </w:rPr>
        <w:t>Material barriers</w:t>
      </w:r>
      <w:r w:rsidRPr="00934C34">
        <w:rPr>
          <w:rFonts w:ascii="Times New Roman" w:hAnsi="Times New Roman" w:cs="Times New Roman"/>
        </w:rPr>
        <w:t xml:space="preserve"> (vested group interests) </w:t>
      </w:r>
      <w:r w:rsidRPr="00934C34">
        <w:rPr>
          <w:rStyle w:val="StyleUnderline"/>
          <w:rFonts w:ascii="Times New Roman" w:hAnsi="Times New Roman" w:cs="Times New Roman"/>
        </w:rPr>
        <w:t>and political barriers</w:t>
      </w:r>
      <w:r w:rsidRPr="00934C34">
        <w:rPr>
          <w:rFonts w:ascii="Times New Roman" w:hAnsi="Times New Roman" w:cs="Times New Roman"/>
        </w:rPr>
        <w:t xml:space="preserve"> (organizational difficulties) </w:t>
      </w:r>
      <w:r w:rsidRPr="00934C34">
        <w:rPr>
          <w:rStyle w:val="StyleUnderline"/>
          <w:rFonts w:ascii="Times New Roman" w:hAnsi="Times New Roman" w:cs="Times New Roman"/>
        </w:rPr>
        <w:t>will of course remain. But they will constitute a general obstacle for all egalitarian political programs, and as such cannot be claimed to be peculiar problems for an emancipatory liberalism.</w:t>
      </w:r>
    </w:p>
    <w:p w:rsidR="0078063E" w:rsidRPr="00934C34" w:rsidRDefault="0072289C" w:rsidP="0078063E">
      <w:pPr>
        <w:pStyle w:val="Heading2"/>
        <w:rPr>
          <w:rFonts w:ascii="Times New Roman" w:hAnsi="Times New Roman" w:cs="Times New Roman"/>
        </w:rPr>
      </w:pPr>
      <w:r w:rsidRPr="00934C34">
        <w:rPr>
          <w:rFonts w:ascii="Times New Roman" w:hAnsi="Times New Roman" w:cs="Times New Roman"/>
        </w:rPr>
        <w:lastRenderedPageBreak/>
        <w:t xml:space="preserve">AT </w:t>
      </w:r>
      <w:r w:rsidR="0078063E" w:rsidRPr="00934C34">
        <w:rPr>
          <w:rFonts w:ascii="Times New Roman" w:hAnsi="Times New Roman" w:cs="Times New Roman"/>
        </w:rPr>
        <w:t>reform fails</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u w:val="single"/>
        </w:rPr>
        <w:t>Reformism is effective</w:t>
      </w:r>
      <w:r w:rsidRPr="00934C34">
        <w:rPr>
          <w:rFonts w:ascii="Times New Roman" w:hAnsi="Times New Roman" w:cs="Times New Roman"/>
          <w:sz w:val="28"/>
        </w:rPr>
        <w:t xml:space="preserve"> and brings revolutionary change closer rather than pushing it away</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Delgado 9 [Richard</w:t>
      </w:r>
      <w:r w:rsidRPr="00934C34">
        <w:rPr>
          <w:rFonts w:ascii="Times New Roman" w:hAnsi="Times New Roman" w:cs="Times New Roman"/>
        </w:rPr>
        <w:t>,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w:t>
      </w:r>
      <w:proofErr w:type="gramStart"/>
      <w:r w:rsidRPr="00934C34">
        <w:rPr>
          <w:rFonts w:ascii="Times New Roman" w:hAnsi="Times New Roman" w:cs="Times New Roman"/>
        </w:rPr>
        <w:t>590 ]</w:t>
      </w:r>
      <w:proofErr w:type="gramEnd"/>
    </w:p>
    <w:p w:rsidR="0078063E" w:rsidRPr="00934C34" w:rsidRDefault="0078063E" w:rsidP="0078063E">
      <w:pPr>
        <w:rPr>
          <w:rFonts w:ascii="Times New Roman" w:hAnsi="Times New Roman" w:cs="Times New Roman"/>
        </w:rPr>
      </w:pPr>
    </w:p>
    <w:p w:rsidR="0078063E" w:rsidRPr="00934C34" w:rsidRDefault="0078063E" w:rsidP="0078063E">
      <w:pPr>
        <w:rPr>
          <w:rStyle w:val="StyleUnderline"/>
          <w:rFonts w:ascii="Times New Roman" w:hAnsi="Times New Roman" w:cs="Times New Roman"/>
        </w:rPr>
      </w:pPr>
      <w:r w:rsidRPr="00934C34">
        <w:rPr>
          <w:rFonts w:ascii="Times New Roman" w:hAnsi="Times New Roman" w:cs="Times New Roman"/>
          <w:sz w:val="12"/>
        </w:rPr>
        <w:t xml:space="preserve">2. The </w:t>
      </w:r>
      <w:r w:rsidRPr="00934C34">
        <w:rPr>
          <w:rStyle w:val="StyleUnderline"/>
          <w:rFonts w:ascii="Times New Roman" w:hAnsi="Times New Roman" w:cs="Times New Roman"/>
        </w:rPr>
        <w:t>CLS critique of piecemeal reform</w:t>
      </w:r>
      <w:r w:rsidRPr="00934C34">
        <w:rPr>
          <w:rFonts w:ascii="Times New Roman" w:hAnsi="Times New Roman" w:cs="Times New Roman"/>
          <w:sz w:val="12"/>
        </w:rPr>
        <w:t xml:space="preserve"> </w:t>
      </w:r>
      <w:r w:rsidRPr="00934C34">
        <w:rPr>
          <w:rStyle w:val="StyleUnderline"/>
          <w:rFonts w:ascii="Times New Roman" w:hAnsi="Times New Roman" w:cs="Times New Roman"/>
        </w:rPr>
        <w:t xml:space="preserve">Critical scholars </w:t>
      </w:r>
      <w:r w:rsidRPr="00934C34">
        <w:rPr>
          <w:rStyle w:val="Emphasis"/>
          <w:rFonts w:ascii="Times New Roman" w:hAnsi="Times New Roman" w:cs="Times New Roman"/>
        </w:rPr>
        <w:t>reject the idea of piecemeal reform</w:t>
      </w:r>
      <w:r w:rsidRPr="00934C34">
        <w:rPr>
          <w:rStyle w:val="StyleUnderline"/>
          <w:rFonts w:ascii="Times New Roman" w:hAnsi="Times New Roman" w:cs="Times New Roman"/>
        </w:rPr>
        <w:t>. Incremental change, they argue, merely postpones</w:t>
      </w:r>
      <w:r w:rsidRPr="00934C34">
        <w:rPr>
          <w:rFonts w:ascii="Times New Roman" w:hAnsi="Times New Roman" w:cs="Times New Roman"/>
          <w:sz w:val="12"/>
        </w:rPr>
        <w:t xml:space="preserve"> the </w:t>
      </w:r>
      <w:r w:rsidRPr="00934C34">
        <w:rPr>
          <w:rStyle w:val="StyleUnderline"/>
          <w:rFonts w:ascii="Times New Roman" w:hAnsi="Times New Roman" w:cs="Times New Roman"/>
        </w:rPr>
        <w:t>wholesale reformation that must occur to create a decent society</w:t>
      </w:r>
      <w:r w:rsidRPr="00934C34">
        <w:rPr>
          <w:rFonts w:ascii="Times New Roman" w:hAnsi="Times New Roman" w:cs="Times New Roman"/>
          <w:sz w:val="12"/>
        </w:rPr>
        <w:t>. Even worse</w:t>
      </w:r>
      <w:r w:rsidRPr="00934C34">
        <w:rPr>
          <w:rStyle w:val="StyleUnderline"/>
          <w:rFonts w:ascii="Times New Roman" w:hAnsi="Times New Roman" w:cs="Times New Roman"/>
        </w:rPr>
        <w:t>, an unfair social system survives by using piecemeal reform to disguise and legitimize oppression. Those who control the system weaken resistance by pointing to the occasional concession to</w:t>
      </w:r>
      <w:r w:rsidRPr="00934C34">
        <w:rPr>
          <w:rFonts w:ascii="Times New Roman" w:hAnsi="Times New Roman" w:cs="Times New Roman"/>
          <w:sz w:val="12"/>
        </w:rPr>
        <w:t xml:space="preserve">, or periodic court </w:t>
      </w:r>
      <w:r w:rsidRPr="00934C34">
        <w:rPr>
          <w:rStyle w:val="StyleUnderline"/>
          <w:rFonts w:ascii="Times New Roman" w:hAnsi="Times New Roman" w:cs="Times New Roman"/>
        </w:rPr>
        <w:t>victory of, a black plaintiff or worker as evidence that the system is fair</w:t>
      </w:r>
      <w:r w:rsidRPr="00934C34">
        <w:rPr>
          <w:rFonts w:ascii="Times New Roman" w:hAnsi="Times New Roman" w:cs="Times New Roman"/>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934C34">
        <w:rPr>
          <w:rStyle w:val="Emphasis"/>
          <w:rFonts w:ascii="Times New Roman" w:hAnsi="Times New Roman" w:cs="Times New Roman"/>
        </w:rPr>
        <w:t xml:space="preserve">The </w:t>
      </w:r>
      <w:r w:rsidRPr="00934C34">
        <w:rPr>
          <w:rFonts w:ascii="Times New Roman" w:hAnsi="Times New Roman" w:cs="Times New Roman"/>
          <w:sz w:val="12"/>
        </w:rPr>
        <w:t xml:space="preserve">CLS </w:t>
      </w:r>
      <w:r w:rsidRPr="00934C34">
        <w:rPr>
          <w:rStyle w:val="Emphasis"/>
          <w:rFonts w:ascii="Times New Roman" w:hAnsi="Times New Roman" w:cs="Times New Roman"/>
        </w:rPr>
        <w:t>critique of piecemeal reform is familiar, imperialistic and wrong.</w:t>
      </w:r>
      <w:r w:rsidRPr="00934C34">
        <w:rPr>
          <w:rStyle w:val="StyleUnderline"/>
          <w:rFonts w:ascii="Times New Roman" w:hAnsi="Times New Roman" w:cs="Times New Roman"/>
        </w:rPr>
        <w:t xml:space="preserve"> </w:t>
      </w:r>
      <w:r w:rsidRPr="00934C34">
        <w:rPr>
          <w:rFonts w:ascii="Times New Roman" w:hAnsi="Times New Roman" w:cs="Times New Roman"/>
          <w:sz w:val="12"/>
        </w:rPr>
        <w:t>Minorities know from bitter experience that occasional court victories do not mean the Promised Land is at hand</w:t>
      </w:r>
      <w:r w:rsidRPr="00934C34">
        <w:rPr>
          <w:rStyle w:val="StyleUnderline"/>
          <w:rFonts w:ascii="Times New Roman" w:hAnsi="Times New Roman" w:cs="Times New Roman"/>
        </w:rPr>
        <w:t xml:space="preserve">. </w:t>
      </w:r>
      <w:r w:rsidRPr="00934C34">
        <w:rPr>
          <w:rStyle w:val="Emphasis"/>
          <w:rFonts w:ascii="Times New Roman" w:hAnsi="Times New Roman" w:cs="Times New Roman"/>
        </w:rPr>
        <w:t>The critique</w:t>
      </w:r>
      <w:r w:rsidRPr="00934C34">
        <w:rPr>
          <w:rFonts w:ascii="Times New Roman" w:hAnsi="Times New Roman" w:cs="Times New Roman"/>
          <w:sz w:val="12"/>
        </w:rPr>
        <w:t xml:space="preserve"> is imperialistic in that it </w:t>
      </w:r>
      <w:r w:rsidRPr="00934C34">
        <w:rPr>
          <w:rStyle w:val="Emphasis"/>
          <w:rFonts w:ascii="Times New Roman" w:hAnsi="Times New Roman" w:cs="Times New Roman"/>
        </w:rPr>
        <w:t>tells minorities</w:t>
      </w:r>
      <w:r w:rsidRPr="00934C34">
        <w:rPr>
          <w:rStyle w:val="StyleUnderline"/>
          <w:rFonts w:ascii="Times New Roman" w:hAnsi="Times New Roman" w:cs="Times New Roman"/>
        </w:rPr>
        <w:t xml:space="preserve"> and other oppressed peoples </w:t>
      </w:r>
      <w:r w:rsidRPr="00934C34">
        <w:rPr>
          <w:rStyle w:val="Emphasis"/>
          <w:rFonts w:ascii="Times New Roman" w:hAnsi="Times New Roman" w:cs="Times New Roman"/>
        </w:rPr>
        <w:t>how they should interpret events affecting them</w:t>
      </w:r>
      <w:r w:rsidRPr="00934C34">
        <w:rPr>
          <w:rStyle w:val="StyleUnderline"/>
          <w:rFonts w:ascii="Times New Roman" w:hAnsi="Times New Roman" w:cs="Times New Roman"/>
        </w:rPr>
        <w:t xml:space="preserve">. A court order directing a housing authority to disburse funds for heating in subsidized housing may postpone the revolution, </w:t>
      </w:r>
      <w:r w:rsidRPr="00934C34">
        <w:rPr>
          <w:rStyle w:val="Emphasis"/>
          <w:rFonts w:ascii="Times New Roman" w:hAnsi="Times New Roman" w:cs="Times New Roman"/>
        </w:rPr>
        <w:t>or it may not</w:t>
      </w:r>
      <w:r w:rsidRPr="00934C34">
        <w:rPr>
          <w:rStyle w:val="StyleUnderline"/>
          <w:rFonts w:ascii="Times New Roman" w:hAnsi="Times New Roman" w:cs="Times New Roman"/>
        </w:rPr>
        <w:t>. In the meantime, the order keeps a number of poor families warm. This may mean more to them than it does to a comfortable academic working in a warm office. It smacks of paternalism to assert that the possibility of revolution later outweighs the certainty of heat now</w:t>
      </w:r>
      <w:r w:rsidRPr="00934C34">
        <w:rPr>
          <w:rFonts w:ascii="Times New Roman" w:hAnsi="Times New Roman" w:cs="Times New Roman"/>
          <w:sz w:val="12"/>
        </w:rPr>
        <w:t xml:space="preserve">, unless there is evidence for that possibility. The </w:t>
      </w:r>
      <w:r w:rsidRPr="00934C34">
        <w:rPr>
          <w:rStyle w:val="Emphasis"/>
          <w:rFonts w:ascii="Times New Roman" w:hAnsi="Times New Roman" w:cs="Times New Roman"/>
        </w:rPr>
        <w:t>Crits do not offer</w:t>
      </w:r>
      <w:r w:rsidRPr="00934C34">
        <w:rPr>
          <w:rFonts w:ascii="Times New Roman" w:hAnsi="Times New Roman" w:cs="Times New Roman"/>
          <w:sz w:val="12"/>
        </w:rPr>
        <w:t xml:space="preserve"> such </w:t>
      </w:r>
      <w:r w:rsidRPr="00934C34">
        <w:rPr>
          <w:rStyle w:val="Emphasis"/>
          <w:rFonts w:ascii="Times New Roman" w:hAnsi="Times New Roman" w:cs="Times New Roman"/>
        </w:rPr>
        <w:t>evidence</w:t>
      </w:r>
      <w:r w:rsidRPr="00934C34">
        <w:rPr>
          <w:rStyle w:val="StyleUnderline"/>
          <w:rFonts w:ascii="Times New Roman" w:hAnsi="Times New Roman" w:cs="Times New Roman"/>
        </w:rPr>
        <w:t>. Indeed,</w:t>
      </w:r>
      <w:r w:rsidRPr="00934C34">
        <w:rPr>
          <w:rFonts w:ascii="Times New Roman" w:hAnsi="Times New Roman" w:cs="Times New Roman"/>
          <w:sz w:val="12"/>
        </w:rPr>
        <w:t xml:space="preserve"> some </w:t>
      </w:r>
      <w:r w:rsidRPr="00934C34">
        <w:rPr>
          <w:rStyle w:val="Emphasis"/>
          <w:rFonts w:ascii="Times New Roman" w:hAnsi="Times New Roman" w:cs="Times New Roman"/>
        </w:rPr>
        <w:t>incremental changes may bring revolutionary changes closer</w:t>
      </w:r>
      <w:r w:rsidRPr="00934C34">
        <w:rPr>
          <w:rStyle w:val="StyleUnderline"/>
          <w:rFonts w:ascii="Times New Roman" w:hAnsi="Times New Roman" w:cs="Times New Roman"/>
        </w:rPr>
        <w:t>, not push them further away. Not all small reforms induce complacency; some may whet the appetite for further combat. The welfare family may hold a tenants‘ union meeting in their heated living room</w:t>
      </w:r>
      <w:r w:rsidRPr="00934C34">
        <w:rPr>
          <w:rFonts w:ascii="Times New Roman" w:hAnsi="Times New Roman" w:cs="Times New Roman"/>
          <w:sz w:val="12"/>
        </w:rPr>
        <w:t xml:space="preserve">. CLS </w:t>
      </w:r>
      <w:r w:rsidRPr="00934C34">
        <w:rPr>
          <w:rStyle w:val="StyleUnderline"/>
          <w:rFonts w:ascii="Times New Roman" w:hAnsi="Times New Roman" w:cs="Times New Roman"/>
        </w:rPr>
        <w:t>scholars‘ critique of piecemeal reform often misses these possibilities, and neglects the question of whether total change, when it comes, will be what we want.</w:t>
      </w:r>
    </w:p>
    <w:p w:rsidR="0078063E" w:rsidRPr="00934C34" w:rsidRDefault="0078063E" w:rsidP="0078063E">
      <w:pPr>
        <w:rPr>
          <w:rStyle w:val="StyleUnderline"/>
          <w:rFonts w:ascii="Times New Roman" w:hAnsi="Times New Roman" w:cs="Times New Roman"/>
        </w:rPr>
      </w:pPr>
    </w:p>
    <w:p w:rsidR="0078063E" w:rsidRPr="00934C34" w:rsidRDefault="0072289C" w:rsidP="0078063E">
      <w:pPr>
        <w:pStyle w:val="Heading2"/>
        <w:rPr>
          <w:rFonts w:ascii="Times New Roman" w:hAnsi="Times New Roman" w:cs="Times New Roman"/>
        </w:rPr>
      </w:pPr>
      <w:r w:rsidRPr="00934C34">
        <w:rPr>
          <w:rFonts w:ascii="Times New Roman" w:hAnsi="Times New Roman" w:cs="Times New Roman"/>
        </w:rPr>
        <w:lastRenderedPageBreak/>
        <w:t>AT</w:t>
      </w:r>
      <w:r w:rsidR="0078063E" w:rsidRPr="00934C34">
        <w:rPr>
          <w:rFonts w:ascii="Times New Roman" w:hAnsi="Times New Roman" w:cs="Times New Roman"/>
        </w:rPr>
        <w:t xml:space="preserve"> structural violence</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War turns structural violence</w:t>
      </w:r>
    </w:p>
    <w:p w:rsidR="0078063E" w:rsidRPr="00934C34" w:rsidRDefault="0078063E" w:rsidP="0078063E">
      <w:pPr>
        <w:rPr>
          <w:rFonts w:ascii="Times New Roman" w:hAnsi="Times New Roman" w:cs="Times New Roman"/>
        </w:rPr>
      </w:pPr>
      <w:r w:rsidRPr="00934C34">
        <w:rPr>
          <w:rStyle w:val="Heading4Char"/>
          <w:rFonts w:ascii="Times New Roman" w:hAnsi="Times New Roman" w:cs="Times New Roman"/>
          <w:sz w:val="28"/>
        </w:rPr>
        <w:t xml:space="preserve">Folk 78 </w:t>
      </w:r>
      <w:r w:rsidRPr="00934C34">
        <w:rPr>
          <w:rFonts w:ascii="Times New Roman" w:hAnsi="Times New Roman" w:cs="Times New Roman"/>
        </w:rPr>
        <w:t xml:space="preserve">[Jerry, Professor of Religious and Peace Studies at Bethany College, “Peace Educations – Peace </w:t>
      </w:r>
      <w:proofErr w:type="gramStart"/>
      <w:r w:rsidRPr="00934C34">
        <w:rPr>
          <w:rFonts w:ascii="Times New Roman" w:hAnsi="Times New Roman" w:cs="Times New Roman"/>
        </w:rPr>
        <w:t>Studies :</w:t>
      </w:r>
      <w:proofErr w:type="gramEnd"/>
      <w:r w:rsidRPr="00934C34">
        <w:rPr>
          <w:rFonts w:ascii="Times New Roman" w:hAnsi="Times New Roman" w:cs="Times New Roman"/>
        </w:rPr>
        <w:t xml:space="preserve"> Towards an Integrated Approach,” Peace &amp; Change, volume V, number 1, Spring, p. 58]</w:t>
      </w:r>
    </w:p>
    <w:p w:rsidR="0078063E" w:rsidRPr="00934C34" w:rsidRDefault="0078063E" w:rsidP="0078063E">
      <w:pPr>
        <w:rPr>
          <w:rFonts w:ascii="Times New Roman" w:hAnsi="Times New Roman" w:cs="Times New Roman"/>
        </w:rPr>
      </w:pPr>
    </w:p>
    <w:p w:rsidR="0078063E" w:rsidRPr="00934C34" w:rsidRDefault="0078063E" w:rsidP="0078063E">
      <w:pPr>
        <w:rPr>
          <w:rFonts w:ascii="Times New Roman" w:hAnsi="Times New Roman" w:cs="Times New Roman"/>
          <w:u w:val="single"/>
        </w:rPr>
      </w:pPr>
      <w:r w:rsidRPr="00934C34">
        <w:rPr>
          <w:rFonts w:ascii="Times New Roman" w:hAnsi="Times New Roman" w:cs="Times New Roman"/>
          <w:u w:val="single"/>
        </w:rPr>
        <w:t>Those proponents of the positive peace approach who reject out of hand</w:t>
      </w:r>
      <w:r w:rsidRPr="00934C34">
        <w:rPr>
          <w:rFonts w:ascii="Times New Roman" w:hAnsi="Times New Roman" w:cs="Times New Roman"/>
        </w:rPr>
        <w:t xml:space="preserve"> the </w:t>
      </w:r>
      <w:r w:rsidRPr="00934C34">
        <w:rPr>
          <w:rFonts w:ascii="Times New Roman" w:hAnsi="Times New Roman" w:cs="Times New Roman"/>
          <w:u w:val="single"/>
        </w:rPr>
        <w:t>work</w:t>
      </w:r>
      <w:r w:rsidRPr="00934C34">
        <w:rPr>
          <w:rFonts w:ascii="Times New Roman" w:hAnsi="Times New Roman" w:cs="Times New Roman"/>
        </w:rPr>
        <w:t xml:space="preserve"> of researchers and educators coming to the field </w:t>
      </w:r>
      <w:r w:rsidRPr="00934C34">
        <w:rPr>
          <w:rFonts w:ascii="Times New Roman" w:hAnsi="Times New Roman" w:cs="Times New Roman"/>
          <w:u w:val="single"/>
        </w:rPr>
        <w:t xml:space="preserve">from the perspective of negative peace too easily forget that </w:t>
      </w:r>
      <w:r w:rsidRPr="00934C34">
        <w:rPr>
          <w:rStyle w:val="Emphasis"/>
          <w:rFonts w:ascii="Times New Roman" w:hAnsi="Times New Roman" w:cs="Times New Roman"/>
        </w:rPr>
        <w:t>the prevention of a nuclear confrontation</w:t>
      </w:r>
      <w:r w:rsidRPr="00934C34">
        <w:rPr>
          <w:rFonts w:ascii="Times New Roman" w:hAnsi="Times New Roman" w:cs="Times New Roman"/>
          <w:u w:val="single"/>
        </w:rPr>
        <w:t xml:space="preserve"> of global dimensions </w:t>
      </w:r>
      <w:r w:rsidRPr="00934C34">
        <w:rPr>
          <w:rStyle w:val="Emphasis"/>
          <w:rFonts w:ascii="Times New Roman" w:hAnsi="Times New Roman" w:cs="Times New Roman"/>
        </w:rPr>
        <w:t>is the prerequisite for all other peace research</w:t>
      </w:r>
      <w:r w:rsidRPr="00934C34">
        <w:rPr>
          <w:rFonts w:ascii="Times New Roman" w:hAnsi="Times New Roman" w:cs="Times New Roman"/>
          <w:u w:val="single"/>
        </w:rPr>
        <w:t xml:space="preserve">, education, and </w:t>
      </w:r>
      <w:r w:rsidRPr="00934C34">
        <w:rPr>
          <w:rStyle w:val="Emphasis"/>
          <w:rFonts w:ascii="Times New Roman" w:hAnsi="Times New Roman" w:cs="Times New Roman"/>
        </w:rPr>
        <w:t>action</w:t>
      </w:r>
      <w:r w:rsidRPr="00934C34">
        <w:rPr>
          <w:rFonts w:ascii="Times New Roman" w:hAnsi="Times New Roman" w:cs="Times New Roman"/>
          <w:u w:val="single"/>
        </w:rPr>
        <w:t xml:space="preserve">. Unless such a confrontation can be avoided </w:t>
      </w:r>
      <w:r w:rsidRPr="00934C34">
        <w:rPr>
          <w:rStyle w:val="Emphasis"/>
          <w:rFonts w:ascii="Times New Roman" w:hAnsi="Times New Roman" w:cs="Times New Roman"/>
        </w:rPr>
        <w:t>there will be no world left in which to build positive peace.</w:t>
      </w:r>
      <w:r w:rsidRPr="00934C34">
        <w:rPr>
          <w:rFonts w:ascii="Times New Roman" w:hAnsi="Times New Roman" w:cs="Times New Roman"/>
        </w:rPr>
        <w:t xml:space="preserve"> Moreover</w:t>
      </w:r>
      <w:r w:rsidRPr="00934C34">
        <w:rPr>
          <w:rFonts w:ascii="Times New Roman" w:hAnsi="Times New Roman" w:cs="Times New Roman"/>
          <w:u w:val="single"/>
        </w:rPr>
        <w:t>, the blanket condemnation of all such negative peace oriented research, education or action as a reactionary attempt to support and reinforce the status quo is doctrinaire</w:t>
      </w:r>
      <w:r w:rsidRPr="00934C34">
        <w:rPr>
          <w:rFonts w:ascii="Times New Roman" w:hAnsi="Times New Roman" w:cs="Times New Roman"/>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934C34">
        <w:rPr>
          <w:rFonts w:ascii="Times New Roman" w:hAnsi="Times New Roman" w:cs="Times New Roman"/>
          <w:u w:val="single"/>
        </w:rPr>
        <w:t xml:space="preserve">. </w:t>
      </w:r>
      <w:r w:rsidRPr="00934C34">
        <w:rPr>
          <w:rStyle w:val="Emphasis"/>
          <w:rFonts w:ascii="Times New Roman" w:hAnsi="Times New Roman" w:cs="Times New Roman"/>
        </w:rPr>
        <w:t>It is much more logical</w:t>
      </w:r>
      <w:r w:rsidRPr="00934C34">
        <w:rPr>
          <w:rFonts w:ascii="Times New Roman" w:hAnsi="Times New Roman" w:cs="Times New Roman"/>
          <w:u w:val="single"/>
        </w:rPr>
        <w:t xml:space="preserve"> for those who understand peace as positive</w:t>
      </w:r>
      <w:r w:rsidRPr="00934C34">
        <w:rPr>
          <w:rFonts w:ascii="Times New Roman" w:hAnsi="Times New Roman" w:cs="Times New Roman"/>
        </w:rPr>
        <w:t xml:space="preserve"> </w:t>
      </w:r>
      <w:r w:rsidRPr="00934C34">
        <w:rPr>
          <w:rStyle w:val="Emphasis"/>
          <w:rFonts w:ascii="Times New Roman" w:hAnsi="Times New Roman" w:cs="Times New Roman"/>
        </w:rPr>
        <w:t>peace to integrate this knowledge into their</w:t>
      </w:r>
      <w:r w:rsidRPr="00934C34">
        <w:rPr>
          <w:rFonts w:ascii="Times New Roman" w:hAnsi="Times New Roman" w:cs="Times New Roman"/>
          <w:u w:val="single"/>
        </w:rPr>
        <w:t xml:space="preserve"> own </w:t>
      </w:r>
      <w:r w:rsidRPr="00934C34">
        <w:rPr>
          <w:rStyle w:val="Emphasis"/>
          <w:rFonts w:ascii="Times New Roman" w:hAnsi="Times New Roman" w:cs="Times New Roman"/>
        </w:rPr>
        <w:t xml:space="preserve">framework </w:t>
      </w:r>
      <w:r w:rsidRPr="00934C34">
        <w:rPr>
          <w:rFonts w:ascii="Times New Roman" w:hAnsi="Times New Roman" w:cs="Times New Roman"/>
          <w:u w:val="single"/>
        </w:rPr>
        <w:t>and to utilize it in achieving their own purposes. A balanced peace studies</w:t>
      </w:r>
      <w:r w:rsidRPr="00934C34">
        <w:rPr>
          <w:rFonts w:ascii="Times New Roman" w:hAnsi="Times New Roman" w:cs="Times New Roman"/>
        </w:rPr>
        <w:t xml:space="preserve"> program </w:t>
      </w:r>
      <w:r w:rsidRPr="00934C34">
        <w:rPr>
          <w:rFonts w:ascii="Times New Roman" w:hAnsi="Times New Roman" w:cs="Times New Roman"/>
          <w:u w:val="single"/>
        </w:rPr>
        <w:t>should</w:t>
      </w:r>
      <w:r w:rsidRPr="00934C34">
        <w:rPr>
          <w:rFonts w:ascii="Times New Roman" w:hAnsi="Times New Roman" w:cs="Times New Roman"/>
        </w:rPr>
        <w:t xml:space="preserve"> therefore </w:t>
      </w:r>
      <w:r w:rsidRPr="00934C34">
        <w:rPr>
          <w:rFonts w:ascii="Times New Roman" w:hAnsi="Times New Roman" w:cs="Times New Roman"/>
          <w:u w:val="single"/>
        </w:rPr>
        <w:t>offer</w:t>
      </w:r>
      <w:r w:rsidRPr="00934C34">
        <w:rPr>
          <w:rFonts w:ascii="Times New Roman" w:hAnsi="Times New Roman" w:cs="Times New Roman"/>
        </w:rPr>
        <w:t xml:space="preserve"> the student </w:t>
      </w:r>
      <w:r w:rsidRPr="00934C34">
        <w:rPr>
          <w:rFonts w:ascii="Times New Roman" w:hAnsi="Times New Roman" w:cs="Times New Roman"/>
          <w:u w:val="single"/>
        </w:rPr>
        <w:t>exposure to the</w:t>
      </w:r>
      <w:r w:rsidRPr="00934C34">
        <w:rPr>
          <w:rFonts w:ascii="Times New Roman" w:hAnsi="Times New Roman" w:cs="Times New Roman"/>
        </w:rPr>
        <w:t xml:space="preserve"> questions and </w:t>
      </w:r>
      <w:r w:rsidRPr="00934C34">
        <w:rPr>
          <w:rFonts w:ascii="Times New Roman" w:hAnsi="Times New Roman" w:cs="Times New Roman"/>
          <w:u w:val="single"/>
        </w:rPr>
        <w:t>concerns</w:t>
      </w:r>
      <w:r w:rsidRPr="00934C34">
        <w:rPr>
          <w:rFonts w:ascii="Times New Roman" w:hAnsi="Times New Roman" w:cs="Times New Roman"/>
        </w:rPr>
        <w:t xml:space="preserve"> which occupy those who view the field essentially from the point of view </w:t>
      </w:r>
      <w:r w:rsidRPr="00934C34">
        <w:rPr>
          <w:rFonts w:ascii="Times New Roman" w:hAnsi="Times New Roman" w:cs="Times New Roman"/>
          <w:u w:val="single"/>
        </w:rPr>
        <w:t>of negative peace.</w:t>
      </w:r>
    </w:p>
    <w:p w:rsidR="0078063E" w:rsidRPr="00934C34" w:rsidRDefault="0078063E" w:rsidP="0078063E">
      <w:pPr>
        <w:rPr>
          <w:rFonts w:ascii="Times New Roman" w:hAnsi="Times New Roman" w:cs="Times New Roman"/>
          <w:u w:val="single"/>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The alt lacks a </w:t>
      </w:r>
      <w:r w:rsidRPr="00934C34">
        <w:rPr>
          <w:rFonts w:ascii="Times New Roman" w:hAnsi="Times New Roman" w:cs="Times New Roman"/>
          <w:sz w:val="28"/>
          <w:u w:val="single"/>
        </w:rPr>
        <w:t>mechanism</w:t>
      </w:r>
      <w:r w:rsidRPr="00934C34">
        <w:rPr>
          <w:rFonts w:ascii="Times New Roman" w:hAnsi="Times New Roman" w:cs="Times New Roman"/>
          <w:sz w:val="28"/>
        </w:rPr>
        <w:t xml:space="preserve"> for resolving global violence -- the impact is global war </w:t>
      </w:r>
    </w:p>
    <w:p w:rsidR="0078063E" w:rsidRPr="00934C34" w:rsidRDefault="0078063E" w:rsidP="0078063E">
      <w:pPr>
        <w:rPr>
          <w:rFonts w:ascii="Times New Roman" w:hAnsi="Times New Roman" w:cs="Times New Roman"/>
        </w:rPr>
      </w:pPr>
      <w:r w:rsidRPr="00934C34">
        <w:rPr>
          <w:rFonts w:ascii="Times New Roman" w:hAnsi="Times New Roman" w:cs="Times New Roman"/>
          <w:b/>
        </w:rPr>
        <w:t>Moore 4</w:t>
      </w:r>
      <w:r w:rsidRPr="00934C34">
        <w:rPr>
          <w:rFonts w:ascii="Times New Roman" w:hAnsi="Times New Roman" w:cs="Times New Roman"/>
        </w:rPr>
        <w:t> [Dir. Center for Security Law @ University of Virginia, 7-time Presidential appointee, &amp; Honorary Editor of the American Journal of International Law, Solving the War Puzzle: Beyond the Democratic Peace, John Norton Moore, pages 41-2]</w:t>
      </w:r>
    </w:p>
    <w:p w:rsidR="0078063E" w:rsidRPr="00934C34" w:rsidRDefault="0078063E" w:rsidP="0078063E">
      <w:pPr>
        <w:rPr>
          <w:rFonts w:ascii="Times New Roman" w:eastAsia="Times New Roman" w:hAnsi="Times New Roman" w:cs="Times New Roman"/>
          <w:color w:val="000000"/>
          <w:sz w:val="24"/>
          <w:szCs w:val="24"/>
        </w:rPr>
      </w:pPr>
    </w:p>
    <w:p w:rsidR="0078063E" w:rsidRPr="00934C34" w:rsidRDefault="0078063E" w:rsidP="0078063E">
      <w:pPr>
        <w:rPr>
          <w:rStyle w:val="Emphasis"/>
          <w:rFonts w:ascii="Times New Roman" w:hAnsi="Times New Roman" w:cs="Times New Roman"/>
        </w:rPr>
      </w:pPr>
      <w:r w:rsidRPr="00934C34">
        <w:rPr>
          <w:rFonts w:ascii="Times New Roman" w:hAnsi="Times New Roman" w:cs="Times New Roman"/>
        </w:rPr>
        <w:t xml:space="preserve">If major interstate war is predominantly a product of a synergy between a potential nondemocratic aggressor and an absence of effective deterrence, </w:t>
      </w:r>
      <w:r w:rsidRPr="00934C34">
        <w:rPr>
          <w:rStyle w:val="Emphasis"/>
          <w:rFonts w:ascii="Times New Roman" w:hAnsi="Times New Roman" w:cs="Times New Roman"/>
        </w:rPr>
        <w:t>what is the role of the</w:t>
      </w:r>
      <w:r w:rsidRPr="00934C34">
        <w:rPr>
          <w:rFonts w:ascii="Times New Roman" w:hAnsi="Times New Roman" w:cs="Times New Roman"/>
        </w:rPr>
        <w:t> many </w:t>
      </w:r>
      <w:r w:rsidRPr="00934C34">
        <w:rPr>
          <w:rStyle w:val="StyleUnderline"/>
          <w:rFonts w:ascii="Times New Roman" w:hAnsi="Times New Roman" w:cs="Times New Roman"/>
        </w:rPr>
        <w:t>traditional "</w:t>
      </w:r>
      <w:r w:rsidRPr="00934C34">
        <w:rPr>
          <w:rStyle w:val="Emphasis"/>
          <w:rFonts w:ascii="Times New Roman" w:hAnsi="Times New Roman" w:cs="Times New Roman"/>
        </w:rPr>
        <w:t>causes" of war</w:t>
      </w:r>
      <w:r w:rsidRPr="00934C34">
        <w:rPr>
          <w:rStyle w:val="StyleUnderline"/>
          <w:rFonts w:ascii="Times New Roman" w:hAnsi="Times New Roman" w:cs="Times New Roman"/>
        </w:rPr>
        <w:t>?</w:t>
      </w:r>
      <w:r w:rsidRPr="00934C34">
        <w:rPr>
          <w:rFonts w:ascii="Times New Roman" w:hAnsi="Times New Roman" w:cs="Times New Roman"/>
        </w:rPr>
        <w:t xml:space="preserve"> Past, and many contemporary, </w:t>
      </w:r>
      <w:r w:rsidRPr="00934C34">
        <w:rPr>
          <w:rStyle w:val="Emphasis"/>
          <w:rFonts w:ascii="Times New Roman" w:hAnsi="Times New Roman" w:cs="Times New Roman"/>
        </w:rPr>
        <w:t>theorie</w:t>
      </w:r>
      <w:r w:rsidRPr="00934C34">
        <w:rPr>
          <w:rStyle w:val="StyleUnderline"/>
          <w:rFonts w:ascii="Times New Roman" w:hAnsi="Times New Roman" w:cs="Times New Roman"/>
        </w:rPr>
        <w:t>s</w:t>
      </w:r>
      <w:r w:rsidRPr="00934C34">
        <w:rPr>
          <w:rFonts w:ascii="Times New Roman" w:hAnsi="Times New Roman" w:cs="Times New Roman"/>
        </w:rPr>
        <w:t xml:space="preserve"> of war </w:t>
      </w:r>
      <w:r w:rsidRPr="00934C34">
        <w:rPr>
          <w:rStyle w:val="Emphasis"/>
          <w:rFonts w:ascii="Times New Roman" w:hAnsi="Times New Roman" w:cs="Times New Roman"/>
        </w:rPr>
        <w:t xml:space="preserve">have focused on the role of specific disputes </w:t>
      </w:r>
      <w:r w:rsidRPr="00934C34">
        <w:rPr>
          <w:rFonts w:ascii="Times New Roman" w:hAnsi="Times New Roman" w:cs="Times New Roman"/>
        </w:rPr>
        <w:t>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The reality, however, is that </w:t>
      </w:r>
      <w:r w:rsidRPr="00934C34">
        <w:rPr>
          <w:rStyle w:val="StyleUnderline"/>
          <w:rFonts w:ascii="Times New Roman" w:hAnsi="Times New Roman" w:cs="Times New Roman"/>
        </w:rPr>
        <w:t>while some</w:t>
      </w:r>
      <w:r w:rsidRPr="00934C34">
        <w:rPr>
          <w:rFonts w:ascii="Times New Roman" w:hAnsi="Times New Roman" w:cs="Times New Roman"/>
        </w:rPr>
        <w:t xml:space="preserve"> of these </w:t>
      </w:r>
      <w:r w:rsidRPr="00934C34">
        <w:rPr>
          <w:rStyle w:val="StyleUnderline"/>
          <w:rFonts w:ascii="Times New Roman" w:hAnsi="Times New Roman" w:cs="Times New Roman"/>
        </w:rPr>
        <w:t xml:space="preserve">may have </w:t>
      </w:r>
      <w:r w:rsidRPr="00934C34">
        <w:rPr>
          <w:rFonts w:ascii="Times New Roman" w:hAnsi="Times New Roman" w:cs="Times New Roman"/>
        </w:rPr>
        <w:t xml:space="preserve">more </w:t>
      </w:r>
      <w:r w:rsidRPr="00934C34">
        <w:rPr>
          <w:rStyle w:val="StyleUnderline"/>
          <w:rFonts w:ascii="Times New Roman" w:hAnsi="Times New Roman" w:cs="Times New Roman"/>
        </w:rPr>
        <w:t>potential to contribute to war</w:t>
      </w:r>
      <w:r w:rsidRPr="00934C34">
        <w:rPr>
          <w:rFonts w:ascii="Times New Roman" w:hAnsi="Times New Roman" w:cs="Times New Roman"/>
        </w:rPr>
        <w:t xml:space="preserve"> than others,</w:t>
      </w:r>
      <w:r w:rsidRPr="00934C34">
        <w:rPr>
          <w:rStyle w:val="Emphasis"/>
          <w:rFonts w:ascii="Times New Roman" w:hAnsi="Times New Roman" w:cs="Times New Roman"/>
        </w:rPr>
        <w:t xml:space="preserve"> there may </w:t>
      </w:r>
      <w:r w:rsidRPr="00934C34">
        <w:rPr>
          <w:rFonts w:ascii="Times New Roman" w:hAnsi="Times New Roman" w:cs="Times New Roman"/>
        </w:rPr>
        <w:t xml:space="preserve">well </w:t>
      </w:r>
      <w:r w:rsidRPr="00934C34">
        <w:rPr>
          <w:rStyle w:val="Emphasis"/>
          <w:rFonts w:ascii="Times New Roman" w:hAnsi="Times New Roman" w:cs="Times New Roman"/>
        </w:rPr>
        <w:t>be an infinite set of motivating factors</w:t>
      </w:r>
      <w:r w:rsidRPr="00934C34">
        <w:rPr>
          <w:rFonts w:ascii="Times New Roman" w:hAnsi="Times New Roman" w:cs="Times New Roman"/>
        </w:rPr>
        <w:t>, or human wants, </w:t>
      </w:r>
      <w:r w:rsidRPr="00934C34">
        <w:rPr>
          <w:rStyle w:val="StyleUnderline"/>
          <w:rFonts w:ascii="Times New Roman" w:hAnsi="Times New Roman" w:cs="Times New Roman"/>
        </w:rPr>
        <w:t>motivating aggression</w:t>
      </w:r>
      <w:r w:rsidRPr="00934C34">
        <w:rPr>
          <w:rFonts w:ascii="Times New Roman" w:hAnsi="Times New Roman" w:cs="Times New Roman"/>
        </w:rPr>
        <w:t>. </w:t>
      </w:r>
      <w:r w:rsidRPr="00934C34">
        <w:rPr>
          <w:rStyle w:val="StyleUnderline"/>
          <w:rFonts w:ascii="Times New Roman" w:hAnsi="Times New Roman" w:cs="Times New Roman"/>
        </w:rPr>
        <w:t>It is not the independent existence of such</w:t>
      </w:r>
      <w:r w:rsidRPr="00934C34">
        <w:rPr>
          <w:rFonts w:ascii="Times New Roman" w:hAnsi="Times New Roman" w:cs="Times New Roman"/>
        </w:rPr>
        <w:t xml:space="preserve"> motivating </w:t>
      </w:r>
      <w:r w:rsidRPr="00934C34">
        <w:rPr>
          <w:rStyle w:val="StyleUnderline"/>
          <w:rFonts w:ascii="Times New Roman" w:hAnsi="Times New Roman" w:cs="Times New Roman"/>
        </w:rPr>
        <w:t>factors</w:t>
      </w:r>
      <w:r w:rsidRPr="00934C34">
        <w:rPr>
          <w:rFonts w:ascii="Times New Roman" w:hAnsi="Times New Roman" w:cs="Times New Roman"/>
        </w:rPr>
        <w:t xml:space="preserve"> for war </w:t>
      </w:r>
      <w:r w:rsidRPr="00934C34">
        <w:rPr>
          <w:rStyle w:val="StyleUnderline"/>
          <w:rFonts w:ascii="Times New Roman" w:hAnsi="Times New Roman" w:cs="Times New Roman"/>
        </w:rPr>
        <w:t xml:space="preserve">but rather the circumstances permitting or encouraging high risk decisions leading to war that is the </w:t>
      </w:r>
      <w:r w:rsidRPr="00934C34">
        <w:rPr>
          <w:rStyle w:val="Emphasis"/>
          <w:rFonts w:ascii="Times New Roman" w:hAnsi="Times New Roman" w:cs="Times New Roman"/>
        </w:rPr>
        <w:t>key to</w:t>
      </w:r>
      <w:r w:rsidRPr="00934C34">
        <w:rPr>
          <w:rStyle w:val="StyleUnderline"/>
          <w:rFonts w:ascii="Times New Roman" w:hAnsi="Times New Roman" w:cs="Times New Roman"/>
        </w:rPr>
        <w:t xml:space="preserve"> more effectively </w:t>
      </w:r>
      <w:r w:rsidRPr="00934C34">
        <w:rPr>
          <w:rStyle w:val="Emphasis"/>
          <w:rFonts w:ascii="Times New Roman" w:hAnsi="Times New Roman" w:cs="Times New Roman"/>
        </w:rPr>
        <w:t>controlling war</w:t>
      </w:r>
      <w:r w:rsidRPr="00934C34">
        <w:rPr>
          <w:rStyle w:val="StyleUnderline"/>
          <w:rFonts w:ascii="Times New Roman" w:hAnsi="Times New Roman" w:cs="Times New Roman"/>
        </w:rPr>
        <w:t>.</w:t>
      </w:r>
      <w:r w:rsidRPr="00934C34">
        <w:rPr>
          <w:rFonts w:ascii="Times New Roman" w:hAnsi="Times New Roman" w:cs="Times New Roman"/>
        </w:rPr>
        <w:t xml:space="preserve"> And </w:t>
      </w:r>
      <w:r w:rsidRPr="00934C34">
        <w:rPr>
          <w:rStyle w:val="StyleUnderline"/>
          <w:rFonts w:ascii="Times New Roman" w:hAnsi="Times New Roman" w:cs="Times New Roman"/>
        </w:rPr>
        <w:t>the same may also be true of democide</w:t>
      </w:r>
      <w:r w:rsidRPr="00934C34">
        <w:rPr>
          <w:rFonts w:ascii="Times New Roman" w:hAnsi="Times New Roman" w:cs="Times New Roman"/>
        </w:rPr>
        <w:t>.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934C34">
        <w:rPr>
          <w:rStyle w:val="StyleUnderline"/>
          <w:rFonts w:ascii="Times New Roman" w:hAnsi="Times New Roman" w:cs="Times New Roman"/>
        </w:rPr>
        <w:t>Certainly if we were able to press a button and end poverty, racism, religious intolerance, injustice,</w:t>
      </w:r>
      <w:r w:rsidRPr="00934C34">
        <w:rPr>
          <w:rFonts w:ascii="Times New Roman" w:hAnsi="Times New Roman" w:cs="Times New Roman"/>
          <w:b/>
        </w:rPr>
        <w:t xml:space="preserve"> </w:t>
      </w:r>
      <w:r w:rsidRPr="00934C34">
        <w:rPr>
          <w:rStyle w:val="StyleUnderline"/>
          <w:rFonts w:ascii="Times New Roman" w:hAnsi="Times New Roman" w:cs="Times New Roman"/>
        </w:rPr>
        <w:t>and endless disputes, we would want to do so.</w:t>
      </w:r>
      <w:r w:rsidRPr="00934C34">
        <w:rPr>
          <w:rFonts w:ascii="Times New Roman" w:hAnsi="Times New Roman" w:cs="Times New Roman"/>
        </w:rPr>
        <w:t> </w:t>
      </w:r>
      <w:r w:rsidRPr="00934C34">
        <w:rPr>
          <w:rStyle w:val="StyleUnderline"/>
          <w:rFonts w:ascii="Times New Roman" w:hAnsi="Times New Roman" w:cs="Times New Roman"/>
        </w:rPr>
        <w:t xml:space="preserve">Indeed, democratic </w:t>
      </w:r>
      <w:r w:rsidRPr="00934C34">
        <w:rPr>
          <w:rStyle w:val="Emphasis"/>
          <w:rFonts w:ascii="Times New Roman" w:hAnsi="Times New Roman" w:cs="Times New Roman"/>
        </w:rPr>
        <w:t>governments must remain committed to policies that will produce a better world by all measures of human progress</w:t>
      </w:r>
      <w:r w:rsidRPr="00934C34">
        <w:rPr>
          <w:rStyle w:val="StyleUnderline"/>
          <w:rFonts w:ascii="Times New Roman" w:hAnsi="Times New Roman" w:cs="Times New Roman"/>
        </w:rPr>
        <w:t>.</w:t>
      </w:r>
      <w:r w:rsidRPr="00934C34">
        <w:rPr>
          <w:rFonts w:ascii="Times New Roman" w:hAnsi="Times New Roman" w:cs="Times New Roman"/>
        </w:rPr>
        <w:t xml:space="preserve"> </w:t>
      </w:r>
      <w:r w:rsidRPr="00934C34">
        <w:rPr>
          <w:rStyle w:val="StyleUnderline"/>
          <w:rFonts w:ascii="Times New Roman" w:hAnsi="Times New Roman" w:cs="Times New Roman"/>
        </w:rPr>
        <w:t>The broader achievement</w:t>
      </w:r>
      <w:r w:rsidRPr="00934C34">
        <w:rPr>
          <w:rFonts w:ascii="Times New Roman" w:hAnsi="Times New Roman" w:cs="Times New Roman"/>
        </w:rPr>
        <w:t xml:space="preserve"> </w:t>
      </w:r>
      <w:r w:rsidRPr="00934C34">
        <w:rPr>
          <w:rStyle w:val="StyleUnderline"/>
          <w:rFonts w:ascii="Times New Roman" w:hAnsi="Times New Roman" w:cs="Times New Roman"/>
        </w:rPr>
        <w:t>of democracy and the rule of law will itself assist in this progress. No one</w:t>
      </w:r>
      <w:r w:rsidRPr="00934C34">
        <w:rPr>
          <w:rFonts w:ascii="Times New Roman" w:hAnsi="Times New Roman" w:cs="Times New Roman"/>
        </w:rPr>
        <w:t>, however, </w:t>
      </w:r>
      <w:r w:rsidRPr="00934C34">
        <w:rPr>
          <w:rStyle w:val="StyleUnderline"/>
          <w:rFonts w:ascii="Times New Roman" w:hAnsi="Times New Roman" w:cs="Times New Roman"/>
        </w:rPr>
        <w:t>has yet been able to demonstrate the kind</w:t>
      </w:r>
      <w:r w:rsidRPr="00934C34">
        <w:rPr>
          <w:rFonts w:ascii="Times New Roman" w:hAnsi="Times New Roman" w:cs="Times New Roman"/>
        </w:rPr>
        <w:t xml:space="preserve"> </w:t>
      </w:r>
      <w:r w:rsidRPr="00934C34">
        <w:rPr>
          <w:rStyle w:val="StyleUnderline"/>
          <w:rFonts w:ascii="Times New Roman" w:hAnsi="Times New Roman" w:cs="Times New Roman"/>
        </w:rPr>
        <w:t>of robust correlation with any of these "traditional" causes of war as is reflected in the "democratic peace."</w:t>
      </w:r>
      <w:r w:rsidRPr="00934C34">
        <w:rPr>
          <w:rFonts w:ascii="Times New Roman" w:hAnsi="Times New Roman" w:cs="Times New Roman"/>
        </w:rPr>
        <w:t> Further, </w:t>
      </w:r>
      <w:r w:rsidRPr="00934C34">
        <w:rPr>
          <w:rStyle w:val="StyleUnderline"/>
          <w:rFonts w:ascii="Times New Roman" w:hAnsi="Times New Roman" w:cs="Times New Roman"/>
        </w:rPr>
        <w:t>given</w:t>
      </w:r>
      <w:r w:rsidRPr="00934C34">
        <w:rPr>
          <w:rFonts w:ascii="Times New Roman" w:hAnsi="Times New Roman" w:cs="Times New Roman"/>
        </w:rPr>
        <w:t xml:space="preserve"> </w:t>
      </w:r>
      <w:r w:rsidRPr="00934C34">
        <w:rPr>
          <w:rStyle w:val="Emphasis"/>
          <w:rFonts w:ascii="Times New Roman" w:hAnsi="Times New Roman" w:cs="Times New Roman"/>
        </w:rPr>
        <w:t>the difficulties in overcoming many of these social problems,</w:t>
      </w:r>
      <w:r w:rsidRPr="00934C34">
        <w:rPr>
          <w:rStyle w:val="StyleUnderline"/>
          <w:rFonts w:ascii="Times New Roman" w:hAnsi="Times New Roman" w:cs="Times New Roman"/>
        </w:rPr>
        <w:t xml:space="preserve"> an approach to war </w:t>
      </w:r>
      <w:r w:rsidRPr="00934C34">
        <w:rPr>
          <w:rStyle w:val="Emphasis"/>
          <w:rFonts w:ascii="Times New Roman" w:hAnsi="Times New Roman" w:cs="Times New Roman"/>
        </w:rPr>
        <w:t>exclusively dependent on their solution may be to doom us to war for generations to come.</w:t>
      </w:r>
    </w:p>
    <w:p w:rsidR="0078063E" w:rsidRPr="00934C34" w:rsidRDefault="0072289C" w:rsidP="0078063E">
      <w:pPr>
        <w:pStyle w:val="Heading2"/>
        <w:rPr>
          <w:rFonts w:ascii="Times New Roman" w:hAnsi="Times New Roman" w:cs="Times New Roman"/>
        </w:rPr>
      </w:pPr>
      <w:r w:rsidRPr="00934C34">
        <w:rPr>
          <w:rFonts w:ascii="Times New Roman" w:hAnsi="Times New Roman" w:cs="Times New Roman"/>
        </w:rPr>
        <w:lastRenderedPageBreak/>
        <w:t xml:space="preserve">AT </w:t>
      </w:r>
      <w:r w:rsidR="0078063E" w:rsidRPr="00934C34">
        <w:rPr>
          <w:rFonts w:ascii="Times New Roman" w:hAnsi="Times New Roman" w:cs="Times New Roman"/>
        </w:rPr>
        <w:t>terror k</w:t>
      </w:r>
    </w:p>
    <w:p w:rsidR="0078063E" w:rsidRPr="00934C34" w:rsidRDefault="0078063E" w:rsidP="0078063E">
      <w:pPr>
        <w:pStyle w:val="Heading4"/>
        <w:rPr>
          <w:rFonts w:ascii="Times New Roman" w:hAnsi="Times New Roman" w:cs="Times New Roman"/>
          <w:sz w:val="28"/>
          <w:lang w:eastAsia="zh-CN"/>
        </w:rPr>
      </w:pPr>
      <w:r w:rsidRPr="00934C34">
        <w:rPr>
          <w:rFonts w:ascii="Times New Roman" w:hAnsi="Times New Roman" w:cs="Times New Roman"/>
          <w:sz w:val="28"/>
          <w:lang w:eastAsia="zh-CN"/>
        </w:rPr>
        <w:t>Criticisms of terror studies writ large are reductionist and dangerous – no evidence to substantiate their claims and no viable alternative</w:t>
      </w:r>
    </w:p>
    <w:p w:rsidR="0078063E" w:rsidRPr="00934C34" w:rsidRDefault="0078063E" w:rsidP="0078063E">
      <w:pPr>
        <w:rPr>
          <w:rFonts w:ascii="Times New Roman" w:hAnsi="Times New Roman" w:cs="Times New Roman"/>
          <w:bCs/>
        </w:rPr>
      </w:pPr>
      <w:r w:rsidRPr="00934C34">
        <w:rPr>
          <w:rStyle w:val="Style13ptBold"/>
          <w:rFonts w:ascii="Times New Roman" w:hAnsi="Times New Roman" w:cs="Times New Roman"/>
          <w:sz w:val="28"/>
        </w:rPr>
        <w:t>Jones and Smith 9</w:t>
      </w:r>
      <w:r w:rsidRPr="00934C34">
        <w:rPr>
          <w:rStyle w:val="apple-style-span"/>
          <w:rFonts w:ascii="Times New Roman" w:hAnsi="Times New Roman" w:cs="Times New Roman"/>
          <w:szCs w:val="21"/>
        </w:rPr>
        <w:t xml:space="preserve"> [David, </w:t>
      </w:r>
      <w:r w:rsidRPr="00934C34">
        <w:rPr>
          <w:rStyle w:val="apple-style-span"/>
          <w:rFonts w:ascii="Times New Roman" w:hAnsi="Times New Roman" w:cs="Times New Roman"/>
        </w:rPr>
        <w:t xml:space="preserve">University of Queensland, Queensland, Australia, and M.L.R., King's College, University of London, London, UK, </w:t>
      </w:r>
      <w:r w:rsidRPr="00934C34">
        <w:rPr>
          <w:rFonts w:ascii="Times New Roman" w:hAnsi="Times New Roman" w:cs="Times New Roman"/>
          <w:szCs w:val="27"/>
        </w:rPr>
        <w:t xml:space="preserve">We're All Terrorists Now: Critical—or Hypocritical—Studies “on” Terrorism?,” Studies in Conflict &amp; Terrorism, </w:t>
      </w:r>
      <w:r w:rsidRPr="00934C34">
        <w:rPr>
          <w:rFonts w:ascii="Times New Roman" w:hAnsi="Times New Roman" w:cs="Times New Roman"/>
        </w:rPr>
        <w:t>Volume </w:t>
      </w:r>
      <w:r w:rsidRPr="00934C34">
        <w:rPr>
          <w:rFonts w:ascii="Times New Roman" w:hAnsi="Times New Roman" w:cs="Times New Roman"/>
          <w:color w:val="000000"/>
        </w:rPr>
        <w:t>32</w:t>
      </w:r>
      <w:r w:rsidRPr="00934C34">
        <w:rPr>
          <w:rFonts w:ascii="Times New Roman" w:hAnsi="Times New Roman" w:cs="Times New Roman"/>
        </w:rPr>
        <w:t>, Issue </w:t>
      </w:r>
      <w:r w:rsidRPr="00934C34">
        <w:rPr>
          <w:rFonts w:ascii="Times New Roman" w:hAnsi="Times New Roman" w:cs="Times New Roman"/>
          <w:color w:val="000000"/>
        </w:rPr>
        <w:t>4 </w:t>
      </w:r>
      <w:r w:rsidRPr="00934C34">
        <w:rPr>
          <w:rFonts w:ascii="Times New Roman" w:hAnsi="Times New Roman" w:cs="Times New Roman"/>
        </w:rPr>
        <w:t xml:space="preserve">April 2009 , pages 292 </w:t>
      </w:r>
      <w:r w:rsidRPr="00934C34">
        <w:rPr>
          <w:rFonts w:ascii="Times New Roman" w:hAnsi="Times New Roman" w:cs="Times New Roman"/>
          <w:b/>
          <w:bCs/>
        </w:rPr>
        <w:t>–</w:t>
      </w:r>
      <w:r w:rsidRPr="00934C34">
        <w:rPr>
          <w:rFonts w:ascii="Times New Roman" w:hAnsi="Times New Roman" w:cs="Times New Roman"/>
        </w:rPr>
        <w:t xml:space="preserve"> 302</w:t>
      </w:r>
      <w:r w:rsidRPr="00934C34">
        <w:rPr>
          <w:rFonts w:ascii="Times New Roman" w:hAnsi="Times New Roman" w:cs="Times New Roman"/>
          <w:b/>
          <w:bCs/>
        </w:rPr>
        <w:t>,</w:t>
      </w:r>
      <w:r w:rsidRPr="00934C34">
        <w:rPr>
          <w:rFonts w:ascii="Times New Roman" w:hAnsi="Times New Roman" w:cs="Times New Roman"/>
          <w:bCs/>
        </w:rPr>
        <w:t xml:space="preserve"> Taylor and Francis]</w:t>
      </w:r>
    </w:p>
    <w:p w:rsidR="0078063E" w:rsidRPr="00934C34" w:rsidRDefault="0078063E" w:rsidP="0078063E">
      <w:pPr>
        <w:rPr>
          <w:rFonts w:ascii="Times New Roman" w:hAnsi="Times New Roman" w:cs="Times New Roman"/>
          <w:szCs w:val="27"/>
          <w:u w:val="single"/>
        </w:rPr>
      </w:pP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 xml:space="preserve">The journal, in other words, is not intended, as one might assume, to evaluate critically those state or non-state actors that might have recourse to terrorism as a strategy. Instead, </w:t>
      </w:r>
      <w:r w:rsidRPr="00934C34">
        <w:rPr>
          <w:rFonts w:ascii="Times New Roman" w:hAnsi="Times New Roman" w:cs="Times New Roman"/>
          <w:u w:val="single"/>
        </w:rPr>
        <w:t>the journal's ambition is to deconstruct what it views as the ambiguity of the word “terror,” its manipulation by ostensibly liberal democratic state actors, and the complicity of “orthodox” terrorism studies in this authoritarian enterprise.</w:t>
      </w:r>
      <w:r w:rsidRPr="00934C34">
        <w:rPr>
          <w:rFonts w:ascii="Times New Roman" w:hAnsi="Times New Roman" w:cs="Times New Roman"/>
          <w:sz w:val="12"/>
        </w:rPr>
        <w:t xml:space="preserve"> Exposing the deficiencies in any field of study is, of course, a legitimate scholarly exercise, but what the symposium introducing the new volume announces questions both the research agenda and academic integrity of journals like</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Studies in Conflict and Terrorism</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and those who contribute to them. Do these claims, one might wonder, have any substance?</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 xml:space="preserve">Significantly, the original proposal circulated by the publisher Routledge and one of the editors, Richard </w:t>
      </w:r>
      <w:r w:rsidRPr="00934C34">
        <w:rPr>
          <w:rStyle w:val="Emphasis"/>
          <w:rFonts w:ascii="Times New Roman" w:hAnsi="Times New Roman" w:cs="Times New Roman"/>
        </w:rPr>
        <w:t>Jackson</w:t>
      </w:r>
      <w:r w:rsidRPr="00934C34">
        <w:rPr>
          <w:rFonts w:ascii="Times New Roman" w:hAnsi="Times New Roman" w:cs="Times New Roman"/>
          <w:u w:val="single"/>
        </w:rPr>
        <w:t>, suggested</w:t>
      </w:r>
      <w:r w:rsidRPr="00934C34">
        <w:rPr>
          <w:rFonts w:ascii="Times New Roman" w:hAnsi="Times New Roman" w:cs="Times New Roman"/>
          <w:sz w:val="12"/>
        </w:rPr>
        <w:t xml:space="preserve"> some uncertainty concerning the preferred title of the journal.</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Critical Studies on Terrorism</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appeared last on a list where the first choice was</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Review of Terror Studies</w:t>
      </w:r>
      <w:r w:rsidRPr="00934C34">
        <w:rPr>
          <w:rFonts w:ascii="Times New Roman" w:hAnsi="Times New Roman" w:cs="Times New Roman"/>
          <w:sz w:val="12"/>
        </w:rPr>
        <w:t>. Evidently, the concision of a review fails to capture the critical perspective the journal promotes. Criticism, then, is central to the new journal's philosophy and the adjective connotes a distinct ideological and, as shall be seen, far from pluralist and inclusive purpose. So, one might ask, what exactly does a critical approach to terrorism involve?</w:t>
      </w:r>
    </w:p>
    <w:p w:rsidR="0078063E" w:rsidRPr="00934C34" w:rsidRDefault="0078063E" w:rsidP="0078063E">
      <w:pPr>
        <w:rPr>
          <w:rStyle w:val="apple-style-span"/>
          <w:rFonts w:ascii="Times New Roman" w:hAnsi="Times New Roman" w:cs="Times New Roman"/>
        </w:rPr>
      </w:pPr>
      <w:r w:rsidRPr="00934C34">
        <w:rPr>
          <w:rFonts w:ascii="Times New Roman" w:hAnsi="Times New Roman" w:cs="Times New Roman"/>
          <w:sz w:val="12"/>
        </w:rPr>
        <w:t>What it Means to be Critical</w:t>
      </w:r>
    </w:p>
    <w:p w:rsidR="0078063E" w:rsidRPr="00934C34" w:rsidRDefault="0078063E" w:rsidP="0078063E">
      <w:pPr>
        <w:rPr>
          <w:rFonts w:ascii="Times New Roman" w:hAnsi="Times New Roman" w:cs="Times New Roman"/>
        </w:rPr>
      </w:pPr>
      <w:r w:rsidRPr="00934C34">
        <w:rPr>
          <w:rFonts w:ascii="Times New Roman" w:hAnsi="Times New Roman" w:cs="Times New Roman"/>
          <w:sz w:val="12"/>
        </w:rPr>
        <w:t>The editors and contributors explore what it means to be “critical” in detail, repetition, and opacity, along with an excessive fondness for italics,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w:t>
      </w:r>
      <w:r w:rsidRPr="00934C34">
        <w:rPr>
          <w:rFonts w:ascii="Times New Roman" w:hAnsi="Times New Roman" w:cs="Times New Roman"/>
          <w:u w:val="single"/>
        </w:rPr>
        <w:t>, “acts of clandestine non-state terrorism are committed by a tiny number of individuals and result in between a few hundred and a few thousand casualties</w:t>
      </w:r>
      <w:r w:rsidRPr="00934C34">
        <w:rPr>
          <w:rStyle w:val="apple-converted-space"/>
          <w:rFonts w:ascii="Times New Roman" w:hAnsi="Times New Roman" w:cs="Times New Roman"/>
          <w:szCs w:val="18"/>
          <w:u w:val="single"/>
        </w:rPr>
        <w:t> </w:t>
      </w:r>
      <w:r w:rsidRPr="00934C34">
        <w:rPr>
          <w:rFonts w:ascii="Times New Roman" w:hAnsi="Times New Roman" w:cs="Times New Roman"/>
          <w:i/>
          <w:iCs/>
          <w:u w:val="single"/>
        </w:rPr>
        <w:t>per year over the entire world</w:t>
      </w:r>
      <w:r w:rsidRPr="00934C34">
        <w:rPr>
          <w:rFonts w:ascii="Times New Roman" w:hAnsi="Times New Roman" w:cs="Times New Roman"/>
          <w:u w:val="single"/>
        </w:rPr>
        <w:t>”</w:t>
      </w:r>
      <w:r w:rsidRPr="00934C34">
        <w:rPr>
          <w:rFonts w:ascii="Times New Roman" w:hAnsi="Times New Roman" w:cs="Times New Roman"/>
          <w:sz w:val="12"/>
        </w:rPr>
        <w:t xml:space="preserve"> (original italics) (p. 1). The United States's and its allies' preoccupation with terrorism is, therefore, out of proportion to its effects.</w:t>
      </w:r>
      <w:r w:rsidRPr="00934C34">
        <w:rPr>
          <w:rFonts w:ascii="Times New Roman" w:hAnsi="Times New Roman" w:cs="Times New Roman"/>
          <w:color w:val="000000"/>
          <w:sz w:val="12"/>
          <w:szCs w:val="18"/>
          <w:vertAlign w:val="superscript"/>
        </w:rPr>
        <w:t>1</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At the same time, the more pervasive and repressive terror practiced by the state has been “silenced from public and … academic discourse” (p. 1).</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u w:val="single"/>
        </w:rPr>
        <w:t xml:space="preserve">The </w:t>
      </w:r>
      <w:r w:rsidRPr="00934C34">
        <w:rPr>
          <w:rStyle w:val="Emphasis"/>
          <w:rFonts w:ascii="Times New Roman" w:hAnsi="Times New Roman" w:cs="Times New Roman"/>
        </w:rPr>
        <w:t>complicity of terrorism studies</w:t>
      </w:r>
      <w:r w:rsidRPr="00934C34">
        <w:rPr>
          <w:rFonts w:ascii="Times New Roman" w:hAnsi="Times New Roman" w:cs="Times New Roman"/>
          <w:u w:val="single"/>
        </w:rPr>
        <w:t xml:space="preserve"> with the increasingly authoritarian demands of Western, liberal state and media practice, together with the moral and political blindness of established terrorism analysts to this relationship forms the journal's overriding assumption</w:t>
      </w:r>
      <w:r w:rsidRPr="00934C34">
        <w:rPr>
          <w:rFonts w:ascii="Times New Roman" w:hAnsi="Times New Roman" w:cs="Times New Roman"/>
          <w:sz w:val="12"/>
        </w:rPr>
        <w:t xml:space="preserve"> and one that its core contributors repeat ad nauseam. Thus, Michael Stohl,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contradictorily Stohl subsequently asserts that media reporting is “central to terrorism and counter-terrorism as political action,” that media reportage provides the oxygen of terrorism, and that politicians consider journalists to be “the terrorist's best friend” (p. 7).</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Stohl further compounds this incoherence, claiming that “the media are far more likely to focus on the destructive actions, rather than on … grievances or the social conditions that breed [terrorism]—to present episodic rather than thematic stories” (p. 7). He argues that terror attacks between 1968 and 1980 were scarcely reported in the United States, and that reporters do not delve deeply into the sources of conflict (p. 8). All of this is quite contentious, with no direct evidence produced to support such statements. The “media” is after all a very broad term, and to assume that it is monolithic is to replace criticism with conspiracy theory. Moreover, even if it were true that the media always serves as a government propaganda agency, then by Stohl's own logic, terrorism as a method of political communication is clearly futile as no rational actor would engage in a campaign doomed to be endlessly misreported.</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 xml:space="preserve">Nevertheless, </w:t>
      </w:r>
      <w:r w:rsidRPr="00934C34">
        <w:rPr>
          <w:rStyle w:val="Emphasis"/>
          <w:rFonts w:ascii="Times New Roman" w:hAnsi="Times New Roman" w:cs="Times New Roman"/>
        </w:rPr>
        <w:t>the notion that an inherent pro-state bias vitiates terrorism studies pervades the critical position</w:t>
      </w:r>
      <w:r w:rsidRPr="00934C34">
        <w:rPr>
          <w:rFonts w:ascii="Times New Roman" w:hAnsi="Times New Roman" w:cs="Times New Roman"/>
          <w:sz w:val="12"/>
        </w:rPr>
        <w:t>.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w:t>
      </w:r>
      <w:r w:rsidRPr="00934C34">
        <w:rPr>
          <w:rFonts w:ascii="Times New Roman" w:hAnsi="Times New Roman" w:cs="Times New Roman"/>
          <w:i/>
          <w:iCs/>
          <w:sz w:val="12"/>
        </w:rPr>
        <w:t>the</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single,” all embracing paradigm of analysis where the critical voice is “not allowed to ask: what is the reality itself?” (</w:t>
      </w:r>
      <w:proofErr w:type="gramStart"/>
      <w:r w:rsidRPr="00934C34">
        <w:rPr>
          <w:rFonts w:ascii="Times New Roman" w:hAnsi="Times New Roman" w:cs="Times New Roman"/>
          <w:sz w:val="12"/>
        </w:rPr>
        <w:t>original</w:t>
      </w:r>
      <w:proofErr w:type="gramEnd"/>
      <w:r w:rsidRPr="00934C34">
        <w:rPr>
          <w:rFonts w:ascii="Times New Roman" w:hAnsi="Times New Roman" w:cs="Times New Roman"/>
          <w:sz w:val="12"/>
        </w:rPr>
        <w:t xml:space="preserve"> italics) (</w:t>
      </w:r>
      <w:proofErr w:type="gramStart"/>
      <w:r w:rsidRPr="00934C34">
        <w:rPr>
          <w:rFonts w:ascii="Times New Roman" w:hAnsi="Times New Roman" w:cs="Times New Roman"/>
          <w:sz w:val="12"/>
        </w:rPr>
        <w:t>pp</w:t>
      </w:r>
      <w:proofErr w:type="gramEnd"/>
      <w:r w:rsidRPr="00934C34">
        <w:rPr>
          <w:rFonts w:ascii="Times New Roman" w:hAnsi="Times New Roman" w:cs="Times New Roman"/>
          <w:sz w:val="12"/>
        </w:rPr>
        <w:t>. 28-29). The construction of this condition, they further reveal, if somewhat abstrusely, reflects an abstract “desire” 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lack</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turns to</w:t>
      </w:r>
      <w:r w:rsidRPr="00934C34">
        <w:rPr>
          <w:rFonts w:ascii="Times New Roman" w:hAnsi="Times New Roman" w:cs="Times New Roman"/>
          <w:i/>
          <w:iCs/>
          <w:sz w:val="12"/>
        </w:rPr>
        <w:t>excess</w:t>
      </w:r>
      <w:r w:rsidRPr="00934C34">
        <w:rPr>
          <w:rFonts w:ascii="Times New Roman" w:hAnsi="Times New Roman" w:cs="Times New Roman"/>
          <w:sz w:val="12"/>
        </w:rPr>
        <w:t xml:space="preserve">” (original italics) (p. 32). Finally, Ken </w:t>
      </w:r>
      <w:r w:rsidRPr="00934C34">
        <w:rPr>
          <w:rFonts w:ascii="Times New Roman" w:hAnsi="Times New Roman" w:cs="Times New Roman"/>
          <w:u w:val="single"/>
        </w:rPr>
        <w:t>Booth</w:t>
      </w:r>
      <w:r w:rsidRPr="00934C34">
        <w:rPr>
          <w:rFonts w:ascii="Times New Roman" w:hAnsi="Times New Roman" w:cs="Times New Roman"/>
          <w:sz w:val="12"/>
        </w:rPr>
        <w:t xml:space="preserve">, in “The Human Faces of Terror: Reflections in a Cracked Looking Glass” (pp. 65-79), </w:t>
      </w:r>
      <w:r w:rsidRPr="00934C34">
        <w:rPr>
          <w:rFonts w:ascii="Times New Roman" w:hAnsi="Times New Roman" w:cs="Times New Roman"/>
          <w:u w:val="single"/>
        </w:rPr>
        <w:t>reiterates</w:t>
      </w:r>
      <w:r w:rsidRPr="00934C34">
        <w:rPr>
          <w:rFonts w:ascii="Times New Roman" w:hAnsi="Times New Roman" w:cs="Times New Roman"/>
          <w:sz w:val="12"/>
        </w:rPr>
        <w:t xml:space="preserve"> Richard</w:t>
      </w:r>
      <w:r w:rsidRPr="00934C34">
        <w:rPr>
          <w:rFonts w:ascii="Times New Roman" w:hAnsi="Times New Roman" w:cs="Times New Roman"/>
          <w:u w:val="single"/>
        </w:rPr>
        <w:t xml:space="preserve"> Jackson's contention that state terrorism “is a much more serious problem than non-state terrorism</w:t>
      </w:r>
      <w:r w:rsidRPr="00934C34">
        <w:rPr>
          <w:rFonts w:ascii="Times New Roman" w:hAnsi="Times New Roman" w:cs="Times New Roman"/>
          <w:sz w:val="12"/>
        </w:rPr>
        <w:t>” (p. 76).</w:t>
      </w:r>
    </w:p>
    <w:p w:rsidR="0078063E" w:rsidRPr="00934C34" w:rsidRDefault="0078063E" w:rsidP="0078063E">
      <w:pPr>
        <w:rPr>
          <w:rFonts w:ascii="Times New Roman" w:hAnsi="Times New Roman" w:cs="Times New Roman"/>
          <w:u w:val="single"/>
        </w:rPr>
      </w:pPr>
      <w:r w:rsidRPr="00934C34">
        <w:rPr>
          <w:rFonts w:ascii="Times New Roman" w:hAnsi="Times New Roman" w:cs="Times New Roman"/>
          <w:u w:val="single"/>
        </w:rPr>
        <w:t xml:space="preserve">Yet, </w:t>
      </w:r>
      <w:r w:rsidRPr="00934C34">
        <w:rPr>
          <w:rStyle w:val="Emphasis"/>
          <w:rFonts w:ascii="Times New Roman" w:hAnsi="Times New Roman" w:cs="Times New Roman"/>
        </w:rPr>
        <w:t>one searches</w:t>
      </w:r>
      <w:r w:rsidRPr="00934C34">
        <w:rPr>
          <w:rFonts w:ascii="Times New Roman" w:hAnsi="Times New Roman" w:cs="Times New Roman"/>
          <w:u w:val="single"/>
        </w:rPr>
        <w:t xml:space="preserve"> in vain in these articles </w:t>
      </w:r>
      <w:r w:rsidRPr="00934C34">
        <w:rPr>
          <w:rStyle w:val="Emphasis"/>
          <w:rFonts w:ascii="Times New Roman" w:hAnsi="Times New Roman" w:cs="Times New Roman"/>
        </w:rPr>
        <w:t>for evidence to support the ubiquitous assertion of state bias</w:t>
      </w:r>
      <w:r w:rsidRPr="00934C34">
        <w:rPr>
          <w:rFonts w:ascii="Times New Roman" w:hAnsi="Times New Roman" w:cs="Times New Roman"/>
          <w:u w:val="single"/>
        </w:rPr>
        <w:t xml:space="preserve">: assuming this bias in conventional terrorism analysis as a fact seemingly </w:t>
      </w:r>
      <w:r w:rsidRPr="00934C34">
        <w:rPr>
          <w:rStyle w:val="Emphasis"/>
          <w:rFonts w:ascii="Times New Roman" w:hAnsi="Times New Roman" w:cs="Times New Roman"/>
        </w:rPr>
        <w:t>does not require</w:t>
      </w:r>
      <w:r w:rsidRPr="00934C34">
        <w:rPr>
          <w:rFonts w:ascii="Times New Roman" w:hAnsi="Times New Roman" w:cs="Times New Roman"/>
          <w:u w:val="single"/>
        </w:rPr>
        <w:t xml:space="preserve"> a corresponding concern with </w:t>
      </w:r>
      <w:r w:rsidRPr="00934C34">
        <w:rPr>
          <w:rStyle w:val="Emphasis"/>
          <w:rFonts w:ascii="Times New Roman" w:hAnsi="Times New Roman" w:cs="Times New Roman"/>
        </w:rPr>
        <w:t xml:space="preserve">evidence </w:t>
      </w:r>
      <w:r w:rsidRPr="00934C34">
        <w:rPr>
          <w:rFonts w:ascii="Times New Roman" w:hAnsi="Times New Roman" w:cs="Times New Roman"/>
          <w:u w:val="single"/>
        </w:rPr>
        <w:t xml:space="preserve">of this fact, merely its continual reiteration by conceptual fiat. A </w:t>
      </w:r>
      <w:r w:rsidRPr="00934C34">
        <w:rPr>
          <w:rStyle w:val="Emphasis"/>
          <w:rFonts w:ascii="Times New Roman" w:hAnsi="Times New Roman" w:cs="Times New Roman"/>
        </w:rPr>
        <w:t>critical perspective dispenses</w:t>
      </w:r>
      <w:r w:rsidRPr="00934C34">
        <w:rPr>
          <w:rFonts w:ascii="Times New Roman" w:hAnsi="Times New Roman" w:cs="Times New Roman"/>
          <w:u w:val="single"/>
        </w:rPr>
        <w:t xml:space="preserve"> not only </w:t>
      </w:r>
      <w:r w:rsidRPr="00934C34">
        <w:rPr>
          <w:rStyle w:val="Emphasis"/>
          <w:rFonts w:ascii="Times New Roman" w:hAnsi="Times New Roman" w:cs="Times New Roman"/>
        </w:rPr>
        <w:t>with terrorism studies</w:t>
      </w:r>
      <w:r w:rsidRPr="00934C34">
        <w:rPr>
          <w:rFonts w:ascii="Times New Roman" w:hAnsi="Times New Roman" w:cs="Times New Roman"/>
          <w:u w:val="single"/>
        </w:rPr>
        <w:t xml:space="preserve"> but also with the norms of accepted scholarship.</w:t>
      </w:r>
      <w:r w:rsidRPr="00934C34">
        <w:rPr>
          <w:rFonts w:ascii="Times New Roman" w:hAnsi="Times New Roman" w:cs="Times New Roman"/>
          <w:sz w:val="12"/>
        </w:rPr>
        <w:t xml:space="preserve"> Asserting what needs to be demonstrated commits, of course, the elementary logical fallacy</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petitio principii</w:t>
      </w:r>
      <w:r w:rsidRPr="00934C34">
        <w:rPr>
          <w:rFonts w:ascii="Times New Roman" w:hAnsi="Times New Roman" w:cs="Times New Roman"/>
          <w:sz w:val="12"/>
        </w:rPr>
        <w:t xml:space="preserve">. But </w:t>
      </w:r>
      <w:r w:rsidRPr="00934C34">
        <w:rPr>
          <w:rFonts w:ascii="Times New Roman" w:hAnsi="Times New Roman" w:cs="Times New Roman"/>
          <w:u w:val="single"/>
        </w:rPr>
        <w:t>critical theory apparently emancipates</w:t>
      </w:r>
      <w:r w:rsidRPr="00934C34">
        <w:rPr>
          <w:rFonts w:ascii="Times New Roman" w:hAnsi="Times New Roman" w:cs="Times New Roman"/>
          <w:sz w:val="12"/>
        </w:rPr>
        <w:t xml:space="preserve"> (to use its favorite verb) </w:t>
      </w:r>
      <w:r w:rsidRPr="00934C34">
        <w:rPr>
          <w:rFonts w:ascii="Times New Roman" w:hAnsi="Times New Roman" w:cs="Times New Roman"/>
          <w:u w:val="single"/>
        </w:rPr>
        <w:t>its practitioners from the confines of logic, reason, and the usual standards of academic inquiry.</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lastRenderedPageBreak/>
        <w:t xml:space="preserve">Alleging a constitutive weakness in established scholarship without the necessity of providing proof to support it, therefore, appears to define the critical posture. </w:t>
      </w:r>
      <w:r w:rsidRPr="00934C34">
        <w:rPr>
          <w:rFonts w:ascii="Times New Roman" w:hAnsi="Times New Roman" w:cs="Times New Roman"/>
          <w:u w:val="single"/>
        </w:rPr>
        <w:t xml:space="preserve">The unproved “state centricity” of terrorism studies serves as a platform for further </w:t>
      </w:r>
      <w:r w:rsidRPr="00934C34">
        <w:rPr>
          <w:rStyle w:val="Emphasis"/>
          <w:rFonts w:ascii="Times New Roman" w:hAnsi="Times New Roman" w:cs="Times New Roman"/>
        </w:rPr>
        <w:t>unsubstantiated accusations</w:t>
      </w:r>
      <w:r w:rsidRPr="00934C34">
        <w:rPr>
          <w:rFonts w:ascii="Times New Roman" w:hAnsi="Times New Roman" w:cs="Times New Roman"/>
          <w:u w:val="single"/>
        </w:rPr>
        <w:t xml:space="preserve"> about the state of the discipline. Jackson and his fellow editors</w:t>
      </w:r>
      <w:r w:rsidRPr="00934C34">
        <w:rPr>
          <w:rFonts w:ascii="Times New Roman" w:hAnsi="Times New Roman" w:cs="Times New Roman"/>
          <w:sz w:val="12"/>
        </w:rPr>
        <w:t xml:space="preserve">, along with later claims by Zulaika and Douglass, and Booth, again </w:t>
      </w:r>
      <w:r w:rsidRPr="00934C34">
        <w:rPr>
          <w:rFonts w:ascii="Times New Roman" w:hAnsi="Times New Roman" w:cs="Times New Roman"/>
          <w:u w:val="single"/>
        </w:rPr>
        <w:t>assert that “orthodox” analysts rarely bother “to interview or engage with those involved in 'terrorist' activity”</w:t>
      </w:r>
      <w:r w:rsidRPr="00934C34">
        <w:rPr>
          <w:rFonts w:ascii="Times New Roman" w:hAnsi="Times New Roman" w:cs="Times New Roman"/>
          <w:sz w:val="12"/>
        </w:rPr>
        <w:t xml:space="preserve"> (p. 2) or spend any time “on the ground in the areas most affected by conflict” (p. 74). Given that Booth and Jackson spend most of their time on the ground in Aberystwyth, Ceredigion, not a notably terror rich environment if we discount the operations of</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Meibion Glyndwr</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who would as a matter of principle avoid</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pob sais</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like Jackson and Booth, this seems a bit like the pot calling the kettle black. It also overlooks the fact that</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Studies in Conflict and Terrorism</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first advertised the problem of “talking to terrorists” in 2001 and has gone to great lengths to rectify this lacuna, if it is one, regularly publishing articles by analysts with first-hand experience of groups like the Taliban, Al Qaeda and</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Jemaah Islamiyah</w:t>
      </w:r>
      <w:r w:rsidRPr="00934C34">
        <w:rPr>
          <w:rFonts w:ascii="Times New Roman" w:hAnsi="Times New Roman" w:cs="Times New Roman"/>
          <w:sz w:val="12"/>
        </w:rPr>
        <w:t>.</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Stohl claims that “the US and English [sic] media” exhibit a tendency to psychologize terrorist acts, which reduces “structural and political problems” into issues of individual pathology (p. 7). Preoccupied with this problem-solving, psychopathologizing methodology, terrorism analysts have lost the capacity to reflect on both their practice and their research ethics.</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By contrast, the critical approach is not only self-reflective, but also and, for good measure, self-reflexive. In fact, the editors and a number of the journal's contributors use these terms interchangeably, treating a reflection and a reflex as synonyms (p. 2). A cursory encounter with the</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Shorter Oxford Dictionary</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would reveal that they are not. Despite this linguistically challenged misidentification, “reflexivity” is made to do a lot of work in the critical idiom. 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Stohl, Guelke, Zulaika and Douglass, Burke, and Booth explore, somewhat repetitively, its implications.</w:t>
      </w:r>
    </w:p>
    <w:p w:rsidR="0078063E" w:rsidRPr="00934C34" w:rsidRDefault="0078063E" w:rsidP="0078063E">
      <w:pPr>
        <w:tabs>
          <w:tab w:val="left" w:pos="2580"/>
        </w:tabs>
        <w:rPr>
          <w:rStyle w:val="apple-style-span"/>
          <w:rFonts w:ascii="Times New Roman" w:hAnsi="Times New Roman" w:cs="Times New Roman"/>
        </w:rPr>
      </w:pPr>
      <w:r w:rsidRPr="00934C34">
        <w:rPr>
          <w:rFonts w:ascii="Times New Roman" w:hAnsi="Times New Roman" w:cs="Times New Roman"/>
          <w:sz w:val="12"/>
        </w:rPr>
        <w:t>Reflexive or Defective?</w:t>
      </w:r>
      <w:r w:rsidRPr="00934C34">
        <w:rPr>
          <w:rFonts w:ascii="Times New Roman" w:hAnsi="Times New Roman" w:cs="Times New Roman"/>
          <w:sz w:val="12"/>
        </w:rPr>
        <w:tab/>
      </w:r>
    </w:p>
    <w:p w:rsidR="0078063E" w:rsidRPr="00934C34" w:rsidRDefault="0078063E" w:rsidP="0078063E">
      <w:pPr>
        <w:rPr>
          <w:rFonts w:ascii="Times New Roman" w:hAnsi="Times New Roman" w:cs="Times New Roman"/>
        </w:rPr>
      </w:pPr>
      <w:r w:rsidRPr="00934C34">
        <w:rPr>
          <w:rFonts w:ascii="Times New Roman" w:hAnsi="Times New Roman" w:cs="Times New Roman"/>
          <w:sz w:val="12"/>
        </w:rPr>
        <w:t xml:space="preserve">Firstly, </w:t>
      </w:r>
      <w:r w:rsidRPr="00934C34">
        <w:rPr>
          <w:rStyle w:val="Emphasis"/>
          <w:rFonts w:ascii="Times New Roman" w:hAnsi="Times New Roman" w:cs="Times New Roman"/>
        </w:rPr>
        <w:t>to challenge dominant knowledge</w:t>
      </w:r>
      <w:r w:rsidRPr="00934C34">
        <w:rPr>
          <w:rFonts w:ascii="Times New Roman" w:hAnsi="Times New Roman" w:cs="Times New Roman"/>
          <w:u w:val="single"/>
        </w:rPr>
        <w:t xml:space="preserve"> and understanding and retain sensitivity to labels </w:t>
      </w:r>
      <w:r w:rsidRPr="00934C34">
        <w:rPr>
          <w:rStyle w:val="Emphasis"/>
          <w:rFonts w:ascii="Times New Roman" w:hAnsi="Times New Roman" w:cs="Times New Roman"/>
        </w:rPr>
        <w:t>leads inevitably to a fixation with</w:t>
      </w:r>
      <w:r w:rsidRPr="00934C34">
        <w:rPr>
          <w:rFonts w:ascii="Times New Roman" w:hAnsi="Times New Roman" w:cs="Times New Roman"/>
          <w:u w:val="single"/>
        </w:rPr>
        <w:t xml:space="preserve"> language, </w:t>
      </w:r>
      <w:r w:rsidRPr="00934C34">
        <w:rPr>
          <w:rStyle w:val="Emphasis"/>
          <w:rFonts w:ascii="Times New Roman" w:hAnsi="Times New Roman" w:cs="Times New Roman"/>
        </w:rPr>
        <w:t>discourse,</w:t>
      </w:r>
      <w:r w:rsidRPr="00934C34">
        <w:rPr>
          <w:rFonts w:ascii="Times New Roman" w:hAnsi="Times New Roman" w:cs="Times New Roman"/>
          <w:u w:val="single"/>
        </w:rPr>
        <w:t xml:space="preserve"> the ambiguity of the noun, terror, and its political use and abuse.</w:t>
      </w:r>
      <w:r w:rsidRPr="00934C34">
        <w:rPr>
          <w:rFonts w:ascii="Times New Roman" w:hAnsi="Times New Roman" w:cs="Times New Roman"/>
          <w:sz w:val="12"/>
        </w:rPr>
        <w:t xml:space="preserve"> 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critical terrorologists turn to deconstruction and bring the full force of postmodern obscurantism to bear on its use. Thus the editors proclaim that terrorism is “one of the most powerful signifiers in contemporary discourse.” There is, moreover, a “yawning gap between the 'terrorism' signifier and the actual acts signified” (p. 1). “[V]irtually all of this activity,” the editors pronounce</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ex cathedra</w:t>
      </w:r>
      <w:r w:rsidRPr="00934C34">
        <w:rPr>
          <w:rFonts w:ascii="Times New Roman" w:hAnsi="Times New Roman" w:cs="Times New Roman"/>
          <w:sz w:val="12"/>
        </w:rPr>
        <w:t>, “refers to the</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response</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to acts of political violence not the violence itself” (original italics) (p. 1). Here again they offer no evidence for this curious assertion and assume, it would seem, all conventional terrorism studies address issues of homeland security.</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More particularly, drawing on a jargon-infused amalgam of Michel Foucault's identification of a relationship between power and knowledge, the neo-Marxist Frankfurt School's critique of democratic false consciousness, mixed with the existentialism of the Third Reich's favorite philosopher, Martin Heidegger, Burke “</w:t>
      </w:r>
      <w:r w:rsidRPr="00934C34">
        <w:rPr>
          <w:rFonts w:ascii="Times New Roman" w:hAnsi="Times New Roman" w:cs="Times New Roman"/>
          <w:i/>
          <w:iCs/>
          <w:sz w:val="12"/>
        </w:rPr>
        <w:t>questions the question</w:t>
      </w:r>
      <w:r w:rsidRPr="00934C34">
        <w:rPr>
          <w:rFonts w:ascii="Times New Roman" w:hAnsi="Times New Roman" w:cs="Times New Roman"/>
          <w:sz w:val="12"/>
        </w:rPr>
        <w:t>.” This intellectual</w:t>
      </w:r>
      <w:r w:rsidRPr="00934C34">
        <w:rPr>
          <w:rStyle w:val="apple-converted-space"/>
          <w:rFonts w:ascii="Times New Roman" w:hAnsi="Times New Roman" w:cs="Times New Roman"/>
          <w:sz w:val="12"/>
          <w:szCs w:val="18"/>
        </w:rPr>
        <w:t> </w:t>
      </w:r>
      <w:r w:rsidRPr="00934C34">
        <w:rPr>
          <w:rFonts w:ascii="Times New Roman" w:hAnsi="Times New Roman" w:cs="Times New Roman"/>
          <w:i/>
          <w:iCs/>
          <w:sz w:val="12"/>
        </w:rPr>
        <w:t>potpourri</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apparently enables the critical theorist to “question the ontological status of a 'problem' before any attempt to map out, study or resolve it” (p. 38).</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sz w:val="12"/>
        </w:rPr>
        <w:t>Interestingly, Burke, Booth, and the symposistahood deny that there might be objective data about violence or that a properly focused strategic study of terrorism would not include any prescriptive goodness or rightness of action. While a strategic theorist or a skeptical social scientist might claim to consider only the complex relational situation that involves as well as the actions, the attitude of human beings to them, the critical theorist's radical questioning of language denies this possibility.</w:t>
      </w:r>
    </w:p>
    <w:p w:rsidR="0078063E" w:rsidRPr="00934C34" w:rsidRDefault="0078063E" w:rsidP="0078063E">
      <w:pPr>
        <w:rPr>
          <w:rFonts w:ascii="Times New Roman" w:hAnsi="Times New Roman" w:cs="Times New Roman"/>
          <w:sz w:val="12"/>
        </w:rPr>
      </w:pPr>
      <w:r w:rsidRPr="00934C34">
        <w:rPr>
          <w:rStyle w:val="Emphasis"/>
          <w:rFonts w:ascii="Times New Roman" w:hAnsi="Times New Roman" w:cs="Times New Roman"/>
        </w:rPr>
        <w:t>The critical approach to language</w:t>
      </w:r>
      <w:r w:rsidRPr="00934C34">
        <w:rPr>
          <w:rFonts w:ascii="Times New Roman" w:hAnsi="Times New Roman" w:cs="Times New Roman"/>
          <w:u w:val="single"/>
        </w:rPr>
        <w:t xml:space="preserve"> and its deconstruction of an otherwise useful, if imperfect, political vocabulary </w:t>
      </w:r>
      <w:r w:rsidRPr="00934C34">
        <w:rPr>
          <w:rStyle w:val="Emphasis"/>
          <w:rFonts w:ascii="Times New Roman" w:hAnsi="Times New Roman" w:cs="Times New Roman"/>
        </w:rPr>
        <w:t>has been the source of much confusion and inconsequentiality</w:t>
      </w:r>
      <w:r w:rsidRPr="00934C34">
        <w:rPr>
          <w:rFonts w:ascii="Times New Roman" w:hAnsi="Times New Roman" w:cs="Times New Roman"/>
          <w:u w:val="single"/>
        </w:rPr>
        <w:t xml:space="preserve"> in the practice of the social sciences</w:t>
      </w:r>
      <w:r w:rsidRPr="00934C34">
        <w:rPr>
          <w:rFonts w:ascii="Times New Roman" w:hAnsi="Times New Roman" w:cs="Times New Roman"/>
          <w:sz w:val="12"/>
        </w:rP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934C34">
        <w:rPr>
          <w:rStyle w:val="Emphasis"/>
          <w:rFonts w:ascii="Times New Roman" w:hAnsi="Times New Roman" w:cs="Times New Roman"/>
        </w:rPr>
        <w:t>This</w:t>
      </w:r>
      <w:r w:rsidRPr="00934C34">
        <w:rPr>
          <w:rFonts w:ascii="Times New Roman" w:hAnsi="Times New Roman" w:cs="Times New Roman"/>
          <w:u w:val="single"/>
        </w:rPr>
        <w:t xml:space="preserve"> radical assault on the possibility of either neutral fact or value ultimately </w:t>
      </w:r>
      <w:r w:rsidRPr="00934C34">
        <w:rPr>
          <w:rStyle w:val="Emphasis"/>
          <w:rFonts w:ascii="Times New Roman" w:hAnsi="Times New Roman" w:cs="Times New Roman"/>
        </w:rPr>
        <w:t>functions unfalsifiably</w:t>
      </w:r>
      <w:r w:rsidRPr="00934C34">
        <w:rPr>
          <w:rFonts w:ascii="Times New Roman" w:hAnsi="Times New Roman" w:cs="Times New Roman"/>
          <w:u w:val="single"/>
        </w:rPr>
        <w:t xml:space="preserve">, and as a substitute for philosophy, social science, </w:t>
      </w:r>
      <w:r w:rsidRPr="00934C34">
        <w:rPr>
          <w:rStyle w:val="Emphasis"/>
          <w:rFonts w:ascii="Times New Roman" w:hAnsi="Times New Roman" w:cs="Times New Roman"/>
        </w:rPr>
        <w:t>and a real theory of language</w:t>
      </w:r>
      <w:r w:rsidRPr="00934C34">
        <w:rPr>
          <w:rFonts w:ascii="Times New Roman" w:hAnsi="Times New Roman" w:cs="Times New Roman"/>
          <w:u w:val="single"/>
        </w:rPr>
        <w:t>.</w:t>
      </w:r>
    </w:p>
    <w:p w:rsidR="0078063E" w:rsidRPr="00934C34" w:rsidRDefault="0078063E" w:rsidP="0078063E">
      <w:pPr>
        <w:rPr>
          <w:rFonts w:ascii="Times New Roman" w:hAnsi="Times New Roman" w:cs="Times New Roman"/>
          <w:u w:val="single"/>
        </w:rPr>
      </w:pPr>
      <w:r w:rsidRPr="00934C34">
        <w:rPr>
          <w:rFonts w:ascii="Times New Roman" w:hAnsi="Times New Roman" w:cs="Times New Roman"/>
          <w:sz w:val="12"/>
        </w:rPr>
        <w:t>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w:t>
      </w:r>
      <w:r w:rsidRPr="00934C34">
        <w:rPr>
          <w:rFonts w:ascii="Times New Roman" w:hAnsi="Times New Roman" w:cs="Times New Roman"/>
          <w:color w:val="000000"/>
          <w:sz w:val="12"/>
          <w:szCs w:val="18"/>
          <w:vertAlign w:val="superscript"/>
        </w:rPr>
        <w:t>2</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 xml:space="preserve">Indeed, </w:t>
      </w:r>
      <w:r w:rsidRPr="00934C34">
        <w:rPr>
          <w:rFonts w:ascii="Times New Roman" w:hAnsi="Times New Roman" w:cs="Times New Roman"/>
          <w:u w:val="single"/>
        </w:rPr>
        <w:t>in so far as an account of the use of language spills over into ontology it is liable to be a confused mixture of what should be two distinct investigations: the study of the facts about which the language is used, and the study of the linguistic phenomena themselves.</w:t>
      </w:r>
    </w:p>
    <w:p w:rsidR="0078063E" w:rsidRPr="00934C34" w:rsidRDefault="0078063E" w:rsidP="0078063E">
      <w:pPr>
        <w:rPr>
          <w:rFonts w:ascii="Times New Roman" w:hAnsi="Times New Roman" w:cs="Times New Roman"/>
          <w:sz w:val="12"/>
        </w:rPr>
      </w:pPr>
      <w:r w:rsidRPr="00934C34">
        <w:rPr>
          <w:rFonts w:ascii="Times New Roman" w:hAnsi="Times New Roman" w:cs="Times New Roman"/>
          <w:u w:val="single"/>
        </w:rPr>
        <w:t>It is precisely</w:t>
      </w:r>
      <w:r w:rsidRPr="00934C34">
        <w:rPr>
          <w:rFonts w:ascii="Times New Roman" w:hAnsi="Times New Roman" w:cs="Times New Roman"/>
          <w:sz w:val="12"/>
        </w:rPr>
        <w:t xml:space="preserve">, however, </w:t>
      </w:r>
      <w:r w:rsidRPr="00934C34">
        <w:rPr>
          <w:rFonts w:ascii="Times New Roman" w:hAnsi="Times New Roman" w:cs="Times New Roman"/>
          <w:u w:val="single"/>
        </w:rPr>
        <w:t>this confused mixture of fact and discourse that critical thinking seeks to impose on the study of terrorism and infuses the practice of critical theory more generally. From this confused seed no coherent method grows.</w:t>
      </w:r>
    </w:p>
    <w:p w:rsidR="0078063E" w:rsidRPr="00934C34" w:rsidRDefault="0078063E" w:rsidP="0078063E">
      <w:pPr>
        <w:rPr>
          <w:rStyle w:val="apple-style-span"/>
          <w:rFonts w:ascii="Times New Roman" w:hAnsi="Times New Roman" w:cs="Times New Roman"/>
        </w:rPr>
      </w:pPr>
      <w:r w:rsidRPr="00934C34">
        <w:rPr>
          <w:rFonts w:ascii="Times New Roman" w:hAnsi="Times New Roman" w:cs="Times New Roman"/>
          <w:sz w:val="12"/>
        </w:rPr>
        <w:t>What is To Be Done?</w:t>
      </w:r>
    </w:p>
    <w:p w:rsidR="0078063E" w:rsidRPr="00934C34" w:rsidRDefault="0078063E" w:rsidP="0078063E">
      <w:pPr>
        <w:rPr>
          <w:rFonts w:ascii="Times New Roman" w:hAnsi="Times New Roman" w:cs="Times New Roman"/>
        </w:rPr>
      </w:pPr>
      <w:r w:rsidRPr="00934C34">
        <w:rPr>
          <w:rFonts w:ascii="Times New Roman" w:hAnsi="Times New Roman" w:cs="Times New Roman"/>
          <w:sz w:val="12"/>
        </w:rPr>
        <w:t xml:space="preserve">This ontological confusion notwithstanding, Ken </w:t>
      </w:r>
      <w:r w:rsidRPr="00934C34">
        <w:rPr>
          <w:rFonts w:ascii="Times New Roman" w:hAnsi="Times New Roman" w:cs="Times New Roman"/>
          <w:u w:val="single"/>
        </w:rPr>
        <w:t>Booth sees critical theory not only exposing the dubious links between power and knowledge in established terrorism studies, but also offering an ideological agenda that transforms the face of global politics</w:t>
      </w:r>
      <w:r w:rsidRPr="00934C34">
        <w:rPr>
          <w:rFonts w:ascii="Times New Roman" w:hAnsi="Times New Roman" w:cs="Times New Roman"/>
          <w:sz w:val="12"/>
        </w:rPr>
        <w:t>. “[</w:t>
      </w:r>
      <w:r w:rsidRPr="00934C34">
        <w:rPr>
          <w:rFonts w:ascii="Times New Roman" w:hAnsi="Times New Roman" w:cs="Times New Roman"/>
          <w:i/>
          <w:iCs/>
          <w:sz w:val="12"/>
        </w:rPr>
        <w:t>C</w:t>
      </w:r>
      <w:r w:rsidRPr="00934C34">
        <w:rPr>
          <w:rFonts w:ascii="Times New Roman" w:hAnsi="Times New Roman" w:cs="Times New Roman"/>
          <w:sz w:val="12"/>
        </w:rPr>
        <w:t>]</w:t>
      </w:r>
      <w:r w:rsidRPr="00934C34">
        <w:rPr>
          <w:rFonts w:ascii="Times New Roman" w:hAnsi="Times New Roman" w:cs="Times New Roman"/>
          <w:i/>
          <w:iCs/>
          <w:sz w:val="12"/>
        </w:rPr>
        <w:t>ritical knowledge</w:t>
      </w:r>
      <w:r w:rsidRPr="00934C34">
        <w:rPr>
          <w:rFonts w:ascii="Times New Roman" w:hAnsi="Times New Roman" w:cs="Times New Roman"/>
          <w:sz w:val="12"/>
        </w:rPr>
        <w:t>,” Booth declares, “</w:t>
      </w:r>
      <w:r w:rsidRPr="00934C34">
        <w:rPr>
          <w:rFonts w:ascii="Times New Roman" w:hAnsi="Times New Roman" w:cs="Times New Roman"/>
          <w:i/>
          <w:iCs/>
          <w:sz w:val="12"/>
        </w:rPr>
        <w:t>involves understandings of the social world that attempt to stand outside prevailing structures, processes, ideologies and orthodoxies while recognizing that all conceptualizations within the ambit of sociality derive from particular social/historical conditions</w:t>
      </w:r>
      <w:r w:rsidRPr="00934C34">
        <w:rPr>
          <w:rFonts w:ascii="Times New Roman" w:hAnsi="Times New Roman" w:cs="Times New Roman"/>
          <w:sz w:val="12"/>
        </w:rPr>
        <w:t>” (original italics) (p. 78). Helpfully, Booth, assuming the manner of an Old Testament prophet, provides his critical disciples with “</w:t>
      </w:r>
      <w:r w:rsidRPr="00934C34">
        <w:rPr>
          <w:rFonts w:ascii="Times New Roman" w:hAnsi="Times New Roman" w:cs="Times New Roman"/>
          <w:i/>
          <w:iCs/>
          <w:sz w:val="12"/>
        </w:rPr>
        <w:t>big-picture</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 xml:space="preserve">navigation aids”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hopelessly contradictory. </w:t>
      </w:r>
      <w:r w:rsidRPr="00934C34">
        <w:rPr>
          <w:rStyle w:val="Emphasis"/>
          <w:rFonts w:ascii="Times New Roman" w:hAnsi="Times New Roman" w:cs="Times New Roman"/>
        </w:rPr>
        <w:t>Critical theorists thus should “avoid exceptionalizing the study of terrorism</w:t>
      </w:r>
      <w:r w:rsidRPr="00934C34">
        <w:rPr>
          <w:rFonts w:ascii="Times New Roman" w:hAnsi="Times New Roman" w:cs="Times New Roman"/>
          <w:sz w:val="12"/>
        </w:rPr>
        <w:t>,”</w:t>
      </w:r>
      <w:r w:rsidRPr="00934C34">
        <w:rPr>
          <w:rFonts w:ascii="Times New Roman" w:hAnsi="Times New Roman" w:cs="Times New Roman"/>
          <w:color w:val="000000"/>
          <w:sz w:val="12"/>
          <w:szCs w:val="18"/>
          <w:vertAlign w:val="superscript"/>
        </w:rPr>
        <w:t>3</w:t>
      </w:r>
      <w:r w:rsidRPr="00934C34">
        <w:rPr>
          <w:rStyle w:val="apple-converted-space"/>
          <w:rFonts w:ascii="Times New Roman" w:hAnsi="Times New Roman" w:cs="Times New Roman"/>
          <w:sz w:val="12"/>
          <w:szCs w:val="18"/>
        </w:rPr>
        <w:t> </w:t>
      </w:r>
      <w:r w:rsidRPr="00934C34">
        <w:rPr>
          <w:rFonts w:ascii="Times New Roman" w:hAnsi="Times New Roman" w:cs="Times New Roman"/>
          <w:sz w:val="12"/>
        </w:rPr>
        <w:t>“</w:t>
      </w:r>
      <w:r w:rsidRPr="00934C34">
        <w:rPr>
          <w:rStyle w:val="Emphasis"/>
          <w:rFonts w:ascii="Times New Roman" w:hAnsi="Times New Roman" w:cs="Times New Roman"/>
        </w:rPr>
        <w:t>recognize that states can be agents of terrorism,” and “keep the long term in sight.”</w:t>
      </w:r>
      <w:r w:rsidRPr="00934C34">
        <w:rPr>
          <w:rFonts w:ascii="Times New Roman" w:hAnsi="Times New Roman" w:cs="Times New Roman"/>
          <w:u w:val="single"/>
        </w:rPr>
        <w:t xml:space="preserve">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w:t>
      </w:r>
      <w:r w:rsidRPr="00934C34">
        <w:rPr>
          <w:rFonts w:ascii="Times New Roman" w:hAnsi="Times New Roman" w:cs="Times New Roman"/>
          <w:sz w:val="12"/>
        </w:rPr>
        <w:t xml:space="preserve"> (6th Commandment, p. 71), </w:t>
      </w:r>
      <w:r w:rsidRPr="00934C34">
        <w:rPr>
          <w:rFonts w:ascii="Times New Roman" w:hAnsi="Times New Roman" w:cs="Times New Roman"/>
          <w:u w:val="single"/>
        </w:rPr>
        <w:t>sits uneasily with Booth's concluding injunction to “stand outside” prevailing ideologies</w:t>
      </w:r>
      <w:r w:rsidRPr="00934C34">
        <w:rPr>
          <w:rFonts w:ascii="Times New Roman" w:hAnsi="Times New Roman" w:cs="Times New Roman"/>
          <w:sz w:val="12"/>
        </w:rPr>
        <w:t xml:space="preserve"> (p. 78).</w:t>
      </w:r>
    </w:p>
    <w:p w:rsidR="0078063E" w:rsidRPr="00934C34" w:rsidRDefault="0078063E" w:rsidP="0078063E">
      <w:pPr>
        <w:rPr>
          <w:rFonts w:ascii="Times New Roman" w:hAnsi="Times New Roman" w:cs="Times New Roman"/>
          <w:sz w:val="12"/>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Their root cause arguments are a logical fallacy and their intervention arguments are backwards – prefer the 1ac’s scholarship to their agenda</w:t>
      </w:r>
    </w:p>
    <w:p w:rsidR="0078063E" w:rsidRPr="00934C34" w:rsidRDefault="0078063E" w:rsidP="0078063E">
      <w:pPr>
        <w:rPr>
          <w:rFonts w:ascii="Times New Roman" w:hAnsi="Times New Roman" w:cs="Times New Roman"/>
          <w:szCs w:val="27"/>
          <w:u w:val="single"/>
        </w:rPr>
      </w:pPr>
      <w:r w:rsidRPr="00934C34">
        <w:rPr>
          <w:rStyle w:val="Style13ptBold"/>
          <w:rFonts w:ascii="Times New Roman" w:hAnsi="Times New Roman" w:cs="Times New Roman"/>
          <w:sz w:val="28"/>
        </w:rPr>
        <w:t>Jones and Smith, 9</w:t>
      </w:r>
      <w:r w:rsidRPr="00934C34">
        <w:rPr>
          <w:rStyle w:val="apple-style-span"/>
          <w:rFonts w:ascii="Times New Roman" w:hAnsi="Times New Roman" w:cs="Times New Roman"/>
          <w:szCs w:val="21"/>
        </w:rPr>
        <w:t xml:space="preserve"> - </w:t>
      </w:r>
      <w:r w:rsidRPr="00934C34">
        <w:rPr>
          <w:rStyle w:val="apple-style-span"/>
          <w:rFonts w:ascii="Times New Roman" w:hAnsi="Times New Roman" w:cs="Times New Roman"/>
        </w:rPr>
        <w:t>*</w:t>
      </w:r>
      <w:r w:rsidRPr="00934C34">
        <w:rPr>
          <w:rStyle w:val="Heading1Char"/>
          <w:rFonts w:ascii="Times New Roman" w:eastAsia="Calibri" w:hAnsi="Times New Roman" w:cs="Times New Roman"/>
          <w:sz w:val="22"/>
          <w:szCs w:val="22"/>
        </w:rPr>
        <w:t xml:space="preserve"> </w:t>
      </w:r>
      <w:r w:rsidRPr="00934C34">
        <w:rPr>
          <w:rStyle w:val="apple-style-span"/>
          <w:rFonts w:ascii="Times New Roman" w:hAnsi="Times New Roman" w:cs="Times New Roman"/>
        </w:rPr>
        <w:t>University of Queensland, Queensland, Australia  AND **</w:t>
      </w:r>
      <w:r w:rsidRPr="00934C34">
        <w:rPr>
          <w:rStyle w:val="Heading1Char"/>
          <w:rFonts w:ascii="Times New Roman" w:eastAsia="Calibri" w:hAnsi="Times New Roman" w:cs="Times New Roman"/>
          <w:sz w:val="22"/>
          <w:szCs w:val="22"/>
        </w:rPr>
        <w:t xml:space="preserve"> </w:t>
      </w:r>
      <w:r w:rsidRPr="00934C34">
        <w:rPr>
          <w:rStyle w:val="apple-style-span"/>
          <w:rFonts w:ascii="Times New Roman" w:hAnsi="Times New Roman" w:cs="Times New Roman"/>
        </w:rPr>
        <w:t>King's College, University of London, London, UK (</w:t>
      </w:r>
      <w:r w:rsidRPr="00934C34">
        <w:rPr>
          <w:rStyle w:val="apple-style-span"/>
          <w:rFonts w:ascii="Times New Roman" w:hAnsi="Times New Roman" w:cs="Times New Roman"/>
          <w:szCs w:val="21"/>
        </w:rPr>
        <w:t>David and M.L.R.,“</w:t>
      </w:r>
      <w:r w:rsidRPr="00934C34">
        <w:rPr>
          <w:rFonts w:ascii="Times New Roman" w:hAnsi="Times New Roman" w:cs="Times New Roman"/>
          <w:szCs w:val="27"/>
        </w:rPr>
        <w:t xml:space="preserve">We're All Terrorists Now: Critical—or Hypocritical—Studies “on” Terrorism?,” Studies in Conflict &amp; Terrorism, </w:t>
      </w:r>
      <w:r w:rsidRPr="00934C34">
        <w:rPr>
          <w:rFonts w:ascii="Times New Roman" w:hAnsi="Times New Roman" w:cs="Times New Roman"/>
        </w:rPr>
        <w:t>Volume </w:t>
      </w:r>
      <w:r w:rsidRPr="00934C34">
        <w:rPr>
          <w:rFonts w:ascii="Times New Roman" w:hAnsi="Times New Roman" w:cs="Times New Roman"/>
          <w:color w:val="000000"/>
        </w:rPr>
        <w:t>32</w:t>
      </w:r>
      <w:r w:rsidRPr="00934C34">
        <w:rPr>
          <w:rFonts w:ascii="Times New Roman" w:hAnsi="Times New Roman" w:cs="Times New Roman"/>
        </w:rPr>
        <w:t>, Issue </w:t>
      </w:r>
      <w:r w:rsidRPr="00934C34">
        <w:rPr>
          <w:rFonts w:ascii="Times New Roman" w:hAnsi="Times New Roman" w:cs="Times New Roman"/>
          <w:color w:val="000000"/>
        </w:rPr>
        <w:t>4 </w:t>
      </w:r>
      <w:r w:rsidRPr="00934C34">
        <w:rPr>
          <w:rFonts w:ascii="Times New Roman" w:hAnsi="Times New Roman" w:cs="Times New Roman"/>
        </w:rPr>
        <w:t xml:space="preserve">April 2009 , pages 292 </w:t>
      </w:r>
      <w:r w:rsidRPr="00934C34">
        <w:rPr>
          <w:rFonts w:ascii="Times New Roman" w:hAnsi="Times New Roman" w:cs="Times New Roman"/>
          <w:b/>
          <w:bCs/>
        </w:rPr>
        <w:t>–</w:t>
      </w:r>
      <w:r w:rsidRPr="00934C34">
        <w:rPr>
          <w:rFonts w:ascii="Times New Roman" w:hAnsi="Times New Roman" w:cs="Times New Roman"/>
        </w:rPr>
        <w:t xml:space="preserve"> 302</w:t>
      </w:r>
      <w:r w:rsidRPr="00934C34">
        <w:rPr>
          <w:rFonts w:ascii="Times New Roman" w:hAnsi="Times New Roman" w:cs="Times New Roman"/>
          <w:b/>
          <w:bCs/>
        </w:rPr>
        <w:t>,</w:t>
      </w:r>
      <w:r w:rsidRPr="00934C34">
        <w:rPr>
          <w:rFonts w:ascii="Times New Roman" w:hAnsi="Times New Roman" w:cs="Times New Roman"/>
          <w:bCs/>
        </w:rPr>
        <w:t xml:space="preserve"> Taylor and Francis)</w:t>
      </w:r>
    </w:p>
    <w:p w:rsidR="0078063E" w:rsidRPr="00934C34" w:rsidRDefault="0078063E" w:rsidP="0078063E">
      <w:pPr>
        <w:rPr>
          <w:rFonts w:ascii="Times New Roman" w:hAnsi="Times New Roman" w:cs="Times New Roman"/>
          <w:sz w:val="12"/>
        </w:rPr>
      </w:pPr>
    </w:p>
    <w:p w:rsidR="0078063E" w:rsidRPr="00934C34" w:rsidRDefault="0078063E" w:rsidP="0078063E">
      <w:pPr>
        <w:rPr>
          <w:rFonts w:ascii="Times New Roman" w:hAnsi="Times New Roman" w:cs="Times New Roman"/>
        </w:rPr>
      </w:pPr>
      <w:r w:rsidRPr="00934C34">
        <w:rPr>
          <w:rStyle w:val="Emphasis"/>
          <w:rFonts w:ascii="Times New Roman" w:hAnsi="Times New Roman" w:cs="Times New Roman"/>
        </w:rPr>
        <w:t>At the core of this</w:t>
      </w:r>
      <w:r w:rsidRPr="00934C34">
        <w:rPr>
          <w:rFonts w:ascii="Times New Roman" w:hAnsi="Times New Roman" w:cs="Times New Roman"/>
          <w:u w:val="single"/>
        </w:rPr>
        <w:t xml:space="preserve"> critical, ethicist, relativism therefore </w:t>
      </w:r>
      <w:r w:rsidRPr="00934C34">
        <w:rPr>
          <w:rStyle w:val="Emphasis"/>
          <w:rFonts w:ascii="Times New Roman" w:hAnsi="Times New Roman" w:cs="Times New Roman"/>
        </w:rPr>
        <w:t>lies a syllogism that holds all violence is terror:</w:t>
      </w:r>
      <w:r w:rsidRPr="00934C34">
        <w:rPr>
          <w:rFonts w:ascii="Times New Roman" w:hAnsi="Times New Roman" w:cs="Times New Roman"/>
          <w:u w:val="single"/>
        </w:rPr>
        <w:t xml:space="preserve"> </w:t>
      </w:r>
      <w:r w:rsidRPr="00934C34">
        <w:rPr>
          <w:rStyle w:val="Emphasis"/>
          <w:rFonts w:ascii="Times New Roman" w:hAnsi="Times New Roman" w:cs="Times New Roman"/>
        </w:rPr>
        <w:t>Western states use violence, therefore, Western states are terrorist</w:t>
      </w:r>
      <w:r w:rsidRPr="00934C34">
        <w:rPr>
          <w:rFonts w:ascii="Times New Roman" w:hAnsi="Times New Roman" w:cs="Times New Roman"/>
          <w:sz w:val="12"/>
        </w:rPr>
        <w:t xml:space="preserve">. </w:t>
      </w:r>
      <w:r w:rsidRPr="00934C34">
        <w:rPr>
          <w:rFonts w:ascii="Times New Roman" w:hAnsi="Times New Roman" w:cs="Times New Roman"/>
          <w:u w:val="single"/>
        </w:rPr>
        <w:t xml:space="preserve">Further, the greater terrorist uses the greater violence: Western governments exercise the greater violence. </w:t>
      </w:r>
      <w:r w:rsidRPr="00934C34">
        <w:rPr>
          <w:rStyle w:val="Emphasis"/>
          <w:rFonts w:ascii="Times New Roman" w:hAnsi="Times New Roman" w:cs="Times New Roman"/>
        </w:rPr>
        <w:t>Therefore, it is the liberal democracies rather than Al Qaeda that are the greater terrorists.</w:t>
      </w:r>
      <w:r w:rsidRPr="00934C34">
        <w:rPr>
          <w:rFonts w:ascii="Times New Roman" w:hAnsi="Times New Roman" w:cs="Times New Roman"/>
          <w:u w:val="single"/>
        </w:rPr>
        <w:t xml:space="preserve"> </w:t>
      </w:r>
      <w:r w:rsidRPr="00934C34">
        <w:rPr>
          <w:rFonts w:ascii="Times New Roman" w:hAnsi="Times New Roman" w:cs="Times New Roman"/>
          <w:sz w:val="12"/>
        </w:rPr>
        <w:t>In its desire to empathize with the transformative ends, if not the means of terrorism generally and Islamist terror in particular, critical theory reveals itself as a form of Marxist unmasking. Thus, for Booth “</w:t>
      </w:r>
      <w:r w:rsidRPr="00934C34">
        <w:rPr>
          <w:rFonts w:ascii="Times New Roman" w:hAnsi="Times New Roman" w:cs="Times New Roman"/>
          <w:i/>
          <w:iCs/>
          <w:sz w:val="12"/>
        </w:rPr>
        <w:t>terror has multiple forms</w:t>
      </w:r>
      <w:r w:rsidRPr="00934C34">
        <w:rPr>
          <w:rFonts w:ascii="Times New Roman" w:hAnsi="Times New Roman" w:cs="Times New Roman"/>
          <w:sz w:val="12"/>
        </w:rPr>
        <w:t>” (original italics) and the real terror is economic, the product it would seem of “global capitalism” (p. 75). Only the</w:t>
      </w:r>
      <w:r w:rsidRPr="00934C34">
        <w:rPr>
          <w:rStyle w:val="apple-converted-space"/>
          <w:rFonts w:ascii="Times New Roman" w:hAnsi="Times New Roman" w:cs="Times New Roman"/>
          <w:sz w:val="12"/>
          <w:szCs w:val="18"/>
        </w:rPr>
        <w:t xml:space="preserve"> </w:t>
      </w:r>
      <w:r w:rsidRPr="00934C34">
        <w:rPr>
          <w:rFonts w:ascii="Times New Roman" w:hAnsi="Times New Roman" w:cs="Times New Roman"/>
          <w:i/>
          <w:iCs/>
          <w:sz w:val="12"/>
        </w:rPr>
        <w:t>engagee</w:t>
      </w:r>
      <w:r w:rsidRPr="00934C34">
        <w:rPr>
          <w:rStyle w:val="apple-converted-space"/>
          <w:rFonts w:ascii="Times New Roman" w:hAnsi="Times New Roman" w:cs="Times New Roman"/>
          <w:sz w:val="12"/>
          <w:szCs w:val="18"/>
        </w:rPr>
        <w:t xml:space="preserve"> </w:t>
      </w:r>
      <w:r w:rsidRPr="00934C34">
        <w:rPr>
          <w:rFonts w:ascii="Times New Roman" w:hAnsi="Times New Roman" w:cs="Times New Roman"/>
          <w:sz w:val="12"/>
        </w:rPr>
        <w:t xml:space="preserve">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 Moreover, the resolution of this condition of escalating violence requires not any strategic solution that creates security as the basis for development whether in London or Kabul. Instead, </w:t>
      </w:r>
      <w:r w:rsidRPr="00934C34">
        <w:rPr>
          <w:rFonts w:ascii="Times New Roman" w:hAnsi="Times New Roman" w:cs="Times New Roman"/>
          <w:u w:val="single"/>
        </w:rPr>
        <w:t>Booth, Burke, and the editors contend that the only solution to “the world-historical crisis that is facing human society globally</w:t>
      </w:r>
      <w:r w:rsidRPr="00934C34">
        <w:rPr>
          <w:rFonts w:ascii="Times New Roman" w:hAnsi="Times New Roman" w:cs="Times New Roman"/>
          <w:sz w:val="12"/>
        </w:rPr>
        <w:t xml:space="preserve">” (p. 76) </w:t>
      </w:r>
      <w:r w:rsidRPr="00934C34">
        <w:rPr>
          <w:rFonts w:ascii="Times New Roman" w:hAnsi="Times New Roman" w:cs="Times New Roman"/>
          <w:u w:val="single"/>
        </w:rPr>
        <w:t>is universal human “emancipation</w:t>
      </w:r>
      <w:r w:rsidRPr="00934C34">
        <w:rPr>
          <w:rFonts w:ascii="Times New Roman" w:hAnsi="Times New Roman" w:cs="Times New Roman"/>
          <w:sz w:val="12"/>
        </w:rPr>
        <w:t>.” This, according to Burke, is “the normative end” that critical theory pursues. Following Jurgen Habermas,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w:t>
      </w:r>
      <w:r w:rsidRPr="00934C34">
        <w:rPr>
          <w:rStyle w:val="Emphasis"/>
          <w:rFonts w:ascii="Times New Roman" w:hAnsi="Times New Roman" w:cs="Times New Roman"/>
        </w:rPr>
        <w:t>. In other words, the only ethical solution to terrorism is conversation:</w:t>
      </w:r>
      <w:r w:rsidRPr="00934C34">
        <w:rPr>
          <w:rFonts w:ascii="Times New Roman" w:hAnsi="Times New Roman" w:cs="Times New Roman"/>
          <w:u w:val="single"/>
        </w:rPr>
        <w:t xml:space="preserve"> sitting around an un-coerced table presided over by Kofi Annan, along with Ken Booth, Osama bin Laden, President Obama, and some European Union pacifist sandalista, a transcendental communicative reason will emerge to promulgate norms of transformative justice.</w:t>
      </w:r>
      <w:r w:rsidRPr="00934C34">
        <w:rPr>
          <w:rFonts w:ascii="Times New Roman" w:hAnsi="Times New Roman" w:cs="Times New Roman"/>
          <w:sz w:val="12"/>
        </w:rPr>
        <w:t xml:space="preserve"> As Burke enunciates, the panacea of un-coerced communication would establish “a secularism that might create an enduring architecture of basic shared values” (p. 46). In the end, </w:t>
      </w:r>
      <w:r w:rsidRPr="00934C34">
        <w:rPr>
          <w:rFonts w:ascii="Times New Roman" w:hAnsi="Times New Roman" w:cs="Times New Roman"/>
          <w:u w:val="single"/>
        </w:rPr>
        <w:t xml:space="preserve">un-coerced norm projection is not concerned with the world as it is, but how it ought to be. </w:t>
      </w:r>
      <w:r w:rsidRPr="00934C34">
        <w:rPr>
          <w:rStyle w:val="Emphasis"/>
          <w:rFonts w:ascii="Times New Roman" w:hAnsi="Times New Roman" w:cs="Times New Roman"/>
        </w:rPr>
        <w:t>This not only compounds the logical errors that permeate critical theory, it advances an ultimately utopian agenda</w:t>
      </w:r>
      <w:r w:rsidRPr="00934C34">
        <w:rPr>
          <w:rFonts w:ascii="Times New Roman" w:hAnsi="Times New Roman" w:cs="Times New Roman"/>
          <w:u w:val="single"/>
        </w:rPr>
        <w:t xml:space="preserve"> under the guise of</w:t>
      </w:r>
      <w:r w:rsidRPr="00934C34">
        <w:rPr>
          <w:rStyle w:val="apple-converted-space"/>
          <w:rFonts w:ascii="Times New Roman" w:hAnsi="Times New Roman" w:cs="Times New Roman"/>
          <w:szCs w:val="18"/>
          <w:u w:val="single"/>
        </w:rPr>
        <w:t xml:space="preserve"> </w:t>
      </w:r>
      <w:r w:rsidRPr="00934C34">
        <w:rPr>
          <w:rFonts w:ascii="Times New Roman" w:hAnsi="Times New Roman" w:cs="Times New Roman"/>
          <w:i/>
          <w:iCs/>
          <w:u w:val="single"/>
        </w:rPr>
        <w:t>soi-disant</w:t>
      </w:r>
      <w:r w:rsidRPr="00934C34">
        <w:rPr>
          <w:rStyle w:val="apple-converted-space"/>
          <w:rFonts w:ascii="Times New Roman" w:hAnsi="Times New Roman" w:cs="Times New Roman"/>
          <w:szCs w:val="18"/>
          <w:u w:val="single"/>
        </w:rPr>
        <w:t xml:space="preserve"> </w:t>
      </w:r>
      <w:r w:rsidRPr="00934C34">
        <w:rPr>
          <w:rFonts w:ascii="Times New Roman" w:hAnsi="Times New Roman" w:cs="Times New Roman"/>
          <w:u w:val="single"/>
        </w:rPr>
        <w:t>cosmopolitanism where one somewhat vaguely recognizes the “human interconnection and mutual vulnerability to nature, the cosmos and each other</w:t>
      </w:r>
      <w:r w:rsidRPr="00934C34">
        <w:rPr>
          <w:rFonts w:ascii="Times New Roman" w:hAnsi="Times New Roman" w:cs="Times New Roman"/>
          <w:sz w:val="12"/>
        </w:rPr>
        <w:t xml:space="preserve">” (p. 47) </w:t>
      </w:r>
      <w:r w:rsidRPr="00934C34">
        <w:rPr>
          <w:rStyle w:val="Emphasis"/>
          <w:rFonts w:ascii="Times New Roman" w:hAnsi="Times New Roman" w:cs="Times New Roman"/>
        </w:rPr>
        <w:t>and no doubt bursts into spontaneous chanting of Kumbaya</w:t>
      </w:r>
      <w:r w:rsidRPr="00934C34">
        <w:rPr>
          <w:rFonts w:ascii="Times New Roman" w:hAnsi="Times New Roman" w:cs="Times New Roman"/>
          <w:u w:val="single"/>
        </w:rPr>
        <w:t>.</w:t>
      </w:r>
      <w:r w:rsidRPr="00934C34">
        <w:rPr>
          <w:rFonts w:ascii="Times New Roman" w:hAnsi="Times New Roman" w:cs="Times New Roman"/>
          <w:sz w:val="12"/>
        </w:rPr>
        <w:t xml:space="preserve"> 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934C34">
        <w:rPr>
          <w:rFonts w:ascii="Times New Roman" w:hAnsi="Times New Roman" w:cs="Times New Roman"/>
          <w:u w:val="single"/>
        </w:rPr>
        <w:t xml:space="preserve">Booth further maintains that universities have a crucial role to play. This also is something of </w:t>
      </w:r>
      <w:r w:rsidRPr="00934C34">
        <w:rPr>
          <w:rStyle w:val="Emphasis"/>
          <w:rFonts w:ascii="Times New Roman" w:hAnsi="Times New Roman" w:cs="Times New Roman"/>
        </w:rPr>
        <w:t>a concern</w:t>
      </w:r>
      <w:r w:rsidRPr="00934C34">
        <w:rPr>
          <w:rFonts w:ascii="Times New Roman" w:hAnsi="Times New Roman" w:cs="Times New Roman"/>
          <w:u w:val="single"/>
        </w:rPr>
        <w:t xml:space="preserve"> for those who do not share the critical vision, as university international relations departments are not now, it would seem, in business to pursue dispassionate analysis but instead are to serve as cheerleaders for this critically inspired vision. </w:t>
      </w:r>
      <w:r w:rsidRPr="00934C34">
        <w:rPr>
          <w:rFonts w:ascii="Times New Roman" w:hAnsi="Times New Roman" w:cs="Times New Roman"/>
          <w:sz w:val="12"/>
        </w:rPr>
        <w:t xml:space="preserve">Overall, the journal's fallacious commitment to emancipation undermines any ostensible claim to pluralism and diversity. </w:t>
      </w:r>
      <w:r w:rsidRPr="00934C34">
        <w:rPr>
          <w:rFonts w:ascii="Times New Roman" w:hAnsi="Times New Roman" w:cs="Times New Roman"/>
          <w:u w:val="single"/>
        </w:rPr>
        <w:t xml:space="preserve">Over determined by this transformative approach to world politics, </w:t>
      </w:r>
      <w:r w:rsidRPr="00934C34">
        <w:rPr>
          <w:rStyle w:val="Emphasis"/>
          <w:rFonts w:ascii="Times New Roman" w:hAnsi="Times New Roman" w:cs="Times New Roman"/>
        </w:rPr>
        <w:t>it necessarily denies the possibility of a realist</w:t>
      </w:r>
      <w:r w:rsidRPr="00934C34">
        <w:rPr>
          <w:rFonts w:ascii="Times New Roman" w:hAnsi="Times New Roman" w:cs="Times New Roman"/>
          <w:u w:val="single"/>
        </w:rPr>
        <w:t xml:space="preserve"> or prudential </w:t>
      </w:r>
      <w:r w:rsidRPr="00934C34">
        <w:rPr>
          <w:rStyle w:val="Emphasis"/>
          <w:rFonts w:ascii="Times New Roman" w:hAnsi="Times New Roman" w:cs="Times New Roman"/>
        </w:rPr>
        <w:t>appreciation of politics and the promotion</w:t>
      </w:r>
      <w:r w:rsidRPr="00934C34">
        <w:rPr>
          <w:rFonts w:ascii="Times New Roman" w:hAnsi="Times New Roman" w:cs="Times New Roman"/>
          <w:u w:val="single"/>
        </w:rPr>
        <w:t xml:space="preserve"> not </w:t>
      </w:r>
      <w:r w:rsidRPr="00934C34">
        <w:rPr>
          <w:rStyle w:val="Emphasis"/>
          <w:rFonts w:ascii="Times New Roman" w:hAnsi="Times New Roman" w:cs="Times New Roman"/>
        </w:rPr>
        <w:t>of</w:t>
      </w:r>
      <w:r w:rsidRPr="00934C34">
        <w:rPr>
          <w:rFonts w:ascii="Times New Roman" w:hAnsi="Times New Roman" w:cs="Times New Roman"/>
          <w:u w:val="single"/>
        </w:rPr>
        <w:t xml:space="preserve"> universal solutions but </w:t>
      </w:r>
      <w:r w:rsidRPr="00934C34">
        <w:rPr>
          <w:rStyle w:val="Emphasis"/>
          <w:rFonts w:ascii="Times New Roman" w:hAnsi="Times New Roman" w:cs="Times New Roman"/>
        </w:rPr>
        <w:t>pragmatic ones</w:t>
      </w:r>
      <w:r w:rsidRPr="00934C34">
        <w:rPr>
          <w:rFonts w:ascii="Times New Roman" w:hAnsi="Times New Roman" w:cs="Times New Roman"/>
          <w:u w:val="single"/>
        </w:rPr>
        <w:t xml:space="preserve"> that accept the best that may be achieved in the circumstances</w:t>
      </w:r>
      <w:r w:rsidRPr="00934C34">
        <w:rPr>
          <w:rFonts w:ascii="Times New Roman" w:hAnsi="Times New Roman" w:cs="Times New Roman"/>
          <w:sz w:val="12"/>
        </w:rPr>
        <w:t xml:space="preserve">. Ultimately, </w:t>
      </w:r>
      <w:r w:rsidRPr="00934C34">
        <w:rPr>
          <w:rFonts w:ascii="Times New Roman" w:hAnsi="Times New Roman" w:cs="Times New Roman"/>
          <w:u w:val="single"/>
        </w:rPr>
        <w:t>to present the world how it ought to be rather than as it is conceals a deep intolerance notable in the contempt with which many of the contributors to the journal appear to hold Western politicians</w:t>
      </w:r>
      <w:r w:rsidRPr="00934C34">
        <w:rPr>
          <w:rFonts w:ascii="Times New Roman" w:hAnsi="Times New Roman" w:cs="Times New Roman"/>
          <w:sz w:val="12"/>
        </w:rPr>
        <w:t xml:space="preserve"> and the Western media.</w:t>
      </w:r>
      <w:r w:rsidRPr="00934C34">
        <w:rPr>
          <w:rFonts w:ascii="Times New Roman" w:hAnsi="Times New Roman" w:cs="Times New Roman"/>
          <w:color w:val="000000"/>
          <w:sz w:val="12"/>
          <w:szCs w:val="18"/>
          <w:vertAlign w:val="superscript"/>
        </w:rPr>
        <w:t>6</w:t>
      </w:r>
      <w:r w:rsidRPr="00934C34">
        <w:rPr>
          <w:rFonts w:ascii="Times New Roman" w:hAnsi="Times New Roman" w:cs="Times New Roman"/>
          <w:sz w:val="12"/>
        </w:rPr>
        <w:t xml:space="preserve"> </w:t>
      </w:r>
      <w:r w:rsidRPr="00934C34">
        <w:rPr>
          <w:rFonts w:ascii="Times New Roman" w:hAnsi="Times New Roman" w:cs="Times New Roman"/>
          <w:u w:val="single"/>
        </w:rPr>
        <w:t xml:space="preserve">It is the exploitation of this oughtistic style of thinking that leads the critic into a </w:t>
      </w:r>
      <w:r w:rsidRPr="00934C34">
        <w:rPr>
          <w:rStyle w:val="Emphasis"/>
          <w:rFonts w:ascii="Times New Roman" w:hAnsi="Times New Roman" w:cs="Times New Roman"/>
        </w:rPr>
        <w:t>Humpty Dumpty world</w:t>
      </w:r>
      <w:r w:rsidRPr="00934C34">
        <w:rPr>
          <w:rFonts w:ascii="Times New Roman" w:hAnsi="Times New Roman" w:cs="Times New Roman"/>
          <w:u w:val="single"/>
        </w:rPr>
        <w:t xml:space="preserve"> where words mean exactly what the critical theorist “chooses them to mean—neither more nor less.”</w:t>
      </w:r>
      <w:r w:rsidRPr="00934C34">
        <w:rPr>
          <w:rFonts w:ascii="Times New Roman" w:hAnsi="Times New Roman" w:cs="Times New Roman"/>
          <w:sz w:val="12"/>
        </w:rPr>
        <w:t xml:space="preserve"> However, </w:t>
      </w:r>
      <w:r w:rsidRPr="00934C34">
        <w:rPr>
          <w:rFonts w:ascii="Times New Roman" w:hAnsi="Times New Roman" w:cs="Times New Roman"/>
          <w:u w:val="single"/>
        </w:rPr>
        <w:t>in order to justify their disciplinary niche they have to insist on the failure of established modes of terrorism study</w:t>
      </w:r>
      <w:r w:rsidRPr="00934C34">
        <w:rPr>
          <w:rFonts w:ascii="Times New Roman" w:hAnsi="Times New Roman" w:cs="Times New Roman"/>
          <w:sz w:val="12"/>
        </w:rPr>
        <w:t>.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 Critical Studies and Strategic Theory—A Missed Opportunity</w:t>
      </w:r>
      <w:r w:rsidRPr="00934C34">
        <w:rPr>
          <w:rStyle w:val="apple-style-span"/>
          <w:rFonts w:ascii="Times New Roman" w:hAnsi="Times New Roman" w:cs="Times New Roman"/>
        </w:rPr>
        <w:t xml:space="preserve"> </w:t>
      </w:r>
      <w:r w:rsidRPr="00934C34">
        <w:rPr>
          <w:rFonts w:ascii="Times New Roman" w:hAnsi="Times New Roman" w:cs="Times New Roman"/>
          <w:sz w:val="12"/>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934C34">
        <w:rPr>
          <w:rFonts w:ascii="Times New Roman" w:hAnsi="Times New Roman" w:cs="Times New Roman"/>
          <w:u w:val="single"/>
        </w:rPr>
        <w:t xml:space="preserve">critical </w:t>
      </w:r>
      <w:r w:rsidRPr="00934C34">
        <w:rPr>
          <w:rStyle w:val="Emphasis"/>
          <w:rFonts w:ascii="Times New Roman" w:hAnsi="Times New Roman" w:cs="Times New Roman"/>
        </w:rPr>
        <w:t>self-reflection is already present in existing terrorism studies</w:t>
      </w:r>
      <w:r w:rsidRPr="00934C34">
        <w:rPr>
          <w:rFonts w:ascii="Times New Roman" w:hAnsi="Times New Roman" w:cs="Times New Roman"/>
          <w:sz w:val="12"/>
        </w:rPr>
        <w:t>. It is ironic, in fact, that the most clearly reflective, original, and</w:t>
      </w:r>
      <w:r w:rsidRPr="00934C34">
        <w:rPr>
          <w:rStyle w:val="apple-converted-space"/>
          <w:rFonts w:ascii="Times New Roman" w:hAnsi="Times New Roman" w:cs="Times New Roman"/>
          <w:sz w:val="12"/>
          <w:szCs w:val="18"/>
        </w:rPr>
        <w:t xml:space="preserve"> </w:t>
      </w:r>
      <w:r w:rsidRPr="00934C34">
        <w:rPr>
          <w:rFonts w:ascii="Times New Roman" w:hAnsi="Times New Roman" w:cs="Times New Roman"/>
          <w:i/>
          <w:iCs/>
          <w:sz w:val="12"/>
        </w:rPr>
        <w:t>critical</w:t>
      </w:r>
      <w:r w:rsidRPr="00934C34">
        <w:rPr>
          <w:rStyle w:val="apple-converted-space"/>
          <w:rFonts w:ascii="Times New Roman" w:hAnsi="Times New Roman" w:cs="Times New Roman"/>
          <w:sz w:val="12"/>
          <w:szCs w:val="18"/>
        </w:rPr>
        <w:t xml:space="preserve"> </w:t>
      </w:r>
      <w:r w:rsidRPr="00934C34">
        <w:rPr>
          <w:rFonts w:ascii="Times New Roman" w:hAnsi="Times New Roman" w:cs="Times New Roman"/>
          <w:sz w:val="12"/>
        </w:rPr>
        <w:t>contribution in the first edition should come from established terrorism researchers who critique the critical position.</w:t>
      </w:r>
      <w:r w:rsidRPr="00934C34">
        <w:rPr>
          <w:rFonts w:ascii="Times New Roman" w:hAnsi="Times New Roman" w:cs="Times New Roman"/>
        </w:rPr>
        <w:t xml:space="preserve"> </w:t>
      </w:r>
      <w:r w:rsidRPr="00934C34">
        <w:rPr>
          <w:rFonts w:ascii="Times New Roman" w:hAnsi="Times New Roman" w:cs="Times New Roman"/>
          <w:sz w:val="12"/>
        </w:rPr>
        <w:t xml:space="preserve">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 Ironically, then, </w:t>
      </w:r>
      <w:r w:rsidRPr="00934C34">
        <w:rPr>
          <w:rFonts w:ascii="Times New Roman" w:hAnsi="Times New Roman" w:cs="Times New Roman"/>
          <w:u w:val="single"/>
        </w:rPr>
        <w:t>strategic theory offers a far more “critical perspective on terrorism” than do the perspectives advanced in this journal.</w:t>
      </w:r>
      <w:r w:rsidRPr="00934C34">
        <w:rPr>
          <w:rFonts w:ascii="Times New Roman" w:hAnsi="Times New Roman" w:cs="Times New Roman"/>
          <w:sz w:val="12"/>
        </w:rPr>
        <w:t xml:space="preserve">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934C34">
        <w:rPr>
          <w:rFonts w:ascii="Times New Roman" w:hAnsi="Times New Roman" w:cs="Times New Roman"/>
          <w:u w:val="single"/>
        </w:rPr>
        <w:t>Terrorism is simply a method to achieve an end. Any moral judgment on the act is entirely separate. To fuse the two is a category mistake</w:t>
      </w:r>
      <w:r w:rsidRPr="00934C34">
        <w:rPr>
          <w:rFonts w:ascii="Times New Roman" w:hAnsi="Times New Roman" w:cs="Times New Roman"/>
          <w:sz w:val="12"/>
        </w:rPr>
        <w:t xml:space="preserve">. In strategic theory, which Guelke ignores, terrorism does not, ipso facto, denote “absolutely illegitimate violence.” 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934C34">
        <w:rPr>
          <w:rFonts w:ascii="Times New Roman" w:hAnsi="Times New Roman" w:cs="Times New Roman"/>
          <w:u w:val="single"/>
        </w:rPr>
        <w:t>All violence is instrumental. Grading it according to whether it is insurgency, resistance, or atrocity is irrelevant. Any strategic actor may practice forms of warfare.</w:t>
      </w:r>
      <w:r w:rsidRPr="00934C34">
        <w:rPr>
          <w:rFonts w:ascii="Times New Roman" w:hAnsi="Times New Roman" w:cs="Times New Roman"/>
          <w:sz w:val="12"/>
        </w:rPr>
        <w:t xml:space="preserve"> For this reason </w:t>
      </w:r>
      <w:r w:rsidRPr="00934C34">
        <w:rPr>
          <w:rFonts w:ascii="Times New Roman" w:hAnsi="Times New Roman" w:cs="Times New Roman"/>
          <w:u w:val="single"/>
        </w:rPr>
        <w:t xml:space="preserve">Burke's further claim that existing definitions of terrorism have “specifically excluded states as possible perpetrators and privilege them as targets,” is </w:t>
      </w:r>
      <w:r w:rsidRPr="00934C34">
        <w:rPr>
          <w:rFonts w:ascii="Times New Roman" w:hAnsi="Times New Roman" w:cs="Times New Roman"/>
          <w:u w:val="single"/>
        </w:rPr>
        <w:lastRenderedPageBreak/>
        <w:t>wholly inaccurate</w:t>
      </w:r>
      <w:r w:rsidRPr="00934C34">
        <w:rPr>
          <w:rFonts w:ascii="Times New Roman" w:hAnsi="Times New Roman" w:cs="Times New Roman"/>
          <w:sz w:val="12"/>
        </w:rPr>
        <w:t xml:space="preserve"> (p. 38). Strategic theory has never excluded state-directed terrorism as an object of study, and neither for that matter, as Horgan and Boyle point out, have more conventional studies of terrorism. 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w:t>
      </w:r>
      <w:r w:rsidRPr="00934C34">
        <w:rPr>
          <w:rStyle w:val="apple-converted-space"/>
          <w:rFonts w:ascii="Times New Roman" w:hAnsi="Times New Roman" w:cs="Times New Roman"/>
          <w:sz w:val="12"/>
          <w:szCs w:val="18"/>
        </w:rPr>
        <w:t xml:space="preserve"> </w:t>
      </w:r>
      <w:r w:rsidRPr="00934C34">
        <w:rPr>
          <w:rFonts w:ascii="Times New Roman" w:hAnsi="Times New Roman" w:cs="Times New Roman"/>
          <w:i/>
          <w:iCs/>
          <w:sz w:val="12"/>
        </w:rPr>
        <w:t>strategic doctrines</w:t>
      </w:r>
      <w:r w:rsidRPr="00934C34">
        <w:rPr>
          <w:rStyle w:val="apple-converted-space"/>
          <w:rFonts w:ascii="Times New Roman" w:hAnsi="Times New Roman" w:cs="Times New Roman"/>
          <w:sz w:val="12"/>
          <w:szCs w:val="18"/>
        </w:rPr>
        <w:t xml:space="preserve"> </w:t>
      </w:r>
      <w:r w:rsidRPr="00934C34">
        <w:rPr>
          <w:rFonts w:ascii="Times New Roman" w:hAnsi="Times New Roman" w:cs="Times New Roman"/>
          <w:sz w:val="12"/>
        </w:rPr>
        <w:t>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r w:rsidRPr="00934C34">
        <w:rPr>
          <w:rFonts w:ascii="Times New Roman" w:hAnsi="Times New Roman" w:cs="Times New Roman"/>
          <w:color w:val="000000"/>
          <w:sz w:val="12"/>
          <w:szCs w:val="18"/>
          <w:vertAlign w:val="superscript"/>
        </w:rPr>
        <w:t>7</w:t>
      </w:r>
      <w:r w:rsidRPr="00934C34">
        <w:rPr>
          <w:rStyle w:val="apple-converted-space"/>
          <w:rFonts w:ascii="Times New Roman" w:hAnsi="Times New Roman" w:cs="Times New Roman"/>
          <w:sz w:val="12"/>
          <w:szCs w:val="18"/>
        </w:rPr>
        <w:t xml:space="preserve"> </w:t>
      </w:r>
      <w:r w:rsidRPr="00934C34">
        <w:rPr>
          <w:rFonts w:ascii="Times New Roman" w:hAnsi="Times New Roman" w:cs="Times New Roman"/>
          <w:sz w:val="12"/>
        </w:rPr>
        <w:t xml:space="preserve">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 Consequently, </w:t>
      </w:r>
      <w:r w:rsidRPr="00934C34">
        <w:rPr>
          <w:rStyle w:val="Emphasis"/>
          <w:rFonts w:ascii="Times New Roman" w:hAnsi="Times New Roman" w:cs="Times New Roman"/>
        </w:rPr>
        <w:t>those interested in a truly “critical” approach</w:t>
      </w:r>
      <w:r w:rsidRPr="00934C34">
        <w:rPr>
          <w:rFonts w:ascii="Times New Roman" w:hAnsi="Times New Roman" w:cs="Times New Roman"/>
          <w:u w:val="single"/>
        </w:rPr>
        <w:t xml:space="preserve"> to the subject </w:t>
      </w:r>
      <w:r w:rsidRPr="00934C34">
        <w:rPr>
          <w:rStyle w:val="Emphasis"/>
          <w:rFonts w:ascii="Times New Roman" w:hAnsi="Times New Roman" w:cs="Times New Roman"/>
        </w:rPr>
        <w:t>should perhaps turn to strategic theory for some relief</w:t>
      </w:r>
      <w:r w:rsidRPr="00934C34">
        <w:rPr>
          <w:rFonts w:ascii="Times New Roman" w:hAnsi="Times New Roman" w:cs="Times New Roman"/>
          <w:u w:val="single"/>
        </w:rPr>
        <w:t xml:space="preserve"> from the strictures that have traditionally governed the study of terrorism, not to self-proclaimed </w:t>
      </w:r>
      <w:r w:rsidRPr="00934C34">
        <w:rPr>
          <w:rStyle w:val="Emphasis"/>
          <w:rFonts w:ascii="Times New Roman" w:hAnsi="Times New Roman" w:cs="Times New Roman"/>
        </w:rPr>
        <w:t>critical theorist</w:t>
      </w:r>
      <w:r w:rsidRPr="00934C34">
        <w:rPr>
          <w:rFonts w:ascii="Times New Roman" w:hAnsi="Times New Roman" w:cs="Times New Roman"/>
          <w:u w:val="single"/>
        </w:rPr>
        <w:t xml:space="preserve">s who </w:t>
      </w:r>
      <w:r w:rsidRPr="00934C34">
        <w:rPr>
          <w:rStyle w:val="Emphasis"/>
          <w:rFonts w:ascii="Times New Roman" w:hAnsi="Times New Roman" w:cs="Times New Roman"/>
        </w:rPr>
        <w:t>only replicate the flawed understandings of those</w:t>
      </w:r>
      <w:r w:rsidRPr="00934C34">
        <w:rPr>
          <w:rFonts w:ascii="Times New Roman" w:hAnsi="Times New Roman" w:cs="Times New Roman"/>
          <w:u w:val="single"/>
        </w:rPr>
        <w:t xml:space="preserve"> whom they criticize.</w:t>
      </w:r>
      <w:r w:rsidRPr="00934C34">
        <w:rPr>
          <w:rFonts w:ascii="Times New Roman" w:hAnsi="Times New Roman" w:cs="Times New Roman"/>
          <w:sz w:val="12"/>
        </w:rPr>
        <w:t xml:space="preserve"> Horgan and Boyle conclude their thoughtful article by claiming that critical terrorism studies has more in common with traditional terrorism research than critical theorists would possibly like to admit. These reviewers agree: they are two sides of the same coin. Conclusion</w:t>
      </w:r>
      <w:r w:rsidRPr="00934C34">
        <w:rPr>
          <w:rStyle w:val="apple-style-span"/>
          <w:rFonts w:ascii="Times New Roman" w:hAnsi="Times New Roman" w:cs="Times New Roman"/>
        </w:rPr>
        <w:t xml:space="preserve"> </w:t>
      </w:r>
      <w:r w:rsidRPr="00934C34">
        <w:rPr>
          <w:rFonts w:ascii="Times New Roman" w:hAnsi="Times New Roman" w:cs="Times New Roman"/>
          <w:sz w:val="12"/>
        </w:rPr>
        <w:t>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w:t>
      </w:r>
      <w:r w:rsidRPr="00934C34">
        <w:rPr>
          <w:rFonts w:ascii="Times New Roman" w:hAnsi="Times New Roman" w:cs="Times New Roman"/>
        </w:rPr>
        <w:t xml:space="preserve"> </w:t>
      </w:r>
      <w:r w:rsidRPr="00934C34">
        <w:rPr>
          <w:rFonts w:ascii="Times New Roman" w:hAnsi="Times New Roman" w:cs="Times New Roman"/>
          <w:u w:val="single"/>
        </w:rPr>
        <w:t>At the core of this understanding sits a radical pacifism and an idealism that requires not the status quo but communication and “human emancipation</w:t>
      </w:r>
      <w:r w:rsidRPr="00934C34">
        <w:rPr>
          <w:rFonts w:ascii="Times New Roman" w:hAnsi="Times New Roman" w:cs="Times New Roman"/>
          <w:sz w:val="12"/>
        </w:rPr>
        <w:t xml:space="preserve">.” </w:t>
      </w:r>
      <w:r w:rsidRPr="00934C34">
        <w:rPr>
          <w:rFonts w:ascii="Times New Roman" w:hAnsi="Times New Roman" w:cs="Times New Roman"/>
          <w:u w:val="single"/>
        </w:rPr>
        <w:t>Until this radical post-</w:t>
      </w:r>
      <w:r w:rsidRPr="00934C34">
        <w:rPr>
          <w:rStyle w:val="StyleUnderline"/>
          <w:rFonts w:ascii="Times New Roman" w:hAnsi="Times New Roman" w:cs="Times New Roman"/>
        </w:rPr>
        <w:t>national</w:t>
      </w:r>
      <w:r w:rsidRPr="00934C34">
        <w:rPr>
          <w:rFonts w:ascii="Times New Roman" w:hAnsi="Times New Roman" w:cs="Times New Roman"/>
          <w:u w:val="single"/>
        </w:rPr>
        <w:t xml:space="preserve"> </w:t>
      </w:r>
      <w:r w:rsidRPr="00934C34">
        <w:rPr>
          <w:rStyle w:val="Emphasis"/>
          <w:rFonts w:ascii="Times New Roman" w:hAnsi="Times New Roman" w:cs="Times New Roman"/>
        </w:rPr>
        <w:t>utopia</w:t>
      </w:r>
      <w:r w:rsidRPr="00934C34">
        <w:rPr>
          <w:rFonts w:ascii="Times New Roman" w:hAnsi="Times New Roman" w:cs="Times New Roman"/>
          <w:u w:val="single"/>
        </w:rPr>
        <w:t xml:space="preserve"> arrives both force and the discourse of evil must be abandoned and instead therapy and un-coerced conversation must be practiced. In</w:t>
      </w:r>
      <w:r w:rsidRPr="00934C34">
        <w:rPr>
          <w:rFonts w:ascii="Times New Roman" w:hAnsi="Times New Roman" w:cs="Times New Roman"/>
          <w:sz w:val="12"/>
        </w:rPr>
        <w:t xml:space="preserve"> the popular ABC drama</w:t>
      </w:r>
      <w:r w:rsidRPr="00934C34">
        <w:rPr>
          <w:rStyle w:val="apple-converted-space"/>
          <w:rFonts w:ascii="Times New Roman" w:hAnsi="Times New Roman" w:cs="Times New Roman"/>
          <w:sz w:val="12"/>
          <w:szCs w:val="18"/>
        </w:rPr>
        <w:t xml:space="preserve"> </w:t>
      </w:r>
      <w:r w:rsidRPr="00934C34">
        <w:rPr>
          <w:rFonts w:ascii="Times New Roman" w:hAnsi="Times New Roman" w:cs="Times New Roman"/>
          <w:i/>
          <w:iCs/>
          <w:u w:val="single"/>
        </w:rPr>
        <w:t>Boston Legal</w:t>
      </w:r>
      <w:r w:rsidRPr="00934C34">
        <w:rPr>
          <w:rStyle w:val="apple-converted-space"/>
          <w:rFonts w:ascii="Times New Roman" w:hAnsi="Times New Roman" w:cs="Times New Roman"/>
          <w:szCs w:val="18"/>
          <w:u w:val="single"/>
        </w:rPr>
        <w:t xml:space="preserve"> </w:t>
      </w:r>
      <w:r w:rsidRPr="00934C34">
        <w:rPr>
          <w:rFonts w:ascii="Times New Roman" w:hAnsi="Times New Roman" w:cs="Times New Roman"/>
          <w:u w:val="single"/>
        </w:rPr>
        <w:t>Judge</w:t>
      </w:r>
      <w:r w:rsidRPr="00934C34">
        <w:rPr>
          <w:rFonts w:ascii="Times New Roman" w:hAnsi="Times New Roman" w:cs="Times New Roman"/>
          <w:sz w:val="12"/>
        </w:rPr>
        <w:t xml:space="preserve"> </w:t>
      </w:r>
      <w:r w:rsidRPr="00934C34">
        <w:rPr>
          <w:rFonts w:ascii="Times New Roman" w:hAnsi="Times New Roman" w:cs="Times New Roman"/>
          <w:u w:val="single"/>
        </w:rPr>
        <w:t xml:space="preserve">Brown perennially referred to the vague, </w:t>
      </w:r>
      <w:r w:rsidRPr="00934C34">
        <w:rPr>
          <w:rStyle w:val="Emphasis"/>
          <w:rFonts w:ascii="Times New Roman" w:hAnsi="Times New Roman" w:cs="Times New Roman"/>
        </w:rPr>
        <w:t>irrelevant</w:t>
      </w:r>
      <w:r w:rsidRPr="00934C34">
        <w:rPr>
          <w:rFonts w:ascii="Times New Roman" w:hAnsi="Times New Roman" w:cs="Times New Roman"/>
          <w:u w:val="single"/>
        </w:rPr>
        <w:t xml:space="preserve">, </w:t>
      </w:r>
      <w:r w:rsidRPr="00934C34">
        <w:rPr>
          <w:rStyle w:val="Emphasis"/>
          <w:rFonts w:ascii="Times New Roman" w:hAnsi="Times New Roman" w:cs="Times New Roman"/>
        </w:rPr>
        <w:t>jargon-ridden</w:t>
      </w:r>
      <w:r w:rsidRPr="00934C34">
        <w:rPr>
          <w:rFonts w:ascii="Times New Roman" w:hAnsi="Times New Roman" w:cs="Times New Roman"/>
          <w:u w:val="single"/>
        </w:rPr>
        <w:t xml:space="preserve"> statements of lawyers </w:t>
      </w:r>
      <w:r w:rsidRPr="00934C34">
        <w:rPr>
          <w:rStyle w:val="Emphasis"/>
          <w:rFonts w:ascii="Times New Roman" w:hAnsi="Times New Roman" w:cs="Times New Roman"/>
        </w:rPr>
        <w:t>as “jibber jabber</w:t>
      </w:r>
      <w:r w:rsidRPr="00934C34">
        <w:rPr>
          <w:rFonts w:ascii="Times New Roman" w:hAnsi="Times New Roman" w:cs="Times New Roman"/>
          <w:u w:val="single"/>
        </w:rPr>
        <w:t>.</w:t>
      </w:r>
      <w:r w:rsidRPr="00934C34">
        <w:rPr>
          <w:rFonts w:ascii="Times New Roman" w:hAnsi="Times New Roman" w:cs="Times New Roman"/>
          <w:sz w:val="12"/>
        </w:rPr>
        <w:t xml:space="preserve">” </w:t>
      </w:r>
      <w:r w:rsidRPr="00934C34">
        <w:rPr>
          <w:rFonts w:ascii="Times New Roman" w:hAnsi="Times New Roman" w:cs="Times New Roman"/>
          <w:u w:val="single"/>
        </w:rPr>
        <w:t>The</w:t>
      </w:r>
      <w:r w:rsidRPr="00934C34">
        <w:rPr>
          <w:rFonts w:ascii="Times New Roman" w:hAnsi="Times New Roman" w:cs="Times New Roman"/>
          <w:sz w:val="12"/>
        </w:rPr>
        <w:t xml:space="preserve"> Aberystwyth-based </w:t>
      </w:r>
      <w:r w:rsidRPr="00934C34">
        <w:rPr>
          <w:rFonts w:ascii="Times New Roman" w:hAnsi="Times New Roman" w:cs="Times New Roman"/>
          <w:u w:val="single"/>
        </w:rPr>
        <w:t>school of critical internationalist utopianism that increasingly dominates the study of international relations</w:t>
      </w:r>
      <w:r w:rsidRPr="00934C34">
        <w:rPr>
          <w:rFonts w:ascii="Times New Roman" w:hAnsi="Times New Roman" w:cs="Times New Roman"/>
          <w:sz w:val="12"/>
        </w:rPr>
        <w:t xml:space="preserve"> in Britain and Australia </w:t>
      </w:r>
      <w:r w:rsidRPr="00934C34">
        <w:rPr>
          <w:rFonts w:ascii="Times New Roman" w:hAnsi="Times New Roman" w:cs="Times New Roman"/>
          <w:u w:val="single"/>
        </w:rPr>
        <w:t>has refined a higher order incoherence that may be termed Aber jabber</w:t>
      </w:r>
      <w:r w:rsidRPr="00934C34">
        <w:rPr>
          <w:rFonts w:ascii="Times New Roman" w:hAnsi="Times New Roman" w:cs="Times New Roman"/>
          <w:sz w:val="12"/>
        </w:rPr>
        <w:t xml:space="preserve">. </w:t>
      </w:r>
      <w:r w:rsidRPr="00934C34">
        <w:rPr>
          <w:rFonts w:ascii="Times New Roman" w:hAnsi="Times New Roman" w:cs="Times New Roman"/>
          <w:u w:val="single"/>
        </w:rPr>
        <w:t>The pages of the journal of</w:t>
      </w:r>
      <w:r w:rsidRPr="00934C34">
        <w:rPr>
          <w:rStyle w:val="apple-converted-space"/>
          <w:rFonts w:ascii="Times New Roman" w:hAnsi="Times New Roman" w:cs="Times New Roman"/>
          <w:szCs w:val="18"/>
          <w:u w:val="single"/>
        </w:rPr>
        <w:t xml:space="preserve"> </w:t>
      </w:r>
      <w:r w:rsidRPr="00934C34">
        <w:rPr>
          <w:rFonts w:ascii="Times New Roman" w:hAnsi="Times New Roman" w:cs="Times New Roman"/>
          <w:i/>
          <w:iCs/>
          <w:u w:val="single"/>
        </w:rPr>
        <w:t>Critical Studies on Terrorism</w:t>
      </w:r>
      <w:r w:rsidRPr="00934C34">
        <w:rPr>
          <w:rStyle w:val="apple-converted-space"/>
          <w:rFonts w:ascii="Times New Roman" w:hAnsi="Times New Roman" w:cs="Times New Roman"/>
          <w:szCs w:val="18"/>
          <w:u w:val="single"/>
        </w:rPr>
        <w:t xml:space="preserve"> </w:t>
      </w:r>
      <w:r w:rsidRPr="00934C34">
        <w:rPr>
          <w:rFonts w:ascii="Times New Roman" w:hAnsi="Times New Roman" w:cs="Times New Roman"/>
          <w:u w:val="single"/>
        </w:rPr>
        <w:t>are its natural home</w:t>
      </w:r>
      <w:r w:rsidRPr="00934C34">
        <w:rPr>
          <w:rFonts w:ascii="Times New Roman" w:hAnsi="Times New Roman" w:cs="Times New Roman"/>
          <w:sz w:val="12"/>
        </w:rPr>
        <w:t>.</w:t>
      </w:r>
      <w:r w:rsidRPr="00934C34">
        <w:rPr>
          <w:rFonts w:ascii="Times New Roman" w:hAnsi="Times New Roman" w:cs="Times New Roman"/>
        </w:rPr>
        <w:t xml:space="preserve"> </w:t>
      </w:r>
    </w:p>
    <w:p w:rsidR="0078063E" w:rsidRPr="00934C34" w:rsidRDefault="0078063E" w:rsidP="0078063E">
      <w:pPr>
        <w:rPr>
          <w:rFonts w:ascii="Times New Roman" w:hAnsi="Times New Roman" w:cs="Times New Roman"/>
        </w:rPr>
      </w:pPr>
    </w:p>
    <w:p w:rsidR="0078063E" w:rsidRPr="00934C34" w:rsidRDefault="0072289C" w:rsidP="0078063E">
      <w:pPr>
        <w:pStyle w:val="Heading2"/>
        <w:rPr>
          <w:rFonts w:ascii="Times New Roman" w:hAnsi="Times New Roman" w:cs="Times New Roman"/>
        </w:rPr>
      </w:pPr>
      <w:r w:rsidRPr="00934C34">
        <w:rPr>
          <w:rFonts w:ascii="Times New Roman" w:hAnsi="Times New Roman" w:cs="Times New Roman"/>
        </w:rPr>
        <w:lastRenderedPageBreak/>
        <w:t>AT</w:t>
      </w:r>
      <w:r w:rsidR="0078063E" w:rsidRPr="00934C34">
        <w:rPr>
          <w:rFonts w:ascii="Times New Roman" w:hAnsi="Times New Roman" w:cs="Times New Roman"/>
        </w:rPr>
        <w:t xml:space="preserve"> threat inflation</w:t>
      </w: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Threat inflation would get our authors fired </w:t>
      </w:r>
    </w:p>
    <w:p w:rsidR="0078063E" w:rsidRPr="00934C34" w:rsidRDefault="0078063E" w:rsidP="0078063E">
      <w:pPr>
        <w:rPr>
          <w:rFonts w:ascii="Times New Roman" w:hAnsi="Times New Roman" w:cs="Times New Roman"/>
        </w:rPr>
      </w:pPr>
      <w:r w:rsidRPr="00934C34">
        <w:rPr>
          <w:rStyle w:val="Style13ptBold"/>
          <w:rFonts w:ascii="Times New Roman" w:hAnsi="Times New Roman" w:cs="Times New Roman"/>
          <w:sz w:val="28"/>
        </w:rPr>
        <w:t>Ravenal 9</w:t>
      </w:r>
      <w:r w:rsidRPr="00934C34">
        <w:rPr>
          <w:rFonts w:ascii="Times New Roman" w:hAnsi="Times New Roman" w:cs="Times New Roman"/>
        </w:rPr>
        <w:t xml:space="preserve"> [Earl C., distinguished senior fellow in foreign policy studies @ Cato, is professor emeritus of the Georgetown University School of Foreign Service. He is an expert on NATO, defense strategy, and the defense budget. He is the author of </w:t>
      </w:r>
      <w:r w:rsidRPr="00934C34">
        <w:rPr>
          <w:rFonts w:ascii="Times New Roman" w:hAnsi="Times New Roman" w:cs="Times New Roman"/>
          <w:i/>
          <w:iCs/>
        </w:rPr>
        <w:t>Designing Defense for a New World Order. </w:t>
      </w:r>
      <w:r w:rsidRPr="00934C34">
        <w:rPr>
          <w:rFonts w:ascii="Times New Roman" w:hAnsi="Times New Roman" w:cs="Times New Roman"/>
        </w:rPr>
        <w:t>What's Empire Got to Do with It? The Derivation of America's Foreign Policy.” </w:t>
      </w:r>
      <w:r w:rsidRPr="00934C34">
        <w:rPr>
          <w:rFonts w:ascii="Times New Roman" w:hAnsi="Times New Roman" w:cs="Times New Roman"/>
          <w:i/>
          <w:iCs/>
        </w:rPr>
        <w:t>Critical Review: An Interdisciplinary Journal of Politics and Society</w:t>
      </w:r>
      <w:r w:rsidRPr="00934C34">
        <w:rPr>
          <w:rFonts w:ascii="Times New Roman" w:hAnsi="Times New Roman" w:cs="Times New Roman"/>
        </w:rPr>
        <w:t> 21.1 (2009) 21-75]</w:t>
      </w:r>
    </w:p>
    <w:p w:rsidR="0078063E" w:rsidRPr="00934C34" w:rsidRDefault="0078063E" w:rsidP="0078063E">
      <w:pPr>
        <w:rPr>
          <w:rFonts w:ascii="Times New Roman" w:hAnsi="Times New Roman" w:cs="Times New Roman"/>
        </w:rPr>
      </w:pPr>
    </w:p>
    <w:p w:rsidR="0078063E" w:rsidRPr="00934C34" w:rsidRDefault="0078063E" w:rsidP="0078063E">
      <w:pPr>
        <w:rPr>
          <w:rStyle w:val="StyleUnderline"/>
          <w:rFonts w:ascii="Times New Roman" w:hAnsi="Times New Roman" w:cs="Times New Roman"/>
        </w:rPr>
      </w:pPr>
      <w:r w:rsidRPr="00934C34">
        <w:rPr>
          <w:rStyle w:val="StyleUnderline"/>
          <w:rFonts w:ascii="Times New Roman" w:hAnsi="Times New Roman" w:cs="Times New Roman"/>
        </w:rPr>
        <w:t xml:space="preserve">The underlying notion of “the security bureaucracies . . . looking for new enemies” is a </w:t>
      </w:r>
      <w:r w:rsidRPr="00934C34">
        <w:rPr>
          <w:rStyle w:val="Emphasis"/>
          <w:rFonts w:ascii="Times New Roman" w:hAnsi="Times New Roman" w:cs="Times New Roman"/>
        </w:rPr>
        <w:t>threadbare concept</w:t>
      </w:r>
      <w:r w:rsidRPr="00934C34">
        <w:rPr>
          <w:rFonts w:ascii="Times New Roman" w:hAnsi="Times New Roman" w:cs="Times New Roman"/>
          <w:sz w:val="14"/>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934C34">
        <w:rPr>
          <w:rStyle w:val="StyleUnderline"/>
          <w:rFonts w:ascii="Times New Roman" w:hAnsi="Times New Roman" w:cs="Times New Roman"/>
        </w:rPr>
        <w:t>What is missing from</w:t>
      </w:r>
      <w:r w:rsidRPr="00934C34">
        <w:rPr>
          <w:rFonts w:ascii="Times New Roman" w:hAnsi="Times New Roman" w:cs="Times New Roman"/>
          <w:sz w:val="14"/>
        </w:rPr>
        <w:t xml:space="preserve"> most analysts’ </w:t>
      </w:r>
      <w:r w:rsidRPr="00934C34">
        <w:rPr>
          <w:rStyle w:val="StyleUnderline"/>
          <w:rFonts w:ascii="Times New Roman" w:hAnsi="Times New Roman" w:cs="Times New Roman"/>
        </w:rPr>
        <w:t xml:space="preserve">claims of “threat inflation,” however, is </w:t>
      </w:r>
      <w:r w:rsidRPr="00934C34">
        <w:rPr>
          <w:rStyle w:val="Emphasis"/>
          <w:rFonts w:ascii="Times New Roman" w:hAnsi="Times New Roman" w:cs="Times New Roman"/>
        </w:rPr>
        <w:t>a convincing theory of why</w:t>
      </w:r>
      <w:r w:rsidRPr="00934C34">
        <w:rPr>
          <w:rFonts w:ascii="Times New Roman" w:hAnsi="Times New Roman" w:cs="Times New Roman"/>
          <w:sz w:val="14"/>
        </w:rPr>
        <w:t xml:space="preserve">, say, </w:t>
      </w:r>
      <w:r w:rsidRPr="00934C34">
        <w:rPr>
          <w:rStyle w:val="StyleUnderline"/>
          <w:rFonts w:ascii="Times New Roman" w:hAnsi="Times New Roman" w:cs="Times New Roman"/>
        </w:rPr>
        <w:t>the</w:t>
      </w:r>
      <w:r w:rsidRPr="00934C34">
        <w:rPr>
          <w:rFonts w:ascii="Times New Roman" w:hAnsi="Times New Roman" w:cs="Times New Roman"/>
          <w:sz w:val="14"/>
        </w:rPr>
        <w:t xml:space="preserve"> American </w:t>
      </w:r>
      <w:r w:rsidRPr="00934C34">
        <w:rPr>
          <w:rStyle w:val="StyleUnderline"/>
          <w:rFonts w:ascii="Times New Roman" w:hAnsi="Times New Roman" w:cs="Times New Roman"/>
        </w:rPr>
        <w:t>government</w:t>
      </w:r>
      <w:r w:rsidRPr="00934C34">
        <w:rPr>
          <w:rFonts w:ascii="Times New Roman" w:hAnsi="Times New Roman" w:cs="Times New Roman"/>
          <w:sz w:val="14"/>
        </w:rPr>
        <w:t xml:space="preserve"> significantly(not merely in excusable rhetoric) </w:t>
      </w:r>
      <w:r w:rsidRPr="00934C34">
        <w:rPr>
          <w:rStyle w:val="StyleUnderline"/>
          <w:rFonts w:ascii="Times New Roman" w:hAnsi="Times New Roman" w:cs="Times New Roman"/>
        </w:rPr>
        <w:t>might magnify and even invent threats</w:t>
      </w:r>
      <w:r w:rsidRPr="00934C34">
        <w:rPr>
          <w:rFonts w:ascii="Times New Roman" w:hAnsi="Times New Roman" w:cs="Times New Roman"/>
          <w:sz w:val="14"/>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w:t>
      </w:r>
      <w:proofErr w:type="gramStart"/>
      <w:r w:rsidRPr="00934C34">
        <w:rPr>
          <w:rFonts w:ascii="Times New Roman" w:hAnsi="Times New Roman" w:cs="Times New Roman"/>
          <w:sz w:val="14"/>
        </w:rPr>
        <w:t>.,</w:t>
      </w:r>
      <w:proofErr w:type="gramEnd"/>
      <w:r w:rsidRPr="00934C34">
        <w:rPr>
          <w:rFonts w:ascii="Times New Roman" w:hAnsi="Times New Roman" w:cs="Times New Roman"/>
          <w:sz w:val="14"/>
        </w:rPr>
        <w:t xml:space="preserve"> 182) Thus, “</w:t>
      </w:r>
      <w:r w:rsidRPr="00934C34">
        <w:rPr>
          <w:rFonts w:ascii="Times New Roman" w:hAnsi="Times New Roman" w:cs="Times New Roman"/>
          <w:u w:val="single"/>
        </w:rPr>
        <w:t>bureaucratic-politics” theory</w:t>
      </w:r>
      <w:r w:rsidRPr="00934C34">
        <w:rPr>
          <w:rFonts w:ascii="Times New Roman" w:hAnsi="Times New Roman" w:cs="Times New Roman"/>
          <w:sz w:val="14"/>
        </w:rPr>
        <w:t>, which once made several reputa- tions (such as those of Richard Neustadt, Morton Halperin, and Graham Allison) in defense-intellectual circles, and spawned an entire sub-industry within the field of international relations</w:t>
      </w:r>
      <w:proofErr w:type="gramStart"/>
      <w:r w:rsidRPr="00934C34">
        <w:rPr>
          <w:rFonts w:ascii="Times New Roman" w:hAnsi="Times New Roman" w:cs="Times New Roman"/>
          <w:sz w:val="14"/>
        </w:rPr>
        <w:t>,5</w:t>
      </w:r>
      <w:proofErr w:type="gramEnd"/>
      <w:r w:rsidRPr="00934C34">
        <w:rPr>
          <w:rFonts w:ascii="Times New Roman" w:hAnsi="Times New Roman" w:cs="Times New Roman"/>
          <w:sz w:val="14"/>
        </w:rPr>
        <w:t xml:space="preserve"> </w:t>
      </w:r>
      <w:r w:rsidRPr="00934C34">
        <w:rPr>
          <w:rFonts w:ascii="Times New Roman" w:hAnsi="Times New Roman" w:cs="Times New Roman"/>
          <w:u w:val="single"/>
        </w:rPr>
        <w:t>is put into the service of dismissing putative security threats as imaginary</w:t>
      </w:r>
      <w:r w:rsidRPr="00934C34">
        <w:rPr>
          <w:rFonts w:ascii="Times New Roman" w:hAnsi="Times New Roman" w:cs="Times New Roman"/>
          <w:sz w:val="14"/>
        </w:rPr>
        <w:t xml:space="preserve">. So, too, can a surprisingly cognate theory, “public choice,”6 which can be considered the right-wing analog of the “bureaucratic-politics” model, and is a preferred interpretation of governmental decision- making among libertarian observers. As Eland (2004, 203) summarizes: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theorists state) give rise to “expectations” of performance. My point is that </w:t>
      </w:r>
      <w:r w:rsidRPr="00934C34">
        <w:rPr>
          <w:rFonts w:ascii="Times New Roman" w:hAnsi="Times New Roman" w:cs="Times New Roman"/>
          <w:u w:val="single"/>
        </w:rPr>
        <w:t>virtually every governmental role, and especially national-security roles</w:t>
      </w:r>
      <w:r w:rsidRPr="00934C34">
        <w:rPr>
          <w:rFonts w:ascii="Times New Roman" w:hAnsi="Times New Roman" w:cs="Times New Roman"/>
          <w:sz w:val="14"/>
        </w:rPr>
        <w:t xml:space="preserve">, </w:t>
      </w:r>
      <w:r w:rsidRPr="00934C34">
        <w:rPr>
          <w:rFonts w:ascii="Times New Roman" w:hAnsi="Times New Roman" w:cs="Times New Roman"/>
          <w:u w:val="single"/>
        </w:rPr>
        <w:t>and particularly the roles of the uniformed mili- tary, embody</w:t>
      </w:r>
      <w:r w:rsidRPr="00934C34">
        <w:rPr>
          <w:rFonts w:ascii="Times New Roman" w:hAnsi="Times New Roman" w:cs="Times New Roman"/>
          <w:sz w:val="14"/>
        </w:rPr>
        <w:t xml:space="preserve"> expectations of devotion to the “national interest”; rational- ity in the derivation of policy at every functional level; and </w:t>
      </w:r>
      <w:r w:rsidRPr="00934C34">
        <w:rPr>
          <w:rStyle w:val="Emphasis"/>
          <w:rFonts w:ascii="Times New Roman" w:hAnsi="Times New Roman" w:cs="Times New Roman"/>
        </w:rPr>
        <w:t>objectivity</w:t>
      </w:r>
      <w:r w:rsidRPr="00934C34">
        <w:rPr>
          <w:rFonts w:ascii="Times New Roman" w:hAnsi="Times New Roman" w:cs="Times New Roman"/>
          <w:u w:val="single"/>
        </w:rPr>
        <w:t xml:space="preserve"> in the treatment of parameters, especially external parameters such as “threats” and the power and capabilities of other nations.</w:t>
      </w:r>
      <w:r w:rsidRPr="00934C34">
        <w:rPr>
          <w:rFonts w:ascii="Times New Roman" w:hAnsi="Times New Roman" w:cs="Times New Roman"/>
          <w:sz w:val="14"/>
        </w:rPr>
        <w:t xml:space="preserve"> </w:t>
      </w:r>
      <w:r w:rsidRPr="00934C34">
        <w:rPr>
          <w:rFonts w:ascii="Times New Roman" w:hAnsi="Times New Roman" w:cs="Times New Roman"/>
          <w:u w:val="single"/>
        </w:rPr>
        <w:t>Sub-rational models</w:t>
      </w:r>
      <w:r w:rsidRPr="00934C34">
        <w:rPr>
          <w:rFonts w:ascii="Times New Roman" w:hAnsi="Times New Roman" w:cs="Times New Roman"/>
          <w:sz w:val="14"/>
        </w:rPr>
        <w:t xml:space="preserve"> (such as “public choice”) </w:t>
      </w:r>
      <w:r w:rsidRPr="00934C34">
        <w:rPr>
          <w:rFonts w:ascii="Times New Roman" w:hAnsi="Times New Roman" w:cs="Times New Roman"/>
          <w:u w:val="single"/>
        </w:rPr>
        <w:t>fail</w:t>
      </w:r>
      <w:r w:rsidRPr="00934C34">
        <w:rPr>
          <w:rFonts w:ascii="Times New Roman" w:hAnsi="Times New Roman" w:cs="Times New Roman"/>
          <w:sz w:val="14"/>
        </w:rPr>
        <w:t xml:space="preserve"> </w:t>
      </w:r>
      <w:r w:rsidRPr="00934C34">
        <w:rPr>
          <w:rFonts w:ascii="Times New Roman" w:hAnsi="Times New Roman" w:cs="Times New Roman"/>
          <w:u w:val="single"/>
        </w:rPr>
        <w:t>to take into account even a partial dedication to the “national” interest</w:t>
      </w:r>
      <w:r w:rsidRPr="00934C34">
        <w:rPr>
          <w:rFonts w:ascii="Times New Roman" w:hAnsi="Times New Roman" w:cs="Times New Roman"/>
          <w:sz w:val="14"/>
        </w:rPr>
        <w:t xml:space="preserve"> (</w:t>
      </w:r>
      <w:r w:rsidRPr="00934C34">
        <w:rPr>
          <w:rFonts w:ascii="Times New Roman" w:hAnsi="Times New Roman" w:cs="Times New Roman"/>
          <w:u w:val="single"/>
        </w:rPr>
        <w:t>or even the possibility that the national interest may be honestly misconceived in more paro- chial terms). In contrast, an official’s role connects the individual to the (state-level) process, and moderates the</w:t>
      </w:r>
      <w:r w:rsidRPr="00934C34">
        <w:rPr>
          <w:rFonts w:ascii="Times New Roman" w:hAnsi="Times New Roman" w:cs="Times New Roman"/>
          <w:sz w:val="14"/>
        </w:rPr>
        <w:t xml:space="preserve"> (perhaps otherwise) </w:t>
      </w:r>
      <w:r w:rsidRPr="00934C34">
        <w:rPr>
          <w:rFonts w:ascii="Times New Roman" w:hAnsi="Times New Roman" w:cs="Times New Roman"/>
          <w:u w:val="single"/>
        </w:rPr>
        <w:t xml:space="preserve">self-seeking impulses of the individual. Role-derived behavior tends to be formalized and codified; relatively transparent and at least </w:t>
      </w:r>
      <w:r w:rsidRPr="00934C34">
        <w:rPr>
          <w:rStyle w:val="Emphasis"/>
          <w:rFonts w:ascii="Times New Roman" w:hAnsi="Times New Roman" w:cs="Times New Roman"/>
        </w:rPr>
        <w:t>peer-reviewed</w:t>
      </w:r>
      <w:r w:rsidRPr="00934C34">
        <w:rPr>
          <w:rFonts w:ascii="Times New Roman" w:hAnsi="Times New Roman" w:cs="Times New Roman"/>
          <w:u w:val="single"/>
        </w:rPr>
        <w:t>,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w:t>
      </w:r>
      <w:r w:rsidRPr="00934C34">
        <w:rPr>
          <w:rFonts w:ascii="Times New Roman" w:hAnsi="Times New Roman" w:cs="Times New Roman"/>
          <w:sz w:val="14"/>
        </w:rPr>
        <w:t xml:space="preserve">. My own direct observation suggests that </w:t>
      </w:r>
      <w:r w:rsidRPr="00934C34">
        <w:rPr>
          <w:rFonts w:ascii="Times New Roman" w:hAnsi="Times New Roman" w:cs="Times New Roman"/>
          <w:u w:val="single"/>
        </w:rPr>
        <w:t xml:space="preserve">defense decision-makers attempt to “frame” the structure of the problems that they try to solve on the basis of the </w:t>
      </w:r>
      <w:r w:rsidRPr="00934C34">
        <w:rPr>
          <w:rStyle w:val="Emphasis"/>
          <w:rFonts w:ascii="Times New Roman" w:hAnsi="Times New Roman" w:cs="Times New Roman"/>
        </w:rPr>
        <w:t>most accurate intelligence</w:t>
      </w:r>
      <w:r w:rsidRPr="00934C34">
        <w:rPr>
          <w:rFonts w:ascii="Times New Roman" w:hAnsi="Times New Roman" w:cs="Times New Roman"/>
          <w:u w:val="single"/>
        </w:rPr>
        <w:t xml:space="preserve">. They </w:t>
      </w:r>
      <w:r w:rsidRPr="00934C34">
        <w:rPr>
          <w:rStyle w:val="Emphasis"/>
          <w:rFonts w:ascii="Times New Roman" w:hAnsi="Times New Roman" w:cs="Times New Roman"/>
        </w:rPr>
        <w:t>make it their business to know</w:t>
      </w:r>
      <w:r w:rsidRPr="00934C34">
        <w:rPr>
          <w:rFonts w:ascii="Times New Roman" w:hAnsi="Times New Roman" w:cs="Times New Roman"/>
          <w:u w:val="single"/>
        </w:rPr>
        <w:t xml:space="preserve"> where the threats come from. Thus, threats </w:t>
      </w:r>
      <w:r w:rsidRPr="00934C34">
        <w:rPr>
          <w:rStyle w:val="Emphasis"/>
          <w:rFonts w:ascii="Times New Roman" w:hAnsi="Times New Roman" w:cs="Times New Roman"/>
        </w:rPr>
        <w:t>are not “socially constructed</w:t>
      </w:r>
      <w:r w:rsidRPr="00934C34">
        <w:rPr>
          <w:rFonts w:ascii="Times New Roman" w:hAnsi="Times New Roman" w:cs="Times New Roman"/>
          <w:u w:val="single"/>
        </w:rPr>
        <w:t xml:space="preserve">” </w:t>
      </w:r>
      <w:r w:rsidRPr="00934C34">
        <w:rPr>
          <w:rFonts w:ascii="Times New Roman" w:hAnsi="Times New Roman" w:cs="Times New Roman"/>
          <w:sz w:val="14"/>
        </w:rPr>
        <w:t>(even though, of course, some values are).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934C34">
        <w:rPr>
          <w:rFonts w:ascii="Times New Roman" w:hAnsi="Times New Roman" w:cs="Times New Roman"/>
          <w:u w:val="single"/>
        </w:rPr>
        <w:t xml:space="preserve"> </w:t>
      </w:r>
      <w:r w:rsidRPr="00934C34">
        <w:rPr>
          <w:rStyle w:val="Emphasis"/>
          <w:rFonts w:ascii="Times New Roman" w:hAnsi="Times New Roman" w:cs="Times New Roman"/>
        </w:rPr>
        <w:t>People are fired for presenting skewed analysis</w:t>
      </w:r>
      <w:r w:rsidRPr="00934C34">
        <w:rPr>
          <w:rFonts w:ascii="Times New Roman" w:hAnsi="Times New Roman" w:cs="Times New Roman"/>
          <w:u w:val="single"/>
        </w:rPr>
        <w:t xml:space="preserve"> and for making bad predictions. This is because something important is riding on the causal analysis and the contingent prediction. </w:t>
      </w:r>
      <w:r w:rsidRPr="00934C34">
        <w:rPr>
          <w:rFonts w:ascii="Times New Roman" w:hAnsi="Times New Roman" w:cs="Times New Roman"/>
          <w:sz w:val="14"/>
        </w:rPr>
        <w:t>For these reasons, “</w:t>
      </w:r>
      <w:r w:rsidRPr="00934C34">
        <w:rPr>
          <w:rFonts w:ascii="Times New Roman" w:hAnsi="Times New Roman" w:cs="Times New Roman"/>
          <w:u w:val="single"/>
        </w:rPr>
        <w:t xml:space="preserve">public choice” does not have the </w:t>
      </w:r>
      <w:r w:rsidRPr="00934C34">
        <w:rPr>
          <w:rFonts w:ascii="Times New Roman" w:hAnsi="Times New Roman" w:cs="Times New Roman"/>
          <w:u w:val="single"/>
        </w:rPr>
        <w:lastRenderedPageBreak/>
        <w:t>“feel” of reality to many critics who have participated in the structure of defense decision-making. In that structure</w:t>
      </w:r>
      <w:r w:rsidRPr="00934C34">
        <w:rPr>
          <w:rFonts w:ascii="Times New Roman" w:hAnsi="Times New Roman" w:cs="Times New Roman"/>
          <w:sz w:val="14"/>
        </w:rPr>
        <w:t>, obvious, and even not-so-obvious,</w:t>
      </w:r>
      <w:r w:rsidRPr="00934C34">
        <w:rPr>
          <w:rFonts w:ascii="Times New Roman" w:hAnsi="Times New Roman" w:cs="Times New Roman"/>
          <w:u w:val="single"/>
        </w:rPr>
        <w:t xml:space="preserve">“rent-seeking” would not only be shameful; it would present a </w:t>
      </w:r>
      <w:r w:rsidRPr="00934C34">
        <w:rPr>
          <w:rStyle w:val="Emphasis"/>
          <w:rFonts w:ascii="Times New Roman" w:hAnsi="Times New Roman" w:cs="Times New Roman"/>
        </w:rPr>
        <w:t>severe risk of career termination</w:t>
      </w:r>
      <w:r w:rsidRPr="00934C34">
        <w:rPr>
          <w:rFonts w:ascii="Times New Roman" w:hAnsi="Times New Roman" w:cs="Times New Roman"/>
          <w:u w:val="single"/>
        </w:rPr>
        <w:t>.</w:t>
      </w:r>
      <w:r w:rsidRPr="00934C34">
        <w:rPr>
          <w:rFonts w:ascii="Times New Roman" w:hAnsi="Times New Roman" w:cs="Times New Roman"/>
          <w:sz w:val="14"/>
        </w:rPr>
        <w:t xml:space="preserve"> And, as mentioned, </w:t>
      </w:r>
      <w:r w:rsidRPr="00934C34">
        <w:rPr>
          <w:rStyle w:val="StyleUnderline"/>
          <w:rFonts w:ascii="Times New Roman" w:hAnsi="Times New Roman" w:cs="Times New Roman"/>
        </w:rPr>
        <w:t>the</w:t>
      </w:r>
      <w:r w:rsidRPr="00934C34">
        <w:rPr>
          <w:rFonts w:ascii="Times New Roman" w:hAnsi="Times New Roman" w:cs="Times New Roman"/>
          <w:sz w:val="14"/>
        </w:rPr>
        <w:t xml:space="preserve"> defense </w:t>
      </w:r>
      <w:r w:rsidRPr="00934C34">
        <w:rPr>
          <w:rStyle w:val="StyleUnderline"/>
          <w:rFonts w:ascii="Times New Roman" w:hAnsi="Times New Roman" w:cs="Times New Roman"/>
        </w:rPr>
        <w:t>bureaucracy is 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rsidR="0078063E" w:rsidRPr="00934C34" w:rsidRDefault="0078063E" w:rsidP="0078063E">
      <w:pPr>
        <w:rPr>
          <w:rFonts w:ascii="Times New Roman" w:hAnsi="Times New Roman" w:cs="Times New Roman"/>
          <w:sz w:val="14"/>
        </w:rPr>
      </w:pPr>
    </w:p>
    <w:p w:rsidR="0078063E" w:rsidRPr="00934C34" w:rsidRDefault="0078063E" w:rsidP="0078063E">
      <w:pPr>
        <w:pStyle w:val="Heading4"/>
        <w:rPr>
          <w:rFonts w:ascii="Times New Roman" w:hAnsi="Times New Roman" w:cs="Times New Roman"/>
          <w:sz w:val="28"/>
        </w:rPr>
      </w:pPr>
      <w:r w:rsidRPr="00934C34">
        <w:rPr>
          <w:rFonts w:ascii="Times New Roman" w:hAnsi="Times New Roman" w:cs="Times New Roman"/>
          <w:sz w:val="28"/>
        </w:rPr>
        <w:t xml:space="preserve">Threats are underestimated – the alt’s complacency is dangerous  </w:t>
      </w:r>
    </w:p>
    <w:p w:rsidR="0078063E" w:rsidRPr="00934C34" w:rsidRDefault="0078063E" w:rsidP="0078063E">
      <w:pPr>
        <w:rPr>
          <w:rFonts w:ascii="Times New Roman" w:hAnsi="Times New Roman" w:cs="Times New Roman"/>
        </w:rPr>
      </w:pPr>
      <w:r w:rsidRPr="00934C34">
        <w:rPr>
          <w:rStyle w:val="Heading4Char"/>
          <w:rFonts w:ascii="Times New Roman" w:hAnsi="Times New Roman" w:cs="Times New Roman"/>
          <w:sz w:val="28"/>
        </w:rPr>
        <w:t>Mazurak 12</w:t>
      </w:r>
      <w:r w:rsidRPr="00934C34">
        <w:rPr>
          <w:rFonts w:ascii="Times New Roman" w:hAnsi="Times New Roman" w:cs="Times New Roman"/>
        </w:rPr>
        <w:t xml:space="preserve"> [“The lies of Micah Zenko and Michael Cohen”, Zbigniew defense analyst with 6 years of experience in the field, specializing in the defense budget, nuclear weapons strategy, and missile defense. B.A. and M.A. degrees in history. PhD candidate, author of the In Defense of US Defense Spending authored over 50 defense-issues-related articles, </w:t>
      </w:r>
      <w:hyperlink r:id="rId22" w:history="1">
        <w:r w:rsidRPr="00934C34">
          <w:rPr>
            <w:rStyle w:val="Hyperlink"/>
            <w:rFonts w:ascii="Times New Roman" w:hAnsi="Times New Roman" w:cs="Times New Roman"/>
          </w:rPr>
          <w:t>http://zbigniewmazurak.wordpress.com/2012/08/26/the-lies-of-micah-zenko-and-michael-cohen/</w:t>
        </w:r>
      </w:hyperlink>
      <w:r w:rsidRPr="00934C34">
        <w:rPr>
          <w:rFonts w:ascii="Times New Roman" w:hAnsi="Times New Roman" w:cs="Times New Roman"/>
        </w:rPr>
        <w:t>]</w:t>
      </w:r>
    </w:p>
    <w:p w:rsidR="0078063E" w:rsidRPr="00934C34" w:rsidRDefault="0078063E" w:rsidP="0078063E">
      <w:pPr>
        <w:rPr>
          <w:rFonts w:ascii="Times New Roman" w:hAnsi="Times New Roman" w:cs="Times New Roman"/>
        </w:rPr>
      </w:pPr>
    </w:p>
    <w:p w:rsidR="0078063E" w:rsidRPr="00934C34" w:rsidRDefault="0078063E" w:rsidP="0078063E">
      <w:pPr>
        <w:rPr>
          <w:rFonts w:ascii="Times New Roman" w:hAnsi="Times New Roman" w:cs="Times New Roman"/>
        </w:rPr>
      </w:pPr>
      <w:r w:rsidRPr="00934C34">
        <w:rPr>
          <w:rFonts w:ascii="Times New Roman" w:hAnsi="Times New Roman" w:cs="Times New Roman"/>
        </w:rPr>
        <w:t>Below is a list of the articles and posts I have written to date on outside websites:</w:t>
      </w:r>
    </w:p>
    <w:p w:rsidR="0078063E" w:rsidRPr="00934C34" w:rsidRDefault="0078063E" w:rsidP="0078063E">
      <w:pPr>
        <w:rPr>
          <w:rStyle w:val="Emphasis"/>
          <w:rFonts w:ascii="Times New Roman" w:hAnsi="Times New Roman" w:cs="Times New Roman"/>
        </w:rPr>
      </w:pPr>
      <w:r w:rsidRPr="00934C34">
        <w:rPr>
          <w:rFonts w:ascii="Times New Roman" w:hAnsi="Times New Roman" w:cs="Times New Roman"/>
        </w:rPr>
        <w:t xml:space="preserve">In two related articles, extreme leftists Micah </w:t>
      </w:r>
      <w:r w:rsidRPr="00934C34">
        <w:rPr>
          <w:rStyle w:val="StyleUnderline"/>
          <w:rFonts w:ascii="Times New Roman" w:hAnsi="Times New Roman" w:cs="Times New Roman"/>
        </w:rPr>
        <w:t>Zenko and</w:t>
      </w:r>
      <w:r w:rsidRPr="00934C34">
        <w:rPr>
          <w:rFonts w:ascii="Times New Roman" w:hAnsi="Times New Roman" w:cs="Times New Roman"/>
        </w:rPr>
        <w:t xml:space="preserve"> Michael </w:t>
      </w:r>
      <w:r w:rsidRPr="00934C34">
        <w:rPr>
          <w:rStyle w:val="StyleUnderline"/>
          <w:rFonts w:ascii="Times New Roman" w:hAnsi="Times New Roman" w:cs="Times New Roman"/>
        </w:rPr>
        <w:t xml:space="preserve">Cohen have </w:t>
      </w:r>
      <w:r w:rsidRPr="00934C34">
        <w:rPr>
          <w:rStyle w:val="Emphasis"/>
          <w:rFonts w:ascii="Times New Roman" w:hAnsi="Times New Roman" w:cs="Times New Roman"/>
        </w:rPr>
        <w:t>falsely claimed</w:t>
      </w:r>
      <w:r w:rsidRPr="00934C34">
        <w:rPr>
          <w:rFonts w:ascii="Times New Roman" w:hAnsi="Times New Roman" w:cs="Times New Roman"/>
        </w:rPr>
        <w:t xml:space="preserve"> </w:t>
      </w:r>
      <w:r w:rsidRPr="00934C34">
        <w:rPr>
          <w:rStyle w:val="StyleUnderline"/>
          <w:rFonts w:ascii="Times New Roman" w:hAnsi="Times New Roman" w:cs="Times New Roman"/>
        </w:rPr>
        <w:t>that the US is</w:t>
      </w:r>
      <w:r w:rsidRPr="00934C34">
        <w:rPr>
          <w:rFonts w:ascii="Times New Roman" w:hAnsi="Times New Roman" w:cs="Times New Roman"/>
        </w:rPr>
        <w:t xml:space="preserve"> “Super </w:t>
      </w:r>
      <w:r w:rsidRPr="00934C34">
        <w:rPr>
          <w:rStyle w:val="StyleUnderline"/>
          <w:rFonts w:ascii="Times New Roman" w:hAnsi="Times New Roman" w:cs="Times New Roman"/>
        </w:rPr>
        <w:t>Secure</w:t>
      </w:r>
      <w:r w:rsidRPr="00934C34">
        <w:rPr>
          <w:rFonts w:ascii="Times New Roman" w:hAnsi="Times New Roman" w:cs="Times New Roman"/>
        </w:rPr>
        <w:t xml:space="preserve">”; that the world is “remarkably secure”; </w:t>
      </w:r>
      <w:r w:rsidRPr="00934C34">
        <w:rPr>
          <w:rStyle w:val="StyleUnderline"/>
          <w:rFonts w:ascii="Times New Roman" w:hAnsi="Times New Roman" w:cs="Times New Roman"/>
        </w:rPr>
        <w:t>that</w:t>
      </w:r>
      <w:r w:rsidRPr="00934C34">
        <w:rPr>
          <w:rFonts w:ascii="Times New Roman" w:hAnsi="Times New Roman" w:cs="Times New Roman"/>
        </w:rPr>
        <w:t xml:space="preserve"> the </w:t>
      </w:r>
      <w:r w:rsidRPr="00934C34">
        <w:rPr>
          <w:rStyle w:val="StyleUnderline"/>
          <w:rFonts w:ascii="Times New Roman" w:hAnsi="Times New Roman" w:cs="Times New Roman"/>
        </w:rPr>
        <w:t>threats</w:t>
      </w:r>
      <w:r w:rsidRPr="00934C34">
        <w:rPr>
          <w:rFonts w:ascii="Times New Roman" w:hAnsi="Times New Roman" w:cs="Times New Roman"/>
        </w:rPr>
        <w:t xml:space="preserve"> to the US </w:t>
      </w:r>
      <w:r w:rsidRPr="00934C34">
        <w:rPr>
          <w:rStyle w:val="StyleUnderline"/>
          <w:rFonts w:ascii="Times New Roman" w:hAnsi="Times New Roman" w:cs="Times New Roman"/>
        </w:rPr>
        <w:t>are being “vastly exaggerated”</w:t>
      </w:r>
      <w:r w:rsidRPr="00934C34">
        <w:rPr>
          <w:rFonts w:ascii="Times New Roman" w:hAnsi="Times New Roman" w:cs="Times New Roman"/>
        </w:rPr>
        <w:t xml:space="preserve">; that “an overly militarized foreign policy has not made the US safer”; and that “Washington needs a policy that reflects that.” Moreover, </w:t>
      </w:r>
      <w:r w:rsidRPr="00934C34">
        <w:rPr>
          <w:rStyle w:val="StyleUnderline"/>
          <w:rFonts w:ascii="Times New Roman" w:hAnsi="Times New Roman" w:cs="Times New Roman"/>
        </w:rPr>
        <w:t xml:space="preserve">they </w:t>
      </w:r>
      <w:r w:rsidRPr="00934C34">
        <w:rPr>
          <w:rStyle w:val="Emphasis"/>
          <w:rFonts w:ascii="Times New Roman" w:hAnsi="Times New Roman" w:cs="Times New Roman"/>
        </w:rPr>
        <w:t>falsely claim that</w:t>
      </w:r>
      <w:r w:rsidRPr="00934C34">
        <w:rPr>
          <w:rFonts w:ascii="Times New Roman" w:hAnsi="Times New Roman" w:cs="Times New Roman"/>
        </w:rPr>
        <w:t xml:space="preserve"> “US officials and </w:t>
      </w:r>
      <w:r w:rsidRPr="00934C34">
        <w:rPr>
          <w:rStyle w:val="StyleUnderline"/>
          <w:rFonts w:ascii="Times New Roman" w:hAnsi="Times New Roman" w:cs="Times New Roman"/>
        </w:rPr>
        <w:t>national security experts chronically exaggerate</w:t>
      </w:r>
      <w:r w:rsidRPr="00934C34">
        <w:rPr>
          <w:rFonts w:ascii="Times New Roman" w:hAnsi="Times New Roman" w:cs="Times New Roman"/>
        </w:rPr>
        <w:t xml:space="preserve"> foreign </w:t>
      </w:r>
      <w:r w:rsidRPr="00934C34">
        <w:rPr>
          <w:rStyle w:val="StyleUnderline"/>
          <w:rFonts w:ascii="Times New Roman" w:hAnsi="Times New Roman" w:cs="Times New Roman"/>
        </w:rPr>
        <w:t>threats.”</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All of their claims are </w:t>
      </w:r>
      <w:r w:rsidRPr="00934C34">
        <w:rPr>
          <w:rStyle w:val="Emphasis"/>
          <w:rFonts w:ascii="Times New Roman" w:hAnsi="Times New Roman" w:cs="Times New Roman"/>
        </w:rPr>
        <w:t>utter garbage</w:t>
      </w:r>
      <w:r w:rsidRPr="00934C34">
        <w:rPr>
          <w:rStyle w:val="StyleUnderline"/>
          <w:rFonts w:ascii="Times New Roman" w:hAnsi="Times New Roman" w:cs="Times New Roman"/>
        </w:rPr>
        <w:t xml:space="preserve">. </w:t>
      </w:r>
      <w:r w:rsidRPr="00934C34">
        <w:rPr>
          <w:rFonts w:ascii="Times New Roman" w:hAnsi="Times New Roman" w:cs="Times New Roman"/>
        </w:rPr>
        <w:t xml:space="preserve">Let’s start with their fallacious claims about threats being exaggerated. </w:t>
      </w:r>
      <w:r w:rsidRPr="00934C34">
        <w:rPr>
          <w:rStyle w:val="StyleUnderline"/>
          <w:rFonts w:ascii="Times New Roman" w:hAnsi="Times New Roman" w:cs="Times New Roman"/>
        </w:rPr>
        <w:t>The truth is that</w:t>
      </w:r>
      <w:r w:rsidRPr="00934C34">
        <w:rPr>
          <w:rFonts w:ascii="Times New Roman" w:hAnsi="Times New Roman" w:cs="Times New Roman"/>
        </w:rPr>
        <w:t xml:space="preserve"> American </w:t>
      </w:r>
      <w:r w:rsidRPr="00934C34">
        <w:rPr>
          <w:rStyle w:val="StyleUnderline"/>
          <w:rFonts w:ascii="Times New Roman" w:hAnsi="Times New Roman" w:cs="Times New Roman"/>
        </w:rPr>
        <w:t>officials</w:t>
      </w:r>
      <w:r w:rsidRPr="00934C34">
        <w:rPr>
          <w:rFonts w:ascii="Times New Roman" w:hAnsi="Times New Roman" w:cs="Times New Roman"/>
        </w:rPr>
        <w:t xml:space="preserve">, commentators, and individual citizens </w:t>
      </w:r>
      <w:r w:rsidRPr="00934C34">
        <w:rPr>
          <w:rStyle w:val="StyleUnderline"/>
          <w:rFonts w:ascii="Times New Roman" w:hAnsi="Times New Roman" w:cs="Times New Roman"/>
        </w:rPr>
        <w:t>have a habit of routinely UNDERESTIMATING foreign threats. They were underestimated in the late 1940s, as the Russians</w:t>
      </w:r>
      <w:r w:rsidRPr="00934C34">
        <w:rPr>
          <w:rFonts w:ascii="Times New Roman" w:hAnsi="Times New Roman" w:cs="Times New Roman"/>
        </w:rPr>
        <w:t xml:space="preserve"> </w:t>
      </w:r>
      <w:r w:rsidRPr="00934C34">
        <w:rPr>
          <w:rStyle w:val="StyleUnderline"/>
          <w:rFonts w:ascii="Times New Roman" w:hAnsi="Times New Roman" w:cs="Times New Roman"/>
        </w:rPr>
        <w:t>were believed to be too backward</w:t>
      </w:r>
      <w:r w:rsidRPr="00934C34">
        <w:rPr>
          <w:rFonts w:ascii="Times New Roman" w:hAnsi="Times New Roman" w:cs="Times New Roman"/>
        </w:rPr>
        <w:t xml:space="preserve"> and primitive to be able to field a jet fighter, and </w:t>
      </w:r>
      <w:r w:rsidRPr="00934C34">
        <w:rPr>
          <w:rStyle w:val="StyleUnderline"/>
          <w:rFonts w:ascii="Times New Roman" w:hAnsi="Times New Roman" w:cs="Times New Roman"/>
        </w:rPr>
        <w:t>as a result</w:t>
      </w:r>
      <w:r w:rsidRPr="00934C34">
        <w:rPr>
          <w:rFonts w:ascii="Times New Roman" w:hAnsi="Times New Roman" w:cs="Times New Roman"/>
        </w:rPr>
        <w:t xml:space="preserve">, </w:t>
      </w:r>
      <w:r w:rsidRPr="00934C34">
        <w:rPr>
          <w:rStyle w:val="StyleUnderline"/>
          <w:rFonts w:ascii="Times New Roman" w:hAnsi="Times New Roman" w:cs="Times New Roman"/>
        </w:rPr>
        <w:t>American</w:t>
      </w:r>
      <w:r w:rsidRPr="00934C34">
        <w:rPr>
          <w:rFonts w:ascii="Times New Roman" w:hAnsi="Times New Roman" w:cs="Times New Roman"/>
        </w:rPr>
        <w:t xml:space="preserve"> pilot</w:t>
      </w:r>
      <w:r w:rsidRPr="00934C34">
        <w:rPr>
          <w:rStyle w:val="StyleUnderline"/>
          <w:rFonts w:ascii="Times New Roman" w:hAnsi="Times New Roman" w:cs="Times New Roman"/>
        </w:rPr>
        <w:t>s</w:t>
      </w:r>
      <w:r w:rsidRPr="00934C34">
        <w:rPr>
          <w:rFonts w:ascii="Times New Roman" w:hAnsi="Times New Roman" w:cs="Times New Roman"/>
        </w:rPr>
        <w:t xml:space="preserve"> </w:t>
      </w:r>
      <w:r w:rsidRPr="00934C34">
        <w:rPr>
          <w:rStyle w:val="StyleUnderline"/>
          <w:rFonts w:ascii="Times New Roman" w:hAnsi="Times New Roman" w:cs="Times New Roman"/>
        </w:rPr>
        <w:t>were being slaughtered</w:t>
      </w:r>
      <w:r w:rsidRPr="00934C34">
        <w:rPr>
          <w:rFonts w:ascii="Times New Roman" w:hAnsi="Times New Roman" w:cs="Times New Roman"/>
        </w:rPr>
        <w:t xml:space="preserve"> en masse </w:t>
      </w:r>
      <w:r w:rsidRPr="00934C34">
        <w:rPr>
          <w:rStyle w:val="StyleUnderline"/>
          <w:rFonts w:ascii="Times New Roman" w:hAnsi="Times New Roman" w:cs="Times New Roman"/>
        </w:rPr>
        <w:t>in the</w:t>
      </w:r>
      <w:r w:rsidRPr="00934C34">
        <w:rPr>
          <w:rFonts w:ascii="Times New Roman" w:hAnsi="Times New Roman" w:cs="Times New Roman"/>
        </w:rPr>
        <w:t xml:space="preserve"> early stages of the </w:t>
      </w:r>
      <w:r w:rsidRPr="00934C34">
        <w:rPr>
          <w:rStyle w:val="StyleUnderline"/>
          <w:rFonts w:ascii="Times New Roman" w:hAnsi="Times New Roman" w:cs="Times New Roman"/>
        </w:rPr>
        <w:t>Korean War</w:t>
      </w:r>
      <w:r w:rsidRPr="00934C34">
        <w:rPr>
          <w:rFonts w:ascii="Times New Roman" w:hAnsi="Times New Roman" w:cs="Times New Roman"/>
        </w:rPr>
        <w:t xml:space="preserve"> by the MiG-15. The US had nothing to fight with against it until F-86s were delivered in numbers. The US continued to underestimate the Russians’ capabilities, and as a result, the US was surprised by the Russians’ advantage in space capabilities, demonstrated by the launch of the first satellite, first animal in space, and first man in space. </w:t>
      </w:r>
      <w:r w:rsidRPr="00934C34">
        <w:rPr>
          <w:rStyle w:val="StyleUnderline"/>
          <w:rFonts w:ascii="Times New Roman" w:hAnsi="Times New Roman" w:cs="Times New Roman"/>
        </w:rPr>
        <w:t>The US underestimated Soviet capabilities in the 1970s</w:t>
      </w:r>
      <w:r w:rsidRPr="00934C34">
        <w:rPr>
          <w:rFonts w:ascii="Times New Roman" w:hAnsi="Times New Roman" w:cs="Times New Roman"/>
        </w:rPr>
        <w:t xml:space="preserve">, </w:t>
      </w:r>
      <w:r w:rsidRPr="00934C34">
        <w:rPr>
          <w:rStyle w:val="StyleUnderline"/>
          <w:rFonts w:ascii="Times New Roman" w:hAnsi="Times New Roman" w:cs="Times New Roman"/>
        </w:rPr>
        <w:t>and as a result</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the Soviet Union achieved an overall </w:t>
      </w:r>
      <w:r w:rsidRPr="00934C34">
        <w:rPr>
          <w:rFonts w:ascii="Times New Roman" w:hAnsi="Times New Roman" w:cs="Times New Roman"/>
        </w:rPr>
        <w:t>military</w:t>
      </w:r>
      <w:r w:rsidRPr="00934C34">
        <w:rPr>
          <w:rStyle w:val="StyleUnderline"/>
          <w:rFonts w:ascii="Times New Roman" w:hAnsi="Times New Roman" w:cs="Times New Roman"/>
        </w:rPr>
        <w:t xml:space="preserve"> advantage</w:t>
      </w:r>
      <w:r w:rsidRPr="00934C34">
        <w:rPr>
          <w:rFonts w:ascii="Times New Roman" w:hAnsi="Times New Roman" w:cs="Times New Roman"/>
        </w:rPr>
        <w:t xml:space="preserve"> over the West </w:t>
      </w:r>
      <w:r w:rsidRPr="00934C34">
        <w:rPr>
          <w:rStyle w:val="StyleUnderline"/>
          <w:rFonts w:ascii="Times New Roman" w:hAnsi="Times New Roman" w:cs="Times New Roman"/>
        </w:rPr>
        <w:t>by the end of the decade</w:t>
      </w:r>
      <w:r w:rsidRPr="00934C34">
        <w:rPr>
          <w:rFonts w:ascii="Times New Roman" w:hAnsi="Times New Roman" w:cs="Times New Roman"/>
        </w:rPr>
        <w:t xml:space="preserve">. </w:t>
      </w:r>
      <w:r w:rsidRPr="00934C34">
        <w:rPr>
          <w:rStyle w:val="StyleUnderline"/>
          <w:rFonts w:ascii="Times New Roman" w:hAnsi="Times New Roman" w:cs="Times New Roman"/>
        </w:rPr>
        <w:t>From 1974 to 1985, it was producing 3.5 times more weapons of every category than the US</w:t>
      </w:r>
      <w:r w:rsidRPr="00934C34">
        <w:rPr>
          <w:rFonts w:ascii="Times New Roman" w:hAnsi="Times New Roman" w:cs="Times New Roman"/>
        </w:rPr>
        <w:t xml:space="preserve"> was. In the 1980s, Ronald Reagan unveiled the vast disparity between the USSR and the US. </w:t>
      </w:r>
      <w:r w:rsidRPr="00934C34">
        <w:rPr>
          <w:rStyle w:val="StyleUnderline"/>
          <w:rFonts w:ascii="Times New Roman" w:hAnsi="Times New Roman" w:cs="Times New Roman"/>
        </w:rPr>
        <w:t>America’s vast underestimation of Soviet capabilities was proven after 1991 when, in 1992</w:t>
      </w:r>
      <w:r w:rsidRPr="00934C34">
        <w:rPr>
          <w:rFonts w:ascii="Times New Roman" w:hAnsi="Times New Roman" w:cs="Times New Roman"/>
        </w:rPr>
        <w:t xml:space="preserve">, American </w:t>
      </w:r>
      <w:r w:rsidRPr="00934C34">
        <w:rPr>
          <w:rStyle w:val="StyleUnderline"/>
          <w:rFonts w:ascii="Times New Roman" w:hAnsi="Times New Roman" w:cs="Times New Roman"/>
        </w:rPr>
        <w:t>inspectors discovered that the former</w:t>
      </w:r>
      <w:r w:rsidRPr="00934C34">
        <w:rPr>
          <w:rFonts w:ascii="Times New Roman" w:hAnsi="Times New Roman" w:cs="Times New Roman"/>
        </w:rPr>
        <w:t xml:space="preserve"> </w:t>
      </w:r>
      <w:r w:rsidRPr="00934C34">
        <w:rPr>
          <w:rStyle w:val="StyleUnderline"/>
          <w:rFonts w:ascii="Times New Roman" w:hAnsi="Times New Roman" w:cs="Times New Roman"/>
        </w:rPr>
        <w:t>USSR had left Russia with an arsenal of 40,000</w:t>
      </w:r>
      <w:r w:rsidRPr="00934C34">
        <w:rPr>
          <w:rFonts w:ascii="Times New Roman" w:hAnsi="Times New Roman" w:cs="Times New Roman"/>
        </w:rPr>
        <w:t xml:space="preserve"> nuclear </w:t>
      </w:r>
      <w:r w:rsidRPr="00934C34">
        <w:rPr>
          <w:rStyle w:val="StyleUnderline"/>
          <w:rFonts w:ascii="Times New Roman" w:hAnsi="Times New Roman" w:cs="Times New Roman"/>
        </w:rPr>
        <w:t>warheads</w:t>
      </w:r>
      <w:r w:rsidRPr="00934C34">
        <w:rPr>
          <w:rFonts w:ascii="Times New Roman" w:hAnsi="Times New Roman" w:cs="Times New Roman"/>
        </w:rPr>
        <w:t xml:space="preserve"> – </w:t>
      </w:r>
      <w:r w:rsidRPr="00934C34">
        <w:rPr>
          <w:rStyle w:val="StyleUnderline"/>
          <w:rFonts w:ascii="Times New Roman" w:hAnsi="Times New Roman" w:cs="Times New Roman"/>
        </w:rPr>
        <w:t xml:space="preserve">twice as many as the CIA had estimated. Currently, </w:t>
      </w:r>
      <w:r w:rsidRPr="00934C34">
        <w:rPr>
          <w:rStyle w:val="Emphasis"/>
          <w:rFonts w:ascii="Times New Roman" w:hAnsi="Times New Roman" w:cs="Times New Roman"/>
        </w:rPr>
        <w:t>the US is</w:t>
      </w:r>
      <w:r w:rsidRPr="00934C34">
        <w:rPr>
          <w:rFonts w:ascii="Times New Roman" w:hAnsi="Times New Roman" w:cs="Times New Roman"/>
        </w:rPr>
        <w:t xml:space="preserve">, and has been for years, </w:t>
      </w:r>
      <w:r w:rsidRPr="00934C34">
        <w:rPr>
          <w:rStyle w:val="Emphasis"/>
          <w:rFonts w:ascii="Times New Roman" w:hAnsi="Times New Roman" w:cs="Times New Roman"/>
        </w:rPr>
        <w:t>vastly underestimating the capabilities of its enemies</w:t>
      </w:r>
      <w:r w:rsidRPr="00934C34">
        <w:rPr>
          <w:rFonts w:ascii="Times New Roman" w:hAnsi="Times New Roman" w:cs="Times New Roman"/>
        </w:rPr>
        <w:t xml:space="preserve">, including China, Russia, and Iran. </w:t>
      </w:r>
      <w:r w:rsidRPr="00934C34">
        <w:rPr>
          <w:rStyle w:val="StyleUnderline"/>
          <w:rFonts w:ascii="Times New Roman" w:hAnsi="Times New Roman" w:cs="Times New Roman"/>
        </w:rPr>
        <w:t>In fact, the DOD has downplayed Russia’s bomber exercises and intrusions into US airspace and has denied that a Russian</w:t>
      </w:r>
      <w:r w:rsidRPr="00934C34">
        <w:rPr>
          <w:rFonts w:ascii="Times New Roman" w:hAnsi="Times New Roman" w:cs="Times New Roman"/>
        </w:rPr>
        <w:t xml:space="preserve"> </w:t>
      </w:r>
      <w:r w:rsidRPr="00934C34">
        <w:rPr>
          <w:rStyle w:val="StyleUnderline"/>
          <w:rFonts w:ascii="Times New Roman" w:hAnsi="Times New Roman" w:cs="Times New Roman"/>
        </w:rPr>
        <w:t>Akula class submarine has been prowling the Gulf</w:t>
      </w:r>
      <w:r w:rsidRPr="00934C34">
        <w:rPr>
          <w:rFonts w:ascii="Times New Roman" w:hAnsi="Times New Roman" w:cs="Times New Roman"/>
        </w:rPr>
        <w:t xml:space="preserve"> of Mexico, </w:t>
      </w:r>
      <w:r w:rsidRPr="00934C34">
        <w:rPr>
          <w:rStyle w:val="StyleUnderline"/>
          <w:rFonts w:ascii="Times New Roman" w:hAnsi="Times New Roman" w:cs="Times New Roman"/>
        </w:rPr>
        <w:t>and has routinely and vastly underestimating Chinese military capabilities</w:t>
      </w:r>
      <w:r w:rsidRPr="00934C34">
        <w:rPr>
          <w:rFonts w:ascii="Times New Roman" w:hAnsi="Times New Roman" w:cs="Times New Roman"/>
        </w:rPr>
        <w:t xml:space="preserve"> </w:t>
      </w:r>
      <w:r w:rsidRPr="00934C34">
        <w:rPr>
          <w:rStyle w:val="StyleUnderline"/>
          <w:rFonts w:ascii="Times New Roman" w:hAnsi="Times New Roman" w:cs="Times New Roman"/>
        </w:rPr>
        <w:t>for many years</w:t>
      </w:r>
      <w:r w:rsidRPr="00934C34">
        <w:rPr>
          <w:rFonts w:ascii="Times New Roman" w:hAnsi="Times New Roman" w:cs="Times New Roman"/>
        </w:rPr>
        <w:t xml:space="preserve"> – </w:t>
      </w:r>
      <w:r w:rsidRPr="00934C34">
        <w:rPr>
          <w:rStyle w:val="StyleUnderline"/>
          <w:rFonts w:ascii="Times New Roman" w:hAnsi="Times New Roman" w:cs="Times New Roman"/>
        </w:rPr>
        <w:t>solely to appease China</w:t>
      </w:r>
      <w:r w:rsidRPr="00934C34">
        <w:rPr>
          <w:rFonts w:ascii="Times New Roman" w:hAnsi="Times New Roman" w:cs="Times New Roman"/>
        </w:rPr>
        <w:t xml:space="preserve"> and obtain invitations for visits to Beijing, </w:t>
      </w:r>
      <w:r w:rsidRPr="00934C34">
        <w:rPr>
          <w:rStyle w:val="StyleUnderline"/>
          <w:rFonts w:ascii="Times New Roman" w:hAnsi="Times New Roman" w:cs="Times New Roman"/>
        </w:rPr>
        <w:t>and to mollify the “benign China” school of thought. This year’s DOD report on China</w:t>
      </w:r>
      <w:r w:rsidRPr="00934C34">
        <w:rPr>
          <w:rFonts w:ascii="Times New Roman" w:hAnsi="Times New Roman" w:cs="Times New Roman"/>
        </w:rPr>
        <w:t xml:space="preserve">’s military capabilities doesn’t just vastly underestimate them, it </w:t>
      </w:r>
      <w:r w:rsidRPr="00934C34">
        <w:rPr>
          <w:rStyle w:val="StyleUnderline"/>
          <w:rFonts w:ascii="Times New Roman" w:hAnsi="Times New Roman" w:cs="Times New Roman"/>
        </w:rPr>
        <w:t>leaves entire big issues and entire parts</w:t>
      </w:r>
      <w:r w:rsidRPr="00934C34">
        <w:rPr>
          <w:rFonts w:ascii="Times New Roman" w:hAnsi="Times New Roman" w:cs="Times New Roman"/>
        </w:rPr>
        <w:t xml:space="preserve"> </w:t>
      </w:r>
      <w:r w:rsidRPr="00934C34">
        <w:rPr>
          <w:rStyle w:val="StyleUnderline"/>
          <w:rFonts w:ascii="Times New Roman" w:hAnsi="Times New Roman" w:cs="Times New Roman"/>
        </w:rPr>
        <w:t>of China’s military buildup unmentioned</w:t>
      </w:r>
      <w:r w:rsidRPr="00934C34">
        <w:rPr>
          <w:rFonts w:ascii="Times New Roman" w:hAnsi="Times New Roman" w:cs="Times New Roman"/>
        </w:rPr>
        <w:t xml:space="preserve"> completely. It says nothing of China’s great underground network of tunnels and bunkers for nuclear warheads and BMs, China’s BMD system development, or China’s supplying of ballistic missile TELs to North Korea. </w:t>
      </w:r>
      <w:r w:rsidRPr="00934C34">
        <w:rPr>
          <w:rStyle w:val="StyleUnderline"/>
          <w:rFonts w:ascii="Times New Roman" w:hAnsi="Times New Roman" w:cs="Times New Roman"/>
        </w:rPr>
        <w:t>The fact is that the US, including</w:t>
      </w:r>
      <w:r w:rsidRPr="00934C34">
        <w:rPr>
          <w:rFonts w:ascii="Times New Roman" w:hAnsi="Times New Roman" w:cs="Times New Roman"/>
        </w:rPr>
        <w:t xml:space="preserve"> US </w:t>
      </w:r>
      <w:r w:rsidRPr="00934C34">
        <w:rPr>
          <w:rStyle w:val="StyleUnderline"/>
          <w:rFonts w:ascii="Times New Roman" w:hAnsi="Times New Roman" w:cs="Times New Roman"/>
        </w:rPr>
        <w:t>officials and</w:t>
      </w:r>
      <w:r w:rsidRPr="00934C34">
        <w:rPr>
          <w:rFonts w:ascii="Times New Roman" w:hAnsi="Times New Roman" w:cs="Times New Roman"/>
        </w:rPr>
        <w:t xml:space="preserve"> national security </w:t>
      </w:r>
      <w:r w:rsidRPr="00934C34">
        <w:rPr>
          <w:rStyle w:val="StyleUnderline"/>
          <w:rFonts w:ascii="Times New Roman" w:hAnsi="Times New Roman" w:cs="Times New Roman"/>
        </w:rPr>
        <w:t xml:space="preserve">experts, routinely </w:t>
      </w:r>
      <w:r w:rsidRPr="00934C34">
        <w:rPr>
          <w:rStyle w:val="Emphasis"/>
          <w:rFonts w:ascii="Times New Roman" w:hAnsi="Times New Roman" w:cs="Times New Roman"/>
        </w:rPr>
        <w:t>UNDERESTIMATE the threats America is facing.</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As for the accusation that the US has an “overly militarized foreign policy”, that is also </w:t>
      </w:r>
      <w:r w:rsidRPr="00934C34">
        <w:rPr>
          <w:rStyle w:val="Emphasis"/>
          <w:rFonts w:ascii="Times New Roman" w:hAnsi="Times New Roman" w:cs="Times New Roman"/>
        </w:rPr>
        <w:t>manifestly untrue</w:t>
      </w:r>
      <w:r w:rsidRPr="00934C34">
        <w:rPr>
          <w:rFonts w:ascii="Times New Roman" w:hAnsi="Times New Roman" w:cs="Times New Roman"/>
        </w:rPr>
        <w:t xml:space="preserve">. The Obama Administration’s foreign policy has been very civilian and pacifist, and the US has never had a “militarized” foreign policy. The Obama Admin has been appeasing Russia, China, North Korea, Iran, and Venezuela since its first day in office, tolerating their provocations, armament, and aggressions. It has adopted a hands-off approach to these countries. It has been using diplomacy and only diplomacy to mollify them, in pathetic, naive attempts to appease them. It has never seriously considered, let alone threatened, the use of force towards Iran or North Korea. </w:t>
      </w:r>
      <w:r w:rsidRPr="00934C34">
        <w:rPr>
          <w:rStyle w:val="StyleUnderline"/>
          <w:rFonts w:ascii="Times New Roman" w:hAnsi="Times New Roman" w:cs="Times New Roman"/>
        </w:rPr>
        <w:t>Zenko’s and Cohen’s claims that the world is “super secure” from America’s standpoint is probably the most ridiculous and laughable of all</w:t>
      </w:r>
      <w:r w:rsidRPr="00934C34">
        <w:rPr>
          <w:rFonts w:ascii="Times New Roman" w:hAnsi="Times New Roman" w:cs="Times New Roman"/>
        </w:rPr>
        <w:t xml:space="preserve">, </w:t>
      </w:r>
      <w:r w:rsidRPr="00934C34">
        <w:rPr>
          <w:rStyle w:val="StyleUnderline"/>
          <w:rFonts w:ascii="Times New Roman" w:hAnsi="Times New Roman" w:cs="Times New Roman"/>
        </w:rPr>
        <w:t>because it was made at a time when the world is,</w:t>
      </w:r>
      <w:r w:rsidRPr="00934C34">
        <w:rPr>
          <w:rFonts w:ascii="Times New Roman" w:hAnsi="Times New Roman" w:cs="Times New Roman"/>
        </w:rPr>
        <w:t xml:space="preserve"> </w:t>
      </w:r>
      <w:r w:rsidRPr="00934C34">
        <w:rPr>
          <w:rStyle w:val="StyleUnderline"/>
          <w:rFonts w:ascii="Times New Roman" w:hAnsi="Times New Roman" w:cs="Times New Roman"/>
        </w:rPr>
        <w:t>as</w:t>
      </w:r>
      <w:r w:rsidRPr="00934C34">
        <w:rPr>
          <w:rFonts w:ascii="Times New Roman" w:hAnsi="Times New Roman" w:cs="Times New Roman"/>
        </w:rPr>
        <w:t xml:space="preserve"> JCS Chairman Martin </w:t>
      </w:r>
      <w:r w:rsidRPr="00934C34">
        <w:rPr>
          <w:rStyle w:val="StyleUnderline"/>
          <w:rFonts w:ascii="Times New Roman" w:hAnsi="Times New Roman" w:cs="Times New Roman"/>
        </w:rPr>
        <w:t>Dempsey has pointed out, the most dangerous in his</w:t>
      </w:r>
      <w:r w:rsidRPr="00934C34">
        <w:rPr>
          <w:rFonts w:ascii="Times New Roman" w:hAnsi="Times New Roman" w:cs="Times New Roman"/>
        </w:rPr>
        <w:t xml:space="preserve"> </w:t>
      </w:r>
      <w:r w:rsidRPr="00934C34">
        <w:rPr>
          <w:rStyle w:val="StyleUnderline"/>
          <w:rFonts w:ascii="Times New Roman" w:hAnsi="Times New Roman" w:cs="Times New Roman"/>
        </w:rPr>
        <w:t>lifetime</w:t>
      </w:r>
      <w:r w:rsidRPr="00934C34">
        <w:rPr>
          <w:rFonts w:ascii="Times New Roman" w:hAnsi="Times New Roman" w:cs="Times New Roman"/>
        </w:rPr>
        <w:t xml:space="preserve">, and indeed the most </w:t>
      </w:r>
      <w:r w:rsidRPr="00934C34">
        <w:rPr>
          <w:rFonts w:ascii="Times New Roman" w:hAnsi="Times New Roman" w:cs="Times New Roman"/>
        </w:rPr>
        <w:lastRenderedPageBreak/>
        <w:t xml:space="preserve">dangerous since World War II. </w:t>
      </w:r>
      <w:r w:rsidRPr="00934C34">
        <w:rPr>
          <w:rStyle w:val="StyleUnderline"/>
          <w:rFonts w:ascii="Times New Roman" w:hAnsi="Times New Roman" w:cs="Times New Roman"/>
        </w:rPr>
        <w:t>China is arming at an alarming rate</w:t>
      </w:r>
      <w:r w:rsidRPr="00934C34">
        <w:rPr>
          <w:rFonts w:ascii="Times New Roman" w:hAnsi="Times New Roman" w:cs="Times New Roman"/>
        </w:rPr>
        <w:t xml:space="preserve">, </w:t>
      </w:r>
      <w:r w:rsidRPr="00934C34">
        <w:rPr>
          <w:rStyle w:val="StyleUnderline"/>
          <w:rFonts w:ascii="Times New Roman" w:hAnsi="Times New Roman" w:cs="Times New Roman"/>
        </w:rPr>
        <w:t>increasing its military budget by double</w:t>
      </w:r>
      <w:r w:rsidRPr="00934C34">
        <w:rPr>
          <w:rFonts w:ascii="Times New Roman" w:hAnsi="Times New Roman" w:cs="Times New Roman"/>
        </w:rPr>
        <w:t xml:space="preserve"> </w:t>
      </w:r>
      <w:r w:rsidRPr="00934C34">
        <w:rPr>
          <w:rStyle w:val="StyleUnderline"/>
          <w:rFonts w:ascii="Times New Roman" w:hAnsi="Times New Roman" w:cs="Times New Roman"/>
        </w:rPr>
        <w:t>digits every year</w:t>
      </w:r>
      <w:r w:rsidRPr="00934C34">
        <w:rPr>
          <w:rFonts w:ascii="Times New Roman" w:hAnsi="Times New Roman" w:cs="Times New Roman"/>
        </w:rPr>
        <w:t xml:space="preserve"> for the last 22 years, </w:t>
      </w:r>
      <w:r w:rsidRPr="00934C34">
        <w:rPr>
          <w:rStyle w:val="StyleUnderline"/>
          <w:rFonts w:ascii="Times New Roman" w:hAnsi="Times New Roman" w:cs="Times New Roman"/>
        </w:rPr>
        <w:t>acquiring large quantities of weapons that can keep the US military out of entire combat theaters</w:t>
      </w:r>
      <w:r w:rsidRPr="00934C34">
        <w:rPr>
          <w:rFonts w:ascii="Times New Roman" w:hAnsi="Times New Roman" w:cs="Times New Roman"/>
        </w:rPr>
        <w:t xml:space="preserve">, </w:t>
      </w:r>
      <w:r w:rsidRPr="00934C34">
        <w:rPr>
          <w:rStyle w:val="StyleUnderline"/>
          <w:rFonts w:ascii="Times New Roman" w:hAnsi="Times New Roman" w:cs="Times New Roman"/>
        </w:rPr>
        <w:t>and behaving ever more aggressively towards other Pacific Rim countries</w:t>
      </w:r>
      <w:r w:rsidRPr="00934C34">
        <w:rPr>
          <w:rFonts w:ascii="Times New Roman" w:hAnsi="Times New Roman" w:cs="Times New Roman"/>
        </w:rPr>
        <w:t xml:space="preserve">. </w:t>
      </w:r>
      <w:r w:rsidRPr="00934C34">
        <w:rPr>
          <w:rStyle w:val="StyleUnderline"/>
          <w:rFonts w:ascii="Times New Roman" w:hAnsi="Times New Roman" w:cs="Times New Roman"/>
        </w:rPr>
        <w:t>Russia is rearming with huge weapon orders</w:t>
      </w:r>
      <w:r w:rsidRPr="00934C34">
        <w:rPr>
          <w:rFonts w:ascii="Times New Roman" w:hAnsi="Times New Roman" w:cs="Times New Roman"/>
        </w:rPr>
        <w:t xml:space="preserve">, </w:t>
      </w:r>
      <w:r w:rsidRPr="00934C34">
        <w:rPr>
          <w:rStyle w:val="StyleUnderline"/>
          <w:rFonts w:ascii="Times New Roman" w:hAnsi="Times New Roman" w:cs="Times New Roman"/>
        </w:rPr>
        <w:t>numerous missile</w:t>
      </w:r>
      <w:r w:rsidRPr="00934C34">
        <w:rPr>
          <w:rFonts w:ascii="Times New Roman" w:hAnsi="Times New Roman" w:cs="Times New Roman"/>
        </w:rPr>
        <w:t xml:space="preserve"> </w:t>
      </w:r>
      <w:r w:rsidRPr="00934C34">
        <w:rPr>
          <w:rStyle w:val="StyleUnderline"/>
          <w:rFonts w:ascii="Times New Roman" w:hAnsi="Times New Roman" w:cs="Times New Roman"/>
        </w:rPr>
        <w:t>tests, bomber exercises, intrusions into US airspace</w:t>
      </w:r>
      <w:r w:rsidRPr="00934C34">
        <w:rPr>
          <w:rFonts w:ascii="Times New Roman" w:hAnsi="Times New Roman" w:cs="Times New Roman"/>
        </w:rPr>
        <w:t xml:space="preserve">, </w:t>
      </w:r>
      <w:r w:rsidRPr="00934C34">
        <w:rPr>
          <w:rStyle w:val="StyleUnderline"/>
          <w:rFonts w:ascii="Times New Roman" w:hAnsi="Times New Roman" w:cs="Times New Roman"/>
        </w:rPr>
        <w:t>and numerous nuclear weapon usage threats</w:t>
      </w:r>
      <w:r w:rsidRPr="00934C34">
        <w:rPr>
          <w:rFonts w:ascii="Times New Roman" w:hAnsi="Times New Roman" w:cs="Times New Roman"/>
        </w:rPr>
        <w:t xml:space="preserve">. </w:t>
      </w:r>
      <w:r w:rsidRPr="00934C34">
        <w:rPr>
          <w:rStyle w:val="StyleUnderline"/>
          <w:rFonts w:ascii="Times New Roman" w:hAnsi="Times New Roman" w:cs="Times New Roman"/>
        </w:rPr>
        <w:t>Iran is speeding towards a nuclear</w:t>
      </w:r>
      <w:r w:rsidRPr="00934C34">
        <w:rPr>
          <w:rFonts w:ascii="Times New Roman" w:hAnsi="Times New Roman" w:cs="Times New Roman"/>
        </w:rPr>
        <w:t xml:space="preserve"> </w:t>
      </w:r>
      <w:r w:rsidRPr="00934C34">
        <w:rPr>
          <w:rStyle w:val="StyleUnderline"/>
          <w:rFonts w:ascii="Times New Roman" w:hAnsi="Times New Roman" w:cs="Times New Roman"/>
        </w:rPr>
        <w:t>weapon</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North Korea already has a dozen </w:t>
      </w:r>
      <w:r w:rsidRPr="00934C34">
        <w:rPr>
          <w:rFonts w:ascii="Times New Roman" w:hAnsi="Times New Roman" w:cs="Times New Roman"/>
        </w:rPr>
        <w:t xml:space="preserve">of them, and has received ICBMs whose TELs (if not the missiles themselves) were produced in China. Venezuela is arming itself with advanced Russian conventional weapons while allowing Iran to build an IRBM base on its soil. And yet, these two anti-defense hacks claim that the world is “super secure” from the US standpoint. Their two articles are utterly ridiculous, and the Council on Foreign Relations has utterly discredited itself by publishing their screeds in its Foreign Affairs bimonthly. In FA’s pages, Paul D. Miller has ably countered Zenko’s and Cohen’s claims. But he has not stated the fact that the overseas threats he’s listed, and other threats to US interests, are dangers to America just as much as they threaten America’s allies. Miller’s argument is essentially that these regimes, as well as terrorist groups, threaten America’s allies and thus the US. Unmentioned is the fact that these regimes and terrorist groups pose a threat to America itself first and foremost. Thus, Miller correctly accuses Zenko and Cohen of narrowing down the definition of a threat to something that threatens US citizens bodily, but he does not mention that China, Russia, Iran, and North Korea do threaten US citizens bodily – whether they be in the US or abroad – and, with the temporary exception of Iran, pose a grave threat to the US homeland. Iran will, too, once it acquires an ICBM, which US </w:t>
      </w:r>
      <w:proofErr w:type="gramStart"/>
      <w:r w:rsidRPr="00934C34">
        <w:rPr>
          <w:rFonts w:ascii="Times New Roman" w:hAnsi="Times New Roman" w:cs="Times New Roman"/>
        </w:rPr>
        <w:t>intel</w:t>
      </w:r>
      <w:proofErr w:type="gramEnd"/>
      <w:r w:rsidRPr="00934C34">
        <w:rPr>
          <w:rFonts w:ascii="Times New Roman" w:hAnsi="Times New Roman" w:cs="Times New Roman"/>
        </w:rPr>
        <w:t xml:space="preserve"> says it will do by 2015. </w:t>
      </w:r>
      <w:r w:rsidRPr="00934C34">
        <w:rPr>
          <w:rStyle w:val="StyleUnderline"/>
          <w:rFonts w:ascii="Times New Roman" w:hAnsi="Times New Roman" w:cs="Times New Roman"/>
        </w:rPr>
        <w:t xml:space="preserve">No, threats to America are not being “vastly exaggerated”. They are </w:t>
      </w:r>
      <w:r w:rsidRPr="00934C34">
        <w:rPr>
          <w:rStyle w:val="Emphasis"/>
          <w:rFonts w:ascii="Times New Roman" w:hAnsi="Times New Roman" w:cs="Times New Roman"/>
        </w:rPr>
        <w:t>being vastly UNDERESTIMATED</w:t>
      </w:r>
      <w:r w:rsidRPr="00934C34">
        <w:rPr>
          <w:rFonts w:ascii="Times New Roman" w:hAnsi="Times New Roman" w:cs="Times New Roman"/>
        </w:rPr>
        <w:t xml:space="preserve">. </w:t>
      </w:r>
      <w:r w:rsidRPr="00934C34">
        <w:rPr>
          <w:rStyle w:val="StyleUnderline"/>
          <w:rFonts w:ascii="Times New Roman" w:hAnsi="Times New Roman" w:cs="Times New Roman"/>
        </w:rPr>
        <w:t>And that will bring about</w:t>
      </w:r>
      <w:r w:rsidRPr="00934C34">
        <w:rPr>
          <w:rFonts w:ascii="Times New Roman" w:hAnsi="Times New Roman" w:cs="Times New Roman"/>
        </w:rPr>
        <w:t xml:space="preserve"> </w:t>
      </w:r>
      <w:r w:rsidRPr="00934C34">
        <w:rPr>
          <w:rStyle w:val="StyleUnderline"/>
          <w:rFonts w:ascii="Times New Roman" w:hAnsi="Times New Roman" w:cs="Times New Roman"/>
        </w:rPr>
        <w:t>disastrous results for the US</w:t>
      </w:r>
      <w:r w:rsidRPr="00934C34">
        <w:rPr>
          <w:rFonts w:ascii="Times New Roman" w:hAnsi="Times New Roman" w:cs="Times New Roman"/>
        </w:rPr>
        <w:t xml:space="preserve">, </w:t>
      </w:r>
      <w:r w:rsidRPr="00934C34">
        <w:rPr>
          <w:rStyle w:val="StyleUnderline"/>
          <w:rFonts w:ascii="Times New Roman" w:hAnsi="Times New Roman" w:cs="Times New Roman"/>
        </w:rPr>
        <w:t xml:space="preserve">because </w:t>
      </w:r>
      <w:r w:rsidRPr="00934C34">
        <w:rPr>
          <w:rStyle w:val="Emphasis"/>
          <w:rFonts w:ascii="Times New Roman" w:hAnsi="Times New Roman" w:cs="Times New Roman"/>
        </w:rPr>
        <w:t>intellectual disarmament always precedes actual disarmament.</w:t>
      </w:r>
    </w:p>
    <w:p w:rsidR="0078063E" w:rsidRPr="00934C34" w:rsidRDefault="0078063E" w:rsidP="0078063E">
      <w:pPr>
        <w:tabs>
          <w:tab w:val="left" w:pos="1927"/>
        </w:tabs>
        <w:rPr>
          <w:rStyle w:val="StyleUnderline"/>
          <w:rFonts w:ascii="Times New Roman" w:hAnsi="Times New Roman" w:cs="Times New Roman"/>
        </w:rPr>
      </w:pPr>
      <w:r w:rsidRPr="00934C34">
        <w:rPr>
          <w:rStyle w:val="StyleUnderline"/>
          <w:rFonts w:ascii="Times New Roman" w:hAnsi="Times New Roman" w:cs="Times New Roman"/>
        </w:rPr>
        <w:tab/>
      </w:r>
    </w:p>
    <w:p w:rsidR="0078063E" w:rsidRPr="00934C34" w:rsidRDefault="0078063E" w:rsidP="0078063E">
      <w:pPr>
        <w:rPr>
          <w:rFonts w:ascii="Times New Roman" w:hAnsi="Times New Roman" w:cs="Times New Roman"/>
        </w:rPr>
      </w:pPr>
    </w:p>
    <w:p w:rsidR="0078063E" w:rsidRPr="00934C34" w:rsidRDefault="0078063E" w:rsidP="0078063E">
      <w:pPr>
        <w:spacing w:after="200" w:line="276" w:lineRule="auto"/>
        <w:rPr>
          <w:rFonts w:ascii="Times New Roman" w:hAnsi="Times New Roman" w:cs="Times New Roman"/>
        </w:rPr>
      </w:pPr>
    </w:p>
    <w:p w:rsidR="0078063E" w:rsidRPr="00934C34" w:rsidRDefault="0078063E" w:rsidP="0078063E">
      <w:pPr>
        <w:rPr>
          <w:rStyle w:val="StyleUnderline"/>
          <w:rFonts w:ascii="Times New Roman" w:hAnsi="Times New Roman" w:cs="Times New Roman"/>
        </w:rPr>
      </w:pPr>
    </w:p>
    <w:p w:rsidR="00A95652" w:rsidRPr="00934C34" w:rsidRDefault="00A95652" w:rsidP="00B55AD5">
      <w:pPr>
        <w:rPr>
          <w:rFonts w:ascii="Times New Roman" w:hAnsi="Times New Roman" w:cs="Times New Roman"/>
        </w:rPr>
      </w:pPr>
    </w:p>
    <w:sectPr w:rsidR="00A95652" w:rsidRPr="00934C34">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995" w:rsidRDefault="00E85995" w:rsidP="00F217BB">
      <w:pPr>
        <w:spacing w:after="0" w:line="240" w:lineRule="auto"/>
      </w:pPr>
      <w:r>
        <w:separator/>
      </w:r>
    </w:p>
  </w:endnote>
  <w:endnote w:type="continuationSeparator" w:id="0">
    <w:p w:rsidR="00E85995" w:rsidRDefault="00E85995" w:rsidP="00F21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Narrow">
    <w:panose1 w:val="020B0506020202030204"/>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MingLiU">
    <w:altName w:val="細明體"/>
    <w:charset w:val="88"/>
    <w:family w:val="modern"/>
    <w:pitch w:val="fixed"/>
    <w:sig w:usb0="A00002FF" w:usb1="28CFFCFA" w:usb2="00000016" w:usb3="00000000" w:csb0="00100001" w:csb1="00000000"/>
  </w:font>
  <w:font w:name="Cambria Math">
    <w:panose1 w:val="02040503050406030204"/>
    <w:charset w:val="00"/>
    <w:family w:val="auto"/>
    <w:pitch w:val="variable"/>
    <w:sig w:usb0="E00002FF" w:usb1="42002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6820798"/>
      <w:docPartObj>
        <w:docPartGallery w:val="Page Numbers (Bottom of Page)"/>
        <w:docPartUnique/>
      </w:docPartObj>
    </w:sdtPr>
    <w:sdtEndPr>
      <w:rPr>
        <w:noProof/>
      </w:rPr>
    </w:sdtEndPr>
    <w:sdtContent>
      <w:p w:rsidR="00F217BB" w:rsidRDefault="00F217BB">
        <w:pPr>
          <w:pStyle w:val="Footer"/>
          <w:jc w:val="center"/>
        </w:pPr>
        <w:r>
          <w:fldChar w:fldCharType="begin"/>
        </w:r>
        <w:r>
          <w:instrText xml:space="preserve"> PAGE   \* MERGEFORMAT </w:instrText>
        </w:r>
        <w:r>
          <w:fldChar w:fldCharType="separate"/>
        </w:r>
        <w:r w:rsidR="00C13C10">
          <w:rPr>
            <w:noProof/>
          </w:rPr>
          <w:t>123</w:t>
        </w:r>
        <w:r>
          <w:rPr>
            <w:noProof/>
          </w:rPr>
          <w:fldChar w:fldCharType="end"/>
        </w:r>
      </w:p>
    </w:sdtContent>
  </w:sdt>
  <w:p w:rsidR="00F217BB" w:rsidRDefault="00F217B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995" w:rsidRDefault="00E85995" w:rsidP="00F217BB">
      <w:pPr>
        <w:spacing w:after="0" w:line="240" w:lineRule="auto"/>
      </w:pPr>
      <w:r>
        <w:separator/>
      </w:r>
    </w:p>
  </w:footnote>
  <w:footnote w:type="continuationSeparator" w:id="0">
    <w:p w:rsidR="00E85995" w:rsidRDefault="00E85995" w:rsidP="00F217B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411462"/>
    <w:rsid w:val="000139A3"/>
    <w:rsid w:val="00032E8B"/>
    <w:rsid w:val="0006074B"/>
    <w:rsid w:val="00100833"/>
    <w:rsid w:val="00104529"/>
    <w:rsid w:val="00105942"/>
    <w:rsid w:val="00107396"/>
    <w:rsid w:val="00144A4C"/>
    <w:rsid w:val="00176AB0"/>
    <w:rsid w:val="00177B7D"/>
    <w:rsid w:val="0018322D"/>
    <w:rsid w:val="001B5776"/>
    <w:rsid w:val="001E527A"/>
    <w:rsid w:val="001F78CE"/>
    <w:rsid w:val="00214FD6"/>
    <w:rsid w:val="00251FC7"/>
    <w:rsid w:val="002855A7"/>
    <w:rsid w:val="002A40EE"/>
    <w:rsid w:val="002B146A"/>
    <w:rsid w:val="002B5E17"/>
    <w:rsid w:val="002D0D81"/>
    <w:rsid w:val="00315690"/>
    <w:rsid w:val="00316B75"/>
    <w:rsid w:val="00325646"/>
    <w:rsid w:val="003460F2"/>
    <w:rsid w:val="0038158C"/>
    <w:rsid w:val="003902BA"/>
    <w:rsid w:val="003A09E2"/>
    <w:rsid w:val="00407037"/>
    <w:rsid w:val="00411462"/>
    <w:rsid w:val="004605D6"/>
    <w:rsid w:val="004C60E8"/>
    <w:rsid w:val="004E3579"/>
    <w:rsid w:val="004E728B"/>
    <w:rsid w:val="004F39E0"/>
    <w:rsid w:val="00537BD5"/>
    <w:rsid w:val="0057268A"/>
    <w:rsid w:val="005D2912"/>
    <w:rsid w:val="006065BD"/>
    <w:rsid w:val="00645FA9"/>
    <w:rsid w:val="00646A57"/>
    <w:rsid w:val="00647866"/>
    <w:rsid w:val="00665003"/>
    <w:rsid w:val="006A2AD0"/>
    <w:rsid w:val="006C2375"/>
    <w:rsid w:val="006D4ECC"/>
    <w:rsid w:val="00722258"/>
    <w:rsid w:val="0072289C"/>
    <w:rsid w:val="007243E5"/>
    <w:rsid w:val="00766EA0"/>
    <w:rsid w:val="00777512"/>
    <w:rsid w:val="0078063E"/>
    <w:rsid w:val="007A2226"/>
    <w:rsid w:val="007F5B66"/>
    <w:rsid w:val="00823A1C"/>
    <w:rsid w:val="00845B9D"/>
    <w:rsid w:val="00860984"/>
    <w:rsid w:val="00875F98"/>
    <w:rsid w:val="008B3ECB"/>
    <w:rsid w:val="008B4E85"/>
    <w:rsid w:val="008C1B2E"/>
    <w:rsid w:val="0091627E"/>
    <w:rsid w:val="00934C34"/>
    <w:rsid w:val="0097032B"/>
    <w:rsid w:val="009C7F9C"/>
    <w:rsid w:val="009D2EAD"/>
    <w:rsid w:val="009D54B2"/>
    <w:rsid w:val="009E1922"/>
    <w:rsid w:val="009F7ED2"/>
    <w:rsid w:val="00A93661"/>
    <w:rsid w:val="00A95652"/>
    <w:rsid w:val="00AC0AB8"/>
    <w:rsid w:val="00B049FA"/>
    <w:rsid w:val="00B33C6D"/>
    <w:rsid w:val="00B4508F"/>
    <w:rsid w:val="00B55AD5"/>
    <w:rsid w:val="00B8057C"/>
    <w:rsid w:val="00BD6238"/>
    <w:rsid w:val="00BF593B"/>
    <w:rsid w:val="00BF773A"/>
    <w:rsid w:val="00BF7E81"/>
    <w:rsid w:val="00C13773"/>
    <w:rsid w:val="00C13C10"/>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85995"/>
    <w:rsid w:val="00EA71D5"/>
    <w:rsid w:val="00EC7DC4"/>
    <w:rsid w:val="00ED30CF"/>
    <w:rsid w:val="00F176EF"/>
    <w:rsid w:val="00F217BB"/>
    <w:rsid w:val="00F45E10"/>
    <w:rsid w:val="00F6364A"/>
    <w:rsid w:val="00F9113A"/>
    <w:rsid w:val="00FA1AD4"/>
    <w:rsid w:val="00FD5FD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D0D81"/>
    <w:rPr>
      <w:rFonts w:ascii="Calibri" w:hAnsi="Calibri"/>
      <w:sz w:val="16"/>
    </w:rPr>
  </w:style>
  <w:style w:type="paragraph" w:styleId="Heading1">
    <w:name w:val="heading 1"/>
    <w:aliases w:val="Pocket"/>
    <w:basedOn w:val="Normal"/>
    <w:next w:val="Normal"/>
    <w:link w:val="Heading1Char"/>
    <w:qFormat/>
    <w:rsid w:val="002D0D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0D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2D0D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2D0D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D0D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0D8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1, Char Char1,Char1 Char,Heading 3 Char3 Char,Heading 3 Char4 Char Char Char,Heading 3 Char3 Char Char Char Char"/>
    <w:basedOn w:val="DefaultParagraphFont"/>
    <w:link w:val="Heading3"/>
    <w:uiPriority w:val="2"/>
    <w:rsid w:val="002D0D81"/>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2D0D81"/>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2D0D81"/>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411462"/>
    <w:pPr>
      <w:pBdr>
        <w:top w:val="single" w:sz="4" w:space="0" w:color="auto"/>
        <w:left w:val="single" w:sz="4" w:space="0" w:color="auto"/>
        <w:bottom w:val="single" w:sz="4" w:space="0" w:color="auto"/>
        <w:right w:val="single" w:sz="4" w:space="0" w:color="auto"/>
      </w:pBdr>
      <w:ind w:left="720"/>
      <w:jc w:val="both"/>
    </w:pPr>
    <w:rPr>
      <w:b/>
      <w:iCs/>
      <w:sz w:val="22"/>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D0D81"/>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2D0D81"/>
    <w:rPr>
      <w:b w:val="0"/>
      <w:sz w:val="22"/>
      <w:u w:val="single"/>
    </w:rPr>
  </w:style>
  <w:style w:type="character" w:styleId="Hyperlink">
    <w:name w:val="Hyperlink"/>
    <w:aliases w:val="heading 1 (block title),Important,Read,Card Text,Internet Link,Analytic Text"/>
    <w:basedOn w:val="DefaultParagraphFont"/>
    <w:uiPriority w:val="99"/>
    <w:unhideWhenUsed/>
    <w:rsid w:val="002D0D81"/>
    <w:rPr>
      <w:color w:val="auto"/>
      <w:u w:val="none"/>
    </w:rPr>
  </w:style>
  <w:style w:type="character" w:styleId="FollowedHyperlink">
    <w:name w:val="FollowedHyperlink"/>
    <w:basedOn w:val="DefaultParagraphFont"/>
    <w:uiPriority w:val="99"/>
    <w:semiHidden/>
    <w:unhideWhenUsed/>
    <w:rsid w:val="002D0D81"/>
    <w:rPr>
      <w:color w:val="auto"/>
      <w:u w:val="none"/>
    </w:rPr>
  </w:style>
  <w:style w:type="paragraph" w:customStyle="1" w:styleId="Tags">
    <w:name w:val="Tags"/>
    <w:next w:val="Normal"/>
    <w:link w:val="TagsChar"/>
    <w:rsid w:val="00411462"/>
    <w:pPr>
      <w:widowControl w:val="0"/>
      <w:spacing w:after="0" w:line="240" w:lineRule="auto"/>
      <w:outlineLvl w:val="1"/>
    </w:pPr>
    <w:rPr>
      <w:rFonts w:ascii="Times New Roman" w:eastAsia="Calibri" w:hAnsi="Times New Roman" w:cs="Times New Roman"/>
      <w:b/>
      <w:sz w:val="24"/>
      <w:szCs w:val="20"/>
    </w:rPr>
  </w:style>
  <w:style w:type="character" w:customStyle="1" w:styleId="TagsChar">
    <w:name w:val="Tags Char"/>
    <w:basedOn w:val="DefaultParagraphFont"/>
    <w:link w:val="Tags"/>
    <w:rsid w:val="00411462"/>
    <w:rPr>
      <w:rFonts w:ascii="Times New Roman" w:eastAsia="Calibri" w:hAnsi="Times New Roman" w:cs="Times New Roman"/>
      <w:b/>
      <w:sz w:val="24"/>
      <w:szCs w:val="20"/>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Read Char Char1"/>
    <w:basedOn w:val="DefaultParagraphFont"/>
    <w:qFormat/>
    <w:rsid w:val="00411462"/>
    <w:rPr>
      <w:rFonts w:ascii="Times New Roman" w:hAnsi="Times New Roman"/>
      <w:b/>
      <w:sz w:val="24"/>
    </w:rPr>
  </w:style>
  <w:style w:type="character" w:customStyle="1" w:styleId="CardsFont12pt">
    <w:name w:val="Cards + Font 12pt"/>
    <w:rsid w:val="002A40EE"/>
    <w:rPr>
      <w:rFonts w:ascii="Times New Roman" w:hAnsi="Times New Roman"/>
      <w:sz w:val="24"/>
      <w:u w:val="single"/>
      <w:lang w:val="en-US" w:eastAsia="en-US" w:bidi="ar-SA"/>
    </w:rPr>
  </w:style>
  <w:style w:type="character" w:customStyle="1" w:styleId="apple-style-span">
    <w:name w:val="apple-style-span"/>
    <w:basedOn w:val="DefaultParagraphFont"/>
    <w:rsid w:val="002A40EE"/>
  </w:style>
  <w:style w:type="paragraph" w:styleId="NoSpacing">
    <w:name w:val="No Spacing"/>
    <w:uiPriority w:val="1"/>
    <w:qFormat/>
    <w:rsid w:val="002A40EE"/>
    <w:pPr>
      <w:spacing w:after="0" w:line="240" w:lineRule="auto"/>
    </w:pPr>
  </w:style>
  <w:style w:type="paragraph" w:customStyle="1" w:styleId="card">
    <w:name w:val="card"/>
    <w:basedOn w:val="Heading4"/>
    <w:link w:val="cardChar"/>
    <w:qFormat/>
    <w:rsid w:val="002A40EE"/>
    <w:pPr>
      <w:keepNext w:val="0"/>
      <w:keepLines w:val="0"/>
      <w:spacing w:before="0" w:line="240" w:lineRule="auto"/>
      <w:outlineLvl w:val="9"/>
    </w:pPr>
    <w:rPr>
      <w:rFonts w:ascii="Arial Narrow" w:eastAsiaTheme="minorHAnsi" w:hAnsi="Arial Narrow" w:cstheme="minorBidi"/>
      <w:b w:val="0"/>
      <w:iCs w:val="0"/>
      <w:sz w:val="20"/>
      <w:szCs w:val="24"/>
    </w:rPr>
  </w:style>
  <w:style w:type="character" w:customStyle="1" w:styleId="cardChar">
    <w:name w:val="card Char"/>
    <w:basedOn w:val="DefaultParagraphFont"/>
    <w:link w:val="card"/>
    <w:rsid w:val="002A40EE"/>
    <w:rPr>
      <w:rFonts w:ascii="Arial Narrow" w:hAnsi="Arial Narrow"/>
      <w:sz w:val="20"/>
      <w:szCs w:val="24"/>
    </w:rPr>
  </w:style>
  <w:style w:type="character" w:customStyle="1" w:styleId="TitleChar">
    <w:name w:val="Title Char"/>
    <w:aliases w:val="Cites and Cards Char,Bold Underlined Char,UNDERLINE Char"/>
    <w:link w:val="Title"/>
    <w:uiPriority w:val="1"/>
    <w:qFormat/>
    <w:rsid w:val="002A40EE"/>
    <w:rPr>
      <w:bCs/>
      <w:u w:val="single"/>
    </w:rPr>
  </w:style>
  <w:style w:type="paragraph" w:styleId="Title">
    <w:name w:val="Title"/>
    <w:aliases w:val="Cites and Cards,Bold Underlined,UNDERLINE"/>
    <w:basedOn w:val="Normal"/>
    <w:next w:val="Normal"/>
    <w:link w:val="TitleChar"/>
    <w:uiPriority w:val="1"/>
    <w:qFormat/>
    <w:rsid w:val="002A40EE"/>
    <w:pPr>
      <w:pBdr>
        <w:bottom w:val="single" w:sz="8" w:space="4" w:color="4F81BD"/>
      </w:pBdr>
      <w:spacing w:after="300"/>
      <w:contextualSpacing/>
    </w:pPr>
    <w:rPr>
      <w:rFonts w:asciiTheme="minorHAnsi" w:hAnsiTheme="minorHAnsi"/>
      <w:bCs/>
      <w:sz w:val="22"/>
      <w:u w:val="single"/>
    </w:rPr>
  </w:style>
  <w:style w:type="character" w:customStyle="1" w:styleId="TitleChar1">
    <w:name w:val="Title Char1"/>
    <w:basedOn w:val="DefaultParagraphFont"/>
    <w:uiPriority w:val="10"/>
    <w:rsid w:val="002A40EE"/>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2A40EE"/>
    <w:pPr>
      <w:ind w:left="288" w:right="288"/>
    </w:pPr>
    <w:rPr>
      <w:rFonts w:ascii="Arial" w:eastAsia="Calibri" w:hAnsi="Arial" w:cs="Times New Roman"/>
      <w:sz w:val="20"/>
    </w:rPr>
  </w:style>
  <w:style w:type="character" w:customStyle="1" w:styleId="cardtextChar">
    <w:name w:val="card text Char"/>
    <w:link w:val="cardtext"/>
    <w:rsid w:val="002A40EE"/>
    <w:rPr>
      <w:rFonts w:ascii="Arial" w:eastAsia="Calibri" w:hAnsi="Arial" w:cs="Times New Roman"/>
      <w:sz w:val="20"/>
    </w:rPr>
  </w:style>
  <w:style w:type="character" w:customStyle="1" w:styleId="apple-converted-space">
    <w:name w:val="apple-converted-space"/>
    <w:basedOn w:val="DefaultParagraphFont"/>
    <w:rsid w:val="0078063E"/>
  </w:style>
  <w:style w:type="character" w:customStyle="1" w:styleId="a">
    <w:name w:val="a"/>
    <w:basedOn w:val="DefaultParagraphFont"/>
    <w:rsid w:val="0078063E"/>
  </w:style>
  <w:style w:type="character" w:customStyle="1" w:styleId="l6">
    <w:name w:val="l6"/>
    <w:basedOn w:val="DefaultParagraphFont"/>
    <w:rsid w:val="0078063E"/>
  </w:style>
  <w:style w:type="character" w:customStyle="1" w:styleId="skimlinks-unlinked">
    <w:name w:val="skimlinks-unlinked"/>
    <w:basedOn w:val="DefaultParagraphFont"/>
    <w:rsid w:val="0078063E"/>
  </w:style>
  <w:style w:type="character" w:customStyle="1" w:styleId="underline">
    <w:name w:val="underline"/>
    <w:qFormat/>
    <w:rsid w:val="0078063E"/>
    <w:rPr>
      <w:u w:val="single"/>
    </w:rPr>
  </w:style>
  <w:style w:type="paragraph" w:customStyle="1" w:styleId="tag">
    <w:name w:val="tag"/>
    <w:basedOn w:val="Normal"/>
    <w:rsid w:val="0078063E"/>
    <w:rPr>
      <w:rFonts w:eastAsia="Calibri" w:cs="Times New Roman"/>
      <w:b/>
      <w:sz w:val="24"/>
    </w:rPr>
  </w:style>
  <w:style w:type="paragraph" w:styleId="Header">
    <w:name w:val="header"/>
    <w:basedOn w:val="Normal"/>
    <w:link w:val="HeaderChar"/>
    <w:uiPriority w:val="99"/>
    <w:unhideWhenUsed/>
    <w:rsid w:val="00F217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7BB"/>
    <w:rPr>
      <w:rFonts w:ascii="Calibri" w:hAnsi="Calibri"/>
      <w:sz w:val="16"/>
    </w:rPr>
  </w:style>
  <w:style w:type="paragraph" w:styleId="Footer">
    <w:name w:val="footer"/>
    <w:basedOn w:val="Normal"/>
    <w:link w:val="FooterChar"/>
    <w:uiPriority w:val="99"/>
    <w:unhideWhenUsed/>
    <w:rsid w:val="00F217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7BB"/>
    <w:rPr>
      <w:rFonts w:ascii="Calibri" w:hAnsi="Calibri"/>
      <w:sz w:val="16"/>
    </w:rPr>
  </w:style>
  <w:style w:type="paragraph" w:styleId="DocumentMap">
    <w:name w:val="Document Map"/>
    <w:basedOn w:val="Normal"/>
    <w:link w:val="DocumentMapChar"/>
    <w:uiPriority w:val="99"/>
    <w:semiHidden/>
    <w:unhideWhenUsed/>
    <w:rsid w:val="00C13C10"/>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13C10"/>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D0D81"/>
    <w:rPr>
      <w:rFonts w:ascii="Calibri" w:hAnsi="Calibri"/>
      <w:sz w:val="16"/>
    </w:rPr>
  </w:style>
  <w:style w:type="paragraph" w:styleId="Heading1">
    <w:name w:val="heading 1"/>
    <w:aliases w:val="Pocket"/>
    <w:basedOn w:val="Normal"/>
    <w:next w:val="Normal"/>
    <w:link w:val="Heading1Char"/>
    <w:qFormat/>
    <w:rsid w:val="002D0D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0D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2D0D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2D0D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D0D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0D8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1, Char Char1,Char1 Char,Heading 3 Char3 Char,Heading 3 Char4 Char Char Char,Heading 3 Char3 Char Char Char Char"/>
    <w:basedOn w:val="DefaultParagraphFont"/>
    <w:link w:val="Heading3"/>
    <w:uiPriority w:val="2"/>
    <w:rsid w:val="002D0D81"/>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2D0D81"/>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2D0D81"/>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411462"/>
    <w:pPr>
      <w:pBdr>
        <w:top w:val="single" w:sz="4" w:space="0" w:color="auto"/>
        <w:left w:val="single" w:sz="4" w:space="0" w:color="auto"/>
        <w:bottom w:val="single" w:sz="4" w:space="0" w:color="auto"/>
        <w:right w:val="single" w:sz="4" w:space="0" w:color="auto"/>
      </w:pBdr>
      <w:ind w:left="720"/>
      <w:jc w:val="both"/>
    </w:pPr>
    <w:rPr>
      <w:b/>
      <w:iCs/>
      <w:sz w:val="22"/>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D0D81"/>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2D0D81"/>
    <w:rPr>
      <w:b w:val="0"/>
      <w:sz w:val="22"/>
      <w:u w:val="single"/>
    </w:rPr>
  </w:style>
  <w:style w:type="character" w:styleId="Hyperlink">
    <w:name w:val="Hyperlink"/>
    <w:aliases w:val="heading 1 (block title),Important,Read,Card Text,Internet Link,Analytic Text"/>
    <w:basedOn w:val="DefaultParagraphFont"/>
    <w:uiPriority w:val="99"/>
    <w:unhideWhenUsed/>
    <w:rsid w:val="002D0D81"/>
    <w:rPr>
      <w:color w:val="auto"/>
      <w:u w:val="none"/>
    </w:rPr>
  </w:style>
  <w:style w:type="character" w:styleId="FollowedHyperlink">
    <w:name w:val="FollowedHyperlink"/>
    <w:basedOn w:val="DefaultParagraphFont"/>
    <w:uiPriority w:val="99"/>
    <w:semiHidden/>
    <w:unhideWhenUsed/>
    <w:rsid w:val="002D0D81"/>
    <w:rPr>
      <w:color w:val="auto"/>
      <w:u w:val="none"/>
    </w:rPr>
  </w:style>
  <w:style w:type="paragraph" w:customStyle="1" w:styleId="Tags">
    <w:name w:val="Tags"/>
    <w:next w:val="Normal"/>
    <w:link w:val="TagsChar"/>
    <w:rsid w:val="00411462"/>
    <w:pPr>
      <w:widowControl w:val="0"/>
      <w:spacing w:after="0" w:line="240" w:lineRule="auto"/>
      <w:outlineLvl w:val="1"/>
    </w:pPr>
    <w:rPr>
      <w:rFonts w:ascii="Times New Roman" w:eastAsia="Calibri" w:hAnsi="Times New Roman" w:cs="Times New Roman"/>
      <w:b/>
      <w:sz w:val="24"/>
      <w:szCs w:val="20"/>
    </w:rPr>
  </w:style>
  <w:style w:type="character" w:customStyle="1" w:styleId="TagsChar">
    <w:name w:val="Tags Char"/>
    <w:basedOn w:val="DefaultParagraphFont"/>
    <w:link w:val="Tags"/>
    <w:rsid w:val="00411462"/>
    <w:rPr>
      <w:rFonts w:ascii="Times New Roman" w:eastAsia="Calibri" w:hAnsi="Times New Roman" w:cs="Times New Roman"/>
      <w:b/>
      <w:sz w:val="24"/>
      <w:szCs w:val="20"/>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Read Char Char1"/>
    <w:basedOn w:val="DefaultParagraphFont"/>
    <w:qFormat/>
    <w:rsid w:val="00411462"/>
    <w:rPr>
      <w:rFonts w:ascii="Times New Roman" w:hAnsi="Times New Roman"/>
      <w:b/>
      <w:sz w:val="24"/>
    </w:rPr>
  </w:style>
  <w:style w:type="character" w:customStyle="1" w:styleId="CardsFont12pt">
    <w:name w:val="Cards + Font 12pt"/>
    <w:rsid w:val="002A40EE"/>
    <w:rPr>
      <w:rFonts w:ascii="Times New Roman" w:hAnsi="Times New Roman"/>
      <w:sz w:val="24"/>
      <w:u w:val="single"/>
      <w:lang w:val="en-US" w:eastAsia="en-US" w:bidi="ar-SA"/>
    </w:rPr>
  </w:style>
  <w:style w:type="character" w:customStyle="1" w:styleId="apple-style-span">
    <w:name w:val="apple-style-span"/>
    <w:basedOn w:val="DefaultParagraphFont"/>
    <w:rsid w:val="002A40EE"/>
  </w:style>
  <w:style w:type="paragraph" w:styleId="NoSpacing">
    <w:name w:val="No Spacing"/>
    <w:uiPriority w:val="1"/>
    <w:qFormat/>
    <w:rsid w:val="002A40EE"/>
    <w:pPr>
      <w:spacing w:after="0" w:line="240" w:lineRule="auto"/>
    </w:pPr>
  </w:style>
  <w:style w:type="paragraph" w:customStyle="1" w:styleId="card">
    <w:name w:val="card"/>
    <w:basedOn w:val="Heading4"/>
    <w:link w:val="cardChar"/>
    <w:qFormat/>
    <w:rsid w:val="002A40EE"/>
    <w:pPr>
      <w:keepNext w:val="0"/>
      <w:keepLines w:val="0"/>
      <w:spacing w:before="0" w:line="240" w:lineRule="auto"/>
      <w:outlineLvl w:val="9"/>
    </w:pPr>
    <w:rPr>
      <w:rFonts w:ascii="Arial Narrow" w:eastAsiaTheme="minorHAnsi" w:hAnsi="Arial Narrow" w:cstheme="minorBidi"/>
      <w:b w:val="0"/>
      <w:iCs w:val="0"/>
      <w:sz w:val="20"/>
      <w:szCs w:val="24"/>
    </w:rPr>
  </w:style>
  <w:style w:type="character" w:customStyle="1" w:styleId="cardChar">
    <w:name w:val="card Char"/>
    <w:basedOn w:val="DefaultParagraphFont"/>
    <w:link w:val="card"/>
    <w:rsid w:val="002A40EE"/>
    <w:rPr>
      <w:rFonts w:ascii="Arial Narrow" w:hAnsi="Arial Narrow"/>
      <w:sz w:val="20"/>
      <w:szCs w:val="24"/>
    </w:rPr>
  </w:style>
  <w:style w:type="character" w:customStyle="1" w:styleId="TitleChar">
    <w:name w:val="Title Char"/>
    <w:aliases w:val="Cites and Cards Char,Bold Underlined Char,UNDERLINE Char"/>
    <w:link w:val="Title"/>
    <w:uiPriority w:val="1"/>
    <w:qFormat/>
    <w:rsid w:val="002A40EE"/>
    <w:rPr>
      <w:bCs/>
      <w:u w:val="single"/>
    </w:rPr>
  </w:style>
  <w:style w:type="paragraph" w:styleId="Title">
    <w:name w:val="Title"/>
    <w:aliases w:val="Cites and Cards,Bold Underlined,UNDERLINE"/>
    <w:basedOn w:val="Normal"/>
    <w:next w:val="Normal"/>
    <w:link w:val="TitleChar"/>
    <w:uiPriority w:val="1"/>
    <w:qFormat/>
    <w:rsid w:val="002A40EE"/>
    <w:pPr>
      <w:pBdr>
        <w:bottom w:val="single" w:sz="8" w:space="4" w:color="4F81BD"/>
      </w:pBdr>
      <w:spacing w:after="300"/>
      <w:contextualSpacing/>
    </w:pPr>
    <w:rPr>
      <w:rFonts w:asciiTheme="minorHAnsi" w:hAnsiTheme="minorHAnsi"/>
      <w:bCs/>
      <w:sz w:val="22"/>
      <w:u w:val="single"/>
    </w:rPr>
  </w:style>
  <w:style w:type="character" w:customStyle="1" w:styleId="TitleChar1">
    <w:name w:val="Title Char1"/>
    <w:basedOn w:val="DefaultParagraphFont"/>
    <w:uiPriority w:val="10"/>
    <w:rsid w:val="002A40EE"/>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2A40EE"/>
    <w:pPr>
      <w:ind w:left="288" w:right="288"/>
    </w:pPr>
    <w:rPr>
      <w:rFonts w:ascii="Arial" w:eastAsia="Calibri" w:hAnsi="Arial" w:cs="Times New Roman"/>
      <w:sz w:val="20"/>
    </w:rPr>
  </w:style>
  <w:style w:type="character" w:customStyle="1" w:styleId="cardtextChar">
    <w:name w:val="card text Char"/>
    <w:link w:val="cardtext"/>
    <w:rsid w:val="002A40EE"/>
    <w:rPr>
      <w:rFonts w:ascii="Arial" w:eastAsia="Calibri" w:hAnsi="Arial" w:cs="Times New Roman"/>
      <w:sz w:val="20"/>
    </w:rPr>
  </w:style>
  <w:style w:type="character" w:customStyle="1" w:styleId="apple-converted-space">
    <w:name w:val="apple-converted-space"/>
    <w:basedOn w:val="DefaultParagraphFont"/>
    <w:rsid w:val="0078063E"/>
  </w:style>
  <w:style w:type="character" w:customStyle="1" w:styleId="a">
    <w:name w:val="a"/>
    <w:basedOn w:val="DefaultParagraphFont"/>
    <w:rsid w:val="0078063E"/>
  </w:style>
  <w:style w:type="character" w:customStyle="1" w:styleId="l6">
    <w:name w:val="l6"/>
    <w:basedOn w:val="DefaultParagraphFont"/>
    <w:rsid w:val="0078063E"/>
  </w:style>
  <w:style w:type="character" w:customStyle="1" w:styleId="skimlinks-unlinked">
    <w:name w:val="skimlinks-unlinked"/>
    <w:basedOn w:val="DefaultParagraphFont"/>
    <w:rsid w:val="0078063E"/>
  </w:style>
  <w:style w:type="character" w:customStyle="1" w:styleId="underline">
    <w:name w:val="underline"/>
    <w:qFormat/>
    <w:rsid w:val="0078063E"/>
    <w:rPr>
      <w:u w:val="single"/>
    </w:rPr>
  </w:style>
  <w:style w:type="paragraph" w:customStyle="1" w:styleId="tag">
    <w:name w:val="tag"/>
    <w:basedOn w:val="Normal"/>
    <w:rsid w:val="0078063E"/>
    <w:rPr>
      <w:rFonts w:eastAsia="Calibri" w:cs="Times New Roman"/>
      <w:b/>
      <w:sz w:val="24"/>
    </w:rPr>
  </w:style>
  <w:style w:type="paragraph" w:styleId="Header">
    <w:name w:val="header"/>
    <w:basedOn w:val="Normal"/>
    <w:link w:val="HeaderChar"/>
    <w:uiPriority w:val="99"/>
    <w:unhideWhenUsed/>
    <w:rsid w:val="00F217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7BB"/>
    <w:rPr>
      <w:rFonts w:ascii="Calibri" w:hAnsi="Calibri"/>
      <w:sz w:val="16"/>
    </w:rPr>
  </w:style>
  <w:style w:type="paragraph" w:styleId="Footer">
    <w:name w:val="footer"/>
    <w:basedOn w:val="Normal"/>
    <w:link w:val="FooterChar"/>
    <w:uiPriority w:val="99"/>
    <w:unhideWhenUsed/>
    <w:rsid w:val="00F217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7BB"/>
    <w:rPr>
      <w:rFonts w:ascii="Calibri" w:hAnsi="Calibri"/>
      <w:sz w:val="16"/>
    </w:rPr>
  </w:style>
  <w:style w:type="paragraph" w:styleId="DocumentMap">
    <w:name w:val="Document Map"/>
    <w:basedOn w:val="Normal"/>
    <w:link w:val="DocumentMapChar"/>
    <w:uiPriority w:val="99"/>
    <w:semiHidden/>
    <w:unhideWhenUsed/>
    <w:rsid w:val="00C13C10"/>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13C10"/>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truth-out.org/opinion/item/21656-totalitarian-paranoia-in-the-post-orwellian-surveillance-state" TargetMode="External"/><Relationship Id="rId20" Type="http://schemas.openxmlformats.org/officeDocument/2006/relationships/hyperlink" Target="http://diggy.ruc.dk:8080/handle/1800/2766" TargetMode="External"/><Relationship Id="rId21" Type="http://schemas.openxmlformats.org/officeDocument/2006/relationships/hyperlink" Target="https://dspace.iup.edu/bitstream/handle/2069/23/Ziad%20Al-Mwajeh.pdf?sequence=1" TargetMode="External"/><Relationship Id="rId22" Type="http://schemas.openxmlformats.org/officeDocument/2006/relationships/hyperlink" Target="http://zbigniewmazurak.wordpress.com/2012/08/26/the-lies-of-micah-zenko-and-michael-cohen/" TargetMode="Externa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thinkprogress.org/justice/2013/06/07/2120141/why-the-nsas-secret-online-surveillance-should-scare-you/" TargetMode="External"/><Relationship Id="rId11" Type="http://schemas.openxmlformats.org/officeDocument/2006/relationships/hyperlink" Target="http://www.truth-out.org/opinion/item/21656-totalitarian-paranoia-in-the-post-orwellian-surveillance-state" TargetMode="External"/><Relationship Id="rId12" Type="http://schemas.openxmlformats.org/officeDocument/2006/relationships/hyperlink" Target="http://www.truth-out.org/opinion/item/21656-totalitarian-paranoia-in-the-post-orwellian-surveillance-state" TargetMode="External"/><Relationship Id="rId13" Type="http://schemas.openxmlformats.org/officeDocument/2006/relationships/hyperlink" Target="http://www.truth-out.org/opinion/item/21656-totalitarian-paranoia-in-the-post-orwellian-surveillance-state" TargetMode="External"/><Relationship Id="rId14" Type="http://schemas.openxmlformats.org/officeDocument/2006/relationships/hyperlink" Target="http://www.e-ir.info/2011/07/02/the-world's-most-warring-nation" TargetMode="External"/><Relationship Id="rId15" Type="http://schemas.openxmlformats.org/officeDocument/2006/relationships/hyperlink" Target="http://www.truth-out.org/opinion/item/21656-totalitarian-paranoia-in-the-post-orwellian-surveillance-state" TargetMode="External"/><Relationship Id="rId16" Type="http://schemas.openxmlformats.org/officeDocument/2006/relationships/hyperlink" Target="http://www.truth-out.org/opinion/item/21656-totalitarian-paranoia-in-the-post-orwellian-surveillance-state" TargetMode="External"/><Relationship Id="rId17" Type="http://schemas.openxmlformats.org/officeDocument/2006/relationships/hyperlink" Target="http://www.truth-out.org/opinion/item/21656-totalitarian-paranoia-in-the-post-orwellian-surveillance-state" TargetMode="External"/><Relationship Id="rId18" Type="http://schemas.openxmlformats.org/officeDocument/2006/relationships/hyperlink" Target="http://www.austlii.edu.au/au/journals/SydLRev/2001/19.html" TargetMode="External"/><Relationship Id="rId19" Type="http://schemas.openxmlformats.org/officeDocument/2006/relationships/hyperlink" Target="http://www.mona.uwi.edu/"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1BC44-DEE7-0549-9728-691A1115A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\Users\Hailey\AppData\Roaming\Microsoft\Templates\Debate.dotm</Template>
  <TotalTime>0</TotalTime>
  <Pages>123</Pages>
  <Words>79275</Words>
  <Characters>451871</Characters>
  <Application>Microsoft Macintosh Word</Application>
  <DocSecurity>0</DocSecurity>
  <Lines>3765</Lines>
  <Paragraphs>1060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Hailey Robertson</dc:creator>
  <cp:keywords>5.1.1</cp:keywords>
  <dc:description/>
  <cp:lastModifiedBy>Brian Box</cp:lastModifiedBy>
  <cp:revision>2</cp:revision>
  <dcterms:created xsi:type="dcterms:W3CDTF">2015-06-28T21:47:00Z</dcterms:created>
  <dcterms:modified xsi:type="dcterms:W3CDTF">2015-06-28T21:47:00Z</dcterms:modified>
</cp:coreProperties>
</file>