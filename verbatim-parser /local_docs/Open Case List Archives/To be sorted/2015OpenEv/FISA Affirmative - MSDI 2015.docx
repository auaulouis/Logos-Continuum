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40975" w:rsidRDefault="00C40975" w:rsidP="00C40975">
      <w:pPr>
        <w:pStyle w:val="Heading3"/>
      </w:pPr>
      <w:r>
        <w:t>About MSDI &amp; Missouri State U..</w:t>
      </w:r>
    </w:p>
    <w:p w:rsidR="00C40975" w:rsidRDefault="00C40975" w:rsidP="00C40975">
      <w:r>
        <w:t xml:space="preserve">For twenty years, the Missouri State Debate Institute has offered an excellent educational experience in the middle of the high school topic. MSDI is distinct from other camps in six ways. First, our skills focus assures that a typical 2-week debater gets nearly 80 speeches, including over 20 debates. Second, we emphasize the largest cases on topic, with students getting both aff and neg rounds on each. Third, our senior faculty are comparable with top lab leaders in any camp. Fourth, MSDI students can earn highly transferable college credit in public speaking for a minimal cost. Fifth, we respect variance in home debate circuits – our goal is to improve line by line debating in ways that will help students no matter who judges in their home circuit. Finally, our price is below any comparable camp and far below most camps. Our 2016 information will be available shortly at: </w:t>
      </w:r>
      <w:hyperlink r:id="rId6" w:history="1">
        <w:r w:rsidRPr="00FD7C86">
          <w:rPr>
            <w:rStyle w:val="Hyperlink"/>
          </w:rPr>
          <w:t>http://debate.missouristate.edu/camp.htm</w:t>
        </w:r>
      </w:hyperlink>
      <w:r>
        <w:t>.</w:t>
      </w:r>
    </w:p>
    <w:p w:rsidR="00C40975" w:rsidRDefault="00C40975" w:rsidP="00C40975">
      <w:r>
        <w:t xml:space="preserve">Missouri State University is a large comprehensive university (enrollment over 24k), with nearly any major you might want. The university has excellent academic scholarship support – most debaters combine academic “entitlement” scholarships (guaranteed based on GPA/test scores) with debate scholarships. The Spicer Debate Forum competes in two year-long policy debate formats: NDT and NFA-LD. We’ve national semis or finals in both in the last decade. Our debaters have an average GPA over 3.5, a 97% graduation rate, and 70% complete law/grad school afterward. Our program is a high-impact academic experience with an exceptional alumni network. Please contact Dr. Eric Morris for more information (EricMorris@MissouriState.edu). </w:t>
      </w:r>
    </w:p>
    <w:p w:rsidR="00C40975" w:rsidRDefault="00C40975" w:rsidP="00C40975">
      <w:r w:rsidRPr="00C725F5">
        <w:t>http://debate.missouristate.edu/</w:t>
      </w:r>
    </w:p>
    <w:p w:rsidR="00C40975" w:rsidRPr="00AE3D5B" w:rsidRDefault="00C40975" w:rsidP="00C40975">
      <w:r w:rsidRPr="00C725F5">
        <w:t>http://www.missouristate.edu/FinancialAid/scholarships/</w:t>
      </w:r>
    </w:p>
    <w:p w:rsidR="002A42A9" w:rsidRPr="002A42A9" w:rsidRDefault="00963BFA" w:rsidP="00373CC5">
      <w:pPr>
        <w:pStyle w:val="Heading1"/>
      </w:pPr>
      <w:bookmarkStart w:id="0" w:name="_GoBack"/>
      <w:bookmarkEnd w:id="0"/>
      <w:r>
        <w:t>**</w:t>
      </w:r>
      <w:r w:rsidR="009458AF">
        <w:t>FISA Court Reform Affirmative</w:t>
      </w:r>
      <w:r>
        <w:t>**</w:t>
      </w:r>
    </w:p>
    <w:p w:rsidR="002A42A9" w:rsidRDefault="002A42A9" w:rsidP="002A42A9">
      <w:pPr>
        <w:rPr>
          <w:rStyle w:val="StyleStyleBold12pt"/>
        </w:rPr>
      </w:pPr>
    </w:p>
    <w:p w:rsidR="00A64692" w:rsidRDefault="00A64692" w:rsidP="00A64692">
      <w:pPr>
        <w:pStyle w:val="Heading3"/>
      </w:pPr>
      <w:r>
        <w:t>1AC Inherency</w:t>
      </w:r>
    </w:p>
    <w:p w:rsidR="00A64692" w:rsidRDefault="00A64692" w:rsidP="00A64692">
      <w:pPr>
        <w:pStyle w:val="Heading4"/>
      </w:pPr>
      <w:r>
        <w:t>The USA Freedom Act recently passed and included a number of reforms to the FISA Court system, including a limited role for an amici and appellate review, but issues remain.</w:t>
      </w:r>
    </w:p>
    <w:p w:rsidR="00A64692" w:rsidRDefault="00A64692" w:rsidP="00A64692">
      <w:r>
        <w:t xml:space="preserve">Jodie </w:t>
      </w:r>
      <w:r w:rsidRPr="00F32353">
        <w:rPr>
          <w:rStyle w:val="StyleStyleBold12pt"/>
        </w:rPr>
        <w:t>Liu</w:t>
      </w:r>
      <w:r>
        <w:t xml:space="preserve">  Wednesday, </w:t>
      </w:r>
      <w:r w:rsidRPr="00F32353">
        <w:rPr>
          <w:rStyle w:val="StyleStyleBold12pt"/>
        </w:rPr>
        <w:t>June 3, 2015</w:t>
      </w:r>
      <w:r>
        <w:t>, 5:29 PM So What Does the USA Freedom Act Do Anyway?</w:t>
      </w:r>
    </w:p>
    <w:p w:rsidR="00A64692" w:rsidRDefault="00A64692" w:rsidP="00A64692">
      <w:r w:rsidRPr="0074549A">
        <w:t>http://www.lawfareblog.com/so-what-does-usa-freedom-act-do-anyway</w:t>
      </w:r>
    </w:p>
    <w:p w:rsidR="00A64692" w:rsidRDefault="00A64692" w:rsidP="00A64692">
      <w:r w:rsidRPr="00D66AAD">
        <w:rPr>
          <w:rStyle w:val="StyleBoldUnderline"/>
          <w:highlight w:val="yellow"/>
        </w:rPr>
        <w:t>Now that the Senate has passed—and the President has signed—the USA FREEDOM Act,</w:t>
      </w:r>
      <w:r>
        <w:t xml:space="preserve"> we thought it might be a good idea to recap what exactly the new law does and does not do. Thanks to efforts by Senators Patrick Leahy and Mike Lee, among others, to defeat proposed amendments to the bill, the version passed by the Senate is the same as that which passed the House a couple weeks back. See our summary of the bill from a couple weeks ago for a detailed account and a comparison to the previous Senate bill proposed by Senator Leahy nearly a year ago. But </w:t>
      </w:r>
      <w:r w:rsidRPr="00D66AAD">
        <w:rPr>
          <w:rStyle w:val="StyleBoldUnderline"/>
          <w:highlight w:val="yellow"/>
        </w:rPr>
        <w:t>here’s a quick overview of the key provisions of the bill that yesterday became law. Under Title I, the bill bans the current system of bulk collection under Section 215.</w:t>
      </w:r>
      <w:r>
        <w:t xml:space="preserve"> Instead, it requires that the government base any applications for call detail records on a “specific selection term”—a term that “specifically identifies a person, account, address, or personal device” in a way that “limit[s], to the greatest extent reasonably practicable, the scope of tangible things sought consistent with the purpose for seeking the tangible things.” The government can apply for records within the first hop of the specific selection term if it (1) states “reasonable grounds to believe that the call detail records sought to be produced based on [a] specific selection term . . . are relevant to [an authorized] investigation,” and (2) has “a reasonable, articulable suspicion” that the selection term is “associated with a foreign power engaged in international terrorism or activities in preparation therefor, or an agent of a foreign power engaged in international terrorism or activities in preparation therefor.” To apply for records within the second hop, the government must state “session-identifying information or a telephone calling card number identified by the specific selection term” used to produce call detail records within the first hop. As a safeguard against overbroad collection, the Act requires the government to “adopt minimization procedures” calling for “the prompt destruction of all call detail records” determined not to be “foreign intelligence information.” FISA court judges may, moreover, “impose additional, particularized minimization procedures” with respect to any “nonpublicly available information concerning unconsenting United States person.” Title II of the act, concerning pen registers and trap and trace devices, is brief. In similar manner as Title I bans bulk business records collection except by way of application based on a specific selection term, Title II bans pen registers and trap and trace devices except by way of application based on a specific selection term. It adopts the same definition of “specific selection term” as in Title I. Similarly, Title V reforms the National Security Letter program by extending the ban on bulk collection, except by way of application based on a “specific selection term,” to various provisions in the U.S. Code that would otherwise permit the FBI to issue the bulk collection of national security letters. See this post by Tim Edgar from over the weekend for an explanation why these little-discussed provisions are actually very important. Titles III and VII of the Act deal with collection under Section 702. Title III prohibits the use, in court proceedings, of information obtained under Section 702 through procedures deemed by a FISA Court to be “deficient concerning any United States person.” Nor may the government “use[] or disclose[] in any other manner” such information. Title VII, conversely, attempts to correct for several concerns regarding the targeting of non-United States persons. First, it creates an emergency exception allowing the government to continue targeting “roamers”—people lawfully targeted as non-United States persons located outside the United States, but who suddenly show up in the United States—for a brief period of time after they show up in the United States, so long as “a lapse in the targeting of such non-United States person poses a threat of death or serious bodily harm to any person.” Second, it expands the definition of “agent of a foreign power,” as applied to non-United States persons, in order to include non-United States persons who are lawful targets under traditional FISA warrants but might otherwise become improper targets when they leave the country. Third, it also expands the definition of “agent of a foreign power” to include a non-United States person who “engages in the international proliferation of weapons of mass destruction, or activities in preparation therefor, for or on behalf of a foreign power, or knowingly aids or abets” or “knowingly conspires with” any person in activities related to the “international proliferation of weapons of mass destruction” In these areas, the USA Freedom Act actually does modestly expand surveillance authorities</w:t>
      </w:r>
      <w:r w:rsidRPr="00D66AAD">
        <w:rPr>
          <w:rStyle w:val="StyleBoldUnderline"/>
          <w:highlight w:val="yellow"/>
        </w:rPr>
        <w:t>. Title IV is concerned with reform of the FISA Court. Broadly speaking, the new law provides for the appointment of amici curiae to assist the FISA Court,</w:t>
      </w:r>
      <w:r>
        <w:t xml:space="preserve"> </w:t>
      </w:r>
      <w:r w:rsidRPr="00D66AAD">
        <w:rPr>
          <w:rStyle w:val="StyleBoldUnderline"/>
          <w:highlight w:val="yellow"/>
        </w:rPr>
        <w:t>but it creates a fairly limited role for those amici. For instance, amici may provide assistance with respect to “legal arguments or information regarding any . . . area relevant to the issue presented to the court</w:t>
      </w:r>
      <w:r>
        <w:t xml:space="preserve">,” </w:t>
      </w:r>
      <w:r w:rsidRPr="00D66AAD">
        <w:rPr>
          <w:rStyle w:val="StyleBoldUnderline"/>
          <w:highlight w:val="yellow"/>
        </w:rPr>
        <w:t xml:space="preserve">but only if the FISA Court deems such information relevant and only in certain matters that, for instance, “present[] a novel or significant interpretation of the law” in the eyes of the FISA Court. Title IV also provides for limited appellate review of FISA Court decisions, </w:t>
      </w:r>
      <w:r w:rsidRPr="00E07732">
        <w:t>as well as limited Supreme Court review of FISA Court of Review decisions.</w:t>
      </w:r>
      <w:r>
        <w:t xml:space="preserve"> Finally, </w:t>
      </w:r>
      <w:r w:rsidRPr="00D66AAD">
        <w:rPr>
          <w:rStyle w:val="StyleBoldUnderline"/>
          <w:highlight w:val="yellow"/>
        </w:rPr>
        <w:t>Title IV also requires the DNI to perform declassification review of FISA Court opinions that “include[] a significant construction or interpretation” of any provision of law and, following such declassification review, make certain parts of FISA Court opinion publicly available</w:t>
      </w:r>
      <w:r>
        <w:t>.</w:t>
      </w:r>
    </w:p>
    <w:p w:rsidR="00A64692" w:rsidRDefault="00A64692" w:rsidP="00A64692"/>
    <w:p w:rsidR="00A3316D" w:rsidRDefault="00A3316D" w:rsidP="00A3316D">
      <w:pPr>
        <w:pStyle w:val="Heading4"/>
      </w:pPr>
      <w:r>
        <w:t>Status quo reform composition plans do not address primary concerns with appointment, expertise and specialization</w:t>
      </w:r>
      <w:r w:rsidR="00963BFA">
        <w:t xml:space="preserve"> of judges</w:t>
      </w:r>
      <w:r>
        <w:t>.</w:t>
      </w:r>
    </w:p>
    <w:p w:rsidR="00A3316D" w:rsidRDefault="00A3316D" w:rsidP="00A3316D">
      <w:r>
        <w:t xml:space="preserve">Douglas E. </w:t>
      </w:r>
      <w:r w:rsidRPr="00886DF1">
        <w:rPr>
          <w:rStyle w:val="StyleStyleBold12pt"/>
        </w:rPr>
        <w:t>Lindner*</w:t>
      </w:r>
      <w:r>
        <w:t xml:space="preserve"> N.Y.U. JOURNAL OF LEGISLATION &amp; PUBLIC POLICY QUORUM *J.D./M.P.A. (Public Policy Analysis) Candidate, New York University, </w:t>
      </w:r>
      <w:r w:rsidRPr="00886DF1">
        <w:rPr>
          <w:rStyle w:val="StyleStyleBold12pt"/>
        </w:rPr>
        <w:t>2015</w:t>
      </w:r>
      <w:r>
        <w:t>;</w:t>
      </w:r>
      <w:r w:rsidRPr="00886DF1">
        <w:t xml:space="preserve"> </w:t>
      </w:r>
      <w:r>
        <w:t xml:space="preserve">REVISITING THE FISA COURT APPOINTMENT PROCESS </w:t>
      </w:r>
      <w:r w:rsidRPr="00726D8C">
        <w:t>http://www.nyujlpp.org/wp-content/uploads/2013/03/Lindner-2015-nyujlpp-28.pdf</w:t>
      </w:r>
    </w:p>
    <w:p w:rsidR="00A3316D" w:rsidRDefault="00A3316D" w:rsidP="00A3316D">
      <w:r w:rsidRPr="00D66AAD">
        <w:rPr>
          <w:rStyle w:val="StyleBoldUnderline"/>
          <w:highlight w:val="yellow"/>
        </w:rPr>
        <w:t>To assess existing composition reform plans, I conducted a survey of all bills referencing the FISA court statute introduced in Congress since President Obama took office.</w:t>
      </w:r>
      <w:r>
        <w:t>65 None have become law, and as of writing, none are pending before the new 114th Congress. Five bills, all of which died in committee, would have altered the composition of the FISA courts.66 Six bills would have substan-</w:t>
      </w:r>
      <w:r w:rsidRPr="00726D8C">
        <w:t xml:space="preserve"> </w:t>
      </w:r>
      <w:r>
        <w:t xml:space="preserve">tially reformed their operation in ways beyond the scope of this discussion, primarily by providing for participation of special advocates or amici to ameliorate the problems of secret and ex parte proceedings.67 Each of these died in committee as well, save the USA FREEDOM Act, versions of which commanded majorities in both houses and the support of the intelligence community,68 though it failed to overcome a Senate filibuster.69 </w:t>
      </w:r>
      <w:r w:rsidRPr="00D66AAD">
        <w:rPr>
          <w:rStyle w:val="StyleBoldUnderline"/>
          <w:highlight w:val="yellow"/>
        </w:rPr>
        <w:t>None of the proposals introduced in Congress would ameliorate the FISA courts’ issues with expertise and specialization</w:t>
      </w:r>
      <w:r>
        <w:t xml:space="preserve">. </w:t>
      </w:r>
      <w:r w:rsidRPr="00D66AAD">
        <w:rPr>
          <w:rStyle w:val="StyleBoldUnderline"/>
          <w:highlight w:val="yellow"/>
        </w:rPr>
        <w:t>All would leave this a part-time court with non-specialist judges who serve on the FISC one week of every eleven</w:t>
      </w:r>
      <w:r>
        <w:t>. Four of the bills affecting composition concern only who gets to choose FISA judges from among existing judges, while the fifth merely extends their tenure.70</w:t>
      </w:r>
    </w:p>
    <w:p w:rsidR="00A3316D" w:rsidRDefault="00A3316D" w:rsidP="00A64692"/>
    <w:p w:rsidR="00A64692" w:rsidRDefault="00A64692" w:rsidP="00A64692">
      <w:pPr>
        <w:pStyle w:val="Heading4"/>
      </w:pPr>
      <w:r>
        <w:t>Despite reforms, FISA Court’s rubber stamping of surveillance continues</w:t>
      </w:r>
      <w:r w:rsidR="00963BFA">
        <w:t>.</w:t>
      </w:r>
    </w:p>
    <w:p w:rsidR="00A64692" w:rsidRDefault="00A64692" w:rsidP="00A64692">
      <w:r>
        <w:t xml:space="preserve">Joe </w:t>
      </w:r>
      <w:r w:rsidRPr="00E07732">
        <w:rPr>
          <w:rStyle w:val="StyleStyleBold12pt"/>
        </w:rPr>
        <w:t>Wolverton</w:t>
      </w:r>
      <w:r>
        <w:t xml:space="preserve">, II, J.D </w:t>
      </w:r>
      <w:r w:rsidRPr="00E07732">
        <w:rPr>
          <w:rStyle w:val="StyleStyleBold12pt"/>
        </w:rPr>
        <w:t>July 2 2015</w:t>
      </w:r>
      <w:r>
        <w:t xml:space="preserve"> Secret Court Revives NSA Bulk Surveillance </w:t>
      </w:r>
      <w:r w:rsidRPr="0074549A">
        <w:t>http://www.thenewamerican.com/usnews/constitution/item/21179-secret-court-revives-nsa-bulk-surveillance</w:t>
      </w:r>
    </w:p>
    <w:p w:rsidR="00A64692" w:rsidRDefault="00A64692" w:rsidP="00A64692">
      <w:r w:rsidRPr="0074549A">
        <w:t>The hour is now late if this Republic is to remain a land under the rule of law. To that end</w:t>
      </w:r>
      <w:r w:rsidRPr="00D66AAD">
        <w:rPr>
          <w:rStyle w:val="StyleBoldUnderline"/>
          <w:highlight w:val="yellow"/>
        </w:rPr>
        <w:t>, it is critical that Americans recognize that the FISA Court’s rubber stamping of the exercise of such sweeping surveillance programs is in direct, open, and hostile violation of the Constitution. Much of what is being done by the FISA Court is very similar to the Star Chamber,</w:t>
      </w:r>
      <w:r w:rsidRPr="00E07732">
        <w:rPr>
          <w:rStyle w:val="StyleBoldUnderline"/>
        </w:rPr>
        <w:t xml:space="preserve"> </w:t>
      </w:r>
      <w:r w:rsidRPr="0074549A">
        <w:t xml:space="preserve">an English court of the 14th to 17th centuries that met in secret, with no record of indictments, no identification of witnesses, and no transcript of the proceedings. Eventually this court was used as a political weapon — </w:t>
      </w:r>
      <w:r w:rsidRPr="00D66AAD">
        <w:rPr>
          <w:rStyle w:val="StyleBoldUnderline"/>
          <w:highlight w:val="yellow"/>
        </w:rPr>
        <w:t>a way for the king and the Parliament to persecute their enemies and keep the dirty details hidden from the public</w:t>
      </w:r>
      <w:r w:rsidRPr="0074549A">
        <w:t xml:space="preserve">. </w:t>
      </w:r>
      <w:r w:rsidRPr="00D66AAD">
        <w:rPr>
          <w:rStyle w:val="StyleBoldUnderline"/>
          <w:highlight w:val="yellow"/>
        </w:rPr>
        <w:t>The analogy of the FISA Court’s absolute approval of requests by the government to monitor citizens’ electronic communication to the decisions of the Star Chamber is apt and accurate on many points</w:t>
      </w:r>
      <w:r w:rsidRPr="0074549A">
        <w:t xml:space="preserve">. The policies that permit this data sharing and grant such secret authority to the NSA and the FISA Court are such a shameful disregard for our long history of individual-based human and civil rights (including the freedom from unwarranted searches and seizures) that it shocks the conscience even when the source is considered. </w:t>
      </w:r>
      <w:r w:rsidRPr="00E07732">
        <w:t>The FISA Court’s decision demonstrates that the government considers the protections of the Fourth Amendment to be nothing more than a "parchment barrier" that is easily torn through. The Obama</w:t>
      </w:r>
      <w:r w:rsidRPr="0074549A">
        <w:t xml:space="preserve"> administration — and the Bush administration before it — regards the Constitution, the separation of powers, and the Bill of Rights as advisory at best. </w:t>
      </w:r>
      <w:r w:rsidRPr="00D66AAD">
        <w:rPr>
          <w:rStyle w:val="StyleBoldUnderline"/>
          <w:highlight w:val="yellow"/>
        </w:rPr>
        <w:t>Judge Mosman summed up this constitutional crisis perfectly in the first line of his order of June 29 reviving the surveillance:</w:t>
      </w:r>
      <w:r w:rsidRPr="0074549A">
        <w:t xml:space="preserve"> “Plus ça change, plus c’est la même chose.” </w:t>
      </w:r>
      <w:r w:rsidRPr="00D66AAD">
        <w:rPr>
          <w:rStyle w:val="StyleBoldUnderline"/>
          <w:highlight w:val="yellow"/>
        </w:rPr>
        <w:t>Which, roughly translated from the French, means: “The more things change, the more they stay the same.”</w:t>
      </w:r>
      <w:r>
        <w:t xml:space="preserve"> </w:t>
      </w:r>
    </w:p>
    <w:p w:rsidR="00373CC5" w:rsidRPr="00373CC5" w:rsidRDefault="00373CC5" w:rsidP="00373CC5">
      <w:pPr>
        <w:pStyle w:val="Heading3"/>
      </w:pPr>
      <w:r>
        <w:t xml:space="preserve">1AC </w:t>
      </w:r>
      <w:r w:rsidRPr="00373CC5">
        <w:t>Democratic Legitimacy</w:t>
      </w:r>
      <w:r>
        <w:t xml:space="preserve"> Advantage</w:t>
      </w:r>
    </w:p>
    <w:p w:rsidR="00373CC5" w:rsidRDefault="00373CC5" w:rsidP="002A42A9">
      <w:pPr>
        <w:rPr>
          <w:rStyle w:val="StyleStyleBold12pt"/>
        </w:rPr>
      </w:pPr>
    </w:p>
    <w:p w:rsidR="002A42A9" w:rsidRDefault="00A64692" w:rsidP="002A42A9">
      <w:pPr>
        <w:rPr>
          <w:rStyle w:val="StyleStyleBold12pt"/>
        </w:rPr>
      </w:pPr>
      <w:r>
        <w:rPr>
          <w:rStyle w:val="StyleStyleBold12pt"/>
        </w:rPr>
        <w:t xml:space="preserve">The </w:t>
      </w:r>
      <w:r w:rsidR="002A42A9">
        <w:rPr>
          <w:rStyle w:val="StyleStyleBold12pt"/>
        </w:rPr>
        <w:t>FISA Court guts the 4</w:t>
      </w:r>
      <w:r w:rsidR="002A42A9" w:rsidRPr="00F2222B">
        <w:rPr>
          <w:rStyle w:val="StyleStyleBold12pt"/>
          <w:vertAlign w:val="superscript"/>
        </w:rPr>
        <w:t>th</w:t>
      </w:r>
      <w:r w:rsidR="002A42A9">
        <w:rPr>
          <w:rStyle w:val="StyleStyleBold12pt"/>
        </w:rPr>
        <w:t xml:space="preserve"> amendment and privacy protections – </w:t>
      </w:r>
      <w:r>
        <w:rPr>
          <w:rStyle w:val="StyleStyleBold12pt"/>
        </w:rPr>
        <w:t xml:space="preserve">it </w:t>
      </w:r>
      <w:r w:rsidR="002A42A9">
        <w:rPr>
          <w:rStyle w:val="StyleStyleBold12pt"/>
        </w:rPr>
        <w:t>operates with no democratic accountability or legitimacy</w:t>
      </w:r>
    </w:p>
    <w:p w:rsidR="002A42A9" w:rsidRDefault="002A42A9" w:rsidP="002A42A9">
      <w:r w:rsidRPr="00F2222B">
        <w:rPr>
          <w:rStyle w:val="StyleStyleBold12pt"/>
        </w:rPr>
        <w:t>The Daily Beast, 2013</w:t>
      </w:r>
      <w:r>
        <w:t xml:space="preserve"> The Secret FISA Court Must Go </w:t>
      </w:r>
      <w:hyperlink r:id="rId7" w:history="1">
        <w:r w:rsidRPr="00373003">
          <w:rPr>
            <w:rStyle w:val="Hyperlink"/>
          </w:rPr>
          <w:t>http://www.thedailybeast.com/articles/2013/07/24/the-secret-fisa-court-must-go.html</w:t>
        </w:r>
      </w:hyperlink>
      <w:r>
        <w:t xml:space="preserve"> U.S. NEWS07.24.134:45 AM ET</w:t>
      </w:r>
    </w:p>
    <w:p w:rsidR="002A42A9" w:rsidRDefault="002A42A9" w:rsidP="002A42A9">
      <w:r>
        <w:t xml:space="preserve">We published an op-ed on June 27 in The New York Times setting out why mass surveillance violates the law. Rather than respond substantively to these and similar allegations, the president and his </w:t>
      </w:r>
      <w:r w:rsidRPr="00D66AAD">
        <w:rPr>
          <w:rStyle w:val="StyleBoldUnderline"/>
          <w:highlight w:val="yellow"/>
        </w:rPr>
        <w:t>intelligence officials have made reassuring noises, telling us not to fear, because the FISC serves as a check on the administration’s surveillance power and can be trusted to faithfully balance the government’s need to protect us from terror plots against our rights</w:t>
      </w:r>
      <w:r>
        <w:t xml:space="preserve"> under the Constitution not to have our personal communications seized and searched. The message from President Obama and his intelligence underlings was clear: relax. </w:t>
      </w:r>
      <w:r w:rsidRPr="00D66AAD">
        <w:rPr>
          <w:rStyle w:val="StyleBoldUnderline"/>
          <w:highlight w:val="yellow"/>
        </w:rPr>
        <w:t>But the FISC hasn’t protected our rights at all. Instead, it has secretly gutted both the Fourth Amendment and the particular safeguards Congress put into the surveillance statutes</w:t>
      </w:r>
      <w:r>
        <w:t xml:space="preserve">. The FISC’s paralysis in the face of government overreaching shouldn’t surprise anyone. </w:t>
      </w:r>
      <w:r w:rsidRPr="00D66AAD">
        <w:rPr>
          <w:rStyle w:val="StyleBoldUnderline"/>
          <w:highlight w:val="yellow"/>
        </w:rPr>
        <w:t>When you consider the court’s history, composition, and lack of public accountability, the FISC could hardly do otherwise</w:t>
      </w:r>
      <w:r>
        <w:t xml:space="preserve">. </w:t>
      </w:r>
      <w:r w:rsidRPr="00D66AAD">
        <w:rPr>
          <w:rStyle w:val="StyleBoldUnderline"/>
          <w:highlight w:val="yellow"/>
        </w:rPr>
        <w:t>The FISC was designed to secretly approve surveillance targets, not decide whether and when indiscriminate mass surveillance is consistent with our democratic principles</w:t>
      </w:r>
      <w:r>
        <w:t xml:space="preserve">. The secret intelligence court dates from 1978, when, in the wake of the Church Commission report documenting decades of law-enforcement misconduct against domestic civil-liberties groups, Congress reformed America’s foreign and domestic intelligence policy. As part of this effort, it passed the Foreign Intelligence Surveillance Act, or FISA, establishing the FISC and a process for classified judicial review of surveillance for foreign-intelligence purposes. The FISC was designed to ensure that administration requests to target foreign powers or agents of foreign powers for surveillance were within the bounds of the authority Congress had established in the law. The bread and butter of the FISC was deciding whether the government had probable cause to believe that a particular person or entity was an agent of a foreign power and was likely to use a particular communications facility such that it was acceptable to spy on that person or facility to get foreign intelligence information. That all changed following 9/11. The Bush administration, feeling enormous pressure to preempt any future terrorist attack, aggressively expanded its spying programs. When Congress eventually learned about some of these programs, it complained but then (mostly) acquiesced, passing laws to authorize most—albeit not all—of the novel surveillance activities it knew about. Of particular import is Congress’s reaction in 2005 when the public learned for the first time that the Bush administration’s spy agencies had been intercepting Americans’ phone calls and emails without any court order or demonstration of wrongdoing. Beginning in 2006, Congress took a series of steps to revise FISA; the most current of those changes, the FISA Amendments Act (FAA), was passed in 2008 and renewed in 2012. Section 702 of the FAA creates a new authority for targeting non-U.S. persons or groups reasonably believed to be located overseas. Under the FAA, the attorney general and the director of national intelligence jointly certify that the target is a non-U.S. person or entity reasonably believed to be overseas. The FISC reviews the certification, whether the procedures in place are reasonably designed to prevent targeting people in the U.S. or obtaining purely domestic communications, and whether the minimization procedures meet the statutory definition of minimization procedures. So long as the government reasonably believes that the target is not an American and is overseas, and it is not conducting the surveillance with the subjective intention of learning about an American (something no court could ever really review), the FISC must grant an order authorizing surveillance. The FISC does not approve the targets, which need not be suspected of wrongdoing or be agents of foreign powers. The FISC can review applicable targeting and minimization procedures, but the court is not required to look behind the assertions made in the certification. The FISC does not approve the directives or the individuals to be monitored via those directives. Once the FISC issues its order, the government can use it for up to a year, sending top-secret directives to Internet companies like Google and Facebook specifying whose calls, emails, video and voice chats, photos, voice-over-IP calls (Skype, for example), and social-networking information it wants. The FISC trusts the government to follow the targeting procedures allowing collection of Americans’ messages and calls with friends overseas while avoiding collection of purely domestic communications. In sum, the FISC issues a blanket surveillance order whenever the government mouths the correct words—that it is collecting foreign-intelligence information relevant to a non-U.S. target. The FISC provides very little independent oversight of the surveillance itself. The history of the FISC can be summarized very compactly. </w:t>
      </w:r>
      <w:r w:rsidRPr="00D66AAD">
        <w:rPr>
          <w:rStyle w:val="StyleBoldUnderline"/>
          <w:highlight w:val="yellow"/>
        </w:rPr>
        <w:t>Initially the FISC was a secret court that assessed probable cause for targeted surveillance of foreign powers and their agents. After the FISA Amendments Act of 2008, the FISC mutated into a secret kangaroo court that legitimates mass surveillance</w:t>
      </w:r>
      <w:r>
        <w:t xml:space="preserve"> of Americans’ communications with employers, friends, and family in other countries by lending it the appearance, but not the substance, of judicial oversight. In sum, the FISC is now playing a completely new and much wider role: authorizing mass surveillance programs rather than approving specific surveillance targets. Yet </w:t>
      </w:r>
      <w:r w:rsidRPr="00D66AAD">
        <w:rPr>
          <w:rStyle w:val="StyleBoldUnderline"/>
          <w:highlight w:val="yellow"/>
        </w:rPr>
        <w:t>it is simply impossible for the FISC, or any secret court, to decide when and how our nation should conduct surveillance consistent with our democratic principles and constitutional norm</w:t>
      </w:r>
      <w:r>
        <w:t>s. There’s no security need for those programmatic policy decisions to be kept secret, and the secrecy ensures that the FISC will make the wrong decisions.</w:t>
      </w:r>
    </w:p>
    <w:p w:rsidR="00373CC5" w:rsidRDefault="00373CC5" w:rsidP="002A42A9"/>
    <w:p w:rsidR="00373CC5" w:rsidRDefault="00373CC5" w:rsidP="00373CC5">
      <w:r w:rsidRPr="000774D7">
        <w:rPr>
          <w:rFonts w:eastAsiaTheme="majorEastAsia" w:cstheme="majorBidi"/>
          <w:b/>
          <w:bCs/>
          <w:iCs/>
          <w:sz w:val="26"/>
        </w:rPr>
        <w:t>The concentration of judge appointment power in the Chief Justice undermines the legitimacy of the FISA Court process</w:t>
      </w:r>
      <w:r>
        <w:t>.</w:t>
      </w:r>
    </w:p>
    <w:p w:rsidR="00373CC5" w:rsidRDefault="00373CC5" w:rsidP="00373CC5">
      <w:r w:rsidRPr="003942ED">
        <w:rPr>
          <w:rStyle w:val="StyleStyleBold12pt"/>
        </w:rPr>
        <w:t>Harvard Journal on Legislation, 2014</w:t>
      </w:r>
      <w:r>
        <w:t xml:space="preserve"> THE POWER TO APPOINT FISA JUDGES: EVALUATING LEGISLATIVE PROPOSALS TO REFORM 50 U.S.C. § 1803 AND IMPROVE THE SURVEILLANCE COURT</w:t>
      </w:r>
    </w:p>
    <w:p w:rsidR="00373CC5" w:rsidRDefault="00373CC5" w:rsidP="00373CC5">
      <w:r w:rsidRPr="000B5B72">
        <w:t>http://harvardjol.com/wp-content/uploads/2014/06/FISA_Notes_Cropped1.pdf</w:t>
      </w:r>
    </w:p>
    <w:p w:rsidR="00373CC5" w:rsidRDefault="00373CC5" w:rsidP="00373CC5">
      <w:r>
        <w:t xml:space="preserve">The concentration of power critique includes both a practical and a theoretical element. The practical concern, voiced previously by Dr. Christopher Pyle, argues that </w:t>
      </w:r>
      <w:r w:rsidRPr="00D66AAD">
        <w:rPr>
          <w:rStyle w:val="StyleBoldUnderline"/>
          <w:highlight w:val="yellow"/>
        </w:rPr>
        <w:t>§ 1803 risks overburdening the Chief Justice, and that the Chief Justice is not particularly well positioned to identify and select a balanced slate of judges.</w:t>
      </w:r>
      <w:r>
        <w:t xml:space="preserve"> A modern version of this argument asks with trepidation, “whether we have given the chief justice—any chief justice, not just this one—too much to do?”88 Answering her own question, one scholar notes that, “[t]he office of Chief Justice of the United States has grown enormously in recent decades in responsibility and complexity— not because of power-grabbing chief justices but because Congress has piled into the office a large number of added responsibilities.”89 Another writes, </w:t>
      </w:r>
      <w:r w:rsidRPr="00D66AAD">
        <w:rPr>
          <w:rStyle w:val="StyleBoldUnderline"/>
          <w:highlight w:val="yellow"/>
        </w:rPr>
        <w:t>“[g]iven the distrust of undue concentrations of power in one person and increased interest in including multiple perspectives in decisionmaking, the recently expanded</w:t>
      </w:r>
      <w:r>
        <w:t xml:space="preserve"> (but now seen as customary) </w:t>
      </w:r>
      <w:r w:rsidRPr="00D66AAD">
        <w:rPr>
          <w:rStyle w:val="StyleBoldUnderline"/>
          <w:highlight w:val="yellow"/>
        </w:rPr>
        <w:t>repertoire of powers of the Chief Justice becomes troubling.”</w:t>
      </w:r>
      <w:r>
        <w:t xml:space="preserve">90 In my view, this practical concern, however valid, is secondary to the theoretical one: that </w:t>
      </w:r>
      <w:r w:rsidRPr="00D66AAD">
        <w:rPr>
          <w:rStyle w:val="StyleBoldUnderline"/>
          <w:highlight w:val="yellow"/>
        </w:rPr>
        <w:t>§ 1803’s concentration of power creates the perception of partiality and impropriety.</w:t>
      </w:r>
      <w:r>
        <w:t xml:space="preserve"> </w:t>
      </w:r>
      <w:r w:rsidRPr="00D66AAD">
        <w:rPr>
          <w:rStyle w:val="StyleBoldUnderline"/>
          <w:highlight w:val="yellow"/>
        </w:rPr>
        <w:t>This perception</w:t>
      </w:r>
      <w:r>
        <w:t xml:space="preserve">, even if never borne out in reality, </w:t>
      </w:r>
      <w:r w:rsidRPr="00D66AAD">
        <w:rPr>
          <w:rStyle w:val="StyleBoldUnderline"/>
          <w:highlight w:val="yellow"/>
        </w:rPr>
        <w:t>undermines the FISC’s</w:t>
      </w:r>
      <w:r>
        <w:t xml:space="preserve"> </w:t>
      </w:r>
      <w:r w:rsidRPr="00D66AAD">
        <w:rPr>
          <w:rStyle w:val="StyleBoldUnderline"/>
          <w:highlight w:val="yellow"/>
        </w:rPr>
        <w:t>legitimacy.</w:t>
      </w:r>
      <w:r w:rsidRPr="003942ED">
        <w:rPr>
          <w:rStyle w:val="StyleBoldUnderline"/>
        </w:rPr>
        <w:t xml:space="preserve"> </w:t>
      </w:r>
      <w:r>
        <w:t xml:space="preserve">As one recent article notes, “the specter of a politicized appointment process will linger as long as the Chief makes the appointments himself.”91 This point echoes Professor William Van Alstyne’s remarks, discussed in Part II, that </w:t>
      </w:r>
      <w:r w:rsidRPr="00D66AAD">
        <w:rPr>
          <w:rStyle w:val="StyleBoldUnderline"/>
          <w:highlight w:val="yellow"/>
        </w:rPr>
        <w:t>such an expansive role for the Chief Justice is simply unseemly</w:t>
      </w:r>
      <w:r>
        <w:t>.</w:t>
      </w:r>
    </w:p>
    <w:p w:rsidR="00A64692" w:rsidRDefault="00A64692" w:rsidP="00373CC5"/>
    <w:p w:rsidR="00A64692" w:rsidRDefault="00A64692" w:rsidP="00A64692">
      <w:r w:rsidRPr="009A26E1">
        <w:rPr>
          <w:rFonts w:eastAsiaTheme="majorEastAsia" w:cstheme="majorBidi"/>
          <w:b/>
          <w:bCs/>
          <w:iCs/>
          <w:sz w:val="26"/>
        </w:rPr>
        <w:t>FISA judges lack the requisite specialization or expertise to be accountable and legitimate representatives in matters of domestic surveillance</w:t>
      </w:r>
      <w:r>
        <w:t>.</w:t>
      </w:r>
    </w:p>
    <w:p w:rsidR="00A64692" w:rsidRDefault="00A64692" w:rsidP="00A64692">
      <w:r>
        <w:t xml:space="preserve">Douglas E. </w:t>
      </w:r>
      <w:r w:rsidRPr="00886DF1">
        <w:rPr>
          <w:rStyle w:val="StyleStyleBold12pt"/>
        </w:rPr>
        <w:t>Lindner*</w:t>
      </w:r>
      <w:r>
        <w:t xml:space="preserve"> N.Y.U. JOURNAL OF LEGISLATION &amp; PUBLIC POLICY QUORUM *J.D./M.P.A. (Public Policy Analysis) Candidate, New York University, </w:t>
      </w:r>
      <w:r w:rsidRPr="00886DF1">
        <w:rPr>
          <w:rStyle w:val="StyleStyleBold12pt"/>
        </w:rPr>
        <w:t>2015</w:t>
      </w:r>
      <w:r>
        <w:t>;</w:t>
      </w:r>
      <w:r w:rsidRPr="00886DF1">
        <w:t xml:space="preserve"> </w:t>
      </w:r>
      <w:r>
        <w:t xml:space="preserve">REVISITING THE FISA COURT APPOINTMENT PROCESS </w:t>
      </w:r>
      <w:r w:rsidRPr="00726D8C">
        <w:t>http://www.nyujlpp.org/wp-content/uploads/2013/03/Lindner-2015-nyujlpp-28.pdf</w:t>
      </w:r>
    </w:p>
    <w:p w:rsidR="00A64692" w:rsidRDefault="00A64692" w:rsidP="00373CC5">
      <w:r>
        <w:t xml:space="preserve">C. </w:t>
      </w:r>
      <w:r w:rsidRPr="00D66AAD">
        <w:rPr>
          <w:rStyle w:val="StyleBoldUnderline"/>
          <w:highlight w:val="yellow"/>
        </w:rPr>
        <w:t>FISA Judges Lack Requisite Specialization or Expertise</w:t>
      </w:r>
      <w:r>
        <w:t xml:space="preserve"> Beyond concerns about democratic legitimacy and constitutional structure, </w:t>
      </w:r>
      <w:r w:rsidRPr="00D66AAD">
        <w:rPr>
          <w:rStyle w:val="StyleBoldUnderline"/>
          <w:highlight w:val="yellow"/>
        </w:rPr>
        <w:t>it is bad policy to fill these important specialist courts with part-time, generalist judges.</w:t>
      </w:r>
      <w:r>
        <w:t xml:space="preserve"> The Federal Circuit and Court of International Trade are the only other active Article III courts with subject-specific jurisdiction. Their judges are appointed directly to those courts by the President with the advice and consent of the Senate, serve for life on those courts, and deal with their specialized issues full time.60 </w:t>
      </w:r>
      <w:r w:rsidRPr="00D66AAD">
        <w:rPr>
          <w:rStyle w:val="StyleBoldUnderline"/>
          <w:highlight w:val="yellow"/>
        </w:rPr>
        <w:t>Presidents appoint lawyers to specialized courts who already know the specialized law.</w:t>
      </w:r>
      <w:r w:rsidRPr="009A26E1">
        <w:rPr>
          <w:rStyle w:val="StyleBoldUnderline"/>
        </w:rPr>
        <w:t xml:space="preserve"> </w:t>
      </w:r>
      <w:r>
        <w:t xml:space="preserve">The vast majority of Federal Circuit and Court of International Trade judges had substantive experience in their courts’ issue areas before appointment.61 </w:t>
      </w:r>
      <w:r w:rsidRPr="00D66AAD">
        <w:rPr>
          <w:rStyle w:val="StyleBoldUnderline"/>
          <w:highlight w:val="yellow"/>
        </w:rPr>
        <w:t>FISA judges lack that expertise. Surveillance law is complex, idiosyncratic, scientifically technical, and subject to quick developments as technological capability rapidly evolves</w:t>
      </w:r>
      <w:r>
        <w:t xml:space="preserve">. </w:t>
      </w:r>
      <w:r w:rsidRPr="00D66AAD">
        <w:rPr>
          <w:rStyle w:val="StyleBoldUnderline"/>
          <w:highlight w:val="yellow"/>
        </w:rPr>
        <w:t>But because the FISC’s extensive body of case law is mostly classified, a newly designated FISA judge likely has less familiarity with FISC precedent than a new generalist judge has about virtually any other area of law.</w:t>
      </w:r>
      <w:r>
        <w:t xml:space="preserve"> No other court is composed of judges who were totally ignorant of the underlying law until their appointment. Yet a hypothetical Court of International Trade judge who knew nothing of trade law would have a much easier time getting up to speed than FISA judges do</w:t>
      </w:r>
      <w:r w:rsidRPr="00D66AAD">
        <w:rPr>
          <w:rStyle w:val="StyleBoldUnderline"/>
          <w:highlight w:val="yellow"/>
        </w:rPr>
        <w:t>. Secret law means no scholarship and no commentary by other courts</w:t>
      </w:r>
      <w:r>
        <w:t xml:space="preserve">, so new FISA judges are without secondary sources or persuasive authority to learn from. Appeals to the FISCR are extraordinarily rare, so there is a dearth of higher court precedent for guidance. The secrecy and lack of scholarship make for a steep learning curve, exacerbated by the fact that FISA judges are not actually specializing. They spend ten of every eleven weeks at their regular district courts.62 </w:t>
      </w:r>
      <w:r w:rsidRPr="00D66AAD">
        <w:rPr>
          <w:rStyle w:val="StyleBoldUnderline"/>
          <w:highlight w:val="yellow"/>
        </w:rPr>
        <w:t>On top of all that, FISA judges are expected to anticipate hypothetical arguments that might be made by an absent advocate for privacy.</w:t>
      </w:r>
      <w:r>
        <w:t xml:space="preserve"> Furthermore, because the only lawyers with experience in FISA court precedent are the rare few who have practiced before the FISC, it is less likely that any particular generalist judge would have experience with FISA court case law than with nearly any other significant body of law. </w:t>
      </w:r>
      <w:r w:rsidRPr="00D66AAD">
        <w:rPr>
          <w:rStyle w:val="StyleBoldUnderline"/>
          <w:highlight w:val="yellow"/>
        </w:rPr>
        <w:t>Likewise, one-sided ex parte proceedings mean that all current and former FISA court practitioners—all those who know the case law—have worked exclusively on the government’s side. This creates a risk of groupthink from which judges are not immune</w:t>
      </w:r>
      <w:r>
        <w:t>. That risk is compounded by the intimate working relationship between FISA court personnel and executive branch attorneys63 and the alleged pro-surveillance bias among Roberts’ appointees to the FISA courts.64 In the absence of an adversary or any advocate for the rights of the public, it is the judge’s responsibility to anticipate the arguments those absent parties might make. Judicial deference must not be a function of judicial ignorance.</w:t>
      </w:r>
    </w:p>
    <w:p w:rsidR="00373CC5" w:rsidRDefault="00373CC5" w:rsidP="00373CC5"/>
    <w:p w:rsidR="00373CC5" w:rsidRPr="00A80252" w:rsidRDefault="00373CC5" w:rsidP="00373CC5">
      <w:pPr>
        <w:pStyle w:val="Heading4"/>
      </w:pPr>
      <w:r>
        <w:t>P</w:t>
      </w:r>
      <w:r w:rsidRPr="00A80252">
        <w:t xml:space="preserve">erception of a political </w:t>
      </w:r>
      <w:r>
        <w:t xml:space="preserve">or partial </w:t>
      </w:r>
      <w:r w:rsidRPr="00A80252">
        <w:t xml:space="preserve">judiciary destroys its legitimacy </w:t>
      </w:r>
    </w:p>
    <w:p w:rsidR="00373CC5" w:rsidRPr="00A80252" w:rsidRDefault="00373CC5" w:rsidP="00373CC5">
      <w:r w:rsidRPr="00A80252">
        <w:rPr>
          <w:rStyle w:val="StyleStyleBold12pt"/>
        </w:rPr>
        <w:t>Dickey</w:t>
      </w:r>
      <w:r w:rsidRPr="00A80252">
        <w:t xml:space="preserve"> (J.D. – Univ of the pacific – Mcgeorge school of law) </w:t>
      </w:r>
      <w:r w:rsidRPr="00A80252">
        <w:rPr>
          <w:rStyle w:val="StyleStyleBold12pt"/>
        </w:rPr>
        <w:t>1997</w:t>
      </w:r>
      <w:r>
        <w:t xml:space="preserve"> </w:t>
      </w:r>
      <w:r w:rsidRPr="00A80252">
        <w:t>[Joshua M., “Judges as Legislators?: The Propriety of Judges Drafting Legislation” McGeorge Law Review. 29 McGeorge L. Rev. 111, L/N]</w:t>
      </w:r>
    </w:p>
    <w:p w:rsidR="00373CC5" w:rsidRDefault="00373CC5" w:rsidP="00373CC5">
      <w:r w:rsidRPr="00D66AAD">
        <w:rPr>
          <w:rStyle w:val="StyleBoldUnderline"/>
          <w:highlight w:val="yellow"/>
        </w:rPr>
        <w:t>Where actions encroach upon the judicial function, a violation of separation of powers will be found</w:t>
      </w:r>
      <w:r w:rsidRPr="00A80252">
        <w:t xml:space="preserve">. 118 Encroachment occurs where </w:t>
      </w:r>
      <w:r w:rsidRPr="00D66AAD">
        <w:rPr>
          <w:rStyle w:val="StyleBoldUnderline"/>
          <w:highlight w:val="yellow"/>
        </w:rPr>
        <w:t>the judiciary's authority and independence are undermined</w:t>
      </w:r>
      <w:r w:rsidRPr="00A80252">
        <w:t xml:space="preserve">. 119 </w:t>
      </w:r>
      <w:r w:rsidRPr="00D66AAD">
        <w:rPr>
          <w:rStyle w:val="StyleBoldUnderline"/>
          <w:highlight w:val="yellow"/>
        </w:rPr>
        <w:t>The impartial appearance of the judiciary is critical to the integrity and legitimacy of the judicial branch</w:t>
      </w:r>
      <w:r w:rsidRPr="00A80252">
        <w:t xml:space="preserve"> 120 </w:t>
      </w:r>
      <w:r w:rsidRPr="00D66AAD">
        <w:rPr>
          <w:highlight w:val="yellow"/>
        </w:rPr>
        <w:t>because the judiciary's legitimacy derives from the public perception that the judiciary is impartial and independent</w:t>
      </w:r>
      <w:r w:rsidRPr="00A80252">
        <w:t xml:space="preserve">. 121 Public cynicism towards the judicial system jeopardizes the authority of the judicial branch and magnifies the need for the appearance of an impartial judiciary. 122 </w:t>
      </w:r>
      <w:r w:rsidRPr="00D66AAD">
        <w:rPr>
          <w:rStyle w:val="StyleBoldUnderline"/>
          <w:highlight w:val="yellow"/>
        </w:rPr>
        <w:t>Separating the judiciary from politics preserves this appearance of impartiality.</w:t>
      </w:r>
      <w:r w:rsidRPr="00A80252">
        <w:t xml:space="preserve"> 123 By drafting legislation, a judge participates in a function typically considered legislative and thus political. 124 Therefore, by participating in drafting legislation, judges surrender their politically impartial appearance. Moreover, when judges draft legislation, they implicitly assert that the legislation is valid. 125 This apparent approval suggests that the judge has decided the legislation is valid and will not be impartial when he or she decides a challenge to the legislation. Drafting legislation is analogous to pretrial statements of a judge. If a judge, prior to a particular defendant's trial, announced to the press that she thinks that the defendant is guilty, common sense weighs against the conclusion that the judge could decide the case in a neutral manner. 126 When a judge drafts legislation, the appearance o</w:t>
      </w:r>
      <w:r>
        <w:t>f partiality is arguably worse.</w:t>
      </w:r>
    </w:p>
    <w:p w:rsidR="00261B17" w:rsidRPr="00261B17" w:rsidRDefault="00261B17" w:rsidP="00261B17">
      <w:pPr>
        <w:pStyle w:val="Heading4"/>
      </w:pPr>
      <w:r w:rsidRPr="00261B17">
        <w:t xml:space="preserve">Loss of </w:t>
      </w:r>
      <w:r w:rsidR="00A64692">
        <w:t xml:space="preserve">judicial </w:t>
      </w:r>
      <w:r w:rsidRPr="00261B17">
        <w:t xml:space="preserve">legitimacy destroys the environment </w:t>
      </w:r>
    </w:p>
    <w:p w:rsidR="00261B17" w:rsidRPr="006B12E3" w:rsidRDefault="00261B17" w:rsidP="00261B17">
      <w:pPr>
        <w:rPr>
          <w:sz w:val="16"/>
        </w:rPr>
      </w:pPr>
      <w:r w:rsidRPr="006B12E3">
        <w:rPr>
          <w:rStyle w:val="StyleStyleBold12pt"/>
        </w:rPr>
        <w:t xml:space="preserve">Stein </w:t>
      </w:r>
      <w:r>
        <w:rPr>
          <w:rStyle w:val="StyleStyleBold12pt"/>
        </w:rPr>
        <w:t>200</w:t>
      </w:r>
      <w:r w:rsidRPr="006B12E3">
        <w:rPr>
          <w:rStyle w:val="StyleStyleBold12pt"/>
        </w:rPr>
        <w:t>5</w:t>
      </w:r>
      <w:r w:rsidRPr="006B12E3">
        <w:rPr>
          <w:sz w:val="16"/>
          <w:szCs w:val="16"/>
        </w:rPr>
        <w:t xml:space="preserve">—Former Judge of the New South Wales Court of Appeal and the New South Wales Land and Environment Court [Justice Paul Stein (International Union for Conservation of Nature (IUCN) Specialist Group on the Judiciary), “Why judges are essential to the rule of law and environmental protection,” </w:t>
      </w:r>
      <w:r w:rsidRPr="006B12E3">
        <w:rPr>
          <w:szCs w:val="16"/>
          <w:u w:val="single"/>
        </w:rPr>
        <w:t>Judges and the Rule of Law: Creating the Links: Environment, Human Rights and Poverty</w:t>
      </w:r>
      <w:r w:rsidRPr="006B12E3">
        <w:rPr>
          <w:sz w:val="16"/>
          <w:szCs w:val="16"/>
        </w:rPr>
        <w:t>, IUCN Environmental Policy and Law Paper No. 60, Edited by Thomas Greiber, 2006]</w:t>
      </w:r>
    </w:p>
    <w:p w:rsidR="00261B17" w:rsidRPr="006B12E3" w:rsidRDefault="00261B17" w:rsidP="00261B17">
      <w:pPr>
        <w:rPr>
          <w:sz w:val="16"/>
          <w:szCs w:val="16"/>
        </w:rPr>
      </w:pPr>
    </w:p>
    <w:p w:rsidR="00261B17" w:rsidRPr="006B12E3" w:rsidRDefault="00261B17" w:rsidP="00261B17">
      <w:pPr>
        <w:rPr>
          <w:sz w:val="16"/>
          <w:szCs w:val="16"/>
        </w:rPr>
      </w:pPr>
      <w:r w:rsidRPr="006B12E3">
        <w:rPr>
          <w:sz w:val="16"/>
          <w:szCs w:val="16"/>
        </w:rPr>
        <w:t>The Johannesburg Principles state:</w:t>
      </w:r>
    </w:p>
    <w:p w:rsidR="00261B17" w:rsidRPr="006B12E3" w:rsidRDefault="00261B17" w:rsidP="00261B17">
      <w:pPr>
        <w:rPr>
          <w:sz w:val="16"/>
        </w:rPr>
      </w:pPr>
      <w:r w:rsidRPr="006B12E3">
        <w:rPr>
          <w:sz w:val="16"/>
        </w:rPr>
        <w:t xml:space="preserve">“We emphasize that </w:t>
      </w:r>
      <w:r w:rsidRPr="00D66AAD">
        <w:rPr>
          <w:rStyle w:val="StyleBoldUnderline"/>
          <w:highlight w:val="yellow"/>
        </w:rPr>
        <w:t>the fragile state of the global environment requires the judiciary</w:t>
      </w:r>
      <w:r w:rsidRPr="006B12E3">
        <w:rPr>
          <w:rStyle w:val="StyleBoldUnderline"/>
        </w:rPr>
        <w:t xml:space="preserve">, as the </w:t>
      </w:r>
      <w:r w:rsidRPr="006B12E3">
        <w:rPr>
          <w:sz w:val="16"/>
          <w:szCs w:val="12"/>
        </w:rPr>
        <w:t>guardian of the Rule of Law</w:t>
      </w:r>
      <w:r w:rsidRPr="006B12E3">
        <w:rPr>
          <w:rStyle w:val="StyleBoldUnderline"/>
        </w:rPr>
        <w:t xml:space="preserve">, </w:t>
      </w:r>
      <w:r w:rsidRPr="00D66AAD">
        <w:rPr>
          <w:rStyle w:val="StyleBoldUnderline"/>
          <w:highlight w:val="yellow"/>
        </w:rPr>
        <w:t>to boldly and fearlessly implement and enforce applicable international and national laws, which</w:t>
      </w:r>
      <w:r w:rsidRPr="006B12E3">
        <w:rPr>
          <w:sz w:val="16"/>
        </w:rPr>
        <w:t xml:space="preserve"> in the field of environment and sustainable development </w:t>
      </w:r>
      <w:r w:rsidRPr="00D66AAD">
        <w:rPr>
          <w:rStyle w:val="StyleBoldUnderline"/>
          <w:highlight w:val="yellow"/>
        </w:rPr>
        <w:t>will assist in alleviating poverty</w:t>
      </w:r>
      <w:r w:rsidRPr="00D66AAD">
        <w:rPr>
          <w:sz w:val="16"/>
          <w:highlight w:val="yellow"/>
        </w:rPr>
        <w:t xml:space="preserve"> </w:t>
      </w:r>
      <w:r w:rsidRPr="00D66AAD">
        <w:rPr>
          <w:rStyle w:val="StyleBoldUnderline"/>
          <w:highlight w:val="yellow"/>
        </w:rPr>
        <w:t>and sustaining an enduring civilization,</w:t>
      </w:r>
      <w:r w:rsidRPr="006B12E3">
        <w:rPr>
          <w:sz w:val="16"/>
        </w:rPr>
        <w:t xml:space="preserve"> and ensuring that the present generation will enjoy and improve the quality of life of all peoples, </w:t>
      </w:r>
      <w:r w:rsidRPr="00D66AAD">
        <w:rPr>
          <w:rStyle w:val="StyleBoldUnderline"/>
          <w:highlight w:val="yellow"/>
        </w:rPr>
        <w:t>while</w:t>
      </w:r>
      <w:r w:rsidRPr="00D66AAD">
        <w:rPr>
          <w:sz w:val="16"/>
          <w:highlight w:val="yellow"/>
        </w:rPr>
        <w:t xml:space="preserve"> also </w:t>
      </w:r>
      <w:r w:rsidRPr="00D66AAD">
        <w:rPr>
          <w:rStyle w:val="StyleBoldUnderline"/>
          <w:highlight w:val="yellow"/>
        </w:rPr>
        <w:t>ensuring that the inherent rights and interests of succeeding generations are not compromised</w:t>
      </w:r>
      <w:r w:rsidRPr="006B12E3">
        <w:rPr>
          <w:sz w:val="16"/>
        </w:rPr>
        <w:t>.”</w:t>
      </w:r>
    </w:p>
    <w:p w:rsidR="00261B17" w:rsidRPr="006B12E3" w:rsidRDefault="00261B17" w:rsidP="00261B17">
      <w:pPr>
        <w:rPr>
          <w:sz w:val="16"/>
        </w:rPr>
      </w:pPr>
      <w:r w:rsidRPr="006B12E3">
        <w:rPr>
          <w:sz w:val="16"/>
        </w:rPr>
        <w:t xml:space="preserve">There can be no argument that </w:t>
      </w:r>
      <w:r w:rsidRPr="00D66AAD">
        <w:rPr>
          <w:rStyle w:val="StyleBoldUnderline"/>
          <w:highlight w:val="yellow"/>
        </w:rPr>
        <w:t>environmental law, and sustainable development law</w:t>
      </w:r>
      <w:r w:rsidRPr="00D66AAD">
        <w:rPr>
          <w:sz w:val="16"/>
          <w:highlight w:val="yellow"/>
        </w:rPr>
        <w:t xml:space="preserve"> in particular, </w:t>
      </w:r>
      <w:r w:rsidRPr="00D66AAD">
        <w:rPr>
          <w:rStyle w:val="StyleBoldUnderline"/>
          <w:highlight w:val="yellow"/>
        </w:rPr>
        <w:t>are vibrant and dynamic areas</w:t>
      </w:r>
      <w:r w:rsidRPr="006B12E3">
        <w:rPr>
          <w:sz w:val="16"/>
        </w:rPr>
        <w:t xml:space="preserve">, both internationally and domestically. Judge Weeramantry (of the ICJ) has reminded us that we </w:t>
      </w:r>
      <w:r w:rsidRPr="00D66AAD">
        <w:rPr>
          <w:rStyle w:val="StyleBoldUnderline"/>
          <w:highlight w:val="yellow"/>
        </w:rPr>
        <w:t>judges, as custodians of the law, have a major obligation to contribute to its development</w:t>
      </w:r>
      <w:r w:rsidRPr="00D66AAD">
        <w:rPr>
          <w:sz w:val="16"/>
          <w:highlight w:val="yellow"/>
        </w:rPr>
        <w:t>.</w:t>
      </w:r>
      <w:r w:rsidRPr="006B12E3">
        <w:rPr>
          <w:sz w:val="16"/>
        </w:rPr>
        <w:t xml:space="preserve"> Much of </w:t>
      </w:r>
      <w:r w:rsidRPr="00D66AAD">
        <w:rPr>
          <w:rStyle w:val="StyleBoldUnderline"/>
          <w:highlight w:val="yellow"/>
        </w:rPr>
        <w:t>sustainable development</w:t>
      </w:r>
      <w:r w:rsidRPr="006B12E3">
        <w:rPr>
          <w:rStyle w:val="StyleBoldUnderline"/>
        </w:rPr>
        <w:t xml:space="preserve"> law </w:t>
      </w:r>
      <w:r w:rsidRPr="00D66AAD">
        <w:rPr>
          <w:rStyle w:val="StyleBoldUnderline"/>
          <w:highlight w:val="yellow"/>
        </w:rPr>
        <w:t>is</w:t>
      </w:r>
      <w:r w:rsidRPr="006B12E3">
        <w:rPr>
          <w:rStyle w:val="StyleBoldUnderline"/>
        </w:rPr>
        <w:t xml:space="preserve"> presently </w:t>
      </w:r>
      <w:r w:rsidRPr="00D66AAD">
        <w:rPr>
          <w:rStyle w:val="StyleBoldUnderline"/>
          <w:highlight w:val="yellow"/>
        </w:rPr>
        <w:t>making the journey from soft</w:t>
      </w:r>
      <w:r w:rsidRPr="006B12E3">
        <w:rPr>
          <w:rStyle w:val="StyleBoldUnderline"/>
        </w:rPr>
        <w:t xml:space="preserve"> </w:t>
      </w:r>
      <w:r w:rsidRPr="00D66AAD">
        <w:rPr>
          <w:rStyle w:val="StyleBoldUnderline"/>
          <w:highlight w:val="yellow"/>
        </w:rPr>
        <w:t>law into hard law</w:t>
      </w:r>
      <w:r w:rsidRPr="006B12E3">
        <w:rPr>
          <w:rStyle w:val="StyleBoldUnderline"/>
        </w:rPr>
        <w:t>. This is</w:t>
      </w:r>
      <w:r w:rsidRPr="006B12E3">
        <w:rPr>
          <w:sz w:val="16"/>
        </w:rPr>
        <w:t xml:space="preserve"> happening internationally but also it is </w:t>
      </w:r>
      <w:r w:rsidRPr="006B12E3">
        <w:rPr>
          <w:rStyle w:val="StyleBoldUnderline"/>
        </w:rPr>
        <w:t>occurring in many</w:t>
      </w:r>
      <w:r w:rsidRPr="006B12E3">
        <w:rPr>
          <w:sz w:val="16"/>
        </w:rPr>
        <w:t xml:space="preserve"> national legislatures and </w:t>
      </w:r>
      <w:r w:rsidRPr="006B12E3">
        <w:rPr>
          <w:rStyle w:val="StyleBoldUnderline"/>
        </w:rPr>
        <w:t>courts</w:t>
      </w:r>
      <w:r w:rsidRPr="006B12E3">
        <w:rPr>
          <w:sz w:val="16"/>
        </w:rPr>
        <w:t>.</w:t>
      </w:r>
    </w:p>
    <w:p w:rsidR="00261B17" w:rsidRPr="006B12E3" w:rsidRDefault="00261B17" w:rsidP="00261B17">
      <w:pPr>
        <w:rPr>
          <w:sz w:val="16"/>
        </w:rPr>
      </w:pPr>
      <w:r w:rsidRPr="006B12E3">
        <w:rPr>
          <w:sz w:val="16"/>
        </w:rPr>
        <w:t xml:space="preserve">Fundamental </w:t>
      </w:r>
      <w:r w:rsidRPr="00D66AAD">
        <w:rPr>
          <w:rStyle w:val="StyleBoldUnderline"/>
          <w:highlight w:val="yellow"/>
        </w:rPr>
        <w:t>environmental laws relating to water, air</w:t>
      </w:r>
      <w:r w:rsidRPr="006B12E3">
        <w:rPr>
          <w:sz w:val="16"/>
        </w:rPr>
        <w:t xml:space="preserve">, our </w:t>
      </w:r>
      <w:r w:rsidRPr="00D66AAD">
        <w:rPr>
          <w:rStyle w:val="StyleBoldUnderline"/>
          <w:highlight w:val="yellow"/>
        </w:rPr>
        <w:t>soils and energy are critical</w:t>
      </w:r>
      <w:r w:rsidRPr="006B12E3">
        <w:rPr>
          <w:rStyle w:val="StyleBoldUnderline"/>
        </w:rPr>
        <w:t xml:space="preserve"> to narrowing the widening gap between the rich and poor of the world. Development may be seen as the bridge</w:t>
      </w:r>
      <w:r w:rsidRPr="006B12E3">
        <w:rPr>
          <w:sz w:val="16"/>
        </w:rPr>
        <w:t xml:space="preserve"> to narrow that gap </w:t>
      </w:r>
      <w:r w:rsidRPr="006B12E3">
        <w:rPr>
          <w:rStyle w:val="StyleBoldUnderline"/>
        </w:rPr>
        <w:t>but it is one that is riddled with dangers</w:t>
      </w:r>
      <w:r w:rsidRPr="006B12E3">
        <w:rPr>
          <w:sz w:val="16"/>
        </w:rPr>
        <w:t xml:space="preserve"> and contradictions. </w:t>
      </w:r>
      <w:r w:rsidRPr="006B12E3">
        <w:rPr>
          <w:rStyle w:val="StyleBoldUnderline"/>
        </w:rPr>
        <w:t>We cannot bridge the gap with materials stolen from future generations</w:t>
      </w:r>
      <w:r w:rsidRPr="006B12E3">
        <w:rPr>
          <w:sz w:val="16"/>
        </w:rPr>
        <w:t>. Truly sustainable development can only take place in harmony with the environment. Importantly we must not allow sustainable development to be duchessed and bastardized.</w:t>
      </w:r>
    </w:p>
    <w:p w:rsidR="00261B17" w:rsidRPr="006B12E3" w:rsidRDefault="00261B17" w:rsidP="00261B17">
      <w:pPr>
        <w:rPr>
          <w:sz w:val="16"/>
          <w:szCs w:val="16"/>
        </w:rPr>
      </w:pPr>
      <w:r w:rsidRPr="006B12E3">
        <w:rPr>
          <w:sz w:val="16"/>
          <w:szCs w:val="16"/>
        </w:rPr>
        <w:t>A role for judges?</w:t>
      </w:r>
    </w:p>
    <w:p w:rsidR="00261B17" w:rsidRPr="006B12E3" w:rsidRDefault="00261B17" w:rsidP="00261B17">
      <w:pPr>
        <w:rPr>
          <w:sz w:val="16"/>
        </w:rPr>
      </w:pPr>
      <w:r w:rsidRPr="006B12E3">
        <w:rPr>
          <w:rStyle w:val="StyleBoldUnderline"/>
        </w:rPr>
        <w:t>It is in striking the balance between development and the environment that the courts have a role</w:t>
      </w:r>
      <w:r w:rsidRPr="006B12E3">
        <w:rPr>
          <w:sz w:val="16"/>
        </w:rPr>
        <w:t xml:space="preserve">. Of course, </w:t>
      </w:r>
      <w:r w:rsidRPr="00D66AAD">
        <w:rPr>
          <w:rStyle w:val="StyleBoldUnderline"/>
          <w:highlight w:val="yellow"/>
        </w:rPr>
        <w:t>this role imposes on judges a significant trust</w:t>
      </w:r>
      <w:r w:rsidRPr="00D66AAD">
        <w:rPr>
          <w:sz w:val="16"/>
          <w:highlight w:val="yellow"/>
        </w:rPr>
        <w:t xml:space="preserve">. </w:t>
      </w:r>
      <w:r w:rsidRPr="00D66AAD">
        <w:rPr>
          <w:rStyle w:val="StyleBoldUnderline"/>
          <w:highlight w:val="yellow"/>
        </w:rPr>
        <w:t>The balancing of the rights</w:t>
      </w:r>
      <w:r w:rsidRPr="00D66AAD">
        <w:rPr>
          <w:sz w:val="16"/>
          <w:highlight w:val="yellow"/>
        </w:rPr>
        <w:t xml:space="preserve"> </w:t>
      </w:r>
      <w:r w:rsidRPr="00D66AAD">
        <w:rPr>
          <w:rStyle w:val="StyleBoldUnderline"/>
          <w:highlight w:val="yellow"/>
        </w:rPr>
        <w:t>and needs</w:t>
      </w:r>
      <w:r w:rsidRPr="006B12E3">
        <w:rPr>
          <w:sz w:val="16"/>
        </w:rPr>
        <w:t xml:space="preserve"> of citizens, present and future, </w:t>
      </w:r>
      <w:r w:rsidRPr="00D66AAD">
        <w:rPr>
          <w:rStyle w:val="StyleBoldUnderline"/>
          <w:highlight w:val="yellow"/>
        </w:rPr>
        <w:t>with development</w:t>
      </w:r>
      <w:r w:rsidRPr="006B12E3">
        <w:rPr>
          <w:rStyle w:val="StyleBoldUnderline"/>
        </w:rPr>
        <w:t>, is a delicate one</w:t>
      </w:r>
      <w:r w:rsidRPr="006B12E3">
        <w:rPr>
          <w:sz w:val="16"/>
        </w:rPr>
        <w:t xml:space="preserve">. It is a balance often between powerful interests (private and public) and the voiceless poor. In a way </w:t>
      </w:r>
      <w:r w:rsidRPr="00D66AAD">
        <w:rPr>
          <w:rStyle w:val="StyleBoldUnderline"/>
          <w:highlight w:val="yellow"/>
        </w:rPr>
        <w:t>judges are the meat in the sandwich</w:t>
      </w:r>
      <w:r w:rsidRPr="006B12E3">
        <w:rPr>
          <w:sz w:val="16"/>
        </w:rPr>
        <w:t xml:space="preserve"> but, difficult as it is, we must not shirk our duty.  Pg. 53-54</w:t>
      </w:r>
    </w:p>
    <w:p w:rsidR="00261B17" w:rsidRDefault="00261B17" w:rsidP="00261B17">
      <w:pPr>
        <w:rPr>
          <w:b/>
        </w:rPr>
      </w:pPr>
    </w:p>
    <w:p w:rsidR="00261B17" w:rsidRPr="00261B17" w:rsidRDefault="00261B17" w:rsidP="00261B17">
      <w:pPr>
        <w:pStyle w:val="Heading4"/>
      </w:pPr>
      <w:r w:rsidRPr="00261B17">
        <w:t>Global scale ecological collapse will cause extinction</w:t>
      </w:r>
    </w:p>
    <w:p w:rsidR="00261B17" w:rsidRPr="006B12E3" w:rsidRDefault="00261B17" w:rsidP="00261B17">
      <w:pPr>
        <w:rPr>
          <w:sz w:val="16"/>
          <w:szCs w:val="16"/>
        </w:rPr>
      </w:pPr>
      <w:r w:rsidRPr="006B12E3">
        <w:rPr>
          <w:rStyle w:val="StyleStyleBold12pt"/>
        </w:rPr>
        <w:t>Barry 13</w:t>
      </w:r>
      <w:r w:rsidRPr="006B12E3">
        <w:rPr>
          <w:sz w:val="16"/>
        </w:rPr>
        <w:t>—</w:t>
      </w:r>
      <w:r w:rsidRPr="006B12E3">
        <w:rPr>
          <w:sz w:val="16"/>
          <w:szCs w:val="16"/>
        </w:rPr>
        <w:t xml:space="preserve">Political ecologist with expert proficiencies in old forest protection, climate change, and environmental sustainability policy  [Dr. Glen Barry (Ph.D. in "Land Resources" and Masters of Science in "Conservation Biology and Sustainable Development” from the University of Wisconsin-Madison), “ECOLOGY SCIENCE: Terrestrial Ecosystem Loss and Biosphere Collapse,” </w:t>
      </w:r>
      <w:r w:rsidRPr="006B12E3">
        <w:rPr>
          <w:szCs w:val="16"/>
          <w:u w:val="single"/>
        </w:rPr>
        <w:t>Forests.org</w:t>
      </w:r>
      <w:r w:rsidRPr="006B12E3">
        <w:rPr>
          <w:sz w:val="16"/>
          <w:szCs w:val="16"/>
        </w:rPr>
        <w:t>, February 4, 2013, pg. http://forests.org/blog/2013/02/ecology-science-terrestrial-ec.asp</w:t>
      </w:r>
    </w:p>
    <w:p w:rsidR="00261B17" w:rsidRPr="006B12E3" w:rsidRDefault="00261B17" w:rsidP="00261B17">
      <w:pPr>
        <w:rPr>
          <w:szCs w:val="16"/>
          <w:u w:val="single"/>
        </w:rPr>
      </w:pPr>
    </w:p>
    <w:p w:rsidR="00261B17" w:rsidRPr="006B12E3" w:rsidRDefault="00261B17" w:rsidP="00261B17">
      <w:pPr>
        <w:rPr>
          <w:sz w:val="16"/>
        </w:rPr>
      </w:pPr>
      <w:r w:rsidRPr="006B12E3">
        <w:rPr>
          <w:sz w:val="16"/>
        </w:rPr>
        <w:t>Blunt, Biocentric Discussion on Avoiding Global Ecosystem Collapse and Achieving Global Ecological Sustainability</w:t>
      </w:r>
    </w:p>
    <w:p w:rsidR="00261B17" w:rsidRPr="006B12E3" w:rsidRDefault="00261B17" w:rsidP="00261B17">
      <w:pPr>
        <w:rPr>
          <w:sz w:val="16"/>
        </w:rPr>
      </w:pPr>
      <w:r w:rsidRPr="006B12E3">
        <w:rPr>
          <w:rStyle w:val="StyleBoldUnderline"/>
        </w:rPr>
        <w:t>Science needs to do a better job of considering worst-case scenarios regarding</w:t>
      </w:r>
      <w:r w:rsidRPr="006B12E3">
        <w:rPr>
          <w:sz w:val="16"/>
        </w:rPr>
        <w:t xml:space="preserve"> continental- and </w:t>
      </w:r>
      <w:r w:rsidRPr="006B12E3">
        <w:rPr>
          <w:rStyle w:val="Emphasis"/>
          <w:rFonts w:ascii="Georgia" w:hAnsi="Georgia"/>
        </w:rPr>
        <w:t>global-scale ecological collapse</w:t>
      </w:r>
      <w:r w:rsidRPr="006B12E3">
        <w:rPr>
          <w:sz w:val="16"/>
        </w:rPr>
        <w:t xml:space="preserve">. The loss of biodiversity, ecosystems, and landscape connectivity reviewed here shows clearly that ecological collapse is occurring at spatially extensive scales. </w:t>
      </w:r>
      <w:r w:rsidRPr="006B12E3">
        <w:rPr>
          <w:rStyle w:val="StyleBoldUnderline"/>
        </w:rPr>
        <w:t>The</w:t>
      </w:r>
      <w:r w:rsidRPr="00D66AAD">
        <w:rPr>
          <w:rStyle w:val="StyleBoldUnderline"/>
          <w:highlight w:val="yellow"/>
        </w:rPr>
        <w:t xml:space="preserve"> collapse of the biosphere and</w:t>
      </w:r>
      <w:r w:rsidRPr="006B12E3">
        <w:rPr>
          <w:sz w:val="16"/>
        </w:rPr>
        <w:t xml:space="preserve"> complex life, or eventually even </w:t>
      </w:r>
      <w:r w:rsidRPr="00D66AAD">
        <w:rPr>
          <w:rStyle w:val="StyleBoldUnderline"/>
          <w:highlight w:val="yellow"/>
        </w:rPr>
        <w:t>all life, is a possibility that needs to be</w:t>
      </w:r>
      <w:r w:rsidRPr="006B12E3">
        <w:rPr>
          <w:sz w:val="16"/>
        </w:rPr>
        <w:t xml:space="preserve"> better understood and </w:t>
      </w:r>
      <w:r w:rsidRPr="00D66AAD">
        <w:rPr>
          <w:rStyle w:val="StyleBoldUnderline"/>
          <w:highlight w:val="yellow"/>
        </w:rPr>
        <w:t>mitigated</w:t>
      </w:r>
      <w:r w:rsidRPr="006B12E3">
        <w:rPr>
          <w:rStyle w:val="StyleBoldUnderline"/>
        </w:rPr>
        <w:t xml:space="preserve"> against</w:t>
      </w:r>
      <w:r w:rsidRPr="006B12E3">
        <w:rPr>
          <w:sz w:val="16"/>
        </w:rPr>
        <w:t xml:space="preserve">. A tentative case has been presented here that terrestrial </w:t>
      </w:r>
      <w:r w:rsidRPr="00D66AAD">
        <w:rPr>
          <w:rStyle w:val="Emphasis"/>
          <w:rFonts w:ascii="Georgia" w:hAnsi="Georgia"/>
          <w:highlight w:val="yellow"/>
        </w:rPr>
        <w:t>ecosystem loss is</w:t>
      </w:r>
      <w:r w:rsidRPr="006B12E3">
        <w:rPr>
          <w:rStyle w:val="Emphasis"/>
          <w:rFonts w:ascii="Georgia" w:hAnsi="Georgia"/>
        </w:rPr>
        <w:t xml:space="preserve"> at or </w:t>
      </w:r>
      <w:r w:rsidRPr="00D66AAD">
        <w:rPr>
          <w:rStyle w:val="Emphasis"/>
          <w:rFonts w:ascii="Georgia" w:hAnsi="Georgia"/>
          <w:highlight w:val="yellow"/>
        </w:rPr>
        <w:t>near a planetary boundary</w:t>
      </w:r>
      <w:r w:rsidRPr="006B12E3">
        <w:rPr>
          <w:sz w:val="16"/>
        </w:rPr>
        <w:t xml:space="preserve">. It is suggested that </w:t>
      </w:r>
      <w:r w:rsidRPr="006B12E3">
        <w:rPr>
          <w:rStyle w:val="StyleBoldUnderline"/>
        </w:rPr>
        <w:t xml:space="preserve">a 66% of Earth's land mass must be maintained </w:t>
      </w:r>
      <w:r w:rsidRPr="006B12E3">
        <w:rPr>
          <w:sz w:val="16"/>
        </w:rPr>
        <w:t xml:space="preserve">in terrestrial ecosystems, </w:t>
      </w:r>
      <w:r w:rsidRPr="006B12E3">
        <w:rPr>
          <w:rStyle w:val="StyleBoldUnderline"/>
        </w:rPr>
        <w:t>to maintain critical connectivity necessary for ecosystem services</w:t>
      </w:r>
      <w:r w:rsidRPr="006B12E3">
        <w:rPr>
          <w:sz w:val="16"/>
        </w:rPr>
        <w:t xml:space="preserve"> across scales to continue, including the biosphere. </w:t>
      </w:r>
      <w:r w:rsidRPr="006B12E3">
        <w:rPr>
          <w:sz w:val="16"/>
          <w:szCs w:val="16"/>
        </w:rPr>
        <w:t>Yet various indicators show that around 50% of Earth's terrestrial ecosystems have been lost and their services usurped by humans. Humanity may have already destroyed more terrestrial ecosystems than the biosphere can bear.</w:t>
      </w:r>
      <w:r w:rsidRPr="006B12E3">
        <w:rPr>
          <w:sz w:val="16"/>
        </w:rPr>
        <w:t xml:space="preserve"> </w:t>
      </w:r>
      <w:r w:rsidRPr="00D66AAD">
        <w:rPr>
          <w:rStyle w:val="StyleBoldUnderline"/>
          <w:highlight w:val="yellow"/>
        </w:rPr>
        <w:t>There exists a major need for</w:t>
      </w:r>
      <w:r w:rsidRPr="006B12E3">
        <w:rPr>
          <w:sz w:val="16"/>
        </w:rPr>
        <w:t xml:space="preserve"> further research into how much land must be maintained in a natural and agroecological state to meet landscape </w:t>
      </w:r>
      <w:r w:rsidRPr="006B12E3">
        <w:rPr>
          <w:rStyle w:val="StyleBoldUnderline"/>
        </w:rPr>
        <w:t xml:space="preserve">and bioregional </w:t>
      </w:r>
      <w:r w:rsidRPr="00D66AAD">
        <w:rPr>
          <w:rStyle w:val="Emphasis"/>
          <w:rFonts w:ascii="Georgia" w:hAnsi="Georgia"/>
          <w:highlight w:val="yellow"/>
        </w:rPr>
        <w:t>sustainable development</w:t>
      </w:r>
      <w:r w:rsidRPr="00D66AAD">
        <w:rPr>
          <w:rStyle w:val="StyleBoldUnderline"/>
          <w:highlight w:val="yellow"/>
        </w:rPr>
        <w:t xml:space="preserve"> </w:t>
      </w:r>
      <w:r w:rsidRPr="006B12E3">
        <w:rPr>
          <w:rStyle w:val="StyleBoldUnderline"/>
        </w:rPr>
        <w:t xml:space="preserve">goals </w:t>
      </w:r>
      <w:r w:rsidRPr="006B12E3">
        <w:rPr>
          <w:sz w:val="16"/>
          <w:szCs w:val="16"/>
        </w:rPr>
        <w:t>while maintaining an operable biosphere</w:t>
      </w:r>
      <w:r w:rsidRPr="006B12E3">
        <w:rPr>
          <w:sz w:val="16"/>
        </w:rPr>
        <w:t>.</w:t>
      </w:r>
    </w:p>
    <w:p w:rsidR="00261B17" w:rsidRPr="006B12E3" w:rsidRDefault="00261B17" w:rsidP="00261B17">
      <w:pPr>
        <w:rPr>
          <w:sz w:val="16"/>
        </w:rPr>
      </w:pPr>
      <w:r w:rsidRPr="006B12E3">
        <w:rPr>
          <w:sz w:val="16"/>
        </w:rPr>
        <w:t xml:space="preserve">It is proposed that a critical element in determining the threshold where terrestrial ecosystem loss becomes problematic is where landscape connectivity of intact terrestrial ecosystems erodes to the point where habitat patches exist only in a human context. </w:t>
      </w:r>
      <w:r w:rsidRPr="006B12E3">
        <w:rPr>
          <w:rStyle w:val="StyleBoldUnderline"/>
        </w:rPr>
        <w:t>Based upon an understanding of how landscapes percolate across scale, it is recommended that 66% of Earth's surface be maintained as ecosystems</w:t>
      </w:r>
      <w:r w:rsidRPr="006B12E3">
        <w:rPr>
          <w:sz w:val="16"/>
        </w:rPr>
        <w:t xml:space="preserve">; </w:t>
      </w:r>
      <w:r w:rsidRPr="006B12E3">
        <w:rPr>
          <w:rStyle w:val="StyleBoldUnderline"/>
        </w:rPr>
        <w:t>44% as natural intact ecosystems</w:t>
      </w:r>
      <w:r w:rsidRPr="006B12E3">
        <w:rPr>
          <w:sz w:val="16"/>
        </w:rPr>
        <w:t xml:space="preserve"> (2/3 of 2/3) </w:t>
      </w:r>
      <w:r w:rsidRPr="006B12E3">
        <w:rPr>
          <w:rStyle w:val="StyleBoldUnderline"/>
        </w:rPr>
        <w:t>and 22% as agroecological buffer zones</w:t>
      </w:r>
      <w:r w:rsidRPr="006B12E3">
        <w:rPr>
          <w:sz w:val="16"/>
        </w:rPr>
        <w:t xml:space="preserve">. Thus </w:t>
      </w:r>
      <w:r w:rsidRPr="006B12E3">
        <w:rPr>
          <w:sz w:val="16"/>
          <w:szCs w:val="16"/>
        </w:rPr>
        <w:t>nearly half of Earth must remain as large, connected, intact, and naturally evolving ecosystems</w:t>
      </w:r>
      <w:r w:rsidRPr="006B12E3">
        <w:rPr>
          <w:sz w:val="16"/>
        </w:rPr>
        <w:t>, including old-growth forests, to provide the context and top-down ecological regulation of both human agroecological, and reduced impact and appropriately scaled industrial activities.</w:t>
      </w:r>
    </w:p>
    <w:p w:rsidR="00261B17" w:rsidRPr="006B12E3" w:rsidRDefault="00261B17" w:rsidP="00261B17">
      <w:pPr>
        <w:rPr>
          <w:sz w:val="16"/>
          <w:szCs w:val="16"/>
        </w:rPr>
      </w:pPr>
      <w:r w:rsidRPr="006B12E3">
        <w:rPr>
          <w:sz w:val="16"/>
        </w:rPr>
        <w:t xml:space="preserve">Given the stakes, </w:t>
      </w:r>
      <w:r w:rsidRPr="006B12E3">
        <w:rPr>
          <w:sz w:val="16"/>
          <w:szCs w:val="16"/>
        </w:rPr>
        <w:t>it is proper for political ecologists and other Earth scientists to willingly speak bluntly if we are to have any chance of averting global ecosystem collapse. A case has been presented that Earth is already well beyond carrying capacity in terms of amount of natural ecosystem habitat that can be lost before the continued existence of healthy regional ecosystems and the global biosphere itself may not be possible. Cautious and justifiably conservative science must still be able to rise to the occasion of global ecological emergencies that may threaten our very survival as a species and planet.</w:t>
      </w:r>
    </w:p>
    <w:p w:rsidR="00261B17" w:rsidRPr="006B12E3" w:rsidRDefault="00261B17" w:rsidP="00261B17">
      <w:pPr>
        <w:rPr>
          <w:sz w:val="16"/>
          <w:szCs w:val="16"/>
        </w:rPr>
      </w:pPr>
      <w:r w:rsidRPr="006B12E3">
        <w:rPr>
          <w:sz w:val="16"/>
          <w:szCs w:val="16"/>
        </w:rPr>
        <w:t>Those knowledgeable about planetary boundaries—and abrupt climate change and terrestrial ecosystem loss in particular—must be more bold and insistent in conveying the range and possible severity of threats of global ecosystem collapse, while proposing sufficient solutions. It is not possible to do controlled experiments on the Earth system; all we have is observation based upon science and trained intuition to diagnose the state of Earth's biosphere and suggest sufficient ecological science–based remedies.</w:t>
      </w:r>
    </w:p>
    <w:p w:rsidR="00261B17" w:rsidRPr="006B12E3" w:rsidRDefault="00261B17" w:rsidP="00261B17">
      <w:pPr>
        <w:rPr>
          <w:sz w:val="16"/>
        </w:rPr>
      </w:pPr>
      <w:r w:rsidRPr="006B12E3">
        <w:rPr>
          <w:sz w:val="16"/>
          <w:szCs w:val="16"/>
        </w:rPr>
        <w:t>If Gaia is alive, she can die. Given the strength of life-reducing trends across biological systems and scales, there is a need for a rigorous research agenda to understand at what point the biosphere may perish and Earth die, and to learn what configuration of ecosystems and other boundary conditions may prevent her from doing so. We see death of cells, organisms, plant communities, wildlife populations, and whole ecosystems all the time in nature—extreme cases</w:t>
      </w:r>
      <w:r w:rsidRPr="006B12E3">
        <w:rPr>
          <w:sz w:val="16"/>
        </w:rPr>
        <w:t xml:space="preserve"> being desertification and ocean dead zones. </w:t>
      </w:r>
      <w:r w:rsidRPr="006B12E3">
        <w:rPr>
          <w:rStyle w:val="StyleBoldUnderline"/>
        </w:rPr>
        <w:t xml:space="preserve">There is no reason to dismiss out of hand that the </w:t>
      </w:r>
      <w:r w:rsidRPr="00D66AAD">
        <w:rPr>
          <w:rStyle w:val="Emphasis"/>
          <w:rFonts w:ascii="Georgia" w:hAnsi="Georgia"/>
          <w:highlight w:val="yellow"/>
        </w:rPr>
        <w:t xml:space="preserve">Earth </w:t>
      </w:r>
      <w:r w:rsidRPr="006B12E3">
        <w:rPr>
          <w:rStyle w:val="Emphasis"/>
          <w:rFonts w:ascii="Georgia" w:hAnsi="Georgia"/>
        </w:rPr>
        <w:t xml:space="preserve">System </w:t>
      </w:r>
      <w:r w:rsidRPr="00D66AAD">
        <w:rPr>
          <w:rStyle w:val="Emphasis"/>
          <w:rFonts w:ascii="Georgia" w:hAnsi="Georgia"/>
          <w:highlight w:val="yellow"/>
        </w:rPr>
        <w:t>could die if critical thresholds are crossed</w:t>
      </w:r>
      <w:r w:rsidRPr="006B12E3">
        <w:rPr>
          <w:rStyle w:val="StyleBoldUnderline"/>
        </w:rPr>
        <w:t>.</w:t>
      </w:r>
      <w:r w:rsidRPr="006B12E3">
        <w:rPr>
          <w:sz w:val="16"/>
        </w:rPr>
        <w:t xml:space="preserve"> We need as Earth scientists to better understand how this may occur and bring knowledge to bear to avoid global ecosystem and biosphere collapse or more extreme outcomes such as biological homogenization and the loss of most or even all life. To what extent can a homogenized Earth of dandelions, rats, and extremophiles be said to be alive, can it ever recover, and how long can it last?</w:t>
      </w:r>
    </w:p>
    <w:p w:rsidR="00261B17" w:rsidRPr="006B12E3" w:rsidRDefault="00261B17" w:rsidP="00261B17">
      <w:pPr>
        <w:rPr>
          <w:sz w:val="16"/>
        </w:rPr>
      </w:pPr>
      <w:r w:rsidRPr="006B12E3">
        <w:rPr>
          <w:rStyle w:val="StyleBoldUnderline"/>
        </w:rPr>
        <w:t>The</w:t>
      </w:r>
      <w:r w:rsidRPr="00D66AAD">
        <w:rPr>
          <w:rStyle w:val="StyleBoldUnderline"/>
          <w:highlight w:val="yellow"/>
        </w:rPr>
        <w:t xml:space="preserve"> risks</w:t>
      </w:r>
      <w:r w:rsidRPr="006B12E3">
        <w:rPr>
          <w:rStyle w:val="StyleBoldUnderline"/>
        </w:rPr>
        <w:t xml:space="preserve"> of global ecosystem collapse and the need for </w:t>
      </w:r>
      <w:r w:rsidRPr="006B12E3">
        <w:rPr>
          <w:sz w:val="16"/>
          <w:szCs w:val="16"/>
        </w:rPr>
        <w:t>strong response to achieve</w:t>
      </w:r>
      <w:r w:rsidRPr="006B12E3">
        <w:rPr>
          <w:rStyle w:val="StyleBoldUnderline"/>
        </w:rPr>
        <w:t xml:space="preserve"> global ecological sustainability </w:t>
      </w:r>
      <w:r w:rsidRPr="00D66AAD">
        <w:rPr>
          <w:rStyle w:val="StyleBoldUnderline"/>
          <w:highlight w:val="yellow"/>
        </w:rPr>
        <w:t xml:space="preserve">have been </w:t>
      </w:r>
      <w:r w:rsidRPr="00D66AAD">
        <w:rPr>
          <w:rStyle w:val="Emphasis"/>
          <w:rFonts w:ascii="Georgia" w:hAnsi="Georgia"/>
          <w:highlight w:val="yellow"/>
        </w:rPr>
        <w:t>understated for decades</w:t>
      </w:r>
      <w:r w:rsidRPr="006B12E3">
        <w:rPr>
          <w:sz w:val="16"/>
        </w:rPr>
        <w:t xml:space="preserve">. If indeed there is some possibility that our shared biosphere could be collapsing, there needs to be further investigation of what sorts of sociopolitical responses are valid in such a situation. Dry, unemotional scientific inquiry into such matters is necessary—yet more proactive and evocative political ecological language may be justified as well. We must remember </w:t>
      </w:r>
      <w:r w:rsidRPr="006B12E3">
        <w:rPr>
          <w:rStyle w:val="StyleBoldUnderline"/>
        </w:rPr>
        <w:t xml:space="preserve">we are speaking of </w:t>
      </w:r>
      <w:r w:rsidRPr="006B12E3">
        <w:rPr>
          <w:sz w:val="16"/>
          <w:szCs w:val="16"/>
        </w:rPr>
        <w:t>the potential for</w:t>
      </w:r>
      <w:r w:rsidRPr="006B12E3">
        <w:rPr>
          <w:rStyle w:val="StyleBoldUnderline"/>
        </w:rPr>
        <w:t xml:space="preserve"> a </w:t>
      </w:r>
      <w:r w:rsidRPr="006B12E3">
        <w:rPr>
          <w:rStyle w:val="Emphasis"/>
          <w:rFonts w:ascii="Georgia" w:hAnsi="Georgia"/>
        </w:rPr>
        <w:t>period of great dying</w:t>
      </w:r>
      <w:r w:rsidRPr="006B12E3">
        <w:rPr>
          <w:rStyle w:val="StyleBoldUnderline"/>
        </w:rPr>
        <w:t xml:space="preserve"> in </w:t>
      </w:r>
      <w:r w:rsidRPr="006B12E3">
        <w:rPr>
          <w:sz w:val="16"/>
        </w:rPr>
        <w:t>species,</w:t>
      </w:r>
      <w:r w:rsidRPr="006B12E3">
        <w:rPr>
          <w:rStyle w:val="StyleBoldUnderline"/>
        </w:rPr>
        <w:t xml:space="preserve"> ecosystems, humans, and</w:t>
      </w:r>
      <w:r w:rsidRPr="006B12E3">
        <w:rPr>
          <w:sz w:val="16"/>
        </w:rPr>
        <w:t xml:space="preserve"> </w:t>
      </w:r>
      <w:r w:rsidRPr="006B12E3">
        <w:rPr>
          <w:rStyle w:val="StyleBoldUnderline"/>
        </w:rPr>
        <w:t>perhaps all being</w:t>
      </w:r>
      <w:r w:rsidRPr="006B12E3">
        <w:rPr>
          <w:sz w:val="16"/>
        </w:rPr>
        <w:t>. It is not clear whether this global ecological emergency is avoidable or recoverable. It may not be. But we must follow and seek truth wherever it leads us.</w:t>
      </w:r>
    </w:p>
    <w:p w:rsidR="00261B17" w:rsidRPr="006B12E3" w:rsidRDefault="00261B17" w:rsidP="00261B17">
      <w:pPr>
        <w:rPr>
          <w:sz w:val="16"/>
          <w:szCs w:val="12"/>
        </w:rPr>
      </w:pPr>
      <w:r w:rsidRPr="006B12E3">
        <w:rPr>
          <w:sz w:val="16"/>
          <w:szCs w:val="12"/>
        </w:rPr>
        <w:t>Planetary boundaries have been quite anthropocentric, focusing upon human safety and giving relatively little attention to other species and the biosphere's needs other than serving humans. Planetary boundaries need to be set that, while including human needs, go beyond them to meet the needs of ecosystems and all their constituent species and their aggregation into a living biosphere. Planetary boundary thinking needs to be more biocentric.</w:t>
      </w:r>
    </w:p>
    <w:p w:rsidR="00261B17" w:rsidRPr="006B12E3" w:rsidRDefault="00261B17" w:rsidP="00261B17">
      <w:pPr>
        <w:rPr>
          <w:sz w:val="16"/>
          <w:szCs w:val="12"/>
        </w:rPr>
      </w:pPr>
      <w:r w:rsidRPr="006B12E3">
        <w:rPr>
          <w:sz w:val="16"/>
          <w:szCs w:val="12"/>
        </w:rPr>
        <w:t>I concur with Williams (2000) that what is needed is an Earth System–based conservation ethic—based upon an "Earth narrative" of natural and human history—which seeks as its objective the "complete preservation of the Earth's biotic inheritance." Humans are in no position to be indicating which species and ecosystems can be lost without harm to their own intrinsic right to exist, as well as the needs of the biosphere. For us to survive as a species, logic and reason must prevail (Williams 2000).</w:t>
      </w:r>
    </w:p>
    <w:p w:rsidR="00261B17" w:rsidRPr="006B12E3" w:rsidRDefault="00261B17" w:rsidP="00261B17">
      <w:pPr>
        <w:rPr>
          <w:sz w:val="16"/>
          <w:szCs w:val="12"/>
        </w:rPr>
      </w:pPr>
      <w:r w:rsidRPr="006B12E3">
        <w:rPr>
          <w:sz w:val="16"/>
          <w:szCs w:val="12"/>
        </w:rPr>
        <w:t>Those who deny limits to growth are unaware of biological realities (Vitousek 1986). There are strong indications humanity may undergo societal collapse and pull down the biosphere with it. The longer dramatic reductions in fossil fuel emissions and a halt to old-growth logging are put off, the worse the risk of abrupt and irreversible climate change becomes, and the less likely we are to survive and thrive as a species. Human survival—entirely dependent upon the natural world—depends critically upon both keeping carbon emissions below 350 ppm and maintaining at least 66% of the landscape as natural ecological core areas and agroecological transitions and buffers. Much of the world has already fallen below this proportion, and in sum the biosphere's terrestrial ecosystem loss almost certainly has been surpassed, yet it must be the goal for habitat transition in remaining relatively wild lands undergoing development such as the Amazon, and for habitat restoration and protection in severely fragmented natural habitat areas such as the Western Ghats.</w:t>
      </w:r>
    </w:p>
    <w:p w:rsidR="00261B17" w:rsidRPr="006B12E3" w:rsidRDefault="00261B17" w:rsidP="00261B17">
      <w:pPr>
        <w:rPr>
          <w:sz w:val="16"/>
          <w:szCs w:val="12"/>
        </w:rPr>
      </w:pPr>
      <w:r w:rsidRPr="006B12E3">
        <w:rPr>
          <w:sz w:val="16"/>
          <w:szCs w:val="12"/>
        </w:rPr>
        <w:t>The human family faces an unprecedented global ecological emergency as reckless growth destroys the ecosystems and the biosphere on which all life depends. Where is the sense of urgency, and what are proper scientific responses if in fact Earth is dying? Not speaking of worst-case scenarios—the collapse of the biosphere and loss of a living Earth, and mass ecosystem collapse and death in places like Kerala—is intellectually dishonest. We must consider the real possibility that we are pulling the biosphere down with us, setting back or eliminating complex life.</w:t>
      </w:r>
    </w:p>
    <w:p w:rsidR="00261B17" w:rsidRPr="006B12E3" w:rsidRDefault="00261B17" w:rsidP="00261B17">
      <w:pPr>
        <w:rPr>
          <w:sz w:val="16"/>
          <w:szCs w:val="12"/>
        </w:rPr>
      </w:pPr>
      <w:r w:rsidRPr="006B12E3">
        <w:rPr>
          <w:sz w:val="16"/>
          <w:szCs w:val="12"/>
        </w:rPr>
        <w:t>The 66% / 44% / 22% threshold of terrestrial ecosystems in total, natural core areas, and agroecological buffers gets at the critical need to maintain large and expansive ecosystems across at least 50% of the land so as to keep nature connected and fully functional. We need an approach to planetary boundaries that is more sensitive to deep ecology to ensure that habitable conditions for all life and natural evolutionary change continue. A terrestrial ecosystem boundary which protects primary forests and seeks to recover old-growth forests elsewhere is critical in this regard. In old forests and all their life lie both the history of Earth's life, and the hope for its future. The end of their industrial destruction is a global ecological imperative.</w:t>
      </w:r>
    </w:p>
    <w:p w:rsidR="00261B17" w:rsidRPr="006B12E3" w:rsidRDefault="00261B17" w:rsidP="00261B17">
      <w:pPr>
        <w:rPr>
          <w:sz w:val="16"/>
          <w:szCs w:val="12"/>
        </w:rPr>
      </w:pPr>
      <w:r w:rsidRPr="006B12E3">
        <w:rPr>
          <w:sz w:val="16"/>
          <w:szCs w:val="12"/>
        </w:rPr>
        <w:t>Much-needed dialogue is beginning to focus on how humanity may face systematic social and ecological collapse and what sort of community resilience is possible. There have been ecologically mediated periods of societal collapse from human damage to ecosystems in the past (Kuecker and Hall 2011). What makes it different this time is that the human species may have the scale and prowess to pull down the biosphere with them. It is fitting at this juncture for political ecologists to concern themselves with both legal regulatory measures, as well as revolutionary processes of social change, which may bring about the social norms necessary to maintain the biosphere. Rockström and colleagues (2009b) refer to the need for "novel and adaptive governance" without using the word revolution. Scientists need to take greater latitude in proposing solutions that lie outside the current political paradigms and sovereign powers.</w:t>
      </w:r>
    </w:p>
    <w:p w:rsidR="00261B17" w:rsidRPr="006B12E3" w:rsidRDefault="00261B17" w:rsidP="00261B17">
      <w:pPr>
        <w:rPr>
          <w:sz w:val="16"/>
          <w:szCs w:val="12"/>
        </w:rPr>
      </w:pPr>
      <w:r w:rsidRPr="006B12E3">
        <w:rPr>
          <w:sz w:val="16"/>
          <w:szCs w:val="12"/>
        </w:rPr>
        <w:t xml:space="preserve">Even the Blue Planet Laureates' remarkable analysis (Brundtland et al. 2012), which notes the potential for climate change, ecosystem loss, and inequitable development patterns neither directly states nor investigates in depth the potential for global ecosystem collapse, or discusses revolutionary responses. UNEP (2012) notes abrupt and irreversible ecological change, which they say may impact life-support systems, but are not more explicit regarding the profound human and ecological implications of biosphere collapse, or the full range of sociopolitical responses to such predictions. More scientific investigations are needed regarding alternative governing structures optimal for pursuit and achievement of bioregional, continental, and global sustainability if we are maintain a fully operable biosphere forever. An economic system based upon endless growth that views ecosystems necessary for planetary habitability primarily as resources to be consumed cannot exist for long. </w:t>
      </w:r>
      <w:r w:rsidRPr="006B12E3">
        <w:rPr>
          <w:sz w:val="16"/>
          <w:szCs w:val="12"/>
        </w:rPr>
        <w:br/>
        <w:t>Planetary boundaries offer a profoundly difficult challenge for global governance, particularly as increased scientific salience does not appear to be sufficient to trigger international action to sustain ecosystems (Galaz et al. 2012). If indeed the safe operating space for humanity is closing, or the biosphere even collapsing and dying, might not discussion of revolutionary social change be acceptable? Particularly, if there is a lack of consensus by atomized actors, who are unable to legislate the required social change within the current socioeconomic system. By not even speaking of revolutionary action, we dismiss any means outside the dominant growth-based oligarchies.</w:t>
      </w:r>
    </w:p>
    <w:p w:rsidR="00261B17" w:rsidRPr="006B12E3" w:rsidRDefault="00261B17" w:rsidP="00261B17">
      <w:pPr>
        <w:rPr>
          <w:sz w:val="16"/>
          <w:szCs w:val="12"/>
        </w:rPr>
      </w:pPr>
      <w:r w:rsidRPr="006B12E3">
        <w:rPr>
          <w:sz w:val="16"/>
          <w:szCs w:val="12"/>
        </w:rPr>
        <w:t>In the author's opinion, it is shockingly irresponsible for Earth System scientists to speak of geoengineering a climate without being willing to academically investigate revolutionary social and economic change as well. It is desirable that the current political and economic systems should reform themselves to be ecologically sustainable, establishing laws and institutions for doing so. Yet there is nothing sacrosanct about current political economy arrangements, particularly if they are collapsing the biosphere. Earth requires all enlightened and knowledgeable voices to consider the full range of possible responses now more than ever.</w:t>
      </w:r>
    </w:p>
    <w:p w:rsidR="00261B17" w:rsidRPr="006B12E3" w:rsidRDefault="00261B17" w:rsidP="00261B17">
      <w:pPr>
        <w:rPr>
          <w:sz w:val="16"/>
          <w:szCs w:val="16"/>
        </w:rPr>
      </w:pPr>
      <w:r w:rsidRPr="00D66AAD">
        <w:rPr>
          <w:rStyle w:val="StyleBoldUnderline"/>
          <w:highlight w:val="yellow"/>
        </w:rPr>
        <w:t>One</w:t>
      </w:r>
      <w:r w:rsidRPr="006B12E3">
        <w:rPr>
          <w:rStyle w:val="StyleBoldUnderline"/>
        </w:rPr>
        <w:t xml:space="preserve"> possible </w:t>
      </w:r>
      <w:r w:rsidRPr="00D66AAD">
        <w:rPr>
          <w:rStyle w:val="StyleBoldUnderline"/>
          <w:highlight w:val="yellow"/>
        </w:rPr>
        <w:t>solution</w:t>
      </w:r>
      <w:r w:rsidRPr="006B12E3">
        <w:rPr>
          <w:sz w:val="16"/>
        </w:rPr>
        <w:t xml:space="preserve"> to the critical issues of terrestrial ecosystem loss and abrupt climate change </w:t>
      </w:r>
      <w:r w:rsidRPr="00D66AAD">
        <w:rPr>
          <w:rStyle w:val="StyleBoldUnderline"/>
          <w:highlight w:val="yellow"/>
        </w:rPr>
        <w:t xml:space="preserve">is </w:t>
      </w:r>
      <w:r w:rsidRPr="006B12E3">
        <w:rPr>
          <w:rStyle w:val="StyleBoldUnderline"/>
        </w:rPr>
        <w:t xml:space="preserve">a </w:t>
      </w:r>
      <w:r w:rsidRPr="006B12E3">
        <w:rPr>
          <w:sz w:val="16"/>
          <w:szCs w:val="16"/>
        </w:rPr>
        <w:t>massive and global, natural</w:t>
      </w:r>
      <w:r w:rsidRPr="006B12E3">
        <w:rPr>
          <w:rStyle w:val="StyleBoldUnderline"/>
        </w:rPr>
        <w:t xml:space="preserve"> </w:t>
      </w:r>
      <w:r w:rsidRPr="00D66AAD">
        <w:rPr>
          <w:rStyle w:val="StyleBoldUnderline"/>
          <w:highlight w:val="yellow"/>
        </w:rPr>
        <w:t xml:space="preserve">ecosystem protection </w:t>
      </w:r>
      <w:r w:rsidRPr="006B12E3">
        <w:rPr>
          <w:sz w:val="16"/>
          <w:szCs w:val="16"/>
        </w:rPr>
        <w:t>and restoration program</w:t>
      </w:r>
      <w:r w:rsidRPr="006B12E3">
        <w:rPr>
          <w:sz w:val="16"/>
        </w:rPr>
        <w:t>—funded by a carbon tax—</w:t>
      </w:r>
      <w:r w:rsidRPr="006B12E3">
        <w:rPr>
          <w:rStyle w:val="StyleBoldUnderline"/>
        </w:rPr>
        <w:t>to further establish protected large and connected core ecological sustainability areas, buffers, and agro-ecological transition zones</w:t>
      </w:r>
      <w:r w:rsidRPr="006B12E3">
        <w:rPr>
          <w:sz w:val="16"/>
        </w:rPr>
        <w:t xml:space="preserve"> throughout all of Earth's bioregions. Fossil fuel emission reductions must also be a priority. </w:t>
      </w:r>
      <w:r w:rsidRPr="006B12E3">
        <w:rPr>
          <w:sz w:val="16"/>
          <w:szCs w:val="16"/>
        </w:rPr>
        <w:t>It is critical that humanity both stop burning fossil fuels and destroying natural ecosystems, as fast as possible, to avoid surpassing nearly all the planetary boundaries.</w:t>
      </w:r>
    </w:p>
    <w:p w:rsidR="00261B17" w:rsidRPr="006B12E3" w:rsidRDefault="00261B17" w:rsidP="00261B17">
      <w:pPr>
        <w:rPr>
          <w:sz w:val="16"/>
        </w:rPr>
      </w:pPr>
      <w:r w:rsidRPr="006B12E3">
        <w:rPr>
          <w:sz w:val="16"/>
        </w:rPr>
        <w:t xml:space="preserve">In summation, </w:t>
      </w:r>
      <w:r w:rsidRPr="006B12E3">
        <w:rPr>
          <w:rStyle w:val="StyleBoldUnderline"/>
        </w:rPr>
        <w:t xml:space="preserve">we are witnessing the collective dismantling of the biosphere </w:t>
      </w:r>
      <w:r w:rsidRPr="006B12E3">
        <w:rPr>
          <w:sz w:val="16"/>
          <w:szCs w:val="16"/>
        </w:rPr>
        <w:t>and its constituent ecosystems which can be described as ecocidal.</w:t>
      </w:r>
      <w:r w:rsidRPr="006B12E3">
        <w:rPr>
          <w:sz w:val="16"/>
        </w:rPr>
        <w:t xml:space="preserve"> </w:t>
      </w:r>
      <w:r w:rsidRPr="006B12E3">
        <w:rPr>
          <w:rStyle w:val="StyleBoldUnderline"/>
        </w:rPr>
        <w:t xml:space="preserve">The loss of a species is tragic, of an ecosystem widely impactful, yet </w:t>
      </w:r>
      <w:r w:rsidRPr="00D66AAD">
        <w:rPr>
          <w:rStyle w:val="Emphasis"/>
          <w:rFonts w:ascii="Georgia" w:hAnsi="Georgia"/>
          <w:highlight w:val="yellow"/>
        </w:rPr>
        <w:t>with the loss of the biosphere all life may be gone</w:t>
      </w:r>
      <w:r w:rsidRPr="006B12E3">
        <w:rPr>
          <w:sz w:val="16"/>
        </w:rPr>
        <w:t xml:space="preserve">. Global ecosystems when connected for life's material flows provide the all-encompassing context within which life is possible. </w:t>
      </w:r>
      <w:r w:rsidRPr="006B12E3">
        <w:rPr>
          <w:rStyle w:val="StyleBoldUnderline"/>
        </w:rPr>
        <w:t>The miracle of life is that life begets life, and the tragedy is that across scales when enough life is lost beyond thresholds, living systems die</w:t>
      </w:r>
      <w:r w:rsidRPr="006B12E3">
        <w:rPr>
          <w:sz w:val="16"/>
        </w:rPr>
        <w:t>.</w:t>
      </w:r>
    </w:p>
    <w:p w:rsidR="00261B17" w:rsidRDefault="00261B17" w:rsidP="00373CC5"/>
    <w:p w:rsidR="00A64692" w:rsidRDefault="00A64692" w:rsidP="00A64692">
      <w:pPr>
        <w:pStyle w:val="Heading4"/>
      </w:pPr>
      <w:r>
        <w:t xml:space="preserve">Democracy key to avoid extinction. </w:t>
      </w:r>
    </w:p>
    <w:p w:rsidR="00A64692" w:rsidRDefault="00A64692" w:rsidP="00A64692">
      <w:r>
        <w:t xml:space="preserve">Larry </w:t>
      </w:r>
      <w:r w:rsidRPr="000D4A12">
        <w:rPr>
          <w:rStyle w:val="StyleStyleBold12pt"/>
        </w:rPr>
        <w:t>Diamond</w:t>
      </w:r>
      <w:r>
        <w:t xml:space="preserve">, </w:t>
      </w:r>
      <w:r w:rsidRPr="000D4A12">
        <w:rPr>
          <w:rStyle w:val="StyleStyleBold12pt"/>
        </w:rPr>
        <w:t>1995</w:t>
      </w:r>
      <w:r>
        <w:t xml:space="preserve">, Larry Diamond is a Senior Fellow at the Hoover Institution, Promoting Democracy in the 1990s, December, </w:t>
      </w:r>
      <w:hyperlink r:id="rId8" w:history="1">
        <w:r w:rsidRPr="008D21EB">
          <w:rPr>
            <w:rStyle w:val="Hyperlink"/>
          </w:rPr>
          <w:t>http://wwics.si.edu/subsites/ccpdc/pubs/di/1.htm</w:t>
        </w:r>
      </w:hyperlink>
      <w:r>
        <w:t xml:space="preserve">) </w:t>
      </w:r>
    </w:p>
    <w:p w:rsidR="00A64692" w:rsidRDefault="00A64692" w:rsidP="00A64692">
      <w:pPr>
        <w:rPr>
          <w:sz w:val="16"/>
        </w:rPr>
      </w:pPr>
      <w:r w:rsidRPr="000D4A12">
        <w:rPr>
          <w:sz w:val="16"/>
        </w:rPr>
        <w:t xml:space="preserve">OTHER THREATS This hardly exhausts the lists of threats to our security and well-being in the coming years and decades. In the former Yugoslavia nationalist aggression tears at the stability of Europe and could easily spread. The flow of illegal drugs intensifies through increasingly powerful international crime syndicates that have made common cause with authoritarian regimes and have utterly corrupted the institutions of tenuous, democratic ones. Nuclear, chemical, and biological weapons continue to proliferate. </w:t>
      </w:r>
      <w:r w:rsidRPr="000D4A12">
        <w:rPr>
          <w:rStyle w:val="StyleBoldUnderline"/>
        </w:rPr>
        <w:t>The very source of life on Earth</w:t>
      </w:r>
      <w:r w:rsidRPr="000D4A12">
        <w:rPr>
          <w:sz w:val="16"/>
        </w:rPr>
        <w:t xml:space="preserve">, the global ecosystem, </w:t>
      </w:r>
      <w:r w:rsidRPr="000D4A12">
        <w:rPr>
          <w:rStyle w:val="StyleBoldUnderline"/>
        </w:rPr>
        <w:t xml:space="preserve">appears increasingly endangered. Most of these </w:t>
      </w:r>
      <w:r w:rsidRPr="00D66AAD">
        <w:rPr>
          <w:rStyle w:val="StyleBoldUnderline"/>
          <w:highlight w:val="yellow"/>
        </w:rPr>
        <w:t>new and unconventional threats to security are associated with or aggravated by</w:t>
      </w:r>
      <w:r w:rsidRPr="000D4A12">
        <w:rPr>
          <w:rStyle w:val="StyleBoldUnderline"/>
        </w:rPr>
        <w:t xml:space="preserve"> the </w:t>
      </w:r>
      <w:r w:rsidRPr="00D66AAD">
        <w:rPr>
          <w:rStyle w:val="StyleBoldUnderline"/>
          <w:highlight w:val="yellow"/>
        </w:rPr>
        <w:t>weakness or absence of democracy</w:t>
      </w:r>
      <w:r w:rsidRPr="000D4A12">
        <w:rPr>
          <w:sz w:val="16"/>
        </w:rPr>
        <w:t xml:space="preserve">, with its provisions for legality, accountability, popular sovereignty, and openness. LESSONS OF THE TWENTIETH CENTURY The experience of this century offers important lessons. </w:t>
      </w:r>
      <w:r w:rsidRPr="00D66AAD">
        <w:rPr>
          <w:rStyle w:val="StyleBoldUnderline"/>
          <w:highlight w:val="yellow"/>
        </w:rPr>
        <w:t>Countries that govern themselves in a truly democratic fashion do not go to war</w:t>
      </w:r>
      <w:r w:rsidRPr="000D4A12">
        <w:rPr>
          <w:rStyle w:val="StyleBoldUnderline"/>
        </w:rPr>
        <w:t xml:space="preserve"> with one another. They do not aggress against their neighbors to aggrandize themselves or glorify their leaders. Democratic governments do not ethnically "cleanse" their own populations,</w:t>
      </w:r>
      <w:r w:rsidRPr="000D4A12">
        <w:rPr>
          <w:sz w:val="16"/>
        </w:rPr>
        <w:t xml:space="preserve"> and they are much less likely to face ethnic insurgency. </w:t>
      </w:r>
      <w:r w:rsidRPr="00D66AAD">
        <w:rPr>
          <w:rStyle w:val="StyleBoldUnderline"/>
          <w:highlight w:val="yellow"/>
        </w:rPr>
        <w:t>Democracies do not sponsor terrorism</w:t>
      </w:r>
      <w:r w:rsidRPr="000D4A12">
        <w:rPr>
          <w:rStyle w:val="StyleBoldUnderline"/>
        </w:rPr>
        <w:t xml:space="preserve"> against one another. </w:t>
      </w:r>
      <w:r w:rsidRPr="00D66AAD">
        <w:rPr>
          <w:rStyle w:val="StyleBoldUnderline"/>
          <w:highlight w:val="yellow"/>
        </w:rPr>
        <w:t>They do not build w</w:t>
      </w:r>
      <w:r w:rsidRPr="000D4A12">
        <w:rPr>
          <w:rStyle w:val="StyleBoldUnderline"/>
        </w:rPr>
        <w:t xml:space="preserve">eapons of </w:t>
      </w:r>
      <w:r w:rsidRPr="00D66AAD">
        <w:rPr>
          <w:rStyle w:val="StyleBoldUnderline"/>
          <w:highlight w:val="yellow"/>
        </w:rPr>
        <w:t>m</w:t>
      </w:r>
      <w:r w:rsidRPr="000D4A12">
        <w:rPr>
          <w:rStyle w:val="StyleBoldUnderline"/>
        </w:rPr>
        <w:t xml:space="preserve">ass </w:t>
      </w:r>
      <w:r w:rsidRPr="00D66AAD">
        <w:rPr>
          <w:rStyle w:val="StyleBoldUnderline"/>
          <w:highlight w:val="yellow"/>
        </w:rPr>
        <w:t>d</w:t>
      </w:r>
      <w:r w:rsidRPr="000D4A12">
        <w:rPr>
          <w:rStyle w:val="StyleBoldUnderline"/>
        </w:rPr>
        <w:t xml:space="preserve">estruction </w:t>
      </w:r>
      <w:r w:rsidRPr="00D66AAD">
        <w:rPr>
          <w:rStyle w:val="StyleBoldUnderline"/>
          <w:highlight w:val="yellow"/>
        </w:rPr>
        <w:t>to use on or to threaten one another</w:t>
      </w:r>
      <w:r w:rsidRPr="000D4A12">
        <w:rPr>
          <w:rStyle w:val="StyleBoldUnderline"/>
        </w:rPr>
        <w:t>. Democratic countries form more reliable, open, and enduring trading partnerships</w:t>
      </w:r>
      <w:r w:rsidRPr="000D4A12">
        <w:rPr>
          <w:sz w:val="16"/>
        </w:rPr>
        <w:t xml:space="preserve">. In the long run they offer better and more stable climates for investment. They are more environmentally responsible because they must answer to their own citizens, who organize to protest the destruction of their environments. They are better bets to honor international treaties since they value legal obligations and because their openness makes it much more difficult to breach agreements in secret. Precisely because, </w:t>
      </w:r>
      <w:r w:rsidRPr="00D66AAD">
        <w:rPr>
          <w:rStyle w:val="StyleBoldUnderline"/>
          <w:highlight w:val="yellow"/>
        </w:rPr>
        <w:t>within their own borders, they respect</w:t>
      </w:r>
      <w:r w:rsidRPr="000D4A12">
        <w:rPr>
          <w:rStyle w:val="StyleBoldUnderline"/>
        </w:rPr>
        <w:t xml:space="preserve"> competition, </w:t>
      </w:r>
      <w:r w:rsidRPr="00D66AAD">
        <w:rPr>
          <w:rStyle w:val="StyleBoldUnderline"/>
          <w:highlight w:val="yellow"/>
        </w:rPr>
        <w:t>civil liberties</w:t>
      </w:r>
      <w:r w:rsidRPr="000D4A12">
        <w:rPr>
          <w:rStyle w:val="StyleBoldUnderline"/>
        </w:rPr>
        <w:t xml:space="preserve">, property rights, </w:t>
      </w:r>
      <w:r w:rsidRPr="00D66AAD">
        <w:rPr>
          <w:rStyle w:val="StyleBoldUnderline"/>
          <w:highlight w:val="yellow"/>
        </w:rPr>
        <w:t>and the rule of law, democracies are the only reliable foundation on which a new world order of international security and prosperity can be built</w:t>
      </w:r>
      <w:r w:rsidRPr="000D4A12">
        <w:rPr>
          <w:sz w:val="16"/>
        </w:rPr>
        <w:t>.</w:t>
      </w:r>
    </w:p>
    <w:p w:rsidR="00373CC5" w:rsidRPr="00726D8C" w:rsidRDefault="00373CC5" w:rsidP="00373CC5"/>
    <w:p w:rsidR="00373CC5" w:rsidRDefault="00373CC5" w:rsidP="002A42A9"/>
    <w:p w:rsidR="00B323CC" w:rsidRDefault="00373CC5" w:rsidP="00373CC5">
      <w:pPr>
        <w:pStyle w:val="Heading3"/>
      </w:pPr>
      <w:r>
        <w:t>1AC Separation of Powers Advantage</w:t>
      </w:r>
    </w:p>
    <w:p w:rsidR="00A64692" w:rsidRDefault="00A64692" w:rsidP="00A64692">
      <w:pPr>
        <w:pStyle w:val="Heading4"/>
      </w:pPr>
      <w:r>
        <w:t>The current process of appointing FISA court judges violates every basic principle of the separation of powers.</w:t>
      </w:r>
    </w:p>
    <w:p w:rsidR="00A64692" w:rsidRDefault="00A64692" w:rsidP="00A64692">
      <w:r>
        <w:t xml:space="preserve">Douglas E. </w:t>
      </w:r>
      <w:r w:rsidRPr="00886DF1">
        <w:rPr>
          <w:rStyle w:val="StyleStyleBold12pt"/>
        </w:rPr>
        <w:t>Lindner*</w:t>
      </w:r>
      <w:r>
        <w:t xml:space="preserve"> N.Y.U. JOURNAL OF LEGISLATION &amp; PUBLIC POLICY QUORUM *J.D./M.P.A. (Public Policy Analysis) Candidate, New York University, </w:t>
      </w:r>
      <w:r w:rsidRPr="00886DF1">
        <w:rPr>
          <w:rStyle w:val="StyleStyleBold12pt"/>
        </w:rPr>
        <w:t>2015</w:t>
      </w:r>
      <w:r>
        <w:t>;</w:t>
      </w:r>
      <w:r w:rsidRPr="00886DF1">
        <w:t xml:space="preserve"> </w:t>
      </w:r>
      <w:r>
        <w:t xml:space="preserve">REVISITING THE FISA COURT APPOINTMENT PROCESS </w:t>
      </w:r>
      <w:r w:rsidRPr="00726D8C">
        <w:t>http://www.nyujlpp.org/wp-content/uploads/2013/03/Lindner-2015-nyujlpp-28.pdf</w:t>
      </w:r>
    </w:p>
    <w:p w:rsidR="00A64692" w:rsidRDefault="00A64692" w:rsidP="00A64692">
      <w:r w:rsidRPr="00D66AAD">
        <w:rPr>
          <w:rStyle w:val="StyleBoldUnderline"/>
          <w:highlight w:val="yellow"/>
        </w:rPr>
        <w:t>The FISA Courts’ Appointment Process Threatens Ideological Balance and Separation of Powers</w:t>
      </w:r>
      <w:r>
        <w:t xml:space="preserve"> </w:t>
      </w:r>
      <w:r w:rsidRPr="00D66AAD">
        <w:rPr>
          <w:rStyle w:val="StyleBoldUnderline"/>
          <w:highlight w:val="yellow"/>
        </w:rPr>
        <w:t>Choosing Article III judges is a constitutional power of the President, and a very significant one.</w:t>
      </w:r>
      <w:r w:rsidRPr="009A26E1">
        <w:rPr>
          <w:rStyle w:val="StyleBoldUnderline"/>
        </w:rPr>
        <w:t xml:space="preserve"> </w:t>
      </w:r>
      <w:r>
        <w:t xml:space="preserve">The opportunity to shape the ideology of the federal judiciary is one of the most important spoils owed to the victor of a national election. When this is denied to a President, an executive branch prerogative is violated and public will is disregarded. But the issue is also one of ideological balance. Each President serves no more than eight years, and thus is unlikely to choose every judge of any life-tenure court. However, a Chief Justice serving for life is very likely to choose every judge of the FISA courts, as FISA judges serve no more than seven years.40 Every Chief Justice since the creation of the FISA courts has done so, and only one Chief Justice in the past two centuries has failed to serve that long.41 </w:t>
      </w:r>
      <w:r w:rsidRPr="00D66AAD">
        <w:rPr>
          <w:rStyle w:val="StyleBoldUnderline"/>
          <w:highlight w:val="yellow"/>
        </w:rPr>
        <w:t>The traditional appointment process comes with a built-in ideological balancing function: turnover among Presidents and Senators ensures that various viewpoints are represented and no one faction can dominate the judiciary</w:t>
      </w:r>
      <w:r>
        <w:t xml:space="preserve">.42 </w:t>
      </w:r>
      <w:r w:rsidRPr="00D66AAD">
        <w:rPr>
          <w:rStyle w:val="StyleBoldUnderline"/>
          <w:highlight w:val="yellow"/>
        </w:rPr>
        <w:t>When one person unilaterally appoints every member of a court, that balancing is lost.</w:t>
      </w:r>
      <w:r>
        <w:t xml:space="preserve"> The loss is compounded by the fact that the party whose President appointed a Chief Justice is likely to appoint the next one, even if it does not consistently hold the White House. In fact</w:t>
      </w:r>
      <w:r w:rsidRPr="00D66AAD">
        <w:rPr>
          <w:rStyle w:val="StyleBoldUnderline"/>
          <w:highlight w:val="yellow"/>
        </w:rPr>
        <w:t>, only six of the nation’s seventeen Chief Justices were appointed by Presidents who did not share the previous appointer’s party</w:t>
      </w:r>
      <w:r>
        <w:t xml:space="preserve">.43 Recent experience is illustrative. Between President Kennedy’s inauguration in 1961 and the anticipated end of President Obama’s second term in 2017, each party has had five Presidents occupying the White House for exactly twentyeight years.44 During this period, three of the five Republican Presidents appointed Chief Justices. Zero of the five Democrats have.45 While some of this is coincidence, there is plenty of incentive and ample evidence to suggest that strategic judicial retirement is a real phenomenon.46 That is not to say Chief Justices would put FISA court appointments above all else, but this is one among many ideological issues that may drive a judge to seek a like-minded successor. </w:t>
      </w:r>
      <w:r w:rsidRPr="00D66AAD">
        <w:rPr>
          <w:rStyle w:val="StyleBoldUnderline"/>
          <w:highlight w:val="yellow"/>
        </w:rPr>
        <w:t>Judicial ideology and viewpoint are of greater concern for the FISC than for other trial-level courts.</w:t>
      </w:r>
      <w:r w:rsidRPr="009A26E1">
        <w:rPr>
          <w:rStyle w:val="StyleBoldUnderline"/>
        </w:rPr>
        <w:t xml:space="preserve"> </w:t>
      </w:r>
      <w:r w:rsidRPr="00D66AAD">
        <w:rPr>
          <w:rStyle w:val="StyleBoldUnderline"/>
          <w:highlight w:val="yellow"/>
        </w:rPr>
        <w:t>The issues are novel, they evolve quickly, and they are immensely controversial. FISA court proceedings are ex parte with only the government represented. No matter how noble or non-ideological FISA judges may be, the circumstances systemically prejudice them in favor of surveillance, rather than privacy</w:t>
      </w:r>
      <w:r>
        <w:t xml:space="preserve">.47 </w:t>
      </w:r>
      <w:r w:rsidRPr="00D66AAD">
        <w:rPr>
          <w:rStyle w:val="StyleBoldUnderline"/>
          <w:highlight w:val="yellow"/>
        </w:rPr>
        <w:t>That problem is exacerbated by the empirically evident selection of judges whose ideology and experience indicate predisposition for the government’s side of Fourth Amendment issues.</w:t>
      </w:r>
      <w:r>
        <w:t xml:space="preserve">48 As with any other trial court, one judge typically presides over each case. But the last time Congress amended the FISA court statute, it permitted the FISC to hear issues en banc, so there really is potential for judges to get together and vote on tough questions the way divided appellate courts do.49 Moreover, FISC decisions are nearly always final in fact. The FISCR has only ever heard two cases, and the Supreme Court has never once reviewed a case originating in the FISC.50 </w:t>
      </w:r>
      <w:r w:rsidRPr="00D66AAD">
        <w:rPr>
          <w:rStyle w:val="StyleBoldUnderline"/>
          <w:highlight w:val="yellow"/>
        </w:rPr>
        <w:t>These are costs to the political separation of powers as well.</w:t>
      </w:r>
      <w:r>
        <w:t xml:space="preserve"> As an Associate White House Counsel in the Reagan Administration, the future Chief Justice Roberts once wrote a scathing critique of a proposal for a new tribunal below the Supreme Court to resolve circuit splits. Roberts found “particularly offensive” the proposal that the Chief Justice designate the members of the tribunal, believing that to be “an unprecedented infringement on the President’s appointment powers.”51 Because the Chief Justice’s appointments would have required the approval of a majority of the Supreme Court (unlike FISA court selections), Roberts posited that the new court would be “either bland or polarized,” and “[i]n either case the new court will assuredly not represent the President’s judicial philosophy.”52 These same criticisms apply to the FISA courts. The power to appoint judges is one of the core constitutional powers of the President. When that power is given to someone else, someone he may not even have appointed himself, it undermines his influence and that of the voters who elected him. Of course President Reagan would not want to “sacrifice [his] Constitutionally-based appointment power” by creating a court composed of judges chosen by someone else, to “provide nationally-binding legal interpretations” reviewable only by the Supreme Court.53 That is, however, precisely what the FISA courts are. </w:t>
      </w:r>
      <w:r w:rsidRPr="00D66AAD">
        <w:rPr>
          <w:rStyle w:val="StyleBoldUnderline"/>
          <w:highlight w:val="yellow"/>
        </w:rPr>
        <w:t>Every judge in the history of the FISA courts been chosen unilaterally by either Chief Justice Burger, Chief Justice Rehnquist, or Chief Justice Roberts. All three were white, male, Midwestern, Republican appointees;54 no Democrat, woman, or person of color has ever had a voice in selecting a FISA judge.</w:t>
      </w:r>
      <w:r>
        <w:t xml:space="preserve"> </w:t>
      </w:r>
      <w:r w:rsidRPr="00D66AAD">
        <w:rPr>
          <w:rStyle w:val="StyleBoldUnderline"/>
          <w:highlight w:val="yellow"/>
        </w:rPr>
        <w:t>All three Chief Justices previously served as high-ranking Presidential appointees at the Department of Justice in Republican administrations.55 Each has influenced his successor;</w:t>
      </w:r>
      <w:r>
        <w:t xml:space="preserve"> Chief Justice Roberts clerked for Chief Justice Rehnquist, who served as an Associate Justice on the Burger Court for over a decade.56 Because Chief Justice Roberts has been in office for over seven years, he has necessarily chosen every current FISA judge (as had Rehnquist and Burger before him). Nine of the eleven current FISC judges were appointed to their district courts by Republican Presidents, and half are former prosecutors.57 </w:t>
      </w:r>
      <w:r w:rsidRPr="00D66AAD">
        <w:rPr>
          <w:rStyle w:val="StyleBoldUnderline"/>
          <w:highlight w:val="yellow"/>
        </w:rPr>
        <w:t>These patterns are especially notable because the FISC nearly always rules in favor of the Executive Branch</w:t>
      </w:r>
      <w:r>
        <w:t xml:space="preserve">. </w:t>
      </w:r>
      <w:r w:rsidRPr="00D66AAD">
        <w:rPr>
          <w:rStyle w:val="StyleBoldUnderline"/>
          <w:highlight w:val="yellow"/>
        </w:rPr>
        <w:t>Thus, the FISA courts’ composition undermines all three branches</w:t>
      </w:r>
      <w:r w:rsidRPr="009A26E1">
        <w:t>: the executive branch</w:t>
      </w:r>
      <w:r>
        <w:t xml:space="preserve"> (which has an appointment prerogative), the legislative branch (as the Senate confirms appointments), and the judicial branch (as the FISC is unrepresentative of the judiciary’s ideological balance and accused of being a rubber stamp59).</w:t>
      </w:r>
    </w:p>
    <w:p w:rsidR="00B323CC" w:rsidRDefault="00B323CC" w:rsidP="00B323CC">
      <w:pPr>
        <w:pStyle w:val="Heading4"/>
      </w:pPr>
      <w:r>
        <w:t>Chief Justice Roberts has exclusive power to sh</w:t>
      </w:r>
      <w:r w:rsidR="00A64692">
        <w:t>ape the surveillance state and the FISA Court judicial structure which functions to</w:t>
      </w:r>
      <w:r>
        <w:t xml:space="preserve"> rubber stamp government decisions – this is counter to accepted rule of law.</w:t>
      </w:r>
    </w:p>
    <w:p w:rsidR="00B323CC" w:rsidRDefault="00B323CC" w:rsidP="00B323CC">
      <w:r>
        <w:t xml:space="preserve">Ezra </w:t>
      </w:r>
      <w:r w:rsidRPr="00A537F7">
        <w:rPr>
          <w:rStyle w:val="StyleStyleBold12pt"/>
        </w:rPr>
        <w:t>Klein</w:t>
      </w:r>
      <w:r>
        <w:t xml:space="preserve"> July 5, </w:t>
      </w:r>
      <w:r w:rsidRPr="00A537F7">
        <w:rPr>
          <w:rStyle w:val="StyleStyleBold12pt"/>
        </w:rPr>
        <w:t>2013</w:t>
      </w:r>
      <w:r>
        <w:t xml:space="preserve"> </w:t>
      </w:r>
      <w:r w:rsidRPr="00DC5B4C">
        <w:t>http://www.washingtonpost.com/blogs/wonkblog/wp/2013/07/05/did-you-know-john-roberts-is-also-chief-justice-of-the-nsas-surveillance-state/</w:t>
      </w:r>
    </w:p>
    <w:p w:rsidR="002A42A9" w:rsidRDefault="00B323CC" w:rsidP="00157958">
      <w:pPr>
        <w:rPr>
          <w:rStyle w:val="StyleBoldUnderline"/>
        </w:rPr>
      </w:pPr>
      <w:r w:rsidRPr="00D66AAD">
        <w:rPr>
          <w:rStyle w:val="StyleBoldUnderline"/>
          <w:highlight w:val="yellow"/>
        </w:rPr>
        <w:t>Chief justice of the United States is a pretty big job.</w:t>
      </w:r>
      <w:r>
        <w:t xml:space="preserve"> You lead the Supreme Court conferences where cases are discussed and voted on. You preside over oral arguments. When in the majority, you decide who writes the opinion. You get a cool robe that you can decorate with awesome gold stripes. Oh, and one more thing</w:t>
      </w:r>
      <w:r w:rsidRPr="00D66AAD">
        <w:rPr>
          <w:rStyle w:val="StyleBoldUnderline"/>
          <w:highlight w:val="yellow"/>
        </w:rPr>
        <w:t>: You have exclusive, unaccountable, lifetime power to shape the surveillance state</w:t>
      </w:r>
      <w:r>
        <w:t xml:space="preserve">. To use its surveillance powers -- tapping phones or reading e-mails </w:t>
      </w:r>
      <w:r w:rsidRPr="00D66AAD">
        <w:rPr>
          <w:rStyle w:val="StyleBoldUnderline"/>
          <w:highlight w:val="yellow"/>
        </w:rPr>
        <w:t>-- the federal government must ask permission of the court set up by the Foreign Intelligence Surveillance Act</w:t>
      </w:r>
      <w:r>
        <w:t xml:space="preserve">. A FISA judge can deny the request or force the government to limit the scope of its investigation. It’s the only plausible check in the system. </w:t>
      </w:r>
      <w:r w:rsidRPr="00D66AAD">
        <w:rPr>
          <w:rStyle w:val="StyleBoldUnderline"/>
          <w:highlight w:val="yellow"/>
        </w:rPr>
        <w:t>Whether it actually checks government surveillance power or acts as a rubber stamp is up to whichever FISA judge presides that day</w:t>
      </w:r>
      <w:r>
        <w:t xml:space="preserve">. The 11 FISA judges, chosen from throughout the federal bench for seven-year terms, are all appointed by the chief justice. In fact, every FISA judge currently serving was appointed by Roberts, who will continue making such appointments until he retires or dies. </w:t>
      </w:r>
      <w:r w:rsidRPr="00D66AAD">
        <w:rPr>
          <w:rStyle w:val="StyleBoldUnderline"/>
          <w:highlight w:val="yellow"/>
        </w:rPr>
        <w:t>FISA judges don’t need confirmation -- by Congress or anyone else. No other part of U.S. law works this way</w:t>
      </w:r>
      <w:r>
        <w:t xml:space="preserve">. </w:t>
      </w:r>
      <w:r w:rsidRPr="00D66AAD">
        <w:rPr>
          <w:rStyle w:val="StyleBoldUnderline"/>
          <w:highlight w:val="yellow"/>
        </w:rPr>
        <w:t>The chief justice can’t choose the judges who rule on health law, or preside over labor cases, or decide software patents. But when it comes to surveillance, the composition of the bench is entirely in his hands, and, as a result, so is the extent to which the National Security Agency and the Federal Bureau of Investigation can spy on citizens. “</w:t>
      </w:r>
      <w:r>
        <w:t xml:space="preserve">It really is up to these FISA judges to decide what the law means and what the NSA and FBI gets to do,” said Julian Sanchez, a privacy scholar at the Cato Institute. “So </w:t>
      </w:r>
      <w:r w:rsidRPr="00D66AAD">
        <w:rPr>
          <w:rStyle w:val="StyleBoldUnderline"/>
          <w:highlight w:val="yellow"/>
        </w:rPr>
        <w:t>Roberts is single-handedly choosing the people who get to decide how much surveillance we’re subject to.”</w:t>
      </w:r>
    </w:p>
    <w:p w:rsidR="00A3316D" w:rsidRDefault="00A3316D" w:rsidP="00157958">
      <w:pPr>
        <w:rPr>
          <w:rStyle w:val="StyleBoldUnderline"/>
        </w:rPr>
      </w:pPr>
    </w:p>
    <w:p w:rsidR="00A3316D" w:rsidRPr="00664514" w:rsidRDefault="00A3316D" w:rsidP="00A3316D">
      <w:pPr>
        <w:pStyle w:val="Heading4"/>
      </w:pPr>
      <w:r>
        <w:t>A strong rule of law serves as a framework to de-escalate conflict – some of these could escalate to nuclear war</w:t>
      </w:r>
      <w:r w:rsidRPr="00664514">
        <w:t xml:space="preserve">. </w:t>
      </w:r>
    </w:p>
    <w:p w:rsidR="00A3316D" w:rsidRPr="00664514" w:rsidRDefault="00A3316D" w:rsidP="00A3316D">
      <w:r w:rsidRPr="00664514">
        <w:t xml:space="preserve">Charles S. </w:t>
      </w:r>
      <w:r w:rsidRPr="00664514">
        <w:rPr>
          <w:rStyle w:val="StyleStyleBold12pt"/>
        </w:rPr>
        <w:t>Rhyne</w:t>
      </w:r>
      <w:r>
        <w:t xml:space="preserve">, May 1, </w:t>
      </w:r>
      <w:r w:rsidRPr="00664514">
        <w:rPr>
          <w:rStyle w:val="StyleStyleBold12pt"/>
        </w:rPr>
        <w:t>1958</w:t>
      </w:r>
      <w:r>
        <w:t xml:space="preserve">, Charles S. Rhyne has is </w:t>
      </w:r>
      <w:r w:rsidRPr="00664514">
        <w:t xml:space="preserve">J.D, </w:t>
      </w:r>
      <w:r>
        <w:t xml:space="preserve">and is a </w:t>
      </w:r>
      <w:r w:rsidRPr="00664514">
        <w:t>U.N. High Commissioner on Refugees, President o</w:t>
      </w:r>
      <w:r>
        <w:t xml:space="preserve">f the American Bar Association, </w:t>
      </w:r>
      <w:r w:rsidRPr="00664514">
        <w:t>Law Day Speech for Voice of America delivered on the first Law Day</w:t>
      </w:r>
      <w:r>
        <w:t>,</w:t>
      </w:r>
      <w:r w:rsidRPr="00664514">
        <w:t xml:space="preserve"> http://www.abanet.org/publiced/lawday/rhyne58.html</w:t>
      </w:r>
    </w:p>
    <w:p w:rsidR="00A3316D" w:rsidRDefault="00A3316D" w:rsidP="00157958">
      <w:pPr>
        <w:rPr>
          <w:rStyle w:val="StyleBoldUnderline"/>
        </w:rPr>
      </w:pPr>
      <w:r w:rsidRPr="00EC5534">
        <w:rPr>
          <w:rFonts w:eastAsiaTheme="majorEastAsia"/>
          <w:sz w:val="16"/>
        </w:rPr>
        <w:t xml:space="preserve">Law and courts exist to protect every citizen of the United </w:t>
      </w:r>
      <w:r w:rsidRPr="00EC5534">
        <w:rPr>
          <w:sz w:val="16"/>
        </w:rPr>
        <w:t>States in his person and property and in his individual rights and privileges under the Constitution. The ultimate power to change or expand the law in our system remains with its source, the people. They can elect as lawmakers those who will vote for wise laws and vote out of office those who do not. They can also amend the Constitution as experience dictates the necessity of change. In these days of soul-searching and re-evaluation and inventorying of basic concepts and principles brought on by the expansion of man’s vision to the new frontiers and horizons of outer space, we want the people of the world to know that we in America have an unshakable belief in the most essential ingredient of our way of life—</w:t>
      </w:r>
      <w:r w:rsidRPr="00664514">
        <w:rPr>
          <w:rStyle w:val="StyleBoldUnderline"/>
        </w:rPr>
        <w:t xml:space="preserve">the </w:t>
      </w:r>
      <w:r w:rsidRPr="00D66AAD">
        <w:rPr>
          <w:rStyle w:val="StyleBoldUnderline"/>
          <w:highlight w:val="yellow"/>
        </w:rPr>
        <w:t>rule of law</w:t>
      </w:r>
      <w:r w:rsidRPr="00EC5534">
        <w:rPr>
          <w:sz w:val="16"/>
        </w:rPr>
        <w:t xml:space="preserve">. The law we honor </w:t>
      </w:r>
      <w:r w:rsidRPr="00D66AAD">
        <w:rPr>
          <w:rStyle w:val="StyleBoldUnderline"/>
          <w:highlight w:val="yellow"/>
        </w:rPr>
        <w:t>is the</w:t>
      </w:r>
      <w:r w:rsidRPr="00664514">
        <w:rPr>
          <w:rStyle w:val="StyleBoldUnderline"/>
        </w:rPr>
        <w:t xml:space="preserve"> basis and </w:t>
      </w:r>
      <w:r w:rsidRPr="00D66AAD">
        <w:rPr>
          <w:rStyle w:val="StyleBoldUnderline"/>
          <w:highlight w:val="yellow"/>
        </w:rPr>
        <w:t>foundation of</w:t>
      </w:r>
      <w:r w:rsidRPr="00EC5534">
        <w:rPr>
          <w:rFonts w:eastAsia="Calibri"/>
          <w:sz w:val="16"/>
        </w:rPr>
        <w:t xml:space="preserve"> </w:t>
      </w:r>
      <w:r w:rsidRPr="00EC5534">
        <w:rPr>
          <w:sz w:val="16"/>
        </w:rPr>
        <w:t>our nation’s</w:t>
      </w:r>
      <w:r w:rsidRPr="00EC5534">
        <w:rPr>
          <w:rFonts w:eastAsia="Calibri"/>
          <w:sz w:val="16"/>
        </w:rPr>
        <w:t xml:space="preserve"> </w:t>
      </w:r>
      <w:r w:rsidRPr="00D66AAD">
        <w:rPr>
          <w:rStyle w:val="StyleBoldUnderline"/>
          <w:highlight w:val="yellow"/>
        </w:rPr>
        <w:t>freedom</w:t>
      </w:r>
      <w:r w:rsidRPr="00EC5534">
        <w:rPr>
          <w:rFonts w:eastAsia="Calibri"/>
          <w:sz w:val="16"/>
        </w:rPr>
        <w:t xml:space="preserve"> </w:t>
      </w:r>
      <w:r w:rsidRPr="00EC5534">
        <w:rPr>
          <w:sz w:val="16"/>
        </w:rPr>
        <w:t xml:space="preserve">and the freedom for the individual, which exists here. And to Americans our freedom is more important than our very lives. The rule of law has been the bulwark of our democracy. It has afforded protection to the weak, the oppressed, the minorities, the unpopular; it has made it possible to achieve responsiveness of the government to the will of people. It stands as the very antithesis of Communism and dictatorship. When we talk about “justice” under our rule of law, the absence of such justice behind the Iron Curtain is apparent to all. When we talk about “freedom” for the individual, Hungary is recalled to the minds of all men. And when </w:t>
      </w:r>
      <w:r w:rsidRPr="00664514">
        <w:rPr>
          <w:rStyle w:val="StyleBoldUnderline"/>
        </w:rPr>
        <w:t>we talk about peace under law</w:t>
      </w:r>
      <w:r w:rsidRPr="00EC5534">
        <w:rPr>
          <w:sz w:val="16"/>
        </w:rPr>
        <w:t xml:space="preserve">—peace </w:t>
      </w:r>
      <w:r w:rsidRPr="00664514">
        <w:rPr>
          <w:rStyle w:val="StyleBoldUnderline"/>
        </w:rPr>
        <w:t>without the bloodbath of war</w:t>
      </w:r>
      <w:r w:rsidRPr="00EC5534">
        <w:rPr>
          <w:rFonts w:eastAsia="Calibri"/>
          <w:sz w:val="16"/>
        </w:rPr>
        <w:t>—</w:t>
      </w:r>
      <w:r w:rsidRPr="00EC5534">
        <w:rPr>
          <w:sz w:val="16"/>
        </w:rPr>
        <w:t>we are appealing to the foremost desire of all peoples everywhere.</w:t>
      </w:r>
      <w:r w:rsidRPr="00EC5534">
        <w:rPr>
          <w:rFonts w:eastAsia="Calibri"/>
          <w:sz w:val="16"/>
        </w:rPr>
        <w:t xml:space="preserve"> </w:t>
      </w:r>
      <w:r w:rsidRPr="00D66AAD">
        <w:rPr>
          <w:rStyle w:val="StyleBoldUnderline"/>
          <w:highlight w:val="yellow"/>
        </w:rPr>
        <w:t>The</w:t>
      </w:r>
      <w:r w:rsidRPr="00EC5534">
        <w:rPr>
          <w:rFonts w:eastAsia="Calibri"/>
          <w:sz w:val="16"/>
        </w:rPr>
        <w:t xml:space="preserve"> </w:t>
      </w:r>
      <w:r w:rsidRPr="00EC5534">
        <w:rPr>
          <w:sz w:val="16"/>
        </w:rPr>
        <w:t xml:space="preserve">tremendous yearning of all peoples for peace can only be answered by the use of law to replace weapons in resolving international disputes. We in our country sincerely believe that mankind’s </w:t>
      </w:r>
      <w:r w:rsidRPr="00D66AAD">
        <w:rPr>
          <w:rStyle w:val="StyleBoldUnderline"/>
          <w:highlight w:val="yellow"/>
        </w:rPr>
        <w:t>best hope for preventing</w:t>
      </w:r>
      <w:r w:rsidRPr="00664514">
        <w:rPr>
          <w:rStyle w:val="StyleBoldUnderline"/>
        </w:rPr>
        <w:t xml:space="preserve"> the tragic consequences of </w:t>
      </w:r>
      <w:r w:rsidRPr="00D66AAD">
        <w:rPr>
          <w:rStyle w:val="StyleBoldUnderline"/>
          <w:highlight w:val="yellow"/>
        </w:rPr>
        <w:t>nuclear</w:t>
      </w:r>
      <w:r w:rsidRPr="00EC5534">
        <w:rPr>
          <w:sz w:val="16"/>
        </w:rPr>
        <w:t xml:space="preserve">-satellite-missile </w:t>
      </w:r>
      <w:r w:rsidRPr="00D66AAD">
        <w:rPr>
          <w:rStyle w:val="StyleBoldUnderline"/>
          <w:highlight w:val="yellow"/>
        </w:rPr>
        <w:t>war</w:t>
      </w:r>
      <w:r w:rsidRPr="00664514">
        <w:rPr>
          <w:rStyle w:val="StyleBoldUnderline"/>
        </w:rPr>
        <w:t xml:space="preserve">fare </w:t>
      </w:r>
      <w:r w:rsidRPr="00D66AAD">
        <w:rPr>
          <w:rStyle w:val="StyleBoldUnderline"/>
          <w:highlight w:val="yellow"/>
        </w:rPr>
        <w:t>is to</w:t>
      </w:r>
      <w:r w:rsidRPr="00EC5534">
        <w:rPr>
          <w:sz w:val="16"/>
        </w:rPr>
        <w:t xml:space="preserve"> persuade the nations of the entire world to </w:t>
      </w:r>
      <w:r w:rsidRPr="00D66AAD">
        <w:rPr>
          <w:rStyle w:val="StyleBoldUnderline"/>
          <w:highlight w:val="yellow"/>
        </w:rPr>
        <w:t>submit</w:t>
      </w:r>
      <w:r w:rsidRPr="00EC5534">
        <w:rPr>
          <w:sz w:val="16"/>
        </w:rPr>
        <w:t xml:space="preserve"> all disputes </w:t>
      </w:r>
      <w:r w:rsidRPr="00D66AAD">
        <w:rPr>
          <w:rStyle w:val="StyleBoldUnderline"/>
          <w:highlight w:val="yellow"/>
        </w:rPr>
        <w:t>to</w:t>
      </w:r>
      <w:r w:rsidRPr="00EC5534">
        <w:rPr>
          <w:sz w:val="16"/>
        </w:rPr>
        <w:t xml:space="preserve"> tribunals of justice for all adjudication under </w:t>
      </w:r>
      <w:r w:rsidRPr="00D66AAD">
        <w:rPr>
          <w:rStyle w:val="StyleBoldUnderline"/>
          <w:highlight w:val="yellow"/>
        </w:rPr>
        <w:t>the rule of law</w:t>
      </w:r>
      <w:r w:rsidRPr="00EC5534">
        <w:rPr>
          <w:sz w:val="16"/>
        </w:rPr>
        <w:t xml:space="preserve">. We lawyers of America would like to join lawyers from every nation in the world in fashioning an international code of law so appealing that sentiment will compel its general acceptance. Man’s relation to man is the most neglected field of study, exploration and development in the world community. It is also the most critical. The most important basic fact of our generation is that the rapid advance of knowledge in science and technology has forced increased international relationships in a shrunken and indivisible world. </w:t>
      </w:r>
      <w:r w:rsidRPr="00664514">
        <w:rPr>
          <w:rStyle w:val="StyleBoldUnderline"/>
        </w:rPr>
        <w:t xml:space="preserve">Men must either live together in peace or in modern war we will surely die together. </w:t>
      </w:r>
      <w:r w:rsidRPr="00D66AAD">
        <w:rPr>
          <w:rStyle w:val="StyleBoldUnderline"/>
          <w:highlight w:val="yellow"/>
        </w:rPr>
        <w:t>History teaches that the rule of law has enabled mankind to live together peacefully within nations</w:t>
      </w:r>
      <w:r w:rsidRPr="00664514">
        <w:rPr>
          <w:rStyle w:val="StyleBoldUnderline"/>
        </w:rPr>
        <w:t xml:space="preserve"> and it is clear that this same </w:t>
      </w:r>
      <w:r w:rsidRPr="00D66AAD">
        <w:rPr>
          <w:rStyle w:val="StyleBoldUnderline"/>
          <w:highlight w:val="yellow"/>
        </w:rPr>
        <w:t>rule of law offers our best hope as a mechanism to achieve and maintain peace between nations</w:t>
      </w:r>
      <w:r w:rsidRPr="00664514">
        <w:rPr>
          <w:rStyle w:val="StyleBoldUnderline"/>
        </w:rPr>
        <w:t>.</w:t>
      </w:r>
      <w:r w:rsidRPr="00EC5534">
        <w:rPr>
          <w:rFonts w:eastAsia="Calibri"/>
          <w:sz w:val="16"/>
        </w:rPr>
        <w:t xml:space="preserve"> </w:t>
      </w:r>
      <w:r w:rsidRPr="00EC5534">
        <w:rPr>
          <w:sz w:val="16"/>
        </w:rPr>
        <w:t xml:space="preserve">The lawyer is the technician in man’s relationship to man. There exists a worldwide challenge to our profession to develop law to replace weapons </w:t>
      </w:r>
      <w:r w:rsidRPr="00EC5534">
        <w:rPr>
          <w:rStyle w:val="StyleBoldUnderline"/>
        </w:rPr>
        <w:t>before</w:t>
      </w:r>
      <w:r w:rsidRPr="00EC5534">
        <w:rPr>
          <w:sz w:val="16"/>
        </w:rPr>
        <w:t xml:space="preserve"> the dreadful holocaust of </w:t>
      </w:r>
      <w:r w:rsidRPr="00EC5534">
        <w:rPr>
          <w:rStyle w:val="StyleBoldUnderline"/>
        </w:rPr>
        <w:t>nuclear war overtake our people</w:t>
      </w:r>
      <w:r w:rsidRPr="00EC5534">
        <w:rPr>
          <w:sz w:val="16"/>
        </w:rPr>
        <w:t>. It is said that an idea can be more powerful than an atom because strength today resides in man’s mind—not his muscle. We lawyers of the world must take the idea of peace under the rule of law and make it a force superior to weapons and thus outlaw wars of weapons. Law offers the best hope for order in a disordered world. The law of force or the force of law will rule the world. In the field of human conduct the law has never confessed failure. The struggle for a world ruled by law must go on with increased intensity.</w:t>
      </w:r>
      <w:r w:rsidRPr="00EC5534">
        <w:rPr>
          <w:rFonts w:eastAsia="Calibri"/>
          <w:sz w:val="16"/>
        </w:rPr>
        <w:t xml:space="preserve"> </w:t>
      </w:r>
      <w:r w:rsidRPr="00EC5534">
        <w:rPr>
          <w:rStyle w:val="StyleBoldUnderline"/>
        </w:rPr>
        <w:t>We</w:t>
      </w:r>
      <w:r w:rsidRPr="00EC5534">
        <w:rPr>
          <w:rFonts w:eastAsia="Calibri"/>
          <w:sz w:val="16"/>
        </w:rPr>
        <w:t xml:space="preserve"> </w:t>
      </w:r>
      <w:r w:rsidRPr="00EC5534">
        <w:rPr>
          <w:sz w:val="16"/>
        </w:rPr>
        <w:t>must prove that the genius of man in the field of science and technology has not so far outstripped his inventiveness in the sphere of human relations as to make catastrophe inevitable. If man</w:t>
      </w:r>
      <w:r w:rsidRPr="00EC5534">
        <w:rPr>
          <w:rStyle w:val="StyleBoldUnderline"/>
        </w:rPr>
        <w:t xml:space="preserve"> can</w:t>
      </w:r>
      <w:r w:rsidRPr="00EC5534">
        <w:rPr>
          <w:sz w:val="16"/>
        </w:rPr>
        <w:t xml:space="preserve"> conquer space he can also </w:t>
      </w:r>
      <w:r w:rsidRPr="00EC5534">
        <w:rPr>
          <w:rStyle w:val="StyleBoldUnderline"/>
        </w:rPr>
        <w:t>solve the need for legal machinery to insure universal and lasting peace.</w:t>
      </w:r>
      <w:r w:rsidRPr="00EC5534">
        <w:rPr>
          <w:rFonts w:eastAsia="Calibri"/>
          <w:sz w:val="16"/>
        </w:rPr>
        <w:t xml:space="preserve"> </w:t>
      </w:r>
      <w:r w:rsidRPr="00EC5534">
        <w:rPr>
          <w:sz w:val="16"/>
        </w:rPr>
        <w:t xml:space="preserve">In our country ignorance of the value of law in international relations and what it could do for the people of the world is appalling. A major purpose of “Law Day-U.S.A.” is therefore to demonstrate to our people that the need for law in the world community is the greatest gap in the growing structure of civilization. And we lawyers of America are anxious to work with lawyers and men of good of all nations in filling this gap in that structure. We believe that no greater challenge exists for any profession and that </w:t>
      </w:r>
      <w:r w:rsidRPr="00EC5534">
        <w:rPr>
          <w:rStyle w:val="StyleBoldUnderline"/>
        </w:rPr>
        <w:t xml:space="preserve">no greater service </w:t>
      </w:r>
      <w:r w:rsidRPr="00EC5534">
        <w:rPr>
          <w:sz w:val="16"/>
        </w:rPr>
        <w:t>to mankind</w:t>
      </w:r>
      <w:r w:rsidRPr="00EC5534">
        <w:rPr>
          <w:rFonts w:eastAsia="Calibri"/>
          <w:sz w:val="16"/>
        </w:rPr>
        <w:t xml:space="preserve"> </w:t>
      </w:r>
      <w:r w:rsidRPr="00EC5534">
        <w:rPr>
          <w:rStyle w:val="StyleBoldUnderline"/>
        </w:rPr>
        <w:t>can be performed.</w:t>
      </w:r>
    </w:p>
    <w:p w:rsidR="00A3316D" w:rsidRDefault="00A3316D" w:rsidP="00157958">
      <w:pPr>
        <w:rPr>
          <w:rStyle w:val="StyleBoldUnderline"/>
        </w:rPr>
      </w:pPr>
    </w:p>
    <w:p w:rsidR="00A3316D" w:rsidRPr="001A42E6" w:rsidRDefault="00A3316D" w:rsidP="00A3316D">
      <w:pPr>
        <w:pStyle w:val="Heading4"/>
      </w:pPr>
      <w:r w:rsidRPr="001A42E6">
        <w:t>Separation of powers key to heg</w:t>
      </w:r>
    </w:p>
    <w:p w:rsidR="00A3316D" w:rsidRPr="001A42E6" w:rsidRDefault="00A3316D" w:rsidP="00A3316D">
      <w:r w:rsidRPr="001A42E6">
        <w:rPr>
          <w:rStyle w:val="StyleStyleBold12pt"/>
        </w:rPr>
        <w:t>Ikenberry ‘01</w:t>
      </w:r>
      <w:r w:rsidRPr="001A42E6">
        <w:t xml:space="preserve"> (G John, Prof – Georgetown U., The National Interest, Spring, Lexis) </w:t>
      </w:r>
    </w:p>
    <w:p w:rsidR="00A3316D" w:rsidRDefault="00A3316D" w:rsidP="00A3316D">
      <w:r w:rsidRPr="00D66AAD">
        <w:rPr>
          <w:rStyle w:val="StyleBoldUnderline"/>
          <w:highlight w:val="yellow"/>
        </w:rPr>
        <w:t>When other</w:t>
      </w:r>
      <w:r w:rsidRPr="001A42E6">
        <w:rPr>
          <w:rStyle w:val="underline"/>
        </w:rPr>
        <w:t xml:space="preserve"> </w:t>
      </w:r>
      <w:r w:rsidRPr="001A42E6">
        <w:t xml:space="preserve">major </w:t>
      </w:r>
      <w:r w:rsidRPr="00D66AAD">
        <w:rPr>
          <w:rStyle w:val="StyleBoldUnderline"/>
          <w:highlight w:val="yellow"/>
        </w:rPr>
        <w:t>states consider whether to work with the U</w:t>
      </w:r>
      <w:r w:rsidRPr="001A42E6">
        <w:t xml:space="preserve">nited </w:t>
      </w:r>
      <w:r w:rsidRPr="00D66AAD">
        <w:rPr>
          <w:rStyle w:val="StyleBoldUnderline"/>
          <w:highlight w:val="yellow"/>
        </w:rPr>
        <w:t>S</w:t>
      </w:r>
      <w:r w:rsidRPr="001A42E6">
        <w:t xml:space="preserve">tates </w:t>
      </w:r>
      <w:r w:rsidRPr="00D66AAD">
        <w:rPr>
          <w:rStyle w:val="StyleBoldUnderline"/>
          <w:highlight w:val="yellow"/>
        </w:rPr>
        <w:t>or resist it, the fact that it is an open, stable democracy matters.</w:t>
      </w:r>
      <w:r w:rsidRPr="001A42E6">
        <w:t xml:space="preserve"> The outside world can see American policymaking at work and can even find opportunities to enter the process and help shape how the overall order operates. Paris, London, Berlin, Moscow, Tokyo and even Beijing-in each of these </w:t>
      </w:r>
      <w:r w:rsidRPr="002A42A9">
        <w:t>capitals officials can readily find reasons to conclude that an engagement policy toward the United States will be more effective than balancing against</w:t>
      </w:r>
      <w:r w:rsidRPr="001A42E6">
        <w:rPr>
          <w:szCs w:val="16"/>
        </w:rPr>
        <w:t xml:space="preserve"> U.S. power. America in large part stumbled into this open, institutionalized order in the 1940s, as it sought to rebuild the postwar world and to counter Soviet communism. In the late 1940s, in a pre-echo of today's situation, the United States was the world's dominant state--constituting 45 percent of world GNP, leading in military power, technology, finance and industry, and brimming with natural resources. But America nonetheless found itself building world order around stable and binding partnerships. Its calling card was its offer of Cold War security protection. But the intensity of political and economic cooperation between the United States and its partners went well beyond what was necessary to counter the Soviet threat. As the historian Geir Lundestad has observed, the expanding American political order in the half century after World War II was in important respects an "empire by invitation."(n5) The remarkable global reach of American postwar hegemony has been at least in part driven by the efforts of European and Asian governments to harness U.S. power, render that power more predictable, and use it to overcome their own regional insecurities. The result has been a vast system of America-centered economic and security partnerships</w:t>
      </w:r>
      <w:r w:rsidRPr="001A42E6">
        <w:rPr>
          <w:b/>
        </w:rPr>
        <w:t xml:space="preserve">. </w:t>
      </w:r>
      <w:r w:rsidRPr="00D66AAD">
        <w:rPr>
          <w:rStyle w:val="StyleBoldUnderline"/>
          <w:highlight w:val="yellow"/>
        </w:rPr>
        <w:t>Even though the United States looks like a wayward power to many</w:t>
      </w:r>
      <w:r w:rsidRPr="001A42E6">
        <w:t xml:space="preserve"> around the world today, </w:t>
      </w:r>
      <w:r w:rsidRPr="002A42A9">
        <w:t>it nonetheless</w:t>
      </w:r>
      <w:r w:rsidRPr="001A42E6">
        <w:t xml:space="preserve"> has an unusual ability to co-opt and reassure. Three elements matter most in making U.S. power more stable, engaged and restrained. First, </w:t>
      </w:r>
      <w:r w:rsidRPr="00D66AAD">
        <w:rPr>
          <w:rStyle w:val="StyleBoldUnderline"/>
          <w:highlight w:val="yellow"/>
        </w:rPr>
        <w:t>America's mature political institutions</w:t>
      </w:r>
      <w:r w:rsidRPr="00AA5CD6">
        <w:rPr>
          <w:rStyle w:val="underline"/>
        </w:rPr>
        <w:t xml:space="preserve"> </w:t>
      </w:r>
      <w:r w:rsidRPr="00D66AAD">
        <w:rPr>
          <w:rStyle w:val="StyleBoldUnderline"/>
          <w:highlight w:val="yellow"/>
        </w:rPr>
        <w:t>organized around the rule of law</w:t>
      </w:r>
      <w:r w:rsidRPr="002A42A9">
        <w:rPr>
          <w:rStyle w:val="StyleBoldUnderline"/>
        </w:rPr>
        <w:t xml:space="preserve"> </w:t>
      </w:r>
      <w:r w:rsidRPr="00D66AAD">
        <w:rPr>
          <w:rStyle w:val="StyleBoldUnderline"/>
          <w:highlight w:val="yellow"/>
        </w:rPr>
        <w:t xml:space="preserve">have made it a relatively predictable and cooperative hegemon. </w:t>
      </w:r>
      <w:r w:rsidRPr="00D66AAD">
        <w:rPr>
          <w:highlight w:val="yellow"/>
        </w:rPr>
        <w:t>The</w:t>
      </w:r>
      <w:r w:rsidRPr="00AA5CD6">
        <w:rPr>
          <w:rStyle w:val="underline"/>
        </w:rPr>
        <w:t xml:space="preserve"> </w:t>
      </w:r>
      <w:r w:rsidRPr="001A42E6">
        <w:t xml:space="preserve">pluralistic and regularized </w:t>
      </w:r>
      <w:r w:rsidRPr="00D66AAD">
        <w:rPr>
          <w:rStyle w:val="StyleBoldUnderline"/>
          <w:highlight w:val="yellow"/>
        </w:rPr>
        <w:t>way in which</w:t>
      </w:r>
      <w:r w:rsidRPr="001A42E6">
        <w:t xml:space="preserve"> U.S. </w:t>
      </w:r>
      <w:r w:rsidRPr="00D66AAD">
        <w:rPr>
          <w:rStyle w:val="StyleBoldUnderline"/>
          <w:highlight w:val="yellow"/>
        </w:rPr>
        <w:t>foreign</w:t>
      </w:r>
      <w:r w:rsidRPr="001A42E6">
        <w:t xml:space="preserve"> and security </w:t>
      </w:r>
      <w:r w:rsidRPr="00D66AAD">
        <w:rPr>
          <w:rStyle w:val="StyleBoldUnderline"/>
          <w:highlight w:val="yellow"/>
        </w:rPr>
        <w:t>policy is made</w:t>
      </w:r>
      <w:r w:rsidRPr="00AA5CD6">
        <w:rPr>
          <w:rStyle w:val="underline"/>
        </w:rPr>
        <w:t xml:space="preserve"> </w:t>
      </w:r>
      <w:r w:rsidRPr="001A42E6">
        <w:t xml:space="preserve">reduces surprises and </w:t>
      </w:r>
      <w:r w:rsidRPr="00D66AAD">
        <w:rPr>
          <w:rStyle w:val="StyleBoldUnderline"/>
          <w:highlight w:val="yellow"/>
        </w:rPr>
        <w:t>allows other states to build long-term, mutually beneficial relations. The governmental separation of powers creates a shared decision-making system that opens up the process and reduces the ability of any one leader to make abrupt or aggressive</w:t>
      </w:r>
      <w:r w:rsidRPr="001A42E6">
        <w:t xml:space="preserve"> </w:t>
      </w:r>
      <w:r w:rsidRPr="00D66AAD">
        <w:rPr>
          <w:rStyle w:val="StyleBoldUnderline"/>
          <w:highlight w:val="yellow"/>
        </w:rPr>
        <w:t>moves</w:t>
      </w:r>
      <w:r w:rsidRPr="002A42A9">
        <w:rPr>
          <w:rStyle w:val="StyleBoldUnderline"/>
        </w:rPr>
        <w:t xml:space="preserve"> </w:t>
      </w:r>
      <w:r w:rsidRPr="001A42E6">
        <w:t xml:space="preserve">toward other states. An active press and competitive party system also provide a service to outside states by generating information about U.S. policy and determining its seriousness of purpose. The messiness of a democracy can, indeed, frustrate American diplomats and confuse foreign observers. But </w:t>
      </w:r>
      <w:r w:rsidRPr="00D66AAD">
        <w:rPr>
          <w:rStyle w:val="StyleBoldUnderline"/>
          <w:highlight w:val="yellow"/>
        </w:rPr>
        <w:t>over the long term, democratic institutions produce more consistent and credible policies--policies that do not reflect the capricious and idiosyncratic whims of an autocrat</w:t>
      </w:r>
      <w:r>
        <w:t>.</w:t>
      </w:r>
    </w:p>
    <w:p w:rsidR="00A3316D" w:rsidRDefault="00A3316D" w:rsidP="00A3316D"/>
    <w:p w:rsidR="00A3316D" w:rsidRPr="00491B8E" w:rsidRDefault="00A3316D" w:rsidP="00A3316D">
      <w:pPr>
        <w:pStyle w:val="Heading4"/>
      </w:pPr>
      <w:r>
        <w:t>US benevolent hegemony is critical to global peace—the alternative causes massive wars</w:t>
      </w:r>
    </w:p>
    <w:p w:rsidR="00A3316D" w:rsidRPr="00491B8E" w:rsidRDefault="00A3316D" w:rsidP="00A3316D">
      <w:pPr>
        <w:rPr>
          <w:rStyle w:val="StyleStyleBold12pt"/>
        </w:rPr>
      </w:pPr>
      <w:r w:rsidRPr="00491B8E">
        <w:rPr>
          <w:rStyle w:val="StyleStyleBold12pt"/>
        </w:rPr>
        <w:t xml:space="preserve">Kromah 9, Masters Student in IR </w:t>
      </w:r>
    </w:p>
    <w:p w:rsidR="00A3316D" w:rsidRDefault="00A3316D" w:rsidP="00A3316D">
      <w:r>
        <w:t>[February 2009, Lamii Moivi Kromah at the Department of International Relations</w:t>
      </w:r>
    </w:p>
    <w:p w:rsidR="00A3316D" w:rsidRDefault="00A3316D" w:rsidP="00A3316D">
      <w:r>
        <w:t>University of the Witwatersrand, “The Institutional Nature of U.S. Hegemony: Post 9/11”, http://wiredspace.wits.ac.za/bitstream/handle/10539/7301/MARR%2009.pdf?sequence=1]</w:t>
      </w:r>
    </w:p>
    <w:p w:rsidR="00A3316D" w:rsidRPr="00491B8E" w:rsidRDefault="00A3316D" w:rsidP="00A3316D">
      <w:pPr>
        <w:rPr>
          <w:sz w:val="16"/>
        </w:rPr>
      </w:pPr>
      <w:r w:rsidRPr="00D66AAD">
        <w:rPr>
          <w:rStyle w:val="StyleBoldUnderline"/>
          <w:highlight w:val="yellow"/>
        </w:rPr>
        <w:t xml:space="preserve">A </w:t>
      </w:r>
      <w:r w:rsidRPr="002B4BD1">
        <w:rPr>
          <w:rStyle w:val="StyleBoldUnderline"/>
        </w:rPr>
        <w:t xml:space="preserve">final </w:t>
      </w:r>
      <w:r w:rsidRPr="00D66AAD">
        <w:rPr>
          <w:rStyle w:val="StyleBoldUnderline"/>
          <w:highlight w:val="yellow"/>
        </w:rPr>
        <w:t xml:space="preserve">major gain </w:t>
      </w:r>
      <w:r w:rsidRPr="002B4BD1">
        <w:rPr>
          <w:rStyle w:val="StyleBoldUnderline"/>
        </w:rPr>
        <w:t xml:space="preserve">to the </w:t>
      </w:r>
      <w:r w:rsidRPr="002B4BD1">
        <w:rPr>
          <w:rStyle w:val="Emphasis"/>
        </w:rPr>
        <w:t>U</w:t>
      </w:r>
      <w:r w:rsidRPr="002B4BD1">
        <w:rPr>
          <w:sz w:val="16"/>
        </w:rPr>
        <w:t xml:space="preserve">nited </w:t>
      </w:r>
      <w:r w:rsidRPr="002B4BD1">
        <w:rPr>
          <w:rStyle w:val="Emphasis"/>
        </w:rPr>
        <w:t>S</w:t>
      </w:r>
      <w:r w:rsidRPr="002B4BD1">
        <w:rPr>
          <w:sz w:val="16"/>
        </w:rPr>
        <w:t>tates</w:t>
      </w:r>
      <w:r w:rsidRPr="00491B8E">
        <w:rPr>
          <w:sz w:val="16"/>
        </w:rPr>
        <w:t xml:space="preserve"> </w:t>
      </w:r>
      <w:r w:rsidRPr="00D66AAD">
        <w:rPr>
          <w:rStyle w:val="StyleBoldUnderline"/>
          <w:highlight w:val="yellow"/>
        </w:rPr>
        <w:t>from</w:t>
      </w:r>
      <w:r w:rsidRPr="00112774">
        <w:rPr>
          <w:rStyle w:val="StyleBoldUnderline"/>
        </w:rPr>
        <w:t xml:space="preserve"> the </w:t>
      </w:r>
      <w:r w:rsidRPr="00D66AAD">
        <w:rPr>
          <w:rStyle w:val="StyleBoldUnderline"/>
          <w:highlight w:val="yellow"/>
        </w:rPr>
        <w:t>benevolent hegemony has</w:t>
      </w:r>
      <w:r w:rsidRPr="00491B8E">
        <w:rPr>
          <w:sz w:val="16"/>
        </w:rPr>
        <w:t xml:space="preserve"> perhaps </w:t>
      </w:r>
      <w:r w:rsidRPr="00D66AAD">
        <w:rPr>
          <w:rStyle w:val="StyleBoldUnderline"/>
          <w:highlight w:val="yellow"/>
        </w:rPr>
        <w:t>been</w:t>
      </w:r>
      <w:r w:rsidRPr="00491B8E">
        <w:rPr>
          <w:sz w:val="16"/>
        </w:rPr>
        <w:t xml:space="preserve"> less widely appreciated. It nevertheless proved of great significance in the short as well as in the long term: </w:t>
      </w:r>
      <w:r w:rsidRPr="002B4BD1">
        <w:rPr>
          <w:rStyle w:val="StyleBoldUnderline"/>
        </w:rPr>
        <w:t xml:space="preserve">the </w:t>
      </w:r>
      <w:r w:rsidRPr="00D66AAD">
        <w:rPr>
          <w:rStyle w:val="StyleBoldUnderline"/>
          <w:highlight w:val="yellow"/>
        </w:rPr>
        <w:t>pervasive cultural influence</w:t>
      </w:r>
      <w:r w:rsidRPr="00112774">
        <w:rPr>
          <w:rStyle w:val="StyleBoldUnderline"/>
        </w:rPr>
        <w:t xml:space="preserve"> of the </w:t>
      </w:r>
      <w:r w:rsidRPr="00112774">
        <w:rPr>
          <w:rStyle w:val="Emphasis"/>
        </w:rPr>
        <w:t>U</w:t>
      </w:r>
      <w:r w:rsidRPr="00491B8E">
        <w:rPr>
          <w:sz w:val="16"/>
        </w:rPr>
        <w:t xml:space="preserve">nited </w:t>
      </w:r>
      <w:r w:rsidRPr="00112774">
        <w:rPr>
          <w:rStyle w:val="Emphasis"/>
        </w:rPr>
        <w:t>S</w:t>
      </w:r>
      <w:r w:rsidRPr="00491B8E">
        <w:rPr>
          <w:sz w:val="16"/>
        </w:rPr>
        <w:t xml:space="preserve">tates.39 This dimension of power base is often </w:t>
      </w:r>
      <w:r w:rsidRPr="002B4BD1">
        <w:rPr>
          <w:sz w:val="16"/>
        </w:rPr>
        <w:t xml:space="preserve">neglected. </w:t>
      </w:r>
      <w:r w:rsidRPr="002B4BD1">
        <w:rPr>
          <w:rStyle w:val="StyleBoldUnderline"/>
        </w:rPr>
        <w:t>After World War II the authoritarian political cultures of Europe and Japan were</w:t>
      </w:r>
      <w:r w:rsidRPr="002B4BD1">
        <w:rPr>
          <w:sz w:val="16"/>
        </w:rPr>
        <w:t xml:space="preserve"> utterly </w:t>
      </w:r>
      <w:r w:rsidRPr="002B4BD1">
        <w:rPr>
          <w:rStyle w:val="StyleBoldUnderline"/>
        </w:rPr>
        <w:t>discredited, and the liberal democratic elements of those cultures revivified</w:t>
      </w:r>
      <w:r w:rsidRPr="002B4BD1">
        <w:rPr>
          <w:sz w:val="16"/>
        </w:rPr>
        <w:t xml:space="preserve">. The revival was most extensive and deliberate in the occupied powers of the Axis, where </w:t>
      </w:r>
      <w:r w:rsidRPr="002B4BD1">
        <w:rPr>
          <w:rStyle w:val="StyleBoldUnderline"/>
        </w:rPr>
        <w:t>it was nurtured by drafting democratic constitutions, building democratic institutions, curbing the power of industrial trusts</w:t>
      </w:r>
      <w:r w:rsidRPr="002B4BD1">
        <w:rPr>
          <w:sz w:val="16"/>
        </w:rPr>
        <w:t xml:space="preserve"> by decartelization and the rebuilding of trade unions, </w:t>
      </w:r>
      <w:r w:rsidRPr="002B4BD1">
        <w:rPr>
          <w:rStyle w:val="StyleBoldUnderline"/>
        </w:rPr>
        <w:t>and imprisoning</w:t>
      </w:r>
      <w:r w:rsidRPr="002B4BD1">
        <w:rPr>
          <w:sz w:val="16"/>
        </w:rPr>
        <w:t xml:space="preserve"> or discrediting </w:t>
      </w:r>
      <w:r w:rsidRPr="002B4BD1">
        <w:rPr>
          <w:rStyle w:val="StyleBoldUnderline"/>
        </w:rPr>
        <w:t>much of the wartime leadership.</w:t>
      </w:r>
      <w:r w:rsidRPr="002B4BD1">
        <w:rPr>
          <w:sz w:val="16"/>
        </w:rPr>
        <w:t xml:space="preserve"> </w:t>
      </w:r>
      <w:r w:rsidRPr="002B4BD1">
        <w:rPr>
          <w:rStyle w:val="Emphasis"/>
        </w:rPr>
        <w:t>American liberal ideas largely filled the cultural void.</w:t>
      </w:r>
      <w:r w:rsidRPr="002B4BD1">
        <w:rPr>
          <w:sz w:val="16"/>
        </w:rPr>
        <w:t xml:space="preserve"> The effect was not so dramatic in the "victor" states whose regimes were reaffirmed</w:t>
      </w:r>
      <w:r w:rsidRPr="00491B8E">
        <w:rPr>
          <w:sz w:val="16"/>
        </w:rPr>
        <w:t xml:space="preserve"> (Britain, the Low and Scandinavian countries), but even there the United States and its culture was widely admired. The upper classes may often have thought it too "commercial," but in many respects American mass consumption culture was the most pervasive part of America's impact. American styles, tastes, and </w:t>
      </w:r>
      <w:r w:rsidRPr="003B2A2F">
        <w:rPr>
          <w:sz w:val="16"/>
        </w:rPr>
        <w:t xml:space="preserve">middle-class consumption patterns were widely imitated, in a process that' has come to bear the label "coca-colonization."40 </w:t>
      </w:r>
      <w:r w:rsidRPr="003B2A2F">
        <w:rPr>
          <w:rStyle w:val="StyleBoldUnderline"/>
        </w:rPr>
        <w:t xml:space="preserve">After WWII policy makers in the USA set about </w:t>
      </w:r>
      <w:r w:rsidRPr="003B2A2F">
        <w:rPr>
          <w:rStyle w:val="Emphasis"/>
        </w:rPr>
        <w:t>remaking a world to facilitate peace.</w:t>
      </w:r>
      <w:r w:rsidRPr="003B2A2F">
        <w:rPr>
          <w:sz w:val="16"/>
        </w:rPr>
        <w:t xml:space="preserve"> </w:t>
      </w:r>
      <w:r w:rsidRPr="003B2A2F">
        <w:rPr>
          <w:rStyle w:val="StyleBoldUnderline"/>
        </w:rPr>
        <w:t>The hegemonic project involves</w:t>
      </w:r>
      <w:r w:rsidRPr="002B4BD1">
        <w:rPr>
          <w:rStyle w:val="StyleBoldUnderline"/>
        </w:rPr>
        <w:t xml:space="preserve"> using</w:t>
      </w:r>
      <w:r w:rsidRPr="002B4BD1">
        <w:rPr>
          <w:sz w:val="16"/>
        </w:rPr>
        <w:t xml:space="preserve"> political and economic </w:t>
      </w:r>
      <w:r w:rsidRPr="002B4BD1">
        <w:rPr>
          <w:rStyle w:val="StyleBoldUnderline"/>
        </w:rPr>
        <w:t>advantages gained in world war to restructure the operation of the world market and interstate system in the hegemon's own image</w:t>
      </w:r>
      <w:r w:rsidRPr="002B4BD1">
        <w:rPr>
          <w:sz w:val="16"/>
        </w:rPr>
        <w:t xml:space="preserve">. </w:t>
      </w:r>
      <w:r w:rsidRPr="002B4BD1">
        <w:rPr>
          <w:rStyle w:val="StyleBoldUnderline"/>
        </w:rPr>
        <w:t>The interests</w:t>
      </w:r>
      <w:r w:rsidRPr="00112774">
        <w:rPr>
          <w:rStyle w:val="StyleBoldUnderline"/>
        </w:rPr>
        <w:t xml:space="preserve"> of the leader are projected on a universal plane: What is good for the hegemon is good for the world.</w:t>
      </w:r>
      <w:r w:rsidRPr="00491B8E">
        <w:rPr>
          <w:sz w:val="16"/>
        </w:rPr>
        <w:t xml:space="preserve"> </w:t>
      </w:r>
      <w:r w:rsidRPr="00D66AAD">
        <w:rPr>
          <w:rStyle w:val="Emphasis"/>
          <w:highlight w:val="yellow"/>
        </w:rPr>
        <w:t>The hegemonic state is successful to the degree that other states emulate it</w:t>
      </w:r>
      <w:r w:rsidRPr="00D66AAD">
        <w:rPr>
          <w:sz w:val="16"/>
          <w:highlight w:val="yellow"/>
        </w:rPr>
        <w:t>.</w:t>
      </w:r>
      <w:r w:rsidRPr="00491B8E">
        <w:rPr>
          <w:sz w:val="16"/>
        </w:rPr>
        <w:t xml:space="preserve"> </w:t>
      </w:r>
      <w:r w:rsidRPr="00112774">
        <w:rPr>
          <w:rStyle w:val="StyleBoldUnderline"/>
        </w:rPr>
        <w:t>Emulation is the basis of the consent</w:t>
      </w:r>
      <w:r w:rsidRPr="00491B8E">
        <w:rPr>
          <w:sz w:val="16"/>
        </w:rPr>
        <w:t xml:space="preserve"> that lies at the heart of the hegemonic project.41 Since wealth depended on peace </w:t>
      </w:r>
      <w:r w:rsidRPr="00112774">
        <w:rPr>
          <w:rStyle w:val="StyleBoldUnderline"/>
        </w:rPr>
        <w:t>the U.S set about creating institutions and regimes that promoted free trade, and peaceful conflict resolution</w:t>
      </w:r>
      <w:r w:rsidRPr="00112774">
        <w:rPr>
          <w:rStyle w:val="Emphasis"/>
        </w:rPr>
        <w:t xml:space="preserve">. </w:t>
      </w:r>
      <w:r w:rsidRPr="00D66AAD">
        <w:rPr>
          <w:rStyle w:val="Emphasis"/>
          <w:highlight w:val="yellow"/>
        </w:rPr>
        <w:t>U.S. benevolent hegemony</w:t>
      </w:r>
      <w:r w:rsidRPr="00112774">
        <w:rPr>
          <w:rStyle w:val="Emphasis"/>
        </w:rPr>
        <w:t xml:space="preserve"> is what </w:t>
      </w:r>
      <w:r w:rsidRPr="00D66AAD">
        <w:rPr>
          <w:rStyle w:val="Emphasis"/>
          <w:highlight w:val="yellow"/>
        </w:rPr>
        <w:t xml:space="preserve">has kept the peace </w:t>
      </w:r>
      <w:r w:rsidRPr="002B4BD1">
        <w:rPr>
          <w:rStyle w:val="Emphasis"/>
        </w:rPr>
        <w:t>since the end of WWII.</w:t>
      </w:r>
      <w:r w:rsidRPr="002B4BD1">
        <w:rPr>
          <w:sz w:val="16"/>
        </w:rPr>
        <w:t xml:space="preserve"> The upshot</w:t>
      </w:r>
      <w:r w:rsidRPr="00491B8E">
        <w:rPr>
          <w:sz w:val="16"/>
        </w:rPr>
        <w:t xml:space="preserve"> is that </w:t>
      </w:r>
      <w:r w:rsidRPr="00112774">
        <w:rPr>
          <w:rStyle w:val="StyleBoldUnderline"/>
        </w:rPr>
        <w:t xml:space="preserve">U.S. </w:t>
      </w:r>
      <w:r w:rsidRPr="00D66AAD">
        <w:rPr>
          <w:rStyle w:val="StyleBoldUnderline"/>
          <w:highlight w:val="yellow"/>
        </w:rPr>
        <w:t xml:space="preserve">hegemony and liberalism have produced </w:t>
      </w:r>
      <w:r w:rsidRPr="00D66AAD">
        <w:rPr>
          <w:rStyle w:val="Emphasis"/>
          <w:highlight w:val="yellow"/>
        </w:rPr>
        <w:t>the most stable and durable political order</w:t>
      </w:r>
      <w:r w:rsidRPr="00112774">
        <w:rPr>
          <w:rStyle w:val="StyleBoldUnderline"/>
        </w:rPr>
        <w:t xml:space="preserve"> that the world has seen</w:t>
      </w:r>
      <w:r w:rsidRPr="00491B8E">
        <w:rPr>
          <w:sz w:val="16"/>
        </w:rPr>
        <w:t xml:space="preserve"> since the fall of the Roman Empire. It is not as formally or highly integrated as the European Union, but it is just as profound and robust as a political order, </w:t>
      </w:r>
      <w:r w:rsidRPr="00112774">
        <w:rPr>
          <w:rStyle w:val="StyleBoldUnderline"/>
        </w:rPr>
        <w:t>Kant’s Perpetual Peace requires that the system be diverse and not monolithic because then tyranny will be the outcome.</w:t>
      </w:r>
      <w:r w:rsidRPr="00491B8E">
        <w:rPr>
          <w:sz w:val="16"/>
        </w:rPr>
        <w:t xml:space="preserve"> </w:t>
      </w:r>
      <w:r w:rsidRPr="002F3C9A">
        <w:rPr>
          <w:rStyle w:val="StyleBoldUnderline"/>
        </w:rPr>
        <w:t>As long as the system allows for democratic states to press claims and resolve conflicts, the system will perpetuate itself peacefully.</w:t>
      </w:r>
      <w:r w:rsidRPr="00112774">
        <w:rPr>
          <w:rStyle w:val="StyleBoldUnderline"/>
        </w:rPr>
        <w:t xml:space="preserve"> A state such as the United States</w:t>
      </w:r>
      <w:r w:rsidRPr="00491B8E">
        <w:rPr>
          <w:sz w:val="16"/>
        </w:rPr>
        <w:t xml:space="preserve"> </w:t>
      </w:r>
      <w:r w:rsidRPr="00112774">
        <w:rPr>
          <w:rStyle w:val="StyleBoldUnderline"/>
        </w:rPr>
        <w:t>that has achieved international primacy has every reason to attempt to maintain that primacy through peaceful means so as to preclude the need of having to fight a war</w:t>
      </w:r>
      <w:r w:rsidRPr="00491B8E">
        <w:rPr>
          <w:sz w:val="16"/>
        </w:rPr>
        <w:t xml:space="preserve"> to maintain it.42 </w:t>
      </w:r>
      <w:r w:rsidRPr="00112774">
        <w:rPr>
          <w:rStyle w:val="StyleBoldUnderline"/>
        </w:rPr>
        <w:t xml:space="preserve">This view of the post-hegemonic Western world </w:t>
      </w:r>
      <w:r w:rsidRPr="00112774">
        <w:rPr>
          <w:rStyle w:val="Emphasis"/>
        </w:rPr>
        <w:t>does not put a great deal of emphasis on U.S. leadership in the traditional sense</w:t>
      </w:r>
      <w:r w:rsidRPr="00112774">
        <w:rPr>
          <w:rStyle w:val="StyleBoldUnderline"/>
        </w:rPr>
        <w:t>. U.</w:t>
      </w:r>
      <w:r w:rsidRPr="00D66AAD">
        <w:rPr>
          <w:rStyle w:val="StyleBoldUnderline"/>
          <w:highlight w:val="yellow"/>
        </w:rPr>
        <w:t>S. leadership takes the form of providing</w:t>
      </w:r>
      <w:r w:rsidRPr="00112774">
        <w:rPr>
          <w:rStyle w:val="StyleBoldUnderline"/>
        </w:rPr>
        <w:t xml:space="preserve"> the </w:t>
      </w:r>
      <w:r w:rsidRPr="00D66AAD">
        <w:rPr>
          <w:rStyle w:val="StyleBoldUnderline"/>
          <w:highlight w:val="yellow"/>
        </w:rPr>
        <w:t>venues</w:t>
      </w:r>
      <w:r w:rsidRPr="00112774">
        <w:rPr>
          <w:rStyle w:val="StyleBoldUnderline"/>
        </w:rPr>
        <w:t xml:space="preserve"> and mechanisms </w:t>
      </w:r>
      <w:r w:rsidRPr="00D66AAD">
        <w:rPr>
          <w:rStyle w:val="StyleBoldUnderline"/>
          <w:highlight w:val="yellow"/>
        </w:rPr>
        <w:t xml:space="preserve">for </w:t>
      </w:r>
      <w:r w:rsidRPr="00D66AAD">
        <w:rPr>
          <w:rStyle w:val="Emphasis"/>
          <w:highlight w:val="yellow"/>
        </w:rPr>
        <w:t>articulating demands and resolving disputes</w:t>
      </w:r>
      <w:r w:rsidRPr="00491B8E">
        <w:rPr>
          <w:sz w:val="16"/>
        </w:rPr>
        <w:t xml:space="preserve"> not unlike the character of politics within domestic pluralistic systems.43 </w:t>
      </w:r>
      <w:r w:rsidRPr="00D66AAD">
        <w:rPr>
          <w:rStyle w:val="StyleBoldUnderline"/>
          <w:highlight w:val="yellow"/>
        </w:rPr>
        <w:t>America</w:t>
      </w:r>
      <w:r w:rsidRPr="006904D1">
        <w:rPr>
          <w:rStyle w:val="StyleBoldUnderline"/>
        </w:rPr>
        <w:t xml:space="preserve"> as a big and powerful state </w:t>
      </w:r>
      <w:r w:rsidRPr="00D66AAD">
        <w:rPr>
          <w:rStyle w:val="StyleBoldUnderline"/>
          <w:highlight w:val="yellow"/>
        </w:rPr>
        <w:t>has an incentive to organize</w:t>
      </w:r>
      <w:r w:rsidRPr="006904D1">
        <w:rPr>
          <w:rStyle w:val="StyleBoldUnderline"/>
        </w:rPr>
        <w:t xml:space="preserve"> and manage </w:t>
      </w:r>
      <w:r w:rsidRPr="00D66AAD">
        <w:rPr>
          <w:rStyle w:val="StyleBoldUnderline"/>
          <w:highlight w:val="yellow"/>
        </w:rPr>
        <w:t xml:space="preserve">a political order that is </w:t>
      </w:r>
      <w:r w:rsidRPr="00D66AAD">
        <w:rPr>
          <w:rStyle w:val="Emphasis"/>
          <w:highlight w:val="yellow"/>
        </w:rPr>
        <w:t>considered legitimate</w:t>
      </w:r>
      <w:r w:rsidRPr="006904D1">
        <w:rPr>
          <w:rStyle w:val="Emphasis"/>
        </w:rPr>
        <w:t xml:space="preserve"> by the other states</w:t>
      </w:r>
      <w:r w:rsidRPr="00491B8E">
        <w:rPr>
          <w:sz w:val="16"/>
        </w:rPr>
        <w:t xml:space="preserve">. </w:t>
      </w:r>
      <w:r w:rsidRPr="006904D1">
        <w:rPr>
          <w:rStyle w:val="StyleBoldUnderline"/>
        </w:rPr>
        <w:t>It is not in a hegemonic leader's interest to preside over a global order that requires constant use of material capabilities to get other states to go alon</w:t>
      </w:r>
      <w:r w:rsidRPr="00491B8E">
        <w:rPr>
          <w:sz w:val="16"/>
        </w:rPr>
        <w:t xml:space="preserve">g. </w:t>
      </w:r>
      <w:r w:rsidRPr="006904D1">
        <w:rPr>
          <w:rStyle w:val="StyleBoldUnderline"/>
        </w:rPr>
        <w:t>Legitimacy exists when</w:t>
      </w:r>
      <w:r w:rsidRPr="00491B8E">
        <w:rPr>
          <w:sz w:val="16"/>
        </w:rPr>
        <w:t xml:space="preserve"> political order is based on reciprocal consent. It emerges when </w:t>
      </w:r>
      <w:r w:rsidRPr="006904D1">
        <w:rPr>
          <w:rStyle w:val="StyleBoldUnderline"/>
        </w:rPr>
        <w:t>secondary states buy into rules and norms of the political order as a matter of principle</w:t>
      </w:r>
      <w:r w:rsidRPr="00491B8E">
        <w:rPr>
          <w:sz w:val="16"/>
        </w:rPr>
        <w:t xml:space="preserve">, and not simply because they are forced into it. But </w:t>
      </w:r>
      <w:r w:rsidRPr="00EA43CD">
        <w:rPr>
          <w:rStyle w:val="StyleBoldUnderline"/>
        </w:rPr>
        <w:t>if a hegemonic power wants to encourage the emergence of a legitimate political order, it must articulate principles and norms</w:t>
      </w:r>
      <w:r w:rsidRPr="00491B8E">
        <w:rPr>
          <w:sz w:val="16"/>
        </w:rPr>
        <w:t xml:space="preserve">, and engage in negotiations and compromises that have very little to do with the exercise of power.44 So should this hegemonic power be called leadership, or domination? Well, it would tend toward the latter. Hierarchy has not gone away from this system. Core states have peripheral areas: colonial empires and neo-colonial backyards. Hegemony, in other words, involves a structure in which there is a hegemonic core power. The problem with calling this hegemonic power "leadership" is that leadership is a wonderful thing-everyone needs leadership. But sometimes I have notice that leadership is also an ideology that legitimates domination and exploitation. In fact, this is often the case. But this is a different kind of domination than in earlier systems. Its difference can be seen in a related question: is it progressive? Is it evolutionary in the sense of being better for most people in the system? I think it actually is a little bit better. The trickle down effect is bigger-it is not very big, but it is bigger.45 It is to this theory, Hegemonic Stability that the glass slipper properly belongs, because </w:t>
      </w:r>
      <w:r w:rsidRPr="006904D1">
        <w:rPr>
          <w:rStyle w:val="StyleBoldUnderline"/>
        </w:rPr>
        <w:t>both U.S. security and economic strategies fit the expectations of hegemonic stability theory more comfortably</w:t>
      </w:r>
      <w:r w:rsidRPr="00491B8E">
        <w:rPr>
          <w:sz w:val="16"/>
        </w:rPr>
        <w:t xml:space="preserve"> than they do other realist theories. We must first discuss the three pillars that U.S. hegemony rests on structural, institutional, and situational. (1) Structural leadership refers to the underlying distribution of material capabilities that gives some states the ability to direct the overall shape of world political order. Natural resources, capital, technology, military force, and economic size are the characteristics that shape state power, which in turn determine the capacities for leadership and hegemony. If leadership is rooted in the distribution of power, there is reason to worry about the present and future. The relative decline of the United States has not been matched by the rise of another hegemonic leader. At its hegemonic zenith after World War II, the United States commanded roughly forty five percent of world production. It had a remarkable array of natural resource, financial, agricultural, industrial, and technological assets. America in 1945 or 1950 was not just hegemonic because it had a big economy or a huge military; it had an unusually wide range of resources and capabilities. This situation may never occur again. As far as one looks into the next century, it is impossible to see the emergence of a country with a similarly commanding power position. (2) </w:t>
      </w:r>
      <w:r w:rsidRPr="006904D1">
        <w:rPr>
          <w:rStyle w:val="StyleBoldUnderline"/>
        </w:rPr>
        <w:t>Institutional leadership refers to the rules and practices that states agree to that set in place principles and procedures that guide their relations. It is</w:t>
      </w:r>
      <w:r w:rsidRPr="00491B8E">
        <w:rPr>
          <w:sz w:val="16"/>
        </w:rPr>
        <w:t xml:space="preserve"> not power capabilities as such or the interventions of specific states that facilitate concerted action, but </w:t>
      </w:r>
      <w:r w:rsidRPr="006904D1">
        <w:rPr>
          <w:rStyle w:val="StyleBoldUnderline"/>
        </w:rPr>
        <w:t>the rules and mutual expectations that are established as institutions.</w:t>
      </w:r>
      <w:r w:rsidRPr="00491B8E">
        <w:rPr>
          <w:sz w:val="16"/>
        </w:rPr>
        <w:t xml:space="preserve"> </w:t>
      </w:r>
      <w:r w:rsidRPr="006904D1">
        <w:rPr>
          <w:rStyle w:val="StyleBoldUnderline"/>
        </w:rPr>
        <w:t>Institutions are</w:t>
      </w:r>
      <w:r w:rsidRPr="00491B8E">
        <w:rPr>
          <w:sz w:val="16"/>
        </w:rPr>
        <w:t xml:space="preserve">, in a sense, </w:t>
      </w:r>
      <w:r w:rsidRPr="006904D1">
        <w:rPr>
          <w:rStyle w:val="StyleBoldUnderline"/>
        </w:rPr>
        <w:t>self-imposed constraints that states create to assure continuity in their relations and to facilitate the realization of mutual interests</w:t>
      </w:r>
      <w:r w:rsidRPr="00491B8E">
        <w:rPr>
          <w:sz w:val="16"/>
        </w:rPr>
        <w:t>. A common theme of recent discussions of the management of the world economy is that institutions will need to play a greater role in the future in providing leadership in the absence of American hegemony. Bergsten argues, for example, that "</w:t>
      </w:r>
      <w:r w:rsidRPr="006904D1">
        <w:rPr>
          <w:rStyle w:val="StyleBoldUnderline"/>
        </w:rPr>
        <w:t>institutions</w:t>
      </w:r>
      <w:r w:rsidRPr="00491B8E">
        <w:rPr>
          <w:sz w:val="16"/>
        </w:rPr>
        <w:t xml:space="preserve"> themselves </w:t>
      </w:r>
      <w:r w:rsidRPr="006904D1">
        <w:rPr>
          <w:rStyle w:val="StyleBoldUnderline"/>
        </w:rPr>
        <w:t>will need to play a much more important role</w:t>
      </w:r>
      <w:r w:rsidRPr="00491B8E">
        <w:rPr>
          <w:sz w:val="16"/>
        </w:rPr>
        <w:t xml:space="preserve">.46 Institutional management is important and can generate results that are internationally greater than the sum of their national parts. The argument is not that </w:t>
      </w:r>
      <w:r w:rsidRPr="006904D1">
        <w:rPr>
          <w:rStyle w:val="StyleBoldUnderline"/>
        </w:rPr>
        <w:t>international institutions impose outcomes on states, but that institutions shape and constrain how states conceive and pursue their interests and policy goals.</w:t>
      </w:r>
      <w:r w:rsidRPr="00491B8E">
        <w:rPr>
          <w:sz w:val="16"/>
        </w:rPr>
        <w:t xml:space="preserve"> They provide channels and mechanisms to reach agreements. They set standards and mutual expectations concerning how states should act. </w:t>
      </w:r>
      <w:r w:rsidRPr="006904D1">
        <w:rPr>
          <w:rStyle w:val="StyleBoldUnderline"/>
        </w:rPr>
        <w:t>They "bias" politics in internationalist directions</w:t>
      </w:r>
      <w:r w:rsidRPr="00491B8E">
        <w:rPr>
          <w:sz w:val="16"/>
        </w:rPr>
        <w:t xml:space="preserve"> just as, presumably, American hegemonic leadership does. (3) Situational leadership refers to the actions and initiatives of states that induce cooperation quite apart from the distribution of power or the array of institutions. It is more cleverness or the ability to see specific opportunities to build or reorient international political order, rather than the power capacities of the state, that makes a difference. In this sense, leadership really is expressed in a specific individual-in a president or foreign minister-as he or she sees a new opening, a previously unidentified passage forward, a new way to define state interests, and thereby transforms existing relations. Hegemonic stability theorists argue that international politics is characterized by a succession of hegemonies in which a single powerful state dominates the system as a result of its victory in the last hegemonic war.47 Especially after the cold war America can be described as trying to keep its position at the top but also integrating others more thoroughly in the international system that it dominates. It is assumed that the differential growth of power in a state system would undermine the status quo and lead to hegemonic war between declining and rising powers48, but </w:t>
      </w:r>
      <w:r w:rsidRPr="006904D1">
        <w:rPr>
          <w:rStyle w:val="StyleBoldUnderline"/>
        </w:rPr>
        <w:t>I see a different pattern</w:t>
      </w:r>
      <w:r w:rsidRPr="00491B8E">
        <w:rPr>
          <w:sz w:val="16"/>
        </w:rPr>
        <w:t xml:space="preserve">: </w:t>
      </w:r>
      <w:r w:rsidRPr="006904D1">
        <w:rPr>
          <w:rStyle w:val="StyleBoldUnderline"/>
        </w:rPr>
        <w:t>the U.S. hegemonic stability promoting liberal institutionalism</w:t>
      </w:r>
      <w:r w:rsidRPr="00491B8E">
        <w:rPr>
          <w:sz w:val="16"/>
        </w:rPr>
        <w:t xml:space="preserve">, the events following 9/11 are a brief abnormality from this path, </w:t>
      </w:r>
      <w:r w:rsidRPr="006904D1">
        <w:rPr>
          <w:rStyle w:val="StyleBoldUnderline"/>
        </w:rPr>
        <w:t>but the general trend will be toward institutional liberalism.</w:t>
      </w:r>
      <w:r w:rsidRPr="00491B8E">
        <w:rPr>
          <w:sz w:val="16"/>
        </w:rPr>
        <w:t xml:space="preserve"> </w:t>
      </w:r>
      <w:r w:rsidRPr="00D66AAD">
        <w:rPr>
          <w:rStyle w:val="StyleBoldUnderline"/>
          <w:highlight w:val="yellow"/>
        </w:rPr>
        <w:t>Hegemonic states are the crucial components in military alliances</w:t>
      </w:r>
      <w:r w:rsidRPr="006904D1">
        <w:rPr>
          <w:rStyle w:val="StyleBoldUnderline"/>
        </w:rPr>
        <w:t xml:space="preserve"> that turn back the major threats to mutual sovereignties and hence political domination of the system</w:t>
      </w:r>
      <w:r w:rsidRPr="00491B8E">
        <w:rPr>
          <w:sz w:val="16"/>
        </w:rPr>
        <w:t xml:space="preserve">. Instead of being territorially aggressive and eliminating other states, hegemons respect other's territory. They aspire to be leaders and hence are upholders of inter-stateness and inter-territoriality.49 </w:t>
      </w:r>
      <w:r w:rsidRPr="002B4BD1">
        <w:rPr>
          <w:rStyle w:val="StyleBoldUnderline"/>
        </w:rPr>
        <w:t>The nature of the institutions</w:t>
      </w:r>
      <w:r w:rsidRPr="002B4BD1">
        <w:rPr>
          <w:sz w:val="16"/>
        </w:rPr>
        <w:t xml:space="preserve"> themselves must, however, be examined. They </w:t>
      </w:r>
      <w:r w:rsidRPr="002B4BD1">
        <w:rPr>
          <w:rStyle w:val="StyleBoldUnderline"/>
        </w:rPr>
        <w:t>were shaped in the years immediately after World War II by the United States. The American willingness to establish institutions</w:t>
      </w:r>
      <w:r w:rsidRPr="002B4BD1">
        <w:rPr>
          <w:sz w:val="16"/>
        </w:rPr>
        <w:t xml:space="preserve">, the World Bank </w:t>
      </w:r>
      <w:r w:rsidRPr="002B4BD1">
        <w:rPr>
          <w:rStyle w:val="StyleBoldUnderline"/>
        </w:rPr>
        <w:t>to deal with finance and trade</w:t>
      </w:r>
      <w:r w:rsidRPr="002B4BD1">
        <w:rPr>
          <w:sz w:val="16"/>
        </w:rPr>
        <w:t xml:space="preserve">, United Nations </w:t>
      </w:r>
      <w:r w:rsidRPr="002B4BD1">
        <w:rPr>
          <w:rStyle w:val="StyleBoldUnderline"/>
        </w:rPr>
        <w:t>to resolve global conflict</w:t>
      </w:r>
      <w:r w:rsidRPr="002B4BD1">
        <w:rPr>
          <w:sz w:val="16"/>
        </w:rPr>
        <w:t xml:space="preserve">, NATO </w:t>
      </w:r>
      <w:r w:rsidRPr="002B4BD1">
        <w:rPr>
          <w:rStyle w:val="StyleBoldUnderline"/>
        </w:rPr>
        <w:t>to provide security</w:t>
      </w:r>
      <w:r w:rsidRPr="002B4BD1">
        <w:rPr>
          <w:sz w:val="16"/>
        </w:rPr>
        <w:t xml:space="preserve"> for Western Europe, </w:t>
      </w:r>
      <w:r w:rsidRPr="002B4BD1">
        <w:rPr>
          <w:rStyle w:val="StyleBoldUnderline"/>
        </w:rPr>
        <w:t>is explained in terms of the theory of collective goods</w:t>
      </w:r>
      <w:r w:rsidRPr="002B4BD1">
        <w:rPr>
          <w:sz w:val="16"/>
        </w:rPr>
        <w:t xml:space="preserve">. It is commonplace in the regimes literature that </w:t>
      </w:r>
      <w:r w:rsidRPr="002B4BD1">
        <w:rPr>
          <w:rStyle w:val="StyleBoldUnderline"/>
        </w:rPr>
        <w:t xml:space="preserve">the </w:t>
      </w:r>
      <w:r w:rsidRPr="002B4BD1">
        <w:rPr>
          <w:rStyle w:val="Emphasis"/>
        </w:rPr>
        <w:t>U</w:t>
      </w:r>
      <w:r w:rsidRPr="002B4BD1">
        <w:rPr>
          <w:sz w:val="16"/>
        </w:rPr>
        <w:t xml:space="preserve">nited </w:t>
      </w:r>
      <w:r w:rsidRPr="002B4BD1">
        <w:rPr>
          <w:rStyle w:val="Emphasis"/>
        </w:rPr>
        <w:t>S</w:t>
      </w:r>
      <w:r w:rsidRPr="002B4BD1">
        <w:rPr>
          <w:sz w:val="16"/>
        </w:rPr>
        <w:t xml:space="preserve">tates, in so doing, </w:t>
      </w:r>
      <w:r w:rsidRPr="002B4BD1">
        <w:rPr>
          <w:rStyle w:val="StyleBoldUnderline"/>
        </w:rPr>
        <w:t>was providing not only private goods for its own benefit but also</w:t>
      </w:r>
      <w:r w:rsidRPr="002B4BD1">
        <w:rPr>
          <w:sz w:val="16"/>
        </w:rPr>
        <w:t xml:space="preserve"> (and perhaps especially) </w:t>
      </w:r>
      <w:r w:rsidRPr="002B4BD1">
        <w:rPr>
          <w:rStyle w:val="StyleBoldUnderline"/>
        </w:rPr>
        <w:t>collective goods desired by</w:t>
      </w:r>
      <w:r w:rsidRPr="002B4BD1">
        <w:rPr>
          <w:sz w:val="16"/>
        </w:rPr>
        <w:t xml:space="preserve">, and for the benefit of, </w:t>
      </w:r>
      <w:r w:rsidRPr="002B4BD1">
        <w:rPr>
          <w:rStyle w:val="StyleBoldUnderline"/>
        </w:rPr>
        <w:t>other capitalist states and members of the international system in general.</w:t>
      </w:r>
      <w:r w:rsidRPr="002B4BD1">
        <w:rPr>
          <w:sz w:val="16"/>
        </w:rPr>
        <w:t xml:space="preserve"> (Particular care is needed here about equating state interest with "national" interest.) Not only was</w:t>
      </w:r>
      <w:r w:rsidRPr="00491B8E">
        <w:rPr>
          <w:sz w:val="16"/>
        </w:rPr>
        <w:t xml:space="preserve"> </w:t>
      </w:r>
      <w:r w:rsidRPr="006904D1">
        <w:rPr>
          <w:rStyle w:val="StyleBoldUnderline"/>
        </w:rPr>
        <w:t>the United States</w:t>
      </w:r>
      <w:r w:rsidRPr="00491B8E">
        <w:rPr>
          <w:sz w:val="16"/>
        </w:rPr>
        <w:t xml:space="preserve"> protecting its own territory and commercial enterprises, it </w:t>
      </w:r>
      <w:r w:rsidRPr="006904D1">
        <w:rPr>
          <w:rStyle w:val="StyleBoldUnderline"/>
        </w:rPr>
        <w:t>was providing military protection for some fifty allies and almost as many neutrals</w:t>
      </w:r>
      <w:r w:rsidRPr="00491B8E">
        <w:rPr>
          <w:sz w:val="16"/>
        </w:rPr>
        <w:t xml:space="preserve">. Not only was it ensuring a liberal, open, near-global economy for its own prosperity, </w:t>
      </w:r>
      <w:r w:rsidRPr="00912AA7">
        <w:rPr>
          <w:rStyle w:val="StyleBoldUnderline"/>
        </w:rPr>
        <w:t>it was providing the basis for the prosperity of all capitalist states</w:t>
      </w:r>
      <w:r w:rsidRPr="00491B8E">
        <w:rPr>
          <w:sz w:val="16"/>
        </w:rPr>
        <w:t xml:space="preserve"> and even for some states organized on noncapitalist principles (those willing to abide by the basic rules established to govern international trade and finance). While such behaviour was not exactly selfless or altruistic, certainly the benefits-however distributed by class, state, or region-did accrue to many others, not just to Americans.50 For the truth about U.S. dominant role in the world is known to most clear-eyed international observers. And the truth is that </w:t>
      </w:r>
      <w:r w:rsidRPr="002B4BD1">
        <w:rPr>
          <w:rStyle w:val="StyleBoldUnderline"/>
        </w:rPr>
        <w:t xml:space="preserve">the </w:t>
      </w:r>
      <w:r w:rsidRPr="00D66AAD">
        <w:rPr>
          <w:rStyle w:val="Emphasis"/>
          <w:highlight w:val="yellow"/>
        </w:rPr>
        <w:t>benevolent hegemony</w:t>
      </w:r>
      <w:r w:rsidRPr="00912AA7">
        <w:rPr>
          <w:rStyle w:val="StyleBoldUnderline"/>
        </w:rPr>
        <w:t xml:space="preserve"> exercised by the United States </w:t>
      </w:r>
      <w:r w:rsidRPr="00D66AAD">
        <w:rPr>
          <w:rStyle w:val="StyleBoldUnderline"/>
          <w:highlight w:val="yellow"/>
        </w:rPr>
        <w:t xml:space="preserve">is </w:t>
      </w:r>
      <w:r w:rsidRPr="00D66AAD">
        <w:rPr>
          <w:rStyle w:val="Emphasis"/>
          <w:highlight w:val="yellow"/>
        </w:rPr>
        <w:t>good for</w:t>
      </w:r>
      <w:r w:rsidRPr="00912AA7">
        <w:rPr>
          <w:rStyle w:val="Emphasis"/>
        </w:rPr>
        <w:t xml:space="preserve"> a vast portion of </w:t>
      </w:r>
      <w:r w:rsidRPr="00D66AAD">
        <w:rPr>
          <w:rStyle w:val="Emphasis"/>
          <w:highlight w:val="yellow"/>
        </w:rPr>
        <w:t>the world's population</w:t>
      </w:r>
      <w:r w:rsidRPr="00912AA7">
        <w:rPr>
          <w:rStyle w:val="StyleBoldUnderline"/>
        </w:rPr>
        <w:t>. It is certainly a better international arrangement than all realistic alternatives.</w:t>
      </w:r>
      <w:r w:rsidRPr="00491B8E">
        <w:rPr>
          <w:sz w:val="16"/>
        </w:rPr>
        <w:t xml:space="preserve"> To undermine it would cost many others around the world far more than it would cost Americans-and far sooner. As Samuel Huntington wrote five years ago, before he joined the plethora of scholars disturbed by the "arrogance" of American hegemony</w:t>
      </w:r>
      <w:r w:rsidRPr="002B4BD1">
        <w:rPr>
          <w:sz w:val="16"/>
        </w:rPr>
        <w:t>; "</w:t>
      </w:r>
      <w:r w:rsidRPr="00D66AAD">
        <w:rPr>
          <w:rStyle w:val="StyleBoldUnderline"/>
          <w:highlight w:val="yellow"/>
        </w:rPr>
        <w:t>A world without U.S. primacy will be</w:t>
      </w:r>
      <w:r w:rsidRPr="003B2A2F">
        <w:rPr>
          <w:rStyle w:val="StyleBoldUnderline"/>
        </w:rPr>
        <w:t xml:space="preserve"> a world with </w:t>
      </w:r>
      <w:r w:rsidRPr="00D66AAD">
        <w:rPr>
          <w:rStyle w:val="Emphasis"/>
          <w:highlight w:val="yellow"/>
        </w:rPr>
        <w:t>more violence and disorder</w:t>
      </w:r>
      <w:r w:rsidRPr="00912AA7">
        <w:rPr>
          <w:rStyle w:val="StyleBoldUnderline"/>
        </w:rPr>
        <w:t xml:space="preserve"> </w:t>
      </w:r>
      <w:r w:rsidRPr="00D66AAD">
        <w:rPr>
          <w:rStyle w:val="StyleBoldUnderline"/>
          <w:highlight w:val="yellow"/>
        </w:rPr>
        <w:t xml:space="preserve">and </w:t>
      </w:r>
      <w:r w:rsidRPr="00D66AAD">
        <w:rPr>
          <w:rStyle w:val="Emphasis"/>
          <w:highlight w:val="yellow"/>
        </w:rPr>
        <w:t>less democracy and economic growth</w:t>
      </w:r>
      <w:r w:rsidRPr="002B4BD1">
        <w:rPr>
          <w:rStyle w:val="StyleBoldUnderline"/>
        </w:rPr>
        <w:t xml:space="preserve"> than a world where the United States continues to have more influence than any other country</w:t>
      </w:r>
      <w:r w:rsidRPr="002B4BD1">
        <w:rPr>
          <w:sz w:val="16"/>
        </w:rPr>
        <w:t xml:space="preserve"> shaping global affairs”. 51 I argue that </w:t>
      </w:r>
      <w:r w:rsidRPr="002B4BD1">
        <w:rPr>
          <w:rStyle w:val="StyleBoldUnderline"/>
        </w:rPr>
        <w:t>the overall American-shaped system is still in place. It is this macro</w:t>
      </w:r>
      <w:r w:rsidRPr="00912AA7">
        <w:rPr>
          <w:rStyle w:val="StyleBoldUnderline"/>
        </w:rPr>
        <w:t xml:space="preserve"> political system</w:t>
      </w:r>
      <w:r w:rsidRPr="00491B8E">
        <w:rPr>
          <w:sz w:val="16"/>
        </w:rPr>
        <w:t xml:space="preserve">-a legacy of American power and its liberal polity </w:t>
      </w:r>
      <w:r w:rsidRPr="00912AA7">
        <w:rPr>
          <w:rStyle w:val="StyleBoldUnderline"/>
        </w:rPr>
        <w:t>that remains and serves to foster agreement and consensus. This is precisely what people want when they look for U.S. leadership and hegemony</w:t>
      </w:r>
      <w:r w:rsidRPr="00491B8E">
        <w:rPr>
          <w:sz w:val="16"/>
        </w:rPr>
        <w:t xml:space="preserve">.52 If the U.S. retreats from its hegemonic role, who would supplant it, not Europe, not China, not the Muslim world –and certainly not the United Nations. Unfortunately, </w:t>
      </w:r>
      <w:r w:rsidRPr="00D66AAD">
        <w:rPr>
          <w:rStyle w:val="StyleBoldUnderline"/>
          <w:highlight w:val="yellow"/>
        </w:rPr>
        <w:t>the alternative to a</w:t>
      </w:r>
      <w:r w:rsidRPr="002B4BD1">
        <w:rPr>
          <w:rStyle w:val="StyleBoldUnderline"/>
        </w:rPr>
        <w:t xml:space="preserve"> single </w:t>
      </w:r>
      <w:r w:rsidRPr="00D66AAD">
        <w:rPr>
          <w:rStyle w:val="StyleBoldUnderline"/>
          <w:highlight w:val="yellow"/>
        </w:rPr>
        <w:t>superpower is not</w:t>
      </w:r>
      <w:r w:rsidRPr="002B4BD1">
        <w:rPr>
          <w:rStyle w:val="StyleBoldUnderline"/>
        </w:rPr>
        <w:t xml:space="preserve"> a </w:t>
      </w:r>
      <w:r w:rsidRPr="00D66AAD">
        <w:rPr>
          <w:rStyle w:val="StyleBoldUnderline"/>
          <w:highlight w:val="yellow"/>
        </w:rPr>
        <w:t xml:space="preserve">multilateral utopia, but </w:t>
      </w:r>
      <w:r w:rsidRPr="00D66AAD">
        <w:rPr>
          <w:rStyle w:val="Emphasis"/>
          <w:highlight w:val="yellow"/>
        </w:rPr>
        <w:t>the anarchic nightmare of a New Dark Age</w:t>
      </w:r>
      <w:r w:rsidRPr="00491B8E">
        <w:rPr>
          <w:sz w:val="16"/>
        </w:rPr>
        <w:t xml:space="preserve">. Moreover, </w:t>
      </w:r>
      <w:r w:rsidRPr="00D66AAD">
        <w:rPr>
          <w:rStyle w:val="StyleBoldUnderline"/>
          <w:highlight w:val="yellow"/>
        </w:rPr>
        <w:t>the alternative to unipolarity</w:t>
      </w:r>
      <w:r w:rsidRPr="00912AA7">
        <w:rPr>
          <w:rStyle w:val="StyleBoldUnderline"/>
        </w:rPr>
        <w:t xml:space="preserve"> </w:t>
      </w:r>
      <w:r w:rsidRPr="00D66AAD">
        <w:rPr>
          <w:rStyle w:val="StyleBoldUnderline"/>
          <w:highlight w:val="yellow"/>
        </w:rPr>
        <w:t>would</w:t>
      </w:r>
      <w:r w:rsidRPr="00912AA7">
        <w:rPr>
          <w:rStyle w:val="StyleBoldUnderline"/>
        </w:rPr>
        <w:t xml:space="preserve"> not be multipolarity at all. It would </w:t>
      </w:r>
      <w:r w:rsidRPr="00D66AAD">
        <w:rPr>
          <w:rStyle w:val="StyleBoldUnderline"/>
          <w:highlight w:val="yellow"/>
        </w:rPr>
        <w:t xml:space="preserve">be ‘apolarity’ –a </w:t>
      </w:r>
      <w:r w:rsidRPr="00D66AAD">
        <w:rPr>
          <w:rStyle w:val="Emphasis"/>
          <w:highlight w:val="yellow"/>
        </w:rPr>
        <w:t>global vacuum of power</w:t>
      </w:r>
      <w:r w:rsidRPr="00491B8E">
        <w:rPr>
          <w:sz w:val="16"/>
        </w:rPr>
        <w:t xml:space="preserve">.53 Since the end of </w:t>
      </w:r>
      <w:r w:rsidRPr="002B4BD1">
        <w:rPr>
          <w:sz w:val="16"/>
        </w:rPr>
        <w:t xml:space="preserve">WWII </w:t>
      </w:r>
      <w:r w:rsidRPr="002B4BD1">
        <w:rPr>
          <w:rStyle w:val="StyleBoldUnderline"/>
        </w:rPr>
        <w:t>the United States</w:t>
      </w:r>
      <w:r w:rsidRPr="002B4BD1">
        <w:rPr>
          <w:sz w:val="16"/>
        </w:rPr>
        <w:t xml:space="preserve"> has been the clear and dominant leader politically, economically and military. But its </w:t>
      </w:r>
      <w:r w:rsidRPr="002B4BD1">
        <w:rPr>
          <w:rStyle w:val="StyleBoldUnderline"/>
        </w:rPr>
        <w:t>leadership as been unique; it has not been tyrannical, its leadership and hegemony has focused on relative gains and has forgone absolute gains</w:t>
      </w:r>
      <w:r w:rsidRPr="002B4BD1">
        <w:rPr>
          <w:sz w:val="16"/>
        </w:rPr>
        <w:t xml:space="preserve">. </w:t>
      </w:r>
      <w:r w:rsidRPr="002B4BD1">
        <w:rPr>
          <w:rStyle w:val="Emphasis"/>
        </w:rPr>
        <w:t>The difference lies in the exercise of power</w:t>
      </w:r>
      <w:r w:rsidRPr="002B4BD1">
        <w:rPr>
          <w:sz w:val="16"/>
        </w:rPr>
        <w:t xml:space="preserve">. </w:t>
      </w:r>
      <w:r w:rsidRPr="002B4BD1">
        <w:rPr>
          <w:rStyle w:val="StyleBoldUnderline"/>
        </w:rPr>
        <w:t>The strength acquired by the United States in the aftermath of World War II was far greater than</w:t>
      </w:r>
      <w:r w:rsidRPr="00912AA7">
        <w:rPr>
          <w:rStyle w:val="StyleBoldUnderline"/>
        </w:rPr>
        <w:t xml:space="preserve"> any single nation</w:t>
      </w:r>
      <w:r w:rsidRPr="00491B8E">
        <w:rPr>
          <w:sz w:val="16"/>
        </w:rPr>
        <w:t xml:space="preserve"> had ever possessed, at least since the Roman Empire. America's share of the world economy, the overwhelming superiority of its military capacity-augmented for a time by a monopoly of nuclear weapons and the capacity to deliver them--gave it the choice of pursuing any number of global ambitions. That the American people "might have set the crown of world empire on their brows," as one British statesman put it in 1951, but chose not to, was a </w:t>
      </w:r>
      <w:r w:rsidRPr="002B4BD1">
        <w:rPr>
          <w:sz w:val="16"/>
        </w:rPr>
        <w:t xml:space="preserve">decision of singular importance in world history and recognized as such.54 Leadership is really an elegant word for power. </w:t>
      </w:r>
      <w:r w:rsidRPr="002B4BD1">
        <w:rPr>
          <w:rStyle w:val="StyleBoldUnderline"/>
        </w:rPr>
        <w:t>To exercise leadership is to get others to do things that they would not otherwise do. It involves the ability to shape, directly or indirectly, the interests or actions of other</w:t>
      </w:r>
      <w:r w:rsidRPr="00912AA7">
        <w:rPr>
          <w:rStyle w:val="StyleBoldUnderline"/>
        </w:rPr>
        <w:t xml:space="preserve">s. </w:t>
      </w:r>
      <w:r w:rsidRPr="00D66AAD">
        <w:rPr>
          <w:rStyle w:val="StyleBoldUnderline"/>
          <w:highlight w:val="yellow"/>
        </w:rPr>
        <w:t>Leadership</w:t>
      </w:r>
      <w:r w:rsidRPr="002B4BD1">
        <w:rPr>
          <w:rStyle w:val="StyleBoldUnderline"/>
        </w:rPr>
        <w:t xml:space="preserve"> may involve the ability to not just "twist arms" but also to get other states to conceive of their interests and policy goals in new ways</w:t>
      </w:r>
      <w:r w:rsidRPr="002B4BD1">
        <w:rPr>
          <w:sz w:val="16"/>
        </w:rPr>
        <w:t xml:space="preserve">. This suggests a second element of leadership, which involves not just the marshalling of power capabilities and material resources. </w:t>
      </w:r>
      <w:r w:rsidRPr="002B4BD1">
        <w:rPr>
          <w:rStyle w:val="StyleBoldUnderline"/>
        </w:rPr>
        <w:t>It</w:t>
      </w:r>
      <w:r w:rsidRPr="002B4BD1">
        <w:rPr>
          <w:sz w:val="16"/>
        </w:rPr>
        <w:t xml:space="preserve"> also</w:t>
      </w:r>
      <w:r w:rsidRPr="00491B8E">
        <w:rPr>
          <w:sz w:val="16"/>
        </w:rPr>
        <w:t xml:space="preserve"> </w:t>
      </w:r>
      <w:r w:rsidRPr="00D66AAD">
        <w:rPr>
          <w:rStyle w:val="StyleBoldUnderline"/>
          <w:highlight w:val="yellow"/>
        </w:rPr>
        <w:t xml:space="preserve">involves the ability to </w:t>
      </w:r>
      <w:r w:rsidRPr="00D66AAD">
        <w:rPr>
          <w:rStyle w:val="Emphasis"/>
          <w:highlight w:val="yellow"/>
        </w:rPr>
        <w:t>project a set of political ideas or principles</w:t>
      </w:r>
      <w:r w:rsidRPr="00912AA7">
        <w:rPr>
          <w:rStyle w:val="StyleBoldUnderline"/>
        </w:rPr>
        <w:t xml:space="preserve"> about the proper or effective ordering of po1itics. It suggests the ability to produce concerted or collaborative actions by several states or other actors.</w:t>
      </w:r>
      <w:r w:rsidRPr="00491B8E">
        <w:rPr>
          <w:sz w:val="16"/>
        </w:rPr>
        <w:t xml:space="preserve"> </w:t>
      </w:r>
      <w:r w:rsidRPr="00912AA7">
        <w:rPr>
          <w:rStyle w:val="StyleBoldUnderline"/>
        </w:rPr>
        <w:t>Leadership is the use of power to orchestrate the actions of a group toward a collective end.</w:t>
      </w:r>
      <w:r w:rsidRPr="00491B8E">
        <w:rPr>
          <w:sz w:val="16"/>
        </w:rPr>
        <w:t xml:space="preserve">55 By validating regimes and norms of international behaviour </w:t>
      </w:r>
      <w:r w:rsidRPr="00912AA7">
        <w:rPr>
          <w:rStyle w:val="StyleBoldUnderline"/>
        </w:rPr>
        <w:t>the U.S. has given incentives for actors</w:t>
      </w:r>
      <w:r w:rsidRPr="00491B8E">
        <w:rPr>
          <w:sz w:val="16"/>
        </w:rPr>
        <w:t xml:space="preserve">, small and large, in the international arena </w:t>
      </w:r>
      <w:r w:rsidRPr="00912AA7">
        <w:rPr>
          <w:rStyle w:val="StyleBoldUnderline"/>
        </w:rPr>
        <w:t xml:space="preserve">to behave </w:t>
      </w:r>
      <w:r w:rsidRPr="002B4BD1">
        <w:rPr>
          <w:rStyle w:val="StyleBoldUnderline"/>
        </w:rPr>
        <w:t xml:space="preserve">peacefully. The uni-polar U.S. dominated order has led to a </w:t>
      </w:r>
      <w:r w:rsidRPr="002B4BD1">
        <w:rPr>
          <w:rStyle w:val="Emphasis"/>
        </w:rPr>
        <w:t>stable international system</w:t>
      </w:r>
      <w:r w:rsidRPr="002B4BD1">
        <w:rPr>
          <w:sz w:val="16"/>
        </w:rPr>
        <w:t>. Woodrow Wilson’s</w:t>
      </w:r>
      <w:r w:rsidRPr="00491B8E">
        <w:rPr>
          <w:sz w:val="16"/>
        </w:rPr>
        <w:t xml:space="preserve"> zoo of managed relations among states as supposed to his jungle method of constant conflict. The U.S. through various international treaties and organizations as become a quasi world government; It resolves the problem of provision by imposing itself as a centralized authority able to extract the equivalent of taxes. The focus of the theory thus shifts from the ability to provide a public good to the ability to coerce other states. A benign hegemon in this sense coercion should be understood as benign and not tyrannical. If significant continuity in the ability of the United States to get what it wants is accepted, then it must be explained. The explanation starts with our noting that the institutions for political and economic cooperation have themselves been maintained. Keohane rightly stresses the role of institutions as "arrangements permitting communication and therefore facilitating the exchange of information. By providing reliable information and reducing the costs of transactions</w:t>
      </w:r>
      <w:r w:rsidRPr="002B4BD1">
        <w:rPr>
          <w:sz w:val="16"/>
        </w:rPr>
        <w:t xml:space="preserve">, </w:t>
      </w:r>
      <w:r w:rsidRPr="002B4BD1">
        <w:rPr>
          <w:rStyle w:val="StyleBoldUnderline"/>
        </w:rPr>
        <w:t xml:space="preserve">institutions can permit cooperation to continue </w:t>
      </w:r>
      <w:r w:rsidRPr="002B4BD1">
        <w:rPr>
          <w:rStyle w:val="Emphasis"/>
        </w:rPr>
        <w:t>even after a hegemon's influence has eroded.</w:t>
      </w:r>
      <w:r w:rsidRPr="002B4BD1">
        <w:rPr>
          <w:sz w:val="16"/>
        </w:rPr>
        <w:t xml:space="preserve"> </w:t>
      </w:r>
      <w:r w:rsidRPr="002B4BD1">
        <w:rPr>
          <w:rStyle w:val="StyleBoldUnderline"/>
        </w:rPr>
        <w:t>Institutions</w:t>
      </w:r>
      <w:r w:rsidRPr="00AE2A11">
        <w:rPr>
          <w:rStyle w:val="StyleBoldUnderline"/>
        </w:rPr>
        <w:t xml:space="preserve"> provide opportunities for commitment</w:t>
      </w:r>
      <w:r w:rsidRPr="00912AA7">
        <w:rPr>
          <w:rStyle w:val="StyleBoldUnderline"/>
        </w:rPr>
        <w:t xml:space="preserve"> and for observing whether others keep their commitments. Such </w:t>
      </w:r>
      <w:r w:rsidRPr="00D66AAD">
        <w:rPr>
          <w:rStyle w:val="StyleBoldUnderline"/>
          <w:highlight w:val="yellow"/>
        </w:rPr>
        <w:t xml:space="preserve">opportunities are virtually </w:t>
      </w:r>
      <w:r w:rsidRPr="00D66AAD">
        <w:rPr>
          <w:rStyle w:val="Emphasis"/>
          <w:highlight w:val="yellow"/>
        </w:rPr>
        <w:t xml:space="preserve">essential to cooperation </w:t>
      </w:r>
      <w:r w:rsidRPr="002B4BD1">
        <w:rPr>
          <w:rStyle w:val="Emphasis"/>
        </w:rPr>
        <w:t>in non-zero-sum situations</w:t>
      </w:r>
      <w:r w:rsidRPr="00912AA7">
        <w:rPr>
          <w:rStyle w:val="Emphasis"/>
        </w:rPr>
        <w:t>,</w:t>
      </w:r>
      <w:r w:rsidRPr="00491B8E">
        <w:rPr>
          <w:sz w:val="16"/>
        </w:rPr>
        <w:t xml:space="preserve"> as gaming experiments demonstrate. </w:t>
      </w:r>
      <w:r w:rsidRPr="002B4BD1">
        <w:rPr>
          <w:rStyle w:val="StyleBoldUnderline"/>
        </w:rPr>
        <w:t>Declining hegemony and stagnant</w:t>
      </w:r>
      <w:r w:rsidRPr="002B4BD1">
        <w:rPr>
          <w:sz w:val="16"/>
        </w:rPr>
        <w:t xml:space="preserve"> (but not decaying) </w:t>
      </w:r>
      <w:r w:rsidRPr="002B4BD1">
        <w:rPr>
          <w:rStyle w:val="StyleBoldUnderline"/>
        </w:rPr>
        <w:t xml:space="preserve">institutions may therefore be </w:t>
      </w:r>
      <w:r w:rsidRPr="002B4BD1">
        <w:rPr>
          <w:rStyle w:val="Emphasis"/>
        </w:rPr>
        <w:t>consistent with a stable provision of desired outcomes</w:t>
      </w:r>
      <w:r w:rsidRPr="002B4BD1">
        <w:rPr>
          <w:rStyle w:val="StyleBoldUnderline"/>
        </w:rPr>
        <w:t>, although the ability to promote new levels of cooperation to deal with new problems</w:t>
      </w:r>
      <w:r w:rsidRPr="00491B8E">
        <w:rPr>
          <w:sz w:val="16"/>
        </w:rPr>
        <w:t xml:space="preserve"> (e.g., energy supplies, environmental protection) </w:t>
      </w:r>
      <w:r w:rsidRPr="00912AA7">
        <w:rPr>
          <w:rStyle w:val="StyleBoldUnderline"/>
        </w:rPr>
        <w:t>is more problematic</w:t>
      </w:r>
      <w:r w:rsidRPr="00491B8E">
        <w:rPr>
          <w:sz w:val="16"/>
        </w:rPr>
        <w:t xml:space="preserve">. Institutions nevertheless provide a part of the necessary explanation.56 In restructuring the world after WWII it was America that was the prime motivator in creating and supporting the various international organizations in the economic and conflict resolution field. An example of this is NATO’s making Western Europe secure for the unification of Europe. It was through NATO institutionalism that the countries in Europe where able to start the unification process. The U.S. working through NATO provided the security and impetus for a conflict prone region to unite and benefit from greater cooperation. Since the United States emerged as a great power, the identification of the interests of others with its own has been the most striking quality of American foreign and defence policy. Americans seem to have internalized and made second nature a conviction held only since World War II: Namely, that their own wellbeing depends fundamentally on the well-being of others; that American prosperity cannot occur in the absence of global prosperity; that American freedom depends on the survival and spread of freedom elsewhere; that aggression anywhere threatens the danger of aggression everywhere; and that American national security is impossible without a broad measure of international security. 57 </w:t>
      </w:r>
      <w:r w:rsidRPr="00D66AAD">
        <w:rPr>
          <w:rStyle w:val="StyleBoldUnderline"/>
          <w:highlight w:val="yellow"/>
        </w:rPr>
        <w:t>I see a multi-polar world</w:t>
      </w:r>
      <w:r w:rsidRPr="002B4BD1">
        <w:rPr>
          <w:rStyle w:val="StyleBoldUnderline"/>
        </w:rPr>
        <w:t xml:space="preserve"> as one being </w:t>
      </w:r>
      <w:r w:rsidRPr="00D66AAD">
        <w:rPr>
          <w:rStyle w:val="Emphasis"/>
          <w:highlight w:val="yellow"/>
        </w:rPr>
        <w:t xml:space="preserve">filled with instability and </w:t>
      </w:r>
      <w:r w:rsidRPr="002B4BD1">
        <w:rPr>
          <w:rStyle w:val="Emphasis"/>
        </w:rPr>
        <w:t xml:space="preserve">higher chances of </w:t>
      </w:r>
      <w:r w:rsidRPr="00D66AAD">
        <w:rPr>
          <w:rStyle w:val="Emphasis"/>
          <w:highlight w:val="yellow"/>
        </w:rPr>
        <w:t>great power conflict</w:t>
      </w:r>
      <w:r w:rsidRPr="00D66AAD">
        <w:rPr>
          <w:sz w:val="16"/>
          <w:highlight w:val="yellow"/>
        </w:rPr>
        <w:t>.</w:t>
      </w:r>
      <w:r w:rsidRPr="00491B8E">
        <w:rPr>
          <w:sz w:val="16"/>
        </w:rPr>
        <w:t xml:space="preserve"> </w:t>
      </w:r>
      <w:r w:rsidRPr="00491B8E">
        <w:rPr>
          <w:rStyle w:val="StyleBoldUnderline"/>
        </w:rPr>
        <w:t xml:space="preserve">The </w:t>
      </w:r>
      <w:r w:rsidRPr="003B2A2F">
        <w:rPr>
          <w:rStyle w:val="StyleBoldUnderline"/>
        </w:rPr>
        <w:t xml:space="preserve">Great Power jostling and </w:t>
      </w:r>
      <w:r w:rsidRPr="00D66AAD">
        <w:rPr>
          <w:rStyle w:val="StyleBoldUnderline"/>
          <w:highlight w:val="yellow"/>
        </w:rPr>
        <w:t>British hegemonic decline that led to WWI is an example</w:t>
      </w:r>
      <w:r w:rsidRPr="002B4BD1">
        <w:rPr>
          <w:rStyle w:val="StyleBoldUnderline"/>
        </w:rPr>
        <w:t xml:space="preserve"> of how multi polar systems are prone to great power wars.</w:t>
      </w:r>
      <w:r w:rsidRPr="002B4BD1">
        <w:rPr>
          <w:sz w:val="16"/>
        </w:rPr>
        <w:t xml:space="preserve"> I furt</w:t>
      </w:r>
      <w:r w:rsidRPr="00491B8E">
        <w:rPr>
          <w:sz w:val="16"/>
        </w:rPr>
        <w:t xml:space="preserve">her posit </w:t>
      </w:r>
      <w:r w:rsidRPr="002B4BD1">
        <w:rPr>
          <w:sz w:val="16"/>
        </w:rPr>
        <w:t xml:space="preserve">that </w:t>
      </w:r>
      <w:r w:rsidRPr="002B4BD1">
        <w:rPr>
          <w:rStyle w:val="StyleBoldUnderline"/>
        </w:rPr>
        <w:t xml:space="preserve">U.S. hegemony is </w:t>
      </w:r>
      <w:r w:rsidRPr="002B4BD1">
        <w:rPr>
          <w:rStyle w:val="Emphasis"/>
        </w:rPr>
        <w:t>significantly different from the past British hegemony because of its reliance on consent and</w:t>
      </w:r>
      <w:r w:rsidRPr="00491B8E">
        <w:rPr>
          <w:rStyle w:val="Emphasis"/>
        </w:rPr>
        <w:t xml:space="preserve"> its mutilaterist nature</w:t>
      </w:r>
      <w:r w:rsidRPr="00491B8E">
        <w:rPr>
          <w:sz w:val="16"/>
        </w:rPr>
        <w:t>. The most significant would be the UN and its various branches financial, developmental, and conflict resolution</w:t>
      </w:r>
      <w:r w:rsidRPr="00491B8E">
        <w:rPr>
          <w:rStyle w:val="StyleBoldUnderline"/>
        </w:rPr>
        <w:t xml:space="preserve">. </w:t>
      </w:r>
      <w:r w:rsidRPr="00D66AAD">
        <w:rPr>
          <w:rStyle w:val="StyleBoldUnderline"/>
          <w:highlight w:val="yellow"/>
        </w:rPr>
        <w:t xml:space="preserve">It is common for the international system to </w:t>
      </w:r>
      <w:r w:rsidRPr="00D66AAD">
        <w:rPr>
          <w:rStyle w:val="Emphasis"/>
          <w:highlight w:val="yellow"/>
        </w:rPr>
        <w:t>go through cataclysmic changes with the fall of a great power</w:t>
      </w:r>
      <w:r w:rsidRPr="00491B8E">
        <w:rPr>
          <w:sz w:val="16"/>
        </w:rPr>
        <w:t xml:space="preserve">. I feel that American hegemony is so different especially with its reliance on liberal institutionalism and complex interdependence that U.S. hegemonic order and governance will be maintained by others, if states vary in size, then cooperation between the largest of the former free riders (and including the declining hegemonic power) may suffice to preserve the cooperative outcome. Thus we need to amend the assumption that collective action is impossible and incorporate it into a fuller specification of the circumstances under which international cooperation can be preserved even as a hegemonic power </w:t>
      </w:r>
      <w:r w:rsidRPr="002B4BD1">
        <w:rPr>
          <w:sz w:val="16"/>
        </w:rPr>
        <w:t xml:space="preserve">declines.58 </w:t>
      </w:r>
      <w:r w:rsidRPr="002B4BD1">
        <w:rPr>
          <w:rStyle w:val="Emphasis"/>
        </w:rPr>
        <w:t>If hegemony means the ability to foster cooperation and commonalty of social purpose among states, U.S. leadership and its institutional creations will long outlast the decline of its post war position of military and economic dominance</w:t>
      </w:r>
      <w:r w:rsidRPr="002B4BD1">
        <w:rPr>
          <w:rStyle w:val="StyleBoldUnderline"/>
        </w:rPr>
        <w:t>; and it will outlast the foreign policy stumbling of particular administrations.</w:t>
      </w:r>
      <w:r w:rsidRPr="002B4BD1">
        <w:rPr>
          <w:sz w:val="16"/>
        </w:rPr>
        <w:t>59 U.S. hegemony will continue providing the public good that the world is associated with despite the rise of other powers in the system “</w:t>
      </w:r>
      <w:r w:rsidRPr="002B4BD1">
        <w:rPr>
          <w:rStyle w:val="StyleBoldUnderline"/>
        </w:rPr>
        <w:t>cooperation may persist after hegemonic</w:t>
      </w:r>
      <w:r w:rsidRPr="00491B8E">
        <w:rPr>
          <w:rStyle w:val="StyleBoldUnderline"/>
        </w:rPr>
        <w:t xml:space="preserve"> decline because of the inertia of existing regimes.</w:t>
      </w:r>
      <w:r w:rsidRPr="00491B8E">
        <w:rPr>
          <w:sz w:val="16"/>
        </w:rPr>
        <w:t xml:space="preserve"> Institutional factors and different logics of regime creation and maintenance have been invoked to explain the failure of the current economic regime to disintegrate rapidly in response to the decline of American predominance in world affairs.”60 </w:t>
      </w:r>
      <w:r w:rsidRPr="00491B8E">
        <w:rPr>
          <w:rStyle w:val="StyleBoldUnderline"/>
        </w:rPr>
        <w:t>Since the end of WWII the majority of the states</w:t>
      </w:r>
      <w:r w:rsidRPr="00491B8E">
        <w:rPr>
          <w:sz w:val="16"/>
        </w:rPr>
        <w:t xml:space="preserve"> that are represented in the core </w:t>
      </w:r>
      <w:r w:rsidRPr="00491B8E">
        <w:rPr>
          <w:rStyle w:val="StyleBoldUnderline"/>
        </w:rPr>
        <w:t>have come to depend on the security that U.S. hegemony has provided</w:t>
      </w:r>
      <w:r w:rsidRPr="00491B8E">
        <w:rPr>
          <w:sz w:val="16"/>
        </w:rPr>
        <w:t xml:space="preserve">, so although they have their own national interest, </w:t>
      </w:r>
      <w:r w:rsidRPr="00491B8E">
        <w:rPr>
          <w:rStyle w:val="StyleBoldUnderline"/>
        </w:rPr>
        <w:t>they forgo short term gains to maintain U.S. hegemony</w:t>
      </w:r>
      <w:r w:rsidRPr="00491B8E">
        <w:rPr>
          <w:sz w:val="16"/>
        </w:rPr>
        <w:t xml:space="preserve">. Why would other states forgo a leadership role to a foreign hegemon because it is in their interests; one particularly ambitious application is Gilpin's analysis of war and hegemonic stability. He argues that </w:t>
      </w:r>
      <w:r w:rsidRPr="00D66AAD">
        <w:rPr>
          <w:rStyle w:val="Emphasis"/>
          <w:highlight w:val="yellow"/>
        </w:rPr>
        <w:t>the presence of a hegemonic power is central to the preservation of stability and peace</w:t>
      </w:r>
      <w:r w:rsidRPr="00491B8E">
        <w:rPr>
          <w:sz w:val="16"/>
        </w:rPr>
        <w:t xml:space="preserve"> in the international system. Much of Gilpin's argument resembles his own and Krasner's earlier thesis that hegemonic states provide an international order that furthers their own self-interest. Gilpin now elaborates the thesis with the claim that </w:t>
      </w:r>
      <w:r w:rsidRPr="00491B8E">
        <w:rPr>
          <w:rStyle w:val="StyleBoldUnderline"/>
        </w:rPr>
        <w:t>international order is a public good, benefiting subordinate states</w:t>
      </w:r>
      <w:r w:rsidRPr="00491B8E">
        <w:rPr>
          <w:sz w:val="16"/>
        </w:rPr>
        <w:t xml:space="preserve">. This is, of course, the essence of the theory of hegemonic stability. But Gilpin adds a novel twist: the dominant power not only provides the good, it is capable of extracting contributions toward the good from subordinate states. In effect, the hegemonic power constitutes a quasigovernment by providing public goods and taxing other states to pay for them. Subordinate states will be reluctant to be taxed but, because of the hegemonic state's preponderant power, will succumb. </w:t>
      </w:r>
      <w:r w:rsidRPr="002B4BD1">
        <w:rPr>
          <w:sz w:val="16"/>
        </w:rPr>
        <w:t xml:space="preserve">Indeed, </w:t>
      </w:r>
      <w:r w:rsidRPr="002B4BD1">
        <w:rPr>
          <w:rStyle w:val="StyleBoldUnderline"/>
        </w:rPr>
        <w:t xml:space="preserve">if they receive net benefits </w:t>
      </w:r>
      <w:r w:rsidRPr="002B4BD1">
        <w:rPr>
          <w:sz w:val="16"/>
        </w:rPr>
        <w:t xml:space="preserve">(i.e., a surplus of public good benefits over the contribution extracted from them), </w:t>
      </w:r>
      <w:r w:rsidRPr="002B4BD1">
        <w:rPr>
          <w:rStyle w:val="Emphasis"/>
        </w:rPr>
        <w:t>they may recognize hegemonic leadership as legitimate and so reinforce its performance and position</w:t>
      </w:r>
      <w:r w:rsidRPr="002B4BD1">
        <w:rPr>
          <w:sz w:val="16"/>
        </w:rPr>
        <w:t xml:space="preserve">. During the 19th century several countries benefited from British hegemony particularly its rule of the seas, since WWII the </w:t>
      </w:r>
      <w:r w:rsidRPr="002B4BD1">
        <w:rPr>
          <w:rStyle w:val="StyleBoldUnderline"/>
        </w:rPr>
        <w:t>U.S. has</w:t>
      </w:r>
      <w:r w:rsidRPr="00491B8E">
        <w:rPr>
          <w:rStyle w:val="StyleBoldUnderline"/>
        </w:rPr>
        <w:t xml:space="preserve"> also provided a similar stability and security that as made smaller powers thrive in the international system</w:t>
      </w:r>
      <w:r w:rsidRPr="00491B8E">
        <w:rPr>
          <w:sz w:val="16"/>
        </w:rPr>
        <w:t>. The model presumes that the (military) dominance of the hegemonic state, which gives it the capacity to enforce an international order, also gives it an interest in providing a generally beneficial order so as to lower the costs of maintaining that order and perhaps to facilitate its ability to extract contributions from other members of the system.</w:t>
      </w:r>
    </w:p>
    <w:p w:rsidR="00A3316D" w:rsidRDefault="00A3316D" w:rsidP="00A3316D"/>
    <w:p w:rsidR="00A3316D" w:rsidRPr="00A80252" w:rsidRDefault="00A3316D" w:rsidP="00A3316D">
      <w:pPr>
        <w:pStyle w:val="norm"/>
        <w:spacing w:before="0"/>
        <w:rPr>
          <w:rStyle w:val="StyleStyleBold12pt"/>
          <w:rFonts w:asciiTheme="minorHAnsi" w:hAnsiTheme="minorHAnsi" w:cs="Times New Roman"/>
          <w:b/>
          <w:bCs w:val="0"/>
          <w:szCs w:val="26"/>
        </w:rPr>
      </w:pPr>
      <w:r w:rsidRPr="006A6771">
        <w:rPr>
          <w:rFonts w:asciiTheme="minorHAnsi" w:hAnsiTheme="minorHAnsi" w:cs="Times New Roman"/>
          <w:szCs w:val="26"/>
        </w:rPr>
        <w:t>Even small violations of separation of powers must be avoided like nuclear war risks</w:t>
      </w:r>
    </w:p>
    <w:p w:rsidR="00A3316D" w:rsidRPr="00CA7340" w:rsidRDefault="00A3316D" w:rsidP="00A3316D">
      <w:pPr>
        <w:rPr>
          <w:rFonts w:asciiTheme="minorHAnsi" w:hAnsiTheme="minorHAnsi" w:cs="Times New Roman"/>
        </w:rPr>
      </w:pPr>
      <w:r w:rsidRPr="006A6771">
        <w:rPr>
          <w:rStyle w:val="StyleStyleBold12pt"/>
          <w:rFonts w:asciiTheme="minorHAnsi" w:hAnsiTheme="minorHAnsi" w:cs="Times New Roman"/>
          <w:szCs w:val="26"/>
        </w:rPr>
        <w:t>Redish and Cisar 1991</w:t>
      </w:r>
      <w:r w:rsidRPr="00CA7340">
        <w:rPr>
          <w:rStyle w:val="StyleStyleBold12pt"/>
          <w:rFonts w:asciiTheme="minorHAnsi" w:hAnsiTheme="minorHAnsi" w:cs="Times New Roman"/>
        </w:rPr>
        <w:t xml:space="preserve">, </w:t>
      </w:r>
      <w:r w:rsidRPr="00CA7340">
        <w:rPr>
          <w:rFonts w:asciiTheme="minorHAnsi" w:hAnsiTheme="minorHAnsi" w:cs="Times New Roman"/>
        </w:rPr>
        <w:t>Professor of law at Northwestern and Law Clerk to Chief Judge William Bauer, United States Court of Appeals, Seventh Circuit, Martin H. and Elizabeth J., December 1991, IF ANGELS WERE TO GOVERN" *: the Need for Pragmatic Formalism in Separation of Powers Theory ,1992 Duke Law Journal, 41 Duke L.J. 449, p. 474</w:t>
      </w:r>
    </w:p>
    <w:p w:rsidR="00A3316D" w:rsidRPr="006A6771" w:rsidRDefault="00A3316D" w:rsidP="00A3316D">
      <w:pPr>
        <w:rPr>
          <w:rFonts w:asciiTheme="minorHAnsi" w:hAnsiTheme="minorHAnsi" w:cs="Times New Roman"/>
        </w:rPr>
      </w:pPr>
    </w:p>
    <w:p w:rsidR="00A3316D" w:rsidRPr="006A6771" w:rsidRDefault="00A3316D" w:rsidP="00A3316D">
      <w:pPr>
        <w:rPr>
          <w:rFonts w:asciiTheme="minorHAnsi" w:hAnsiTheme="minorHAnsi" w:cs="Times New Roman"/>
          <w:sz w:val="18"/>
          <w:szCs w:val="18"/>
        </w:rPr>
      </w:pPr>
      <w:r w:rsidRPr="006A6771">
        <w:rPr>
          <w:rFonts w:asciiTheme="minorHAnsi" w:hAnsiTheme="minorHAnsi" w:cs="Times New Roman"/>
          <w:sz w:val="16"/>
          <w:szCs w:val="16"/>
        </w:rPr>
        <w:t>In summary,</w:t>
      </w:r>
      <w:r w:rsidRPr="006A6771">
        <w:rPr>
          <w:rFonts w:asciiTheme="minorHAnsi" w:hAnsiTheme="minorHAnsi" w:cs="Times New Roman"/>
        </w:rPr>
        <w:t xml:space="preserve"> </w:t>
      </w:r>
      <w:r w:rsidRPr="00D66AAD">
        <w:rPr>
          <w:rStyle w:val="StyleBoldUnderline"/>
          <w:highlight w:val="yellow"/>
        </w:rPr>
        <w:t>no defender of separation of powers can prove with certitude that</w:t>
      </w:r>
      <w:r w:rsidRPr="006A6771">
        <w:rPr>
          <w:rFonts w:asciiTheme="minorHAnsi" w:hAnsiTheme="minorHAnsi" w:cs="Times New Roman"/>
        </w:rPr>
        <w:t xml:space="preserve">, </w:t>
      </w:r>
      <w:r w:rsidRPr="006A6771">
        <w:rPr>
          <w:rFonts w:asciiTheme="minorHAnsi" w:hAnsiTheme="minorHAnsi" w:cs="Times New Roman"/>
          <w:sz w:val="16"/>
          <w:szCs w:val="16"/>
        </w:rPr>
        <w:t xml:space="preserve">but for the existence of separation of powers, </w:t>
      </w:r>
      <w:r w:rsidRPr="00D66AAD">
        <w:rPr>
          <w:rStyle w:val="StyleBoldUnderline"/>
          <w:highlight w:val="yellow"/>
        </w:rPr>
        <w:t>tyranny would be the inevitable outcome. But the question is whether we wish to take that risk, given the obvious severity of the harm that might result. Given both the relatively limited cost imposed by use of separation of powers and the great severity of the harm sought to be avoided</w:t>
      </w:r>
      <w:r w:rsidRPr="006A6771">
        <w:rPr>
          <w:rFonts w:asciiTheme="minorHAnsi" w:hAnsiTheme="minorHAnsi" w:cs="Times New Roman"/>
          <w:b/>
          <w:u w:val="single"/>
        </w:rPr>
        <w:t xml:space="preserve">, </w:t>
      </w:r>
      <w:r w:rsidRPr="00D66AAD">
        <w:rPr>
          <w:rStyle w:val="StyleBoldUnderline"/>
          <w:highlight w:val="yellow"/>
        </w:rPr>
        <w:t>one should not demand a great showing of the likelihood that the feared harm would result.</w:t>
      </w:r>
      <w:r w:rsidRPr="006A6771">
        <w:rPr>
          <w:rFonts w:asciiTheme="minorHAnsi" w:hAnsiTheme="minorHAnsi" w:cs="Times New Roman"/>
        </w:rPr>
        <w:t xml:space="preserve"> </w:t>
      </w:r>
      <w:r w:rsidRPr="007613BF">
        <w:rPr>
          <w:rFonts w:asciiTheme="minorHAnsi" w:hAnsiTheme="minorHAnsi" w:cs="Times New Roman"/>
          <w:sz w:val="16"/>
        </w:rPr>
        <w:t xml:space="preserve">For </w:t>
      </w:r>
      <w:r w:rsidRPr="00D66AAD">
        <w:rPr>
          <w:rStyle w:val="StyleBoldUnderline"/>
          <w:highlight w:val="yellow"/>
        </w:rPr>
        <w:t>just as in the case of the threat of nuclear war,</w:t>
      </w:r>
      <w:r w:rsidRPr="006A6771">
        <w:rPr>
          <w:rFonts w:asciiTheme="minorHAnsi" w:hAnsiTheme="minorHAnsi" w:cs="Times New Roman"/>
        </w:rPr>
        <w:t xml:space="preserve"> </w:t>
      </w:r>
      <w:r w:rsidRPr="007613BF">
        <w:rPr>
          <w:rFonts w:asciiTheme="minorHAnsi" w:hAnsiTheme="minorHAnsi" w:cs="Times New Roman"/>
          <w:sz w:val="16"/>
          <w:szCs w:val="16"/>
        </w:rPr>
        <w:t>no one wants to be forced into the position of saying, “I told you so.”</w:t>
      </w:r>
    </w:p>
    <w:p w:rsidR="00A3316D" w:rsidRDefault="00A3316D" w:rsidP="00157958">
      <w:pPr>
        <w:rPr>
          <w:rStyle w:val="StyleBoldUnderline"/>
        </w:rPr>
      </w:pPr>
    </w:p>
    <w:p w:rsidR="001E6211" w:rsidRPr="001E6211" w:rsidRDefault="001E6211" w:rsidP="001E6211">
      <w:pPr>
        <w:pStyle w:val="Heading3"/>
      </w:pPr>
      <w:r w:rsidRPr="001E6211">
        <w:t>1AC Plan</w:t>
      </w:r>
    </w:p>
    <w:p w:rsidR="001E6211" w:rsidRDefault="001E6211" w:rsidP="001E6211"/>
    <w:p w:rsidR="001E6211" w:rsidRDefault="001E6211" w:rsidP="001E6211">
      <w:pPr>
        <w:pStyle w:val="Heading4"/>
      </w:pPr>
      <w:r>
        <w:t>The United States Federal Government should substantially curtail its domestic surveillance by changing the composition of the FISA Courts to make them like other Article III Courts.  Full time judges will be appointed by the President with the advice and consent of the Senate to permanent judgeships.</w:t>
      </w:r>
    </w:p>
    <w:p w:rsidR="001E6211" w:rsidRDefault="001E6211" w:rsidP="00157958">
      <w:pPr>
        <w:rPr>
          <w:rStyle w:val="StyleBoldUnderline"/>
        </w:rPr>
      </w:pPr>
    </w:p>
    <w:p w:rsidR="00A3316D" w:rsidRDefault="00A3316D" w:rsidP="00A3316D">
      <w:pPr>
        <w:pStyle w:val="Heading3"/>
      </w:pPr>
      <w:r w:rsidRPr="00A3316D">
        <w:t>1AC Solvency</w:t>
      </w:r>
    </w:p>
    <w:p w:rsidR="00A3316D" w:rsidRDefault="00A3316D" w:rsidP="00A3316D">
      <w:pPr>
        <w:pStyle w:val="Heading4"/>
      </w:pPr>
      <w:r>
        <w:t>Plan solves – FISA Courts should look like other Article 3 Courts – allows democracy, separation of powers, ideological balance and expertise demonstrating legitimacy.</w:t>
      </w:r>
    </w:p>
    <w:p w:rsidR="00A3316D" w:rsidRDefault="00A3316D" w:rsidP="00A3316D">
      <w:r>
        <w:t xml:space="preserve">Douglas E. </w:t>
      </w:r>
      <w:r w:rsidRPr="00886DF1">
        <w:rPr>
          <w:rStyle w:val="StyleStyleBold12pt"/>
        </w:rPr>
        <w:t>Lindner*</w:t>
      </w:r>
      <w:r>
        <w:t xml:space="preserve"> N.Y.U. JOURNAL OF LEGISLATION &amp; PUBLIC POLICY QUORUM *J.D./M.P.A. (Public Policy Analysis) Candidate, New York University, </w:t>
      </w:r>
      <w:r w:rsidRPr="00886DF1">
        <w:rPr>
          <w:rStyle w:val="StyleStyleBold12pt"/>
        </w:rPr>
        <w:t>2015</w:t>
      </w:r>
      <w:r>
        <w:t>;</w:t>
      </w:r>
      <w:r w:rsidRPr="00886DF1">
        <w:t xml:space="preserve"> </w:t>
      </w:r>
      <w:r>
        <w:t xml:space="preserve">REVISITING THE FISA COURT APPOINTMENT PROCESS </w:t>
      </w:r>
      <w:r w:rsidRPr="00726D8C">
        <w:t>http://www.nyujlpp.org/wp-content/uploads/2013/03/Lindner-2015-nyujlpp-28.pdf</w:t>
      </w:r>
    </w:p>
    <w:p w:rsidR="00A3316D" w:rsidRDefault="00A3316D" w:rsidP="00A3316D">
      <w:r w:rsidRPr="00D66AAD">
        <w:rPr>
          <w:rStyle w:val="StyleBoldUnderline"/>
          <w:highlight w:val="yellow"/>
        </w:rPr>
        <w:t>The clearest proposal to change the composition of the FISA courts would be to make them look more like other Article III courts: full-time judges appointed by the President with the advice and consent of the Senate to permanent judgeships on these courts.</w:t>
      </w:r>
      <w:r>
        <w:t xml:space="preserve"> </w:t>
      </w:r>
      <w:r w:rsidRPr="00D66AAD">
        <w:rPr>
          <w:rStyle w:val="StyleBoldUnderline"/>
          <w:highlight w:val="yellow"/>
        </w:rPr>
        <w:t>This would alleviate the losses to representative democracy, separation of powers, ideological balance, and expertise inherent in designation by the Chief Justice.</w:t>
      </w:r>
      <w:r w:rsidRPr="006369AD">
        <w:rPr>
          <w:rStyle w:val="StyleBoldUnderline"/>
        </w:rPr>
        <w:t xml:space="preserve"> </w:t>
      </w:r>
      <w:r>
        <w:t xml:space="preserve">Allowing judges to devote their full attention to specializing in one area is more important for FISA law than for other subjects because the law is secret, the proceedings are ex parte, and individual rulings directly touch upon millions of people’s constitutional rights. </w:t>
      </w:r>
      <w:r w:rsidRPr="00D66AAD">
        <w:rPr>
          <w:rStyle w:val="StyleBoldUnderline"/>
          <w:highlight w:val="yellow"/>
        </w:rPr>
        <w:t>The Federal Circuit and Court of International Trade provide working examples of Article III courts of special subject matter</w:t>
      </w:r>
      <w:r>
        <w:t xml:space="preserve"> whose judges are appointed directly, with life tenure on the specialist courts, and with careers of experience in the areas of law for which they are responsible. </w:t>
      </w:r>
      <w:r w:rsidRPr="00D66AAD">
        <w:rPr>
          <w:rStyle w:val="StyleBoldUnderline"/>
          <w:highlight w:val="yellow"/>
        </w:rPr>
        <w:t>Their technical expertise and their democratic legitimacy are worth emulating</w:t>
      </w:r>
      <w:r>
        <w:t xml:space="preserve">. Of course, this approach is not without drawbacks. A full-time FISC would need fewer judges, increasing the influence of each judge.84 Unlike the district judges who currently compose the FISC, full-time FISC judges would grow accustomed to a system decidedly unlike traditional Anglo-American courts, in which the government is the only party, decisions are made in secret, courts engage in informal dialogue with government over policy minutiae, and the answer to the government’s request is nearly always “yes.”85 Through no fault of their own, full-time FISC judges might become less skeptical of government requests and less vigilant about anticipating contrary arguments. But the opposite phenomena are just as likely. Perhaps </w:t>
      </w:r>
      <w:r w:rsidRPr="00D66AAD">
        <w:rPr>
          <w:rStyle w:val="StyleBoldUnderline"/>
          <w:highlight w:val="yellow"/>
        </w:rPr>
        <w:t>full-time FISC judges would gain the expertise, experience, and confidence to assert a more vigorous role in questioning the government’s assertions</w:t>
      </w:r>
      <w:r>
        <w:t xml:space="preserve">. One need not take any particular position on the proper extent of surveillance to realize the benefits of having full-time, permanent FISA judges appointed through the regular constitutional process. That said, if one’s goal is to create a FISC more skeptical of executive power, there appears little room to regress. A full-time FISCR, however, would find three appellate judges with an empty docket for years on end. In that case, I would abolish the FISCR rather than have full-time judges with an empty docket. To replace it, I would suggest making greater use of the en banc FISC, with appellate jurisdiction transferred to either the D.C. Circuit or the Supreme Court. The FISCR’s workload is so light that either of those courts could easily take it on, though getting involved in this might damage their reputations. In particular, the specter of secret, ex parte Supreme Court cases is an unpleasant possibility. Yet the Supreme Court already has the power and responsibility to review FISCR decisions.86 And to the degree that secret, ex parte proceedings sound unseemly, one should question their suitability for any constitutional court—including the FISC. </w:t>
      </w:r>
      <w:r w:rsidRPr="00D66AAD">
        <w:rPr>
          <w:rStyle w:val="StyleBoldUnderline"/>
          <w:highlight w:val="yellow"/>
        </w:rPr>
        <w:t>Were Congress to adopt some version of the special advocate system that has been debated,87 my proposal would become even more palatable</w:t>
      </w:r>
      <w:r>
        <w:t xml:space="preserve">. Routine involvement of a privacy-protective counterparty could dramatically increase the frequency of appeals, leading to a fully utilized FISCR. The presence of special advocates would alleviate many of the concerns over full-time FISC judges, giving them a more traditional adversarial process to preside over. Regardless of any change in appointment or composition, special advocates would relieve FISA judges of the burden of imagining contrary arguments and raising privacy concerns on their own. No proposed legislation would effect a system of traditional presidential appointment. Likewise, none of the proposed bills would create full-time FISA courts or life tenure for their judges. Thus, </w:t>
      </w:r>
      <w:r w:rsidRPr="00D66AAD">
        <w:rPr>
          <w:rStyle w:val="StyleBoldUnderline"/>
          <w:highlight w:val="yellow"/>
        </w:rPr>
        <w:t>the only FISA court composition problems that Congress is even proposing to address are those stemming from the Chief Justice’s unilateral selection power. Yet, as is so often the case, the simplest solution is the best one. The FISA courts should look as much like other Article III courts as possible</w:t>
      </w:r>
      <w:r>
        <w:t>.</w:t>
      </w:r>
    </w:p>
    <w:p w:rsidR="00A3316D" w:rsidRDefault="00A3316D" w:rsidP="00A3316D"/>
    <w:p w:rsidR="00A3316D" w:rsidRDefault="00A3316D" w:rsidP="00A3316D">
      <w:pPr>
        <w:pStyle w:val="Heading4"/>
      </w:pPr>
      <w:r>
        <w:t xml:space="preserve">Plan is a pre-requisite to any other true reform of surveillance.  Democratic legitimacy, separation of powers and concerns with ideological balance require that FISA judges are appointed like other Article 3 Courts. </w:t>
      </w:r>
    </w:p>
    <w:p w:rsidR="00A3316D" w:rsidRDefault="00A3316D" w:rsidP="00A3316D">
      <w:r>
        <w:t xml:space="preserve">Douglas E. </w:t>
      </w:r>
      <w:r w:rsidRPr="00886DF1">
        <w:rPr>
          <w:rStyle w:val="StyleStyleBold12pt"/>
        </w:rPr>
        <w:t>Lindner*</w:t>
      </w:r>
      <w:r>
        <w:t xml:space="preserve"> N.Y.U. JOURNAL OF LEGISLATION &amp; PUBLIC POLICY QUORUM *J.D./M.P.A. (Public Policy Analysis) Candidate, New York University, </w:t>
      </w:r>
      <w:r w:rsidRPr="00886DF1">
        <w:rPr>
          <w:rStyle w:val="StyleStyleBold12pt"/>
        </w:rPr>
        <w:t>2015</w:t>
      </w:r>
      <w:r>
        <w:t>;</w:t>
      </w:r>
      <w:r w:rsidRPr="00886DF1">
        <w:t xml:space="preserve"> </w:t>
      </w:r>
      <w:r>
        <w:t xml:space="preserve">REVISITING THE FISA COURT APPOINTMENT PROCESS </w:t>
      </w:r>
      <w:r w:rsidRPr="00726D8C">
        <w:t>http://www.nyujlpp.org/wp-content/uploads/2013/03/Lindner-2015-nyujlpp-28.pdf</w:t>
      </w:r>
    </w:p>
    <w:p w:rsidR="00A3316D" w:rsidRPr="006369AD" w:rsidRDefault="00A3316D" w:rsidP="00A3316D">
      <w:pPr>
        <w:rPr>
          <w:rStyle w:val="StyleBoldUnderline"/>
        </w:rPr>
      </w:pPr>
      <w:r>
        <w:t xml:space="preserve">No matter the wisdom of their jurisprudence, </w:t>
      </w:r>
      <w:r w:rsidRPr="00D66AAD">
        <w:rPr>
          <w:rStyle w:val="StyleBoldUnderline"/>
          <w:highlight w:val="yellow"/>
        </w:rPr>
        <w:t>the FISA courts are institutionally broken. In order to meet the threshold of democratic legitimacy found in other courts, restore the separation of powers in judicial appointments, maintain the ideological balance of the judiciary, and staff them with judges who truly understand the law and the technology, FISA judges should be nominated by the President and confirmed by the Senate to dedicated FISA judgeships—just like any other Article III court</w:t>
      </w:r>
      <w:r>
        <w:t xml:space="preserve">. There are other problems with the FISA courts that demand legislative action. Ex parte proceedings and the inability of individuals to fight for their rights are extremely problematic. A special advocate system is needed even if my proposal is adopted. But </w:t>
      </w:r>
      <w:r w:rsidRPr="00D66AAD">
        <w:rPr>
          <w:rStyle w:val="StyleBoldUnderline"/>
          <w:highlight w:val="yellow"/>
        </w:rPr>
        <w:t>until Congress fixes the composition of the FISA courts</w:t>
      </w:r>
      <w:r>
        <w:t xml:space="preserve">, </w:t>
      </w:r>
      <w:r w:rsidRPr="00D66AAD">
        <w:rPr>
          <w:rStyle w:val="StyleBoldUnderline"/>
          <w:highlight w:val="yellow"/>
        </w:rPr>
        <w:t>they will never be truly equipped to make the hard choices about privacy and surveillance that a twenty-first century democracy demands.</w:t>
      </w:r>
    </w:p>
    <w:p w:rsidR="00A3316D" w:rsidRDefault="00A3316D" w:rsidP="00A3316D"/>
    <w:p w:rsidR="00A3316D" w:rsidRDefault="00A3316D" w:rsidP="00A3316D">
      <w:pPr>
        <w:pStyle w:val="Heading3"/>
      </w:pPr>
      <w:r>
        <w:t>Democratic Legitimacy Ext -L</w:t>
      </w:r>
    </w:p>
    <w:p w:rsidR="00A3316D" w:rsidRDefault="00A3316D" w:rsidP="00A3316D">
      <w:pPr>
        <w:pStyle w:val="Heading4"/>
      </w:pPr>
      <w:r>
        <w:t>The rule of law requires legal institutions with democratic legitimacy; Judges of Article 3 courts should be appointed by the President and confirmed by the Senate – this includes the judges of the FISA Court.</w:t>
      </w:r>
    </w:p>
    <w:p w:rsidR="00A3316D" w:rsidRDefault="00A3316D" w:rsidP="00A3316D">
      <w:r>
        <w:t xml:space="preserve">Douglas E. </w:t>
      </w:r>
      <w:r w:rsidRPr="00886DF1">
        <w:rPr>
          <w:rStyle w:val="StyleStyleBold12pt"/>
        </w:rPr>
        <w:t>Lindner*</w:t>
      </w:r>
      <w:r>
        <w:t xml:space="preserve"> N.Y.U. JOURNAL OF LEGISLATION &amp; PUBLIC POLICY QUORUM *J.D./M.P.A. (Public Policy Analysis) Candidate, New York University, </w:t>
      </w:r>
      <w:r w:rsidRPr="00886DF1">
        <w:rPr>
          <w:rStyle w:val="StyleStyleBold12pt"/>
        </w:rPr>
        <w:t>2015</w:t>
      </w:r>
      <w:r>
        <w:t>;</w:t>
      </w:r>
      <w:r w:rsidRPr="00886DF1">
        <w:t xml:space="preserve"> </w:t>
      </w:r>
      <w:r>
        <w:t xml:space="preserve">REVISITING THE FISA COURT APPOINTMENT PROCESS </w:t>
      </w:r>
      <w:r w:rsidRPr="00726D8C">
        <w:t>http://www.nyujlpp.org/wp-content/uploads/2013/03/Lindner-2015-nyujlpp-28.pdf</w:t>
      </w:r>
    </w:p>
    <w:p w:rsidR="001E6211" w:rsidRDefault="00A3316D" w:rsidP="00A3316D">
      <w:r>
        <w:t xml:space="preserve">The Constitution structures relations between the judiciary and the representative branches of government to accord with a fundamental insight: </w:t>
      </w:r>
      <w:r w:rsidRPr="00D66AAD">
        <w:rPr>
          <w:rStyle w:val="StyleBoldUnderline"/>
          <w:highlight w:val="yellow"/>
        </w:rPr>
        <w:t>The rule of law requires legal institutions that have democratic legitimacy</w:t>
      </w:r>
      <w:r>
        <w:t xml:space="preserve">.22 </w:t>
      </w:r>
      <w:r w:rsidRPr="00D66AAD">
        <w:rPr>
          <w:rStyle w:val="StyleBoldUnderline"/>
          <w:highlight w:val="yellow"/>
        </w:rPr>
        <w:t>“Article III” courts or “constitutional” courts</w:t>
      </w:r>
      <w:r>
        <w:t>, as contrasted with “Article I” courts or “legislative” courts</w:t>
      </w:r>
      <w:r w:rsidRPr="00D66AAD">
        <w:rPr>
          <w:rStyle w:val="StyleBoldUnderline"/>
          <w:highlight w:val="yellow"/>
        </w:rPr>
        <w:t>, are those in which “the judicial power of the United States” is vested</w:t>
      </w:r>
      <w:r>
        <w:t xml:space="preserve">.23 </w:t>
      </w:r>
      <w:r w:rsidRPr="00D66AAD">
        <w:rPr>
          <w:rStyle w:val="StyleBoldUnderline"/>
          <w:highlight w:val="yellow"/>
        </w:rPr>
        <w:t>The distinction is an important one in the doctrine of separation of powers</w:t>
      </w:r>
      <w:r>
        <w:t>. For example, the FISCR has found that “the constitutional bounds that restrict an Article III court” limit the proper role of the FISC in overseeing ex-</w:t>
      </w:r>
      <w:r w:rsidRPr="00726D8C">
        <w:t xml:space="preserve"> </w:t>
      </w:r>
      <w:r>
        <w:t xml:space="preserve">ecutive programs.24 </w:t>
      </w:r>
      <w:r w:rsidRPr="00D66AAD">
        <w:rPr>
          <w:rStyle w:val="StyleBoldUnderline"/>
          <w:highlight w:val="yellow"/>
        </w:rPr>
        <w:t>Judges of Article III courts are required by the Constitution to be appointed by the President with the advice and consent of the Senate, and entitled to life tenure.</w:t>
      </w:r>
      <w:r>
        <w:t xml:space="preserve">25 The appointment process and tenure of Article I judges, on the other hand, is determined by Congress.26 The Chief Justice and chief circuit judges have broad powers to designate Article III judges to temporary assignments on courts other than those to which they were appointed.27 This normally consists of a judge from one generalist court sitting temporarily on another generalist court.28 The FISA courts are the only active Article III courts made up entirely of such designees.29 By contrast, Supreme Court Justices, circuit judges, district judges, and judges of the U.S. Court of International Trade are directly and permanently appointed by the President with the advice and consent of the Senate as judges of those respective courts.30 When district or circuit judges are assigned to sit by designation on other district or circuit courts, “the eclectic case mixture and random selection mechanisms of these courts make it impossible to precisely match a judge with a case . . . . [T]he veil of subject matter uncertainty obviates most of the potential for meaningful strategic allocation of judges.”31 But </w:t>
      </w:r>
      <w:r w:rsidRPr="00D66AAD">
        <w:rPr>
          <w:rStyle w:val="StyleBoldUnderline"/>
          <w:highlight w:val="yellow"/>
        </w:rPr>
        <w:t>the FISA courts are narrowly focused on a single issue—surveillance—so strategic allocation of judges for desired outcomes is a real possibility.</w:t>
      </w:r>
      <w:r>
        <w:t xml:space="preserve"> There exist other organs made up entirely of Article III judges designated by the Chief Justice, but no other active courts. Like the FISA courts, the Alien Terrorist Removal Court (ATRC) is made up exclusively of district judges designated by the Chief Justice,32 but in the nineteen years since its creation, it has never heard a single case.33 Thus, I do not consider it an “active” court. I likewise exclude the Judicial Panel on Multidistrict Litigation. Though active and made up exclusively of Article III judges assigned part-time, it is not a court that rules on sub-</w:t>
      </w:r>
      <w:r w:rsidRPr="00726D8C">
        <w:t xml:space="preserve"> </w:t>
      </w:r>
      <w:r>
        <w:t xml:space="preserve">stantive legal matters in the traditional sense.34 There have, however, been other active Article III courts composed entirely of designees in the past. The most recent was the Temporary Emergency Court of Appeals (TECA), which was abolished in 1992.35 When it abolishedww222 the TECA, Congress sensibly transferred its jurisdiction to the Court of Appeals for the Federal Circuit—a specialist Article III tribunal with normal appointment process and permanent, full-time judges.36 </w:t>
      </w:r>
      <w:r w:rsidRPr="00D66AAD">
        <w:rPr>
          <w:rStyle w:val="StyleBoldUnderline"/>
          <w:highlight w:val="yellow"/>
        </w:rPr>
        <w:t>However legally sound it may be, giving the Chief Justice the power to appoint an entire court is a sharp departure from the normal mechanism by which federal judges are chosen.</w:t>
      </w:r>
      <w:r w:rsidRPr="00627A92">
        <w:rPr>
          <w:rStyle w:val="StyleBoldUnderline"/>
        </w:rPr>
        <w:t xml:space="preserve"> </w:t>
      </w:r>
      <w:r>
        <w:t xml:space="preserve">“The Framers, recognizing that the appointment of judges was an act that entailed the exercise of political discretion rather than legal judgment, vested that choice in branches of government that were at least indirectly responsible to the public.”37 </w:t>
      </w:r>
      <w:r w:rsidRPr="00D66AAD">
        <w:rPr>
          <w:rStyle w:val="StyleBoldUnderline"/>
          <w:highlight w:val="yellow"/>
        </w:rPr>
        <w:t>Because FISA judges are chosen by a fellow judge, FISA courts have a more attenuated relationship with the public—and with the political branches—than do other courts. Because a single individual unilaterally fills the entire FISA courts, they lack the ideological balance of the generalist judiciary</w:t>
      </w:r>
      <w:r>
        <w:t xml:space="preserve">. </w:t>
      </w:r>
      <w:r w:rsidRPr="00D66AAD">
        <w:rPr>
          <w:rStyle w:val="StyleBoldUnderline"/>
          <w:highlight w:val="yellow"/>
        </w:rPr>
        <w:t>Finally, because FISA judges serve part-time and have no prior exposure to FISA court precedent, they are not well prepared to deal with the issues before them</w:t>
      </w:r>
      <w:r>
        <w:t>.</w:t>
      </w:r>
    </w:p>
    <w:p w:rsidR="001E6211" w:rsidRDefault="001E6211" w:rsidP="00A3316D"/>
    <w:p w:rsidR="001E6211" w:rsidRDefault="001E6211" w:rsidP="001E6211">
      <w:pPr>
        <w:pStyle w:val="Heading4"/>
      </w:pPr>
      <w:r>
        <w:t>The process of appointing FISA court judges violates fundamental democratic principles and often violates the will of the people</w:t>
      </w:r>
    </w:p>
    <w:p w:rsidR="001E6211" w:rsidRDefault="001E6211" w:rsidP="001E6211">
      <w:r>
        <w:t xml:space="preserve">Douglas E. </w:t>
      </w:r>
      <w:r w:rsidRPr="00886DF1">
        <w:rPr>
          <w:rStyle w:val="StyleStyleBold12pt"/>
        </w:rPr>
        <w:t>Lindner*</w:t>
      </w:r>
      <w:r>
        <w:t xml:space="preserve"> N.Y.U. JOURNAL OF LEGISLATION &amp; PUBLIC POLICY QUORUM *J.D./M.P.A. (Public Policy Analysis) Candidate, New York University, </w:t>
      </w:r>
      <w:r w:rsidRPr="00886DF1">
        <w:rPr>
          <w:rStyle w:val="StyleStyleBold12pt"/>
        </w:rPr>
        <w:t>2015</w:t>
      </w:r>
      <w:r>
        <w:t>;</w:t>
      </w:r>
      <w:r w:rsidRPr="00886DF1">
        <w:t xml:space="preserve"> </w:t>
      </w:r>
      <w:r>
        <w:t xml:space="preserve">REVISITING THE FISA COURT APPOINTMENT PROCESS </w:t>
      </w:r>
      <w:r w:rsidRPr="00726D8C">
        <w:t>http://www.nyujlpp.org/wp-content/uploads/2013/03/Lindner-2015-nyujlpp-28.pdf</w:t>
      </w:r>
    </w:p>
    <w:p w:rsidR="001E6211" w:rsidRDefault="001E6211" w:rsidP="001E6211">
      <w:r w:rsidRPr="00D66AAD">
        <w:rPr>
          <w:rStyle w:val="StyleBoldUnderline"/>
          <w:highlight w:val="yellow"/>
        </w:rPr>
        <w:t>FISA Court Appointments are Uniquely Unmoored from the Will of the People</w:t>
      </w:r>
      <w:r w:rsidRPr="00726D8C">
        <w:t xml:space="preserve"> Because the Chief Justice is, himself, appointed, his appointees are a step further removed from voters than judges serving on the courts to which they were appointed by the President. Moreover, </w:t>
      </w:r>
      <w:r w:rsidRPr="00D66AAD">
        <w:rPr>
          <w:rStyle w:val="StyleBoldUnderline"/>
          <w:highlight w:val="yellow"/>
        </w:rPr>
        <w:t>as the Chief Justice serves for life, the disconnect between FISA court appointments and voters is a problem of time as well as degree</w:t>
      </w:r>
      <w:r w:rsidRPr="00726D8C">
        <w:t xml:space="preserve">. Presidents are never more than four years removed from election, and Senators never more than six. But Chief Justice Roberts, having been ap- pointed in 2005, derives his democratic legitimacy from the voters who elected President Bush in 2004, and who elected the Senators of the 109th Congress in 2004, 2002, and 2000. FISA judges chosen in 2015 thus find their (even more indirect) democratic legitimacy through the same President and Senators who were elected more than a decade prior. </w:t>
      </w:r>
      <w:r w:rsidRPr="00D66AAD">
        <w:rPr>
          <w:rStyle w:val="StyleBoldUnderline"/>
          <w:highlight w:val="yellow"/>
        </w:rPr>
        <w:t>Life-tenured Chief Justices lack the political incentives that bind Presidents and Senators to popular will.</w:t>
      </w:r>
      <w:r w:rsidRPr="009A26E1">
        <w:rPr>
          <w:rStyle w:val="StyleBoldUnderline"/>
        </w:rPr>
        <w:t xml:space="preserve"> </w:t>
      </w:r>
      <w:r w:rsidRPr="00726D8C">
        <w:t xml:space="preserve">They never need to seek reelection and as long as health permits, they can easily time their retirements to ensure like-minded successors.38 </w:t>
      </w:r>
      <w:r w:rsidRPr="00D66AAD">
        <w:rPr>
          <w:rStyle w:val="StyleBoldUnderline"/>
          <w:highlight w:val="yellow"/>
        </w:rPr>
        <w:t>Thus, in contrast to the primary appointments that determine the makeup of all other active Article III courts, FISA court selections are more indirect,</w:t>
      </w:r>
      <w:r w:rsidRPr="009A26E1">
        <w:rPr>
          <w:rStyle w:val="StyleBoldUnderline"/>
        </w:rPr>
        <w:t xml:space="preserve"> </w:t>
      </w:r>
      <w:r w:rsidRPr="00726D8C">
        <w:t xml:space="preserve">made by a selector whose power </w:t>
      </w:r>
      <w:r w:rsidRPr="00D66AAD">
        <w:rPr>
          <w:rStyle w:val="StyleBoldUnderline"/>
          <w:highlight w:val="yellow"/>
        </w:rPr>
        <w:t>and</w:t>
      </w:r>
      <w:r w:rsidRPr="00726D8C">
        <w:t xml:space="preserve"> legacy </w:t>
      </w:r>
      <w:r w:rsidRPr="00D66AAD">
        <w:rPr>
          <w:rStyle w:val="StyleBoldUnderline"/>
          <w:highlight w:val="yellow"/>
        </w:rPr>
        <w:t>are largely immune to the will of the voters, and made unilaterally by a single individual.</w:t>
      </w:r>
      <w:r w:rsidRPr="00726D8C">
        <w:t xml:space="preserve"> The fact that FISA judges are chosen from among regularly appointed district and circuit judges does not remedy the democratic deficit. Those judges were nominated and confirmed with a certain understanding—by the President, the Senate, and the public—of what their roles would be. District and circuit judges sit on generalist courts whose proceedings and dockets are open to the public, in which the public may participate, with sub-national jurisdiction, and with appellate review by higher courts. It is for those reasons that lower court appointments garner less political and public attention than higher court appointments, and that individual Senators wield substantial power over the selection of judges in the jurisdictions they represent.39 </w:t>
      </w:r>
      <w:r w:rsidRPr="00D66AAD">
        <w:rPr>
          <w:rStyle w:val="StyleBoldUnderline"/>
          <w:highlight w:val="yellow"/>
        </w:rPr>
        <w:t>These initial appointment decisions are qualitatively unlike what the political process would go through for direct appointments to secret courts with exclusive, national jurisdiction over complex and highly salient constitutional questions</w:t>
      </w:r>
      <w:r w:rsidRPr="00726D8C">
        <w:t xml:space="preserve">, </w:t>
      </w:r>
      <w:r w:rsidRPr="00D66AAD">
        <w:rPr>
          <w:rStyle w:val="StyleBoldUnderline"/>
          <w:highlight w:val="yellow"/>
        </w:rPr>
        <w:t>in which only the executive branch is represented, and whose decisions are never reviewed by any other court</w:t>
      </w:r>
      <w:r w:rsidRPr="00726D8C">
        <w:t>.</w:t>
      </w:r>
    </w:p>
    <w:p w:rsidR="001E6211" w:rsidRDefault="001E6211" w:rsidP="00A3316D"/>
    <w:p w:rsidR="001E6211" w:rsidRDefault="001E6211" w:rsidP="001E6211">
      <w:pPr>
        <w:pStyle w:val="Heading4"/>
      </w:pPr>
      <w:r>
        <w:t>FISA Court restricts democracy, is too insulated from political pressure and cannot guarantee objectivity.</w:t>
      </w:r>
    </w:p>
    <w:p w:rsidR="001E6211" w:rsidRDefault="001E6211" w:rsidP="001E6211">
      <w:r>
        <w:t xml:space="preserve">Daniel </w:t>
      </w:r>
      <w:r w:rsidRPr="00F72512">
        <w:rPr>
          <w:rStyle w:val="StyleStyleBold12pt"/>
        </w:rPr>
        <w:t>Cetina</w:t>
      </w:r>
      <w:r>
        <w:t xml:space="preserve"> Summer </w:t>
      </w:r>
      <w:r w:rsidRPr="00F72512">
        <w:rPr>
          <w:rStyle w:val="StyleStyleBold12pt"/>
        </w:rPr>
        <w:t>2014</w:t>
      </w:r>
      <w:r>
        <w:t xml:space="preserve"> Balancing Security and Privacy in 21st Century America: A Framework for FISA Court Reform, 47 J. Marshall L. Rev. 1453 (2014) </w:t>
      </w:r>
      <w:r w:rsidRPr="00F72512">
        <w:t>http://repository.jmls.edu/cgi/viewcontent.cgi?article=2090&amp;context=lawreview</w:t>
      </w:r>
    </w:p>
    <w:p w:rsidR="001E6211" w:rsidRDefault="001E6211" w:rsidP="001E6211">
      <w:r w:rsidRPr="00D66AAD">
        <w:rPr>
          <w:rStyle w:val="StyleBoldUnderline"/>
          <w:highlight w:val="yellow"/>
        </w:rPr>
        <w:t>In a democracy</w:t>
      </w:r>
      <w:r>
        <w:t xml:space="preserve"> such as the United States, </w:t>
      </w:r>
      <w:r w:rsidRPr="00D66AAD">
        <w:rPr>
          <w:rStyle w:val="StyleBoldUnderline"/>
          <w:highlight w:val="yellow"/>
        </w:rPr>
        <w:t>one expects pervasive surveillance programs to operate under</w:t>
      </w:r>
      <w:r>
        <w:t xml:space="preserve"> </w:t>
      </w:r>
      <w:r w:rsidRPr="00D66AAD">
        <w:rPr>
          <w:rStyle w:val="StyleBoldUnderline"/>
          <w:highlight w:val="yellow"/>
        </w:rPr>
        <w:t>strict checks</w:t>
      </w:r>
      <w:r>
        <w:t xml:space="preserve"> in order to prevent unconstitutional overreach and ameliorate inefficiencies. 89 Not so. </w:t>
      </w:r>
      <w:r w:rsidRPr="00D66AAD">
        <w:rPr>
          <w:rStyle w:val="StyleBoldUnderline"/>
          <w:highlight w:val="yellow"/>
        </w:rPr>
        <w:t>At the center of this amalgamation of executive power and operative surveillance stands a single supervisory committee: the FISA Court</w:t>
      </w:r>
      <w:r>
        <w:t xml:space="preserve">. 90 Created in 1978 and enhanced numerous times in the 21st century during the War on Terrorism, 91 this chief check on governmental surveillance authority is not operating meaningfully. 92 </w:t>
      </w:r>
      <w:r w:rsidRPr="00D66AAD">
        <w:rPr>
          <w:rStyle w:val="StyleBoldUnderline"/>
          <w:highlight w:val="yellow"/>
        </w:rPr>
        <w:t>Because it is literally a court within the larger federal court system – it has been dubbed a “parallel Supreme Court”93 – the FISA Court is doubly insulated from political pressure</w:t>
      </w:r>
      <w:r>
        <w:t xml:space="preserve">. Its twelve members deliberate the government’s surveillance requests, invariably granting most of them. 94 Additionally, </w:t>
      </w:r>
      <w:r w:rsidRPr="00D66AAD">
        <w:rPr>
          <w:rStyle w:val="StyleBoldUnderline"/>
          <w:highlight w:val="yellow"/>
        </w:rPr>
        <w:t>the FISA Court’s functionality, independent of actual surveillance requests, is inadequate to guarantee objectivity</w:t>
      </w:r>
      <w:r>
        <w:t xml:space="preserve">. The Chief Justice of the United States is vested with sole appointment power. 95 </w:t>
      </w:r>
      <w:r w:rsidRPr="00D66AAD">
        <w:rPr>
          <w:rStyle w:val="StyleBoldUnderline"/>
          <w:highlight w:val="yellow"/>
        </w:rPr>
        <w:t>This is problematic because the Chief Justice,</w:t>
      </w:r>
      <w:r>
        <w:t xml:space="preserve"> though sequestered by design, 96 </w:t>
      </w:r>
      <w:r w:rsidRPr="00D66AAD">
        <w:rPr>
          <w:rStyle w:val="StyleBoldUnderline"/>
          <w:highlight w:val="yellow"/>
        </w:rPr>
        <w:t>is given free reign to select</w:t>
      </w:r>
      <w:r>
        <w:t xml:space="preserve"> </w:t>
      </w:r>
      <w:r w:rsidRPr="00D66AAD">
        <w:rPr>
          <w:rStyle w:val="StyleBoldUnderline"/>
          <w:highlight w:val="yellow"/>
        </w:rPr>
        <w:t>like-minded judges</w:t>
      </w:r>
      <w:r w:rsidRPr="00F72512">
        <w:rPr>
          <w:rStyle w:val="StyleBoldUnderline"/>
        </w:rPr>
        <w:t xml:space="preserve"> </w:t>
      </w:r>
      <w:r>
        <w:t xml:space="preserve">without direct political or electoral accountability. 97 Finally, </w:t>
      </w:r>
      <w:r w:rsidRPr="00D66AAD">
        <w:rPr>
          <w:rStyle w:val="StyleBoldUnderline"/>
          <w:highlight w:val="yellow"/>
        </w:rPr>
        <w:t>the aura of secrecy surrounding the FISA Court and the nature of secret surveillance militate against airing contrary opinions within or fostering robust debate between the coordinate branches of government and the American public.</w:t>
      </w:r>
      <w:r>
        <w:t xml:space="preserve"> 98 Unsurprisingly, such defects inspire caustic criticism and myriad proposed remedies. </w:t>
      </w:r>
    </w:p>
    <w:p w:rsidR="001E6211" w:rsidRDefault="001E6211" w:rsidP="00A3316D"/>
    <w:p w:rsidR="001E6211" w:rsidRDefault="001E6211" w:rsidP="001E6211">
      <w:pPr>
        <w:pStyle w:val="Heading4"/>
      </w:pPr>
      <w:r>
        <w:t>Group polarization is almost certain given the process of appointing FISA judges – which destroys court legitimacy.</w:t>
      </w:r>
    </w:p>
    <w:p w:rsidR="001E6211" w:rsidRDefault="001E6211" w:rsidP="001E6211">
      <w:r>
        <w:t xml:space="preserve">Ezra </w:t>
      </w:r>
      <w:r w:rsidRPr="00A537F7">
        <w:rPr>
          <w:rStyle w:val="StyleStyleBold12pt"/>
        </w:rPr>
        <w:t>Klein</w:t>
      </w:r>
      <w:r>
        <w:t xml:space="preserve"> July 5, </w:t>
      </w:r>
      <w:r w:rsidRPr="00A537F7">
        <w:rPr>
          <w:rStyle w:val="StyleStyleBold12pt"/>
        </w:rPr>
        <w:t>2013</w:t>
      </w:r>
      <w:r>
        <w:t xml:space="preserve"> </w:t>
      </w:r>
      <w:r w:rsidRPr="00DC5B4C">
        <w:t>http://www.washingtonpost.com/blogs/wonkblog/wp/2013/07/05/did-you-know-john-roberts-is-also-chief-justice-of-the-nsas-surveillance-state/</w:t>
      </w:r>
    </w:p>
    <w:p w:rsidR="001E6211" w:rsidRDefault="001E6211" w:rsidP="001E6211">
      <w:r w:rsidRPr="00D66AAD">
        <w:rPr>
          <w:rStyle w:val="StyleBoldUnderline"/>
          <w:highlight w:val="yellow"/>
        </w:rPr>
        <w:t>Harvard Law School professor</w:t>
      </w:r>
      <w:r>
        <w:t xml:space="preserve"> and Bloomberg View columnist Cass R. </w:t>
      </w:r>
      <w:r w:rsidRPr="00D66AAD">
        <w:rPr>
          <w:rStyle w:val="StyleBoldUnderline"/>
          <w:highlight w:val="yellow"/>
        </w:rPr>
        <w:t>Sunstein has found that judges are more ideologically rigid when their fellow judges are from the same party</w:t>
      </w:r>
      <w:r>
        <w:t>, and more moderate when fellow judges are from the other party. “</w:t>
      </w:r>
      <w:r w:rsidRPr="00D66AAD">
        <w:rPr>
          <w:rStyle w:val="StyleBoldUnderline"/>
          <w:highlight w:val="yellow"/>
        </w:rPr>
        <w:t>Federal judges</w:t>
      </w:r>
      <w:r>
        <w:t xml:space="preserve"> (no less than the rest of us) </w:t>
      </w:r>
      <w:r w:rsidRPr="00D66AAD">
        <w:rPr>
          <w:rStyle w:val="StyleBoldUnderline"/>
          <w:highlight w:val="yellow"/>
        </w:rPr>
        <w:t>are subject to group polarization,</w:t>
      </w:r>
      <w:r>
        <w:t xml:space="preserve">” he wrote. </w:t>
      </w:r>
      <w:r w:rsidRPr="00D66AAD">
        <w:rPr>
          <w:rStyle w:val="StyleBoldUnderline"/>
          <w:highlight w:val="yellow"/>
        </w:rPr>
        <w:t>The FISA court is composed of federal judges. All are appointed by the same man. All but one hail from the same political party. And unlike judges in normal courts, FISA judges don’t hear opposing testimony or feel pressure from colleagues or the public to moderate their rulings. Under these circumstances, group polarization is almost a certainty</w:t>
      </w:r>
      <w:r>
        <w:t>. “</w:t>
      </w:r>
      <w:r w:rsidRPr="00D66AAD">
        <w:rPr>
          <w:rStyle w:val="StyleBoldUnderline"/>
          <w:highlight w:val="yellow"/>
        </w:rPr>
        <w:t>There’s the real possibility that these judges become more extreme over time, even when they had only a mild bias to begin with</w:t>
      </w:r>
      <w:r>
        <w:t>,” Cato’s Sanchez said.</w:t>
      </w:r>
    </w:p>
    <w:p w:rsidR="001E6211" w:rsidRDefault="001E6211" w:rsidP="00A3316D"/>
    <w:p w:rsidR="001E6211" w:rsidRDefault="001E6211" w:rsidP="001E6211">
      <w:pPr>
        <w:pStyle w:val="Heading4"/>
      </w:pPr>
      <w:r>
        <w:t>Stakes require that FISA judges be knowledgeable and appointed through the regular constitutional process</w:t>
      </w:r>
    </w:p>
    <w:p w:rsidR="001E6211" w:rsidRDefault="001E6211" w:rsidP="001E6211">
      <w:r>
        <w:t xml:space="preserve">Douglas E. </w:t>
      </w:r>
      <w:r w:rsidRPr="00886DF1">
        <w:rPr>
          <w:rStyle w:val="StyleStyleBold12pt"/>
        </w:rPr>
        <w:t>Lindner*</w:t>
      </w:r>
      <w:r>
        <w:t xml:space="preserve"> N.Y.U. JOURNAL OF LEGISLATION &amp; PUBLIC POLICY QUORUM *J.D./M.P.A. (Public Policy Analysis) Candidate, New York University, </w:t>
      </w:r>
      <w:r w:rsidRPr="00886DF1">
        <w:rPr>
          <w:rStyle w:val="StyleStyleBold12pt"/>
        </w:rPr>
        <w:t>2015</w:t>
      </w:r>
      <w:r>
        <w:t>;</w:t>
      </w:r>
      <w:r w:rsidRPr="00886DF1">
        <w:t xml:space="preserve"> </w:t>
      </w:r>
      <w:r>
        <w:t xml:space="preserve">REVISITING THE FISA COURT APPOINTMENT PROCESS </w:t>
      </w:r>
      <w:r w:rsidRPr="00726D8C">
        <w:t>http://www.nyujlpp.org/wp-content/uploads/2013/03/Lindner-2015-nyujlpp-28.pdf</w:t>
      </w:r>
    </w:p>
    <w:p w:rsidR="001E6211" w:rsidRDefault="001E6211" w:rsidP="001E6211">
      <w:r w:rsidRPr="00D66AAD">
        <w:rPr>
          <w:rStyle w:val="StyleBoldUnderline"/>
          <w:highlight w:val="yellow"/>
        </w:rPr>
        <w:t>The makeup of the FISA courts is critical because the stakes are so high, the technology changes so rapidly, and the law is so open to interpretation</w:t>
      </w:r>
      <w:r>
        <w:t xml:space="preserve">. Reasonable citizens and respected scholars disagree as to whether certain programs authorized by the FISC are vital to national security or infringe upon the rights of hundreds of millions of people—or both. </w:t>
      </w:r>
      <w:r w:rsidRPr="00D66AAD">
        <w:rPr>
          <w:rStyle w:val="StyleBoldUnderline"/>
          <w:highlight w:val="yellow"/>
        </w:rPr>
        <w:t>The job of a FISA judge is to secretly rule on the acceptable scope of a democratic government’s dragnet snooping into its citizens’ lives. The weight of that responsibility demands that the judges entrusted with it be appointed through the regular constitutional process.</w:t>
      </w:r>
      <w:r>
        <w:t xml:space="preserve"> Once chosen, they should focus their professional energy on grappling with these issues, rather than doing so as a secondary responsibility of a generalist judge.</w:t>
      </w:r>
    </w:p>
    <w:p w:rsidR="001E6211" w:rsidRDefault="001E6211" w:rsidP="001E6211">
      <w:pPr>
        <w:pStyle w:val="Heading4"/>
      </w:pPr>
      <w:r>
        <w:t>The FISA Court is stacked; which prevents genuine oversight and accountability.</w:t>
      </w:r>
    </w:p>
    <w:p w:rsidR="001E6211" w:rsidRDefault="001E6211" w:rsidP="001E6211">
      <w:r>
        <w:t xml:space="preserve">Ezra </w:t>
      </w:r>
      <w:r w:rsidRPr="00A537F7">
        <w:rPr>
          <w:rStyle w:val="StyleStyleBold12pt"/>
        </w:rPr>
        <w:t>Klein</w:t>
      </w:r>
      <w:r>
        <w:t xml:space="preserve"> July 5, </w:t>
      </w:r>
      <w:r w:rsidRPr="00A537F7">
        <w:rPr>
          <w:rStyle w:val="StyleStyleBold12pt"/>
        </w:rPr>
        <w:t>2013</w:t>
      </w:r>
      <w:r>
        <w:t xml:space="preserve"> </w:t>
      </w:r>
      <w:r w:rsidRPr="00DC5B4C">
        <w:t>http://www.washingtonpost.com/blogs/wonkblog/wp/2013/07/05/did-you-know-john-roberts-is-also-chief-justice-of-the-nsas-surveillance-state/</w:t>
      </w:r>
    </w:p>
    <w:p w:rsidR="001E6211" w:rsidRPr="00C94270" w:rsidRDefault="001E6211" w:rsidP="001E6211">
      <w:pPr>
        <w:rPr>
          <w:rStyle w:val="StyleBoldUnderline"/>
        </w:rPr>
      </w:pPr>
      <w:r w:rsidRPr="00D66AAD">
        <w:rPr>
          <w:rStyle w:val="StyleBoldUnderline"/>
          <w:highlight w:val="yellow"/>
        </w:rPr>
        <w:t>Roberts’s nominations to the FISA court are almost exclusively Republican</w:t>
      </w:r>
      <w:r>
        <w:t xml:space="preserve">. One of his first appointees, for instance, was Federal District Judge Roger Vinson of Florida, who not only struck down the Affordable Care Act’s individual mandate but the rest of the law, too. (The Supreme Court disagreed.) Vinson’s term expired in May, but the partisan tilt on the court continues: </w:t>
      </w:r>
      <w:r w:rsidRPr="00D66AAD">
        <w:rPr>
          <w:rStyle w:val="StyleBoldUnderline"/>
          <w:highlight w:val="yellow"/>
        </w:rPr>
        <w:t>Only one of the 11 members is a Democrat. Critics contend the FISA court is too compromised to conduct genuine oversight</w:t>
      </w:r>
      <w:r>
        <w:t xml:space="preserve">. It meets in secret, and the presiding judge hears only the government’s argument before issuing a decision that can’t be appealed or even reviewed by the public. </w:t>
      </w:r>
      <w:r w:rsidRPr="00D66AAD">
        <w:rPr>
          <w:rStyle w:val="StyleBoldUnderline"/>
          <w:highlight w:val="yellow"/>
        </w:rPr>
        <w:t>“Like any other group that meets in secret behind closed doors with only one constituency appearing before them, they’re subject to capture and bias</w:t>
      </w:r>
      <w:r>
        <w:t xml:space="preserve">,” said Elizabeth Goitein, co-director of the Brennan Center for Justice’s Liberty and National Security Program. A Reuters investigation found that from 2001 to 2012, </w:t>
      </w:r>
      <w:r w:rsidRPr="00D66AAD">
        <w:rPr>
          <w:rStyle w:val="StyleBoldUnderline"/>
          <w:highlight w:val="yellow"/>
        </w:rPr>
        <w:t>FISA judges approved 20,909 surveillance and property search warrants while rejecting only 10.</w:t>
      </w:r>
      <w:r>
        <w:t xml:space="preserve"> Almost 1,000 of the approved requests required modification, and 26 were withdrawn by the government before a ruling. </w:t>
      </w:r>
      <w:r w:rsidRPr="00D66AAD">
        <w:rPr>
          <w:rStyle w:val="StyleBoldUnderline"/>
          <w:highlight w:val="yellow"/>
        </w:rPr>
        <w:t>That’s a startling win rate for the government.</w:t>
      </w:r>
    </w:p>
    <w:p w:rsidR="001E6211" w:rsidRDefault="001E6211" w:rsidP="00A3316D"/>
    <w:p w:rsidR="001E6211" w:rsidRDefault="001E6211" w:rsidP="001E6211">
      <w:pPr>
        <w:pStyle w:val="Heading3"/>
      </w:pPr>
      <w:r>
        <w:t>Democratic Legitimacy IL Ext</w:t>
      </w:r>
    </w:p>
    <w:p w:rsidR="001E6211" w:rsidRPr="00A80252" w:rsidRDefault="001E6211" w:rsidP="001E6211">
      <w:pPr>
        <w:pStyle w:val="Heading4"/>
      </w:pPr>
      <w:r>
        <w:t>P</w:t>
      </w:r>
      <w:r w:rsidRPr="00A80252">
        <w:t>erception of impartiality is key to legitimacy</w:t>
      </w:r>
    </w:p>
    <w:p w:rsidR="001E6211" w:rsidRPr="00A80252" w:rsidRDefault="001E6211" w:rsidP="001E6211">
      <w:r w:rsidRPr="00A80252">
        <w:rPr>
          <w:rStyle w:val="StyleStyleBold12pt"/>
        </w:rPr>
        <w:t>Smith 93</w:t>
      </w:r>
      <w:r>
        <w:t xml:space="preserve"> </w:t>
      </w:r>
      <w:r w:rsidRPr="00A80252">
        <w:t>Christopher E., University of Akron, 1993, (Courts, Politics, and the Judicial Process, p. 6)</w:t>
      </w:r>
    </w:p>
    <w:p w:rsidR="001E6211" w:rsidRDefault="001E6211" w:rsidP="001E6211">
      <w:pPr>
        <w:rPr>
          <w:rStyle w:val="StyleBoldUnderline"/>
        </w:rPr>
      </w:pPr>
      <w:r w:rsidRPr="00A80252">
        <w:t xml:space="preserve">Judges and lawyers work to maintain the judicial system’s image as the branch of the government guided by legal principles rather than by politics.  U.S. Supreme Court justices have noted that the </w:t>
      </w:r>
      <w:r w:rsidRPr="00D66AAD">
        <w:rPr>
          <w:rStyle w:val="StyleBoldUnderline"/>
          <w:highlight w:val="yellow"/>
        </w:rPr>
        <w:t>judiciary’s effectiveness depends on its success in maintaining public faith in the neutral application of law by judges</w:t>
      </w:r>
      <w:r w:rsidRPr="00A80252">
        <w:t xml:space="preserve">.  As Justice Felix Frankfurter once wrote, </w:t>
      </w:r>
      <w:r w:rsidRPr="00D66AAD">
        <w:rPr>
          <w:rStyle w:val="StyleBoldUnderline"/>
          <w:highlight w:val="yellow"/>
        </w:rPr>
        <w:t>“[T]he Court’s authority – possessed of neither the purse nor the sword-ultimately rests on sustained public confidence in its moral sanction</w:t>
      </w:r>
      <w:r w:rsidRPr="00A80252">
        <w:t xml:space="preserve">.”  Justice Harry Blackmun reiterated this idea that “[t]he legitimacy of the Judicial Branch Ultimately depends on its reputation for impartiality and nonpartisanship.”  Scholars claim that, in order to protect judicial credibility and power, judges and lawyers must behave as if their actions are guided by legal principles: </w:t>
      </w:r>
      <w:r w:rsidRPr="00D66AAD">
        <w:rPr>
          <w:rStyle w:val="StyleBoldUnderline"/>
          <w:highlight w:val="yellow"/>
        </w:rPr>
        <w:t>[T]he legitimacy of courts rests in their fidelity to the law and its enforcement…If courts do not preserve their distinctiveness from other political bodies if they cease being “courts,” then their claim to legitimacy</w:t>
      </w:r>
      <w:r w:rsidRPr="00A80252">
        <w:rPr>
          <w:rStyle w:val="StyleBoldUnderline"/>
        </w:rPr>
        <w:t xml:space="preserve"> </w:t>
      </w:r>
      <w:r w:rsidRPr="00A80252">
        <w:t xml:space="preserve">– and their power – </w:t>
      </w:r>
      <w:r w:rsidRPr="00D66AAD">
        <w:rPr>
          <w:rStyle w:val="StyleBoldUnderline"/>
          <w:highlight w:val="yellow"/>
        </w:rPr>
        <w:t>will erode.</w:t>
      </w:r>
    </w:p>
    <w:p w:rsidR="00236019" w:rsidRDefault="00236019" w:rsidP="001E6211">
      <w:pPr>
        <w:rPr>
          <w:rStyle w:val="StyleBoldUnderline"/>
        </w:rPr>
      </w:pPr>
    </w:p>
    <w:p w:rsidR="00236019" w:rsidRPr="00236019" w:rsidRDefault="00236019" w:rsidP="00236019">
      <w:pPr>
        <w:pStyle w:val="Heading3"/>
      </w:pPr>
      <w:r w:rsidRPr="00236019">
        <w:t>Democractic legitimacy – Env IL</w:t>
      </w:r>
    </w:p>
    <w:p w:rsidR="00236019" w:rsidRDefault="00236019" w:rsidP="00236019">
      <w:pPr>
        <w:pStyle w:val="Heading4"/>
      </w:pPr>
      <w:r>
        <w:t>Courts legitimacy necessary for key environmental law decisions</w:t>
      </w:r>
    </w:p>
    <w:p w:rsidR="00236019" w:rsidRPr="00264E74" w:rsidRDefault="00236019" w:rsidP="00236019">
      <w:pPr>
        <w:rPr>
          <w:rStyle w:val="StyleStyleBold12pt"/>
        </w:rPr>
      </w:pPr>
      <w:r w:rsidRPr="00264E74">
        <w:rPr>
          <w:rStyle w:val="StyleStyleBold12pt"/>
        </w:rPr>
        <w:t>Long 08</w:t>
      </w:r>
    </w:p>
    <w:p w:rsidR="00236019" w:rsidRPr="00D4767B" w:rsidRDefault="00236019" w:rsidP="00236019">
      <w:r w:rsidRPr="00D4767B">
        <w:t>Andrew Long,Assistant Professor of Law, Florida Coastal School of Law.,  International Consensus and U.S. Climate Change Litigation, 33 Wm. &amp; Mary Envtl. L.</w:t>
      </w:r>
    </w:p>
    <w:p w:rsidR="00236019" w:rsidRPr="00D4767B" w:rsidRDefault="00236019" w:rsidP="00236019">
      <w:r w:rsidRPr="00D4767B">
        <w:t>&amp; Pol'y Rev. 177 (2008), http://scholarship.law.wm.edu/wmelpr/vol33/iss1/4</w:t>
      </w:r>
    </w:p>
    <w:p w:rsidR="00236019" w:rsidRDefault="00236019" w:rsidP="00236019">
      <w:pPr>
        <w:pStyle w:val="card"/>
        <w:ind w:left="0"/>
      </w:pPr>
      <w:r>
        <w:t>How U.S. Courts Should Use International Climate Change</w:t>
      </w:r>
      <w:r w:rsidRPr="007A5032">
        <w:rPr>
          <w:sz w:val="12"/>
        </w:rPr>
        <w:t xml:space="preserve"> </w:t>
      </w:r>
      <w:r>
        <w:t>Norms</w:t>
      </w:r>
      <w:r w:rsidRPr="007A5032">
        <w:rPr>
          <w:sz w:val="12"/>
        </w:rPr>
        <w:t xml:space="preserve"> </w:t>
      </w:r>
      <w:r w:rsidRPr="00D66AAD">
        <w:rPr>
          <w:rStyle w:val="StyleBoldUnderline"/>
          <w:highlight w:val="yellow"/>
        </w:rPr>
        <w:t xml:space="preserve">In the near future, climate </w:t>
      </w:r>
      <w:r w:rsidRPr="00ED792C">
        <w:rPr>
          <w:rStyle w:val="StyleBoldUnderline"/>
        </w:rPr>
        <w:t xml:space="preserve">change </w:t>
      </w:r>
      <w:r w:rsidRPr="00D66AAD">
        <w:rPr>
          <w:rStyle w:val="StyleBoldUnderline"/>
          <w:highlight w:val="yellow"/>
        </w:rPr>
        <w:t xml:space="preserve">cases in </w:t>
      </w:r>
      <w:r w:rsidRPr="000D03FB">
        <w:rPr>
          <w:rStyle w:val="StyleBoldUnderline"/>
        </w:rPr>
        <w:t xml:space="preserve">U.S. </w:t>
      </w:r>
      <w:r w:rsidRPr="00D66AAD">
        <w:rPr>
          <w:rStyle w:val="StyleBoldUnderline"/>
          <w:highlight w:val="yellow"/>
        </w:rPr>
        <w:t>courts are likely to increase.</w:t>
      </w:r>
      <w:r>
        <w:t xml:space="preserve"> In the absence of a comprehensive national policy, </w:t>
      </w:r>
      <w:r w:rsidRPr="00D66AAD">
        <w:rPr>
          <w:rStyle w:val="StyleBoldUnderline"/>
          <w:highlight w:val="yellow"/>
        </w:rPr>
        <w:t xml:space="preserve">challenges to regulatory action </w:t>
      </w:r>
      <w:r w:rsidRPr="000D03FB">
        <w:rPr>
          <w:rStyle w:val="StyleBoldUnderline"/>
        </w:rPr>
        <w:t xml:space="preserve">based on climate change </w:t>
      </w:r>
      <w:r w:rsidRPr="00AE0A87">
        <w:rPr>
          <w:rStyle w:val="StyleBoldUnderline"/>
        </w:rPr>
        <w:t xml:space="preserve">concerns </w:t>
      </w:r>
      <w:r w:rsidRPr="00D66AAD">
        <w:rPr>
          <w:rStyle w:val="StyleBoldUnderline"/>
          <w:highlight w:val="yellow"/>
        </w:rPr>
        <w:t xml:space="preserve">are likely to grow, as is the drive to find </w:t>
      </w:r>
      <w:r w:rsidRPr="00AE0A87">
        <w:rPr>
          <w:rStyle w:val="StyleBoldUnderline"/>
        </w:rPr>
        <w:t xml:space="preserve">additional </w:t>
      </w:r>
      <w:r w:rsidRPr="00D66AAD">
        <w:rPr>
          <w:rStyle w:val="StyleBoldUnderline"/>
          <w:highlight w:val="yellow"/>
        </w:rPr>
        <w:t xml:space="preserve">litigation hooks </w:t>
      </w:r>
      <w:r w:rsidRPr="00ED792C">
        <w:rPr>
          <w:rStyle w:val="StyleBoldUnderline"/>
        </w:rPr>
        <w:t xml:space="preserve">for compelling </w:t>
      </w:r>
      <w:r w:rsidRPr="00D66AAD">
        <w:rPr>
          <w:rStyle w:val="StyleBoldUnderline"/>
          <w:highlight w:val="yellow"/>
        </w:rPr>
        <w:t>action to reduce emissions</w:t>
      </w:r>
      <w:r w:rsidRPr="007A5032">
        <w:rPr>
          <w:rStyle w:val="StyleBoldUnderline"/>
        </w:rPr>
        <w:t>.</w:t>
      </w:r>
      <w:r>
        <w:t xml:space="preserve"> With a new administration, a renewed push for more</w:t>
      </w:r>
      <w:r w:rsidRPr="007A5032">
        <w:rPr>
          <w:sz w:val="12"/>
        </w:rPr>
        <w:t xml:space="preserve"> </w:t>
      </w:r>
      <w:r>
        <w:t>comprehensive climate policy is likely. If successful, any new legislative or</w:t>
      </w:r>
      <w:r w:rsidRPr="007A5032">
        <w:rPr>
          <w:sz w:val="12"/>
        </w:rPr>
        <w:t xml:space="preserve"> </w:t>
      </w:r>
      <w:r>
        <w:t>regulatory framework will surely trigger challenges. In any of these situations,</w:t>
      </w:r>
      <w:r w:rsidRPr="007A5032">
        <w:rPr>
          <w:sz w:val="12"/>
        </w:rPr>
        <w:t xml:space="preserve"> </w:t>
      </w:r>
      <w:r>
        <w:t>international law has something to offer domestic courts.215</w:t>
      </w:r>
      <w:r w:rsidRPr="007A5032">
        <w:rPr>
          <w:sz w:val="12"/>
        </w:rPr>
        <w:t xml:space="preserve"> </w:t>
      </w:r>
      <w:r>
        <w:t xml:space="preserve">As the discussion above demonstrates, </w:t>
      </w:r>
      <w:r w:rsidRPr="007A5032">
        <w:rPr>
          <w:rStyle w:val="StyleBoldUnderline"/>
        </w:rPr>
        <w:t>I am not urging that U.S. courts adopt a strict monist stance</w:t>
      </w:r>
      <w:r>
        <w:t>. Their authority derives from a constitution</w:t>
      </w:r>
      <w:r w:rsidRPr="007A5032">
        <w:rPr>
          <w:sz w:val="12"/>
        </w:rPr>
        <w:t xml:space="preserve"> </w:t>
      </w:r>
      <w:r>
        <w:t>that, whatever its susceptibility to monist interpretation, has been</w:t>
      </w:r>
      <w:r w:rsidRPr="007A5032">
        <w:rPr>
          <w:sz w:val="12"/>
        </w:rPr>
        <w:t xml:space="preserve"> </w:t>
      </w:r>
      <w:r>
        <w:t xml:space="preserve">interpreted as at least partly dualist for over a century. </w:t>
      </w:r>
      <w:r w:rsidRPr="007A5032">
        <w:rPr>
          <w:rStyle w:val="StyleBoldUnderline"/>
        </w:rPr>
        <w:t>That tradition can be respected even as courts enter into transnational dialogue on global environmental threats</w:t>
      </w:r>
      <w:r>
        <w:t>.216</w:t>
      </w:r>
      <w:r w:rsidRPr="007A5032">
        <w:rPr>
          <w:sz w:val="12"/>
        </w:rPr>
        <w:t xml:space="preserve"> </w:t>
      </w:r>
      <w:r w:rsidRPr="007A5032">
        <w:rPr>
          <w:rStyle w:val="StyleBoldUnderline"/>
        </w:rPr>
        <w:t>International norms must be identified carefully, along with the degree of U.S. accession to them.</w:t>
      </w:r>
      <w:r>
        <w:t xml:space="preserve"> There are now two basic sources demonstrating</w:t>
      </w:r>
      <w:r w:rsidRPr="007A5032">
        <w:rPr>
          <w:sz w:val="12"/>
        </w:rPr>
        <w:t xml:space="preserve"> </w:t>
      </w:r>
      <w:r>
        <w:t>existing normative consensus in the international climate regime:</w:t>
      </w:r>
      <w:r w:rsidRPr="007A5032">
        <w:rPr>
          <w:sz w:val="12"/>
        </w:rPr>
        <w:t xml:space="preserve"> </w:t>
      </w:r>
      <w:r>
        <w:t>UNFCCC and Kyoto. Each can be used by U.S. courts for a distinct purpose.</w:t>
      </w:r>
      <w:r w:rsidRPr="007A5032">
        <w:rPr>
          <w:sz w:val="12"/>
        </w:rPr>
        <w:t xml:space="preserve"> </w:t>
      </w:r>
      <w:r>
        <w:t>1. Kyoto and Its Implementation: Assessing Practice</w:t>
      </w:r>
      <w:r w:rsidRPr="007A5032">
        <w:rPr>
          <w:sz w:val="12"/>
        </w:rPr>
        <w:t xml:space="preserve"> </w:t>
      </w:r>
      <w:r>
        <w:t>The value of the Kyoto Protocol in the United States is limited</w:t>
      </w:r>
      <w:r w:rsidRPr="007A5032">
        <w:rPr>
          <w:sz w:val="12"/>
        </w:rPr>
        <w:t xml:space="preserve"> </w:t>
      </w:r>
      <w:r>
        <w:t>because the political branches have rejected it.2"7 However, as a treaty</w:t>
      </w:r>
      <w:r w:rsidRPr="007A5032">
        <w:rPr>
          <w:sz w:val="12"/>
        </w:rPr>
        <w:t xml:space="preserve"> </w:t>
      </w:r>
      <w:r>
        <w:t>adopted by every other developed country on the planet, actions under it</w:t>
      </w:r>
      <w:r w:rsidRPr="007A5032">
        <w:rPr>
          <w:sz w:val="12"/>
        </w:rPr>
        <w:t xml:space="preserve"> </w:t>
      </w:r>
      <w:r>
        <w:t>may offer a reference point for understanding U.S. actions toward meeting</w:t>
      </w:r>
      <w:r w:rsidRPr="007A5032">
        <w:rPr>
          <w:sz w:val="12"/>
        </w:rPr>
        <w:t xml:space="preserve"> </w:t>
      </w:r>
      <w:r>
        <w:t>UNFCCC commitments. For example, determining whether agency action</w:t>
      </w:r>
      <w:r w:rsidRPr="007A5032">
        <w:rPr>
          <w:sz w:val="12"/>
        </w:rPr>
        <w:t xml:space="preserve"> </w:t>
      </w:r>
      <w:r>
        <w:t>is reasonable rather than arbitrary may, in the context of a global threat</w:t>
      </w:r>
      <w:r w:rsidRPr="007A5032">
        <w:rPr>
          <w:sz w:val="12"/>
        </w:rPr>
        <w:t xml:space="preserve"> </w:t>
      </w:r>
      <w:r>
        <w:t>with little precedent in U.S. law, be aided by examining what standards</w:t>
      </w:r>
      <w:r w:rsidRPr="007A5032">
        <w:rPr>
          <w:sz w:val="12"/>
        </w:rPr>
        <w:t xml:space="preserve"> </w:t>
      </w:r>
      <w:r>
        <w:t>have developed internationally or in foreign jurisdictions. Pointing to</w:t>
      </w:r>
      <w:r w:rsidRPr="007A5032">
        <w:rPr>
          <w:sz w:val="12"/>
        </w:rPr>
        <w:t xml:space="preserve"> </w:t>
      </w:r>
      <w:r>
        <w:t>similar practices throughout Kyoto nations may demonstrate an agency's</w:t>
      </w:r>
      <w:r w:rsidRPr="007A5032">
        <w:rPr>
          <w:sz w:val="12"/>
        </w:rPr>
        <w:t xml:space="preserve"> </w:t>
      </w:r>
      <w:r>
        <w:t>reasonableness, even though Kyoto is not a substantive standard in the</w:t>
      </w:r>
      <w:r w:rsidRPr="007A5032">
        <w:rPr>
          <w:sz w:val="12"/>
        </w:rPr>
        <w:t xml:space="preserve"> </w:t>
      </w:r>
      <w:r>
        <w:t>United States. Likewise, an agency practice that is contrary to much of the</w:t>
      </w:r>
      <w:r w:rsidRPr="007A5032">
        <w:rPr>
          <w:sz w:val="12"/>
        </w:rPr>
        <w:t xml:space="preserve"> </w:t>
      </w:r>
      <w:r>
        <w:t>world would suggest arbitrariness, perhaps in an informal burden-shifting</w:t>
      </w:r>
      <w:r w:rsidRPr="007A5032">
        <w:rPr>
          <w:sz w:val="12"/>
        </w:rPr>
        <w:t xml:space="preserve"> </w:t>
      </w:r>
      <w:r>
        <w:t>way. It is supported further by the role of customary international law that</w:t>
      </w:r>
      <w:r w:rsidRPr="007A5032">
        <w:rPr>
          <w:sz w:val="12"/>
        </w:rPr>
        <w:t xml:space="preserve"> </w:t>
      </w:r>
      <w:r>
        <w:t>states should avoid transboundary environmental harm.</w:t>
      </w:r>
      <w:r w:rsidRPr="007A5032">
        <w:rPr>
          <w:sz w:val="12"/>
        </w:rPr>
        <w:t xml:space="preserve"> </w:t>
      </w:r>
      <w:r>
        <w:t>2. UNFCCC: Interpreting U.S. Law</w:t>
      </w:r>
      <w:r w:rsidRPr="007A5032">
        <w:rPr>
          <w:sz w:val="12"/>
        </w:rPr>
        <w:t xml:space="preserve"> </w:t>
      </w:r>
      <w:r>
        <w:t>The climate change cases are not likely to be constitutional, unlike</w:t>
      </w:r>
      <w:r w:rsidRPr="007A5032">
        <w:rPr>
          <w:sz w:val="12"/>
        </w:rPr>
        <w:t xml:space="preserve"> </w:t>
      </w:r>
      <w:r>
        <w:t>human rights cases. Therefore, courts should be understood to have significant</w:t>
      </w:r>
      <w:r w:rsidRPr="007A5032">
        <w:rPr>
          <w:sz w:val="12"/>
        </w:rPr>
        <w:t xml:space="preserve"> </w:t>
      </w:r>
      <w:r>
        <w:t>leeway in looking to global consensus in understanding the development</w:t>
      </w:r>
      <w:r w:rsidRPr="007A5032">
        <w:rPr>
          <w:sz w:val="12"/>
        </w:rPr>
        <w:t xml:space="preserve"> </w:t>
      </w:r>
      <w:r>
        <w:t xml:space="preserve">of U.S. positions and agency actions. </w:t>
      </w:r>
      <w:r w:rsidRPr="00D66AAD">
        <w:rPr>
          <w:rStyle w:val="StyleBoldUnderline"/>
          <w:highlight w:val="yellow"/>
        </w:rPr>
        <w:t>The norm espoused in the UNFCCC-</w:t>
      </w:r>
      <w:r w:rsidRPr="00ED792C">
        <w:rPr>
          <w:rStyle w:val="StyleBoldUnderline"/>
        </w:rPr>
        <w:t>that states have an obligation to address climate change through domestic action-</w:t>
      </w:r>
      <w:r w:rsidRPr="00D66AAD">
        <w:rPr>
          <w:rStyle w:val="StyleBoldUnderline"/>
          <w:highlight w:val="yellow"/>
        </w:rPr>
        <w:t xml:space="preserve">can </w:t>
      </w:r>
      <w:r w:rsidRPr="000D03FB">
        <w:rPr>
          <w:rStyle w:val="StyleBoldUnderline"/>
        </w:rPr>
        <w:t xml:space="preserve">directly </w:t>
      </w:r>
      <w:r w:rsidRPr="00D66AAD">
        <w:rPr>
          <w:rStyle w:val="StyleBoldUnderline"/>
          <w:highlight w:val="yellow"/>
        </w:rPr>
        <w:t xml:space="preserve">guide judicial understanding of the context </w:t>
      </w:r>
      <w:r w:rsidRPr="00AE0A87">
        <w:rPr>
          <w:rStyle w:val="StyleBoldUnderline"/>
        </w:rPr>
        <w:t xml:space="preserve">in which </w:t>
      </w:r>
      <w:r w:rsidRPr="00D66AAD">
        <w:rPr>
          <w:rStyle w:val="StyleBoldUnderline"/>
          <w:highlight w:val="yellow"/>
        </w:rPr>
        <w:t xml:space="preserve">U.S. statutes </w:t>
      </w:r>
      <w:r w:rsidRPr="00ED792C">
        <w:rPr>
          <w:rStyle w:val="StyleBoldUnderline"/>
        </w:rPr>
        <w:t xml:space="preserve">and administrators </w:t>
      </w:r>
      <w:r w:rsidRPr="00D66AAD">
        <w:rPr>
          <w:rStyle w:val="StyleBoldUnderline"/>
          <w:highlight w:val="yellow"/>
        </w:rPr>
        <w:t>operate</w:t>
      </w:r>
      <w:r w:rsidRPr="00D66AAD">
        <w:rPr>
          <w:highlight w:val="yellow"/>
        </w:rPr>
        <w:t>.</w:t>
      </w:r>
      <w:r w:rsidRPr="000D03FB">
        <w:t>218</w:t>
      </w:r>
      <w:r w:rsidRPr="000D03FB">
        <w:rPr>
          <w:sz w:val="12"/>
        </w:rPr>
        <w:t xml:space="preserve"> </w:t>
      </w:r>
      <w:r w:rsidRPr="000D03FB">
        <w:rPr>
          <w:rStyle w:val="StyleBoldUnderline"/>
        </w:rPr>
        <w:t>Courts could look to the UNFCCC as an initial statement of U.S. commitment.</w:t>
      </w:r>
      <w:r w:rsidRPr="000D03FB">
        <w:t xml:space="preserve"> In the absence of any significant</w:t>
      </w:r>
      <w:r>
        <w:t xml:space="preserve"> evidence that the nation has</w:t>
      </w:r>
      <w:r w:rsidRPr="007A5032">
        <w:rPr>
          <w:sz w:val="12"/>
        </w:rPr>
        <w:t xml:space="preserve"> </w:t>
      </w:r>
      <w:r>
        <w:t>renounced the obligation to redress climate change, the commitment</w:t>
      </w:r>
      <w:r w:rsidRPr="007A5032">
        <w:rPr>
          <w:sz w:val="12"/>
        </w:rPr>
        <w:t xml:space="preserve"> </w:t>
      </w:r>
      <w:r>
        <w:t>should be used to interpret domestic law and frame agency obligations.</w:t>
      </w:r>
      <w:r w:rsidRPr="007A5032">
        <w:rPr>
          <w:sz w:val="12"/>
        </w:rPr>
        <w:t xml:space="preserve"> </w:t>
      </w:r>
      <w:r>
        <w:t>Thus</w:t>
      </w:r>
      <w:r w:rsidRPr="00CD66C9">
        <w:t>, in the context of climate change</w:t>
      </w:r>
      <w:r w:rsidRPr="00236019">
        <w:t xml:space="preserve">, international norms should serve a </w:t>
      </w:r>
      <w:r w:rsidRPr="00236019">
        <w:rPr>
          <w:rFonts w:eastAsiaTheme="majorEastAsia"/>
        </w:rPr>
        <w:t>Charming Betsy function.</w:t>
      </w:r>
      <w:r w:rsidRPr="00236019">
        <w:t xml:space="preserve"> The Court should read domestic statutes in harmony </w:t>
      </w:r>
      <w:r w:rsidRPr="00236019">
        <w:rPr>
          <w:rStyle w:val="Emphasis"/>
        </w:rPr>
        <w:t>with</w:t>
      </w:r>
      <w:r w:rsidRPr="00236019">
        <w:t xml:space="preserve"> the norms developed in the UNFCCC and customary international law. Unless it has renounced its promises, the U.S. should be held</w:t>
      </w:r>
      <w:r>
        <w:t xml:space="preserve"> to its obligation to take action seriously aimed at redressing climate change in order to avoid damaging the territory of other nations and the</w:t>
      </w:r>
      <w:r w:rsidRPr="007A5032">
        <w:rPr>
          <w:sz w:val="12"/>
        </w:rPr>
        <w:t xml:space="preserve"> </w:t>
      </w:r>
      <w:r>
        <w:t>global commons. It is a collective responsibility that must, in large part, be</w:t>
      </w:r>
      <w:r w:rsidRPr="007A5032">
        <w:rPr>
          <w:sz w:val="12"/>
        </w:rPr>
        <w:t xml:space="preserve"> </w:t>
      </w:r>
      <w:r>
        <w:t xml:space="preserve">enforced by each actor upon itself. </w:t>
      </w:r>
      <w:r w:rsidRPr="00D66AAD">
        <w:rPr>
          <w:rStyle w:val="StyleBoldUnderline"/>
          <w:highlight w:val="yellow"/>
        </w:rPr>
        <w:t xml:space="preserve">The courts are a </w:t>
      </w:r>
      <w:r w:rsidRPr="00D66AAD">
        <w:rPr>
          <w:rStyle w:val="Emphasis"/>
          <w:rFonts w:eastAsiaTheme="majorEastAsia"/>
          <w:highlight w:val="yellow"/>
        </w:rPr>
        <w:t>direct and legitimate</w:t>
      </w:r>
      <w:r w:rsidRPr="00D66AAD">
        <w:rPr>
          <w:rStyle w:val="StyleBoldUnderline"/>
          <w:highlight w:val="yellow"/>
        </w:rPr>
        <w:t xml:space="preserve"> line toward bringing the framework to fruition in the U</w:t>
      </w:r>
      <w:r w:rsidRPr="000D03FB">
        <w:rPr>
          <w:rStyle w:val="StyleBoldUnderline"/>
        </w:rPr>
        <w:t xml:space="preserve">nited </w:t>
      </w:r>
      <w:r w:rsidRPr="00D66AAD">
        <w:rPr>
          <w:rStyle w:val="StyleBoldUnderline"/>
          <w:highlight w:val="yellow"/>
        </w:rPr>
        <w:t>S</w:t>
      </w:r>
      <w:r w:rsidRPr="000D03FB">
        <w:rPr>
          <w:rStyle w:val="StyleBoldUnderline"/>
        </w:rPr>
        <w:t>tates</w:t>
      </w:r>
      <w:r w:rsidRPr="000D03FB">
        <w:t>.</w:t>
      </w:r>
      <w:r w:rsidRPr="000D03FB">
        <w:rPr>
          <w:sz w:val="12"/>
        </w:rPr>
        <w:t xml:space="preserve"> </w:t>
      </w:r>
      <w:r w:rsidRPr="000D03FB">
        <w:t>CONCLUSION</w:t>
      </w:r>
      <w:r w:rsidRPr="007A5032">
        <w:rPr>
          <w:sz w:val="12"/>
        </w:rPr>
        <w:t xml:space="preserve"> </w:t>
      </w:r>
      <w:r>
        <w:t>Climate change is a global commons problem that is being addressed</w:t>
      </w:r>
      <w:r w:rsidRPr="007A5032">
        <w:rPr>
          <w:sz w:val="12"/>
        </w:rPr>
        <w:t xml:space="preserve"> </w:t>
      </w:r>
      <w:r>
        <w:t>by virtually the entire international community simultaneously.</w:t>
      </w:r>
      <w:r w:rsidRPr="007A5032">
        <w:rPr>
          <w:sz w:val="12"/>
        </w:rPr>
        <w:t xml:space="preserve"> </w:t>
      </w:r>
      <w:r>
        <w:t>Undoubtedly, there are lessons of both practice and theory that the United</w:t>
      </w:r>
      <w:r w:rsidRPr="007A5032">
        <w:rPr>
          <w:sz w:val="12"/>
        </w:rPr>
        <w:t xml:space="preserve"> </w:t>
      </w:r>
      <w:r>
        <w:t>States can learn from the work being done in other nations.</w:t>
      </w:r>
      <w:r w:rsidRPr="007A5032">
        <w:rPr>
          <w:sz w:val="12"/>
        </w:rPr>
        <w:t xml:space="preserve"> </w:t>
      </w:r>
      <w:r>
        <w:t>Largely because of the political branches' failure to confront climate</w:t>
      </w:r>
      <w:r w:rsidRPr="007A5032">
        <w:rPr>
          <w:sz w:val="12"/>
        </w:rPr>
        <w:t xml:space="preserve"> </w:t>
      </w:r>
      <w:r>
        <w:t>change</w:t>
      </w:r>
      <w:r w:rsidRPr="000465F3">
        <w:rPr>
          <w:rStyle w:val="StyleBoldUnderline"/>
        </w:rPr>
        <w:t xml:space="preserve">, </w:t>
      </w:r>
      <w:r w:rsidRPr="00D66AAD">
        <w:rPr>
          <w:rStyle w:val="Emphasis"/>
          <w:rFonts w:eastAsiaTheme="majorEastAsia"/>
          <w:highlight w:val="yellow"/>
        </w:rPr>
        <w:t>the courts are on the front line of U.S. climate change law development</w:t>
      </w:r>
      <w:r w:rsidRPr="00D66AAD">
        <w:rPr>
          <w:rStyle w:val="StyleBoldUnderline"/>
          <w:highlight w:val="yellow"/>
        </w:rPr>
        <w:t>.</w:t>
      </w:r>
      <w:r w:rsidRPr="000465F3">
        <w:rPr>
          <w:rStyle w:val="StyleBoldUnderline"/>
        </w:rPr>
        <w:t xml:space="preserve"> </w:t>
      </w:r>
      <w:r>
        <w:t>Understanding how to read U.S. environmental statutes or assess</w:t>
      </w:r>
      <w:r w:rsidRPr="007A5032">
        <w:rPr>
          <w:sz w:val="12"/>
        </w:rPr>
        <w:t xml:space="preserve"> </w:t>
      </w:r>
      <w:r>
        <w:t>U.S. agency action in light of the growth of scientific and legal awareness</w:t>
      </w:r>
      <w:r w:rsidRPr="007A5032">
        <w:rPr>
          <w:sz w:val="12"/>
        </w:rPr>
        <w:t xml:space="preserve"> </w:t>
      </w:r>
      <w:r>
        <w:t xml:space="preserve">of humanity's impact on the climate is a daunting task. If ever there is a situation in </w:t>
      </w:r>
      <w:r w:rsidRPr="000D03FB">
        <w:t>which the U.S. courts should look</w:t>
      </w:r>
      <w:r w:rsidRPr="000D03FB">
        <w:rPr>
          <w:sz w:val="12"/>
        </w:rPr>
        <w:t xml:space="preserve"> </w:t>
      </w:r>
      <w:r w:rsidRPr="000D03FB">
        <w:t>outward for aid in understanding a shared problem, climate change is it.</w:t>
      </w:r>
      <w:r w:rsidRPr="000D03FB">
        <w:rPr>
          <w:sz w:val="12"/>
        </w:rPr>
        <w:t xml:space="preserve"> </w:t>
      </w:r>
      <w:r w:rsidRPr="000D03FB">
        <w:t xml:space="preserve">Within constitutional bounds, </w:t>
      </w:r>
      <w:r w:rsidRPr="000D03FB">
        <w:rPr>
          <w:rStyle w:val="StyleBoldUnderline"/>
        </w:rPr>
        <w:t>the court can employ the norms enshrined in the UNFCCC to understand U.S. statutes and the developments</w:t>
      </w:r>
      <w:r w:rsidRPr="00C40DCB">
        <w:rPr>
          <w:rStyle w:val="StyleBoldUnderline"/>
        </w:rPr>
        <w:t xml:space="preserve"> under the Kyoto Protocol to understand agency practice. </w:t>
      </w:r>
      <w:r w:rsidRPr="00D66AAD">
        <w:rPr>
          <w:rStyle w:val="StyleBoldUnderline"/>
          <w:highlight w:val="yellow"/>
        </w:rPr>
        <w:t>This approach</w:t>
      </w:r>
      <w:r w:rsidRPr="000465F3">
        <w:rPr>
          <w:rStyle w:val="StyleBoldUnderline"/>
        </w:rPr>
        <w:t xml:space="preserve"> </w:t>
      </w:r>
      <w:r>
        <w:t>will benefit the nation not only at home but internationally</w:t>
      </w:r>
      <w:r w:rsidRPr="007A5032">
        <w:rPr>
          <w:sz w:val="12"/>
        </w:rPr>
        <w:t xml:space="preserve"> </w:t>
      </w:r>
      <w:r>
        <w:t xml:space="preserve">as well. It </w:t>
      </w:r>
      <w:r w:rsidRPr="00D66AAD">
        <w:rPr>
          <w:rStyle w:val="StyleBoldUnderline"/>
          <w:highlight w:val="yellow"/>
        </w:rPr>
        <w:t xml:space="preserve">will strengthen </w:t>
      </w:r>
      <w:r w:rsidRPr="00AE0A87">
        <w:t>soft power to guide</w:t>
      </w:r>
      <w:r w:rsidRPr="00AE0A87">
        <w:rPr>
          <w:rStyle w:val="StyleBoldUnderline"/>
        </w:rPr>
        <w:t xml:space="preserve"> </w:t>
      </w:r>
      <w:r w:rsidRPr="00D66AAD">
        <w:rPr>
          <w:rStyle w:val="StyleBoldUnderline"/>
          <w:highlight w:val="yellow"/>
        </w:rPr>
        <w:t xml:space="preserve">negotiations on </w:t>
      </w:r>
      <w:r w:rsidRPr="000D03FB">
        <w:rPr>
          <w:rStyle w:val="StyleBoldUnderline"/>
        </w:rPr>
        <w:t xml:space="preserve">the </w:t>
      </w:r>
      <w:r w:rsidRPr="00D66AAD">
        <w:rPr>
          <w:rStyle w:val="StyleBoldUnderline"/>
          <w:highlight w:val="yellow"/>
        </w:rPr>
        <w:t xml:space="preserve">climate regime </w:t>
      </w:r>
      <w:r w:rsidRPr="002B1FBD">
        <w:rPr>
          <w:rStyle w:val="StyleBoldUnderline"/>
        </w:rPr>
        <w:t>and</w:t>
      </w:r>
      <w:r>
        <w:t xml:space="preserve"> perhaps </w:t>
      </w:r>
      <w:r w:rsidRPr="000465F3">
        <w:rPr>
          <w:rStyle w:val="StyleBoldUnderline"/>
        </w:rPr>
        <w:t>other issues</w:t>
      </w:r>
      <w:r w:rsidRPr="000D03FB">
        <w:rPr>
          <w:rStyle w:val="StyleBoldUnderline"/>
        </w:rPr>
        <w:t xml:space="preserve">. By engaging the norms of the international community, </w:t>
      </w:r>
      <w:r w:rsidRPr="00D66AAD">
        <w:rPr>
          <w:rStyle w:val="StyleBoldUnderline"/>
          <w:highlight w:val="yellow"/>
        </w:rPr>
        <w:t xml:space="preserve">the courts </w:t>
      </w:r>
      <w:r w:rsidRPr="00ED792C">
        <w:rPr>
          <w:rStyle w:val="StyleBoldUnderline"/>
        </w:rPr>
        <w:t xml:space="preserve">can </w:t>
      </w:r>
      <w:r w:rsidRPr="00D66AAD">
        <w:rPr>
          <w:rStyle w:val="StyleBoldUnderline"/>
          <w:highlight w:val="yellow"/>
        </w:rPr>
        <w:t xml:space="preserve">add the U.S. </w:t>
      </w:r>
      <w:r w:rsidRPr="000D03FB">
        <w:rPr>
          <w:rStyle w:val="StyleBoldUnderline"/>
        </w:rPr>
        <w:t xml:space="preserve">normative </w:t>
      </w:r>
      <w:r w:rsidRPr="00D66AAD">
        <w:rPr>
          <w:rStyle w:val="StyleBoldUnderline"/>
          <w:highlight w:val="yellow"/>
        </w:rPr>
        <w:t xml:space="preserve">perspective into the consensus and become a leader in transnational understanding </w:t>
      </w:r>
      <w:r w:rsidRPr="000D03FB">
        <w:rPr>
          <w:rStyle w:val="StyleBoldUnderline"/>
        </w:rPr>
        <w:t>of the judicial role in tackling the emerging law of climate change</w:t>
      </w:r>
      <w:r>
        <w:t>.</w:t>
      </w:r>
      <w:r w:rsidRPr="002B1FBD">
        <w:rPr>
          <w:sz w:val="12"/>
        </w:rPr>
        <w:t xml:space="preserve">   </w:t>
      </w:r>
    </w:p>
    <w:p w:rsidR="00236019" w:rsidRPr="00A80252" w:rsidRDefault="00236019" w:rsidP="001E6211"/>
    <w:p w:rsidR="00A3316D" w:rsidRPr="00A3316D" w:rsidRDefault="00A3316D" w:rsidP="00A3316D"/>
    <w:p w:rsidR="001E6211" w:rsidRDefault="001E6211" w:rsidP="001E6211">
      <w:pPr>
        <w:pStyle w:val="Heading3"/>
      </w:pPr>
      <w:r>
        <w:t xml:space="preserve">Democratic Legitimacy – Heg </w:t>
      </w:r>
      <w:r w:rsidR="00236019">
        <w:t>IL</w:t>
      </w:r>
    </w:p>
    <w:p w:rsidR="001E6211" w:rsidRPr="00545DB9" w:rsidRDefault="001E6211" w:rsidP="001E6211">
      <w:pPr>
        <w:pStyle w:val="Heading4"/>
        <w:rPr>
          <w:u w:val="single"/>
        </w:rPr>
      </w:pPr>
      <w:r>
        <w:t xml:space="preserve">Legitimacy’s the </w:t>
      </w:r>
      <w:r>
        <w:rPr>
          <w:u w:val="single"/>
        </w:rPr>
        <w:t>fundamental</w:t>
      </w:r>
      <w:r>
        <w:t xml:space="preserve"> internal link to </w:t>
      </w:r>
      <w:r>
        <w:rPr>
          <w:u w:val="single"/>
        </w:rPr>
        <w:t>effective</w:t>
      </w:r>
      <w:r>
        <w:t xml:space="preserve"> hegemony---power distributions perceived as illegitimate are the </w:t>
      </w:r>
      <w:r>
        <w:rPr>
          <w:u w:val="single"/>
        </w:rPr>
        <w:t>most likely causes of great power war</w:t>
      </w:r>
      <w:r>
        <w:t xml:space="preserve"> </w:t>
      </w:r>
    </w:p>
    <w:p w:rsidR="001E6211" w:rsidRDefault="001E6211" w:rsidP="001E6211">
      <w:r w:rsidRPr="00EF234A">
        <w:t xml:space="preserve">Martha </w:t>
      </w:r>
      <w:r w:rsidRPr="00EE2027">
        <w:rPr>
          <w:rStyle w:val="StyleStyleBold12pt"/>
        </w:rPr>
        <w:t>Finnemore 9</w:t>
      </w:r>
      <w:r>
        <w:t>,</w:t>
      </w:r>
      <w:r w:rsidRPr="00EF234A">
        <w:t xml:space="preserve"> professor of political science and international affairs at George Washington University</w:t>
      </w:r>
      <w:r>
        <w:t xml:space="preserve">, January 2009, “Legitimacy, Hypocrisy, and the Social Structure of Unipolarity: Why Being a Unipole Isn’t All It’s Cracked Up to Be,” World Politics, </w:t>
      </w:r>
      <w:r w:rsidRPr="00EF234A">
        <w:t>Volume 61, Number 1</w:t>
      </w:r>
    </w:p>
    <w:p w:rsidR="001E6211" w:rsidRPr="006331D0" w:rsidRDefault="001E6211" w:rsidP="001E6211">
      <w:pPr>
        <w:pStyle w:val="card"/>
        <w:ind w:left="0"/>
        <w:rPr>
          <w:sz w:val="16"/>
        </w:rPr>
      </w:pPr>
      <w:r w:rsidRPr="00450990">
        <w:rPr>
          <w:rStyle w:val="underline"/>
        </w:rPr>
        <w:t>Legitimacy is</w:t>
      </w:r>
      <w:r w:rsidRPr="00EE2027">
        <w:rPr>
          <w:sz w:val="16"/>
        </w:rPr>
        <w:t xml:space="preserve">, by its nature, a </w:t>
      </w:r>
      <w:r w:rsidRPr="00450990">
        <w:rPr>
          <w:rStyle w:val="underline"/>
        </w:rPr>
        <w:t>social and relational</w:t>
      </w:r>
      <w:r w:rsidRPr="00EE2027">
        <w:rPr>
          <w:sz w:val="16"/>
        </w:rPr>
        <w:t xml:space="preserve"> phenomenon. </w:t>
      </w:r>
      <w:r w:rsidRPr="00450990">
        <w:rPr>
          <w:rStyle w:val="underline"/>
        </w:rPr>
        <w:t>One’s position or power cannot be legitimate in a vacuum</w:t>
      </w:r>
      <w:r w:rsidRPr="00EE2027">
        <w:rPr>
          <w:sz w:val="16"/>
        </w:rPr>
        <w:t xml:space="preserve">. The concept only has meaning in a particular social context. Actors, even </w:t>
      </w:r>
      <w:r w:rsidRPr="00D66AAD">
        <w:rPr>
          <w:rStyle w:val="underline"/>
          <w:highlight w:val="yellow"/>
        </w:rPr>
        <w:t>unipoles, cannot create legitimacy unilaterally</w:t>
      </w:r>
      <w:r w:rsidRPr="00EE2027">
        <w:rPr>
          <w:sz w:val="16"/>
        </w:rPr>
        <w:t>. Legitimacy can only be given by others. It is conferred either by peers, as when great powers accept or reject the actions of another power, or by those upon whom power is exercised. Reasons to confer legitimacy have varied throughout history. Tradition, blood, and claims of divine right have all provided reasons to confer legitimacy, although in contemporary politics conformity with [End Page 61] international norms and law is more influential in determining which actors and actions will be accepted as legitimate. 9</w:t>
      </w:r>
      <w:r w:rsidRPr="00EE2027">
        <w:rPr>
          <w:sz w:val="12"/>
        </w:rPr>
        <w:t>¶</w:t>
      </w:r>
      <w:r w:rsidRPr="00EE2027">
        <w:rPr>
          <w:sz w:val="16"/>
        </w:rPr>
        <w:t xml:space="preserve"> Recognizing the legitimacy of power does not mean these others necessarily like the powerful or their policies, but it implies at least tacit acceptance of the social structure in which power is exercised. One may not like the inequalities of global capitalism but still believe that markets are the only realistic or likely way to organize successful economic growth. One may not like the P5 vetoes of the Security Council but still understand that the United Nations cannot exist without this concession to power asymmetries. </w:t>
      </w:r>
      <w:r w:rsidRPr="00114724">
        <w:rPr>
          <w:rStyle w:val="underline"/>
        </w:rPr>
        <w:t>We can see the importance of legitimacy by thinking about its absence</w:t>
      </w:r>
      <w:r w:rsidRPr="00EE2027">
        <w:rPr>
          <w:sz w:val="16"/>
        </w:rPr>
        <w:t xml:space="preserve">. </w:t>
      </w:r>
      <w:r w:rsidRPr="00114724">
        <w:rPr>
          <w:rStyle w:val="Emphasis"/>
        </w:rPr>
        <w:t xml:space="preserve">Active rejection of social structures and the </w:t>
      </w:r>
      <w:r w:rsidRPr="00D66AAD">
        <w:rPr>
          <w:rStyle w:val="Emphasis"/>
          <w:highlight w:val="yellow"/>
        </w:rPr>
        <w:t>withdrawal of recognition of</w:t>
      </w:r>
      <w:r w:rsidRPr="00114724">
        <w:rPr>
          <w:rStyle w:val="Emphasis"/>
        </w:rPr>
        <w:t xml:space="preserve"> their </w:t>
      </w:r>
      <w:r w:rsidRPr="00D66AAD">
        <w:rPr>
          <w:rStyle w:val="Emphasis"/>
          <w:highlight w:val="yellow"/>
        </w:rPr>
        <w:t>legitimacy create a crisis</w:t>
      </w:r>
      <w:r w:rsidRPr="00EE2027">
        <w:rPr>
          <w:sz w:val="16"/>
        </w:rPr>
        <w:t xml:space="preserve">. In domestic politics, regimes suffering legitimacy crises face resistance, whether passive or active and armed. </w:t>
      </w:r>
      <w:r w:rsidRPr="00D66AAD">
        <w:rPr>
          <w:rStyle w:val="underline"/>
          <w:highlight w:val="yellow"/>
        </w:rPr>
        <w:t xml:space="preserve">Internationally, </w:t>
      </w:r>
      <w:r w:rsidRPr="00D66AAD">
        <w:rPr>
          <w:rStyle w:val="Emphasis"/>
          <w:highlight w:val="yellow"/>
        </w:rPr>
        <w:t>systems suffering legitimacy crises tend to be violent and noncooperative</w:t>
      </w:r>
      <w:r w:rsidRPr="00EE2027">
        <w:rPr>
          <w:sz w:val="16"/>
        </w:rPr>
        <w:t xml:space="preserve">. Post-Reformation Europe might be an example of such a system. </w:t>
      </w:r>
      <w:r w:rsidRPr="00D66AAD">
        <w:rPr>
          <w:rStyle w:val="underline"/>
          <w:highlight w:val="yellow"/>
        </w:rPr>
        <w:t>Without</w:t>
      </w:r>
      <w:r w:rsidRPr="00114724">
        <w:rPr>
          <w:rStyle w:val="underline"/>
        </w:rPr>
        <w:t xml:space="preserve"> at least tacit </w:t>
      </w:r>
      <w:r w:rsidRPr="00D66AAD">
        <w:rPr>
          <w:rStyle w:val="underline"/>
          <w:highlight w:val="yellow"/>
        </w:rPr>
        <w:t>acceptance of power’s legitimacy</w:t>
      </w:r>
      <w:r w:rsidRPr="00D66AAD">
        <w:rPr>
          <w:sz w:val="16"/>
          <w:highlight w:val="yellow"/>
        </w:rPr>
        <w:t xml:space="preserve">, </w:t>
      </w:r>
      <w:r w:rsidRPr="00D66AAD">
        <w:rPr>
          <w:rStyle w:val="Emphasis"/>
          <w:highlight w:val="yellow"/>
        </w:rPr>
        <w:t>the wheels of international social life get derailed</w:t>
      </w:r>
      <w:r w:rsidRPr="00D66AAD">
        <w:rPr>
          <w:sz w:val="16"/>
          <w:highlight w:val="yellow"/>
        </w:rPr>
        <w:t xml:space="preserve">. </w:t>
      </w:r>
      <w:r w:rsidRPr="00D66AAD">
        <w:rPr>
          <w:rStyle w:val="underline"/>
          <w:highlight w:val="yellow"/>
        </w:rPr>
        <w:t>Material force alone remains</w:t>
      </w:r>
      <w:r w:rsidRPr="00114724">
        <w:rPr>
          <w:rStyle w:val="underline"/>
        </w:rPr>
        <w:t xml:space="preserve"> to impose order, </w:t>
      </w:r>
      <w:r w:rsidRPr="00D66AAD">
        <w:rPr>
          <w:rStyle w:val="underline"/>
          <w:highlight w:val="yellow"/>
        </w:rPr>
        <w:t>and order</w:t>
      </w:r>
      <w:r w:rsidRPr="00114724">
        <w:rPr>
          <w:rStyle w:val="underline"/>
        </w:rPr>
        <w:t xml:space="preserve"> creation or maintenance </w:t>
      </w:r>
      <w:r w:rsidRPr="00D66AAD">
        <w:rPr>
          <w:rStyle w:val="underline"/>
          <w:highlight w:val="yellow"/>
        </w:rPr>
        <w:t>by that means is difficult</w:t>
      </w:r>
      <w:r w:rsidRPr="00D66AAD">
        <w:rPr>
          <w:sz w:val="16"/>
          <w:highlight w:val="yellow"/>
        </w:rPr>
        <w:t xml:space="preserve">, </w:t>
      </w:r>
      <w:r w:rsidRPr="00D66AAD">
        <w:rPr>
          <w:rStyle w:val="Emphasis"/>
          <w:highlight w:val="yellow"/>
        </w:rPr>
        <w:t>even under unipolarity</w:t>
      </w:r>
      <w:r w:rsidRPr="00EE2027">
        <w:rPr>
          <w:sz w:val="16"/>
        </w:rPr>
        <w:t>. Successful and stable orders require the grease of some legitimation structure to persist and prosper.10</w:t>
      </w:r>
      <w:r w:rsidRPr="00EE2027">
        <w:rPr>
          <w:sz w:val="12"/>
        </w:rPr>
        <w:t>¶</w:t>
      </w:r>
      <w:r w:rsidRPr="00EE2027">
        <w:rPr>
          <w:sz w:val="16"/>
        </w:rPr>
        <w:t xml:space="preserve"> </w:t>
      </w:r>
      <w:r w:rsidRPr="00114724">
        <w:rPr>
          <w:rStyle w:val="underline"/>
        </w:rPr>
        <w:t xml:space="preserve">The social and relational character of </w:t>
      </w:r>
      <w:r w:rsidRPr="00D66AAD">
        <w:rPr>
          <w:rStyle w:val="underline"/>
          <w:highlight w:val="yellow"/>
        </w:rPr>
        <w:t>legitimacy</w:t>
      </w:r>
      <w:r w:rsidRPr="00EE2027">
        <w:rPr>
          <w:sz w:val="16"/>
        </w:rPr>
        <w:t xml:space="preserve"> thus </w:t>
      </w:r>
      <w:r w:rsidRPr="00D66AAD">
        <w:rPr>
          <w:rStyle w:val="Emphasis"/>
          <w:highlight w:val="yellow"/>
        </w:rPr>
        <w:t>strongly colors</w:t>
      </w:r>
      <w:r w:rsidRPr="00114724">
        <w:rPr>
          <w:rStyle w:val="Emphasis"/>
        </w:rPr>
        <w:t xml:space="preserve"> the nature of </w:t>
      </w:r>
      <w:r w:rsidRPr="00D66AAD">
        <w:rPr>
          <w:rStyle w:val="Emphasis"/>
          <w:highlight w:val="yellow"/>
        </w:rPr>
        <w:t>any unipolar order</w:t>
      </w:r>
      <w:r w:rsidRPr="00EE2027">
        <w:rPr>
          <w:sz w:val="16"/>
        </w:rPr>
        <w:t xml:space="preserve"> </w:t>
      </w:r>
      <w:r w:rsidRPr="00114724">
        <w:rPr>
          <w:rStyle w:val="underline"/>
        </w:rPr>
        <w:t>and the kinds of orders a unipole can construct</w:t>
      </w:r>
      <w:r w:rsidRPr="00EE2027">
        <w:rPr>
          <w:sz w:val="16"/>
        </w:rPr>
        <w:t xml:space="preserve">. </w:t>
      </w:r>
      <w:r w:rsidRPr="00114724">
        <w:rPr>
          <w:rStyle w:val="Emphasis"/>
        </w:rPr>
        <w:t xml:space="preserve">Yes, </w:t>
      </w:r>
      <w:r w:rsidRPr="00D66AAD">
        <w:rPr>
          <w:rStyle w:val="Emphasis"/>
          <w:highlight w:val="yellow"/>
        </w:rPr>
        <w:t>unipoles can impose their will,</w:t>
      </w:r>
      <w:r w:rsidRPr="00114724">
        <w:rPr>
          <w:rStyle w:val="Emphasis"/>
        </w:rPr>
        <w:t xml:space="preserve"> but </w:t>
      </w:r>
      <w:r w:rsidRPr="00D66AAD">
        <w:rPr>
          <w:rStyle w:val="Emphasis"/>
          <w:highlight w:val="yellow"/>
        </w:rPr>
        <w:t>only to an extent</w:t>
      </w:r>
      <w:r w:rsidRPr="00EE2027">
        <w:rPr>
          <w:sz w:val="16"/>
        </w:rPr>
        <w:t xml:space="preserve">. </w:t>
      </w:r>
      <w:r w:rsidRPr="00114724">
        <w:rPr>
          <w:rStyle w:val="underline"/>
        </w:rPr>
        <w:t>The willingness of others to recognize the legitimacy of a unipole’s actions and defer to its wishes or judgment shapes the character of the order that will emerge</w:t>
      </w:r>
      <w:r w:rsidRPr="00EE2027">
        <w:rPr>
          <w:sz w:val="16"/>
        </w:rPr>
        <w:t xml:space="preserve">. </w:t>
      </w:r>
      <w:r w:rsidRPr="00D66AAD">
        <w:rPr>
          <w:rStyle w:val="Emphasis"/>
          <w:highlight w:val="yellow"/>
        </w:rPr>
        <w:t>Unipolar power without</w:t>
      </w:r>
      <w:r w:rsidRPr="00114724">
        <w:rPr>
          <w:rStyle w:val="Emphasis"/>
        </w:rPr>
        <w:t xml:space="preserve"> any underlying </w:t>
      </w:r>
      <w:r w:rsidRPr="00D66AAD">
        <w:rPr>
          <w:rStyle w:val="Emphasis"/>
          <w:highlight w:val="yellow"/>
        </w:rPr>
        <w:t>legitimacy</w:t>
      </w:r>
      <w:r w:rsidRPr="00EE2027">
        <w:rPr>
          <w:sz w:val="16"/>
        </w:rPr>
        <w:t xml:space="preserve"> will have a very particular character. The unipole’s policies </w:t>
      </w:r>
      <w:r w:rsidRPr="00D66AAD">
        <w:rPr>
          <w:rStyle w:val="Emphasis"/>
          <w:highlight w:val="yellow"/>
        </w:rPr>
        <w:t>will meet</w:t>
      </w:r>
      <w:r w:rsidRPr="00114724">
        <w:rPr>
          <w:rStyle w:val="Emphasis"/>
        </w:rPr>
        <w:t xml:space="preserve"> with </w:t>
      </w:r>
      <w:r w:rsidRPr="00D66AAD">
        <w:rPr>
          <w:rStyle w:val="Emphasis"/>
          <w:highlight w:val="yellow"/>
        </w:rPr>
        <w:t>resistance</w:t>
      </w:r>
      <w:r w:rsidRPr="00114724">
        <w:rPr>
          <w:rStyle w:val="Emphasis"/>
        </w:rPr>
        <w:t xml:space="preserve">, either active or passive, </w:t>
      </w:r>
      <w:r w:rsidRPr="00D66AAD">
        <w:rPr>
          <w:rStyle w:val="Box"/>
          <w:highlight w:val="yellow"/>
        </w:rPr>
        <w:t>at every turn</w:t>
      </w:r>
      <w:r w:rsidRPr="00EE2027">
        <w:rPr>
          <w:sz w:val="16"/>
        </w:rPr>
        <w:t>. Cooperation will be induced only through material quid pro quo payoffs. Trust will be thin to nonexistent. This is obviously an expensive system to run and few unipoles have tried to do so.</w:t>
      </w:r>
    </w:p>
    <w:p w:rsidR="001E6211" w:rsidRDefault="001E6211" w:rsidP="001E6211"/>
    <w:p w:rsidR="001E6211" w:rsidRPr="008B1C9D" w:rsidRDefault="001E6211" w:rsidP="001E6211">
      <w:pPr>
        <w:pStyle w:val="Heading4"/>
      </w:pPr>
      <w:r w:rsidRPr="008B1C9D">
        <w:t xml:space="preserve">Legitimacy is </w:t>
      </w:r>
      <w:r>
        <w:t>critical to make US leadership durable and effective</w:t>
      </w:r>
    </w:p>
    <w:p w:rsidR="001E6211" w:rsidRDefault="001E6211" w:rsidP="001E6211">
      <w:r w:rsidRPr="0033720D">
        <w:rPr>
          <w:rStyle w:val="StyleStyleBold12pt"/>
        </w:rPr>
        <w:t>Knowles 9</w:t>
      </w:r>
      <w:r>
        <w:t xml:space="preserve"> [Spring, 2009, </w:t>
      </w:r>
      <w:r w:rsidRPr="0033720D">
        <w:t>Robert Knowles</w:t>
      </w:r>
      <w:r>
        <w:t xml:space="preserve"> is a Acting Assistant Professor, New York University School of Law, “American Hegemony and the Foreign Affairs Constitution”, ARIZONA STATE LAW JOURNAL, 41 Ariz. St. L.J. 87]</w:t>
      </w:r>
    </w:p>
    <w:p w:rsidR="001E6211" w:rsidRPr="003B2A2F" w:rsidRDefault="001E6211" w:rsidP="001E6211">
      <w:pPr>
        <w:rPr>
          <w:rStyle w:val="StyleBoldUnderline"/>
          <w:b/>
          <w:bCs/>
          <w:sz w:val="16"/>
        </w:rPr>
      </w:pPr>
      <w:r w:rsidRPr="0022464D">
        <w:rPr>
          <w:rStyle w:val="StyleBoldUnderline"/>
        </w:rPr>
        <w:t>American unipolarity has created a challenge for realists</w:t>
      </w:r>
      <w:r w:rsidRPr="003D30CE">
        <w:rPr>
          <w:sz w:val="16"/>
        </w:rPr>
        <w:t xml:space="preserve">. </w:t>
      </w:r>
      <w:r w:rsidRPr="0022464D">
        <w:rPr>
          <w:rStyle w:val="StyleBoldUnderline"/>
        </w:rPr>
        <w:t xml:space="preserve">Unipolarity was thought to be inherently unstable </w:t>
      </w:r>
      <w:r w:rsidRPr="003D30CE">
        <w:rPr>
          <w:sz w:val="16"/>
        </w:rPr>
        <w:t xml:space="preserve">because other nations, seeking to protect their own security, form alliances to counter-balance the leading state. n322 But </w:t>
      </w:r>
      <w:r w:rsidRPr="0022464D">
        <w:rPr>
          <w:rStyle w:val="StyleBoldUnderline"/>
        </w:rPr>
        <w:t>no nation or group of nations has yet attempted to challenge America's military predominance</w:t>
      </w:r>
      <w:r w:rsidRPr="003D30CE">
        <w:rPr>
          <w:sz w:val="16"/>
        </w:rPr>
        <w:t xml:space="preserve">. n323 Although some realists predict that [*140] counter-balancing will occur or is already in some ways occurring, n324 William Wohlforth has offered a compelling explanation for why true counter-balancing, in the traditional realist sense, will probably not happen for decades. n325 American unipolarity is unprecedented. n326 First, </w:t>
      </w:r>
      <w:r w:rsidRPr="0022464D">
        <w:rPr>
          <w:rStyle w:val="StyleBoldUnderline"/>
        </w:rPr>
        <w:t>the United States is geographically isolated from other potential rivals</w:t>
      </w:r>
      <w:r w:rsidRPr="003D30CE">
        <w:rPr>
          <w:sz w:val="16"/>
        </w:rPr>
        <w:t xml:space="preserve">, who are located near one another in Eurasia. n327 </w:t>
      </w:r>
      <w:r w:rsidRPr="0022464D">
        <w:rPr>
          <w:rStyle w:val="StyleBoldUnderline"/>
        </w:rPr>
        <w:t>This mutes the security threat that the U.S. seems to pose while increasing the threats that potential rivals seem to pose to one another</w:t>
      </w:r>
      <w:r w:rsidRPr="003D30CE">
        <w:rPr>
          <w:sz w:val="16"/>
        </w:rPr>
        <w:t xml:space="preserve">. n328 Second, </w:t>
      </w:r>
      <w:r w:rsidRPr="0022464D">
        <w:rPr>
          <w:rStyle w:val="StyleBoldUnderline"/>
        </w:rPr>
        <w:t>the U.S. far exceeds the capabilities of all other states in every aspect of power</w:t>
      </w:r>
      <w:r w:rsidRPr="003D30CE">
        <w:rPr>
          <w:sz w:val="16"/>
        </w:rPr>
        <w:t xml:space="preserve"> - military, economic, technological, and in terms of what is known as "soft power." </w:t>
      </w:r>
      <w:r w:rsidRPr="0022464D">
        <w:rPr>
          <w:rStyle w:val="StyleBoldUnderline"/>
        </w:rPr>
        <w:t>This advantage "is larger now than any analogous gap in the history of the modern state system."</w:t>
      </w:r>
      <w:r w:rsidRPr="003D30CE">
        <w:rPr>
          <w:sz w:val="16"/>
        </w:rPr>
        <w:t xml:space="preserve"> n329 Third, </w:t>
      </w:r>
      <w:r w:rsidRPr="00D66AAD">
        <w:rPr>
          <w:rStyle w:val="StyleBoldUnderline"/>
          <w:highlight w:val="yellow"/>
        </w:rPr>
        <w:t>unipolarity</w:t>
      </w:r>
      <w:r w:rsidRPr="0022464D">
        <w:rPr>
          <w:rStyle w:val="StyleBoldUnderline"/>
        </w:rPr>
        <w:t xml:space="preserve"> is entrenched as the status quo</w:t>
      </w:r>
      <w:r w:rsidRPr="003D30CE">
        <w:rPr>
          <w:sz w:val="16"/>
        </w:rPr>
        <w:t xml:space="preserve"> for the first time since the seventeenth century, </w:t>
      </w:r>
      <w:r w:rsidRPr="0022464D">
        <w:rPr>
          <w:rStyle w:val="StyleBoldUnderline"/>
        </w:rPr>
        <w:t>multiplying free rider problems for potential rivals and rendering less relevant all modern previous experience with balancing</w:t>
      </w:r>
      <w:r w:rsidRPr="003D30CE">
        <w:rPr>
          <w:sz w:val="16"/>
        </w:rPr>
        <w:t xml:space="preserve">. n330 Finally, </w:t>
      </w:r>
      <w:r w:rsidRPr="0022464D">
        <w:rPr>
          <w:rStyle w:val="StyleBoldUnderline"/>
        </w:rPr>
        <w:t>the potential rivals' possession of nuclear weapons makes the concentration of power in the United States appear less threatening</w:t>
      </w:r>
      <w:r w:rsidRPr="003D30CE">
        <w:rPr>
          <w:sz w:val="16"/>
        </w:rPr>
        <w:t xml:space="preserve">. A war between great powers in today's world is very unlikely. n331 </w:t>
      </w:r>
      <w:r w:rsidRPr="0022464D">
        <w:rPr>
          <w:rStyle w:val="StyleBoldUnderline"/>
        </w:rPr>
        <w:t xml:space="preserve">These factors </w:t>
      </w:r>
      <w:r w:rsidRPr="00D66AAD">
        <w:rPr>
          <w:rStyle w:val="StyleBoldUnderline"/>
          <w:highlight w:val="yellow"/>
        </w:rPr>
        <w:t>make the current system</w:t>
      </w:r>
      <w:r w:rsidRPr="00C7447E">
        <w:rPr>
          <w:rStyle w:val="StyleBoldUnderline"/>
        </w:rPr>
        <w:t xml:space="preserve"> much </w:t>
      </w:r>
      <w:r w:rsidRPr="00D66AAD">
        <w:rPr>
          <w:rStyle w:val="StyleBoldUnderline"/>
          <w:highlight w:val="yellow"/>
        </w:rPr>
        <w:t>more stable, peaceful and durable</w:t>
      </w:r>
      <w:r w:rsidRPr="003D30CE">
        <w:rPr>
          <w:sz w:val="16"/>
        </w:rPr>
        <w:t xml:space="preserve"> than the past multi-polar and bipolar systems in which the United States operated for all of its history until 1991</w:t>
      </w:r>
      <w:r w:rsidRPr="00C7447E">
        <w:rPr>
          <w:sz w:val="16"/>
        </w:rPr>
        <w:t xml:space="preserve">. </w:t>
      </w:r>
      <w:r w:rsidRPr="00C7447E">
        <w:rPr>
          <w:rStyle w:val="StyleBoldUnderline"/>
        </w:rPr>
        <w:t xml:space="preserve">The lack of balancing means that the </w:t>
      </w:r>
      <w:r w:rsidRPr="00C7447E">
        <w:rPr>
          <w:rStyle w:val="Emphasis"/>
        </w:rPr>
        <w:t>U</w:t>
      </w:r>
      <w:r w:rsidRPr="00C7447E">
        <w:rPr>
          <w:sz w:val="16"/>
        </w:rPr>
        <w:t xml:space="preserve">nited </w:t>
      </w:r>
      <w:r w:rsidRPr="00C7447E">
        <w:rPr>
          <w:rStyle w:val="Emphasis"/>
        </w:rPr>
        <w:t>S</w:t>
      </w:r>
      <w:r w:rsidRPr="00C7447E">
        <w:rPr>
          <w:sz w:val="16"/>
        </w:rPr>
        <w:t xml:space="preserve">tates, </w:t>
      </w:r>
      <w:r w:rsidRPr="00C7447E">
        <w:rPr>
          <w:rStyle w:val="StyleBoldUnderline"/>
        </w:rPr>
        <w:t>and by extension</w:t>
      </w:r>
      <w:r w:rsidRPr="0022464D">
        <w:rPr>
          <w:rStyle w:val="StyleBoldUnderline"/>
        </w:rPr>
        <w:t xml:space="preserve"> </w:t>
      </w:r>
      <w:r w:rsidRPr="00D66AAD">
        <w:rPr>
          <w:rStyle w:val="StyleBoldUnderline"/>
          <w:highlight w:val="yellow"/>
        </w:rPr>
        <w:t>the executive</w:t>
      </w:r>
      <w:r w:rsidRPr="0022464D">
        <w:rPr>
          <w:rStyle w:val="StyleBoldUnderline"/>
        </w:rPr>
        <w:t xml:space="preserve"> branch, </w:t>
      </w:r>
      <w:r w:rsidRPr="00D66AAD">
        <w:rPr>
          <w:rStyle w:val="StyleBoldUnderline"/>
          <w:highlight w:val="yellow"/>
        </w:rPr>
        <w:t>faces</w:t>
      </w:r>
      <w:r w:rsidRPr="003D30CE">
        <w:rPr>
          <w:sz w:val="16"/>
        </w:rPr>
        <w:t xml:space="preserve"> much </w:t>
      </w:r>
      <w:r w:rsidRPr="00D66AAD">
        <w:rPr>
          <w:rStyle w:val="StyleBoldUnderline"/>
          <w:highlight w:val="yellow"/>
        </w:rPr>
        <w:t>weaker</w:t>
      </w:r>
      <w:r w:rsidRPr="00C7447E">
        <w:rPr>
          <w:rStyle w:val="StyleBoldUnderline"/>
        </w:rPr>
        <w:t xml:space="preserve"> external </w:t>
      </w:r>
      <w:r w:rsidRPr="00D66AAD">
        <w:rPr>
          <w:rStyle w:val="StyleBoldUnderline"/>
          <w:highlight w:val="yellow"/>
        </w:rPr>
        <w:t xml:space="preserve">constraints on its </w:t>
      </w:r>
      <w:r w:rsidRPr="00C7447E">
        <w:rPr>
          <w:rStyle w:val="StyleBoldUnderline"/>
        </w:rPr>
        <w:t xml:space="preserve">exercise of </w:t>
      </w:r>
      <w:r w:rsidRPr="00D66AAD">
        <w:rPr>
          <w:rStyle w:val="StyleBoldUnderline"/>
          <w:highlight w:val="yellow"/>
        </w:rPr>
        <w:t>power</w:t>
      </w:r>
      <w:r w:rsidRPr="003D30CE">
        <w:rPr>
          <w:sz w:val="16"/>
        </w:rPr>
        <w:t xml:space="preserve"> than in the past. n332 Therefore</w:t>
      </w:r>
      <w:r w:rsidRPr="004B3A32">
        <w:rPr>
          <w:sz w:val="16"/>
        </w:rPr>
        <w:t xml:space="preserve">, </w:t>
      </w:r>
      <w:r w:rsidRPr="004B3A32">
        <w:rPr>
          <w:rStyle w:val="Emphasis"/>
        </w:rPr>
        <w:t>the internal processes of the U.S. matter now more than any other nations' have in history</w:t>
      </w:r>
      <w:r w:rsidRPr="004B3A32">
        <w:rPr>
          <w:sz w:val="16"/>
        </w:rPr>
        <w:t>. n333 And</w:t>
      </w:r>
      <w:r w:rsidRPr="003D30CE">
        <w:rPr>
          <w:sz w:val="16"/>
        </w:rPr>
        <w:t xml:space="preserve"> </w:t>
      </w:r>
      <w:r w:rsidRPr="0022464D">
        <w:rPr>
          <w:rStyle w:val="StyleBoldUnderline"/>
        </w:rPr>
        <w:t xml:space="preserve">it is </w:t>
      </w:r>
      <w:r w:rsidRPr="00D66AAD">
        <w:rPr>
          <w:rStyle w:val="StyleBoldUnderline"/>
          <w:highlight w:val="yellow"/>
        </w:rPr>
        <w:t>these internal processes</w:t>
      </w:r>
      <w:r w:rsidRPr="003D30CE">
        <w:rPr>
          <w:sz w:val="16"/>
        </w:rPr>
        <w:t xml:space="preserve">, as much as external developments, </w:t>
      </w:r>
      <w:r w:rsidRPr="0022464D">
        <w:rPr>
          <w:rStyle w:val="Emphasis"/>
        </w:rPr>
        <w:t xml:space="preserve">that will </w:t>
      </w:r>
      <w:r w:rsidRPr="00D66AAD">
        <w:rPr>
          <w:rStyle w:val="Emphasis"/>
          <w:highlight w:val="yellow"/>
        </w:rPr>
        <w:t>determine the durability of</w:t>
      </w:r>
      <w:r w:rsidRPr="0022464D">
        <w:rPr>
          <w:rStyle w:val="Emphasis"/>
        </w:rPr>
        <w:t xml:space="preserve"> American </w:t>
      </w:r>
      <w:r w:rsidRPr="00D66AAD">
        <w:rPr>
          <w:rStyle w:val="Emphasis"/>
          <w:highlight w:val="yellow"/>
        </w:rPr>
        <w:t>unipolarity</w:t>
      </w:r>
      <w:r w:rsidRPr="003D30CE">
        <w:rPr>
          <w:sz w:val="16"/>
        </w:rPr>
        <w:t xml:space="preserve">. As one realist scholar has argued, </w:t>
      </w:r>
      <w:r w:rsidRPr="00D66AAD">
        <w:rPr>
          <w:rStyle w:val="Emphasis"/>
          <w:highlight w:val="yellow"/>
        </w:rPr>
        <w:t>the U.S. can best ensure</w:t>
      </w:r>
      <w:r w:rsidRPr="004B3A32">
        <w:rPr>
          <w:rStyle w:val="Emphasis"/>
        </w:rPr>
        <w:t xml:space="preserve"> the</w:t>
      </w:r>
      <w:r>
        <w:rPr>
          <w:rStyle w:val="Emphasis"/>
        </w:rPr>
        <w:t xml:space="preserve"> </w:t>
      </w:r>
      <w:r w:rsidRPr="0022464D">
        <w:rPr>
          <w:rStyle w:val="Emphasis"/>
        </w:rPr>
        <w:t>[*141]</w:t>
      </w:r>
      <w:r>
        <w:rPr>
          <w:rStyle w:val="Emphasis"/>
        </w:rPr>
        <w:t xml:space="preserve"> </w:t>
      </w:r>
      <w:r w:rsidRPr="00D66AAD">
        <w:rPr>
          <w:rStyle w:val="Emphasis"/>
          <w:highlight w:val="yellow"/>
        </w:rPr>
        <w:t>stability</w:t>
      </w:r>
      <w:r w:rsidRPr="004B3A32">
        <w:rPr>
          <w:rStyle w:val="Emphasis"/>
        </w:rPr>
        <w:t xml:space="preserve"> of this unipolar order </w:t>
      </w:r>
      <w:r w:rsidRPr="00D66AAD">
        <w:rPr>
          <w:rStyle w:val="Emphasis"/>
          <w:highlight w:val="yellow"/>
        </w:rPr>
        <w:t>by ensuring</w:t>
      </w:r>
      <w:r w:rsidRPr="004B3A32">
        <w:rPr>
          <w:rStyle w:val="Emphasis"/>
        </w:rPr>
        <w:t xml:space="preserve"> that its </w:t>
      </w:r>
      <w:r w:rsidRPr="00D66AAD">
        <w:rPr>
          <w:rStyle w:val="Emphasis"/>
          <w:highlight w:val="yellow"/>
        </w:rPr>
        <w:t>predominance appears legitimate</w:t>
      </w:r>
      <w:r w:rsidRPr="003D30CE">
        <w:rPr>
          <w:sz w:val="16"/>
        </w:rPr>
        <w:t xml:space="preserve">. n334 </w:t>
      </w:r>
      <w:r w:rsidRPr="0022464D">
        <w:rPr>
          <w:rStyle w:val="StyleBoldUnderline"/>
        </w:rPr>
        <w:t>Hegemonic orders take on hierarchical characteristics</w:t>
      </w:r>
      <w:r w:rsidRPr="003D30CE">
        <w:rPr>
          <w:sz w:val="16"/>
        </w:rPr>
        <w:t xml:space="preserve">, with the preeminent power having denser political ties with other nations than in a </w:t>
      </w:r>
      <w:r w:rsidRPr="00C7447E">
        <w:rPr>
          <w:sz w:val="16"/>
        </w:rPr>
        <w:t xml:space="preserve">unipolar order. n335 </w:t>
      </w:r>
      <w:r w:rsidRPr="00C7447E">
        <w:rPr>
          <w:rStyle w:val="StyleBoldUnderline"/>
        </w:rPr>
        <w:t>Stability in hegemonic orders is maintained in part through security guarantees and trade relationships that result in economic specialization</w:t>
      </w:r>
      <w:r w:rsidRPr="00C7447E">
        <w:rPr>
          <w:sz w:val="16"/>
        </w:rPr>
        <w:t xml:space="preserve"> among nations. n336 For example, if</w:t>
      </w:r>
      <w:r w:rsidRPr="003D30CE">
        <w:rPr>
          <w:sz w:val="16"/>
        </w:rPr>
        <w:t xml:space="preserve"> Nation X's security is supplied by Hegemon Y, Nation X can de-emphasize military power and focus on economic power. In a </w:t>
      </w:r>
      <w:r w:rsidRPr="00C7447E">
        <w:rPr>
          <w:sz w:val="16"/>
        </w:rPr>
        <w:t xml:space="preserve">hegemonic system, </w:t>
      </w:r>
      <w:r w:rsidRPr="00C7447E">
        <w:rPr>
          <w:rStyle w:val="StyleBoldUnderline"/>
        </w:rPr>
        <w:t>the preeminent state has "the power to shape the rules of international politics according</w:t>
      </w:r>
      <w:r w:rsidRPr="0022464D">
        <w:rPr>
          <w:rStyle w:val="StyleBoldUnderline"/>
        </w:rPr>
        <w:t xml:space="preserve"> to its own interests."</w:t>
      </w:r>
      <w:r w:rsidRPr="003D30CE">
        <w:rPr>
          <w:sz w:val="16"/>
        </w:rPr>
        <w:t xml:space="preserve"> n337 </w:t>
      </w:r>
      <w:r w:rsidRPr="00172843">
        <w:rPr>
          <w:rStyle w:val="StyleBoldUnderline"/>
        </w:rPr>
        <w:t>The hegemon</w:t>
      </w:r>
      <w:r w:rsidRPr="00172843">
        <w:rPr>
          <w:sz w:val="16"/>
        </w:rPr>
        <w:t xml:space="preserve">, in return, </w:t>
      </w:r>
      <w:r w:rsidRPr="00172843">
        <w:rPr>
          <w:rStyle w:val="Emphasis"/>
        </w:rPr>
        <w:t>provides public goods</w:t>
      </w:r>
      <w:r w:rsidRPr="0022464D">
        <w:rPr>
          <w:rStyle w:val="StyleBoldUnderline"/>
        </w:rPr>
        <w:t xml:space="preserve"> for the system as a whole</w:t>
      </w:r>
      <w:r w:rsidRPr="003D30CE">
        <w:rPr>
          <w:sz w:val="16"/>
        </w:rPr>
        <w:t xml:space="preserve">. n338 </w:t>
      </w:r>
      <w:r w:rsidRPr="00D66AAD">
        <w:rPr>
          <w:rStyle w:val="StyleBoldUnderline"/>
          <w:highlight w:val="yellow"/>
        </w:rPr>
        <w:t>The hegemon possesses</w:t>
      </w:r>
      <w:r w:rsidRPr="003D30CE">
        <w:rPr>
          <w:sz w:val="16"/>
        </w:rPr>
        <w:t xml:space="preserve"> not only superior command of military and economic resources but "</w:t>
      </w:r>
      <w:r w:rsidRPr="00D66AAD">
        <w:rPr>
          <w:rStyle w:val="StyleBoldUnderline"/>
          <w:highlight w:val="yellow"/>
        </w:rPr>
        <w:t>soft" power, the ability to guide other states'</w:t>
      </w:r>
      <w:r w:rsidRPr="0022464D">
        <w:rPr>
          <w:rStyle w:val="StyleBoldUnderline"/>
        </w:rPr>
        <w:t xml:space="preserve"> preferences and interests.</w:t>
      </w:r>
      <w:r w:rsidRPr="003D30CE">
        <w:rPr>
          <w:sz w:val="16"/>
        </w:rPr>
        <w:t xml:space="preserve"> n339 </w:t>
      </w:r>
      <w:r w:rsidRPr="00D66AAD">
        <w:rPr>
          <w:rStyle w:val="Emphasis"/>
          <w:highlight w:val="yellow"/>
        </w:rPr>
        <w:t xml:space="preserve">The durability and stability of hegemonic orders depends on other states' acceptance </w:t>
      </w:r>
      <w:r w:rsidRPr="00C7447E">
        <w:rPr>
          <w:rStyle w:val="Emphasis"/>
        </w:rPr>
        <w:t>of the hegemon's role.</w:t>
      </w:r>
      <w:r w:rsidRPr="0022464D">
        <w:rPr>
          <w:rStyle w:val="Emphasis"/>
        </w:rPr>
        <w:t xml:space="preserve"> </w:t>
      </w:r>
      <w:r w:rsidRPr="00D66AAD">
        <w:rPr>
          <w:rStyle w:val="Emphasis"/>
          <w:highlight w:val="yellow"/>
        </w:rPr>
        <w:t>The hegemon's leadership must be seen as legitimate</w:t>
      </w:r>
      <w:r w:rsidRPr="003D30CE">
        <w:rPr>
          <w:sz w:val="16"/>
        </w:rPr>
        <w:t xml:space="preserve">. n340 [*142] </w:t>
      </w:r>
      <w:r w:rsidRPr="0022464D">
        <w:rPr>
          <w:rStyle w:val="StyleBoldUnderline"/>
        </w:rPr>
        <w:t xml:space="preserve">The </w:t>
      </w:r>
      <w:r w:rsidRPr="0022464D">
        <w:rPr>
          <w:rStyle w:val="Emphasis"/>
        </w:rPr>
        <w:t>U</w:t>
      </w:r>
      <w:r w:rsidRPr="003D30CE">
        <w:rPr>
          <w:sz w:val="16"/>
        </w:rPr>
        <w:t xml:space="preserve">nited </w:t>
      </w:r>
      <w:r w:rsidRPr="0022464D">
        <w:rPr>
          <w:rStyle w:val="Emphasis"/>
        </w:rPr>
        <w:t>S</w:t>
      </w:r>
      <w:r w:rsidRPr="003D30CE">
        <w:rPr>
          <w:sz w:val="16"/>
        </w:rPr>
        <w:t>tates</w:t>
      </w:r>
      <w:r w:rsidRPr="0022464D">
        <w:rPr>
          <w:rStyle w:val="StyleBoldUnderline"/>
        </w:rPr>
        <w:t xml:space="preserve"> qualifies as a global hegemon</w:t>
      </w:r>
      <w:r w:rsidRPr="003D30CE">
        <w:rPr>
          <w:sz w:val="16"/>
        </w:rPr>
        <w:t xml:space="preserve">. In many ways, </w:t>
      </w:r>
      <w:r w:rsidRPr="0022464D">
        <w:rPr>
          <w:rStyle w:val="StyleBoldUnderline"/>
        </w:rPr>
        <w:t>the U.S. acts as a world government</w:t>
      </w:r>
      <w:r w:rsidRPr="003D30CE">
        <w:rPr>
          <w:sz w:val="16"/>
        </w:rPr>
        <w:t xml:space="preserve">. n341 </w:t>
      </w:r>
      <w:r w:rsidRPr="0022464D">
        <w:rPr>
          <w:rStyle w:val="StyleBoldUnderline"/>
        </w:rPr>
        <w:t>It provides public goods for the world</w:t>
      </w:r>
      <w:r w:rsidRPr="003D30CE">
        <w:rPr>
          <w:sz w:val="16"/>
        </w:rPr>
        <w:t xml:space="preserve">, such as security guarantees, the protection of sea lanes, and support for open markets. n342 After World War II, the U.S. forged a system of military alliances and transnational economic and political institutions - such as the United Nations, NATO, the International Monetary Fund, and the World Bank - that remain in place today. The U.S. provides security for allies such as Japan and Germany by maintaining a strong military presence in Asia and Europe. n343 Because of its overwhelming military might, the U.S. possesses what amounts to a "quasi-monopoly" on the use of force. n344 This prevents other nations from launching wars that would tend to be truly destabilizing. Similarly, </w:t>
      </w:r>
      <w:r w:rsidRPr="0022464D">
        <w:rPr>
          <w:rStyle w:val="StyleBoldUnderline"/>
        </w:rPr>
        <w:t xml:space="preserve">the United States provides a </w:t>
      </w:r>
      <w:r w:rsidRPr="00C7447E">
        <w:rPr>
          <w:rStyle w:val="StyleBoldUnderline"/>
        </w:rPr>
        <w:t>public good through its efforts to combat terrorism</w:t>
      </w:r>
      <w:r w:rsidRPr="00C7447E">
        <w:rPr>
          <w:sz w:val="16"/>
        </w:rPr>
        <w:t xml:space="preserve"> and confront - even through regime change - rogue states. n345 </w:t>
      </w:r>
      <w:r w:rsidRPr="00C7447E">
        <w:rPr>
          <w:rStyle w:val="StyleBoldUnderline"/>
        </w:rPr>
        <w:t xml:space="preserve">The </w:t>
      </w:r>
      <w:r w:rsidRPr="00C7447E">
        <w:rPr>
          <w:rStyle w:val="Emphasis"/>
        </w:rPr>
        <w:t>U</w:t>
      </w:r>
      <w:r w:rsidRPr="00C7447E">
        <w:rPr>
          <w:sz w:val="16"/>
        </w:rPr>
        <w:t xml:space="preserve">nited </w:t>
      </w:r>
      <w:r w:rsidRPr="00C7447E">
        <w:rPr>
          <w:rStyle w:val="Emphasis"/>
        </w:rPr>
        <w:t>S</w:t>
      </w:r>
      <w:r w:rsidRPr="00C7447E">
        <w:rPr>
          <w:sz w:val="16"/>
        </w:rPr>
        <w:t xml:space="preserve">tates also </w:t>
      </w:r>
      <w:r w:rsidRPr="00C7447E">
        <w:rPr>
          <w:rStyle w:val="StyleBoldUnderline"/>
        </w:rPr>
        <w:t>provides a public good through its</w:t>
      </w:r>
      <w:r w:rsidRPr="00C7447E">
        <w:rPr>
          <w:sz w:val="16"/>
        </w:rPr>
        <w:t xml:space="preserve"> </w:t>
      </w:r>
      <w:r w:rsidRPr="00C7447E">
        <w:rPr>
          <w:rStyle w:val="Emphasis"/>
        </w:rPr>
        <w:t>promulgation and enforcement of international norms.</w:t>
      </w:r>
      <w:r w:rsidRPr="00C7447E">
        <w:rPr>
          <w:rStyle w:val="StyleBoldUnderline"/>
        </w:rPr>
        <w:t xml:space="preserve"> It exercises a dominant influence on the definition of international law because it is the largest "consumer" of such law and the only nation capable of enforcing it on a global scale.</w:t>
      </w:r>
      <w:r w:rsidRPr="00C7447E">
        <w:rPr>
          <w:sz w:val="16"/>
        </w:rPr>
        <w:t xml:space="preserve"> n346 The U.S. was the primary driver behind the establishment of the United Nations system and the development of contemporary treaties and institutional regimes to effectuate those treaties in both public and private international law. n347 Moreover, </w:t>
      </w:r>
      <w:r w:rsidRPr="00C7447E">
        <w:rPr>
          <w:rStyle w:val="StyleBoldUnderline"/>
        </w:rPr>
        <w:t>controlling international norms are</w:t>
      </w:r>
      <w:r w:rsidRPr="00C7447E">
        <w:rPr>
          <w:sz w:val="16"/>
        </w:rPr>
        <w:t xml:space="preserve"> [*143] sometimes </w:t>
      </w:r>
      <w:r w:rsidRPr="00C7447E">
        <w:rPr>
          <w:rStyle w:val="StyleBoldUnderline"/>
        </w:rPr>
        <w:t>embodied in the U.S. Constitution and domestic</w:t>
      </w:r>
      <w:r w:rsidRPr="0022464D">
        <w:rPr>
          <w:rStyle w:val="StyleBoldUnderline"/>
        </w:rPr>
        <w:t xml:space="preserve"> law rather than in treaties or customary international law.</w:t>
      </w:r>
      <w:r w:rsidRPr="003D30CE">
        <w:rPr>
          <w:sz w:val="16"/>
        </w:rPr>
        <w:t xml:space="preserve"> For example, </w:t>
      </w:r>
      <w:r w:rsidRPr="0022464D">
        <w:rPr>
          <w:rStyle w:val="StyleBoldUnderline"/>
        </w:rPr>
        <w:t>whether terrorist threats will be countered effectively depends "in large part on U.S. law regarding armed conflict, from rules that define the circumstances under which the President can use force to those that define the proper treatment of enemy combatants.</w:t>
      </w:r>
      <w:r w:rsidRPr="003D30CE">
        <w:rPr>
          <w:sz w:val="16"/>
        </w:rPr>
        <w:t xml:space="preserve">" n348 </w:t>
      </w:r>
      <w:r w:rsidRPr="00D66AAD">
        <w:rPr>
          <w:rStyle w:val="StyleBoldUnderline"/>
          <w:highlight w:val="yellow"/>
        </w:rPr>
        <w:t xml:space="preserve">These </w:t>
      </w:r>
      <w:r w:rsidRPr="00C7447E">
        <w:rPr>
          <w:rStyle w:val="StyleBoldUnderline"/>
        </w:rPr>
        <w:t>public goods provided</w:t>
      </w:r>
      <w:r w:rsidRPr="0022464D">
        <w:rPr>
          <w:rStyle w:val="StyleBoldUnderline"/>
        </w:rPr>
        <w:t xml:space="preserve"> by the United States </w:t>
      </w:r>
      <w:r w:rsidRPr="00D66AAD">
        <w:rPr>
          <w:rStyle w:val="Emphasis"/>
          <w:highlight w:val="yellow"/>
        </w:rPr>
        <w:t>stabilize the system by legitimizing it and decreasing resistance</w:t>
      </w:r>
      <w:r w:rsidRPr="003B2A2F">
        <w:rPr>
          <w:rStyle w:val="Emphasis"/>
        </w:rPr>
        <w:t xml:space="preserve"> to it</w:t>
      </w:r>
      <w:r w:rsidRPr="003B2A2F">
        <w:rPr>
          <w:rStyle w:val="StyleBoldUnderline"/>
        </w:rPr>
        <w:t>.</w:t>
      </w:r>
      <w:r w:rsidRPr="003B2A2F">
        <w:rPr>
          <w:sz w:val="16"/>
        </w:rPr>
        <w:t xml:space="preserve"> </w:t>
      </w:r>
      <w:r w:rsidRPr="003B2A2F">
        <w:rPr>
          <w:rStyle w:val="StyleBoldUnderline"/>
        </w:rPr>
        <w:t>The transnational</w:t>
      </w:r>
      <w:r w:rsidRPr="003B2A2F">
        <w:rPr>
          <w:sz w:val="16"/>
        </w:rPr>
        <w:t xml:space="preserve"> political and economic </w:t>
      </w:r>
      <w:r w:rsidRPr="003B2A2F">
        <w:rPr>
          <w:rStyle w:val="StyleBoldUnderline"/>
        </w:rPr>
        <w:t xml:space="preserve">institutions created by the </w:t>
      </w:r>
      <w:r w:rsidRPr="003B2A2F">
        <w:rPr>
          <w:rStyle w:val="Emphasis"/>
        </w:rPr>
        <w:t>U</w:t>
      </w:r>
      <w:r w:rsidRPr="003B2A2F">
        <w:rPr>
          <w:sz w:val="16"/>
        </w:rPr>
        <w:t xml:space="preserve">nited </w:t>
      </w:r>
      <w:r w:rsidRPr="003B2A2F">
        <w:rPr>
          <w:rStyle w:val="Emphasis"/>
        </w:rPr>
        <w:t>S</w:t>
      </w:r>
      <w:r w:rsidRPr="003B2A2F">
        <w:rPr>
          <w:sz w:val="16"/>
        </w:rPr>
        <w:t xml:space="preserve">tates </w:t>
      </w:r>
      <w:r w:rsidRPr="003B2A2F">
        <w:rPr>
          <w:rStyle w:val="StyleBoldUnderline"/>
        </w:rPr>
        <w:t>provide other countries</w:t>
      </w:r>
      <w:r w:rsidRPr="0022464D">
        <w:rPr>
          <w:rStyle w:val="StyleBoldUnderline"/>
        </w:rPr>
        <w:t xml:space="preserve"> with informal access to policymaking and tend to reduce resistance to American hegemony, encouraging others to "bandwagon"</w:t>
      </w:r>
      <w:r w:rsidRPr="003D30CE">
        <w:rPr>
          <w:sz w:val="16"/>
        </w:rPr>
        <w:t xml:space="preserve"> with the U.S. rather than seek to create alternative centers of power. n349 American hegemony also coincided with the rise of globalization - the increasing integration and standardization of markets and cultures - which tends to stabilize the global system and reduce conflict. n350 </w:t>
      </w:r>
      <w:r w:rsidRPr="0022464D">
        <w:rPr>
          <w:rStyle w:val="StyleBoldUnderline"/>
        </w:rPr>
        <w:t xml:space="preserve">The </w:t>
      </w:r>
      <w:r w:rsidRPr="00D66AAD">
        <w:rPr>
          <w:rStyle w:val="StyleBoldUnderline"/>
          <w:highlight w:val="yellow"/>
        </w:rPr>
        <w:t>legitimacy</w:t>
      </w:r>
      <w:r w:rsidRPr="003B2A2F">
        <w:rPr>
          <w:rStyle w:val="StyleBoldUnderline"/>
        </w:rPr>
        <w:t xml:space="preserve"> of American hegemony </w:t>
      </w:r>
      <w:r w:rsidRPr="00D66AAD">
        <w:rPr>
          <w:rStyle w:val="StyleBoldUnderline"/>
          <w:highlight w:val="yellow"/>
        </w:rPr>
        <w:t>is strengthened</w:t>
      </w:r>
      <w:r w:rsidRPr="0022464D">
        <w:rPr>
          <w:rStyle w:val="StyleBoldUnderline"/>
        </w:rPr>
        <w:t xml:space="preserve"> and sustained </w:t>
      </w:r>
      <w:r w:rsidRPr="00D66AAD">
        <w:rPr>
          <w:rStyle w:val="StyleBoldUnderline"/>
          <w:highlight w:val="yellow"/>
        </w:rPr>
        <w:t>by the democratic and accessible nature of the U.S. government</w:t>
      </w:r>
      <w:r w:rsidRPr="003D30CE">
        <w:rPr>
          <w:sz w:val="16"/>
        </w:rPr>
        <w:t xml:space="preserve">. </w:t>
      </w:r>
      <w:r w:rsidRPr="00D66AAD">
        <w:rPr>
          <w:rStyle w:val="Emphasis"/>
          <w:highlight w:val="yellow"/>
        </w:rPr>
        <w:t>The American constitutional separation of powers is an international public good.</w:t>
      </w:r>
      <w:r w:rsidRPr="003D30CE">
        <w:rPr>
          <w:sz w:val="16"/>
        </w:rPr>
        <w:t xml:space="preserve"> </w:t>
      </w:r>
      <w:r w:rsidRPr="0022464D">
        <w:rPr>
          <w:rStyle w:val="StyleBoldUnderline"/>
        </w:rPr>
        <w:t>The risk that it will hinder the ability of the U.S. to act swiftly, coherently or decisively</w:t>
      </w:r>
      <w:r w:rsidRPr="003D30CE">
        <w:rPr>
          <w:sz w:val="16"/>
        </w:rPr>
        <w:t xml:space="preserve"> in foreign affairs</w:t>
      </w:r>
      <w:r w:rsidRPr="0022464D">
        <w:rPr>
          <w:rStyle w:val="StyleBoldUnderline"/>
        </w:rPr>
        <w:t xml:space="preserve"> </w:t>
      </w:r>
      <w:r w:rsidRPr="0022464D">
        <w:rPr>
          <w:rStyle w:val="Emphasis"/>
        </w:rPr>
        <w:t xml:space="preserve">is counter-balanced by the benefits </w:t>
      </w:r>
      <w:r w:rsidRPr="00D66AAD">
        <w:rPr>
          <w:rStyle w:val="Emphasis"/>
          <w:highlight w:val="yellow"/>
        </w:rPr>
        <w:t>it provides</w:t>
      </w:r>
      <w:r w:rsidRPr="0022464D">
        <w:rPr>
          <w:rStyle w:val="StyleBoldUnderline"/>
        </w:rPr>
        <w:t xml:space="preserve"> in permitting </w:t>
      </w:r>
      <w:r w:rsidRPr="00D66AAD">
        <w:rPr>
          <w:rStyle w:val="StyleBoldUnderline"/>
          <w:highlight w:val="yellow"/>
        </w:rPr>
        <w:t>foreigners multiple points of access to the governmen</w:t>
      </w:r>
      <w:r w:rsidRPr="0022464D">
        <w:rPr>
          <w:rStyle w:val="StyleBoldUnderline"/>
        </w:rPr>
        <w:t>t</w:t>
      </w:r>
      <w:r w:rsidRPr="003D30CE">
        <w:rPr>
          <w:sz w:val="16"/>
        </w:rPr>
        <w:t xml:space="preserve">. n351 Foreign nations and citizens lobby Congress and executive branch agencies in the State, Treasury, Defense, and Commerce Departments, where foreign policy is made. n352 They use the media to broadcast their point of view in an effort to influence the opinion of decision-makers. n353 Because the United States is a nation of immigrants, many American citizens have a specific interest in the fates of particular countries and form "ethnic lobbies" for the purpose of affecting foreign policy. n354 </w:t>
      </w:r>
      <w:r w:rsidRPr="00D66AAD">
        <w:rPr>
          <w:rStyle w:val="StyleBoldUnderline"/>
          <w:highlight w:val="yellow"/>
        </w:rPr>
        <w:t>The courts</w:t>
      </w:r>
      <w:r w:rsidRPr="0022464D">
        <w:rPr>
          <w:rStyle w:val="StyleBoldUnderline"/>
        </w:rPr>
        <w:t>,</w:t>
      </w:r>
      <w:r w:rsidRPr="003D30CE">
        <w:rPr>
          <w:sz w:val="16"/>
        </w:rPr>
        <w:t xml:space="preserve"> too, </w:t>
      </w:r>
      <w:r w:rsidRPr="00D66AAD">
        <w:rPr>
          <w:rStyle w:val="StyleBoldUnderline"/>
          <w:highlight w:val="yellow"/>
        </w:rPr>
        <w:t xml:space="preserve">are </w:t>
      </w:r>
      <w:r w:rsidRPr="00D66AAD">
        <w:rPr>
          <w:rStyle w:val="Emphasis"/>
          <w:highlight w:val="yellow"/>
        </w:rPr>
        <w:t>accessible to foreign nations and non-citizens</w:t>
      </w:r>
      <w:r w:rsidRPr="0022464D">
        <w:rPr>
          <w:rStyle w:val="StyleBoldUnderline"/>
        </w:rPr>
        <w:t>. The Alien Tort Statute is emerging as an</w:t>
      </w:r>
      <w:r>
        <w:rPr>
          <w:rStyle w:val="StyleBoldUnderline"/>
        </w:rPr>
        <w:t xml:space="preserve"> </w:t>
      </w:r>
      <w:r w:rsidRPr="003D30CE">
        <w:rPr>
          <w:sz w:val="16"/>
        </w:rPr>
        <w:t xml:space="preserve">[*144] </w:t>
      </w:r>
      <w:r w:rsidRPr="0022464D">
        <w:rPr>
          <w:rStyle w:val="StyleBoldUnderline"/>
        </w:rPr>
        <w:t>important vehicle for adjudicating tort claims among non-citizens in U.S. courts.</w:t>
      </w:r>
      <w:r w:rsidRPr="003D30CE">
        <w:rPr>
          <w:sz w:val="16"/>
        </w:rPr>
        <w:t xml:space="preserve"> n355 Empires are more complex than unipolar or hegemonic systems. </w:t>
      </w:r>
      <w:r w:rsidRPr="0022464D">
        <w:rPr>
          <w:rStyle w:val="StyleBoldUnderline"/>
        </w:rPr>
        <w:t>Empires consist of a "rimless-hub-and-spoke structure,</w:t>
      </w:r>
      <w:r w:rsidRPr="003D30CE">
        <w:rPr>
          <w:sz w:val="16"/>
        </w:rPr>
        <w:t xml:space="preserve">" with an imperial core - the preeminent state - ruling the periphery through intermediaries. n356 The core institutionalizes its control through distinct, asymmetrical bargains (heterogeneous contracting) with each part of the periphery. n357 Ties among peripheries (the spokes) are thin, creating firewalls against the spread of resistance to imperial rule from one part of </w:t>
      </w:r>
      <w:r w:rsidRPr="00C7447E">
        <w:rPr>
          <w:sz w:val="16"/>
        </w:rPr>
        <w:t xml:space="preserve">the empire to the other. n358 </w:t>
      </w:r>
      <w:r w:rsidRPr="00C7447E">
        <w:rPr>
          <w:rStyle w:val="StyleBoldUnderline"/>
        </w:rPr>
        <w:t>The success of imperial governance depends on the lack of a "rim</w:t>
      </w:r>
      <w:r w:rsidRPr="00C7447E">
        <w:rPr>
          <w:sz w:val="16"/>
        </w:rPr>
        <w:t xml:space="preserve">." n359 </w:t>
      </w:r>
      <w:r w:rsidRPr="00C7447E">
        <w:rPr>
          <w:rStyle w:val="StyleBoldUnderline"/>
        </w:rPr>
        <w:t>Stability in imperial orders is maintained through "divide and rule," preventing the formation of countervailing alliances in the periphery</w:t>
      </w:r>
      <w:r w:rsidRPr="00C7447E">
        <w:rPr>
          <w:sz w:val="16"/>
        </w:rPr>
        <w:t xml:space="preserve"> by exploiting differences among potential challengers. n360 Divide-and-rule strategies include using resources from one part of the empire against challengers in another part and multi-vocal communication - legitimating imperial</w:t>
      </w:r>
      <w:r w:rsidRPr="003D30CE">
        <w:rPr>
          <w:sz w:val="16"/>
        </w:rPr>
        <w:t xml:space="preserve"> rule by signaling "different identities ... to different audiences." n361 Although the U.S. has often been labeled an empire, the term applies only in limited respects and in certain situations. Many foreign relations scholars question the comparison. n362 However, the U.S. does exercise informal imperial rule when it has routine and consistent influence over the foreign policies of other nations, who risk losing "crucial military, economic, or political support" if they refuse to comply. n363 The "Status of Force Agreements" ("SOFAs") that govern legal rights and responsibilities of U.S. military personnel and others on U.S. bases throughout the world are typically one-sided. n364 And the U.S. occupations in Iraq and Afghanistan had a strong imperial dynamic because those regimes depended on American support. n365 [*145] But </w:t>
      </w:r>
      <w:r w:rsidRPr="000B6A48">
        <w:rPr>
          <w:rStyle w:val="StyleBoldUnderline"/>
        </w:rPr>
        <w:t>the management of empire is increasingly difficult in the era of globalization</w:t>
      </w:r>
      <w:r w:rsidRPr="003D30CE">
        <w:rPr>
          <w:sz w:val="16"/>
        </w:rPr>
        <w:t xml:space="preserve">. Heterogeneous contracting and divide-and-rule strategies tend to fail when peripheries can communicate with one another. The U.S. is less able control "the flow of information ... about its bargains and activities around the world." n366 In late 2008, negotiations on the Status of Force Agreement between the U.S. and Iraq were the subject of intense media scrutiny and became an issue in the presidential campaign. n367 Another classic imperial tactic - the use of brutal, overwhelming force to eliminate resistance to imperial rule - is also unlikely to be effective today. </w:t>
      </w:r>
      <w:r w:rsidRPr="00D66AAD">
        <w:rPr>
          <w:rStyle w:val="StyleBoldUnderline"/>
          <w:highlight w:val="yellow"/>
        </w:rPr>
        <w:t>The success of counterinsurgency</w:t>
      </w:r>
      <w:r w:rsidRPr="000B6A48">
        <w:rPr>
          <w:rStyle w:val="StyleBoldUnderline"/>
        </w:rPr>
        <w:t xml:space="preserve"> operations </w:t>
      </w:r>
      <w:r w:rsidRPr="00D66AAD">
        <w:rPr>
          <w:rStyle w:val="StyleBoldUnderline"/>
          <w:highlight w:val="yellow"/>
        </w:rPr>
        <w:t>depends on winning a battle of ideas</w:t>
      </w:r>
      <w:r w:rsidRPr="003D30CE">
        <w:rPr>
          <w:sz w:val="16"/>
        </w:rPr>
        <w:t xml:space="preserve">, </w:t>
      </w:r>
      <w:r w:rsidRPr="000B6A48">
        <w:rPr>
          <w:rStyle w:val="StyleBoldUnderline"/>
        </w:rPr>
        <w:t>and collateral damage is used by violent extremists, through the Internet and satellite media, to "create widespread sympathy for their cause."</w:t>
      </w:r>
      <w:r w:rsidRPr="003D30CE">
        <w:rPr>
          <w:sz w:val="16"/>
        </w:rPr>
        <w:t xml:space="preserve"> n368 </w:t>
      </w:r>
      <w:r w:rsidRPr="00D66AAD">
        <w:rPr>
          <w:rStyle w:val="Emphasis"/>
          <w:highlight w:val="yellow"/>
        </w:rPr>
        <w:t>The abuses at Abu Ghraib</w:t>
      </w:r>
      <w:r w:rsidRPr="000B6A48">
        <w:rPr>
          <w:rStyle w:val="Emphasis"/>
        </w:rPr>
        <w:t xml:space="preserve">, once public, </w:t>
      </w:r>
      <w:r w:rsidRPr="003B2A2F">
        <w:rPr>
          <w:rStyle w:val="Emphasis"/>
        </w:rPr>
        <w:t xml:space="preserve">harmed America's "brand" and </w:t>
      </w:r>
      <w:r w:rsidRPr="00D66AAD">
        <w:rPr>
          <w:rStyle w:val="Emphasis"/>
          <w:highlight w:val="yellow"/>
        </w:rPr>
        <w:t>diminished support for U.S. policy abroad</w:t>
      </w:r>
      <w:r w:rsidRPr="000B6A48">
        <w:rPr>
          <w:rStyle w:val="Emphasis"/>
        </w:rPr>
        <w:t xml:space="preserve">. n369 Imperial rule, like </w:t>
      </w:r>
      <w:r w:rsidRPr="00D66AAD">
        <w:rPr>
          <w:rStyle w:val="Emphasis"/>
          <w:highlight w:val="yellow"/>
        </w:rPr>
        <w:t>hegemony</w:t>
      </w:r>
      <w:r w:rsidRPr="003B2A2F">
        <w:rPr>
          <w:rStyle w:val="Emphasis"/>
        </w:rPr>
        <w:t>,</w:t>
      </w:r>
      <w:r w:rsidRPr="00D66AAD">
        <w:rPr>
          <w:rStyle w:val="Emphasis"/>
          <w:highlight w:val="yellow"/>
        </w:rPr>
        <w:t xml:space="preserve"> depends on maintaining legitimacy.</w:t>
      </w:r>
      <w:r>
        <w:rPr>
          <w:rStyle w:val="Emphasis"/>
        </w:rPr>
        <w:t xml:space="preserve"> </w:t>
      </w:r>
      <w:r w:rsidRPr="003D30CE">
        <w:rPr>
          <w:sz w:val="16"/>
        </w:rPr>
        <w:t xml:space="preserve">B. Constructing a Hegemonic Model International relations scholars are still struggling to define the current era. The U.S.-led international order is unipolar, hegemonic, and, in some instances, imperial. In any event, this order diverges from traditional realist assumptions in important respects. It is unipolar, but stable. It is more hierarchical. </w:t>
      </w:r>
      <w:r w:rsidRPr="0046204B">
        <w:rPr>
          <w:rStyle w:val="StyleBoldUnderline"/>
        </w:rPr>
        <w:t>The U.S. is not the same as other states</w:t>
      </w:r>
      <w:r w:rsidRPr="003D30CE">
        <w:rPr>
          <w:sz w:val="16"/>
        </w:rPr>
        <w:t xml:space="preserve">; </w:t>
      </w:r>
      <w:r w:rsidRPr="0046204B">
        <w:rPr>
          <w:rStyle w:val="StyleBoldUnderline"/>
        </w:rPr>
        <w:t>it performs unique functions in the world and has a government open and accessible to foreigners.</w:t>
      </w:r>
      <w:r w:rsidRPr="003D30CE">
        <w:rPr>
          <w:sz w:val="16"/>
        </w:rPr>
        <w:t xml:space="preserve"> And the stability and legitimacy of the system depends more on successful functioning of the U.S. government as a whole than it does on balancing alliances crafted by elite statesmen practicing realpolitik. "</w:t>
      </w:r>
      <w:r w:rsidRPr="00C7447E">
        <w:rPr>
          <w:rStyle w:val="StyleBoldUnderline"/>
        </w:rPr>
        <w:t>World power politics are shaped primarily not by the structure created by interstate anarchy but by the foreign policy developed in Washington</w:t>
      </w:r>
      <w:r w:rsidRPr="00C7447E">
        <w:rPr>
          <w:sz w:val="16"/>
        </w:rPr>
        <w:t>."</w:t>
      </w:r>
      <w:r w:rsidRPr="003D30CE">
        <w:rPr>
          <w:sz w:val="16"/>
        </w:rPr>
        <w:t xml:space="preserve"> n370 </w:t>
      </w:r>
      <w:r w:rsidRPr="00D66AAD">
        <w:rPr>
          <w:rStyle w:val="Emphasis"/>
          <w:highlight w:val="yellow"/>
        </w:rPr>
        <w:t>These differences require a new model for assessing the</w:t>
      </w:r>
      <w:r w:rsidRPr="00C7447E">
        <w:rPr>
          <w:rStyle w:val="Emphasis"/>
        </w:rPr>
        <w:t xml:space="preserve"> institutional competences of the </w:t>
      </w:r>
      <w:r w:rsidRPr="00D66AAD">
        <w:rPr>
          <w:rStyle w:val="Emphasis"/>
          <w:highlight w:val="yellow"/>
        </w:rPr>
        <w:t>executive and judicial branches</w:t>
      </w:r>
      <w:r w:rsidRPr="0046204B">
        <w:rPr>
          <w:rStyle w:val="Emphasis"/>
        </w:rPr>
        <w:t xml:space="preserve"> in foreign affairs.</w:t>
      </w:r>
      <w:r w:rsidRPr="003D30CE">
        <w:rPr>
          <w:sz w:val="16"/>
        </w:rPr>
        <w:t xml:space="preserve"> [*146] One approach would be to adapt an institutional competence model using insights from a major alternative theory of international relations - liberalism. Liberal IR theory generally holds that internal characteristics of states - in particular, the form of government - dictate states' behavior, and that democracies do not go to war against one another. n371 Liberalists also regard economic interdependence and international institutions as important for maintaining peace and stability in the world. n372 Dean Anne-Marie Slaughter has proposed a binary model that distinguishes between liberal, democratic states and non-democratic states. n373 Because domestic and foreign issues are "most convergent" among liberal democracies, Slaughter reasons, the courts should decide issues concerning the scope of the political branches' powers. n374 With respect to non-liberal states, the position of the U.S. is more "realist," and courts should deploy a high level of deference. n375 One strength of this binary approach is that it would tend to reduce the uncertainty in foreign affairs adjudication. Professor Nzelibe has observed that it would put courts in the difficult position of determining which countries are liberal democracies. n376 But even if courts are capable of making these determinations, they would still face the same dilemmas adjudicating controversies regarding non-liberal states. Where is the appropriate boundary between foreign affairs and domestic matters? How much discretion should be afforded the executive when individual rights and accountability values are at stake? To resolve these dilemmas, an institutional competence model should be applicable to foreign affairs adjudication across the board. In constructing a new realist model, it is worth recalling that the functional justifications for special deference are aimed at addressing problems of a particular sort of role effectiveness - which allocation of power among the branches will best achieve general governmental effectiveness in foreign affairs. In the twenty-first century, </w:t>
      </w:r>
      <w:r w:rsidRPr="00C7447E">
        <w:rPr>
          <w:rStyle w:val="Emphasis"/>
        </w:rPr>
        <w:t>America's global role has changed, and the best means of achieving effectiveness in foreign affairs have changed as well</w:t>
      </w:r>
      <w:r w:rsidRPr="00C7447E">
        <w:rPr>
          <w:sz w:val="16"/>
        </w:rPr>
        <w:t xml:space="preserve">. </w:t>
      </w:r>
      <w:r w:rsidRPr="00C7447E">
        <w:rPr>
          <w:rStyle w:val="StyleBoldUnderline"/>
        </w:rPr>
        <w:t>The international realm remains highly political</w:t>
      </w:r>
      <w:r w:rsidRPr="00C7447E">
        <w:rPr>
          <w:sz w:val="16"/>
        </w:rPr>
        <w:t xml:space="preserve"> - if not as much as in the past - but </w:t>
      </w:r>
      <w:r w:rsidRPr="00C7447E">
        <w:rPr>
          <w:rStyle w:val="Emphasis"/>
        </w:rPr>
        <w:t>it is American politics that matters most.</w:t>
      </w:r>
      <w:r w:rsidRPr="00C7447E">
        <w:rPr>
          <w:sz w:val="16"/>
        </w:rPr>
        <w:t xml:space="preserve"> If the U.S. is truly an empire - [*147] and in some respects it is - the problems of imperial management</w:t>
      </w:r>
      <w:r w:rsidRPr="003D30CE">
        <w:rPr>
          <w:sz w:val="16"/>
        </w:rPr>
        <w:t xml:space="preserve"> will be far different from the problems of managing relations with one other great power or many great powers. Similarly, </w:t>
      </w:r>
      <w:r w:rsidRPr="0046204B">
        <w:rPr>
          <w:rStyle w:val="StyleBoldUnderline"/>
        </w:rPr>
        <w:t xml:space="preserve">the management of hegemony or unipolarity requires a different set of competences. </w:t>
      </w:r>
      <w:r w:rsidRPr="003D30CE">
        <w:rPr>
          <w:sz w:val="16"/>
        </w:rPr>
        <w:t xml:space="preserve">Although American predominance is recognized as a salient fact, there is no consensus among realists about the precise nature of the current international order. n377 The hegemonic model I offer here adopts common insights from the three IR frameworks - unipolar, hegemonic, and imperial - described above. First, the "hybrid" hegemonic model assumes that the goal of U.S. foreign affairs should be the preservation of American hegemony, which is more stable, more peaceful, and better for America's security and prosperity, than the alternatives. </w:t>
      </w:r>
      <w:r w:rsidRPr="00D66AAD">
        <w:rPr>
          <w:rStyle w:val="Emphasis"/>
          <w:highlight w:val="yellow"/>
        </w:rPr>
        <w:t>If the United States were to withdraw from</w:t>
      </w:r>
      <w:r w:rsidRPr="00C7447E">
        <w:rPr>
          <w:rStyle w:val="Emphasis"/>
        </w:rPr>
        <w:t xml:space="preserve"> its global </w:t>
      </w:r>
      <w:r w:rsidRPr="00D66AAD">
        <w:rPr>
          <w:rStyle w:val="Emphasis"/>
          <w:highlight w:val="yellow"/>
        </w:rPr>
        <w:t xml:space="preserve">leadership </w:t>
      </w:r>
      <w:r w:rsidRPr="00C7447E">
        <w:rPr>
          <w:rStyle w:val="Emphasis"/>
        </w:rPr>
        <w:t xml:space="preserve">role, </w:t>
      </w:r>
      <w:r w:rsidRPr="00D66AAD">
        <w:rPr>
          <w:rStyle w:val="Emphasis"/>
          <w:highlight w:val="yellow"/>
        </w:rPr>
        <w:t>no other nation would be capable of taking its place. n378 The result would be radical instability and</w:t>
      </w:r>
      <w:r w:rsidRPr="003B2A2F">
        <w:rPr>
          <w:rStyle w:val="Emphasis"/>
        </w:rPr>
        <w:t xml:space="preserve"> a greater risk of </w:t>
      </w:r>
      <w:r w:rsidRPr="00D66AAD">
        <w:rPr>
          <w:rStyle w:val="Emphasis"/>
          <w:highlight w:val="yellow"/>
        </w:rPr>
        <w:t>major war</w:t>
      </w:r>
      <w:r w:rsidRPr="003D30CE">
        <w:rPr>
          <w:sz w:val="16"/>
        </w:rPr>
        <w:t xml:space="preserve">. n379 In addition, the United States would no longer benefit from the public goods it had formerly produced; as the largest consumer, it would suffer the most. Second, the hegemonic model assumes that </w:t>
      </w:r>
      <w:r w:rsidRPr="0046204B">
        <w:rPr>
          <w:rStyle w:val="StyleBoldUnderline"/>
        </w:rPr>
        <w:t xml:space="preserve">American </w:t>
      </w:r>
      <w:r w:rsidRPr="00D66AAD">
        <w:rPr>
          <w:rStyle w:val="StyleBoldUnderline"/>
          <w:highlight w:val="yellow"/>
        </w:rPr>
        <w:t>hegemony is unusually stable and durable</w:t>
      </w:r>
      <w:r w:rsidRPr="003D30CE">
        <w:rPr>
          <w:sz w:val="16"/>
        </w:rPr>
        <w:t xml:space="preserve">. n380 As noted above, </w:t>
      </w:r>
      <w:r w:rsidRPr="0046204B">
        <w:rPr>
          <w:rStyle w:val="StyleBoldUnderline"/>
        </w:rPr>
        <w:t>other nations have many incentives to continue to tolerate the current order</w:t>
      </w:r>
      <w:r w:rsidRPr="003D30CE">
        <w:rPr>
          <w:sz w:val="16"/>
        </w:rPr>
        <w:t xml:space="preserve">. n381 And although other nations or groups of nations - China, the European Union, and India are often mentioned - may eventually overtake the United States in certain areas, such as manufacturing, </w:t>
      </w:r>
      <w:r w:rsidRPr="00D66AAD">
        <w:rPr>
          <w:rStyle w:val="StyleBoldUnderline"/>
          <w:highlight w:val="yellow"/>
        </w:rPr>
        <w:t>the U.S. will remain dominant in most measures of capability</w:t>
      </w:r>
      <w:r w:rsidRPr="0046204B">
        <w:rPr>
          <w:rStyle w:val="StyleBoldUnderline"/>
        </w:rPr>
        <w:t xml:space="preserve"> for decades.</w:t>
      </w:r>
      <w:r w:rsidRPr="003D30CE">
        <w:rPr>
          <w:sz w:val="16"/>
        </w:rPr>
        <w:t xml:space="preserve"> According to 2007 estimates, the U.S. economy was projected to be twice the size of China's in 2025. n382 </w:t>
      </w:r>
      <w:r w:rsidRPr="0046204B">
        <w:rPr>
          <w:rStyle w:val="StyleBoldUnderline"/>
        </w:rPr>
        <w:t>The U.S. accounted for half of the world's military spending in 2007 and holds enormous advantages in defense technology that far outstrip would-be competitors. n383 Predictions of American decline are not new, and they have thus far proved premature.</w:t>
      </w:r>
      <w:r w:rsidRPr="003D30CE">
        <w:rPr>
          <w:sz w:val="16"/>
        </w:rPr>
        <w:t xml:space="preserve"> n384 [*148] Third, </w:t>
      </w:r>
      <w:r w:rsidRPr="00C7447E">
        <w:rPr>
          <w:rStyle w:val="StyleBoldUnderline"/>
        </w:rPr>
        <w:t xml:space="preserve">the hegemonic model assumes that </w:t>
      </w:r>
      <w:r w:rsidRPr="003B2A2F">
        <w:rPr>
          <w:rStyle w:val="StyleBoldUnderline"/>
        </w:rPr>
        <w:t xml:space="preserve">preservation of </w:t>
      </w:r>
      <w:r w:rsidRPr="00D66AAD">
        <w:rPr>
          <w:rStyle w:val="StyleBoldUnderline"/>
          <w:highlight w:val="yellow"/>
        </w:rPr>
        <w:t xml:space="preserve">American hegemony depends </w:t>
      </w:r>
      <w:r w:rsidRPr="00D66AAD">
        <w:rPr>
          <w:rStyle w:val="Emphasis"/>
          <w:highlight w:val="yellow"/>
        </w:rPr>
        <w:t>not just on power, but legitimacy</w:t>
      </w:r>
      <w:r w:rsidRPr="003D30CE">
        <w:rPr>
          <w:sz w:val="16"/>
        </w:rPr>
        <w:t xml:space="preserve">. n385 All three IR frameworks for </w:t>
      </w:r>
      <w:r w:rsidRPr="00C7447E">
        <w:rPr>
          <w:sz w:val="16"/>
        </w:rPr>
        <w:t>describing</w:t>
      </w:r>
      <w:r w:rsidRPr="003D30CE">
        <w:rPr>
          <w:sz w:val="16"/>
        </w:rPr>
        <w:t xml:space="preserve"> predominant states - although unipolarity less than hegemony or empire - suggest that </w:t>
      </w:r>
      <w:r w:rsidRPr="00D66AAD">
        <w:rPr>
          <w:rStyle w:val="Emphasis"/>
          <w:highlight w:val="yellow"/>
        </w:rPr>
        <w:t>legitimacy is crucial to the stability and durability of the system.</w:t>
      </w:r>
      <w:r w:rsidRPr="003D30CE">
        <w:rPr>
          <w:sz w:val="16"/>
        </w:rPr>
        <w:t xml:space="preserve"> </w:t>
      </w:r>
      <w:r w:rsidRPr="0046204B">
        <w:rPr>
          <w:rStyle w:val="StyleBoldUnderline"/>
        </w:rPr>
        <w:t xml:space="preserve">Although empires and predominant </w:t>
      </w:r>
      <w:r w:rsidRPr="00C7447E">
        <w:rPr>
          <w:rStyle w:val="StyleBoldUnderline"/>
        </w:rPr>
        <w:t>states in unipolar systems can conceivably maintain their position through the use of force, this is much more likely to exhaust the resources of the predominant state and to lead to counter-balancing or the</w:t>
      </w:r>
      <w:r w:rsidRPr="0046204B">
        <w:rPr>
          <w:rStyle w:val="StyleBoldUnderline"/>
        </w:rPr>
        <w:t xml:space="preserve"> loss of control.</w:t>
      </w:r>
      <w:r w:rsidRPr="003D30CE">
        <w:rPr>
          <w:sz w:val="16"/>
        </w:rPr>
        <w:t xml:space="preserve"> n386 </w:t>
      </w:r>
      <w:r w:rsidRPr="00D66AAD">
        <w:rPr>
          <w:rStyle w:val="Emphasis"/>
          <w:highlight w:val="yellow"/>
        </w:rPr>
        <w:t>Legitimacy</w:t>
      </w:r>
      <w:r w:rsidRPr="0046204B">
        <w:rPr>
          <w:rStyle w:val="Emphasis"/>
        </w:rPr>
        <w:t xml:space="preserve"> as a method of maintaining predominance </w:t>
      </w:r>
      <w:r w:rsidRPr="00D66AAD">
        <w:rPr>
          <w:rStyle w:val="Emphasis"/>
          <w:highlight w:val="yellow"/>
        </w:rPr>
        <w:t>is far more efficient</w:t>
      </w:r>
      <w:r w:rsidRPr="0046204B">
        <w:rPr>
          <w:rStyle w:val="Emphasis"/>
        </w:rPr>
        <w:t>.</w:t>
      </w:r>
      <w:r w:rsidRPr="003D30CE">
        <w:rPr>
          <w:sz w:val="16"/>
        </w:rPr>
        <w:t xml:space="preserve"> The hegemonic model generally values courts' institutional competences more than the anarchic realist model. </w:t>
      </w:r>
      <w:r w:rsidRPr="00D66AAD">
        <w:rPr>
          <w:rStyle w:val="Emphasis"/>
          <w:highlight w:val="yellow"/>
        </w:rPr>
        <w:t>The courts' strengths in offering a stable interpretation of the law, relative insulation from political pressure, and power to bestow legitimacy are important for realizing the functional</w:t>
      </w:r>
      <w:r w:rsidRPr="00C7447E">
        <w:rPr>
          <w:rStyle w:val="Emphasis"/>
        </w:rPr>
        <w:t xml:space="preserve"> constitutional </w:t>
      </w:r>
      <w:r w:rsidRPr="00D66AAD">
        <w:rPr>
          <w:rStyle w:val="Emphasis"/>
          <w:highlight w:val="yellow"/>
        </w:rPr>
        <w:t>goal of effective U.S. foreign policy</w:t>
      </w:r>
      <w:r w:rsidRPr="003D30CE">
        <w:rPr>
          <w:sz w:val="16"/>
        </w:rPr>
        <w:t xml:space="preserve">. This means that courts' treatment of deference in foreign affairs will, in most respects, resemble its treatment of domestic affairs. Given the amorphous quality of foreign affairs deference, this "domestication" reduces uncertainty. </w:t>
      </w:r>
      <w:r w:rsidRPr="0046204B">
        <w:rPr>
          <w:rStyle w:val="StyleBoldUnderline"/>
        </w:rPr>
        <w:t>The increasing boundary problems caused by the proliferation of treaties and the infiltration of domestic law by foreign affairs issues are lessened by reducing the deference gap</w:t>
      </w:r>
      <w:r w:rsidRPr="003D30CE">
        <w:rPr>
          <w:sz w:val="16"/>
        </w:rPr>
        <w:t xml:space="preserve">. And </w:t>
      </w:r>
      <w:r w:rsidRPr="0046204B">
        <w:rPr>
          <w:rStyle w:val="StyleBoldUnderline"/>
        </w:rPr>
        <w:t>the dilemma caused by the need to weigh different functional considerations</w:t>
      </w:r>
      <w:r w:rsidRPr="003D30CE">
        <w:rPr>
          <w:sz w:val="16"/>
        </w:rPr>
        <w:t xml:space="preserve"> - liberty, accountability, and effectiveness - </w:t>
      </w:r>
      <w:r w:rsidRPr="0046204B">
        <w:rPr>
          <w:rStyle w:val="StyleBoldUnderline"/>
        </w:rPr>
        <w:t>against one another is made less intractable because it becomes part of the same project that the courts constantly grapple with in adjudicating domestic disputes.</w:t>
      </w:r>
    </w:p>
    <w:p w:rsidR="001E6211" w:rsidRDefault="001E6211" w:rsidP="001E6211"/>
    <w:p w:rsidR="00A3316D" w:rsidRDefault="00A3316D" w:rsidP="00A3316D"/>
    <w:p w:rsidR="00A3316D" w:rsidRPr="00A3316D" w:rsidRDefault="00A3316D" w:rsidP="00A3316D"/>
    <w:p w:rsidR="00A3316D" w:rsidRDefault="00A3316D" w:rsidP="00157958"/>
    <w:p w:rsidR="00A80252" w:rsidRDefault="00A80252"/>
    <w:p w:rsidR="00F674B8" w:rsidRDefault="00F674B8"/>
    <w:p w:rsidR="00F674B8" w:rsidRDefault="00F674B8"/>
    <w:p w:rsidR="00F674B8" w:rsidRPr="00236019" w:rsidRDefault="00F44D86" w:rsidP="00236019">
      <w:pPr>
        <w:pStyle w:val="Heading3"/>
      </w:pPr>
      <w:r>
        <w:t>Environment impact ext</w:t>
      </w:r>
    </w:p>
    <w:p w:rsidR="00236019" w:rsidRPr="00513D8C" w:rsidRDefault="00236019" w:rsidP="00236019">
      <w:pPr>
        <w:pStyle w:val="Heading4"/>
        <w:rPr>
          <w:rFonts w:cs="Arial"/>
        </w:rPr>
      </w:pPr>
      <w:r w:rsidRPr="00513D8C">
        <w:rPr>
          <w:rFonts w:cs="Arial"/>
        </w:rPr>
        <w:t>Eco collapse causes extinction</w:t>
      </w:r>
    </w:p>
    <w:p w:rsidR="00236019" w:rsidRPr="00236019" w:rsidRDefault="00236019" w:rsidP="00236019">
      <w:r w:rsidRPr="00236019">
        <w:rPr>
          <w:rStyle w:val="StyleStyleBold12pt"/>
        </w:rPr>
        <w:t>Jayawardena 09</w:t>
      </w:r>
      <w:r w:rsidRPr="00236019">
        <w:t xml:space="preserve"> (Asitha, London South Bank University, “We Are a Threat to All Life on Earth”, Indicator, 7-17, http://www.indicator.org.uk/?p=55)</w:t>
      </w:r>
    </w:p>
    <w:p w:rsidR="00236019" w:rsidRPr="00236019" w:rsidRDefault="00236019" w:rsidP="00236019">
      <w:r w:rsidRPr="00236019">
        <w:t xml:space="preserve">Sloep and Van Dam-Mieras (1995) explain in detail why </w:t>
      </w:r>
      <w:r w:rsidRPr="00D66AAD">
        <w:rPr>
          <w:rStyle w:val="StyleBoldUnderline"/>
          <w:highlight w:val="yellow"/>
        </w:rPr>
        <w:t>the natural environment is so important for life on Earth. It is from the environment that the living organisms of all species import the energy and raw material required for growth, development and reproduction</w:t>
      </w:r>
      <w:r w:rsidRPr="00236019">
        <w:t xml:space="preserve">. In almost all ecosystems plants, the most important primary producers, carry out photosynethesis, capturing sunlight and storing it as chemical energy. They absorb nutrients from their environment. When herbivores (i.e. plant-eating animals or organisms) eat these plants possessing chemical energy, matter and energy are transferred ‘one-level up.’ The same happens when predators (i.e. animals of a higher level) eat these herbivores or when predators of even higher levels eat these predators. Therefore, in ecosystems, food webs transfer energy and matter and various organisms play different roles in sustaining these transfers. Such transfers are possible due to the remarkable similarity in all organisms’ composition and major metabolic pathways. In fact all organisms except plants can potentially use each other as energy and nutrient sources; plants, however, depend on sunlight for energy. Sloep and Van Dam-Mieras (1995) further reveal two key principles governing the biosphere with respect to the transfer of energy and matter in ecosystems. Firstly, the energy flow in ecosystems from photosynthetic plants (generally speaking, autotrophs) to non-photosynthetic organisms (generally speaking, heterotrophs) is essentially linear. In each step part of energy is lost to the ecosystem as non-usable heat, limiting the number of transformation steps and thereby the number of levels in a food web. Secondly, unlike the energy flow, the matter flow in ecosystems is cyclic. For photosynthesis plants need carbon dioxide as well as minerals and sunlight. For the regeneration of carbon dioxide plants, the primary producers, depend on heterotrophs, who exhale carbon dioxide when breathing. Like carbon, many other elements such as nitrogen and sulphur flow in cyclic manner in ecosystems. However, it is photosynthesis, and in the final analysis, solar energy that powers the mineral cycles. Ecosystems are under threat and so are we Although it seems that a continued energy supply from the sun together with the cyclical flow of matter can maintain the biosphere machinery running forever, we should not take things for granted, warn Sloep and Van Dam-Mieras (1995). And they explain why. Since the beginning of life on Earth some 3.5 billion years ago, organisms have evolved and continue to do so today in response to environmental changes. However, the overall picture of materials (re)cycling and linear energy transfer has always remained unchanged. We could therefore safely assume that this slowly evolving system will continue to exist for aeons to come if large scale infringements are not forced upon it, conclude Sloep and Van Dam-Mieras (1995). However, according to them, the present day infringements are large enough to upset the world’s ecosystems and, worse still, human activity is mainly responsible for these infringements. The rapidity of the human-induced changes is particularly undesirable. For example, the development of modern technology has taken place in a very short period of time when compared with evolutionary time scales – within decades or centuries rather than thousands or millions of years. Their observations and concerns are shared by a number of other scholars. Roling (2009) warns that </w:t>
      </w:r>
      <w:r w:rsidRPr="00D66AAD">
        <w:rPr>
          <w:rStyle w:val="StyleBoldUnderline"/>
          <w:highlight w:val="yellow"/>
        </w:rPr>
        <w:t>human activity is capable of making the collapse of web of life on which both humans and non-human life forms depend for their existence.</w:t>
      </w:r>
      <w:r w:rsidRPr="00236019">
        <w:t xml:space="preserve"> For Laszlo (1989: 34), in Maiteny and Parker (2002), </w:t>
      </w:r>
      <w:r w:rsidRPr="00D66AAD">
        <w:rPr>
          <w:rStyle w:val="StyleBoldUnderline"/>
          <w:highlight w:val="yellow"/>
        </w:rPr>
        <w:t>modern human is ‘a serious threat to the future of humankind’</w:t>
      </w:r>
      <w:r w:rsidRPr="00236019">
        <w:t xml:space="preserve">. As Raven (2002) observes, </w:t>
      </w:r>
      <w:r w:rsidRPr="00D66AAD">
        <w:rPr>
          <w:rStyle w:val="StyleBoldUnderline"/>
          <w:highlight w:val="yellow"/>
        </w:rPr>
        <w:t>many life-support systems are deteriorating rapidly and visibly. Elaborating on human-induced large scale infringements, Sloep and Van Dam-Mieras (1995) warn that they can significantly alter the current patterns of energy transfer and materials recycling, posing grave problems to the entire biosphere</w:t>
      </w:r>
      <w:r w:rsidRPr="00236019">
        <w:t xml:space="preserve">. And climate change is just one of them! Turning to a key source of this crisis, Sloep and Van Dam-Mieras (1995: 37) emphasise that, although we humans can mentally afford to step outside the biosphere, we are ‘animals among animals, organisms among organisms.’ Their perception on the place of humans in nature is resonated by several other scholars. For example, Maiteny (1999) stresses that </w:t>
      </w:r>
      <w:r w:rsidRPr="00D66AAD">
        <w:rPr>
          <w:rStyle w:val="StyleBoldUnderline"/>
          <w:highlight w:val="yellow"/>
        </w:rPr>
        <w:t>we humans are part and parcel of the ecosphere</w:t>
      </w:r>
      <w:r w:rsidRPr="00236019">
        <w:t xml:space="preserve">. Hartmann (2001) observes that the modern stories (myths, beliefs and paradigms) that humans are not an integral part of nature but are separate from it are speeding our own demise. Funtowicz and Ravetz (2002), in Weaver and Jansen (2004: 7), criticise modern science’s model of human-nature relationship based on conquest and control of nature, and highlight a more desirable alternative of ‘respecting ecological limits, …. expecting surprises and adapting to these.’ </w:t>
      </w:r>
    </w:p>
    <w:p w:rsidR="00236019" w:rsidRDefault="00236019" w:rsidP="00236019">
      <w:pPr>
        <w:rPr>
          <w:rStyle w:val="cite"/>
          <w:color w:val="000000"/>
          <w:u w:val="thick" w:color="000000"/>
        </w:rPr>
      </w:pPr>
    </w:p>
    <w:p w:rsidR="00236019" w:rsidRPr="00236019" w:rsidRDefault="00236019" w:rsidP="00236019">
      <w:pPr>
        <w:pStyle w:val="Heading4"/>
      </w:pPr>
      <w:r w:rsidRPr="00236019">
        <w:t>Eco collapse causes extinction</w:t>
      </w:r>
    </w:p>
    <w:p w:rsidR="00236019" w:rsidRPr="00236019" w:rsidRDefault="00236019" w:rsidP="00236019">
      <w:r w:rsidRPr="00236019">
        <w:rPr>
          <w:rStyle w:val="StyleStyleBold12pt"/>
        </w:rPr>
        <w:t>Kline 98</w:t>
      </w:r>
      <w:r w:rsidRPr="00236019">
        <w:t xml:space="preserve"> (Gary, Associate Professor of Political Science, Georgia Southwestern State University, Journal of Third World Studies, 15(1), Spring)</w:t>
      </w:r>
    </w:p>
    <w:p w:rsidR="00236019" w:rsidRPr="00236019" w:rsidRDefault="00236019" w:rsidP="00236019">
      <w:r w:rsidRPr="00236019">
        <w:t xml:space="preserve">Additionally, </w:t>
      </w:r>
      <w:r w:rsidRPr="00D66AAD">
        <w:rPr>
          <w:rStyle w:val="StyleBoldUnderline"/>
          <w:highlight w:val="yellow"/>
        </w:rPr>
        <w:t>natural ecosystems provide</w:t>
      </w:r>
      <w:r w:rsidRPr="00236019">
        <w:t xml:space="preserve"> certain less obvious </w:t>
      </w:r>
      <w:r w:rsidRPr="00D66AAD">
        <w:rPr>
          <w:rStyle w:val="StyleBoldUnderline"/>
          <w:highlight w:val="yellow"/>
        </w:rPr>
        <w:t>services that are crucial to life</w:t>
      </w:r>
      <w:r w:rsidRPr="00236019">
        <w:t xml:space="preserve"> as we know it.6 The atmosphere of our planet is the product largely of ecosystem operations. About twenty-one percent of our atmosphere is made up of oxygen, the result of plant photosynthesis which releases the gas. Approximately seventy-eight percent of the remaining air we breathe is nitrogen, which is regulated by the nitrogen cycle of plant production. Ecosystems then influence weather and climate patterns by affecting the circulation of air in this atmosphere. Plants, and especially forests, are instrumental in retaining and conserving our soil and water. Destruction of forest areas results in soil erosion (deleterious to agriculture and plant life in general), floods, and droughts. The rapid decertification of large tracts of land in places like north Africa are a direct consequence of loss of such ecosystems. Each year an area equivalent in size to Belgium falls victim to decertification. Plant and animal life, much of it not visible to the naked eye, helps create and maintain soil by breaking down rocks into finer and finer pieces and by adding organic material to it, enriching it for agriculture. Except for some of the most troublesome products of Humankind, like DDT and plastics, these same plants and animals work to dispose of wastes. Decomposed wastes are then recycled as nutrients into the food chain for the sustenance of new life. Natural ecosystems also produce mechanisms in plants for the resistance of pests and diseases and for the pollination of flowering plants, essential to their reproduction, including many of our food crops. It should be apparent that biodiversity and life are synonymous. The organisms in an ecosystem are part of a "trophic pyramid," as labelled by scientists. That is, a large mass of plants supports a smaller number of herbivores; these support a smaller number of primary carnivores and an even smaller number of second order carnivores. Due to their more rapid rates of reproduction, the lower order life forms are generally better able to adapt to changes in their environment than the higher forms. The latter are also disadvantaged by bioconcentration of harmful substances which make their way into the food chain. Every organism has some niche and work to perform in the pyramid. Homo sapiens occupy a position at the top and are therefore vulnerable to instability at the base. </w:t>
      </w:r>
      <w:r w:rsidRPr="00D66AAD">
        <w:rPr>
          <w:rStyle w:val="StyleBoldUnderline"/>
          <w:highlight w:val="yellow"/>
        </w:rPr>
        <w:t>Human activity which threatens the pyramid is akin to playing Russian roulette</w:t>
      </w:r>
      <w:r w:rsidRPr="00236019">
        <w:t xml:space="preserve">. Of this, Humankind is now more aware. As Garrison Wilkes of the </w:t>
      </w:r>
      <w:hyperlink r:id="rId9" w:history="1">
        <w:r w:rsidRPr="00236019">
          <w:rPr>
            <w:rStyle w:val="Hyperlink"/>
          </w:rPr>
          <w:t>University of Massachusetts</w:t>
        </w:r>
      </w:hyperlink>
      <w:r w:rsidRPr="00236019">
        <w:t xml:space="preserve"> put it, "</w:t>
      </w:r>
      <w:r w:rsidRPr="00D66AAD">
        <w:rPr>
          <w:rStyle w:val="StyleBoldUnderline"/>
          <w:highlight w:val="yellow"/>
        </w:rPr>
        <w:t>We have been building our roof with stones from the foundation."7 This problem is now manifesting itself especially in an area of human endeavor which is essential to our existence</w:t>
      </w:r>
      <w:r w:rsidRPr="00236019">
        <w:t xml:space="preserve">: agriculture. </w:t>
      </w:r>
    </w:p>
    <w:p w:rsidR="00236019" w:rsidRPr="00513D8C" w:rsidRDefault="00236019" w:rsidP="00236019">
      <w:pPr>
        <w:pStyle w:val="Heading4"/>
        <w:rPr>
          <w:rFonts w:cs="Arial"/>
        </w:rPr>
      </w:pPr>
      <w:r w:rsidRPr="00513D8C">
        <w:rPr>
          <w:rFonts w:cs="Arial"/>
        </w:rPr>
        <w:t>Environmental decay risks collapse of civilization</w:t>
      </w:r>
    </w:p>
    <w:p w:rsidR="00236019" w:rsidRPr="00513D8C" w:rsidRDefault="00236019" w:rsidP="00236019">
      <w:pPr>
        <w:rPr>
          <w:rFonts w:cs="Arial"/>
        </w:rPr>
      </w:pPr>
      <w:r w:rsidRPr="00513D8C">
        <w:rPr>
          <w:rFonts w:cs="Arial"/>
        </w:rPr>
        <w:t>John C</w:t>
      </w:r>
      <w:r w:rsidRPr="00236019">
        <w:rPr>
          <w:rStyle w:val="StyleStyleBold12pt"/>
        </w:rPr>
        <w:t>. Dernbach</w:t>
      </w:r>
      <w:r w:rsidRPr="00513D8C">
        <w:rPr>
          <w:rFonts w:cs="Arial"/>
        </w:rPr>
        <w:t>, Associate Professor, Law, Widener University, “Sustainable Development as a Framework for National Governance,” CASE WESTERN RESERVE UNIVERSITY LAW REVIEW v. 49, Fall 19</w:t>
      </w:r>
      <w:r w:rsidRPr="00513D8C">
        <w:rPr>
          <w:rFonts w:cs="Arial"/>
          <w:b/>
          <w:color w:val="000000"/>
          <w:u w:val="thick" w:color="000000"/>
        </w:rPr>
        <w:t>98</w:t>
      </w:r>
      <w:r w:rsidRPr="00513D8C">
        <w:rPr>
          <w:rFonts w:cs="Arial"/>
        </w:rPr>
        <w:t>, p. 16.</w:t>
      </w:r>
    </w:p>
    <w:p w:rsidR="00236019" w:rsidRPr="00236019" w:rsidRDefault="00236019" w:rsidP="00236019">
      <w:r w:rsidRPr="00D66AAD">
        <w:rPr>
          <w:rStyle w:val="StyleBoldUnderline"/>
          <w:highlight w:val="yellow"/>
        </w:rPr>
        <w:t>The global scale and severity of environmental degradation and poverty are unprecedented</w:t>
      </w:r>
      <w:r w:rsidRPr="00236019">
        <w:t xml:space="preserve"> in human history. </w:t>
      </w:r>
      <w:r w:rsidRPr="00D66AAD">
        <w:rPr>
          <w:rStyle w:val="StyleBoldUnderline"/>
          <w:highlight w:val="yellow"/>
        </w:rPr>
        <w:t>Major adverse consequences</w:t>
      </w:r>
      <w:r w:rsidRPr="00236019">
        <w:t xml:space="preserve"> are not inevitable, but they </w:t>
      </w:r>
      <w:r w:rsidRPr="00D66AAD">
        <w:rPr>
          <w:rStyle w:val="StyleBoldUnderline"/>
          <w:highlight w:val="yellow"/>
        </w:rPr>
        <w:t>are likely if these problems are not addressed. Many civilizations collapsed or were severely weakened because they exhausted or degraded the natural resource base on which they depended.</w:t>
      </w:r>
      <w:r w:rsidRPr="00236019">
        <w:t xml:space="preserve"> n76 In addition, substantial economic and social inequalities have caused or contributed to many wars and revolutions. n77 These problems are intensified by the speed at which they have occurred and are worsening, making it difficult for natural systems to adapt. The complexity of natural and human systems also means that the effects of these problems are difficult to anticipate. The potential impact of global warming on the transmission of tropical diseases in a time of substantial international travel and commerce is but one example. </w:t>
      </w:r>
    </w:p>
    <w:p w:rsidR="009D5246" w:rsidRDefault="009D5246"/>
    <w:p w:rsidR="00B13456" w:rsidRDefault="00B13456" w:rsidP="00B13456">
      <w:pPr>
        <w:rPr>
          <w:b/>
        </w:rPr>
      </w:pPr>
    </w:p>
    <w:p w:rsidR="00B13456" w:rsidRDefault="00B13456"/>
    <w:p w:rsidR="00F44D86" w:rsidRDefault="00F44D86" w:rsidP="00F44D86">
      <w:pPr>
        <w:pStyle w:val="Heading3"/>
      </w:pPr>
      <w:bookmarkStart w:id="1" w:name="BlockBM338"/>
      <w:r>
        <w:t>Democracy impact ext.</w:t>
      </w:r>
    </w:p>
    <w:p w:rsidR="00D66AAD" w:rsidRPr="00931CF8" w:rsidRDefault="00D66AAD" w:rsidP="00D66AAD">
      <w:pPr>
        <w:keepNext/>
        <w:keepLines/>
        <w:spacing w:before="200"/>
        <w:outlineLvl w:val="3"/>
        <w:rPr>
          <w:rFonts w:eastAsiaTheme="majorEastAsia" w:cstheme="majorBidi"/>
          <w:b/>
          <w:bCs/>
          <w:iCs/>
          <w:sz w:val="26"/>
        </w:rPr>
      </w:pPr>
      <w:r w:rsidRPr="00931CF8">
        <w:rPr>
          <w:rFonts w:eastAsiaTheme="majorEastAsia" w:cstheme="majorBidi"/>
          <w:b/>
          <w:bCs/>
          <w:iCs/>
          <w:sz w:val="26"/>
        </w:rPr>
        <w:t xml:space="preserve">Strong democracy maintains </w:t>
      </w:r>
      <w:r w:rsidRPr="00931CF8">
        <w:rPr>
          <w:rFonts w:eastAsiaTheme="majorEastAsia" w:cstheme="majorBidi"/>
          <w:b/>
          <w:bCs/>
          <w:iCs/>
          <w:sz w:val="26"/>
          <w:u w:val="single"/>
        </w:rPr>
        <w:t>global peace</w:t>
      </w:r>
      <w:r w:rsidRPr="00931CF8">
        <w:rPr>
          <w:rFonts w:eastAsiaTheme="majorEastAsia" w:cstheme="majorBidi"/>
          <w:b/>
          <w:bCs/>
          <w:iCs/>
          <w:sz w:val="26"/>
        </w:rPr>
        <w:t xml:space="preserve"> – the best research proves</w:t>
      </w:r>
    </w:p>
    <w:p w:rsidR="00D66AAD" w:rsidRPr="00931CF8" w:rsidRDefault="00D66AAD" w:rsidP="00D66AAD">
      <w:r w:rsidRPr="00931CF8">
        <w:rPr>
          <w:b/>
          <w:bCs/>
          <w:sz w:val="26"/>
        </w:rPr>
        <w:t>Cortright 13</w:t>
      </w:r>
      <w:r w:rsidRPr="00931CF8">
        <w:t>, David Cortright is the director of Policy Studies at the Kroc Institute for Peace Studies at the University of Notre Dame, Chair of the Board of Directors of the Fourth Freedom Forum, and author of 17 books, Kristen Wall is a Researcher and Analyst at the Kroc Institute, Conor Seyle is Associate Director of One Earth Future, Governance, Democracy, and Peace How State Capacity and Regime Type Influence the Prospects of War and Peace, http://oneearthfuture.org/sites/oneearthfuture.org/files//documents/publications/Cortright-Seyle-Wall-Paper.pdf</w:t>
      </w:r>
    </w:p>
    <w:p w:rsidR="00D66AAD" w:rsidRPr="00931CF8" w:rsidRDefault="00D66AAD" w:rsidP="00D66AAD">
      <w:r w:rsidRPr="00D66AAD">
        <w:rPr>
          <w:b/>
          <w:bCs/>
          <w:highlight w:val="yellow"/>
          <w:u w:val="single"/>
        </w:rPr>
        <w:t>Drawing from</w:t>
      </w:r>
      <w:r w:rsidRPr="00931CF8">
        <w:rPr>
          <w:b/>
          <w:bCs/>
          <w:u w:val="single"/>
        </w:rPr>
        <w:t xml:space="preserve"> </w:t>
      </w:r>
      <w:r w:rsidRPr="00931CF8">
        <w:t xml:space="preserve">the </w:t>
      </w:r>
      <w:r w:rsidRPr="00D66AAD">
        <w:rPr>
          <w:b/>
          <w:iCs/>
          <w:highlight w:val="yellow"/>
          <w:u w:val="single"/>
          <w:bdr w:val="single" w:sz="18" w:space="0" w:color="auto"/>
        </w:rPr>
        <w:t>empirical literature</w:t>
      </w:r>
      <w:r w:rsidRPr="00D66AAD">
        <w:rPr>
          <w:b/>
          <w:bCs/>
          <w:highlight w:val="yellow"/>
          <w:u w:val="single"/>
        </w:rPr>
        <w:t>, this</w:t>
      </w:r>
      <w:r w:rsidRPr="00931CF8">
        <w:rPr>
          <w:b/>
          <w:bCs/>
          <w:u w:val="single"/>
        </w:rPr>
        <w:t xml:space="preserve"> paper </w:t>
      </w:r>
      <w:r w:rsidRPr="00D66AAD">
        <w:rPr>
          <w:b/>
          <w:bCs/>
          <w:highlight w:val="yellow"/>
          <w:u w:val="single"/>
        </w:rPr>
        <w:t>identifies</w:t>
      </w:r>
      <w:r w:rsidRPr="00931CF8">
        <w:rPr>
          <w:b/>
          <w:bCs/>
          <w:u w:val="single"/>
        </w:rPr>
        <w:t xml:space="preserve"> </w:t>
      </w:r>
      <w:r w:rsidRPr="00931CF8">
        <w:t xml:space="preserve">two </w:t>
      </w:r>
      <w:r w:rsidRPr="00D66AAD">
        <w:rPr>
          <w:b/>
          <w:iCs/>
          <w:highlight w:val="yellow"/>
          <w:u w:val="single"/>
          <w:bdr w:val="single" w:sz="18" w:space="0" w:color="auto"/>
        </w:rPr>
        <w:t>underlying pathways</w:t>
      </w:r>
      <w:r w:rsidRPr="00931CF8">
        <w:rPr>
          <w:b/>
          <w:bCs/>
          <w:u w:val="single"/>
        </w:rPr>
        <w:t xml:space="preserve"> through which </w:t>
      </w:r>
      <w:r w:rsidRPr="00931CF8">
        <w:t xml:space="preserve">state </w:t>
      </w:r>
      <w:r w:rsidRPr="00D66AAD">
        <w:rPr>
          <w:b/>
          <w:bCs/>
          <w:highlight w:val="yellow"/>
          <w:u w:val="single"/>
        </w:rPr>
        <w:t>governance</w:t>
      </w:r>
      <w:r w:rsidRPr="00931CF8">
        <w:rPr>
          <w:b/>
          <w:bCs/>
          <w:u w:val="single"/>
        </w:rPr>
        <w:t xml:space="preserve"> </w:t>
      </w:r>
      <w:r w:rsidRPr="00931CF8">
        <w:t xml:space="preserve">systems help to </w:t>
      </w:r>
      <w:r w:rsidRPr="00D66AAD">
        <w:rPr>
          <w:b/>
          <w:bCs/>
          <w:highlight w:val="yellow"/>
          <w:u w:val="single"/>
        </w:rPr>
        <w:t>build peace. These are: State capacity. If states lack</w:t>
      </w:r>
      <w:r w:rsidRPr="00931CF8">
        <w:rPr>
          <w:b/>
          <w:bCs/>
          <w:u w:val="single"/>
        </w:rPr>
        <w:t xml:space="preserve"> </w:t>
      </w:r>
      <w:r w:rsidRPr="00931CF8">
        <w:t xml:space="preserve">the </w:t>
      </w:r>
      <w:r w:rsidRPr="00D66AAD">
        <w:rPr>
          <w:b/>
          <w:bCs/>
          <w:highlight w:val="yellow"/>
          <w:u w:val="single"/>
        </w:rPr>
        <w:t>ability to execute</w:t>
      </w:r>
      <w:r w:rsidRPr="00931CF8">
        <w:rPr>
          <w:b/>
          <w:bCs/>
          <w:u w:val="single"/>
        </w:rPr>
        <w:t xml:space="preserve"> </w:t>
      </w:r>
      <w:r w:rsidRPr="00931CF8">
        <w:t xml:space="preserve">their </w:t>
      </w:r>
      <w:r w:rsidRPr="00D66AAD">
        <w:rPr>
          <w:b/>
          <w:bCs/>
          <w:highlight w:val="yellow"/>
          <w:u w:val="single"/>
        </w:rPr>
        <w:t>policy goals or</w:t>
      </w:r>
      <w:r w:rsidRPr="00931CF8">
        <w:rPr>
          <w:b/>
          <w:bCs/>
          <w:u w:val="single"/>
        </w:rPr>
        <w:t xml:space="preserve"> to </w:t>
      </w:r>
      <w:r w:rsidRPr="00D66AAD">
        <w:rPr>
          <w:b/>
          <w:bCs/>
          <w:highlight w:val="yellow"/>
          <w:u w:val="single"/>
        </w:rPr>
        <w:t>maintain security</w:t>
      </w:r>
      <w:r w:rsidRPr="00931CF8">
        <w:rPr>
          <w:b/>
          <w:bCs/>
          <w:u w:val="single"/>
        </w:rPr>
        <w:t xml:space="preserve"> </w:t>
      </w:r>
      <w:r w:rsidRPr="00931CF8">
        <w:t xml:space="preserve">and public order </w:t>
      </w:r>
      <w:r w:rsidRPr="00D66AAD">
        <w:rPr>
          <w:b/>
          <w:bCs/>
          <w:highlight w:val="yellow"/>
          <w:u w:val="single"/>
        </w:rPr>
        <w:t>in the face of</w:t>
      </w:r>
      <w:r w:rsidRPr="00931CF8">
        <w:rPr>
          <w:b/>
          <w:bCs/>
          <w:u w:val="single"/>
        </w:rPr>
        <w:t xml:space="preserve"> potentially </w:t>
      </w:r>
      <w:r w:rsidRPr="00D66AAD">
        <w:rPr>
          <w:b/>
          <w:bCs/>
          <w:highlight w:val="yellow"/>
          <w:u w:val="single"/>
        </w:rPr>
        <w:t xml:space="preserve">violent groups, </w:t>
      </w:r>
      <w:r w:rsidRPr="00D66AAD">
        <w:rPr>
          <w:b/>
          <w:iCs/>
          <w:highlight w:val="yellow"/>
          <w:u w:val="single"/>
          <w:bdr w:val="single" w:sz="18" w:space="0" w:color="auto"/>
        </w:rPr>
        <w:t>armed conflict is more likely</w:t>
      </w:r>
      <w:r w:rsidRPr="00931CF8">
        <w:rPr>
          <w:b/>
          <w:bCs/>
          <w:u w:val="single"/>
        </w:rPr>
        <w:t xml:space="preserve">. State capacity refers to two significant aspects: security capacity and social capacity. Security capacity includes </w:t>
      </w:r>
      <w:r w:rsidRPr="00931CF8">
        <w:t xml:space="preserve">the </w:t>
      </w:r>
      <w:r w:rsidRPr="00931CF8">
        <w:rPr>
          <w:b/>
          <w:bCs/>
          <w:u w:val="single"/>
        </w:rPr>
        <w:t>ability to control territory and resist armed incursion from other states and nonstate actors. Social capacity includes the ability to provide social services and public goods. Institutional q</w:t>
      </w:r>
      <w:r>
        <w:rPr>
          <w:b/>
          <w:bCs/>
          <w:u w:val="single"/>
        </w:rPr>
        <w:t>x</w:t>
      </w:r>
      <w:r w:rsidRPr="00931CF8">
        <w:rPr>
          <w:b/>
          <w:bCs/>
          <w:u w:val="single"/>
        </w:rPr>
        <w:t xml:space="preserve">uality. Research suggests </w:t>
      </w:r>
      <w:r w:rsidRPr="00931CF8">
        <w:t xml:space="preserve">that </w:t>
      </w:r>
      <w:r w:rsidRPr="00D66AAD">
        <w:rPr>
          <w:b/>
          <w:bCs/>
          <w:highlight w:val="yellow"/>
          <w:u w:val="single"/>
        </w:rPr>
        <w:t xml:space="preserve">not all governance systems are equally effective or capable of supporting peace. </w:t>
      </w:r>
      <w:r w:rsidRPr="00931CF8">
        <w:rPr>
          <w:b/>
          <w:bCs/>
          <w:u w:val="single"/>
        </w:rPr>
        <w:t xml:space="preserve">Governance </w:t>
      </w:r>
      <w:r w:rsidRPr="00D66AAD">
        <w:rPr>
          <w:b/>
          <w:bCs/>
          <w:highlight w:val="yellow"/>
          <w:u w:val="single"/>
        </w:rPr>
        <w:t xml:space="preserve">systems are seen as </w:t>
      </w:r>
      <w:r w:rsidRPr="00D66AAD">
        <w:rPr>
          <w:b/>
          <w:iCs/>
          <w:highlight w:val="yellow"/>
          <w:u w:val="single"/>
          <w:bdr w:val="single" w:sz="18" w:space="0" w:color="auto"/>
        </w:rPr>
        <w:t>more credible</w:t>
      </w:r>
      <w:r w:rsidRPr="00D66AAD">
        <w:rPr>
          <w:b/>
          <w:bCs/>
          <w:highlight w:val="yellow"/>
          <w:u w:val="single"/>
        </w:rPr>
        <w:t xml:space="preserve"> and </w:t>
      </w:r>
      <w:r w:rsidRPr="00D66AAD">
        <w:rPr>
          <w:b/>
          <w:iCs/>
          <w:highlight w:val="yellow"/>
          <w:u w:val="single"/>
          <w:bdr w:val="single" w:sz="18" w:space="0" w:color="auto"/>
        </w:rPr>
        <w:t>legitimate</w:t>
      </w:r>
      <w:r w:rsidRPr="00D66AAD">
        <w:rPr>
          <w:b/>
          <w:bCs/>
          <w:highlight w:val="yellow"/>
          <w:u w:val="single"/>
        </w:rPr>
        <w:t xml:space="preserve">, and are better at </w:t>
      </w:r>
      <w:r w:rsidRPr="00D66AAD">
        <w:rPr>
          <w:b/>
          <w:iCs/>
          <w:highlight w:val="yellow"/>
          <w:u w:val="single"/>
          <w:bdr w:val="single" w:sz="18" w:space="0" w:color="auto"/>
        </w:rPr>
        <w:t>supporting peace</w:t>
      </w:r>
      <w:r w:rsidRPr="00D66AAD">
        <w:rPr>
          <w:b/>
          <w:bCs/>
          <w:highlight w:val="yellow"/>
          <w:u w:val="single"/>
        </w:rPr>
        <w:t>, when</w:t>
      </w:r>
      <w:r w:rsidRPr="00931CF8">
        <w:rPr>
          <w:b/>
          <w:bCs/>
          <w:u w:val="single"/>
        </w:rPr>
        <w:t xml:space="preserve"> </w:t>
      </w:r>
      <w:r w:rsidRPr="00931CF8">
        <w:t xml:space="preserve">they are </w:t>
      </w:r>
      <w:r w:rsidRPr="00D66AAD">
        <w:rPr>
          <w:b/>
          <w:bCs/>
          <w:highlight w:val="yellow"/>
          <w:u w:val="single"/>
        </w:rPr>
        <w:t>characterized by inclusiveness, representativeness, transparency, and accountability</w:t>
      </w:r>
      <w:r w:rsidRPr="00931CF8">
        <w:t xml:space="preserve">. In particular, systems allowing citizens to voice concerns, participate politically, and hold elected leaders accountable are more stable and better able to avoid armed conflict. </w:t>
      </w:r>
      <w:r w:rsidRPr="00D66AAD">
        <w:rPr>
          <w:b/>
          <w:bCs/>
          <w:highlight w:val="yellow"/>
          <w:u w:val="single"/>
        </w:rPr>
        <w:t>Both dimensions</w:t>
      </w:r>
      <w:r w:rsidRPr="00931CF8">
        <w:t>—state capacity and quality—</w:t>
      </w:r>
      <w:r w:rsidRPr="00D66AAD">
        <w:rPr>
          <w:b/>
          <w:bCs/>
          <w:highlight w:val="yellow"/>
          <w:u w:val="single"/>
        </w:rPr>
        <w:t xml:space="preserve">are </w:t>
      </w:r>
      <w:r w:rsidRPr="00D66AAD">
        <w:rPr>
          <w:b/>
          <w:iCs/>
          <w:highlight w:val="yellow"/>
          <w:u w:val="single"/>
          <w:bdr w:val="single" w:sz="18" w:space="0" w:color="auto"/>
        </w:rPr>
        <w:t>crucial</w:t>
      </w:r>
      <w:r w:rsidRPr="00D66AAD">
        <w:rPr>
          <w:b/>
          <w:bCs/>
          <w:highlight w:val="yellow"/>
          <w:u w:val="single"/>
        </w:rPr>
        <w:t xml:space="preserve"> to</w:t>
      </w:r>
      <w:r w:rsidRPr="00931CF8">
        <w:rPr>
          <w:b/>
          <w:bCs/>
          <w:u w:val="single"/>
        </w:rPr>
        <w:t xml:space="preserve"> </w:t>
      </w:r>
      <w:r w:rsidRPr="00931CF8">
        <w:t xml:space="preserve">the </w:t>
      </w:r>
      <w:r w:rsidRPr="00D66AAD">
        <w:rPr>
          <w:b/>
          <w:iCs/>
          <w:highlight w:val="yellow"/>
          <w:u w:val="single"/>
          <w:bdr w:val="single" w:sz="18" w:space="0" w:color="auto"/>
        </w:rPr>
        <w:t>prevention of armed conflict</w:t>
      </w:r>
      <w:r w:rsidRPr="00931CF8">
        <w:t xml:space="preserve"> and are the focus of part one of this paper. Part two of the paper focuses on </w:t>
      </w:r>
      <w:r w:rsidRPr="00D66AAD">
        <w:rPr>
          <w:b/>
          <w:bCs/>
          <w:highlight w:val="yellow"/>
          <w:u w:val="single"/>
        </w:rPr>
        <w:t>democracy as the most common way of structuring</w:t>
      </w:r>
      <w:r w:rsidRPr="00931CF8">
        <w:rPr>
          <w:b/>
          <w:bCs/>
          <w:u w:val="single"/>
        </w:rPr>
        <w:t xml:space="preserve"> state </w:t>
      </w:r>
      <w:r w:rsidRPr="00D66AAD">
        <w:rPr>
          <w:b/>
          <w:bCs/>
          <w:highlight w:val="yellow"/>
          <w:u w:val="single"/>
        </w:rPr>
        <w:t>government to allow</w:t>
      </w:r>
      <w:r w:rsidRPr="00931CF8">
        <w:rPr>
          <w:b/>
          <w:bCs/>
          <w:u w:val="single"/>
        </w:rPr>
        <w:t xml:space="preserve"> for </w:t>
      </w:r>
      <w:r w:rsidRPr="00D66AAD">
        <w:rPr>
          <w:b/>
          <w:bCs/>
          <w:highlight w:val="yellow"/>
          <w:u w:val="single"/>
        </w:rPr>
        <w:t>inclusive systems</w:t>
      </w:r>
      <w:r w:rsidRPr="00931CF8">
        <w:rPr>
          <w:b/>
          <w:bCs/>
          <w:u w:val="single"/>
        </w:rPr>
        <w:t xml:space="preserve"> while maintaining state capacity. </w:t>
      </w:r>
      <w:r w:rsidRPr="00D66AAD">
        <w:rPr>
          <w:b/>
          <w:bCs/>
          <w:highlight w:val="yellow"/>
          <w:u w:val="single"/>
        </w:rPr>
        <w:t>The</w:t>
      </w:r>
      <w:r w:rsidRPr="00931CF8">
        <w:rPr>
          <w:b/>
          <w:bCs/>
          <w:u w:val="single"/>
        </w:rPr>
        <w:t xml:space="preserve"> </w:t>
      </w:r>
      <w:r w:rsidRPr="00931CF8">
        <w:t xml:space="preserve">two </w:t>
      </w:r>
      <w:r w:rsidRPr="00D66AAD">
        <w:rPr>
          <w:b/>
          <w:bCs/>
          <w:highlight w:val="yellow"/>
          <w:u w:val="single"/>
        </w:rPr>
        <w:t xml:space="preserve">parts summarize </w:t>
      </w:r>
      <w:r w:rsidRPr="00D66AAD">
        <w:rPr>
          <w:b/>
          <w:iCs/>
          <w:highlight w:val="yellow"/>
          <w:u w:val="single"/>
          <w:bdr w:val="single" w:sz="18" w:space="0" w:color="auto"/>
        </w:rPr>
        <w:t>important research findings</w:t>
      </w:r>
      <w:r w:rsidRPr="00D66AAD">
        <w:rPr>
          <w:b/>
          <w:bCs/>
          <w:highlight w:val="yellow"/>
          <w:u w:val="single"/>
        </w:rPr>
        <w:t xml:space="preserve"> on</w:t>
      </w:r>
      <w:r w:rsidRPr="00931CF8">
        <w:rPr>
          <w:b/>
          <w:bCs/>
          <w:u w:val="single"/>
        </w:rPr>
        <w:t xml:space="preserve"> </w:t>
      </w:r>
      <w:r w:rsidRPr="00931CF8">
        <w:t xml:space="preserve">the </w:t>
      </w:r>
      <w:r w:rsidRPr="00D66AAD">
        <w:rPr>
          <w:b/>
          <w:bCs/>
          <w:highlight w:val="yellow"/>
          <w:u w:val="single"/>
        </w:rPr>
        <w:t>features of governance</w:t>
      </w:r>
      <w:r w:rsidRPr="00931CF8">
        <w:rPr>
          <w:b/>
          <w:bCs/>
          <w:u w:val="single"/>
        </w:rPr>
        <w:t xml:space="preserve"> that are </w:t>
      </w:r>
      <w:r w:rsidRPr="00D66AAD">
        <w:rPr>
          <w:b/>
          <w:bCs/>
          <w:highlight w:val="yellow"/>
          <w:u w:val="single"/>
        </w:rPr>
        <w:t xml:space="preserve">most </w:t>
      </w:r>
      <w:r w:rsidRPr="00D66AAD">
        <w:rPr>
          <w:b/>
          <w:iCs/>
          <w:highlight w:val="yellow"/>
          <w:u w:val="single"/>
          <w:bdr w:val="single" w:sz="18" w:space="0" w:color="auto"/>
        </w:rPr>
        <w:t>strongly associated</w:t>
      </w:r>
      <w:r w:rsidRPr="00D66AAD">
        <w:rPr>
          <w:b/>
          <w:bCs/>
          <w:highlight w:val="yellow"/>
          <w:u w:val="single"/>
        </w:rPr>
        <w:t xml:space="preserve"> with</w:t>
      </w:r>
      <w:r w:rsidRPr="00931CF8">
        <w:rPr>
          <w:b/>
          <w:bCs/>
          <w:u w:val="single"/>
        </w:rPr>
        <w:t xml:space="preserve"> prospects for </w:t>
      </w:r>
      <w:r w:rsidRPr="00D66AAD">
        <w:rPr>
          <w:b/>
          <w:bCs/>
          <w:highlight w:val="yellow"/>
          <w:u w:val="single"/>
        </w:rPr>
        <w:t xml:space="preserve">peace. </w:t>
      </w:r>
      <w:r w:rsidRPr="00931CF8">
        <w:rPr>
          <w:b/>
          <w:bCs/>
          <w:u w:val="single"/>
        </w:rPr>
        <w:t xml:space="preserve">Our </w:t>
      </w:r>
      <w:r w:rsidRPr="00D66AAD">
        <w:rPr>
          <w:b/>
          <w:bCs/>
          <w:highlight w:val="yellow"/>
          <w:u w:val="single"/>
        </w:rPr>
        <w:t>analysis, based on</w:t>
      </w:r>
      <w:r w:rsidRPr="00931CF8">
        <w:t xml:space="preserve"> an </w:t>
      </w:r>
      <w:r w:rsidRPr="00D66AAD">
        <w:rPr>
          <w:b/>
          <w:iCs/>
          <w:highlight w:val="yellow"/>
          <w:u w:val="single"/>
          <w:bdr w:val="single" w:sz="18" w:space="0" w:color="auto"/>
        </w:rPr>
        <w:t>extensive review of empirical literature</w:t>
      </w:r>
      <w:r w:rsidRPr="00D66AAD">
        <w:rPr>
          <w:b/>
          <w:bCs/>
          <w:highlight w:val="yellow"/>
          <w:u w:val="single"/>
        </w:rPr>
        <w:t>, seeks to identify</w:t>
      </w:r>
      <w:r w:rsidRPr="00931CF8">
        <w:rPr>
          <w:b/>
          <w:bCs/>
          <w:u w:val="single"/>
        </w:rPr>
        <w:t xml:space="preserve"> </w:t>
      </w:r>
      <w:r w:rsidRPr="00931CF8">
        <w:t xml:space="preserve">the </w:t>
      </w:r>
      <w:r w:rsidRPr="00D66AAD">
        <w:rPr>
          <w:b/>
          <w:bCs/>
          <w:highlight w:val="yellow"/>
          <w:u w:val="single"/>
        </w:rPr>
        <w:t>specific dimensions of governance</w:t>
      </w:r>
      <w:r w:rsidRPr="00931CF8">
        <w:rPr>
          <w:b/>
          <w:bCs/>
          <w:u w:val="single"/>
        </w:rPr>
        <w:t xml:space="preserve"> </w:t>
      </w:r>
      <w:r w:rsidRPr="00931CF8">
        <w:t xml:space="preserve">that are </w:t>
      </w:r>
      <w:r w:rsidRPr="00D66AAD">
        <w:rPr>
          <w:b/>
          <w:bCs/>
          <w:highlight w:val="yellow"/>
          <w:u w:val="single"/>
        </w:rPr>
        <w:t xml:space="preserve">most strongly associated with peace. We show evidence of a </w:t>
      </w:r>
      <w:r w:rsidRPr="00D66AAD">
        <w:rPr>
          <w:b/>
          <w:iCs/>
          <w:highlight w:val="yellow"/>
          <w:u w:val="single"/>
          <w:bdr w:val="single" w:sz="18" w:space="0" w:color="auto"/>
        </w:rPr>
        <w:t>direct link</w:t>
      </w:r>
      <w:r w:rsidRPr="00D66AAD">
        <w:rPr>
          <w:b/>
          <w:bCs/>
          <w:highlight w:val="yellow"/>
          <w:u w:val="single"/>
        </w:rPr>
        <w:t xml:space="preserve"> between peace and a state’s capacity to</w:t>
      </w:r>
      <w:r w:rsidRPr="00931CF8">
        <w:rPr>
          <w:b/>
          <w:bCs/>
          <w:u w:val="single"/>
        </w:rPr>
        <w:t xml:space="preserve"> both </w:t>
      </w:r>
      <w:r w:rsidRPr="00D66AAD">
        <w:rPr>
          <w:b/>
          <w:bCs/>
          <w:highlight w:val="yellow"/>
          <w:u w:val="single"/>
        </w:rPr>
        <w:t>exert control</w:t>
      </w:r>
      <w:r w:rsidRPr="00931CF8">
        <w:rPr>
          <w:b/>
          <w:bCs/>
          <w:u w:val="single"/>
        </w:rPr>
        <w:t xml:space="preserve"> over its territory </w:t>
      </w:r>
      <w:r w:rsidRPr="00D66AAD">
        <w:rPr>
          <w:b/>
          <w:bCs/>
          <w:highlight w:val="yellow"/>
          <w:u w:val="single"/>
        </w:rPr>
        <w:t>and provide</w:t>
      </w:r>
      <w:r w:rsidRPr="00931CF8">
        <w:rPr>
          <w:b/>
          <w:bCs/>
          <w:u w:val="single"/>
        </w:rPr>
        <w:t xml:space="preserve"> a full range of social </w:t>
      </w:r>
      <w:r w:rsidRPr="00D66AAD">
        <w:rPr>
          <w:b/>
          <w:bCs/>
          <w:highlight w:val="yellow"/>
          <w:u w:val="single"/>
        </w:rPr>
        <w:t>services</w:t>
      </w:r>
      <w:r w:rsidRPr="00931CF8">
        <w:rPr>
          <w:b/>
          <w:bCs/>
          <w:u w:val="single"/>
        </w:rPr>
        <w:t xml:space="preserve"> through effective governance institutions</w:t>
      </w:r>
      <w:r w:rsidRPr="00931CF8">
        <w:t>. We apply a governance framework to examine three major factors associated with the outbreak of war—border disputes, ethnic conflict, and dependence on commodity exports—and emphasize the importance of inclusive and representative governance structures for the prevention of armed conflict.</w:t>
      </w:r>
    </w:p>
    <w:p w:rsidR="00D66AAD" w:rsidRPr="00931CF8" w:rsidRDefault="00D66AAD" w:rsidP="00D66AAD">
      <w:pPr>
        <w:keepNext/>
        <w:keepLines/>
        <w:spacing w:before="200"/>
        <w:outlineLvl w:val="3"/>
        <w:rPr>
          <w:rFonts w:eastAsiaTheme="majorEastAsia" w:cstheme="majorBidi"/>
          <w:b/>
          <w:bCs/>
          <w:iCs/>
          <w:sz w:val="26"/>
          <w:u w:val="single"/>
        </w:rPr>
      </w:pPr>
      <w:r w:rsidRPr="00931CF8">
        <w:rPr>
          <w:rFonts w:eastAsiaTheme="majorEastAsia" w:cstheme="majorBidi"/>
          <w:b/>
          <w:bCs/>
          <w:iCs/>
          <w:sz w:val="26"/>
        </w:rPr>
        <w:t xml:space="preserve">The </w:t>
      </w:r>
      <w:r w:rsidRPr="00931CF8">
        <w:rPr>
          <w:rFonts w:eastAsiaTheme="majorEastAsia" w:cstheme="majorBidi"/>
          <w:b/>
          <w:bCs/>
          <w:iCs/>
          <w:sz w:val="26"/>
          <w:u w:val="single"/>
        </w:rPr>
        <w:t>converse is true</w:t>
      </w:r>
      <w:r w:rsidRPr="00931CF8">
        <w:rPr>
          <w:rFonts w:eastAsiaTheme="majorEastAsia" w:cstheme="majorBidi"/>
          <w:b/>
          <w:bCs/>
          <w:iCs/>
          <w:sz w:val="26"/>
        </w:rPr>
        <w:t xml:space="preserve">, backsliding causes </w:t>
      </w:r>
      <w:r w:rsidRPr="00931CF8">
        <w:rPr>
          <w:rFonts w:eastAsiaTheme="majorEastAsia" w:cstheme="majorBidi"/>
          <w:b/>
          <w:bCs/>
          <w:iCs/>
          <w:sz w:val="26"/>
          <w:u w:val="single"/>
        </w:rPr>
        <w:t>great power war</w:t>
      </w:r>
    </w:p>
    <w:p w:rsidR="00D66AAD" w:rsidRPr="00931CF8" w:rsidRDefault="00D66AAD" w:rsidP="00D66AAD">
      <w:pPr>
        <w:rPr>
          <w:color w:val="000000" w:themeColor="text1"/>
        </w:rPr>
      </w:pPr>
      <w:r w:rsidRPr="00931CF8">
        <w:rPr>
          <w:b/>
          <w:bCs/>
          <w:color w:val="000000" w:themeColor="text1"/>
          <w:sz w:val="26"/>
        </w:rPr>
        <w:t>Gat 11</w:t>
      </w:r>
      <w:r w:rsidRPr="00931CF8">
        <w:t>, Professor at Tel Aviv University, Ezer Weizman Professor of National Security at Tel Aviv University, Azar 2011, “The Changing Character of War,” in The Changing Character of War, ed. Hew Strachan and Sibylle Scheipers,</w:t>
      </w:r>
      <w:r w:rsidRPr="00931CF8">
        <w:rPr>
          <w:color w:val="000000" w:themeColor="text1"/>
        </w:rPr>
        <w:t xml:space="preserve"> p. 30-32</w:t>
      </w:r>
    </w:p>
    <w:p w:rsidR="00D66AAD" w:rsidRPr="00D66AAD" w:rsidRDefault="00D66AAD" w:rsidP="00D66AAD">
      <w:pPr>
        <w:ind w:right="288"/>
        <w:rPr>
          <w:color w:val="000000" w:themeColor="text1"/>
          <w:sz w:val="12"/>
        </w:rPr>
      </w:pPr>
      <w:r w:rsidRPr="00931CF8">
        <w:rPr>
          <w:color w:val="000000" w:themeColor="text1"/>
          <w:sz w:val="12"/>
        </w:rPr>
        <w:t xml:space="preserve">Since 1945, </w:t>
      </w:r>
      <w:r w:rsidRPr="00931CF8">
        <w:rPr>
          <w:b/>
          <w:bCs/>
          <w:color w:val="000000" w:themeColor="text1"/>
          <w:u w:val="single"/>
        </w:rPr>
        <w:t xml:space="preserve">the </w:t>
      </w:r>
      <w:r w:rsidRPr="00D66AAD">
        <w:rPr>
          <w:b/>
          <w:bCs/>
          <w:color w:val="000000" w:themeColor="text1"/>
          <w:highlight w:val="yellow"/>
          <w:u w:val="single"/>
        </w:rPr>
        <w:t xml:space="preserve">decline of </w:t>
      </w:r>
      <w:r w:rsidRPr="00931CF8">
        <w:rPr>
          <w:b/>
          <w:bCs/>
          <w:color w:val="000000" w:themeColor="text1"/>
          <w:u w:val="single"/>
        </w:rPr>
        <w:t xml:space="preserve">major </w:t>
      </w:r>
      <w:r w:rsidRPr="00D66AAD">
        <w:rPr>
          <w:b/>
          <w:bCs/>
          <w:color w:val="000000" w:themeColor="text1"/>
          <w:highlight w:val="yellow"/>
          <w:u w:val="single"/>
        </w:rPr>
        <w:t xml:space="preserve">great power war </w:t>
      </w:r>
      <w:r w:rsidRPr="00931CF8">
        <w:rPr>
          <w:b/>
          <w:bCs/>
          <w:color w:val="000000" w:themeColor="text1"/>
          <w:u w:val="single"/>
        </w:rPr>
        <w:t xml:space="preserve">has </w:t>
      </w:r>
      <w:r w:rsidRPr="00D66AAD">
        <w:rPr>
          <w:b/>
          <w:bCs/>
          <w:color w:val="000000" w:themeColor="text1"/>
          <w:highlight w:val="yellow"/>
          <w:u w:val="single"/>
        </w:rPr>
        <w:t>deepened</w:t>
      </w:r>
      <w:r w:rsidRPr="00931CF8">
        <w:rPr>
          <w:color w:val="000000" w:themeColor="text1"/>
          <w:sz w:val="12"/>
        </w:rPr>
        <w:t xml:space="preserve"> further. Nuclear weapons have concentrated the minds of all concerned wonderfully, but no less important have been the institutionalization of free trade and the closely related process of rapid and sustained economic growth throughout the capitalist world. The communist bloc did not participate in the system of free trade, but at least initially it too experienced substantial growth, and, unlike Germany and Japan, it was always sufﬁciently large and rich in natural resources to maintain an autarky of sorts. With the Soviet collapse and with the integration of the former communist powers into the global capitalist economy, the prospect of a major war within the developed world seems to have become very remote indeed. This is one of the main sources for the feeling that war has been transformed: its geopolitical centre of gravity has shifted radically. The modernized, economically developed parts of the world constitute a ‘zone of peace’. </w:t>
      </w:r>
      <w:r w:rsidRPr="00931CF8">
        <w:rPr>
          <w:b/>
          <w:bCs/>
          <w:color w:val="000000" w:themeColor="text1"/>
          <w:u w:val="single"/>
        </w:rPr>
        <w:t>War now seems to be conﬁned to the less-developed parts of the globe, the world’s ‘zone of war’,</w:t>
      </w:r>
      <w:r w:rsidRPr="00931CF8">
        <w:rPr>
          <w:color w:val="000000" w:themeColor="text1"/>
          <w:sz w:val="12"/>
        </w:rPr>
        <w:t xml:space="preserve"> </w:t>
      </w:r>
      <w:r w:rsidRPr="00931CF8">
        <w:rPr>
          <w:b/>
          <w:bCs/>
          <w:color w:val="000000" w:themeColor="text1"/>
          <w:u w:val="single"/>
        </w:rPr>
        <w:t>where countries that have</w:t>
      </w:r>
      <w:r w:rsidRPr="00931CF8">
        <w:rPr>
          <w:color w:val="000000" w:themeColor="text1"/>
          <w:sz w:val="12"/>
        </w:rPr>
        <w:t xml:space="preserve"> so far </w:t>
      </w:r>
      <w:r w:rsidRPr="00931CF8">
        <w:rPr>
          <w:b/>
          <w:bCs/>
          <w:color w:val="000000" w:themeColor="text1"/>
          <w:u w:val="single"/>
        </w:rPr>
        <w:t>failed to embrace modernization and its pacifying spin-off effects continue to be engaged in wars</w:t>
      </w:r>
      <w:r w:rsidRPr="00931CF8">
        <w:rPr>
          <w:color w:val="000000" w:themeColor="text1"/>
          <w:sz w:val="12"/>
        </w:rPr>
        <w:t xml:space="preserve"> among themselves, as well as with developed countries.¶ While the trend is very real, </w:t>
      </w:r>
      <w:r w:rsidRPr="00931CF8">
        <w:rPr>
          <w:b/>
          <w:bCs/>
          <w:color w:val="000000" w:themeColor="text1"/>
          <w:u w:val="single"/>
        </w:rPr>
        <w:t>one wonders if the</w:t>
      </w:r>
      <w:r w:rsidRPr="00931CF8">
        <w:rPr>
          <w:color w:val="000000" w:themeColor="text1"/>
          <w:sz w:val="12"/>
        </w:rPr>
        <w:t xml:space="preserve"> near </w:t>
      </w:r>
      <w:r w:rsidRPr="00931CF8">
        <w:rPr>
          <w:b/>
          <w:bCs/>
          <w:color w:val="000000" w:themeColor="text1"/>
          <w:u w:val="single"/>
        </w:rPr>
        <w:t>disappearance of armed conﬂict within the developed world is likely to</w:t>
      </w:r>
      <w:r w:rsidRPr="00931CF8">
        <w:rPr>
          <w:color w:val="000000" w:themeColor="text1"/>
          <w:sz w:val="12"/>
        </w:rPr>
        <w:t xml:space="preserve"> </w:t>
      </w:r>
      <w:r w:rsidRPr="00931CF8">
        <w:rPr>
          <w:b/>
          <w:iCs/>
          <w:color w:val="000000" w:themeColor="text1"/>
          <w:u w:val="single"/>
          <w:bdr w:val="single" w:sz="18" w:space="0" w:color="auto"/>
        </w:rPr>
        <w:t>remain as stark</w:t>
      </w:r>
      <w:r w:rsidRPr="00931CF8">
        <w:rPr>
          <w:color w:val="000000" w:themeColor="text1"/>
          <w:sz w:val="12"/>
        </w:rPr>
        <w:t xml:space="preserve"> </w:t>
      </w:r>
      <w:r w:rsidRPr="00931CF8">
        <w:rPr>
          <w:b/>
          <w:bCs/>
          <w:color w:val="000000" w:themeColor="text1"/>
          <w:u w:val="single"/>
        </w:rPr>
        <w:t>as it has been since the collapse of communism</w:t>
      </w:r>
      <w:r w:rsidRPr="00931CF8">
        <w:rPr>
          <w:color w:val="000000" w:themeColor="text1"/>
          <w:sz w:val="12"/>
        </w:rPr>
        <w:t xml:space="preserve">. </w:t>
      </w:r>
      <w:r w:rsidRPr="00931CF8">
        <w:rPr>
          <w:b/>
          <w:bCs/>
          <w:color w:val="000000" w:themeColor="text1"/>
          <w:u w:val="single"/>
        </w:rPr>
        <w:t>The post-Cold War moment</w:t>
      </w:r>
      <w:r w:rsidRPr="00931CF8">
        <w:rPr>
          <w:color w:val="000000" w:themeColor="text1"/>
          <w:sz w:val="12"/>
        </w:rPr>
        <w:t xml:space="preserve"> may turn out to </w:t>
      </w:r>
      <w:r w:rsidRPr="00931CF8">
        <w:rPr>
          <w:b/>
          <w:bCs/>
          <w:color w:val="000000" w:themeColor="text1"/>
          <w:u w:val="single"/>
        </w:rPr>
        <w:t>be</w:t>
      </w:r>
      <w:r w:rsidRPr="00931CF8">
        <w:rPr>
          <w:color w:val="000000" w:themeColor="text1"/>
          <w:sz w:val="12"/>
        </w:rPr>
        <w:t xml:space="preserve"> a </w:t>
      </w:r>
      <w:r w:rsidRPr="00931CF8">
        <w:rPr>
          <w:b/>
          <w:iCs/>
          <w:color w:val="000000" w:themeColor="text1"/>
          <w:u w:val="single"/>
          <w:bdr w:val="single" w:sz="18" w:space="0" w:color="auto"/>
        </w:rPr>
        <w:t>ﬂeeting</w:t>
      </w:r>
      <w:r w:rsidRPr="00931CF8">
        <w:rPr>
          <w:color w:val="000000" w:themeColor="text1"/>
          <w:sz w:val="12"/>
        </w:rPr>
        <w:t xml:space="preserve"> one. </w:t>
      </w:r>
      <w:r w:rsidRPr="00931CF8">
        <w:rPr>
          <w:b/>
          <w:bCs/>
          <w:color w:val="000000" w:themeColor="text1"/>
          <w:u w:val="single"/>
        </w:rPr>
        <w:t xml:space="preserve">The </w:t>
      </w:r>
      <w:r w:rsidRPr="00D66AAD">
        <w:rPr>
          <w:b/>
          <w:bCs/>
          <w:color w:val="000000" w:themeColor="text1"/>
          <w:highlight w:val="yellow"/>
          <w:u w:val="single"/>
        </w:rPr>
        <w:t xml:space="preserve">probability of major wars </w:t>
      </w:r>
      <w:r w:rsidRPr="00931CF8">
        <w:rPr>
          <w:b/>
          <w:bCs/>
          <w:color w:val="000000" w:themeColor="text1"/>
          <w:u w:val="single"/>
        </w:rPr>
        <w:t xml:space="preserve">within the developed world </w:t>
      </w:r>
      <w:r w:rsidRPr="00D66AAD">
        <w:rPr>
          <w:b/>
          <w:bCs/>
          <w:color w:val="000000" w:themeColor="text1"/>
          <w:highlight w:val="yellow"/>
          <w:u w:val="single"/>
        </w:rPr>
        <w:t>remains low</w:t>
      </w:r>
      <w:r w:rsidRPr="00931CF8">
        <w:rPr>
          <w:color w:val="000000" w:themeColor="text1"/>
          <w:sz w:val="12"/>
        </w:rPr>
        <w:t xml:space="preserve">—because of the factors already mentioned: increasing wealth, economic openness and interdependence, and nuclear deterrence. </w:t>
      </w:r>
      <w:r w:rsidRPr="00931CF8">
        <w:rPr>
          <w:b/>
          <w:bCs/>
          <w:color w:val="000000" w:themeColor="text1"/>
          <w:u w:val="single"/>
        </w:rPr>
        <w:t>But the deep sense of change</w:t>
      </w:r>
      <w:r w:rsidRPr="00931CF8">
        <w:rPr>
          <w:color w:val="000000" w:themeColor="text1"/>
          <w:sz w:val="12"/>
        </w:rPr>
        <w:t xml:space="preserve"> prevailing since 1989 </w:t>
      </w:r>
      <w:r w:rsidRPr="00931CF8">
        <w:rPr>
          <w:b/>
          <w:bCs/>
          <w:color w:val="000000" w:themeColor="text1"/>
          <w:u w:val="single"/>
        </w:rPr>
        <w:t>has been based on the far more radical notion that the triumph of capitalism</w:t>
      </w:r>
      <w:r w:rsidRPr="00931CF8">
        <w:rPr>
          <w:color w:val="000000" w:themeColor="text1"/>
          <w:sz w:val="12"/>
        </w:rPr>
        <w:t xml:space="preserve"> also </w:t>
      </w:r>
      <w:r w:rsidRPr="00931CF8">
        <w:rPr>
          <w:b/>
          <w:bCs/>
          <w:color w:val="000000" w:themeColor="text1"/>
          <w:u w:val="single"/>
        </w:rPr>
        <w:t xml:space="preserve">spelled </w:t>
      </w:r>
      <w:r w:rsidRPr="00D66AAD">
        <w:rPr>
          <w:b/>
          <w:bCs/>
          <w:color w:val="000000" w:themeColor="text1"/>
          <w:highlight w:val="yellow"/>
          <w:u w:val="single"/>
        </w:rPr>
        <w:t xml:space="preserve">the </w:t>
      </w:r>
      <w:r w:rsidRPr="00931CF8">
        <w:rPr>
          <w:b/>
          <w:bCs/>
          <w:color w:val="000000" w:themeColor="text1"/>
          <w:u w:val="single"/>
        </w:rPr>
        <w:t xml:space="preserve">irresistible ultimate </w:t>
      </w:r>
      <w:r w:rsidRPr="00D66AAD">
        <w:rPr>
          <w:b/>
          <w:bCs/>
          <w:color w:val="000000" w:themeColor="text1"/>
          <w:highlight w:val="yellow"/>
          <w:u w:val="single"/>
        </w:rPr>
        <w:t>victory of democracy</w:t>
      </w:r>
      <w:r w:rsidRPr="00931CF8">
        <w:rPr>
          <w:color w:val="000000" w:themeColor="text1"/>
          <w:sz w:val="12"/>
        </w:rPr>
        <w:t xml:space="preserve">; and that in an afﬂuent and democratic world, major conﬂict no longer needs to be feared or seriously prepared for. </w:t>
      </w:r>
      <w:r w:rsidRPr="00931CF8">
        <w:rPr>
          <w:b/>
          <w:bCs/>
          <w:color w:val="000000" w:themeColor="text1"/>
          <w:u w:val="single"/>
        </w:rPr>
        <w:t>This notion</w:t>
      </w:r>
      <w:r w:rsidRPr="00931CF8">
        <w:rPr>
          <w:color w:val="000000" w:themeColor="text1"/>
          <w:sz w:val="12"/>
        </w:rPr>
        <w:t xml:space="preserve">, however, </w:t>
      </w:r>
      <w:r w:rsidRPr="00D66AAD">
        <w:rPr>
          <w:b/>
          <w:bCs/>
          <w:color w:val="000000" w:themeColor="text1"/>
          <w:highlight w:val="yellow"/>
          <w:u w:val="single"/>
        </w:rPr>
        <w:t>is</w:t>
      </w:r>
      <w:r w:rsidRPr="00D66AAD">
        <w:rPr>
          <w:color w:val="000000" w:themeColor="text1"/>
          <w:sz w:val="12"/>
          <w:highlight w:val="yellow"/>
        </w:rPr>
        <w:t xml:space="preserve"> </w:t>
      </w:r>
      <w:r w:rsidRPr="00D66AAD">
        <w:rPr>
          <w:b/>
          <w:iCs/>
          <w:color w:val="000000" w:themeColor="text1"/>
          <w:highlight w:val="yellow"/>
          <w:u w:val="single"/>
          <w:bdr w:val="single" w:sz="18" w:space="0" w:color="auto"/>
        </w:rPr>
        <w:t>fast eroding</w:t>
      </w:r>
      <w:r w:rsidRPr="00D66AAD">
        <w:rPr>
          <w:color w:val="000000" w:themeColor="text1"/>
          <w:sz w:val="12"/>
          <w:highlight w:val="yellow"/>
        </w:rPr>
        <w:t xml:space="preserve"> </w:t>
      </w:r>
      <w:r w:rsidRPr="00D66AAD">
        <w:rPr>
          <w:b/>
          <w:bCs/>
          <w:color w:val="000000" w:themeColor="text1"/>
          <w:highlight w:val="yellow"/>
          <w:u w:val="single"/>
        </w:rPr>
        <w:t xml:space="preserve">with </w:t>
      </w:r>
      <w:r w:rsidRPr="00931CF8">
        <w:rPr>
          <w:b/>
          <w:bCs/>
          <w:color w:val="000000" w:themeColor="text1"/>
          <w:u w:val="single"/>
        </w:rPr>
        <w:t xml:space="preserve">the </w:t>
      </w:r>
      <w:r w:rsidRPr="00D66AAD">
        <w:rPr>
          <w:b/>
          <w:bCs/>
          <w:color w:val="000000" w:themeColor="text1"/>
          <w:highlight w:val="yellow"/>
          <w:u w:val="single"/>
        </w:rPr>
        <w:t xml:space="preserve">return of </w:t>
      </w:r>
      <w:r w:rsidRPr="00931CF8">
        <w:rPr>
          <w:b/>
          <w:bCs/>
          <w:color w:val="000000" w:themeColor="text1"/>
          <w:u w:val="single"/>
        </w:rPr>
        <w:t xml:space="preserve">capitalist </w:t>
      </w:r>
      <w:r w:rsidRPr="00D66AAD">
        <w:rPr>
          <w:b/>
          <w:bCs/>
          <w:color w:val="000000" w:themeColor="text1"/>
          <w:highlight w:val="yellow"/>
          <w:u w:val="single"/>
        </w:rPr>
        <w:t xml:space="preserve">non-democratic </w:t>
      </w:r>
      <w:r w:rsidRPr="00931CF8">
        <w:rPr>
          <w:b/>
          <w:bCs/>
          <w:color w:val="000000" w:themeColor="text1"/>
          <w:u w:val="single"/>
        </w:rPr>
        <w:t xml:space="preserve">great </w:t>
      </w:r>
      <w:r w:rsidRPr="00D66AAD">
        <w:rPr>
          <w:b/>
          <w:bCs/>
          <w:color w:val="000000" w:themeColor="text1"/>
          <w:highlight w:val="yellow"/>
          <w:u w:val="single"/>
        </w:rPr>
        <w:t xml:space="preserve">powers </w:t>
      </w:r>
      <w:r w:rsidRPr="00931CF8">
        <w:rPr>
          <w:b/>
          <w:bCs/>
          <w:color w:val="000000" w:themeColor="text1"/>
          <w:u w:val="single"/>
        </w:rPr>
        <w:t>that have been absent from the international system since 1945</w:t>
      </w:r>
      <w:r w:rsidRPr="00931CF8">
        <w:rPr>
          <w:color w:val="000000" w:themeColor="text1"/>
          <w:sz w:val="12"/>
        </w:rPr>
        <w:t xml:space="preserve">. Above all, there is the formerly communist and fast industrializing authoritarian-capitalist </w:t>
      </w:r>
      <w:r w:rsidRPr="00D66AAD">
        <w:rPr>
          <w:b/>
          <w:bCs/>
          <w:color w:val="000000" w:themeColor="text1"/>
          <w:highlight w:val="yellow"/>
          <w:u w:val="single"/>
        </w:rPr>
        <w:t>China</w:t>
      </w:r>
      <w:r w:rsidRPr="00931CF8">
        <w:rPr>
          <w:color w:val="000000" w:themeColor="text1"/>
          <w:sz w:val="12"/>
        </w:rPr>
        <w:t xml:space="preserve">, whose massive growth </w:t>
      </w:r>
      <w:r w:rsidRPr="00D66AAD">
        <w:rPr>
          <w:b/>
          <w:bCs/>
          <w:color w:val="000000" w:themeColor="text1"/>
          <w:highlight w:val="yellow"/>
          <w:u w:val="single"/>
        </w:rPr>
        <w:t>represents the greatest change</w:t>
      </w:r>
      <w:r w:rsidRPr="00931CF8">
        <w:rPr>
          <w:b/>
          <w:bCs/>
          <w:color w:val="000000" w:themeColor="text1"/>
          <w:u w:val="single"/>
        </w:rPr>
        <w:t xml:space="preserve"> in the global balance of power. </w:t>
      </w:r>
      <w:r w:rsidRPr="00D66AAD">
        <w:rPr>
          <w:b/>
          <w:bCs/>
          <w:color w:val="000000" w:themeColor="text1"/>
          <w:highlight w:val="yellow"/>
          <w:u w:val="single"/>
        </w:rPr>
        <w:t>Russia</w:t>
      </w:r>
      <w:r w:rsidRPr="00D66AAD">
        <w:rPr>
          <w:color w:val="000000" w:themeColor="text1"/>
          <w:sz w:val="12"/>
          <w:highlight w:val="yellow"/>
        </w:rPr>
        <w:t xml:space="preserve">, </w:t>
      </w:r>
      <w:r w:rsidRPr="00931CF8">
        <w:rPr>
          <w:color w:val="000000" w:themeColor="text1"/>
          <w:sz w:val="12"/>
        </w:rPr>
        <w:t xml:space="preserve">too, </w:t>
      </w:r>
      <w:r w:rsidRPr="00D66AAD">
        <w:rPr>
          <w:b/>
          <w:bCs/>
          <w:color w:val="000000" w:themeColor="text1"/>
          <w:highlight w:val="yellow"/>
          <w:u w:val="single"/>
        </w:rPr>
        <w:t>is retreating</w:t>
      </w:r>
      <w:r w:rsidRPr="00931CF8">
        <w:rPr>
          <w:b/>
          <w:bCs/>
          <w:color w:val="000000" w:themeColor="text1"/>
          <w:u w:val="single"/>
        </w:rPr>
        <w:t xml:space="preserve"> from its postcommunist liberalism and assuming an increasingly authoritarian character</w:t>
      </w:r>
      <w:r w:rsidRPr="00931CF8">
        <w:rPr>
          <w:color w:val="000000" w:themeColor="text1"/>
          <w:sz w:val="12"/>
        </w:rPr>
        <w:t xml:space="preserve">.¶ </w:t>
      </w:r>
      <w:r w:rsidRPr="00D66AAD">
        <w:rPr>
          <w:b/>
          <w:bCs/>
          <w:color w:val="000000" w:themeColor="text1"/>
          <w:highlight w:val="yellow"/>
          <w:u w:val="single"/>
        </w:rPr>
        <w:t xml:space="preserve">Authoritarian capitalism may be </w:t>
      </w:r>
      <w:r w:rsidRPr="00D66AAD">
        <w:rPr>
          <w:b/>
          <w:iCs/>
          <w:color w:val="000000" w:themeColor="text1"/>
          <w:highlight w:val="yellow"/>
          <w:u w:val="single"/>
          <w:bdr w:val="single" w:sz="18" w:space="0" w:color="auto"/>
        </w:rPr>
        <w:t xml:space="preserve">more viable </w:t>
      </w:r>
      <w:r w:rsidRPr="00931CF8">
        <w:rPr>
          <w:b/>
          <w:iCs/>
          <w:color w:val="000000" w:themeColor="text1"/>
          <w:u w:val="single"/>
          <w:bdr w:val="single" w:sz="18" w:space="0" w:color="auto"/>
        </w:rPr>
        <w:t>than people tend to assume</w:t>
      </w:r>
      <w:r w:rsidRPr="00931CF8">
        <w:rPr>
          <w:color w:val="000000" w:themeColor="text1"/>
          <w:sz w:val="12"/>
        </w:rPr>
        <w:t xml:space="preserve">. 8 The communist great powers failed even though they were potentially larger than the democracies, because their economic systems failed them. By contrast, the </w:t>
      </w:r>
      <w:r w:rsidRPr="00931CF8">
        <w:rPr>
          <w:b/>
          <w:bCs/>
          <w:color w:val="000000" w:themeColor="text1"/>
          <w:u w:val="single"/>
        </w:rPr>
        <w:t>capitalist authoritarian/totalitarian powers during the ﬁrst half of the twentieth century, Germany and Japan</w:t>
      </w:r>
      <w:r w:rsidRPr="00931CF8">
        <w:rPr>
          <w:color w:val="000000" w:themeColor="text1"/>
          <w:sz w:val="12"/>
        </w:rPr>
        <w:t xml:space="preserve">, particularly the former, </w:t>
      </w:r>
      <w:r w:rsidRPr="00931CF8">
        <w:rPr>
          <w:b/>
          <w:bCs/>
          <w:color w:val="000000" w:themeColor="text1"/>
          <w:u w:val="single"/>
        </w:rPr>
        <w:t>were as efﬁcient economically as</w:t>
      </w:r>
      <w:r w:rsidRPr="00931CF8">
        <w:rPr>
          <w:color w:val="000000" w:themeColor="text1"/>
          <w:sz w:val="12"/>
        </w:rPr>
        <w:t xml:space="preserve">, </w:t>
      </w:r>
      <w:r w:rsidRPr="00931CF8">
        <w:rPr>
          <w:b/>
          <w:bCs/>
          <w:color w:val="000000" w:themeColor="text1"/>
          <w:u w:val="single"/>
        </w:rPr>
        <w:t>and</w:t>
      </w:r>
      <w:r w:rsidRPr="00931CF8">
        <w:rPr>
          <w:color w:val="000000" w:themeColor="text1"/>
          <w:sz w:val="12"/>
        </w:rPr>
        <w:t xml:space="preserve"> if anything </w:t>
      </w:r>
      <w:r w:rsidRPr="00931CF8">
        <w:rPr>
          <w:b/>
          <w:bCs/>
          <w:color w:val="000000" w:themeColor="text1"/>
          <w:u w:val="single"/>
        </w:rPr>
        <w:t>more successful militarily than,</w:t>
      </w:r>
      <w:r w:rsidRPr="00931CF8">
        <w:rPr>
          <w:color w:val="000000" w:themeColor="text1"/>
          <w:sz w:val="12"/>
        </w:rPr>
        <w:t xml:space="preserve"> </w:t>
      </w:r>
      <w:r w:rsidRPr="00931CF8">
        <w:rPr>
          <w:b/>
          <w:bCs/>
          <w:color w:val="000000" w:themeColor="text1"/>
          <w:u w:val="single"/>
        </w:rPr>
        <w:t>their democratic counterparts</w:t>
      </w:r>
      <w:r w:rsidRPr="00931CF8">
        <w:rPr>
          <w:color w:val="000000" w:themeColor="text1"/>
          <w:sz w:val="12"/>
        </w:rPr>
        <w:t xml:space="preserve">. They were defeated in war mainly because they were too small and ultimately succumbed to the exceptional continental size of the United States (in alliance with the communist Soviet Union during the Second World War). However, the </w:t>
      </w:r>
      <w:r w:rsidRPr="00931CF8">
        <w:rPr>
          <w:b/>
          <w:bCs/>
          <w:color w:val="000000" w:themeColor="text1"/>
          <w:u w:val="single"/>
        </w:rPr>
        <w:t>new non-democratic powers are both</w:t>
      </w:r>
      <w:r w:rsidRPr="00931CF8">
        <w:rPr>
          <w:color w:val="000000" w:themeColor="text1"/>
          <w:sz w:val="12"/>
        </w:rPr>
        <w:t xml:space="preserve"> </w:t>
      </w:r>
      <w:r w:rsidRPr="00931CF8">
        <w:rPr>
          <w:b/>
          <w:bCs/>
          <w:color w:val="000000" w:themeColor="text1"/>
          <w:u w:val="single"/>
        </w:rPr>
        <w:t>large and capitalist.</w:t>
      </w:r>
      <w:r w:rsidRPr="00931CF8">
        <w:rPr>
          <w:color w:val="000000" w:themeColor="text1"/>
          <w:sz w:val="12"/>
        </w:rPr>
        <w:t xml:space="preserve"> </w:t>
      </w:r>
      <w:r w:rsidRPr="00931CF8">
        <w:rPr>
          <w:b/>
          <w:bCs/>
          <w:color w:val="000000" w:themeColor="text1"/>
          <w:u w:val="single"/>
        </w:rPr>
        <w:t>China</w:t>
      </w:r>
      <w:r w:rsidRPr="00931CF8">
        <w:rPr>
          <w:color w:val="000000" w:themeColor="text1"/>
          <w:sz w:val="12"/>
        </w:rPr>
        <w:t xml:space="preserve"> in particular </w:t>
      </w:r>
      <w:r w:rsidRPr="00931CF8">
        <w:rPr>
          <w:b/>
          <w:bCs/>
          <w:color w:val="000000" w:themeColor="text1"/>
          <w:u w:val="single"/>
        </w:rPr>
        <w:t>is the largest player in the international system in terms of population and is showing spectacular economic growth</w:t>
      </w:r>
      <w:r w:rsidRPr="00931CF8">
        <w:rPr>
          <w:color w:val="000000" w:themeColor="text1"/>
          <w:sz w:val="12"/>
        </w:rPr>
        <w:t xml:space="preserve"> that within a generation or two is likely to make it a true non-democratic superpower.¶ Although </w:t>
      </w:r>
      <w:r w:rsidRPr="00931CF8">
        <w:rPr>
          <w:b/>
          <w:bCs/>
          <w:color w:val="000000" w:themeColor="text1"/>
          <w:u w:val="single"/>
        </w:rPr>
        <w:t>the return of capitalist non-democratic great powers</w:t>
      </w:r>
      <w:r w:rsidRPr="00931CF8">
        <w:rPr>
          <w:color w:val="000000" w:themeColor="text1"/>
          <w:sz w:val="12"/>
        </w:rPr>
        <w:t xml:space="preserve"> does not necessarily imply open conﬂict or war, it </w:t>
      </w:r>
      <w:r w:rsidRPr="00931CF8">
        <w:rPr>
          <w:b/>
          <w:bCs/>
          <w:color w:val="000000" w:themeColor="text1"/>
          <w:u w:val="single"/>
        </w:rPr>
        <w:t xml:space="preserve">might indicate that the </w:t>
      </w:r>
      <w:r w:rsidRPr="00D66AAD">
        <w:rPr>
          <w:b/>
          <w:bCs/>
          <w:color w:val="000000" w:themeColor="text1"/>
          <w:highlight w:val="yellow"/>
          <w:u w:val="single"/>
        </w:rPr>
        <w:t>democratic hegemony</w:t>
      </w:r>
      <w:r w:rsidRPr="00931CF8">
        <w:rPr>
          <w:b/>
          <w:bCs/>
          <w:color w:val="000000" w:themeColor="text1"/>
          <w:u w:val="single"/>
        </w:rPr>
        <w:t xml:space="preserve"> since the Soviet Union’s collapse </w:t>
      </w:r>
      <w:r w:rsidRPr="00D66AAD">
        <w:rPr>
          <w:b/>
          <w:bCs/>
          <w:color w:val="000000" w:themeColor="text1"/>
          <w:highlight w:val="yellow"/>
          <w:u w:val="single"/>
        </w:rPr>
        <w:t>could be</w:t>
      </w:r>
      <w:r w:rsidRPr="00D66AAD">
        <w:rPr>
          <w:color w:val="000000" w:themeColor="text1"/>
          <w:sz w:val="12"/>
          <w:highlight w:val="yellow"/>
        </w:rPr>
        <w:t xml:space="preserve"> </w:t>
      </w:r>
      <w:r w:rsidRPr="00D66AAD">
        <w:rPr>
          <w:b/>
          <w:iCs/>
          <w:color w:val="000000" w:themeColor="text1"/>
          <w:highlight w:val="yellow"/>
          <w:u w:val="single"/>
          <w:bdr w:val="single" w:sz="18" w:space="0" w:color="auto"/>
        </w:rPr>
        <w:t>short-lived</w:t>
      </w:r>
      <w:r w:rsidRPr="00D66AAD">
        <w:rPr>
          <w:color w:val="000000" w:themeColor="text1"/>
          <w:sz w:val="12"/>
          <w:highlight w:val="yellow"/>
        </w:rPr>
        <w:t xml:space="preserve"> </w:t>
      </w:r>
      <w:r w:rsidRPr="00D66AAD">
        <w:rPr>
          <w:b/>
          <w:bCs/>
          <w:color w:val="000000" w:themeColor="text1"/>
          <w:highlight w:val="yellow"/>
          <w:u w:val="single"/>
        </w:rPr>
        <w:t>and</w:t>
      </w:r>
      <w:r w:rsidRPr="00931CF8">
        <w:rPr>
          <w:b/>
          <w:bCs/>
          <w:color w:val="000000" w:themeColor="text1"/>
          <w:u w:val="single"/>
        </w:rPr>
        <w:t xml:space="preserve"> that</w:t>
      </w:r>
      <w:r w:rsidRPr="00931CF8">
        <w:rPr>
          <w:color w:val="000000" w:themeColor="text1"/>
          <w:sz w:val="12"/>
        </w:rPr>
        <w:t xml:space="preserve"> </w:t>
      </w:r>
      <w:r w:rsidRPr="00931CF8">
        <w:rPr>
          <w:b/>
          <w:iCs/>
          <w:color w:val="000000" w:themeColor="text1"/>
          <w:u w:val="single"/>
          <w:bdr w:val="single" w:sz="18" w:space="0" w:color="auto"/>
        </w:rPr>
        <w:t xml:space="preserve">a </w:t>
      </w:r>
      <w:r w:rsidRPr="00D66AAD">
        <w:rPr>
          <w:b/>
          <w:iCs/>
          <w:color w:val="000000" w:themeColor="text1"/>
          <w:highlight w:val="yellow"/>
          <w:u w:val="single"/>
          <w:bdr w:val="single" w:sz="18" w:space="0" w:color="auto"/>
        </w:rPr>
        <w:t xml:space="preserve">universal ‘democratic peace’ </w:t>
      </w:r>
      <w:r w:rsidRPr="00931CF8">
        <w:rPr>
          <w:b/>
          <w:iCs/>
          <w:color w:val="000000" w:themeColor="text1"/>
          <w:u w:val="single"/>
          <w:bdr w:val="single" w:sz="18" w:space="0" w:color="auto"/>
        </w:rPr>
        <w:t xml:space="preserve">may still be </w:t>
      </w:r>
      <w:r w:rsidRPr="00D66AAD">
        <w:rPr>
          <w:b/>
          <w:iCs/>
          <w:color w:val="000000" w:themeColor="text1"/>
          <w:highlight w:val="yellow"/>
          <w:u w:val="single"/>
          <w:bdr w:val="single" w:sz="18" w:space="0" w:color="auto"/>
        </w:rPr>
        <w:t>far off</w:t>
      </w:r>
      <w:r w:rsidRPr="00931CF8">
        <w:rPr>
          <w:color w:val="000000" w:themeColor="text1"/>
          <w:sz w:val="12"/>
        </w:rPr>
        <w:t xml:space="preserve">. The new capitalist authoritarian powers are deeply integrated into the world economy. They partake of the development-open-trade-capitalist cause of peace, but not of the liberal democratic cause. Thus, it is crucially important that any protectionist turn in the system is avoided so as to prevent a grab for markets and raw materials such as that which followed the disastrous slide into imperial protectionism and conﬂict during the ﬁrst part of the twentieth century. Of course, the openness of the world economy does not depend exclusively on the democracies. In time, China itself might become more protectionist, as it grows wealthier, its labour costs rise, and its current competitive edge diminishes.¶ With the possible exception of the sore Taiwan problem, China is likely to be less restless and revisionist than the territorially conﬁned Germany and Japan were. Russia, which is still reeling from having lost an empire, may be more problematic. However, </w:t>
      </w:r>
      <w:r w:rsidRPr="00D66AAD">
        <w:rPr>
          <w:b/>
          <w:bCs/>
          <w:color w:val="000000" w:themeColor="text1"/>
          <w:highlight w:val="yellow"/>
          <w:u w:val="single"/>
        </w:rPr>
        <w:t>as China grows</w:t>
      </w:r>
      <w:r w:rsidRPr="00931CF8">
        <w:rPr>
          <w:b/>
          <w:bCs/>
          <w:color w:val="000000" w:themeColor="text1"/>
          <w:u w:val="single"/>
        </w:rPr>
        <w:t xml:space="preserve"> in power, it is likely to become more assertive,</w:t>
      </w:r>
      <w:r w:rsidRPr="00931CF8">
        <w:rPr>
          <w:color w:val="000000" w:themeColor="text1"/>
          <w:sz w:val="12"/>
        </w:rPr>
        <w:t xml:space="preserve"> </w:t>
      </w:r>
      <w:r w:rsidRPr="00931CF8">
        <w:rPr>
          <w:b/>
          <w:bCs/>
          <w:color w:val="000000" w:themeColor="text1"/>
          <w:u w:val="single"/>
        </w:rPr>
        <w:t>ﬂex its muscles, and behave like a superpower</w:t>
      </w:r>
      <w:r w:rsidRPr="00931CF8">
        <w:rPr>
          <w:color w:val="000000" w:themeColor="text1"/>
          <w:sz w:val="12"/>
        </w:rPr>
        <w:t xml:space="preserve">, even if it does not become particularly aggressive. The </w:t>
      </w:r>
      <w:r w:rsidRPr="00931CF8">
        <w:rPr>
          <w:b/>
          <w:bCs/>
          <w:color w:val="000000" w:themeColor="text1"/>
          <w:u w:val="single"/>
        </w:rPr>
        <w:t>democratic and non-democratic powers may coexist more or less peacefully</w:t>
      </w:r>
      <w:r w:rsidRPr="00931CF8">
        <w:rPr>
          <w:color w:val="000000" w:themeColor="text1"/>
          <w:sz w:val="12"/>
        </w:rPr>
        <w:t xml:space="preserve">, albeit warily, side by side, armed because of mutual fear and suspicion, as a result of the so-called ‘security dilemma’, and against worst-case scenarios. </w:t>
      </w:r>
      <w:r w:rsidRPr="00931CF8">
        <w:rPr>
          <w:b/>
          <w:bCs/>
          <w:color w:val="000000" w:themeColor="text1"/>
          <w:u w:val="single"/>
        </w:rPr>
        <w:t xml:space="preserve">But </w:t>
      </w:r>
      <w:r w:rsidRPr="00D66AAD">
        <w:rPr>
          <w:b/>
          <w:bCs/>
          <w:color w:val="000000" w:themeColor="text1"/>
          <w:highlight w:val="yellow"/>
          <w:u w:val="single"/>
        </w:rPr>
        <w:t>there is</w:t>
      </w:r>
      <w:r w:rsidRPr="00D66AAD">
        <w:rPr>
          <w:color w:val="000000" w:themeColor="text1"/>
          <w:sz w:val="12"/>
          <w:highlight w:val="yellow"/>
        </w:rPr>
        <w:t xml:space="preserve"> </w:t>
      </w:r>
      <w:r w:rsidRPr="00931CF8">
        <w:rPr>
          <w:color w:val="000000" w:themeColor="text1"/>
          <w:sz w:val="12"/>
        </w:rPr>
        <w:t xml:space="preserve">also </w:t>
      </w:r>
      <w:r w:rsidRPr="00D66AAD">
        <w:rPr>
          <w:b/>
          <w:bCs/>
          <w:color w:val="000000" w:themeColor="text1"/>
          <w:highlight w:val="yellow"/>
          <w:u w:val="single"/>
        </w:rPr>
        <w:t>the prospect of</w:t>
      </w:r>
      <w:r w:rsidRPr="00D66AAD">
        <w:rPr>
          <w:color w:val="000000" w:themeColor="text1"/>
          <w:sz w:val="12"/>
          <w:highlight w:val="yellow"/>
        </w:rPr>
        <w:t xml:space="preserve"> </w:t>
      </w:r>
      <w:r w:rsidRPr="00D66AAD">
        <w:rPr>
          <w:b/>
          <w:bCs/>
          <w:color w:val="000000" w:themeColor="text1"/>
          <w:highlight w:val="yellow"/>
          <w:u w:val="single"/>
        </w:rPr>
        <w:t>more antagonistic relations</w:t>
      </w:r>
      <w:r w:rsidRPr="00D66AAD">
        <w:rPr>
          <w:color w:val="000000" w:themeColor="text1"/>
          <w:sz w:val="12"/>
          <w:highlight w:val="yellow"/>
        </w:rPr>
        <w:t xml:space="preserve">, </w:t>
      </w:r>
      <w:r w:rsidRPr="00D66AAD">
        <w:rPr>
          <w:b/>
          <w:bCs/>
          <w:color w:val="000000" w:themeColor="text1"/>
          <w:highlight w:val="yellow"/>
          <w:u w:val="single"/>
        </w:rPr>
        <w:t>accentuated ideological rivalry</w:t>
      </w:r>
      <w:r w:rsidRPr="00D66AAD">
        <w:rPr>
          <w:color w:val="000000" w:themeColor="text1"/>
          <w:sz w:val="12"/>
          <w:highlight w:val="yellow"/>
        </w:rPr>
        <w:t>,</w:t>
      </w:r>
      <w:r w:rsidRPr="00931CF8">
        <w:rPr>
          <w:color w:val="000000" w:themeColor="text1"/>
          <w:sz w:val="12"/>
        </w:rPr>
        <w:t xml:space="preserve"> </w:t>
      </w:r>
      <w:r w:rsidRPr="00931CF8">
        <w:rPr>
          <w:b/>
          <w:iCs/>
          <w:color w:val="000000" w:themeColor="text1"/>
          <w:u w:val="single"/>
          <w:bdr w:val="single" w:sz="18" w:space="0" w:color="auto"/>
        </w:rPr>
        <w:t xml:space="preserve">potential and actual </w:t>
      </w:r>
      <w:r w:rsidRPr="00D66AAD">
        <w:rPr>
          <w:b/>
          <w:iCs/>
          <w:color w:val="000000" w:themeColor="text1"/>
          <w:highlight w:val="yellow"/>
          <w:u w:val="single"/>
          <w:bdr w:val="single" w:sz="18" w:space="0" w:color="auto"/>
        </w:rPr>
        <w:t>conﬂict,</w:t>
      </w:r>
      <w:r w:rsidRPr="00D66AAD">
        <w:rPr>
          <w:color w:val="000000" w:themeColor="text1"/>
          <w:sz w:val="12"/>
          <w:highlight w:val="yellow"/>
        </w:rPr>
        <w:t xml:space="preserve"> </w:t>
      </w:r>
      <w:r w:rsidRPr="00D66AAD">
        <w:rPr>
          <w:b/>
          <w:bCs/>
          <w:color w:val="000000" w:themeColor="text1"/>
          <w:highlight w:val="yellow"/>
          <w:u w:val="single"/>
        </w:rPr>
        <w:t>intensiﬁed arms races</w:t>
      </w:r>
      <w:r w:rsidRPr="00931CF8">
        <w:rPr>
          <w:color w:val="000000" w:themeColor="text1"/>
          <w:sz w:val="12"/>
        </w:rPr>
        <w:t>, and even new cold wars, with spheres of inﬂuence and opposing coalitions. Although great power relations will probably vary from those that prevailed during any of the great twentieth-century conﬂicts, as conditions are never quite the same, they may vary less than seemed likely only a short while ago.</w:t>
      </w:r>
    </w:p>
    <w:p w:rsidR="00F44D86" w:rsidRPr="00F63859" w:rsidRDefault="00F44D86" w:rsidP="00F44D86">
      <w:pPr>
        <w:pStyle w:val="Heading4"/>
      </w:pPr>
      <w:r>
        <w:t xml:space="preserve">Global democratic transitions are inevitable – preventing democratic sliding prevents </w:t>
      </w:r>
      <w:r w:rsidRPr="00985551">
        <w:t>war</w:t>
      </w:r>
      <w:r>
        <w:t>.</w:t>
      </w:r>
    </w:p>
    <w:p w:rsidR="00F44D86" w:rsidRDefault="00F44D86" w:rsidP="00F44D86">
      <w:r>
        <w:t>Faree</w:t>
      </w:r>
      <w:r w:rsidRPr="00985551">
        <w:t xml:space="preserve">d </w:t>
      </w:r>
      <w:r w:rsidRPr="00985551">
        <w:rPr>
          <w:rStyle w:val="StyleStyleBold12pt"/>
        </w:rPr>
        <w:t>Zakaria</w:t>
      </w:r>
      <w:r>
        <w:t xml:space="preserve">, </w:t>
      </w:r>
      <w:r w:rsidRPr="00985551">
        <w:rPr>
          <w:rStyle w:val="StyleStyleBold12pt"/>
        </w:rPr>
        <w:t>1997</w:t>
      </w:r>
      <w:r w:rsidRPr="00985551">
        <w:t xml:space="preserve">, </w:t>
      </w:r>
      <w:r>
        <w:t>Fareed Zakaria has a PhD in Political Science from Harvard, he’s also the managing editor for Foreign Affairs, Lexis Nexis</w:t>
      </w:r>
    </w:p>
    <w:p w:rsidR="00F44D86" w:rsidRDefault="00F44D86" w:rsidP="00F44D86">
      <w:pPr>
        <w:rPr>
          <w:u w:val="single"/>
        </w:rPr>
      </w:pPr>
      <w:r w:rsidRPr="00985551">
        <w:rPr>
          <w:sz w:val="8"/>
        </w:rPr>
        <w:t xml:space="preserve">Of course cultures vary, and different societies will require different frameworks of government. </w:t>
      </w:r>
      <w:r w:rsidRPr="00D433A6">
        <w:rPr>
          <w:u w:val="single"/>
        </w:rPr>
        <w:t>This is not a plea for the wholesale adoption of the American way but rather for a more variegated conception of liberal democracy, one</w:t>
      </w:r>
      <w:r w:rsidRPr="00163825">
        <w:rPr>
          <w:u w:val="single"/>
        </w:rPr>
        <w:t xml:space="preserve"> that emphasizes both parts of that phrase. </w:t>
      </w:r>
      <w:r w:rsidRPr="00985551">
        <w:rPr>
          <w:sz w:val="8"/>
        </w:rPr>
        <w:t xml:space="preserve">Before new policies can be adopted, </w:t>
      </w:r>
      <w:r w:rsidRPr="00163825">
        <w:rPr>
          <w:u w:val="single"/>
        </w:rPr>
        <w:t>there lies an intellectual task of recovering the constitutional liberal tradition, central to</w:t>
      </w:r>
      <w:r w:rsidRPr="00985551">
        <w:rPr>
          <w:sz w:val="8"/>
        </w:rPr>
        <w:t xml:space="preserve"> the Western experience and to </w:t>
      </w:r>
      <w:r w:rsidRPr="00163825">
        <w:rPr>
          <w:u w:val="single"/>
        </w:rPr>
        <w:t>the development of good government throughout the world</w:t>
      </w:r>
      <w:r w:rsidRPr="00985551">
        <w:rPr>
          <w:sz w:val="8"/>
        </w:rPr>
        <w:t xml:space="preserve">. Political progress in Western history has been the result of a growing recognition over the centuries that, as the Declaration of Independence puts it, human beings have "certain inalienable rights" and that "it is to secure these rights that governments are instituted." </w:t>
      </w:r>
      <w:r w:rsidRPr="00D66AAD">
        <w:rPr>
          <w:highlight w:val="yellow"/>
          <w:u w:val="single"/>
        </w:rPr>
        <w:t>I</w:t>
      </w:r>
      <w:r w:rsidRPr="00163825">
        <w:rPr>
          <w:u w:val="single"/>
        </w:rPr>
        <w:t xml:space="preserve">f a </w:t>
      </w:r>
      <w:r w:rsidRPr="00D66AAD">
        <w:rPr>
          <w:highlight w:val="yellow"/>
          <w:u w:val="single"/>
        </w:rPr>
        <w:t>democracy does not preserve liberty and law, that it is a democracy is a small consolation</w:t>
      </w:r>
      <w:r w:rsidRPr="00163825">
        <w:rPr>
          <w:u w:val="single"/>
        </w:rPr>
        <w:t>.</w:t>
      </w:r>
      <w:r w:rsidRPr="00985551">
        <w:rPr>
          <w:sz w:val="8"/>
        </w:rPr>
        <w:t xml:space="preserve">  LIBERALIZING FOREIGN POLICY  A proper appreciation of constitutional liberalism has a variety of implications for American foreign policy. First, it suggests a certain humility. While it is easy to impose elections on a country, it is more difficult to push constitutional liberalism on a society. The process of genuine liberalization and democratization is gradual and long-term, in which an election is only one step. Without appropriate preparation, it might even be a false step. Recognizing this, governments and nongovernmental organizations are increasingly promoting a wide array of measures designed to bolster constitutional liberalism in developing countries. The National Endowment for Democracy promotes free markets, independent labor movements, and political parties. The U.S. Agency for International Development funds independent judiciaries. In the end, however, elections trump everything. If a country holds elections, Washington and the world will tolerate a great deal from the resulting government, as they have with Yeltsin, Akayev, and Menem. In an age of images and symbols, elections are easy to capture on film. (How do you televise the rule of law?) But there is life after elections, especially for the people who live there.  Conversely, the absence of free and fair elections should be viewed as one flaw, not the definition of tyranny. Elections are an important virtue of governance, but they are not the only virtue. Governments should be judged by yardsticks related to constitutional liberalism as well. Economic, civil, and religious liberties are at the core of human autonomy and dignity. If a government with limited democracy steadily expands these freedoms, it should not be branded a dictatorship. Despite the limited political choice they offer, countries like Singapore, Malaysia, and Thailand provide a better environment for the life, liberty, and happiness of their citizens than do either dictatorships like Iraq and Libya or illiberal democracies like Slovakia or Ghana. And the pressures of global capitalism can push the process of liberalization forward. Markets and morals can work together. Even China, which remains a deeply repressive regime, has given its citizens more autonomy and economic liberty than they have had in generations. Much more needs to change before China can even be called a liberalizing autocracy, but that should not mask the fact that much has changed.  Finally, we need to revive constitutionalism. One effect of the overemphasis on pure democracy is that little effort is given to creating imaginative constitutions for transitional countries. Constitutionalism, as it was understood by its greatest eighteenth century exponents, such as Montesquieu and Madison, is a complicated system of checks and balances designed to prevent the accumulation of power and the abuse of office. This is done not by simply writing up a list of rights but by constructing a system in which government will not violate those rights. Various groups must be included and empowered because, as Madison explained, "ambition must be made to counteract ambition." </w:t>
      </w:r>
      <w:r w:rsidRPr="00D66AAD">
        <w:rPr>
          <w:highlight w:val="yellow"/>
          <w:u w:val="single"/>
        </w:rPr>
        <w:t>Constitutions were</w:t>
      </w:r>
      <w:r w:rsidRPr="00163825">
        <w:rPr>
          <w:u w:val="single"/>
        </w:rPr>
        <w:t xml:space="preserve"> also </w:t>
      </w:r>
      <w:r w:rsidRPr="00D66AAD">
        <w:rPr>
          <w:highlight w:val="yellow"/>
          <w:u w:val="single"/>
        </w:rPr>
        <w:t>meant to tame</w:t>
      </w:r>
      <w:r w:rsidRPr="00163825">
        <w:rPr>
          <w:u w:val="single"/>
        </w:rPr>
        <w:t xml:space="preserve"> the passions of </w:t>
      </w:r>
      <w:r w:rsidRPr="00D66AAD">
        <w:rPr>
          <w:highlight w:val="yellow"/>
          <w:u w:val="single"/>
        </w:rPr>
        <w:t>the public</w:t>
      </w:r>
      <w:r w:rsidRPr="00985551">
        <w:rPr>
          <w:sz w:val="8"/>
        </w:rPr>
        <w:t xml:space="preserve">, creating not simply democratic but also deliberative government. Unfortunately, the rich variety of unelected bodies, indirect voting, federal arrangements, and checks and balances that characterized so many of the formal and informal constitutions of Europe are now regarded with suspicion. What could be called the Weimar syndrome -- named after interwar Germany's beautifully constructed constitution, which failed to avert fascism -- has made people regard constitutions as simply paperwork that cannot make much difference. (As if any political system in Germany would have easily weathered military defeat, social revolution, the Great Depression, and hyperinflation.) Procedures that inhibit direct democracy are seen as inauthentic, muzzling the voice of the people. Today around the world we see variations on the same majoritarian theme. But the trouble with these winner-take-all systems is that, in most democratizing countries, the winner really does take all.  DEMOCRACY'S DISCONTENTS  </w:t>
      </w:r>
      <w:r w:rsidRPr="00163825">
        <w:rPr>
          <w:u w:val="single"/>
        </w:rPr>
        <w:t>We live in a democratic age.</w:t>
      </w:r>
      <w:r w:rsidRPr="00985551">
        <w:rPr>
          <w:sz w:val="8"/>
        </w:rPr>
        <w:t xml:space="preserve"> Through much of human history the danger to an individual's life, liberty and happiness came from the absolutism of monarchies, the dogma of churches, the terror of dictatorships, and the iron grip of totalitarianism. Dictators and a few straggling totalitarian regimes still persist, but increasingly they are anachronisms in a world of global markets, information, and media. </w:t>
      </w:r>
      <w:r w:rsidRPr="00D66AAD">
        <w:rPr>
          <w:highlight w:val="yellow"/>
          <w:u w:val="single"/>
        </w:rPr>
        <w:t xml:space="preserve">There are no </w:t>
      </w:r>
      <w:r w:rsidRPr="00C71808">
        <w:rPr>
          <w:u w:val="single"/>
        </w:rPr>
        <w:t xml:space="preserve">longer respectable </w:t>
      </w:r>
      <w:r w:rsidRPr="00D66AAD">
        <w:rPr>
          <w:highlight w:val="yellow"/>
          <w:u w:val="single"/>
        </w:rPr>
        <w:t>alternatives to democracy</w:t>
      </w:r>
      <w:r w:rsidRPr="00985551">
        <w:rPr>
          <w:sz w:val="8"/>
        </w:rPr>
        <w:t xml:space="preserve">; it is part of the fashionable attire of modernity. </w:t>
      </w:r>
      <w:r w:rsidRPr="00163825">
        <w:rPr>
          <w:u w:val="single"/>
        </w:rPr>
        <w:t xml:space="preserve">Thus </w:t>
      </w:r>
      <w:r w:rsidRPr="00D66AAD">
        <w:rPr>
          <w:highlight w:val="yellow"/>
          <w:u w:val="single"/>
        </w:rPr>
        <w:t>the problems of governance</w:t>
      </w:r>
      <w:r w:rsidRPr="00163825">
        <w:rPr>
          <w:u w:val="single"/>
        </w:rPr>
        <w:t xml:space="preserve"> in the 21st century </w:t>
      </w:r>
      <w:r w:rsidRPr="00D66AAD">
        <w:rPr>
          <w:highlight w:val="yellow"/>
          <w:u w:val="single"/>
        </w:rPr>
        <w:t>will</w:t>
      </w:r>
      <w:r w:rsidRPr="00163825">
        <w:rPr>
          <w:u w:val="single"/>
        </w:rPr>
        <w:t xml:space="preserve"> likely </w:t>
      </w:r>
      <w:r w:rsidRPr="00D66AAD">
        <w:rPr>
          <w:highlight w:val="yellow"/>
          <w:u w:val="single"/>
        </w:rPr>
        <w:t xml:space="preserve">be </w:t>
      </w:r>
      <w:r w:rsidRPr="00D66AAD">
        <w:rPr>
          <w:rStyle w:val="Emphasis"/>
          <w:highlight w:val="yellow"/>
        </w:rPr>
        <w:t>problems within democracy</w:t>
      </w:r>
      <w:r w:rsidRPr="00163825">
        <w:rPr>
          <w:u w:val="single"/>
        </w:rPr>
        <w:t>.</w:t>
      </w:r>
      <w:r w:rsidRPr="00985551">
        <w:rPr>
          <w:sz w:val="8"/>
        </w:rPr>
        <w:t xml:space="preserve"> This makes them more difficult to handle, wrapped as they are in the mantle of legitimacy.  Illiberal democracies gain legitimacy, and thus strength, from the fact that they are reasonably democratic. Conversely, </w:t>
      </w:r>
      <w:r w:rsidRPr="00D66AAD">
        <w:rPr>
          <w:highlight w:val="yellow"/>
          <w:u w:val="single"/>
        </w:rPr>
        <w:t>the greatest danger that illiberal democracy poses</w:t>
      </w:r>
      <w:r w:rsidRPr="00985551">
        <w:rPr>
          <w:sz w:val="8"/>
        </w:rPr>
        <w:t xml:space="preserve"> -- other than to its own people -- </w:t>
      </w:r>
      <w:r w:rsidRPr="00D66AAD">
        <w:rPr>
          <w:highlight w:val="yellow"/>
          <w:u w:val="single"/>
        </w:rPr>
        <w:t>is that it will discredit liberal democracy</w:t>
      </w:r>
      <w:r w:rsidRPr="00163825">
        <w:rPr>
          <w:u w:val="single"/>
        </w:rPr>
        <w:t xml:space="preserve"> itself, </w:t>
      </w:r>
      <w:r w:rsidRPr="00D66AAD">
        <w:rPr>
          <w:highlight w:val="yellow"/>
          <w:u w:val="single"/>
        </w:rPr>
        <w:t>casting a shadow on democratic governance</w:t>
      </w:r>
      <w:r w:rsidRPr="00163825">
        <w:rPr>
          <w:u w:val="single"/>
        </w:rPr>
        <w:t>.</w:t>
      </w:r>
      <w:r w:rsidRPr="00985551">
        <w:rPr>
          <w:sz w:val="8"/>
        </w:rPr>
        <w:t xml:space="preserve"> This would not be unprecedented. </w:t>
      </w:r>
      <w:r w:rsidRPr="00D66AAD">
        <w:rPr>
          <w:highlight w:val="yellow"/>
          <w:u w:val="single"/>
        </w:rPr>
        <w:t>Every wave of democracy has been followed by setbacks</w:t>
      </w:r>
      <w:r w:rsidRPr="00985551">
        <w:rPr>
          <w:sz w:val="8"/>
        </w:rPr>
        <w:t xml:space="preserve"> in which the system was seen as inadequate and new alternatives were sought by ambitious leaders and restless masses. </w:t>
      </w:r>
      <w:r w:rsidRPr="00D66AAD">
        <w:rPr>
          <w:highlight w:val="yellow"/>
          <w:u w:val="single"/>
        </w:rPr>
        <w:t>The last</w:t>
      </w:r>
      <w:r w:rsidRPr="00163825">
        <w:rPr>
          <w:u w:val="single"/>
        </w:rPr>
        <w:t xml:space="preserve"> such </w:t>
      </w:r>
      <w:r w:rsidRPr="00D66AAD">
        <w:rPr>
          <w:highlight w:val="yellow"/>
          <w:u w:val="single"/>
        </w:rPr>
        <w:t>period</w:t>
      </w:r>
      <w:r w:rsidRPr="00163825">
        <w:rPr>
          <w:u w:val="single"/>
        </w:rPr>
        <w:t xml:space="preserve"> of disenchantment, in Europe during the interwar years, </w:t>
      </w:r>
      <w:r w:rsidRPr="00D66AAD">
        <w:rPr>
          <w:highlight w:val="yellow"/>
          <w:u w:val="single"/>
        </w:rPr>
        <w:t>was seized upon by demagogues</w:t>
      </w:r>
      <w:r w:rsidRPr="00985551">
        <w:rPr>
          <w:sz w:val="8"/>
        </w:rPr>
        <w:t xml:space="preserve">, many of whom were initially popular and even elected. Today, in the face of a spreading virus of illiberalism, the most useful role that the international community, and most importantly the United States, can play is -- instead of searching for new lands to democratize and new places to hold elections -- to consolidate democracy where it has taken root and to encourage the gradual development of constitutional liberalism across the globe. Democracy without constitutional liberalism is not simply inadequate, but dangerous, bringing with it the erosion of liberty, the abuse of power, ethnic divisions, and even war. Eighty years ago, Woodrow Wilson took America into the twentieth century with a challenge, to make the world safe for democracy. As we approach the next century, our task is to make democracy safe for the world. </w:t>
      </w:r>
      <w:r w:rsidRPr="00CA3178">
        <w:rPr>
          <w:u w:val="single"/>
        </w:rPr>
        <w:t xml:space="preserve">  </w:t>
      </w:r>
    </w:p>
    <w:p w:rsidR="00F44D86" w:rsidRDefault="00F44D86" w:rsidP="00F44D86">
      <w:pPr>
        <w:pStyle w:val="Heading4"/>
      </w:pPr>
      <w:r>
        <w:t>Democratic backsliding causes great power war.</w:t>
      </w:r>
    </w:p>
    <w:p w:rsidR="00F44D86" w:rsidRDefault="00F44D86" w:rsidP="00F44D86">
      <w:r>
        <w:t xml:space="preserve">Azar </w:t>
      </w:r>
      <w:r w:rsidRPr="00F05815">
        <w:rPr>
          <w:rStyle w:val="StyleStyleBold12pt"/>
        </w:rPr>
        <w:t>Gat</w:t>
      </w:r>
      <w:r>
        <w:t xml:space="preserve">, </w:t>
      </w:r>
      <w:r w:rsidRPr="00F05815">
        <w:rPr>
          <w:rStyle w:val="StyleStyleBold12pt"/>
        </w:rPr>
        <w:t>2011</w:t>
      </w:r>
      <w:r>
        <w:t>, Azar Gat is the Ezer Weizman Professor of National Security at Tel Aviv University, 2011, “The Changing Character of War,” in The Changing Character of War, ed. Hew Strachan and Sibylle Scheipers, p. 30-32</w:t>
      </w:r>
    </w:p>
    <w:p w:rsidR="00F44D86" w:rsidRPr="00F05815" w:rsidRDefault="00F44D86" w:rsidP="00F44D86">
      <w:pPr>
        <w:rPr>
          <w:sz w:val="16"/>
        </w:rPr>
      </w:pPr>
      <w:r w:rsidRPr="00F05815">
        <w:rPr>
          <w:sz w:val="16"/>
        </w:rPr>
        <w:t xml:space="preserve">Since 1945, </w:t>
      </w:r>
      <w:r w:rsidRPr="00F05815">
        <w:rPr>
          <w:rStyle w:val="StyleBoldUnderline"/>
        </w:rPr>
        <w:t xml:space="preserve">the </w:t>
      </w:r>
      <w:r w:rsidRPr="00D66AAD">
        <w:rPr>
          <w:rStyle w:val="StyleBoldUnderline"/>
          <w:highlight w:val="yellow"/>
        </w:rPr>
        <w:t>decline of major great power war has deepened</w:t>
      </w:r>
      <w:r w:rsidRPr="00F05815">
        <w:rPr>
          <w:sz w:val="16"/>
        </w:rPr>
        <w:t xml:space="preserve"> further. Nuclear weapons have concentrated the minds of all concerned wonderfully, but no less important have been the institutionalization of free trade and the closely related process of rapid and sustained economic growth throughout the capitalist world. The communist bloc did not participate in the system of free trade, but at least initially it too experienced substantial growth, and, unlike Germany and Japan, it was always sufﬁciently large and rich in natural resources to maintain an autarky of sorts. With the Soviet collapse and with the integration of the former communist powers into the global capitalist economy, the prospect of a major war within the developed world seems to have become very remote indeed. This is one of the main sources for the feeling that war has been transformed: its geopolitical centre of gravity has shifted radically. The modernized, economically developed parts of the world constitute a ‘zone of peace’. </w:t>
      </w:r>
      <w:r w:rsidRPr="0099118F">
        <w:rPr>
          <w:rStyle w:val="StyleBoldUnderline"/>
        </w:rPr>
        <w:t>War now seems to be conﬁned to the less-developed parts of the globe, the world’s ‘zone of war’,</w:t>
      </w:r>
      <w:r w:rsidRPr="00F05815">
        <w:rPr>
          <w:sz w:val="16"/>
        </w:rPr>
        <w:t xml:space="preserve"> </w:t>
      </w:r>
      <w:r w:rsidRPr="0099118F">
        <w:rPr>
          <w:rStyle w:val="StyleBoldUnderline"/>
        </w:rPr>
        <w:t>where countries that have</w:t>
      </w:r>
      <w:r w:rsidRPr="00F05815">
        <w:rPr>
          <w:sz w:val="16"/>
        </w:rPr>
        <w:t xml:space="preserve"> so far </w:t>
      </w:r>
      <w:r w:rsidRPr="0099118F">
        <w:rPr>
          <w:rStyle w:val="StyleBoldUnderline"/>
        </w:rPr>
        <w:t>failed to embrace modernization and its pacifying spin-off effects continue to be engaged in wars</w:t>
      </w:r>
      <w:r w:rsidRPr="00F05815">
        <w:rPr>
          <w:sz w:val="16"/>
        </w:rPr>
        <w:t xml:space="preserve"> among themselves, as well as</w:t>
      </w:r>
      <w:r>
        <w:rPr>
          <w:sz w:val="16"/>
        </w:rPr>
        <w:t xml:space="preserve"> with developed countries.</w:t>
      </w:r>
      <w:r w:rsidRPr="00F05815">
        <w:rPr>
          <w:sz w:val="16"/>
        </w:rPr>
        <w:t xml:space="preserve"> While the trend is very real, </w:t>
      </w:r>
      <w:r w:rsidRPr="00D66AAD">
        <w:rPr>
          <w:rStyle w:val="StyleBoldUnderline"/>
          <w:highlight w:val="yellow"/>
        </w:rPr>
        <w:t xml:space="preserve">one wonders if </w:t>
      </w:r>
      <w:r w:rsidRPr="0099118F">
        <w:rPr>
          <w:rStyle w:val="StyleBoldUnderline"/>
        </w:rPr>
        <w:t>the</w:t>
      </w:r>
      <w:r w:rsidRPr="00F05815">
        <w:rPr>
          <w:sz w:val="16"/>
        </w:rPr>
        <w:t xml:space="preserve"> near </w:t>
      </w:r>
      <w:r w:rsidRPr="00D66AAD">
        <w:rPr>
          <w:rStyle w:val="StyleBoldUnderline"/>
          <w:highlight w:val="yellow"/>
        </w:rPr>
        <w:t>disappearance of armed conﬂict</w:t>
      </w:r>
      <w:r w:rsidRPr="0099118F">
        <w:rPr>
          <w:rStyle w:val="StyleBoldUnderline"/>
        </w:rPr>
        <w:t xml:space="preserve"> within the developed world </w:t>
      </w:r>
      <w:r w:rsidRPr="00D66AAD">
        <w:rPr>
          <w:rStyle w:val="StyleBoldUnderline"/>
          <w:highlight w:val="yellow"/>
        </w:rPr>
        <w:t>is likely to</w:t>
      </w:r>
      <w:r w:rsidRPr="00F05815">
        <w:rPr>
          <w:sz w:val="16"/>
        </w:rPr>
        <w:t xml:space="preserve"> </w:t>
      </w:r>
      <w:r w:rsidRPr="00D66AAD">
        <w:rPr>
          <w:rStyle w:val="Emphasis"/>
          <w:highlight w:val="yellow"/>
        </w:rPr>
        <w:t>remain as stark</w:t>
      </w:r>
      <w:r w:rsidRPr="00D66AAD">
        <w:rPr>
          <w:sz w:val="16"/>
          <w:highlight w:val="yellow"/>
        </w:rPr>
        <w:t xml:space="preserve"> </w:t>
      </w:r>
      <w:r w:rsidRPr="0099118F">
        <w:rPr>
          <w:rStyle w:val="StyleBoldUnderline"/>
        </w:rPr>
        <w:t>as it has been since the collapse of communism</w:t>
      </w:r>
      <w:r w:rsidRPr="00F05815">
        <w:rPr>
          <w:sz w:val="16"/>
        </w:rPr>
        <w:t xml:space="preserve">. </w:t>
      </w:r>
      <w:r w:rsidRPr="0099118F">
        <w:rPr>
          <w:rStyle w:val="StyleBoldUnderline"/>
        </w:rPr>
        <w:t>The post-Cold War moment</w:t>
      </w:r>
      <w:r w:rsidRPr="00F05815">
        <w:rPr>
          <w:sz w:val="16"/>
        </w:rPr>
        <w:t xml:space="preserve"> may turn out to </w:t>
      </w:r>
      <w:r w:rsidRPr="0099118F">
        <w:rPr>
          <w:rStyle w:val="StyleBoldUnderline"/>
        </w:rPr>
        <w:t>be</w:t>
      </w:r>
      <w:r w:rsidRPr="00F05815">
        <w:rPr>
          <w:sz w:val="16"/>
        </w:rPr>
        <w:t xml:space="preserve"> a </w:t>
      </w:r>
      <w:r w:rsidRPr="0099118F">
        <w:rPr>
          <w:rStyle w:val="Emphasis"/>
        </w:rPr>
        <w:t>ﬂeeting</w:t>
      </w:r>
      <w:r w:rsidRPr="00F05815">
        <w:rPr>
          <w:sz w:val="16"/>
        </w:rPr>
        <w:t xml:space="preserve"> one. </w:t>
      </w:r>
      <w:r w:rsidRPr="0099118F">
        <w:rPr>
          <w:rStyle w:val="StyleBoldUnderline"/>
        </w:rPr>
        <w:t xml:space="preserve">The </w:t>
      </w:r>
      <w:r w:rsidRPr="00D66AAD">
        <w:rPr>
          <w:rStyle w:val="StyleBoldUnderline"/>
          <w:highlight w:val="yellow"/>
        </w:rPr>
        <w:t xml:space="preserve">probability of major wars </w:t>
      </w:r>
      <w:r w:rsidRPr="0099118F">
        <w:rPr>
          <w:rStyle w:val="StyleBoldUnderline"/>
        </w:rPr>
        <w:t xml:space="preserve">within the developed world </w:t>
      </w:r>
      <w:r w:rsidRPr="00D66AAD">
        <w:rPr>
          <w:rStyle w:val="StyleBoldUnderline"/>
          <w:highlight w:val="yellow"/>
        </w:rPr>
        <w:t>remains low</w:t>
      </w:r>
      <w:r w:rsidRPr="00F05815">
        <w:rPr>
          <w:sz w:val="16"/>
        </w:rPr>
        <w:t xml:space="preserve">—because of the factors already mentioned: increasing wealth, economic openness and interdependence, and nuclear deterrence. </w:t>
      </w:r>
      <w:r w:rsidRPr="00C71808">
        <w:rPr>
          <w:rStyle w:val="StyleBoldUnderline"/>
        </w:rPr>
        <w:t>But the deep sense of change</w:t>
      </w:r>
      <w:r w:rsidRPr="00F05815">
        <w:rPr>
          <w:sz w:val="16"/>
        </w:rPr>
        <w:t xml:space="preserve"> prevailing since 1989 </w:t>
      </w:r>
      <w:r w:rsidRPr="00C71808">
        <w:rPr>
          <w:rStyle w:val="StyleBoldUnderline"/>
        </w:rPr>
        <w:t>has been based on the far more radical notion that the triumph of capitalism</w:t>
      </w:r>
      <w:r w:rsidRPr="00F05815">
        <w:rPr>
          <w:sz w:val="16"/>
        </w:rPr>
        <w:t xml:space="preserve"> also </w:t>
      </w:r>
      <w:r w:rsidRPr="00C71808">
        <w:rPr>
          <w:rStyle w:val="StyleBoldUnderline"/>
        </w:rPr>
        <w:t>spelled</w:t>
      </w:r>
      <w:r w:rsidRPr="00D66AAD">
        <w:rPr>
          <w:rStyle w:val="StyleBoldUnderline"/>
          <w:highlight w:val="yellow"/>
        </w:rPr>
        <w:t xml:space="preserve"> the irresistible </w:t>
      </w:r>
      <w:r w:rsidRPr="0099118F">
        <w:rPr>
          <w:rStyle w:val="StyleBoldUnderline"/>
        </w:rPr>
        <w:t xml:space="preserve">ultimate </w:t>
      </w:r>
      <w:r w:rsidRPr="00D66AAD">
        <w:rPr>
          <w:rStyle w:val="StyleBoldUnderline"/>
          <w:highlight w:val="yellow"/>
        </w:rPr>
        <w:t>victory of democracy</w:t>
      </w:r>
      <w:r w:rsidRPr="00F05815">
        <w:rPr>
          <w:sz w:val="16"/>
        </w:rPr>
        <w:t xml:space="preserve">; and that in an afﬂuent and democratic world, major conﬂict no longer needs to be feared or seriously prepared for. </w:t>
      </w:r>
      <w:r w:rsidRPr="00C71808">
        <w:rPr>
          <w:rStyle w:val="StyleBoldUnderline"/>
        </w:rPr>
        <w:t>This notion</w:t>
      </w:r>
      <w:r w:rsidRPr="00F05815">
        <w:rPr>
          <w:sz w:val="16"/>
        </w:rPr>
        <w:t xml:space="preserve">, however, </w:t>
      </w:r>
      <w:r w:rsidRPr="00D66AAD">
        <w:rPr>
          <w:rStyle w:val="StyleBoldUnderline"/>
          <w:highlight w:val="yellow"/>
        </w:rPr>
        <w:t>is</w:t>
      </w:r>
      <w:r w:rsidRPr="00D66AAD">
        <w:rPr>
          <w:sz w:val="16"/>
          <w:highlight w:val="yellow"/>
        </w:rPr>
        <w:t xml:space="preserve"> </w:t>
      </w:r>
      <w:r w:rsidRPr="00D66AAD">
        <w:rPr>
          <w:rStyle w:val="Emphasis"/>
          <w:highlight w:val="yellow"/>
        </w:rPr>
        <w:t>fast eroding</w:t>
      </w:r>
      <w:r w:rsidRPr="00D66AAD">
        <w:rPr>
          <w:sz w:val="16"/>
          <w:highlight w:val="yellow"/>
        </w:rPr>
        <w:t xml:space="preserve"> </w:t>
      </w:r>
      <w:r w:rsidRPr="00D66AAD">
        <w:rPr>
          <w:rStyle w:val="StyleBoldUnderline"/>
          <w:highlight w:val="yellow"/>
        </w:rPr>
        <w:t xml:space="preserve">with the return of capitalist non-democratic great powers </w:t>
      </w:r>
      <w:r w:rsidRPr="0099118F">
        <w:rPr>
          <w:rStyle w:val="StyleBoldUnderline"/>
        </w:rPr>
        <w:t>that have been absent from the international system since 1945</w:t>
      </w:r>
      <w:r w:rsidRPr="00F05815">
        <w:rPr>
          <w:sz w:val="16"/>
        </w:rPr>
        <w:t xml:space="preserve">. Above all, there is the formerly communist and fast industrializing authoritarian-capitalist </w:t>
      </w:r>
      <w:r w:rsidRPr="00D66AAD">
        <w:rPr>
          <w:rStyle w:val="StyleBoldUnderline"/>
          <w:highlight w:val="yellow"/>
        </w:rPr>
        <w:t>China</w:t>
      </w:r>
      <w:r w:rsidRPr="00F05815">
        <w:rPr>
          <w:sz w:val="16"/>
        </w:rPr>
        <w:t xml:space="preserve">, whose massive growth </w:t>
      </w:r>
      <w:r w:rsidRPr="00D66AAD">
        <w:rPr>
          <w:rStyle w:val="StyleBoldUnderline"/>
          <w:highlight w:val="yellow"/>
        </w:rPr>
        <w:t xml:space="preserve">represents the greatest change in </w:t>
      </w:r>
      <w:r w:rsidRPr="007E66A1">
        <w:rPr>
          <w:rStyle w:val="StyleBoldUnderline"/>
        </w:rPr>
        <w:t xml:space="preserve">the </w:t>
      </w:r>
      <w:r w:rsidRPr="00D66AAD">
        <w:rPr>
          <w:rStyle w:val="StyleBoldUnderline"/>
          <w:highlight w:val="yellow"/>
        </w:rPr>
        <w:t>global balance of power</w:t>
      </w:r>
      <w:r w:rsidRPr="007E66A1">
        <w:rPr>
          <w:rStyle w:val="StyleBoldUnderline"/>
        </w:rPr>
        <w:t xml:space="preserve">. </w:t>
      </w:r>
      <w:r w:rsidRPr="00D66AAD">
        <w:rPr>
          <w:rStyle w:val="StyleBoldUnderline"/>
          <w:highlight w:val="yellow"/>
        </w:rPr>
        <w:t>Russia</w:t>
      </w:r>
      <w:r w:rsidRPr="00D66AAD">
        <w:rPr>
          <w:sz w:val="16"/>
          <w:highlight w:val="yellow"/>
        </w:rPr>
        <w:t xml:space="preserve">, </w:t>
      </w:r>
      <w:r w:rsidRPr="00F05815">
        <w:rPr>
          <w:sz w:val="16"/>
        </w:rPr>
        <w:t xml:space="preserve">too, </w:t>
      </w:r>
      <w:r w:rsidRPr="007E66A1">
        <w:rPr>
          <w:rStyle w:val="StyleBoldUnderline"/>
        </w:rPr>
        <w:t>is retreating from its postcommunist liberalism and assuming an increasingly authoritarian character</w:t>
      </w:r>
      <w:r>
        <w:rPr>
          <w:sz w:val="16"/>
        </w:rPr>
        <w:t>.</w:t>
      </w:r>
      <w:r w:rsidRPr="00F05815">
        <w:rPr>
          <w:sz w:val="16"/>
        </w:rPr>
        <w:t xml:space="preserve"> </w:t>
      </w:r>
      <w:r w:rsidRPr="00D66AAD">
        <w:rPr>
          <w:rStyle w:val="StyleBoldUnderline"/>
          <w:highlight w:val="yellow"/>
        </w:rPr>
        <w:t xml:space="preserve">Authoritarian capitalism may be </w:t>
      </w:r>
      <w:r w:rsidRPr="00D66AAD">
        <w:rPr>
          <w:rStyle w:val="Emphasis"/>
          <w:highlight w:val="yellow"/>
        </w:rPr>
        <w:t>more viable than people</w:t>
      </w:r>
      <w:r w:rsidRPr="007E66A1">
        <w:rPr>
          <w:rStyle w:val="Emphasis"/>
        </w:rPr>
        <w:t xml:space="preserve"> tend to </w:t>
      </w:r>
      <w:r w:rsidRPr="00D66AAD">
        <w:rPr>
          <w:rStyle w:val="Emphasis"/>
          <w:highlight w:val="yellow"/>
        </w:rPr>
        <w:t>assume</w:t>
      </w:r>
      <w:r w:rsidRPr="00F05815">
        <w:rPr>
          <w:sz w:val="16"/>
        </w:rPr>
        <w:t xml:space="preserve">. 8 The communist great powers failed even though they were potentially larger than the democracies, because their economic systems failed them. By contrast, the </w:t>
      </w:r>
      <w:r w:rsidRPr="007E66A1">
        <w:rPr>
          <w:rStyle w:val="StyleBoldUnderline"/>
        </w:rPr>
        <w:t>capitalist authoritarian/totalitarian powers during the ﬁrst half of the twentieth century, Germany and Japan</w:t>
      </w:r>
      <w:r w:rsidRPr="00F05815">
        <w:rPr>
          <w:sz w:val="16"/>
        </w:rPr>
        <w:t xml:space="preserve">, particularly the former, </w:t>
      </w:r>
      <w:r w:rsidRPr="007E66A1">
        <w:rPr>
          <w:rStyle w:val="StyleBoldUnderline"/>
        </w:rPr>
        <w:t>were as efﬁcient economically as</w:t>
      </w:r>
      <w:r w:rsidRPr="00F05815">
        <w:rPr>
          <w:sz w:val="16"/>
        </w:rPr>
        <w:t xml:space="preserve">, </w:t>
      </w:r>
      <w:r w:rsidRPr="007E66A1">
        <w:rPr>
          <w:rStyle w:val="StyleBoldUnderline"/>
        </w:rPr>
        <w:t>and</w:t>
      </w:r>
      <w:r w:rsidRPr="00F05815">
        <w:rPr>
          <w:sz w:val="16"/>
        </w:rPr>
        <w:t xml:space="preserve"> if anything </w:t>
      </w:r>
      <w:r w:rsidRPr="007E66A1">
        <w:rPr>
          <w:rStyle w:val="StyleBoldUnderline"/>
        </w:rPr>
        <w:t>more successful militarily than,</w:t>
      </w:r>
      <w:r w:rsidRPr="00F05815">
        <w:rPr>
          <w:sz w:val="16"/>
        </w:rPr>
        <w:t xml:space="preserve"> </w:t>
      </w:r>
      <w:r w:rsidRPr="007E66A1">
        <w:rPr>
          <w:rStyle w:val="StyleBoldUnderline"/>
        </w:rPr>
        <w:t>their democratic counterparts</w:t>
      </w:r>
      <w:r w:rsidRPr="00F05815">
        <w:rPr>
          <w:sz w:val="16"/>
        </w:rPr>
        <w:t xml:space="preserve">. They were defeated in war mainly because they were too small and ultimately succumbed to the exceptional continental size of the United States (in alliance with the communist Soviet Union during the Second World War). However, the </w:t>
      </w:r>
      <w:r w:rsidRPr="007E66A1">
        <w:rPr>
          <w:rStyle w:val="StyleBoldUnderline"/>
        </w:rPr>
        <w:t>new non-democratic powers are both</w:t>
      </w:r>
      <w:r w:rsidRPr="00F05815">
        <w:rPr>
          <w:sz w:val="16"/>
        </w:rPr>
        <w:t xml:space="preserve"> </w:t>
      </w:r>
      <w:r w:rsidRPr="007E66A1">
        <w:rPr>
          <w:rStyle w:val="StyleBoldUnderline"/>
        </w:rPr>
        <w:t>large and capitalist.</w:t>
      </w:r>
      <w:r w:rsidRPr="00F05815">
        <w:rPr>
          <w:sz w:val="16"/>
        </w:rPr>
        <w:t xml:space="preserve"> </w:t>
      </w:r>
      <w:r w:rsidRPr="007E66A1">
        <w:rPr>
          <w:rStyle w:val="StyleBoldUnderline"/>
        </w:rPr>
        <w:t>China</w:t>
      </w:r>
      <w:r w:rsidRPr="00F05815">
        <w:rPr>
          <w:sz w:val="16"/>
        </w:rPr>
        <w:t xml:space="preserve"> in particular </w:t>
      </w:r>
      <w:r w:rsidRPr="007E66A1">
        <w:rPr>
          <w:rStyle w:val="StyleBoldUnderline"/>
        </w:rPr>
        <w:t>is the largest player in the international system in terms of population and is showing spectacular economic growth</w:t>
      </w:r>
      <w:r w:rsidRPr="00F05815">
        <w:rPr>
          <w:sz w:val="16"/>
        </w:rPr>
        <w:t xml:space="preserve"> that within a generation or two is likely to make it a </w:t>
      </w:r>
      <w:r>
        <w:rPr>
          <w:sz w:val="16"/>
        </w:rPr>
        <w:t>true non-democratic superpower.</w:t>
      </w:r>
      <w:r w:rsidRPr="00F05815">
        <w:rPr>
          <w:sz w:val="16"/>
        </w:rPr>
        <w:t xml:space="preserve"> Although </w:t>
      </w:r>
      <w:r w:rsidRPr="007E66A1">
        <w:rPr>
          <w:rStyle w:val="StyleBoldUnderline"/>
        </w:rPr>
        <w:t>the return of capitalist non-democratic great powers</w:t>
      </w:r>
      <w:r w:rsidRPr="00F05815">
        <w:rPr>
          <w:sz w:val="16"/>
        </w:rPr>
        <w:t xml:space="preserve"> does not necessarily imply open conﬂict or war, it </w:t>
      </w:r>
      <w:r w:rsidRPr="007E66A1">
        <w:rPr>
          <w:rStyle w:val="StyleBoldUnderline"/>
        </w:rPr>
        <w:t xml:space="preserve">might indicate that the </w:t>
      </w:r>
      <w:r w:rsidRPr="00D66AAD">
        <w:rPr>
          <w:rStyle w:val="StyleBoldUnderline"/>
          <w:highlight w:val="yellow"/>
        </w:rPr>
        <w:t>democratic hegemony</w:t>
      </w:r>
      <w:r w:rsidRPr="007E66A1">
        <w:rPr>
          <w:rStyle w:val="StyleBoldUnderline"/>
        </w:rPr>
        <w:t xml:space="preserve"> since the Soviet Union’s collapse </w:t>
      </w:r>
      <w:r w:rsidRPr="00D66AAD">
        <w:rPr>
          <w:rStyle w:val="StyleBoldUnderline"/>
          <w:highlight w:val="yellow"/>
        </w:rPr>
        <w:t>could be</w:t>
      </w:r>
      <w:r w:rsidRPr="00D66AAD">
        <w:rPr>
          <w:sz w:val="16"/>
          <w:highlight w:val="yellow"/>
        </w:rPr>
        <w:t xml:space="preserve"> </w:t>
      </w:r>
      <w:r w:rsidRPr="00D66AAD">
        <w:rPr>
          <w:rStyle w:val="Emphasis"/>
          <w:highlight w:val="yellow"/>
        </w:rPr>
        <w:t>short-lived</w:t>
      </w:r>
      <w:r w:rsidRPr="00D66AAD">
        <w:rPr>
          <w:sz w:val="16"/>
          <w:highlight w:val="yellow"/>
        </w:rPr>
        <w:t xml:space="preserve"> </w:t>
      </w:r>
      <w:r w:rsidRPr="00D66AAD">
        <w:rPr>
          <w:rStyle w:val="StyleBoldUnderline"/>
          <w:highlight w:val="yellow"/>
        </w:rPr>
        <w:t>and</w:t>
      </w:r>
      <w:r w:rsidRPr="007E66A1">
        <w:rPr>
          <w:rStyle w:val="StyleBoldUnderline"/>
        </w:rPr>
        <w:t xml:space="preserve"> that</w:t>
      </w:r>
      <w:r w:rsidRPr="00F05815">
        <w:rPr>
          <w:sz w:val="16"/>
        </w:rPr>
        <w:t xml:space="preserve"> </w:t>
      </w:r>
      <w:r w:rsidRPr="007E66A1">
        <w:rPr>
          <w:rStyle w:val="Emphasis"/>
        </w:rPr>
        <w:t xml:space="preserve">a </w:t>
      </w:r>
      <w:r w:rsidRPr="00D66AAD">
        <w:rPr>
          <w:rStyle w:val="Emphasis"/>
          <w:highlight w:val="yellow"/>
        </w:rPr>
        <w:t>universal ‘democratic peace’</w:t>
      </w:r>
      <w:r w:rsidRPr="007E66A1">
        <w:rPr>
          <w:rStyle w:val="Emphasis"/>
        </w:rPr>
        <w:t xml:space="preserve"> </w:t>
      </w:r>
      <w:r w:rsidRPr="00D66AAD">
        <w:rPr>
          <w:rStyle w:val="Emphasis"/>
          <w:highlight w:val="yellow"/>
        </w:rPr>
        <w:t>may still be far off</w:t>
      </w:r>
      <w:r w:rsidRPr="00F05815">
        <w:rPr>
          <w:sz w:val="16"/>
        </w:rPr>
        <w:t>. The new capitalist authoritarian powers are deeply integrated into the world economy. They partake of the development-open-trade-capitalist cause of peace, but not of the liberal democratic cause. Thus, it is crucially important that any protectionist turn in the system is avoided so as to prevent a grab for markets and raw materials such as that which followed the disastrous slide into imperial protectionism and conﬂict during the ﬁrst part of the twentieth century. Of course, the openness of the world economy does not depend exclusively on the democracies. In time, China itself might become more protectionist, as it grows wealthier, its labour costs rise, and its curren</w:t>
      </w:r>
      <w:r>
        <w:rPr>
          <w:sz w:val="16"/>
        </w:rPr>
        <w:t xml:space="preserve">t competitive edge diminishes. </w:t>
      </w:r>
      <w:r w:rsidRPr="00F05815">
        <w:rPr>
          <w:sz w:val="16"/>
        </w:rPr>
        <w:t xml:space="preserve">With the possible exception of the sore Taiwan problem, China is likely to be less restless and revisionist than the territorially conﬁned Germany and Japan were. Russia, which is still reeling from having lost an empire, may be more problematic. However, </w:t>
      </w:r>
      <w:r w:rsidRPr="00D66AAD">
        <w:rPr>
          <w:rStyle w:val="StyleBoldUnderline"/>
          <w:highlight w:val="yellow"/>
        </w:rPr>
        <w:t>as China grows</w:t>
      </w:r>
      <w:r w:rsidRPr="007E66A1">
        <w:rPr>
          <w:rStyle w:val="StyleBoldUnderline"/>
        </w:rPr>
        <w:t xml:space="preserve"> in power, it is likely to become more assertive,</w:t>
      </w:r>
      <w:r w:rsidRPr="00F05815">
        <w:rPr>
          <w:sz w:val="16"/>
        </w:rPr>
        <w:t xml:space="preserve"> </w:t>
      </w:r>
      <w:r w:rsidRPr="007E66A1">
        <w:rPr>
          <w:rStyle w:val="StyleBoldUnderline"/>
        </w:rPr>
        <w:t>ﬂex its muscles, and behave like a superpower</w:t>
      </w:r>
      <w:r w:rsidRPr="00F05815">
        <w:rPr>
          <w:sz w:val="16"/>
        </w:rPr>
        <w:t xml:space="preserve">, even if it does not become particularly aggressive. The </w:t>
      </w:r>
      <w:r w:rsidRPr="007E66A1">
        <w:rPr>
          <w:rStyle w:val="StyleBoldUnderline"/>
        </w:rPr>
        <w:t>democratic and non-democratic powers may coexist more or less peacefully</w:t>
      </w:r>
      <w:r w:rsidRPr="00F05815">
        <w:rPr>
          <w:sz w:val="16"/>
        </w:rPr>
        <w:t xml:space="preserve">, albeit warily, side by side, armed because of mutual fear and suspicion, as a result of the so-called ‘security dilemma’, and against worst-case scenarios. </w:t>
      </w:r>
      <w:r w:rsidRPr="007E66A1">
        <w:rPr>
          <w:rStyle w:val="StyleBoldUnderline"/>
        </w:rPr>
        <w:t xml:space="preserve">But </w:t>
      </w:r>
      <w:r w:rsidRPr="00D66AAD">
        <w:rPr>
          <w:rStyle w:val="StyleBoldUnderline"/>
          <w:highlight w:val="yellow"/>
        </w:rPr>
        <w:t>there is</w:t>
      </w:r>
      <w:r w:rsidRPr="00D66AAD">
        <w:rPr>
          <w:sz w:val="16"/>
          <w:highlight w:val="yellow"/>
        </w:rPr>
        <w:t xml:space="preserve"> </w:t>
      </w:r>
      <w:r w:rsidRPr="00F05815">
        <w:rPr>
          <w:sz w:val="16"/>
        </w:rPr>
        <w:t xml:space="preserve">also </w:t>
      </w:r>
      <w:r w:rsidRPr="00D66AAD">
        <w:rPr>
          <w:rStyle w:val="StyleBoldUnderline"/>
          <w:highlight w:val="yellow"/>
        </w:rPr>
        <w:t>the prospect of</w:t>
      </w:r>
      <w:r w:rsidRPr="00D66AAD">
        <w:rPr>
          <w:sz w:val="16"/>
          <w:highlight w:val="yellow"/>
        </w:rPr>
        <w:t xml:space="preserve"> </w:t>
      </w:r>
      <w:r w:rsidRPr="00D66AAD">
        <w:rPr>
          <w:rStyle w:val="StyleBoldUnderline"/>
          <w:highlight w:val="yellow"/>
        </w:rPr>
        <w:t>more antagonistic relations</w:t>
      </w:r>
      <w:r w:rsidRPr="00D66AAD">
        <w:rPr>
          <w:sz w:val="16"/>
          <w:highlight w:val="yellow"/>
        </w:rPr>
        <w:t xml:space="preserve">, </w:t>
      </w:r>
      <w:r w:rsidRPr="00D66AAD">
        <w:rPr>
          <w:rStyle w:val="StyleBoldUnderline"/>
          <w:highlight w:val="yellow"/>
        </w:rPr>
        <w:t>accentuated ideological rivalry</w:t>
      </w:r>
      <w:r w:rsidRPr="00F05815">
        <w:rPr>
          <w:sz w:val="16"/>
        </w:rPr>
        <w:t xml:space="preserve">, </w:t>
      </w:r>
      <w:r w:rsidRPr="007E66A1">
        <w:rPr>
          <w:rStyle w:val="Emphasis"/>
        </w:rPr>
        <w:t xml:space="preserve">potential and actual </w:t>
      </w:r>
      <w:r w:rsidRPr="00D66AAD">
        <w:rPr>
          <w:rStyle w:val="Emphasis"/>
          <w:highlight w:val="yellow"/>
        </w:rPr>
        <w:t>conﬂict,</w:t>
      </w:r>
      <w:r w:rsidRPr="00D66AAD">
        <w:rPr>
          <w:sz w:val="16"/>
          <w:highlight w:val="yellow"/>
        </w:rPr>
        <w:t xml:space="preserve"> </w:t>
      </w:r>
      <w:r w:rsidRPr="00D66AAD">
        <w:rPr>
          <w:rStyle w:val="StyleBoldUnderline"/>
          <w:highlight w:val="yellow"/>
        </w:rPr>
        <w:t>intensiﬁed arms races</w:t>
      </w:r>
      <w:r w:rsidRPr="00F05815">
        <w:rPr>
          <w:sz w:val="16"/>
        </w:rPr>
        <w:t>, and even new cold wars, with spheres of inﬂuence and opposing coalitions. Although great power relations will probably vary from those that prevailed during any of the great twentieth-century conﬂicts, as conditions are never quite the same, they may vary less than seemed likely only a short while ago.</w:t>
      </w:r>
    </w:p>
    <w:bookmarkEnd w:id="1"/>
    <w:p w:rsidR="002A42A9" w:rsidRDefault="002A42A9" w:rsidP="002A42A9">
      <w:pPr>
        <w:rPr>
          <w:rFonts w:eastAsiaTheme="majorEastAsia" w:cstheme="majorBidi"/>
          <w:b/>
          <w:bCs/>
          <w:iCs/>
          <w:sz w:val="26"/>
        </w:rPr>
      </w:pPr>
    </w:p>
    <w:p w:rsidR="00157958" w:rsidRDefault="00157958" w:rsidP="002A42A9">
      <w:pPr>
        <w:pStyle w:val="document"/>
        <w:spacing w:before="0" w:beforeAutospacing="0" w:after="0" w:afterAutospacing="0" w:line="360" w:lineRule="atLeast"/>
        <w:rPr>
          <w:rFonts w:ascii="CardoRegular" w:hAnsi="CardoRegular"/>
          <w:color w:val="222222"/>
          <w:sz w:val="27"/>
          <w:szCs w:val="27"/>
        </w:rPr>
      </w:pPr>
    </w:p>
    <w:p w:rsidR="002A42A9" w:rsidRDefault="002A42A9"/>
    <w:p w:rsidR="00212A5E" w:rsidRDefault="00212A5E" w:rsidP="00726D8C"/>
    <w:p w:rsidR="00726D8C" w:rsidRDefault="00726D8C" w:rsidP="00726D8C"/>
    <w:p w:rsidR="00726D8C" w:rsidRDefault="00726D8C" w:rsidP="00726D8C"/>
    <w:p w:rsidR="00726D8C" w:rsidRDefault="00726D8C" w:rsidP="00726D8C"/>
    <w:p w:rsidR="00925F3A" w:rsidRDefault="00925F3A" w:rsidP="00726D8C"/>
    <w:p w:rsidR="001E6211" w:rsidRDefault="001E6211" w:rsidP="001E6211">
      <w:pPr>
        <w:pStyle w:val="Heading3"/>
        <w:rPr>
          <w:rStyle w:val="StyleStyleBold12pt"/>
        </w:rPr>
      </w:pPr>
      <w:r>
        <w:t>SOP L Ext</w:t>
      </w:r>
    </w:p>
    <w:p w:rsidR="001E6211" w:rsidRDefault="001E6211" w:rsidP="00B323CC">
      <w:pPr>
        <w:rPr>
          <w:rStyle w:val="StyleStyleBold12pt"/>
        </w:rPr>
      </w:pPr>
    </w:p>
    <w:p w:rsidR="00B323CC" w:rsidRDefault="00B323CC" w:rsidP="00B323CC">
      <w:pPr>
        <w:rPr>
          <w:rStyle w:val="StyleStyleBold12pt"/>
        </w:rPr>
      </w:pPr>
      <w:r>
        <w:rPr>
          <w:rStyle w:val="StyleStyleBold12pt"/>
        </w:rPr>
        <w:t>FISA Courts allow for unchecked executive power</w:t>
      </w:r>
    </w:p>
    <w:p w:rsidR="00B323CC" w:rsidRDefault="00B323CC" w:rsidP="00B323CC">
      <w:r w:rsidRPr="001F369B">
        <w:rPr>
          <w:rStyle w:val="StyleStyleBold12pt"/>
        </w:rPr>
        <w:t>Goitein and Patel, 2015</w:t>
      </w:r>
      <w:r>
        <w:t xml:space="preserve"> What went wrong WITH THE FISA COURT Elizabeth Goitein and Faiza Patel Foreword by Judge James Robertson Elizabeth (Liza) Goitein co-directs the Brennan Center for Justice’s Liberty and National Security Program. Faiza Patel serves as co-director of the Brennan Center for Justice’s Liberty and National Security Program. </w:t>
      </w:r>
      <w:hyperlink r:id="rId10" w:history="1">
        <w:r w:rsidRPr="00373003">
          <w:rPr>
            <w:rStyle w:val="Hyperlink"/>
          </w:rPr>
          <w:t>http://www.brennancenter.org/publication/what-went-wrong-fisa-court</w:t>
        </w:r>
      </w:hyperlink>
    </w:p>
    <w:p w:rsidR="001E6211" w:rsidRDefault="00B323CC" w:rsidP="00B323CC">
      <w:r>
        <w:t xml:space="preserve">Moreover, under current law, </w:t>
      </w:r>
      <w:r w:rsidRPr="00D66AAD">
        <w:rPr>
          <w:rStyle w:val="StyleBoldUnderline"/>
          <w:highlight w:val="yellow"/>
        </w:rPr>
        <w:t>the FISA Court does not provide the check on executive action that the Fourth Amendment demands. Interception of Americans’ communications generally requires the government to obtain a warrant based on probable cause of criminal activity</w:t>
      </w:r>
      <w:r>
        <w:t xml:space="preserve">. Although some courts have held that a traditional warrant is not needed to collect foreign intelligence, they have imposed strict limits on the scope of such surveillance and have emphasized the importance of close judicial scrutiny in policing these limits. </w:t>
      </w:r>
      <w:r w:rsidRPr="00D66AAD">
        <w:rPr>
          <w:rStyle w:val="StyleBoldUnderline"/>
          <w:highlight w:val="yellow"/>
        </w:rPr>
        <w:t>The FISA Court’s minimal involvement in overseeing programmatic surveillance does not meet these constitutional standards</w:t>
      </w:r>
      <w:r>
        <w:t>.</w:t>
      </w:r>
    </w:p>
    <w:p w:rsidR="001E6211" w:rsidRDefault="001E6211" w:rsidP="001E6211">
      <w:pPr>
        <w:pStyle w:val="Heading4"/>
      </w:pPr>
      <w:r>
        <w:t xml:space="preserve">FISA Court rubber stamps surveillance requests – this overemphasizes executive power and the view of the government </w:t>
      </w:r>
    </w:p>
    <w:p w:rsidR="001E6211" w:rsidRDefault="001E6211" w:rsidP="001E6211">
      <w:r w:rsidRPr="00F2222B">
        <w:rPr>
          <w:rStyle w:val="StyleStyleBold12pt"/>
        </w:rPr>
        <w:t>The Daily Beast, 2013</w:t>
      </w:r>
      <w:r>
        <w:t xml:space="preserve"> The Secret FISA Court Must Go </w:t>
      </w:r>
      <w:hyperlink r:id="rId11" w:history="1">
        <w:r w:rsidRPr="00373003">
          <w:rPr>
            <w:rStyle w:val="Hyperlink"/>
          </w:rPr>
          <w:t>http://www.thedailybeast.com/articles/2013/07/24/the-secret-fisa-court-must-go.html</w:t>
        </w:r>
      </w:hyperlink>
      <w:r>
        <w:t xml:space="preserve"> U.S. NEWS07.24.134:45 AM ET</w:t>
      </w:r>
    </w:p>
    <w:p w:rsidR="001E6211" w:rsidRDefault="001E6211" w:rsidP="001E6211">
      <w:r w:rsidRPr="00F13FB7">
        <w:t xml:space="preserve">Like a modern-day Star Chamber, </w:t>
      </w:r>
      <w:r w:rsidRPr="00D66AAD">
        <w:rPr>
          <w:rStyle w:val="StyleBoldUnderline"/>
          <w:highlight w:val="yellow"/>
        </w:rPr>
        <w:t>the FISC operates “ex parte”—that is, the applications and arguments are one-sided, and only the government appears before the court.</w:t>
      </w:r>
      <w:r w:rsidRPr="00F13FB7">
        <w:t xml:space="preserve"> There is no one before the court to speak for the public’s interest in the privacy of its communications. </w:t>
      </w:r>
      <w:r w:rsidRPr="00D66AAD">
        <w:rPr>
          <w:rStyle w:val="StyleBoldUnderline"/>
          <w:highlight w:val="yellow"/>
        </w:rPr>
        <w:t>And in a fight where only one side is allowed to show up, the government’s view almost always prevails. Since 2008 the administration has submitted over 8,000 surveillance requests to the FISC. Only two have been denied. The FISC has denied not a single surveillance request in the past three years. By any measure, the court is simply a rubber stamp for the executive branch</w:t>
      </w:r>
      <w:r w:rsidRPr="00F13FB7">
        <w:t>.</w:t>
      </w:r>
    </w:p>
    <w:p w:rsidR="001E6211" w:rsidRDefault="001E6211" w:rsidP="001E6211"/>
    <w:p w:rsidR="001E6211" w:rsidRDefault="001E6211" w:rsidP="001E6211">
      <w:r w:rsidRPr="008321DB">
        <w:rPr>
          <w:rFonts w:eastAsiaTheme="majorEastAsia" w:cstheme="majorBidi"/>
          <w:b/>
          <w:bCs/>
          <w:iCs/>
          <w:sz w:val="26"/>
        </w:rPr>
        <w:t>FISA Court has a huge incentive to say “yes” to the government – extending surveillance and governmental power</w:t>
      </w:r>
      <w:r>
        <w:t>.</w:t>
      </w:r>
    </w:p>
    <w:p w:rsidR="001E6211" w:rsidRDefault="001E6211" w:rsidP="001E6211">
      <w:r w:rsidRPr="00F2222B">
        <w:rPr>
          <w:rStyle w:val="StyleStyleBold12pt"/>
        </w:rPr>
        <w:t>The Daily Beast, 2013</w:t>
      </w:r>
      <w:r>
        <w:t xml:space="preserve"> The Secret FISA Court Must Go </w:t>
      </w:r>
      <w:hyperlink r:id="rId12" w:history="1">
        <w:r w:rsidRPr="00373003">
          <w:rPr>
            <w:rStyle w:val="Hyperlink"/>
          </w:rPr>
          <w:t>http://www.thedailybeast.com/articles/2013/07/24/the-secret-fisa-court-must-go.html</w:t>
        </w:r>
      </w:hyperlink>
      <w:r>
        <w:t xml:space="preserve"> U.S. NEWS07.24.134:45 AM ET</w:t>
      </w:r>
    </w:p>
    <w:p w:rsidR="001E6211" w:rsidRDefault="001E6211" w:rsidP="001E6211">
      <w:r w:rsidRPr="00F13FB7">
        <w:t xml:space="preserve">Perhaps most importantly, </w:t>
      </w:r>
      <w:r w:rsidRPr="00D66AAD">
        <w:rPr>
          <w:rStyle w:val="StyleBoldUnderline"/>
          <w:highlight w:val="yellow"/>
        </w:rPr>
        <w:t>the FISC has a strong practical incentive to find a way to say “yes” to the government.</w:t>
      </w:r>
      <w:r w:rsidRPr="00F13FB7">
        <w:t xml:space="preserve"> </w:t>
      </w:r>
      <w:r w:rsidRPr="00D66AAD">
        <w:rPr>
          <w:rStyle w:val="StyleBoldUnderline"/>
          <w:highlight w:val="yellow"/>
        </w:rPr>
        <w:t>The FISC conducts its review knowing that the government is heavily committed to mass surveillance already and has been for a long time</w:t>
      </w:r>
      <w:r w:rsidRPr="00F13FB7">
        <w:t xml:space="preserve">. The Bush administration collected phone calls and emails in secret without a warrant for years, and both the Bush and Obama administrations sucked in phone and Internet traffic data—at first with no court orders and then on questionable legal authority. </w:t>
      </w:r>
      <w:r w:rsidRPr="00D66AAD">
        <w:rPr>
          <w:rStyle w:val="StyleBoldUnderline"/>
          <w:highlight w:val="yellow"/>
        </w:rPr>
        <w:t>In a sense, the government has gotten away with massive violations of the law for so long that the institutional cost of reining them in now is enormous. And so the FISC—and perhaps other federal courts—will cave rather than fight.</w:t>
      </w:r>
    </w:p>
    <w:p w:rsidR="001E6211" w:rsidRDefault="001E6211" w:rsidP="001E6211"/>
    <w:p w:rsidR="001E6211" w:rsidRDefault="001E6211" w:rsidP="00B323CC"/>
    <w:p w:rsidR="001C39F1" w:rsidRDefault="001C39F1" w:rsidP="001C39F1">
      <w:pPr>
        <w:pStyle w:val="Heading4"/>
      </w:pPr>
      <w:r>
        <w:t>FISA Court record demonstrates their pro-government bias – 99.7% approval rate on surveillance applications proves.</w:t>
      </w:r>
    </w:p>
    <w:p w:rsidR="001C39F1" w:rsidRDefault="001C39F1" w:rsidP="001C39F1">
      <w:r w:rsidRPr="003942ED">
        <w:rPr>
          <w:rStyle w:val="StyleStyleBold12pt"/>
        </w:rPr>
        <w:t>Harvard Journal on Legislation, 2014</w:t>
      </w:r>
      <w:r>
        <w:t xml:space="preserve"> THE POWER TO APPOINT FISA JUDGES: EVALUATING LEGISLATIVE PROPOSALS TO REFORM 50 U.S.C. § 1803 AND IMPROVE THE SURVEILLANCE COURT</w:t>
      </w:r>
    </w:p>
    <w:p w:rsidR="001C39F1" w:rsidRDefault="001C39F1" w:rsidP="001C39F1">
      <w:r w:rsidRPr="000B5B72">
        <w:t>http://harvardjol.com/wp-content/uploads/2014/06/FISA_Notes_Cropped1.pdf</w:t>
      </w:r>
    </w:p>
    <w:p w:rsidR="001C39F1" w:rsidRDefault="001C39F1" w:rsidP="001C39F1">
      <w:r w:rsidRPr="00D66AAD">
        <w:rPr>
          <w:rStyle w:val="StyleBoldUnderline"/>
          <w:highlight w:val="yellow"/>
        </w:rPr>
        <w:t>Contemporary arguments regarding the FISC’s pro-government bias find their foundation in the empirical record of the Court’s thirty-five year history</w:t>
      </w:r>
      <w:r>
        <w:t xml:space="preserve">. </w:t>
      </w:r>
      <w:r w:rsidRPr="00D66AAD">
        <w:rPr>
          <w:rStyle w:val="StyleBoldUnderline"/>
          <w:highlight w:val="yellow"/>
        </w:rPr>
        <w:t>From 2008–2012, the government filed 8,388 applications for electronic surveillance.93 Of these, the FISC approved 8,369 applications, which equates to a 99.77% approval rate.</w:t>
      </w:r>
      <w:r>
        <w:t>94 Separately, from 1979–1983, the government filed 1,984 applications with the FISC, of which 1,973—or 99.45%—were approved.95 The growth in applications to the Court, while gradual and persistent over several decades, increased markedly after the adoption of the Patriot Act in 2001. In 2003 and 2004, the government made 1,727 and 1,758 applications respectively. In contrast, the number of applications for 1999 and 2000 were 886 and 1005 respectively. In one sense, this sharp increase in the volume of surveillance applications strengthens the position of FISC critics: if criticisms of § 1803 are meritorious, then they only become more consequential as the scope and scale of the government’s surveillance activities grows</w:t>
      </w:r>
      <w:r w:rsidRPr="00A83700">
        <w:t xml:space="preserve">. A counterargument to this data points out that, rather than revealing a pro-government court, these high rates of approval may merely reveal an Executive Branch that is finely attuned to the limits of surveillance.96 This point is persuasive, but falls short of fully undermining the allegations of bias. </w:t>
      </w:r>
      <w:r w:rsidRPr="00D66AAD">
        <w:rPr>
          <w:rStyle w:val="StyleBoldUnderline"/>
          <w:highlight w:val="yellow"/>
        </w:rPr>
        <w:t>Even if it is presumed that the Executive Branch effectively self-regulates the quality of its surveillance applications, it seems unlikely that our Presidents, operating in a post-9/11 environment that saw a sharp increase in surveillance requests and the initiation of novel surveillance programs pursuant to the Patriot Act, so seldom encroached on legal boundaries to justify such infrequent court intervention</w:t>
      </w:r>
      <w:r>
        <w:t>.</w:t>
      </w:r>
    </w:p>
    <w:p w:rsidR="001E6211" w:rsidRDefault="001E6211" w:rsidP="001C39F1"/>
    <w:p w:rsidR="001E6211" w:rsidRDefault="001E6211" w:rsidP="001E6211">
      <w:pPr>
        <w:pStyle w:val="Heading4"/>
      </w:pPr>
      <w:r>
        <w:t xml:space="preserve">FISA appointments have historically been biased toward Republican government officials- appointed by white male Republican chief justices. </w:t>
      </w:r>
    </w:p>
    <w:p w:rsidR="001E6211" w:rsidRPr="00150737" w:rsidRDefault="001E6211" w:rsidP="001E6211">
      <w:r>
        <w:t>Charlie</w:t>
      </w:r>
      <w:r w:rsidRPr="00924A03">
        <w:rPr>
          <w:rStyle w:val="StyleStyleBold12pt"/>
        </w:rPr>
        <w:t xml:space="preserve"> Savage</w:t>
      </w:r>
      <w:r>
        <w:t>, 7-25-20</w:t>
      </w:r>
      <w:r w:rsidRPr="00924A03">
        <w:rPr>
          <w:rStyle w:val="StyleStyleBold12pt"/>
        </w:rPr>
        <w:t>13</w:t>
      </w:r>
      <w:r>
        <w:t xml:space="preserve">, </w:t>
      </w:r>
      <w:r w:rsidRPr="00924A03">
        <w:rPr>
          <w:sz w:val="16"/>
          <w:szCs w:val="16"/>
        </w:rPr>
        <w:t>"Roberts’s Picks Reshaping Secret Surveillance Court," New York Times, http://www.nytimes.com/2013/07/26/us/politics/robertss-picks-reshaping-secret-surveillance-court.html?ref=charliesavage&amp;_r=0</w:t>
      </w:r>
    </w:p>
    <w:p w:rsidR="001E6211" w:rsidRDefault="001E6211" w:rsidP="001E6211"/>
    <w:p w:rsidR="001E6211" w:rsidRDefault="001E6211" w:rsidP="001E6211">
      <w:pPr>
        <w:rPr>
          <w:sz w:val="16"/>
        </w:rPr>
      </w:pPr>
      <w:r w:rsidRPr="00924A03">
        <w:rPr>
          <w:sz w:val="16"/>
        </w:rPr>
        <w:t xml:space="preserve">The recent leaks about government spying programs have focused attention on the Foreign Intelligence Surveillance Court and its role in deciding how intrusive the government can be in the name of national security. Less mentioned has been the person who has been quietly reshaping the secret court: Chief Justice John G. Roberts Jr. </w:t>
      </w:r>
      <w:r w:rsidRPr="00924A03">
        <w:rPr>
          <w:rStyle w:val="StyleBoldUnderline"/>
        </w:rPr>
        <w:t>In making assignments to the court, Chief Justice Roberts</w:t>
      </w:r>
      <w:r w:rsidRPr="00924A03">
        <w:rPr>
          <w:sz w:val="16"/>
        </w:rPr>
        <w:t>, more than his predecessors</w:t>
      </w:r>
      <w:r w:rsidRPr="00924A03">
        <w:rPr>
          <w:rStyle w:val="StyleBoldUnderline"/>
        </w:rPr>
        <w:t>, has chosen judges with conservative and executive</w:t>
      </w:r>
      <w:r w:rsidRPr="00924A03">
        <w:rPr>
          <w:sz w:val="16"/>
        </w:rPr>
        <w:t xml:space="preserve"> branch </w:t>
      </w:r>
      <w:r w:rsidRPr="00924A03">
        <w:rPr>
          <w:rStyle w:val="StyleBoldUnderline"/>
        </w:rPr>
        <w:t>backgrounds that</w:t>
      </w:r>
      <w:r w:rsidRPr="00924A03">
        <w:rPr>
          <w:sz w:val="16"/>
        </w:rPr>
        <w:t xml:space="preserve"> critics say </w:t>
      </w:r>
      <w:r w:rsidRPr="00924A03">
        <w:rPr>
          <w:rStyle w:val="StyleBoldUnderline"/>
        </w:rPr>
        <w:t>make the court more likely to defer to government arguments that domestic spying programs are necessary</w:t>
      </w:r>
      <w:r w:rsidRPr="00924A03">
        <w:rPr>
          <w:sz w:val="16"/>
        </w:rPr>
        <w:t xml:space="preserve">. Ten of the court’s 11 judges — all assigned by Chief Justice Roberts — were appointed to the bench by Republican presidents; six once worked for the federal government. Since the chief justice began making assignments in 2005, </w:t>
      </w:r>
      <w:r w:rsidRPr="00924A03">
        <w:rPr>
          <w:rStyle w:val="StyleBoldUnderline"/>
        </w:rPr>
        <w:t>86 percent of his choices have been Republican appointees, and 50 percent have been former executive branch officials</w:t>
      </w:r>
      <w:r w:rsidRPr="00924A03">
        <w:rPr>
          <w:sz w:val="16"/>
        </w:rPr>
        <w:t xml:space="preserve">. Though </w:t>
      </w:r>
      <w:r w:rsidRPr="00924A03">
        <w:rPr>
          <w:rStyle w:val="StyleBoldUnderline"/>
        </w:rPr>
        <w:t>the two previous chief justices, Warren E. Burger and William H. Rehnquist, were conservatives like Chief Justice Roberts</w:t>
      </w:r>
      <w:r w:rsidRPr="00924A03">
        <w:rPr>
          <w:sz w:val="16"/>
        </w:rPr>
        <w:t xml:space="preserve">, their assignments to the surveillance court were more ideologically diverse, according to an analysis by The New York Times of a list of every judge who has served on the court since it was established in 1978. According to the analysis, </w:t>
      </w:r>
      <w:r w:rsidRPr="00924A03">
        <w:rPr>
          <w:rStyle w:val="StyleBoldUnderline"/>
        </w:rPr>
        <w:t xml:space="preserve">66 percent of their selections were Republican appointees, and 39 percent once worked for the executive branch. “Viewing this data, people with responsibility for national security ought to be very concerned about the impression and appearance, if not the reality, of bias — for favoring the executive branch in its applications for warrants and other action,” </w:t>
      </w:r>
      <w:r w:rsidRPr="00924A03">
        <w:rPr>
          <w:sz w:val="16"/>
        </w:rPr>
        <w:t>said Senator Richard Blumenthal, a Connecticut Democrat and one of several lawmakers who have sought to change the way the court’s judges are selected</w:t>
      </w:r>
    </w:p>
    <w:p w:rsidR="001E6211" w:rsidRDefault="001E6211" w:rsidP="001C39F1"/>
    <w:p w:rsidR="001C39F1" w:rsidRDefault="001C39F1" w:rsidP="001C39F1">
      <w:pPr>
        <w:pStyle w:val="Heading4"/>
      </w:pPr>
      <w:r>
        <w:t>FISA Court does not deny government requests – modifications don’t indicate denials; surveillance is nearly always approved.</w:t>
      </w:r>
    </w:p>
    <w:p w:rsidR="001C39F1" w:rsidRDefault="001C39F1" w:rsidP="001C39F1">
      <w:r w:rsidRPr="004C6028">
        <w:t xml:space="preserve">ALEX </w:t>
      </w:r>
      <w:r w:rsidRPr="006B6FD9">
        <w:rPr>
          <w:rStyle w:val="StyleStyleBold12pt"/>
        </w:rPr>
        <w:t>SEITZ-WALD</w:t>
      </w:r>
      <w:r>
        <w:t xml:space="preserve"> FRIDAY, JUN 7, </w:t>
      </w:r>
      <w:r w:rsidRPr="006B6FD9">
        <w:rPr>
          <w:rStyle w:val="StyleStyleBold12pt"/>
        </w:rPr>
        <w:t>2013</w:t>
      </w:r>
      <w:r>
        <w:t xml:space="preserve"> 02:43 PM CDT Despite Obama’s claim, FISA court rarely much of a check </w:t>
      </w:r>
      <w:r w:rsidRPr="004C6028">
        <w:t>http://www.salon.com/2013/06/07/despite_obamas_claim_fisa_court_rarely_much_of_a_check/</w:t>
      </w:r>
    </w:p>
    <w:p w:rsidR="001C39F1" w:rsidRDefault="001C39F1" w:rsidP="001C39F1">
      <w:r w:rsidRPr="00D66AAD">
        <w:rPr>
          <w:rStyle w:val="StyleBoldUnderline"/>
          <w:highlight w:val="yellow"/>
        </w:rPr>
        <w:t>Despite</w:t>
      </w:r>
      <w:r>
        <w:t xml:space="preserve"> President </w:t>
      </w:r>
      <w:r w:rsidRPr="00D66AAD">
        <w:rPr>
          <w:rStyle w:val="StyleBoldUnderline"/>
          <w:highlight w:val="yellow"/>
        </w:rPr>
        <w:t>Obama’s reassurance</w:t>
      </w:r>
      <w:r>
        <w:t xml:space="preserve"> today that there is strict oversight of the government’s data collecting activities, </w:t>
      </w:r>
      <w:r w:rsidRPr="00D66AAD">
        <w:rPr>
          <w:rStyle w:val="StyleBoldUnderline"/>
          <w:highlight w:val="yellow"/>
        </w:rPr>
        <w:t>the federal court meant to provide a check against such espionage overreach hasn’t denied a single request in almost four years</w:t>
      </w:r>
      <w:r>
        <w:t xml:space="preserve"> — and rarely rebuffs intelligence agencies’ desires to conduct electronic or physical surveillance — records reveal. Defending the National Security Agency’s massive intelligence gathering operation on U.S. soil today, President Obama said the courts are an important “safeguard.” “If people can’t trust not only the executive branch but also don’t trust Congress and don’t trust federal judges to make sure we’re abiding by the Constitution, then we’re going to have some problems here,” Obama said. James Clapper, the Director of National Intelligence, added that “all information that is acquired under this program is subject to strict, court-imposed restrictions on review and handling.” Indeed, the secretive Foreign Intelligence Surveillance Court, established in 1978 in response to government abuses uncovered by a congressional report, reviews and approves intelligence gathering requests. But how “strict” is that oversight? </w:t>
      </w:r>
      <w:r w:rsidRPr="00D66AAD">
        <w:rPr>
          <w:rStyle w:val="StyleBoldUnderline"/>
          <w:highlight w:val="yellow"/>
        </w:rPr>
        <w:t>The court rarely, if ever, denies the government’s requests</w:t>
      </w:r>
      <w:r>
        <w:t xml:space="preserve">, according to annual reports issued to senior members of Congress by the Department of Justice and collected by the Federation of American Scientists. </w:t>
      </w:r>
      <w:r w:rsidRPr="00D66AAD">
        <w:rPr>
          <w:rStyle w:val="StyleBoldUnderline"/>
          <w:highlight w:val="yellow"/>
        </w:rPr>
        <w:t>In 2012, the government made 1,789 applications to the court — one was withdrawn by the government and 40 were modified by the court, but “the FISC did not deny any applications in whole or in part,”</w:t>
      </w:r>
      <w:r>
        <w:t xml:space="preserve"> the report states. </w:t>
      </w:r>
      <w:r w:rsidRPr="00D66AAD">
        <w:rPr>
          <w:rStyle w:val="StyleBoldUnderline"/>
          <w:highlight w:val="yellow"/>
        </w:rPr>
        <w:t>In 2011,</w:t>
      </w:r>
      <w:r>
        <w:t xml:space="preserve"> there were 1,676 applications, of which two were withdrawn and 30 modified, but </w:t>
      </w:r>
      <w:r w:rsidRPr="00D66AAD">
        <w:rPr>
          <w:rStyle w:val="StyleBoldUnderline"/>
          <w:highlight w:val="yellow"/>
        </w:rPr>
        <w:t>once again, “The FISC did not deny any applications in whole, or in part.”</w:t>
      </w:r>
      <w:r>
        <w:t xml:space="preserve"> In 2010, there were 1,511 applications, of which five were withdrawn and 14 modified, but “The FISC did not deny any applications in whole, or in part.”</w:t>
      </w:r>
    </w:p>
    <w:p w:rsidR="001C39F1" w:rsidRDefault="001C39F1" w:rsidP="001C39F1">
      <w:pPr>
        <w:pStyle w:val="Heading4"/>
      </w:pPr>
      <w:r>
        <w:t xml:space="preserve">FISA Court is a rubber stamp on government request for surveillance; Careful review does not explain a .03% failure rate </w:t>
      </w:r>
    </w:p>
    <w:p w:rsidR="001C39F1" w:rsidRDefault="001C39F1" w:rsidP="001C39F1">
      <w:r w:rsidRPr="006B6FD9">
        <w:t xml:space="preserve">JOHN </w:t>
      </w:r>
      <w:r w:rsidRPr="006B6FD9">
        <w:rPr>
          <w:rStyle w:val="StyleStyleBold12pt"/>
        </w:rPr>
        <w:t>SEXTON</w:t>
      </w:r>
      <w:r w:rsidRPr="006B6FD9">
        <w:t xml:space="preserve">14 Jun </w:t>
      </w:r>
      <w:r w:rsidRPr="006B6FD9">
        <w:rPr>
          <w:rStyle w:val="StyleStyleBold12pt"/>
        </w:rPr>
        <w:t xml:space="preserve">2013 </w:t>
      </w:r>
      <w:r w:rsidRPr="006B6FD9">
        <w:t>http://www.breitbart.com/blog/2013/06/14/the-fisa-court-is-a-rubber-stamp/</w:t>
      </w:r>
    </w:p>
    <w:p w:rsidR="001C39F1" w:rsidRDefault="001C39F1" w:rsidP="001C39F1">
      <w:r>
        <w:t xml:space="preserve">But </w:t>
      </w:r>
      <w:r w:rsidRPr="00D66AAD">
        <w:rPr>
          <w:rStyle w:val="StyleBoldUnderline"/>
          <w:highlight w:val="yellow"/>
        </w:rPr>
        <w:t>as Tech Dirt points out, the FISA court is little more than a judicial rubber stamp.</w:t>
      </w:r>
      <w:r>
        <w:t xml:space="preserve"> </w:t>
      </w:r>
      <w:r w:rsidRPr="00D66AAD">
        <w:rPr>
          <w:rStyle w:val="StyleBoldUnderline"/>
          <w:highlight w:val="yellow"/>
        </w:rPr>
        <w:t>The court has approved “every single request of it for the past three years.” And that’s not an anomaly</w:t>
      </w:r>
      <w:r>
        <w:t xml:space="preserve">: It last rejected a request back in 2009, and that was only one out of 1320. In its entire history, since 1979, the court has rejected a grand total of 11 applications. 11. Out of 33,939 applications. That’s 0.03%. Not 3%. 0.03% with not a single rejection in over three years. </w:t>
      </w:r>
      <w:r w:rsidRPr="00D66AAD">
        <w:rPr>
          <w:rStyle w:val="StyleBoldUnderline"/>
          <w:highlight w:val="yellow"/>
        </w:rPr>
        <w:t>That’s not careful review. That’s a rubber stamp. If the law says the government can collect any “tangible things,” having a court agree that everyone’s phone metadata is a tangible thing is not oversight.</w:t>
      </w:r>
      <w:r>
        <w:t xml:space="preserve"> What’s missing is any argument or effort to omit data on the vast number of Americans who never make (or receive) foreign calls. If Section 702 forbids the targeting of Americans by the NSA, then why should section 215 allow data collection on them by the same agency? </w:t>
      </w:r>
      <w:r w:rsidRPr="00D66AAD">
        <w:rPr>
          <w:rStyle w:val="StyleBoldUnderline"/>
          <w:highlight w:val="yellow"/>
        </w:rPr>
        <w:t>At the very least, the NSA should have to prove to Members of Congress that collecting this data has made a significant, tangible contribution to preventing terror attacks. As of now, we haven’t seen a single verifiable instance where that is the case</w:t>
      </w:r>
      <w:r>
        <w:t>.</w:t>
      </w:r>
    </w:p>
    <w:p w:rsidR="001E6211" w:rsidRDefault="001E6211" w:rsidP="001C39F1"/>
    <w:p w:rsidR="001E6211" w:rsidRDefault="001E6211" w:rsidP="001E6211">
      <w:pPr>
        <w:pStyle w:val="Heading4"/>
      </w:pPr>
      <w:r>
        <w:t>FISA judges are selected by the Chief Justice of the Supreme Court, which gives too much authority to one individual and packs the court.</w:t>
      </w:r>
    </w:p>
    <w:p w:rsidR="001E6211" w:rsidRDefault="001E6211" w:rsidP="001E6211">
      <w:r w:rsidRPr="009F3DB8">
        <w:rPr>
          <w:rStyle w:val="StyleStyleBold12pt"/>
        </w:rPr>
        <w:t>The President’s Review Group on Intelligence and Communications Technologies 2013</w:t>
      </w:r>
      <w:r>
        <w:t xml:space="preserve">  LIBERTY AND SECURITY I N A CHANGING WORLD 12 December 2013 Report and Recommendations of The President’s Review Group on Intelligence and Communications Technologies</w:t>
      </w:r>
    </w:p>
    <w:p w:rsidR="001E6211" w:rsidRDefault="001E6211" w:rsidP="001E6211">
      <w:r w:rsidRPr="00D8476B">
        <w:t>https://www.whitehouse.gov/sites/default/files/docs/2013-12-12_rg_final_report.pdf</w:t>
      </w:r>
    </w:p>
    <w:p w:rsidR="001E6211" w:rsidRDefault="001E6211" w:rsidP="001E6211">
      <w:r>
        <w:t xml:space="preserve">Selection and Composition of the FISC. </w:t>
      </w:r>
      <w:r w:rsidRPr="00D66AAD">
        <w:rPr>
          <w:rStyle w:val="StyleBoldUnderline"/>
          <w:highlight w:val="yellow"/>
        </w:rPr>
        <w:t>Under FISA, the judges on the FISC are selected by the Chief Justice of the United States</w:t>
      </w:r>
      <w:r>
        <w:t xml:space="preserve">. In theory, this method of selection has significant advantages. Concentration of the power of appointment in one person can make the process more orderly and organized. But </w:t>
      </w:r>
      <w:r w:rsidRPr="00D66AAD">
        <w:rPr>
          <w:rStyle w:val="StyleBoldUnderline"/>
          <w:highlight w:val="yellow"/>
        </w:rPr>
        <w:t>that approach has drawn two legitimate criticisms</w:t>
      </w:r>
      <w:r>
        <w:t xml:space="preserve">. </w:t>
      </w:r>
      <w:r w:rsidRPr="00D66AAD">
        <w:rPr>
          <w:rStyle w:val="StyleBoldUnderline"/>
          <w:highlight w:val="yellow"/>
        </w:rPr>
        <w:t>The first involves the potential risks</w:t>
      </w:r>
      <w:r>
        <w:t xml:space="preserve"> </w:t>
      </w:r>
      <w:r w:rsidRPr="00D66AAD">
        <w:rPr>
          <w:rStyle w:val="StyleBoldUnderline"/>
          <w:highlight w:val="yellow"/>
        </w:rPr>
        <w:t>associated with giving a single person,</w:t>
      </w:r>
      <w:r>
        <w:t xml:space="preserve"> even the Chief Justice, </w:t>
      </w:r>
      <w:r w:rsidRPr="00D66AAD">
        <w:rPr>
          <w:rStyle w:val="StyleBoldUnderline"/>
          <w:highlight w:val="yellow"/>
        </w:rPr>
        <w:t>the authority to select all of the members of an important court.</w:t>
      </w:r>
      <w:r w:rsidRPr="003D7A90">
        <w:rPr>
          <w:rStyle w:val="StyleBoldUnderline"/>
        </w:rPr>
        <w:t xml:space="preserve"> </w:t>
      </w:r>
      <w:r w:rsidRPr="00D66AAD">
        <w:rPr>
          <w:rStyle w:val="StyleBoldUnderline"/>
          <w:highlight w:val="yellow"/>
        </w:rPr>
        <w:t>The second involves the fact that</w:t>
      </w:r>
      <w:r w:rsidRPr="001F369B">
        <w:rPr>
          <w:rStyle w:val="StyleBoldUnderline"/>
        </w:rPr>
        <w:t xml:space="preserve"> </w:t>
      </w:r>
      <w:r>
        <w:t xml:space="preserve">ten of the eleven </w:t>
      </w:r>
      <w:r w:rsidRPr="00D66AAD">
        <w:rPr>
          <w:rStyle w:val="StyleBoldUnderline"/>
          <w:highlight w:val="yellow"/>
        </w:rPr>
        <w:t>current FISC judges, all of whom were appointed by the current Chief Justice, were appointed to the federal bench by Republican presidents.</w:t>
      </w:r>
      <w:r>
        <w:t xml:space="preserve"> Although the role of a judge is to follow the law and not to make political judgments, Republican-appointed and Democratic-appointed judges sometimes have divergent views, including on issues involving privacy, civil liberties, and claims of national security. </w:t>
      </w:r>
      <w:r w:rsidRPr="00D66AAD">
        <w:rPr>
          <w:rStyle w:val="StyleBoldUnderline"/>
          <w:highlight w:val="yellow"/>
        </w:rPr>
        <w:t>There is therefore a legitimate reason for concern</w:t>
      </w:r>
      <w:r>
        <w:t xml:space="preserve"> if, as is now the case, the judges on the FISC turn out to come disproportionately from either Republican or Democratic appointees.</w:t>
      </w:r>
    </w:p>
    <w:p w:rsidR="001C39F1" w:rsidRDefault="001C39F1" w:rsidP="001C39F1"/>
    <w:p w:rsidR="00BC0FD3" w:rsidRDefault="00BC0FD3" w:rsidP="00BC0FD3">
      <w:pPr>
        <w:pStyle w:val="Heading4"/>
      </w:pPr>
      <w:r>
        <w:t xml:space="preserve">FISA Court is dominated by particular pro-government ideologies that lack diversity </w:t>
      </w:r>
    </w:p>
    <w:p w:rsidR="00BC0FD3" w:rsidRDefault="00BC0FD3" w:rsidP="00BC0FD3">
      <w:r w:rsidRPr="003942ED">
        <w:rPr>
          <w:rStyle w:val="StyleStyleBold12pt"/>
        </w:rPr>
        <w:t>Harvard Journal on Legislation, 2014</w:t>
      </w:r>
      <w:r>
        <w:t xml:space="preserve"> THE POWER TO APPOINT FISA JUDGES: EVALUATING LEGISLATIVE PROPOSALS TO REFORM 50 U.S.C. § 1803 AND IMPROVE THE SURVEILLANCE COURT</w:t>
      </w:r>
    </w:p>
    <w:p w:rsidR="00BC0FD3" w:rsidRDefault="00BC0FD3" w:rsidP="00BC0FD3">
      <w:r w:rsidRPr="000B5B72">
        <w:t>http://harvardjol.com/wp-content/uploads/2014/06/FISA_Notes_Cropped1.pdf</w:t>
      </w:r>
    </w:p>
    <w:p w:rsidR="00BC0FD3" w:rsidRDefault="00BC0FD3" w:rsidP="00BC0FD3">
      <w:r>
        <w:t xml:space="preserve">What I have termed the homogeneity critique is essentially an argument for greater diversity on the FISA Court. Although our earlier discussion focused on geographic diversity, which is, to a certain extent, addressed even in the current language of § 1803, the modern iteration of this critique also encapsulates political and experiential diversity. </w:t>
      </w:r>
      <w:r w:rsidRPr="00D66AAD">
        <w:rPr>
          <w:rStyle w:val="StyleBoldUnderline"/>
          <w:highlight w:val="yellow"/>
        </w:rPr>
        <w:t>The lack of diversity is evident when one considers both the current and historical membership of the court. Chief Justice John Roberts has appointed each of the eleven members on the current court.97 Of these eleven members, nine were nominated to their judgeship by Republican presidents</w:t>
      </w:r>
      <w:r>
        <w:t xml:space="preserve">.98 Moreover, at least half of these judges were themselves former federal prosecutors, while several others held high-ranking positions in the Executive Branch prior to joining the court.99 </w:t>
      </w:r>
      <w:r w:rsidRPr="00D66AAD">
        <w:rPr>
          <w:rStyle w:val="StyleBoldUnderline"/>
          <w:highlight w:val="yellow"/>
        </w:rPr>
        <w:t>Since FISA’s adoption in 1978, only two other Chief Justices have made appointments to the court: Warren E. Burger and William Rehnquist. Like Roberts, the two men were appointed to the Supreme Court by a Republican president and previously held senior positions in the Executive Branch. Perhaps unsurprisingly, then, the historical makeup of the Court reflects the ideologies of the three Chief Justices who controlled the power of appointment</w:t>
      </w:r>
      <w:r>
        <w:t>. Of the fifty-five judges that have served on the FISC, just seventeen, or 31%, were appointed by Democratic presidents.100 Viewed in these terms, the court has grown less diverse over the last ten years. While one law professor has noted that “critics have suggested that the Chief might use the appointment power to influence policy,” others have gone further to argue that, for example, “Chief Justice Rehnquist adopted a partisan approach to his judicial appointments.”</w:t>
      </w:r>
      <w:r w:rsidRPr="00D66AAD">
        <w:rPr>
          <w:rStyle w:val="StyleBoldUnderline"/>
          <w:highlight w:val="yellow"/>
        </w:rPr>
        <w:t>101 Even this cursory examination of the Court’s homogeneity serves to highlight what makes many critics uncomfortable</w:t>
      </w:r>
      <w:r>
        <w:t>.102</w:t>
      </w:r>
    </w:p>
    <w:p w:rsidR="00920F46" w:rsidRDefault="00920F46" w:rsidP="00726D8C"/>
    <w:p w:rsidR="001E6211" w:rsidRDefault="00363561" w:rsidP="001E6211">
      <w:pPr>
        <w:pStyle w:val="Heading3"/>
      </w:pPr>
      <w:r>
        <w:t>SOP Impact ext</w:t>
      </w:r>
    </w:p>
    <w:p w:rsidR="001E6211" w:rsidRPr="00BD641E" w:rsidRDefault="001E6211" w:rsidP="001E6211">
      <w:pPr>
        <w:pStyle w:val="Heading4"/>
      </w:pPr>
      <w:r w:rsidRPr="00BD641E">
        <w:t>Death by absolutist government has killed more people than wars – our impacts outweigh</w:t>
      </w:r>
    </w:p>
    <w:p w:rsidR="001E6211" w:rsidRPr="00315590" w:rsidRDefault="001E6211" w:rsidP="001E6211">
      <w:r w:rsidRPr="00315590">
        <w:t xml:space="preserve">RJ </w:t>
      </w:r>
      <w:r w:rsidRPr="00BD641E">
        <w:rPr>
          <w:rStyle w:val="StyleStyleBold12pt"/>
        </w:rPr>
        <w:t>Rummel</w:t>
      </w:r>
      <w:r w:rsidRPr="00315590">
        <w:t xml:space="preserve">, Prof of Political Science at University of Hawaii, “War Isn’t This Century’s Biggest Killer”  </w:t>
      </w:r>
      <w:r w:rsidRPr="00BD641E">
        <w:rPr>
          <w:rStyle w:val="StyleStyleBold12pt"/>
        </w:rPr>
        <w:t>1997</w:t>
      </w:r>
      <w:r w:rsidRPr="00315590">
        <w:t xml:space="preserve">   (http://www.hawaii.edu/powerkills/WSJ.ART.HTM)</w:t>
      </w:r>
    </w:p>
    <w:p w:rsidR="001E6211" w:rsidRPr="001E6211" w:rsidRDefault="001E6211" w:rsidP="001E6211">
      <w:pPr>
        <w:rPr>
          <w:sz w:val="14"/>
          <w:szCs w:val="20"/>
        </w:rPr>
      </w:pPr>
      <w:r w:rsidRPr="00315590">
        <w:rPr>
          <w:szCs w:val="20"/>
          <w:u w:val="single"/>
        </w:rPr>
        <w:t>Our century is noted for its absolute and bloody wars</w:t>
      </w:r>
      <w:r w:rsidRPr="00BD641E">
        <w:rPr>
          <w:sz w:val="14"/>
          <w:szCs w:val="20"/>
        </w:rPr>
        <w:t xml:space="preserve">. </w:t>
      </w:r>
      <w:r w:rsidRPr="00BD641E">
        <w:rPr>
          <w:sz w:val="14"/>
          <w:szCs w:val="18"/>
        </w:rPr>
        <w:t>World War I saw nine-million people killed in battle, an incredible record that was far surpassed within a few decades by the 15 million battle deaths of World War II. Even the number killed in twentieth century revolutions and civil wars have set historical records. In total, this century's battle killed in all its international and domestic wars, revolutions, and violent conflicts is so far about 35,654,000</w:t>
      </w:r>
      <w:r w:rsidRPr="00BD641E">
        <w:rPr>
          <w:sz w:val="14"/>
          <w:szCs w:val="20"/>
        </w:rPr>
        <w:t xml:space="preserve">.  </w:t>
      </w:r>
      <w:r w:rsidRPr="00315590">
        <w:rPr>
          <w:szCs w:val="20"/>
          <w:u w:val="single"/>
        </w:rPr>
        <w:t>Yet, even more unbelievable than these vast numbers killed in war</w:t>
      </w:r>
      <w:r w:rsidRPr="00BD641E">
        <w:rPr>
          <w:sz w:val="14"/>
          <w:szCs w:val="20"/>
        </w:rPr>
        <w:t xml:space="preserve"> during the lifetime of some still living, and largely unknown, </w:t>
      </w:r>
      <w:r w:rsidRPr="00315590">
        <w:rPr>
          <w:szCs w:val="20"/>
          <w:u w:val="single"/>
        </w:rPr>
        <w:t xml:space="preserve">is this shocking fact. This century's total killed by absolutist governments </w:t>
      </w:r>
      <w:r w:rsidRPr="00315590">
        <w:rPr>
          <w:b/>
          <w:szCs w:val="20"/>
          <w:u w:val="single"/>
        </w:rPr>
        <w:t>already far exceeds that for all wars</w:t>
      </w:r>
      <w:r w:rsidRPr="00BD641E">
        <w:rPr>
          <w:sz w:val="14"/>
          <w:szCs w:val="20"/>
        </w:rPr>
        <w:t xml:space="preserve">, domestic and international. Indeed, </w:t>
      </w:r>
      <w:r w:rsidRPr="00315590">
        <w:rPr>
          <w:szCs w:val="20"/>
          <w:u w:val="single"/>
        </w:rPr>
        <w:t>this number already approximates the number that might be killed in a nuclear war</w:t>
      </w:r>
      <w:r w:rsidRPr="00BD641E">
        <w:rPr>
          <w:sz w:val="14"/>
          <w:szCs w:val="18"/>
        </w:rPr>
        <w:t xml:space="preserve">.  </w:t>
      </w:r>
      <w:hyperlink r:id="rId13" w:history="1">
        <w:r w:rsidRPr="00BD641E">
          <w:rPr>
            <w:sz w:val="14"/>
            <w:szCs w:val="18"/>
          </w:rPr>
          <w:t>Table 1</w:t>
        </w:r>
      </w:hyperlink>
      <w:r w:rsidRPr="00BD641E">
        <w:rPr>
          <w:sz w:val="14"/>
          <w:szCs w:val="18"/>
        </w:rPr>
        <w:t xml:space="preserve"> </w:t>
      </w:r>
      <w:r w:rsidRPr="00BD641E">
        <w:rPr>
          <w:sz w:val="12"/>
          <w:szCs w:val="12"/>
        </w:rPr>
        <w:t>provides the relevant totals and classifies these by type of government (following Freedom House's definitions) and war. By government killed is meant any direct or indirect killing by government officials, or government acquiescence in the killing by others, of more than 1,000 people, except execution for what are conventionally considered criminal acts (murder, rape, spying, treason, and the like). This killing is apart from the pursuit of any ongoing military action or campaign, or as part of any conflict event. For example, the Jews that Hitler slaughtered during World War II would be counted, since their merciless and systematic killing was unrelated to and actually conflicted with Hitler's pursuit of the war.  The totals in the Table are based on a nation-by-nation assessment and are absolute minimal figures that may under estimate the true total by ten percent or more. Moreover, these figures do not even include the 1921-1922 and 1958-1961 famines in the Soviet Union and China causing about 4 million and 27 million dead, respectably. The former famine was mainly due to the imposition of a command agricultural economy, forced requisitions of food by the Soviets, and the liquidation campaigns of the Cheka; the latter was wholly caused by Mao's agriculturally destructive Great Leap Forward and collectivization. However, Table 1 does include the Soviet government's planned and administered starvation of the Ukraine begun in 1932 as a way of breaking peasant opposition to collectivization and destroying Ukrainian nationalism. As many as ten million may have been starved to death or succumbed to famine related diseases; I estimate eight million died. Had these people all been shot, the Soviet government's moral responsibility could be no greater.  The Table lists 831 thousand people killed by free -- democratic -- governments, which should startle most readers. This figure involves the French massacres in Algeria before and during the Algerian war (36,000 killed, at a minimum), and those killed by the Soviets after being forcibly repatriated to them by the Allied Democracies during and after World War II.  It is outrageous that in line with and even often surpassing in zeal the letter of the Yalta Agreement signed by Stalin, Churchill, and Roosevelt, the Allied Democracies, particularly Great Britain and the United States, turned over to Soviet authorities more than 2,250,000 Soviet citizens, prisoners of war, and Russian exiles (who were not Soviet citizens) found in the Allied zones of occupation in Europe. Most of these people were terrified of the consequences of repatriation and refused to cooperate in their repatriation; often whole families preferred suicide. Of those the Allied Democracies repatriation, an estimated 795,000 were executed, or died in slave-labor camps or in transit to them.  If a government is to be held responsible for those prisoners who die in freight cars or in their camps from privation, surely those democratic governments that turned helpless people over to totalitarian rulers with foreknowledge of their peril, also should be held responsible.  Concerning now the overall mortality statistics shown in the table, it is sad that hundreds of thousands of people can be killed by governments with hardly an international murmur, while a war killing several thousand people can cause an immediate world outcry and global reaction. Simply contrast the international focus on the relatively minor Falkland Islands War of Britain and Argentina with the widescale lack of interest in Burundi's killing or acquiescence in such killing of about 100,000 Hutu in 1972, of Indonesia slaughtering a likely 600,000 "communists" in 1965, and of Pakistan, in an initially well planned massacre, eventually killing from one to three million Bengalis in 1971.  A most noteworthy and still sensitive example of this double standard is the Vietnam War. The international community was outraged at the American attempt to militarily prevent North Vietnam from taking over South Vietnam and ultimately Laos and Cambodia. "Stop the killing" was the cry, and eventually, the pressure of foreign and domestic opposition forced an American withdrawal. The overall number killed in the Vietnam War on all sides was about 1,216,000 people.  With the United States subsequently refusing them even modest military aid, South Vietnam was militarily defeated by the North and completely swallowed; and Cambodia was taken over by the communist Khmer Rouge, who in trying to recreate a primitive communist agricultural society slaughtered from one to three million Cambodians. If we take a middle two-million as the best estimate, then in four years the government of this small nation of seven million alone killed 64 percent more people than died in the ten-year Vietnam War.  Overall, the best estimate of those killed after the Vietnam War by the victorious communists in Vietnam, Laos, and Cambodia is 2,270,000. Now totaling almost twice as many as died in the Vietnam War, this communist killing still continues.  To view this double standard from another perspective, both World Wars cost twenty-four million battle deaths. But from 1918 to 1953, the Soviet government executed, slaughtered, starved, beat or tortured to death, or otherwise killed 39,500,000 of its own people (my best estimate among figures ranging from a minimum of twenty million killed by Stalin to a total over the whole communist period of eighty-three million). For China under Mao Tse-tung, the communist government eliminated, as an average figure between estimates, 45,000,000 Chinese. The number killed for just these two nations is about 84,500,000 human beings, or a lethality of 252 percent more than both World Wars together. Yet, have the world community and intellectuals generally shown anything like the same horror, the same outrage, the same out pouring of anti-killing literature, over these Soviet and Chinese megakillings as has been directed at the much less deadly World Wars?  As can be seen from Table 1, communist governments are overall almost four times more lethal to their citizens than non-communist ones, and in per capita terms nearly twice as lethal (even considering the huge populations of the USSR and China).  However, as large as the per capita killed is for communist governments, it is nearly the same as for other non-free governments. This is due to the massacres and widescale killing in the very small country of East Timor, where since 1975 Indonesia has eliminated (aside from the guerrilla war and associated violence) an estimated 100 thousan</w:t>
      </w:r>
      <w:r w:rsidRPr="00BD641E">
        <w:rPr>
          <w:sz w:val="14"/>
          <w:szCs w:val="18"/>
        </w:rPr>
        <w:t>d Timorese out of a population of 600 thousand. Omitting this country alone would reduce the average killed by noncommunist, nonfree governments to 397 per 10,000, or significantly less than the 477 per 10,000 for communist countries.  In any case, we can still see from the table</w:t>
      </w:r>
      <w:r w:rsidRPr="00BD641E">
        <w:rPr>
          <w:sz w:val="14"/>
          <w:szCs w:val="20"/>
        </w:rPr>
        <w:t xml:space="preserve"> that </w:t>
      </w:r>
      <w:r w:rsidRPr="00315590">
        <w:rPr>
          <w:szCs w:val="20"/>
          <w:u w:val="single"/>
        </w:rPr>
        <w:t>the more freedom in a nation, the fewer people killed by government. Freedom acts to brake the use of a governing elite's power over life and death to pursue their policies and ensure their rule</w:t>
      </w:r>
      <w:r w:rsidRPr="00BD641E">
        <w:rPr>
          <w:sz w:val="14"/>
          <w:szCs w:val="20"/>
        </w:rPr>
        <w:t xml:space="preserve">. </w:t>
      </w:r>
      <w:r w:rsidRPr="00BD641E">
        <w:rPr>
          <w:sz w:val="14"/>
          <w:szCs w:val="18"/>
        </w:rPr>
        <w:t>This principle appeared to be violated in two aforementioned special cases. One was the French government carrying out mass killing in the colony of Algeria, where compared to Frenchmen the Algerians were second class citizens, without the right to vote in French elections. In the other case the Allied Democracies acted during and just after wartime, under strict secrecy, to turn over foreigners to a communist government. These foreigners, of course, had no rights as citizens that would protect them in the democracies. In no case have I found a democratic government carrying out massacres, genocide, and mass executions of its own citizens; nor have I found a case where such a government's policies have knowingly and directly resulted in the large scale deaths of its people though privation, torture, beatings, and the like</w:t>
      </w:r>
      <w:r w:rsidRPr="00BD641E">
        <w:rPr>
          <w:sz w:val="14"/>
          <w:szCs w:val="20"/>
        </w:rPr>
        <w:t xml:space="preserve">.  </w:t>
      </w:r>
      <w:r w:rsidRPr="00315590">
        <w:rPr>
          <w:szCs w:val="20"/>
          <w:u w:val="single"/>
        </w:rPr>
        <w:t xml:space="preserve">Absolutism is not only </w:t>
      </w:r>
      <w:r w:rsidRPr="00315590">
        <w:rPr>
          <w:b/>
          <w:szCs w:val="20"/>
          <w:u w:val="single"/>
        </w:rPr>
        <w:t>many times deadlier than war</w:t>
      </w:r>
      <w:r w:rsidRPr="00BD641E">
        <w:rPr>
          <w:sz w:val="14"/>
          <w:szCs w:val="20"/>
        </w:rPr>
        <w:t xml:space="preserve">, </w:t>
      </w:r>
      <w:r w:rsidRPr="00315590">
        <w:rPr>
          <w:szCs w:val="20"/>
          <w:u w:val="single"/>
        </w:rPr>
        <w:t xml:space="preserve">but itself </w:t>
      </w:r>
      <w:r w:rsidRPr="00315590">
        <w:rPr>
          <w:b/>
          <w:szCs w:val="20"/>
          <w:u w:val="single"/>
        </w:rPr>
        <w:t>is the major factor causing war</w:t>
      </w:r>
      <w:r w:rsidRPr="00BD641E">
        <w:rPr>
          <w:sz w:val="14"/>
          <w:szCs w:val="20"/>
        </w:rPr>
        <w:t xml:space="preserve"> and other forms of violent conflict. </w:t>
      </w:r>
      <w:r w:rsidRPr="00315590">
        <w:rPr>
          <w:szCs w:val="20"/>
          <w:u w:val="single"/>
        </w:rPr>
        <w:t>It is a major cause of militarism</w:t>
      </w:r>
      <w:r w:rsidRPr="00BD641E">
        <w:rPr>
          <w:sz w:val="14"/>
          <w:szCs w:val="20"/>
        </w:rPr>
        <w:t xml:space="preserve">. Indeed, </w:t>
      </w:r>
      <w:r w:rsidRPr="00315590">
        <w:rPr>
          <w:szCs w:val="20"/>
          <w:u w:val="single"/>
        </w:rPr>
        <w:t>absolutism, not war, is</w:t>
      </w:r>
      <w:r w:rsidRPr="00BD641E">
        <w:rPr>
          <w:sz w:val="14"/>
          <w:szCs w:val="20"/>
        </w:rPr>
        <w:t xml:space="preserve"> mankind's </w:t>
      </w:r>
      <w:r w:rsidRPr="00315590">
        <w:rPr>
          <w:szCs w:val="20"/>
          <w:u w:val="single"/>
        </w:rPr>
        <w:t>deadliest scourge of all</w:t>
      </w:r>
      <w:r>
        <w:rPr>
          <w:sz w:val="14"/>
          <w:szCs w:val="20"/>
        </w:rPr>
        <w:t xml:space="preserve">.  </w:t>
      </w:r>
    </w:p>
    <w:p w:rsidR="001E6211" w:rsidRPr="00BD641E" w:rsidRDefault="001E6211" w:rsidP="001E6211">
      <w:pPr>
        <w:pStyle w:val="Heading4"/>
      </w:pPr>
      <w:r>
        <w:t>C</w:t>
      </w:r>
      <w:r w:rsidRPr="00BD641E">
        <w:t>hecks on tyranny are necessary to prevent democide</w:t>
      </w:r>
    </w:p>
    <w:p w:rsidR="001E6211" w:rsidRPr="00315590" w:rsidRDefault="001E6211" w:rsidP="001E6211">
      <w:r w:rsidRPr="00315590">
        <w:t xml:space="preserve">RJ </w:t>
      </w:r>
      <w:r w:rsidRPr="00BD641E">
        <w:rPr>
          <w:rStyle w:val="StyleStyleBold12pt"/>
        </w:rPr>
        <w:t>Rummel</w:t>
      </w:r>
      <w:r w:rsidRPr="00315590">
        <w:t xml:space="preserve">, Prof of Political Science at University of Hawaii, “Democracy, Power, and Democide”  </w:t>
      </w:r>
      <w:r w:rsidRPr="00BD641E">
        <w:rPr>
          <w:rStyle w:val="StyleStyleBold12pt"/>
        </w:rPr>
        <w:t>1997</w:t>
      </w:r>
      <w:r w:rsidRPr="00315590">
        <w:t xml:space="preserve">   (http://www.hawaii.edu/powerkills/SOD.CHAP17.HTM)</w:t>
      </w:r>
    </w:p>
    <w:p w:rsidR="001E6211" w:rsidRPr="006410F8" w:rsidRDefault="001E6211" w:rsidP="001E6211">
      <w:pPr>
        <w:rPr>
          <w:sz w:val="10"/>
        </w:rPr>
      </w:pPr>
    </w:p>
    <w:p w:rsidR="004C6028" w:rsidRPr="009458AF" w:rsidRDefault="001E6211" w:rsidP="009458AF">
      <w:pPr>
        <w:rPr>
          <w:sz w:val="16"/>
          <w:szCs w:val="20"/>
        </w:rPr>
      </w:pPr>
      <w:r w:rsidRPr="00315590">
        <w:rPr>
          <w:szCs w:val="20"/>
          <w:u w:val="single"/>
        </w:rPr>
        <w:t>Where</w:t>
      </w:r>
      <w:r w:rsidRPr="00315590">
        <w:rPr>
          <w:sz w:val="16"/>
          <w:szCs w:val="20"/>
        </w:rPr>
        <w:t xml:space="preserve"> the </w:t>
      </w:r>
      <w:r w:rsidRPr="00315590">
        <w:rPr>
          <w:szCs w:val="20"/>
          <w:u w:val="single"/>
        </w:rPr>
        <w:t>political elite can command all</w:t>
      </w:r>
      <w:r w:rsidRPr="00315590">
        <w:rPr>
          <w:sz w:val="16"/>
          <w:szCs w:val="20"/>
        </w:rPr>
        <w:t xml:space="preserve">, where they can act arbitrarily, where they can kill as they so whim, </w:t>
      </w:r>
      <w:r w:rsidRPr="00315590">
        <w:rPr>
          <w:szCs w:val="20"/>
          <w:u w:val="single"/>
        </w:rPr>
        <w:t>they are most likely to commit democide</w:t>
      </w:r>
      <w:r w:rsidRPr="00315590">
        <w:rPr>
          <w:sz w:val="16"/>
          <w:szCs w:val="20"/>
        </w:rPr>
        <w:t xml:space="preserve">. </w:t>
      </w:r>
      <w:r w:rsidRPr="00315590">
        <w:rPr>
          <w:szCs w:val="20"/>
          <w:u w:val="single"/>
        </w:rPr>
        <w:t>Where the elite are checked by countervailing power</w:t>
      </w:r>
      <w:r w:rsidRPr="00315590">
        <w:rPr>
          <w:sz w:val="16"/>
          <w:szCs w:val="20"/>
        </w:rPr>
        <w:t xml:space="preserve">, where they are restrained and held to account for their actions, where they must answer to the very people they might murder, </w:t>
      </w:r>
      <w:r w:rsidRPr="00315590">
        <w:rPr>
          <w:szCs w:val="20"/>
          <w:u w:val="single"/>
        </w:rPr>
        <w:t>they are least likely to commit democide</w:t>
      </w:r>
      <w:r w:rsidRPr="00315590">
        <w:rPr>
          <w:sz w:val="16"/>
          <w:szCs w:val="20"/>
        </w:rPr>
        <w:t xml:space="preserve">. That is </w:t>
      </w:r>
      <w:r w:rsidRPr="00315590">
        <w:rPr>
          <w:szCs w:val="20"/>
          <w:u w:val="single"/>
        </w:rPr>
        <w:t>power kills; absolute power kills absolutely.</w:t>
      </w:r>
      <w:r w:rsidRPr="00315590">
        <w:rPr>
          <w:sz w:val="16"/>
          <w:szCs w:val="20"/>
        </w:rPr>
        <w:t xml:space="preserve"> This is the underlying principle.  </w:t>
      </w:r>
      <w:r w:rsidRPr="00315590">
        <w:rPr>
          <w:szCs w:val="20"/>
          <w:u w:val="single"/>
        </w:rPr>
        <w:t>There is</w:t>
      </w:r>
      <w:r w:rsidRPr="00315590">
        <w:rPr>
          <w:sz w:val="16"/>
          <w:szCs w:val="20"/>
        </w:rPr>
        <w:t xml:space="preserve"> thus </w:t>
      </w:r>
      <w:r w:rsidRPr="00315590">
        <w:rPr>
          <w:szCs w:val="20"/>
          <w:u w:val="single"/>
        </w:rPr>
        <w:t>a continuum</w:t>
      </w:r>
      <w:r w:rsidRPr="00315590">
        <w:rPr>
          <w:sz w:val="16"/>
          <w:szCs w:val="20"/>
        </w:rPr>
        <w:t xml:space="preserve"> here. </w:t>
      </w:r>
      <w:r w:rsidRPr="00315590">
        <w:rPr>
          <w:szCs w:val="20"/>
          <w:u w:val="single"/>
        </w:rPr>
        <w:t>At one end is liberal democracy</w:t>
      </w:r>
      <w:r w:rsidRPr="00315590">
        <w:rPr>
          <w:sz w:val="16"/>
          <w:szCs w:val="20"/>
        </w:rPr>
        <w:t xml:space="preserve">, a type of regime </w:t>
      </w:r>
      <w:r w:rsidRPr="00315590">
        <w:rPr>
          <w:szCs w:val="20"/>
          <w:u w:val="single"/>
        </w:rPr>
        <w:t>in which</w:t>
      </w:r>
      <w:r w:rsidRPr="00315590">
        <w:rPr>
          <w:sz w:val="16"/>
          <w:szCs w:val="20"/>
        </w:rPr>
        <w:t xml:space="preserve"> through </w:t>
      </w:r>
      <w:r w:rsidRPr="00315590">
        <w:rPr>
          <w:szCs w:val="20"/>
          <w:u w:val="single"/>
        </w:rPr>
        <w:t>an open and competitive system</w:t>
      </w:r>
      <w:r w:rsidRPr="00315590">
        <w:rPr>
          <w:sz w:val="16"/>
          <w:szCs w:val="20"/>
        </w:rPr>
        <w:t xml:space="preserve"> of electing the major power-holders and otherwise holding accountable other political elite, through the freedom of speech and organization, and </w:t>
      </w:r>
      <w:r w:rsidRPr="00315590">
        <w:rPr>
          <w:szCs w:val="20"/>
          <w:u w:val="single"/>
        </w:rPr>
        <w:t>through the existence of multiple and overlapping power pyramids</w:t>
      </w:r>
      <w:r w:rsidRPr="00315590">
        <w:rPr>
          <w:sz w:val="16"/>
          <w:szCs w:val="20"/>
        </w:rPr>
        <w:t xml:space="preserve"> (religious institutions, the media, corporations, etc.), </w:t>
      </w:r>
      <w:r w:rsidRPr="00315590">
        <w:rPr>
          <w:szCs w:val="20"/>
          <w:u w:val="single"/>
        </w:rPr>
        <w:t>power is most restrained. At the other end are totalitarian regimes</w:t>
      </w:r>
      <w:r w:rsidRPr="00315590">
        <w:rPr>
          <w:sz w:val="16"/>
          <w:szCs w:val="20"/>
        </w:rPr>
        <w:t xml:space="preserve"> in which the power-holders exercise absolute power over all social groups and institutions, </w:t>
      </w:r>
      <w:r w:rsidRPr="00315590">
        <w:rPr>
          <w:szCs w:val="20"/>
          <w:u w:val="single"/>
        </w:rPr>
        <w:t>in which there are no</w:t>
      </w:r>
      <w:r w:rsidRPr="00315590">
        <w:rPr>
          <w:sz w:val="16"/>
          <w:szCs w:val="20"/>
        </w:rPr>
        <w:t xml:space="preserve"> independent </w:t>
      </w:r>
      <w:r w:rsidRPr="00315590">
        <w:rPr>
          <w:szCs w:val="20"/>
          <w:u w:val="single"/>
        </w:rPr>
        <w:t>power pyramids</w:t>
      </w:r>
      <w:r w:rsidRPr="00315590">
        <w:rPr>
          <w:sz w:val="16"/>
          <w:szCs w:val="20"/>
        </w:rPr>
        <w:t xml:space="preserve">. The broad alternative to these two types is the authoritarian regime. </w:t>
      </w:r>
      <w:r w:rsidRPr="00315590">
        <w:rPr>
          <w:szCs w:val="20"/>
          <w:u w:val="single"/>
        </w:rPr>
        <w:t>Power is centralized</w:t>
      </w:r>
      <w:r w:rsidRPr="00315590">
        <w:rPr>
          <w:sz w:val="16"/>
          <w:szCs w:val="20"/>
        </w:rPr>
        <w:t xml:space="preserve"> and perhaps dictatorial, </w:t>
      </w:r>
      <w:r w:rsidRPr="00315590">
        <w:rPr>
          <w:szCs w:val="20"/>
          <w:u w:val="single"/>
        </w:rPr>
        <w:t>and no competition for political power is allowed</w:t>
      </w:r>
      <w:r w:rsidRPr="00315590">
        <w:rPr>
          <w:sz w:val="16"/>
          <w:szCs w:val="20"/>
        </w:rPr>
        <w:t>, but independent social institutions (such as churches and businesses) exist and provide some res</w:t>
      </w:r>
      <w:r w:rsidR="009458AF">
        <w:rPr>
          <w:sz w:val="16"/>
          <w:szCs w:val="20"/>
        </w:rPr>
        <w:t xml:space="preserve">traint on the political elite. </w:t>
      </w:r>
    </w:p>
    <w:p w:rsidR="004C6028" w:rsidRDefault="004C6028" w:rsidP="004C6028"/>
    <w:p w:rsidR="00363561" w:rsidRDefault="00363561" w:rsidP="00363561">
      <w:pPr>
        <w:pStyle w:val="Heading3"/>
      </w:pPr>
      <w:r>
        <w:t>Heg impact ext</w:t>
      </w:r>
    </w:p>
    <w:p w:rsidR="00363561" w:rsidRDefault="00363561" w:rsidP="00363561"/>
    <w:p w:rsidR="00363561" w:rsidRPr="00A555C4" w:rsidRDefault="00363561" w:rsidP="00363561">
      <w:pPr>
        <w:pStyle w:val="Heading4"/>
        <w:rPr>
          <w:rFonts w:eastAsia="MS Mincho"/>
        </w:rPr>
      </w:pPr>
      <w:r w:rsidRPr="00A555C4">
        <w:rPr>
          <w:rFonts w:eastAsia="MS Mincho"/>
        </w:rPr>
        <w:t>U.S.</w:t>
      </w:r>
      <w:r>
        <w:rPr>
          <w:rFonts w:eastAsia="MS Mincho"/>
        </w:rPr>
        <w:t xml:space="preserve"> </w:t>
      </w:r>
      <w:r w:rsidRPr="00A555C4">
        <w:rPr>
          <w:rFonts w:eastAsia="MS Mincho"/>
        </w:rPr>
        <w:t>withdrawal would leave behind a power vacuum, spurring terrorism, economic turmoil and multiple nuclear wars.</w:t>
      </w:r>
    </w:p>
    <w:p w:rsidR="00363561" w:rsidRPr="00A555C4" w:rsidRDefault="00363561" w:rsidP="00363561">
      <w:pPr>
        <w:rPr>
          <w:rFonts w:ascii="Times New Roman" w:eastAsia="MS Mincho" w:hAnsi="Times New Roman" w:cs="Times New Roman"/>
          <w:sz w:val="20"/>
          <w:szCs w:val="24"/>
        </w:rPr>
      </w:pPr>
      <w:r w:rsidRPr="00A555C4">
        <w:rPr>
          <w:rFonts w:ascii="Times New Roman" w:eastAsia="MS Mincho" w:hAnsi="Times New Roman" w:cs="Times New Roman"/>
          <w:sz w:val="20"/>
          <w:szCs w:val="24"/>
        </w:rPr>
        <w:t xml:space="preserve">Niall </w:t>
      </w:r>
      <w:r w:rsidRPr="00A555C4">
        <w:rPr>
          <w:rFonts w:ascii="Times New Roman" w:eastAsia="MS Mincho" w:hAnsi="Times New Roman" w:cs="Arial"/>
          <w:b/>
          <w:bCs/>
          <w:iCs/>
          <w:sz w:val="24"/>
          <w:szCs w:val="28"/>
        </w:rPr>
        <w:t>Ferguson</w:t>
      </w:r>
      <w:r w:rsidRPr="00A555C4">
        <w:rPr>
          <w:rFonts w:ascii="Times New Roman" w:eastAsia="MS Mincho" w:hAnsi="Times New Roman" w:cs="Times New Roman"/>
          <w:sz w:val="20"/>
          <w:szCs w:val="24"/>
        </w:rPr>
        <w:t xml:space="preserve">, July/August </w:t>
      </w:r>
      <w:r w:rsidRPr="00A555C4">
        <w:rPr>
          <w:rFonts w:ascii="Times New Roman" w:eastAsia="MS Mincho" w:hAnsi="Times New Roman" w:cs="Arial"/>
          <w:b/>
          <w:bCs/>
          <w:iCs/>
          <w:sz w:val="24"/>
          <w:szCs w:val="28"/>
        </w:rPr>
        <w:t>2004</w:t>
      </w:r>
      <w:r w:rsidRPr="00A555C4">
        <w:rPr>
          <w:rFonts w:ascii="Times New Roman" w:eastAsia="MS Mincho" w:hAnsi="Times New Roman" w:cs="Times New Roman"/>
          <w:sz w:val="20"/>
          <w:szCs w:val="24"/>
        </w:rPr>
        <w:t xml:space="preserve"> “A World Without Power,” FOREIGN POLICY Issue 143</w:t>
      </w:r>
    </w:p>
    <w:p w:rsidR="00363561" w:rsidRDefault="00363561" w:rsidP="00363561">
      <w:pPr>
        <w:rPr>
          <w:rStyle w:val="StyleBoldUnderline"/>
          <w:b/>
        </w:rPr>
      </w:pPr>
      <w:r w:rsidRPr="003876E9">
        <w:rPr>
          <w:rFonts w:ascii="Times New Roman" w:eastAsia="MS Mincho" w:hAnsi="Times New Roman" w:cs="Times New Roman"/>
          <w:sz w:val="16"/>
          <w:szCs w:val="24"/>
        </w:rPr>
        <w:t xml:space="preserve">So what is left? </w:t>
      </w:r>
      <w:r w:rsidRPr="00B02E94">
        <w:rPr>
          <w:rStyle w:val="StyleBoldUnderline"/>
        </w:rPr>
        <w:t>Waning empires. Religious revivals. Incipient anarchy</w:t>
      </w:r>
      <w:r w:rsidRPr="003876E9">
        <w:rPr>
          <w:rFonts w:ascii="Times New Roman" w:eastAsia="MS Mincho" w:hAnsi="Times New Roman" w:cs="Times New Roman"/>
          <w:sz w:val="16"/>
          <w:szCs w:val="24"/>
        </w:rPr>
        <w:t xml:space="preserve">. A coming retreat into fortified cities. These </w:t>
      </w:r>
      <w:r w:rsidRPr="00B02E94">
        <w:rPr>
          <w:rStyle w:val="StyleBoldUnderline"/>
        </w:rPr>
        <w:t>are the Dark Age experiences that a world without a hyperpower might quickly find itself reliving</w:t>
      </w:r>
      <w:r w:rsidRPr="003876E9">
        <w:rPr>
          <w:rFonts w:ascii="Times New Roman" w:eastAsia="MS Mincho" w:hAnsi="Times New Roman" w:cs="Times New Roman"/>
          <w:sz w:val="16"/>
          <w:szCs w:val="24"/>
        </w:rPr>
        <w:t xml:space="preserve">. The trouble is, of course, that this Dark Age would be an altogether more dangerous one than the Dark Age of the ninth century. For the world is much more populous-roughly 20 times more--so </w:t>
      </w:r>
      <w:r w:rsidRPr="00B02E94">
        <w:rPr>
          <w:rStyle w:val="StyleBoldUnderline"/>
        </w:rPr>
        <w:t>friction</w:t>
      </w:r>
      <w:r w:rsidRPr="003876E9">
        <w:rPr>
          <w:rFonts w:ascii="Times New Roman" w:eastAsia="MS Mincho" w:hAnsi="Times New Roman" w:cs="Times New Roman"/>
          <w:sz w:val="16"/>
          <w:szCs w:val="24"/>
        </w:rPr>
        <w:t xml:space="preserve"> between the world's disparate "tribes" </w:t>
      </w:r>
      <w:r w:rsidRPr="00B02E94">
        <w:rPr>
          <w:rStyle w:val="StyleBoldUnderline"/>
        </w:rPr>
        <w:t>is bound to be more frequent</w:t>
      </w:r>
      <w:r w:rsidRPr="003876E9">
        <w:rPr>
          <w:rFonts w:ascii="Times New Roman" w:eastAsia="MS Mincho" w:hAnsi="Times New Roman" w:cs="Times New Roman"/>
          <w:sz w:val="16"/>
          <w:szCs w:val="24"/>
        </w:rPr>
        <w:t xml:space="preserve">. Technology has transformed production; now human societies depend not merely on freshwater and the harvest but also on supplies of fossil fuels that are known to be finite. </w:t>
      </w:r>
      <w:r w:rsidRPr="00B02E94">
        <w:rPr>
          <w:rStyle w:val="StyleBoldUnderline"/>
        </w:rPr>
        <w:t>Technology has upgraded destruction</w:t>
      </w:r>
      <w:r w:rsidRPr="003876E9">
        <w:rPr>
          <w:rFonts w:ascii="Times New Roman" w:eastAsia="MS Mincho" w:hAnsi="Times New Roman" w:cs="Times New Roman"/>
          <w:sz w:val="16"/>
          <w:szCs w:val="24"/>
        </w:rPr>
        <w:t xml:space="preserve">, too, so it is now possible not just to sack a city but to obliterate it. For more than two decades, globalization--the integration of world markets for commodities, labor, and capital--has raised living standards throughout the world, except where countries have shut themselves off from the process through tyranny or civil war. </w:t>
      </w:r>
      <w:r w:rsidRPr="00D66AAD">
        <w:rPr>
          <w:rStyle w:val="StyleBoldUnderline"/>
          <w:highlight w:val="yellow"/>
        </w:rPr>
        <w:t>The reversal of globalization--which a new Dark Age would produce--would certainly lead to economic stagnation and even depression</w:t>
      </w:r>
      <w:r w:rsidRPr="003876E9">
        <w:rPr>
          <w:rFonts w:ascii="Times New Roman" w:eastAsia="MS Mincho" w:hAnsi="Times New Roman" w:cs="Times New Roman"/>
          <w:sz w:val="16"/>
          <w:szCs w:val="24"/>
        </w:rPr>
        <w:t xml:space="preserve">. As the United States sought to protect itself after a second September 11 devastates, say, Houston or Chicago, it would inevitably become a less open society, less hospitable for foreigners seeking to work, visit, or do business. Meanwhile, </w:t>
      </w:r>
      <w:r w:rsidRPr="00B02E94">
        <w:rPr>
          <w:rStyle w:val="StyleBoldUnderline"/>
        </w:rPr>
        <w:t xml:space="preserve">as Europe's Muslim enclaves grew, </w:t>
      </w:r>
      <w:r w:rsidRPr="00D66AAD">
        <w:rPr>
          <w:rStyle w:val="StyleBoldUnderline"/>
          <w:highlight w:val="yellow"/>
        </w:rPr>
        <w:t>Islamist extremists' infiltration of the EU would become irreversible, increasing trans-Atlantic tensions over the Middle East</w:t>
      </w:r>
      <w:r w:rsidRPr="00B02E94">
        <w:rPr>
          <w:rStyle w:val="StyleBoldUnderline"/>
        </w:rPr>
        <w:t xml:space="preserve"> to the breaking </w:t>
      </w:r>
      <w:r w:rsidRPr="00D66AAD">
        <w:rPr>
          <w:rStyle w:val="StyleBoldUnderline"/>
          <w:highlight w:val="yellow"/>
        </w:rPr>
        <w:t>point. An economic meltdown in China would plunge the Communist system into crisis, unleashing the centrifugal forces that undermined previous Chinese empires</w:t>
      </w:r>
      <w:r w:rsidRPr="00D66AAD">
        <w:rPr>
          <w:rFonts w:ascii="Times New Roman" w:eastAsia="MS Mincho" w:hAnsi="Times New Roman" w:cs="Times New Roman"/>
          <w:sz w:val="16"/>
          <w:szCs w:val="24"/>
          <w:highlight w:val="yellow"/>
        </w:rPr>
        <w:t>.</w:t>
      </w:r>
      <w:r w:rsidRPr="003876E9">
        <w:rPr>
          <w:rFonts w:ascii="Times New Roman" w:eastAsia="MS Mincho" w:hAnsi="Times New Roman" w:cs="Times New Roman"/>
          <w:sz w:val="16"/>
          <w:szCs w:val="24"/>
        </w:rPr>
        <w:t xml:space="preserve"> Western investors would lose out and conclude that lower returns at home are preferable to the risks of default abroad. The worst effects of the new Dark Age would be felt on the edges of the waning great powers</w:t>
      </w:r>
      <w:r w:rsidRPr="00D66AAD">
        <w:rPr>
          <w:rFonts w:ascii="Times New Roman" w:eastAsia="MS Mincho" w:hAnsi="Times New Roman" w:cs="Times New Roman"/>
          <w:sz w:val="16"/>
          <w:szCs w:val="24"/>
          <w:highlight w:val="yellow"/>
        </w:rPr>
        <w:t xml:space="preserve">. </w:t>
      </w:r>
      <w:r w:rsidRPr="00D66AAD">
        <w:rPr>
          <w:rStyle w:val="StyleBoldUnderline"/>
          <w:highlight w:val="yellow"/>
        </w:rPr>
        <w:t>The wealthiest ports of the global economy</w:t>
      </w:r>
      <w:r w:rsidRPr="00B02E94">
        <w:rPr>
          <w:rStyle w:val="StyleBoldUnderline"/>
        </w:rPr>
        <w:t>--from New York to Rotterdam to Shanghai--</w:t>
      </w:r>
      <w:r w:rsidRPr="00D66AAD">
        <w:rPr>
          <w:rStyle w:val="StyleBoldUnderline"/>
          <w:highlight w:val="yellow"/>
        </w:rPr>
        <w:t>would become the targets of plunderers and pirates</w:t>
      </w:r>
      <w:r w:rsidRPr="003876E9">
        <w:rPr>
          <w:rFonts w:ascii="Times New Roman" w:eastAsia="MS Mincho" w:hAnsi="Times New Roman" w:cs="Times New Roman"/>
          <w:sz w:val="16"/>
          <w:szCs w:val="24"/>
        </w:rPr>
        <w:t xml:space="preserve">. With ease, terrorists could disrupt the freedom of the seas, targeting oil tankers, aircraft carriers, and cruise liners, while Western nations frantically concentrated on making their airports secure. Meanwhile, limited </w:t>
      </w:r>
      <w:r w:rsidRPr="00D66AAD">
        <w:rPr>
          <w:rStyle w:val="StyleBoldUnderline"/>
          <w:highlight w:val="yellow"/>
        </w:rPr>
        <w:t>nuclear wars could devastate numerous regions, beginning in the Korean peninsula</w:t>
      </w:r>
      <w:r w:rsidRPr="00B02E94">
        <w:rPr>
          <w:rStyle w:val="StyleBoldUnderline"/>
        </w:rPr>
        <w:t xml:space="preserve"> and Kashmir, perhaps </w:t>
      </w:r>
      <w:r w:rsidRPr="00D66AAD">
        <w:rPr>
          <w:rStyle w:val="StyleBoldUnderline"/>
          <w:highlight w:val="yellow"/>
        </w:rPr>
        <w:t>ending catastrophically in the Middle East</w:t>
      </w:r>
      <w:r w:rsidRPr="003876E9">
        <w:rPr>
          <w:rFonts w:ascii="Times New Roman" w:eastAsia="MS Mincho" w:hAnsi="Times New Roman" w:cs="Times New Roman"/>
          <w:sz w:val="16"/>
          <w:szCs w:val="24"/>
        </w:rPr>
        <w:t xml:space="preserve">. In Latin America, wretchedly poor citizens would seek solace in Evangelical Christianity imported by U.S. religious orders. In Africa, </w:t>
      </w:r>
      <w:r w:rsidRPr="00B02E94">
        <w:rPr>
          <w:rStyle w:val="StyleBoldUnderline"/>
        </w:rPr>
        <w:t>the great plagues of aids and malaria would continue their deadly work</w:t>
      </w:r>
      <w:r w:rsidRPr="003876E9">
        <w:rPr>
          <w:rFonts w:ascii="Times New Roman" w:eastAsia="MS Mincho" w:hAnsi="Times New Roman" w:cs="Times New Roman"/>
          <w:sz w:val="16"/>
          <w:szCs w:val="24"/>
        </w:rPr>
        <w:t xml:space="preserve">. The few remaining solvent airlines would simply suspend services to many cities in these continents; who would wish to leave their privately guarded safe havens to go there? For all these reasons, </w:t>
      </w:r>
      <w:r w:rsidRPr="00B02E94">
        <w:rPr>
          <w:rStyle w:val="StyleBoldUnderline"/>
        </w:rPr>
        <w:t xml:space="preserve">the prospect of an apolar world should frighten us today a great deal more than it frightened the heirs of Charlemagne. </w:t>
      </w:r>
      <w:r w:rsidRPr="00D66AAD">
        <w:rPr>
          <w:rStyle w:val="StyleBoldUnderline"/>
          <w:highlight w:val="yellow"/>
        </w:rPr>
        <w:t>If the United States retreats from global hegemony</w:t>
      </w:r>
      <w:r w:rsidRPr="003876E9">
        <w:rPr>
          <w:rFonts w:ascii="Times New Roman" w:eastAsia="MS Mincho" w:hAnsi="Times New Roman" w:cs="Times New Roman"/>
          <w:sz w:val="16"/>
          <w:szCs w:val="24"/>
        </w:rPr>
        <w:t>--its fragile self-image dented by minor setbacks on the imperial frontier--</w:t>
      </w:r>
      <w:r w:rsidRPr="00B02E94">
        <w:rPr>
          <w:rStyle w:val="StyleBoldUnderline"/>
        </w:rPr>
        <w:t>its critics at home and abroad must not pretend that they are ushering in a new era of multipolar harmony, or even a return to the good old balance of power</w:t>
      </w:r>
      <w:r w:rsidRPr="003876E9">
        <w:rPr>
          <w:rFonts w:ascii="Times New Roman" w:eastAsia="MS Mincho" w:hAnsi="Times New Roman" w:cs="Times New Roman"/>
          <w:sz w:val="16"/>
          <w:szCs w:val="24"/>
        </w:rPr>
        <w:t xml:space="preserve">. Be careful what you wish for. </w:t>
      </w:r>
      <w:r w:rsidRPr="00D66AAD">
        <w:rPr>
          <w:rStyle w:val="StyleBoldUnderline"/>
          <w:highlight w:val="yellow"/>
        </w:rPr>
        <w:t>The alternative</w:t>
      </w:r>
      <w:r w:rsidRPr="00B02E94">
        <w:rPr>
          <w:rStyle w:val="StyleBoldUnderline"/>
        </w:rPr>
        <w:t xml:space="preserve"> to unipolarity </w:t>
      </w:r>
      <w:r w:rsidRPr="00D66AAD">
        <w:rPr>
          <w:rStyle w:val="StyleBoldUnderline"/>
          <w:highlight w:val="yellow"/>
        </w:rPr>
        <w:t>would not be multipolarity at all. It would be apolarity--a global vacuum of power.</w:t>
      </w:r>
      <w:r w:rsidRPr="00B02E94">
        <w:rPr>
          <w:rStyle w:val="StyleBoldUnderline"/>
        </w:rPr>
        <w:t xml:space="preserve"> And far more dangerous forces than rival great powers would benefit from such a not-so-new world disorder</w:t>
      </w:r>
    </w:p>
    <w:p w:rsidR="00363561" w:rsidRDefault="00363561" w:rsidP="00363561"/>
    <w:p w:rsidR="00BA6483" w:rsidRPr="009E19CF" w:rsidRDefault="00BA6483" w:rsidP="00BA6483">
      <w:pPr>
        <w:keepNext/>
        <w:keepLines/>
        <w:spacing w:before="200"/>
        <w:outlineLvl w:val="3"/>
        <w:rPr>
          <w:rFonts w:asciiTheme="minorHAnsi" w:eastAsiaTheme="majorEastAsia" w:hAnsiTheme="minorHAnsi" w:cstheme="majorBidi"/>
          <w:b/>
          <w:bCs/>
          <w:iCs/>
          <w:sz w:val="24"/>
        </w:rPr>
      </w:pPr>
      <w:r w:rsidRPr="009E19CF">
        <w:rPr>
          <w:rFonts w:asciiTheme="minorHAnsi" w:eastAsiaTheme="majorEastAsia" w:hAnsiTheme="minorHAnsi" w:cstheme="majorBidi"/>
          <w:b/>
          <w:bCs/>
          <w:iCs/>
          <w:sz w:val="24"/>
        </w:rPr>
        <w:t xml:space="preserve">Heg solves all of your structural violence and war impacts </w:t>
      </w:r>
    </w:p>
    <w:p w:rsidR="00BA6483" w:rsidRPr="009E19CF" w:rsidRDefault="00BA6483" w:rsidP="00BA6483">
      <w:pPr>
        <w:rPr>
          <w:rFonts w:asciiTheme="minorHAnsi" w:hAnsiTheme="minorHAnsi"/>
        </w:rPr>
      </w:pPr>
      <w:r w:rsidRPr="009E19CF">
        <w:rPr>
          <w:rFonts w:asciiTheme="minorHAnsi" w:hAnsiTheme="minorHAnsi"/>
        </w:rPr>
        <w:t xml:space="preserve">Thomas P.M. </w:t>
      </w:r>
      <w:r w:rsidRPr="009E19CF">
        <w:rPr>
          <w:rFonts w:asciiTheme="minorHAnsi" w:hAnsiTheme="minorHAnsi"/>
          <w:b/>
          <w:bCs/>
          <w:sz w:val="24"/>
        </w:rPr>
        <w:t>Barnett 11</w:t>
      </w:r>
      <w:r w:rsidRPr="009E19CF">
        <w:rPr>
          <w:rFonts w:asciiTheme="minorHAnsi" w:hAnsiTheme="minorHAnsi"/>
        </w:rPr>
        <w:t>, Former Senior Strategic Researcher and Professor in the Warfare Analysis &amp; Research Department, Center for Naval Warfare Studies, U.S. Naval War College American military geostrategist and Chief Analyst at Wikistrat, worked as the Assistant for Strategic Futures in the Office of Force Transformation in the Department of Defense, September 12, 2011, “The New Rules: The Rise of the Rest Spells U.S. Strategic Victory,” World Politics Review, online: http://www.worldpoliticsreview.com/articles/9973/the-new-rules-the-rise-of-the-rest-spells-u-s-strategic-victory</w:t>
      </w:r>
    </w:p>
    <w:p w:rsidR="00BA6483" w:rsidRPr="009E19CF" w:rsidRDefault="00BA6483" w:rsidP="00BA6483">
      <w:pPr>
        <w:ind w:right="288"/>
        <w:rPr>
          <w:rFonts w:asciiTheme="minorHAnsi" w:hAnsiTheme="minorHAnsi"/>
          <w:sz w:val="12"/>
        </w:rPr>
      </w:pPr>
      <w:r w:rsidRPr="009E19CF">
        <w:rPr>
          <w:rFonts w:asciiTheme="minorHAnsi" w:hAnsiTheme="minorHAnsi"/>
          <w:sz w:val="12"/>
        </w:rPr>
        <w:t xml:space="preserve">First the absurdity: A few of the most </w:t>
      </w:r>
      <w:r w:rsidRPr="009E19CF">
        <w:rPr>
          <w:rFonts w:asciiTheme="minorHAnsi" w:hAnsiTheme="minorHAnsi"/>
          <w:u w:val="single"/>
        </w:rPr>
        <w:t>over-the-top Bush-Cheney neocons did</w:t>
      </w:r>
      <w:r w:rsidRPr="009E19CF">
        <w:rPr>
          <w:rFonts w:asciiTheme="minorHAnsi" w:hAnsiTheme="minorHAnsi"/>
          <w:sz w:val="12"/>
        </w:rPr>
        <w:t xml:space="preserve"> indeed </w:t>
      </w:r>
      <w:r w:rsidRPr="009E19CF">
        <w:rPr>
          <w:rFonts w:asciiTheme="minorHAnsi" w:hAnsiTheme="minorHAnsi"/>
          <w:u w:val="single"/>
        </w:rPr>
        <w:t>promote a vision of U.S. primacy by which America shouldn't be afraid to wage war to keep other rising powers at bay</w:t>
      </w:r>
      <w:r w:rsidRPr="009E19CF">
        <w:rPr>
          <w:rFonts w:asciiTheme="minorHAnsi" w:hAnsiTheme="minorHAnsi"/>
          <w:sz w:val="12"/>
        </w:rPr>
        <w:t xml:space="preserve">. </w:t>
      </w:r>
      <w:r w:rsidRPr="009E19CF">
        <w:rPr>
          <w:rFonts w:asciiTheme="minorHAnsi" w:hAnsiTheme="minorHAnsi"/>
          <w:b/>
          <w:iCs/>
          <w:u w:val="single"/>
        </w:rPr>
        <w:t>It was a nutty concept then</w:t>
      </w:r>
      <w:r w:rsidRPr="009E19CF">
        <w:rPr>
          <w:rFonts w:asciiTheme="minorHAnsi" w:hAnsiTheme="minorHAnsi"/>
          <w:sz w:val="12"/>
        </w:rPr>
        <w:t xml:space="preserve">, </w:t>
      </w:r>
      <w:r w:rsidRPr="009E19CF">
        <w:rPr>
          <w:rFonts w:asciiTheme="minorHAnsi" w:hAnsiTheme="minorHAnsi"/>
          <w:u w:val="single"/>
        </w:rPr>
        <w:t>and it</w:t>
      </w:r>
      <w:r w:rsidRPr="009E19CF">
        <w:rPr>
          <w:rFonts w:asciiTheme="minorHAnsi" w:hAnsiTheme="minorHAnsi"/>
          <w:sz w:val="12"/>
        </w:rPr>
        <w:t xml:space="preserve"> </w:t>
      </w:r>
      <w:r w:rsidRPr="009E19CF">
        <w:rPr>
          <w:rFonts w:asciiTheme="minorHAnsi" w:hAnsiTheme="minorHAnsi"/>
          <w:b/>
          <w:iCs/>
          <w:u w:val="single"/>
        </w:rPr>
        <w:t>remains a nutty concept today</w:t>
      </w:r>
      <w:r w:rsidRPr="009E19CF">
        <w:rPr>
          <w:rFonts w:asciiTheme="minorHAnsi" w:hAnsiTheme="minorHAnsi"/>
          <w:sz w:val="12"/>
        </w:rPr>
        <w:t xml:space="preserve">. But since it feeds a lot of major military weapons system purchases, especially for the China-centric Air Force and Navy, don't expect it to disappear so long as the Pentagon's internal budget fights are growing in intensity. ¶ </w:t>
      </w:r>
      <w:r w:rsidRPr="009E19CF">
        <w:rPr>
          <w:rFonts w:asciiTheme="minorHAnsi" w:hAnsiTheme="minorHAnsi"/>
          <w:u w:val="single"/>
        </w:rPr>
        <w:t>Meanwhile</w:t>
      </w:r>
      <w:r w:rsidRPr="009E19CF">
        <w:rPr>
          <w:rFonts w:asciiTheme="minorHAnsi" w:hAnsiTheme="minorHAnsi"/>
          <w:sz w:val="12"/>
        </w:rPr>
        <w:t xml:space="preserve">, the Chinese do their stupid best to fuel this outdated logic by building a force designed to keep America out of East Asia just as their nation's dependency on resources flowing from unstable developing regions skyrockets. </w:t>
      </w:r>
      <w:r w:rsidRPr="009E19CF">
        <w:rPr>
          <w:rFonts w:asciiTheme="minorHAnsi" w:hAnsiTheme="minorHAnsi"/>
          <w:u w:val="single"/>
        </w:rPr>
        <w:t>With America's fiscal constraints now abundantly clear, the world's primary policing force is pulling back</w:t>
      </w:r>
      <w:r w:rsidRPr="009E19CF">
        <w:rPr>
          <w:rFonts w:asciiTheme="minorHAnsi" w:hAnsiTheme="minorHAnsi"/>
          <w:sz w:val="12"/>
        </w:rPr>
        <w:t xml:space="preserve">, </w:t>
      </w:r>
      <w:r w:rsidRPr="009E19CF">
        <w:rPr>
          <w:rFonts w:asciiTheme="minorHAnsi" w:hAnsiTheme="minorHAnsi"/>
          <w:u w:val="single"/>
        </w:rPr>
        <w:t>while that force's implied successor is nowhere close to being able to field a similar power-projection capacity</w:t>
      </w:r>
      <w:r w:rsidRPr="009E19CF">
        <w:rPr>
          <w:rFonts w:asciiTheme="minorHAnsi" w:hAnsiTheme="minorHAnsi"/>
          <w:sz w:val="12"/>
        </w:rPr>
        <w:t xml:space="preserve"> -- </w:t>
      </w:r>
      <w:r w:rsidRPr="009E19CF">
        <w:rPr>
          <w:rFonts w:asciiTheme="minorHAnsi" w:hAnsiTheme="minorHAnsi"/>
          <w:u w:val="single"/>
        </w:rPr>
        <w:t>and never will be</w:t>
      </w:r>
      <w:r w:rsidRPr="009E19CF">
        <w:rPr>
          <w:rFonts w:asciiTheme="minorHAnsi" w:hAnsiTheme="minorHAnsi"/>
          <w:sz w:val="12"/>
        </w:rPr>
        <w:t xml:space="preserve">. So with NATO clearly stretched to its limits by the combination of Afghanistan and Libya, </w:t>
      </w:r>
      <w:r w:rsidRPr="009E19CF">
        <w:rPr>
          <w:rFonts w:asciiTheme="minorHAnsi" w:hAnsiTheme="minorHAnsi"/>
          <w:u w:val="single"/>
        </w:rPr>
        <w:t>a lot of future fires in developing regions will likely be left to burn on their own</w:t>
      </w:r>
      <w:r w:rsidRPr="009E19CF">
        <w:rPr>
          <w:rFonts w:asciiTheme="minorHAnsi" w:hAnsiTheme="minorHAnsi"/>
          <w:sz w:val="12"/>
        </w:rPr>
        <w:t xml:space="preserve">. We'll just have to wait and see how much foreign commentators delight in that G-Zero dynamic in the years ahead. ¶ That gets us to the original "insult": </w:t>
      </w:r>
      <w:r w:rsidRPr="009E19CF">
        <w:rPr>
          <w:rFonts w:asciiTheme="minorHAnsi" w:hAnsiTheme="minorHAnsi"/>
          <w:u w:val="single"/>
        </w:rPr>
        <w:t>the U.S. did not lord it over the world in the 1990s</w:t>
      </w:r>
      <w:r w:rsidRPr="009E19CF">
        <w:rPr>
          <w:rFonts w:asciiTheme="minorHAnsi" w:hAnsiTheme="minorHAnsi"/>
          <w:sz w:val="12"/>
        </w:rPr>
        <w:t xml:space="preserve">. </w:t>
      </w:r>
      <w:r w:rsidRPr="009E19CF">
        <w:rPr>
          <w:rFonts w:asciiTheme="minorHAnsi" w:hAnsiTheme="minorHAnsi"/>
          <w:u w:val="single"/>
        </w:rPr>
        <w:t>Yes, it did argue for and promote the most rapid spread of globalization possible.</w:t>
      </w:r>
      <w:r w:rsidRPr="009E19CF">
        <w:rPr>
          <w:rFonts w:asciiTheme="minorHAnsi" w:hAnsiTheme="minorHAnsi"/>
          <w:sz w:val="12"/>
        </w:rPr>
        <w:t xml:space="preserve"> </w:t>
      </w:r>
      <w:r w:rsidRPr="009E19CF">
        <w:rPr>
          <w:rFonts w:asciiTheme="minorHAnsi" w:hAnsiTheme="minorHAnsi"/>
          <w:u w:val="single"/>
        </w:rPr>
        <w:t>But</w:t>
      </w:r>
      <w:r w:rsidRPr="009E19CF">
        <w:rPr>
          <w:rFonts w:asciiTheme="minorHAnsi" w:hAnsiTheme="minorHAnsi"/>
          <w:sz w:val="12"/>
        </w:rPr>
        <w:t xml:space="preserve"> </w:t>
      </w:r>
      <w:r w:rsidRPr="00D66AAD">
        <w:rPr>
          <w:rFonts w:asciiTheme="minorHAnsi" w:hAnsiTheme="minorHAnsi"/>
          <w:b/>
          <w:iCs/>
          <w:highlight w:val="yellow"/>
          <w:u w:val="single"/>
        </w:rPr>
        <w:t>the "evil" of the Washington Consensus</w:t>
      </w:r>
      <w:r w:rsidRPr="00D66AAD">
        <w:rPr>
          <w:rFonts w:asciiTheme="minorHAnsi" w:hAnsiTheme="minorHAnsi"/>
          <w:sz w:val="12"/>
          <w:highlight w:val="yellow"/>
        </w:rPr>
        <w:t xml:space="preserve"> </w:t>
      </w:r>
      <w:r w:rsidRPr="00D66AAD">
        <w:rPr>
          <w:rFonts w:asciiTheme="minorHAnsi" w:hAnsiTheme="minorHAnsi"/>
          <w:highlight w:val="yellow"/>
          <w:u w:val="single"/>
        </w:rPr>
        <w:t>only yielded the</w:t>
      </w:r>
      <w:r w:rsidRPr="00D66AAD">
        <w:rPr>
          <w:rFonts w:asciiTheme="minorHAnsi" w:hAnsiTheme="minorHAnsi"/>
          <w:sz w:val="12"/>
          <w:highlight w:val="yellow"/>
        </w:rPr>
        <w:t xml:space="preserve"> </w:t>
      </w:r>
      <w:r w:rsidRPr="00D66AAD">
        <w:rPr>
          <w:rFonts w:asciiTheme="minorHAnsi" w:hAnsiTheme="minorHAnsi"/>
          <w:b/>
          <w:iCs/>
          <w:highlight w:val="yellow"/>
          <w:u w:val="single"/>
        </w:rPr>
        <w:t>most rapid growth of a</w:t>
      </w:r>
      <w:r w:rsidRPr="009E19CF">
        <w:rPr>
          <w:rFonts w:asciiTheme="minorHAnsi" w:hAnsiTheme="minorHAnsi"/>
          <w:b/>
          <w:iCs/>
          <w:u w:val="single"/>
        </w:rPr>
        <w:t xml:space="preserve"> truly </w:t>
      </w:r>
      <w:r w:rsidRPr="00D66AAD">
        <w:rPr>
          <w:rFonts w:asciiTheme="minorHAnsi" w:hAnsiTheme="minorHAnsi"/>
          <w:b/>
          <w:iCs/>
          <w:highlight w:val="yellow"/>
          <w:u w:val="single"/>
        </w:rPr>
        <w:t>global middle class</w:t>
      </w:r>
      <w:r w:rsidRPr="009E19CF">
        <w:rPr>
          <w:rFonts w:asciiTheme="minorHAnsi" w:hAnsiTheme="minorHAnsi"/>
          <w:b/>
          <w:iCs/>
          <w:u w:val="single"/>
        </w:rPr>
        <w:t xml:space="preserve"> that </w:t>
      </w:r>
      <w:r w:rsidRPr="00D66AAD">
        <w:rPr>
          <w:rFonts w:asciiTheme="minorHAnsi" w:hAnsiTheme="minorHAnsi"/>
          <w:b/>
          <w:iCs/>
          <w:highlight w:val="yellow"/>
          <w:u w:val="single"/>
        </w:rPr>
        <w:t>the world has ever seen</w:t>
      </w:r>
      <w:r w:rsidRPr="009E19CF">
        <w:rPr>
          <w:rFonts w:asciiTheme="minorHAnsi" w:hAnsiTheme="minorHAnsi"/>
          <w:sz w:val="12"/>
        </w:rPr>
        <w:t xml:space="preserve">. Yes, we can, in our current economic funk, somehow cast that development as the "loss of U.S. hegemony," in that the American consumer is no longer the demand-center of globalization's universe. But this is without a doubt the most amazing achievement of U.S. foreign policy, surpassing even our role in World War II. ¶ </w:t>
      </w:r>
      <w:r w:rsidRPr="00D66AAD">
        <w:rPr>
          <w:rFonts w:asciiTheme="minorHAnsi" w:hAnsiTheme="minorHAnsi"/>
          <w:highlight w:val="yellow"/>
          <w:u w:val="single"/>
        </w:rPr>
        <w:t>Numerous world powers served as</w:t>
      </w:r>
      <w:r w:rsidRPr="009E19CF">
        <w:rPr>
          <w:rFonts w:asciiTheme="minorHAnsi" w:hAnsiTheme="minorHAnsi"/>
          <w:u w:val="single"/>
        </w:rPr>
        <w:t xml:space="preserve"> global or regional </w:t>
      </w:r>
      <w:r w:rsidRPr="00D66AAD">
        <w:rPr>
          <w:rFonts w:asciiTheme="minorHAnsi" w:hAnsiTheme="minorHAnsi"/>
          <w:highlight w:val="yellow"/>
          <w:u w:val="single"/>
        </w:rPr>
        <w:t>hegemons before we came</w:t>
      </w:r>
      <w:r w:rsidRPr="009E19CF">
        <w:rPr>
          <w:rFonts w:asciiTheme="minorHAnsi" w:hAnsiTheme="minorHAnsi"/>
          <w:u w:val="single"/>
        </w:rPr>
        <w:t xml:space="preserve"> along,</w:t>
      </w:r>
      <w:r w:rsidRPr="009E19CF">
        <w:rPr>
          <w:rFonts w:asciiTheme="minorHAnsi" w:hAnsiTheme="minorHAnsi"/>
          <w:sz w:val="12"/>
        </w:rPr>
        <w:t xml:space="preserve"> </w:t>
      </w:r>
      <w:r w:rsidRPr="00D66AAD">
        <w:rPr>
          <w:rFonts w:asciiTheme="minorHAnsi" w:hAnsiTheme="minorHAnsi"/>
          <w:b/>
          <w:iCs/>
          <w:highlight w:val="yellow"/>
          <w:u w:val="single"/>
        </w:rPr>
        <w:t>and their record on economic development was</w:t>
      </w:r>
      <w:r w:rsidRPr="009E19CF">
        <w:rPr>
          <w:rFonts w:asciiTheme="minorHAnsi" w:hAnsiTheme="minorHAnsi"/>
          <w:b/>
          <w:iCs/>
          <w:u w:val="single"/>
        </w:rPr>
        <w:t xml:space="preserve"> painfully transparent</w:t>
      </w:r>
      <w:r w:rsidRPr="009E19CF">
        <w:rPr>
          <w:rFonts w:asciiTheme="minorHAnsi" w:hAnsiTheme="minorHAnsi"/>
          <w:sz w:val="12"/>
        </w:rPr>
        <w:t xml:space="preserve">: </w:t>
      </w:r>
      <w:r w:rsidRPr="00D66AAD">
        <w:rPr>
          <w:rFonts w:asciiTheme="minorHAnsi" w:hAnsiTheme="minorHAnsi"/>
          <w:b/>
          <w:iCs/>
          <w:highlight w:val="yellow"/>
          <w:u w:val="single"/>
        </w:rPr>
        <w:t>Elites got richer, and</w:t>
      </w:r>
      <w:r w:rsidRPr="009E19CF">
        <w:rPr>
          <w:rFonts w:asciiTheme="minorHAnsi" w:hAnsiTheme="minorHAnsi"/>
          <w:b/>
          <w:iCs/>
          <w:u w:val="single"/>
        </w:rPr>
        <w:t xml:space="preserve"> the </w:t>
      </w:r>
      <w:r w:rsidRPr="00D66AAD">
        <w:rPr>
          <w:rFonts w:asciiTheme="minorHAnsi" w:hAnsiTheme="minorHAnsi"/>
          <w:b/>
          <w:iCs/>
          <w:highlight w:val="yellow"/>
          <w:u w:val="single"/>
        </w:rPr>
        <w:t>masses got poorer</w:t>
      </w:r>
      <w:r w:rsidRPr="00D66AAD">
        <w:rPr>
          <w:rFonts w:asciiTheme="minorHAnsi" w:hAnsiTheme="minorHAnsi"/>
          <w:sz w:val="12"/>
          <w:highlight w:val="yellow"/>
        </w:rPr>
        <w:t xml:space="preserve">. </w:t>
      </w:r>
      <w:r w:rsidRPr="00D66AAD">
        <w:rPr>
          <w:rFonts w:asciiTheme="minorHAnsi" w:hAnsiTheme="minorHAnsi"/>
          <w:highlight w:val="yellow"/>
          <w:u w:val="single"/>
        </w:rPr>
        <w:t>Then America showed up</w:t>
      </w:r>
      <w:r w:rsidRPr="009E19CF">
        <w:rPr>
          <w:rFonts w:asciiTheme="minorHAnsi" w:hAnsiTheme="minorHAnsi"/>
          <w:u w:val="single"/>
        </w:rPr>
        <w:t xml:space="preserve"> after World War II </w:t>
      </w:r>
      <w:r w:rsidRPr="00D66AAD">
        <w:rPr>
          <w:rFonts w:asciiTheme="minorHAnsi" w:hAnsiTheme="minorHAnsi"/>
          <w:highlight w:val="yellow"/>
          <w:u w:val="single"/>
        </w:rPr>
        <w:t>and engineered an international liberal trade order</w:t>
      </w:r>
      <w:r w:rsidRPr="009E19CF">
        <w:rPr>
          <w:rFonts w:asciiTheme="minorHAnsi" w:hAnsiTheme="minorHAnsi"/>
          <w:sz w:val="12"/>
        </w:rPr>
        <w:t xml:space="preserve">, one that was at first admittedly limited to the West. But </w:t>
      </w:r>
      <w:r w:rsidRPr="009E19CF">
        <w:rPr>
          <w:rFonts w:asciiTheme="minorHAnsi" w:hAnsiTheme="minorHAnsi"/>
          <w:u w:val="single"/>
        </w:rPr>
        <w:t xml:space="preserve">within four decades it went virally global, </w:t>
      </w:r>
      <w:r w:rsidRPr="00D66AAD">
        <w:rPr>
          <w:rFonts w:asciiTheme="minorHAnsi" w:hAnsiTheme="minorHAnsi"/>
          <w:highlight w:val="yellow"/>
          <w:u w:val="single"/>
        </w:rPr>
        <w:t>and</w:t>
      </w:r>
      <w:r w:rsidRPr="00D66AAD">
        <w:rPr>
          <w:rFonts w:asciiTheme="minorHAnsi" w:hAnsiTheme="minorHAnsi"/>
          <w:sz w:val="12"/>
          <w:highlight w:val="yellow"/>
        </w:rPr>
        <w:t xml:space="preserve"> </w:t>
      </w:r>
      <w:r w:rsidRPr="00D66AAD">
        <w:rPr>
          <w:rFonts w:asciiTheme="minorHAnsi" w:hAnsiTheme="minorHAnsi"/>
          <w:highlight w:val="yellow"/>
          <w:u w:val="single"/>
        </w:rPr>
        <w:t>now</w:t>
      </w:r>
      <w:r w:rsidRPr="009E19CF">
        <w:rPr>
          <w:rFonts w:asciiTheme="minorHAnsi" w:hAnsiTheme="minorHAnsi"/>
          <w:u w:val="single"/>
        </w:rPr>
        <w:t xml:space="preserve"> for the first time in history,</w:t>
      </w:r>
      <w:r w:rsidRPr="009E19CF">
        <w:rPr>
          <w:rFonts w:asciiTheme="minorHAnsi" w:hAnsiTheme="minorHAnsi"/>
          <w:sz w:val="12"/>
        </w:rPr>
        <w:t xml:space="preserve"> </w:t>
      </w:r>
      <w:r w:rsidRPr="00D66AAD">
        <w:rPr>
          <w:rFonts w:asciiTheme="minorHAnsi" w:hAnsiTheme="minorHAnsi"/>
          <w:highlight w:val="yellow"/>
          <w:u w:val="single"/>
        </w:rPr>
        <w:t>more than half of our planet</w:t>
      </w:r>
      <w:r w:rsidRPr="009E19CF">
        <w:rPr>
          <w:rFonts w:asciiTheme="minorHAnsi" w:hAnsiTheme="minorHAnsi"/>
          <w:u w:val="single"/>
        </w:rPr>
        <w:t xml:space="preserve">'s population </w:t>
      </w:r>
      <w:r w:rsidRPr="00D66AAD">
        <w:rPr>
          <w:rFonts w:asciiTheme="minorHAnsi" w:hAnsiTheme="minorHAnsi"/>
          <w:highlight w:val="yellow"/>
          <w:u w:val="single"/>
        </w:rPr>
        <w:t>lives in</w:t>
      </w:r>
      <w:r w:rsidRPr="009E19CF">
        <w:rPr>
          <w:rFonts w:asciiTheme="minorHAnsi" w:hAnsiTheme="minorHAnsi"/>
          <w:u w:val="single"/>
        </w:rPr>
        <w:t xml:space="preserve"> conditions of modest-to-mounting </w:t>
      </w:r>
      <w:r w:rsidRPr="00D66AAD">
        <w:rPr>
          <w:rFonts w:asciiTheme="minorHAnsi" w:hAnsiTheme="minorHAnsi"/>
          <w:highlight w:val="yellow"/>
          <w:u w:val="single"/>
        </w:rPr>
        <w:t>abundance</w:t>
      </w:r>
      <w:r w:rsidRPr="009E19CF">
        <w:rPr>
          <w:rFonts w:asciiTheme="minorHAnsi" w:hAnsiTheme="minorHAnsi"/>
          <w:sz w:val="12"/>
        </w:rPr>
        <w:t xml:space="preserve"> -- </w:t>
      </w:r>
      <w:r w:rsidRPr="009E19CF">
        <w:rPr>
          <w:rFonts w:asciiTheme="minorHAnsi" w:hAnsiTheme="minorHAnsi"/>
          <w:b/>
          <w:iCs/>
          <w:u w:val="single"/>
        </w:rPr>
        <w:t>after millennia of mere sustenance</w:t>
      </w:r>
      <w:r w:rsidRPr="009E19CF">
        <w:rPr>
          <w:rFonts w:asciiTheme="minorHAnsi" w:hAnsiTheme="minorHAnsi"/>
          <w:sz w:val="12"/>
        </w:rPr>
        <w:t xml:space="preserve">. ¶ You may choose to interpret this as some sort of cosmic coincidence, but </w:t>
      </w:r>
      <w:r w:rsidRPr="00D66AAD">
        <w:rPr>
          <w:rFonts w:asciiTheme="minorHAnsi" w:hAnsiTheme="minorHAnsi"/>
          <w:highlight w:val="yellow"/>
          <w:u w:val="single"/>
        </w:rPr>
        <w:t>the historical sequence is undeniable</w:t>
      </w:r>
      <w:r w:rsidRPr="00D66AAD">
        <w:rPr>
          <w:rFonts w:asciiTheme="minorHAnsi" w:hAnsiTheme="minorHAnsi"/>
          <w:sz w:val="12"/>
          <w:highlight w:val="yellow"/>
        </w:rPr>
        <w:t xml:space="preserve">: </w:t>
      </w:r>
      <w:r w:rsidRPr="00D66AAD">
        <w:rPr>
          <w:rFonts w:asciiTheme="minorHAnsi" w:hAnsiTheme="minorHAnsi"/>
          <w:b/>
          <w:iCs/>
          <w:highlight w:val="yellow"/>
          <w:u w:val="single"/>
        </w:rPr>
        <w:t>With its unrivaled power, America made the world a far better place</w:t>
      </w:r>
      <w:r w:rsidRPr="009E19CF">
        <w:rPr>
          <w:rFonts w:asciiTheme="minorHAnsi" w:hAnsiTheme="minorHAnsi"/>
          <w:sz w:val="12"/>
        </w:rPr>
        <w:t xml:space="preserve">. ¶ That spreading wave of global abundance has reformatted all sorts of traditional societies that lay in its path. Some, like the Chinese, have adapted to it magnificently in an economic and social sense, with the political adaptation sure to follow eventually. Others, being already democracies, have done far better across the board, like Turkey, Indonesia and India. But there are also numerous traditional societies where that reformatting impulse from below has been met by both harsh repression from above and violent attempts by religious extremists to effect a "counterreformation" that firewalls the "faithful" from an "evil" outside world.¶ Does this violent blowback constitute the great threat of our age? Not really. As I've long argued, this "friction" from globalization's tectonic advance is merely what's left over now that great-power war has gone dormant for 66 years and counting, with interstate wars now so infrequent and so less lethal as to be dwarfed by the civil strife that plagues those developing regions still suffering weak connectivity to the global economy. ¶ </w:t>
      </w:r>
      <w:r w:rsidRPr="009E19CF">
        <w:rPr>
          <w:rFonts w:asciiTheme="minorHAnsi" w:hAnsiTheme="minorHAnsi"/>
          <w:u w:val="single"/>
        </w:rPr>
        <w:t>Let's remember what the U.S. actually did across the 1990s</w:t>
      </w:r>
      <w:r w:rsidRPr="009E19CF">
        <w:rPr>
          <w:rFonts w:asciiTheme="minorHAnsi" w:hAnsiTheme="minorHAnsi"/>
          <w:sz w:val="12"/>
        </w:rPr>
        <w:t xml:space="preserve"> after the Soviet threat disappeared. </w:t>
      </w:r>
      <w:r w:rsidRPr="009E19CF">
        <w:rPr>
          <w:rFonts w:asciiTheme="minorHAnsi" w:hAnsiTheme="minorHAnsi"/>
          <w:u w:val="single"/>
        </w:rPr>
        <w:t>It went out of its way to police the world's poorly governed spaces,</w:t>
      </w:r>
      <w:r w:rsidRPr="009E19CF">
        <w:rPr>
          <w:rFonts w:asciiTheme="minorHAnsi" w:hAnsiTheme="minorHAnsi"/>
          <w:sz w:val="12"/>
        </w:rPr>
        <w:t xml:space="preserve"> </w:t>
      </w:r>
      <w:r w:rsidRPr="009E19CF">
        <w:rPr>
          <w:rFonts w:asciiTheme="minorHAnsi" w:hAnsiTheme="minorHAnsi"/>
          <w:u w:val="single"/>
        </w:rPr>
        <w:t>battling rogue regimes and answering the 9-1-1 call repeatedly when disaster and/or civil strife struck vulnerable societies.</w:t>
      </w:r>
      <w:r w:rsidRPr="009E19CF">
        <w:rPr>
          <w:rFonts w:asciiTheme="minorHAnsi" w:hAnsiTheme="minorHAnsi"/>
          <w:sz w:val="12"/>
        </w:rPr>
        <w:t xml:space="preserve"> </w:t>
      </w:r>
      <w:r w:rsidRPr="009E19CF">
        <w:rPr>
          <w:rFonts w:asciiTheme="minorHAnsi" w:hAnsiTheme="minorHAnsi"/>
          <w:b/>
          <w:iCs/>
          <w:u w:val="single"/>
        </w:rPr>
        <w:t xml:space="preserve">Yes, </w:t>
      </w:r>
      <w:r w:rsidRPr="00D66AAD">
        <w:rPr>
          <w:rFonts w:asciiTheme="minorHAnsi" w:hAnsiTheme="minorHAnsi"/>
          <w:b/>
          <w:iCs/>
          <w:highlight w:val="yellow"/>
          <w:u w:val="single"/>
        </w:rPr>
        <w:t>playing globalization's bodyguard made America</w:t>
      </w:r>
      <w:r w:rsidRPr="009E19CF">
        <w:rPr>
          <w:rFonts w:asciiTheme="minorHAnsi" w:hAnsiTheme="minorHAnsi"/>
          <w:b/>
          <w:iCs/>
          <w:u w:val="single"/>
        </w:rPr>
        <w:t xml:space="preserve"> public </w:t>
      </w:r>
      <w:r w:rsidRPr="00D66AAD">
        <w:rPr>
          <w:rFonts w:asciiTheme="minorHAnsi" w:hAnsiTheme="minorHAnsi"/>
          <w:b/>
          <w:iCs/>
          <w:highlight w:val="yellow"/>
          <w:u w:val="single"/>
        </w:rPr>
        <w:t>enemy No. 1</w:t>
      </w:r>
      <w:r w:rsidRPr="009E19CF">
        <w:rPr>
          <w:rFonts w:asciiTheme="minorHAnsi" w:hAnsiTheme="minorHAnsi"/>
          <w:b/>
          <w:iCs/>
          <w:u w:val="single"/>
        </w:rPr>
        <w:t xml:space="preserve"> in the eyes </w:t>
      </w:r>
      <w:r w:rsidRPr="00D66AAD">
        <w:rPr>
          <w:rFonts w:asciiTheme="minorHAnsi" w:hAnsiTheme="minorHAnsi"/>
          <w:b/>
          <w:iCs/>
          <w:highlight w:val="yellow"/>
          <w:u w:val="single"/>
        </w:rPr>
        <w:t>of its most violent rejectionist movements</w:t>
      </w:r>
      <w:r w:rsidRPr="009E19CF">
        <w:rPr>
          <w:rFonts w:asciiTheme="minorHAnsi" w:hAnsiTheme="minorHAnsi"/>
          <w:sz w:val="12"/>
        </w:rPr>
        <w:t xml:space="preserve">, including al-Qaida, </w:t>
      </w:r>
      <w:r w:rsidRPr="009E19CF">
        <w:rPr>
          <w:rFonts w:asciiTheme="minorHAnsi" w:hAnsiTheme="minorHAnsi"/>
          <w:u w:val="single"/>
        </w:rPr>
        <w:t>but we made the effort because</w:t>
      </w:r>
      <w:r w:rsidRPr="009E19CF">
        <w:rPr>
          <w:rFonts w:asciiTheme="minorHAnsi" w:hAnsiTheme="minorHAnsi"/>
          <w:sz w:val="12"/>
        </w:rPr>
        <w:t xml:space="preserve">, in our heart of hearts, </w:t>
      </w:r>
      <w:r w:rsidRPr="009E19CF">
        <w:rPr>
          <w:rFonts w:asciiTheme="minorHAnsi" w:hAnsiTheme="minorHAnsi"/>
          <w:u w:val="single"/>
        </w:rPr>
        <w:t>we knew that this is what blessed powers are supposed to do</w:t>
      </w:r>
      <w:r w:rsidRPr="009E19CF">
        <w:rPr>
          <w:rFonts w:asciiTheme="minorHAnsi" w:hAnsiTheme="minorHAnsi"/>
          <w:sz w:val="12"/>
        </w:rPr>
        <w:t xml:space="preserve">. ¶ Some, like the Bush-Cheney neocons, were driven by more than that sense of moral responsibility. They saw a chance to remake the world so as to assure U.S. primacy deep into the future. The timing of their dream was cruelly ironic, for it blossomed just as America's decades-in-the-making grand strategy reached its apogee in the peaceful rise of so many great powers at once. Had Sept. 11 not intervened, the neocons would likely have eventually targeted rising China for strategic demonization. Instead, they locked in on Osama bin Laden. The rest, as they say, is history. ¶ The follow-on irony of </w:t>
      </w:r>
      <w:r w:rsidRPr="009E19CF">
        <w:rPr>
          <w:rFonts w:asciiTheme="minorHAnsi" w:hAnsiTheme="minorHAnsi"/>
          <w:u w:val="single"/>
        </w:rPr>
        <w:t>the War on Terror</w:t>
      </w:r>
      <w:r w:rsidRPr="009E19CF">
        <w:rPr>
          <w:rFonts w:asciiTheme="minorHAnsi" w:hAnsiTheme="minorHAnsi"/>
          <w:sz w:val="12"/>
        </w:rPr>
        <w:t xml:space="preserve"> is that its operational requirements </w:t>
      </w:r>
      <w:r w:rsidRPr="009E19CF">
        <w:rPr>
          <w:rFonts w:asciiTheme="minorHAnsi" w:hAnsiTheme="minorHAnsi"/>
          <w:u w:val="single"/>
        </w:rPr>
        <w:t>actually revolutionized a major portion of the U.S. military -- specifically the Army, Marines and Special Forces -- in such a way as to redirect their strategic ethos from big wars to small ones</w:t>
      </w:r>
      <w:r w:rsidRPr="009E19CF">
        <w:rPr>
          <w:rFonts w:asciiTheme="minorHAnsi" w:hAnsiTheme="minorHAnsi"/>
          <w:sz w:val="12"/>
        </w:rPr>
        <w:t xml:space="preserve">. It also forged a new operational bond between the military's irregular elements and that portion of the Central Intelligence Agency that pursues direct action against transnational bad actors. The up-front costs of this transformation were far too high, largely because the Bush White House stubbornly refused to embrace counterinsurgency tactics until after the popular repudiation signaled by the 2006 midterm election. But </w:t>
      </w:r>
      <w:r w:rsidRPr="009E19CF">
        <w:rPr>
          <w:rFonts w:asciiTheme="minorHAnsi" w:hAnsiTheme="minorHAnsi"/>
          <w:u w:val="single"/>
        </w:rPr>
        <w:t>the end result is clear:</w:t>
      </w:r>
      <w:r w:rsidRPr="009E19CF">
        <w:rPr>
          <w:rFonts w:asciiTheme="minorHAnsi" w:hAnsiTheme="minorHAnsi"/>
          <w:sz w:val="12"/>
        </w:rPr>
        <w:t xml:space="preserve"> </w:t>
      </w:r>
      <w:r w:rsidRPr="00D66AAD">
        <w:rPr>
          <w:rFonts w:asciiTheme="minorHAnsi" w:hAnsiTheme="minorHAnsi"/>
          <w:b/>
          <w:iCs/>
          <w:highlight w:val="yellow"/>
          <w:u w:val="single"/>
        </w:rPr>
        <w:t xml:space="preserve">We </w:t>
      </w:r>
      <w:r w:rsidRPr="009E19CF">
        <w:rPr>
          <w:rFonts w:asciiTheme="minorHAnsi" w:hAnsiTheme="minorHAnsi"/>
          <w:b/>
          <w:iCs/>
          <w:u w:val="single"/>
        </w:rPr>
        <w:t xml:space="preserve">now </w:t>
      </w:r>
      <w:r w:rsidRPr="00D66AAD">
        <w:rPr>
          <w:rFonts w:asciiTheme="minorHAnsi" w:hAnsiTheme="minorHAnsi"/>
          <w:b/>
          <w:iCs/>
          <w:highlight w:val="yellow"/>
          <w:u w:val="single"/>
        </w:rPr>
        <w:t xml:space="preserve">have the force we </w:t>
      </w:r>
      <w:r w:rsidRPr="009E19CF">
        <w:rPr>
          <w:rFonts w:asciiTheme="minorHAnsi" w:hAnsiTheme="minorHAnsi"/>
          <w:b/>
          <w:iCs/>
          <w:u w:val="single"/>
        </w:rPr>
        <w:t xml:space="preserve">actually </w:t>
      </w:r>
      <w:r w:rsidRPr="00D66AAD">
        <w:rPr>
          <w:rFonts w:asciiTheme="minorHAnsi" w:hAnsiTheme="minorHAnsi"/>
          <w:b/>
          <w:iCs/>
          <w:highlight w:val="yellow"/>
          <w:u w:val="single"/>
        </w:rPr>
        <w:t>need to manage this global era</w:t>
      </w:r>
      <w:r w:rsidRPr="00D66AAD">
        <w:rPr>
          <w:rFonts w:asciiTheme="minorHAnsi" w:hAnsiTheme="minorHAnsi"/>
          <w:sz w:val="12"/>
          <w:highlight w:val="yellow"/>
        </w:rPr>
        <w:t>.</w:t>
      </w:r>
      <w:r w:rsidRPr="009E19CF">
        <w:rPr>
          <w:rFonts w:asciiTheme="minorHAnsi" w:hAnsiTheme="minorHAnsi"/>
          <w:sz w:val="12"/>
        </w:rPr>
        <w:t xml:space="preserve">¶ </w:t>
      </w:r>
      <w:r w:rsidRPr="009E19CF">
        <w:rPr>
          <w:rFonts w:asciiTheme="minorHAnsi" w:hAnsiTheme="minorHAnsi"/>
          <w:u w:val="single"/>
        </w:rPr>
        <w:t>But</w:t>
      </w:r>
      <w:r w:rsidRPr="009E19CF">
        <w:rPr>
          <w:rFonts w:asciiTheme="minorHAnsi" w:hAnsiTheme="minorHAnsi"/>
          <w:sz w:val="12"/>
        </w:rPr>
        <w:t xml:space="preserve">, of course, </w:t>
      </w:r>
      <w:r w:rsidRPr="00D66AAD">
        <w:rPr>
          <w:rFonts w:asciiTheme="minorHAnsi" w:hAnsiTheme="minorHAnsi"/>
          <w:b/>
          <w:iCs/>
          <w:highlight w:val="yellow"/>
          <w:u w:val="single"/>
        </w:rPr>
        <w:t>that can all be tossed into the dumpster</w:t>
      </w:r>
      <w:r w:rsidRPr="00D66AAD">
        <w:rPr>
          <w:rFonts w:asciiTheme="minorHAnsi" w:hAnsiTheme="minorHAnsi"/>
          <w:sz w:val="12"/>
          <w:highlight w:val="yellow"/>
        </w:rPr>
        <w:t xml:space="preserve"> </w:t>
      </w:r>
      <w:r w:rsidRPr="00D66AAD">
        <w:rPr>
          <w:rFonts w:asciiTheme="minorHAnsi" w:hAnsiTheme="minorHAnsi"/>
          <w:highlight w:val="yellow"/>
          <w:u w:val="single"/>
        </w:rPr>
        <w:t>if we convince ourselves that</w:t>
      </w:r>
      <w:r w:rsidRPr="009E19CF">
        <w:rPr>
          <w:rFonts w:asciiTheme="minorHAnsi" w:hAnsiTheme="minorHAnsi"/>
          <w:u w:val="single"/>
        </w:rPr>
        <w:t xml:space="preserve"> our "</w:t>
      </w:r>
      <w:r w:rsidRPr="00D66AAD">
        <w:rPr>
          <w:rFonts w:asciiTheme="minorHAnsi" w:hAnsiTheme="minorHAnsi"/>
          <w:highlight w:val="yellow"/>
          <w:u w:val="single"/>
        </w:rPr>
        <w:t>loss" of hegemony was</w:t>
      </w:r>
      <w:r w:rsidRPr="009E19CF">
        <w:rPr>
          <w:rFonts w:asciiTheme="minorHAnsi" w:hAnsiTheme="minorHAnsi"/>
          <w:u w:val="single"/>
        </w:rPr>
        <w:t xml:space="preserve"> somehow </w:t>
      </w:r>
      <w:r w:rsidRPr="00D66AAD">
        <w:rPr>
          <w:rFonts w:asciiTheme="minorHAnsi" w:hAnsiTheme="minorHAnsi"/>
          <w:highlight w:val="yellow"/>
          <w:u w:val="single"/>
        </w:rPr>
        <w:t>the result of our own misdeed</w:t>
      </w:r>
      <w:r w:rsidRPr="009E19CF">
        <w:rPr>
          <w:rFonts w:asciiTheme="minorHAnsi" w:hAnsiTheme="minorHAnsi"/>
          <w:u w:val="single"/>
        </w:rPr>
        <w:t>,</w:t>
      </w:r>
      <w:r w:rsidRPr="009E19CF">
        <w:rPr>
          <w:rFonts w:asciiTheme="minorHAnsi" w:hAnsiTheme="minorHAnsi"/>
          <w:sz w:val="12"/>
        </w:rPr>
        <w:t xml:space="preserve"> </w:t>
      </w:r>
      <w:r w:rsidRPr="009E19CF">
        <w:rPr>
          <w:rFonts w:asciiTheme="minorHAnsi" w:hAnsiTheme="minorHAnsi"/>
          <w:u w:val="single"/>
        </w:rPr>
        <w:t>instead of being our most profound gift to world history</w:t>
      </w:r>
      <w:r w:rsidRPr="009E19CF">
        <w:rPr>
          <w:rFonts w:asciiTheme="minorHAnsi" w:hAnsiTheme="minorHAnsi"/>
          <w:sz w:val="12"/>
        </w:rPr>
        <w:t xml:space="preserve">. Again, </w:t>
      </w:r>
      <w:r w:rsidRPr="00D66AAD">
        <w:rPr>
          <w:rFonts w:asciiTheme="minorHAnsi" w:hAnsiTheme="minorHAnsi"/>
          <w:highlight w:val="yellow"/>
          <w:u w:val="single"/>
        </w:rPr>
        <w:t>we grabbed</w:t>
      </w:r>
      <w:r w:rsidRPr="009E19CF">
        <w:rPr>
          <w:rFonts w:asciiTheme="minorHAnsi" w:hAnsiTheme="minorHAnsi"/>
          <w:u w:val="single"/>
        </w:rPr>
        <w:t xml:space="preserve"> the reins of </w:t>
      </w:r>
      <w:r w:rsidRPr="00D66AAD">
        <w:rPr>
          <w:rFonts w:asciiTheme="minorHAnsi" w:hAnsiTheme="minorHAnsi"/>
          <w:highlight w:val="yellow"/>
          <w:u w:val="single"/>
        </w:rPr>
        <w:t>global leadership and</w:t>
      </w:r>
      <w:r w:rsidRPr="009E19CF">
        <w:rPr>
          <w:rFonts w:asciiTheme="minorHAnsi" w:hAnsiTheme="minorHAnsi"/>
          <w:u w:val="single"/>
        </w:rPr>
        <w:t xml:space="preserve"> patiently </w:t>
      </w:r>
      <w:r w:rsidRPr="00D66AAD">
        <w:rPr>
          <w:rFonts w:asciiTheme="minorHAnsi" w:hAnsiTheme="minorHAnsi"/>
          <w:highlight w:val="yellow"/>
          <w:u w:val="single"/>
        </w:rPr>
        <w:t xml:space="preserve">engineered not only the </w:t>
      </w:r>
      <w:r w:rsidRPr="00D66AAD">
        <w:rPr>
          <w:rFonts w:asciiTheme="minorHAnsi" w:hAnsiTheme="minorHAnsi"/>
          <w:b/>
          <w:iCs/>
          <w:highlight w:val="yellow"/>
          <w:u w:val="single"/>
        </w:rPr>
        <w:t>greatest</w:t>
      </w:r>
      <w:r w:rsidRPr="009E19CF">
        <w:rPr>
          <w:rFonts w:asciiTheme="minorHAnsi" w:hAnsiTheme="minorHAnsi"/>
          <w:b/>
          <w:iCs/>
          <w:u w:val="single"/>
        </w:rPr>
        <w:t xml:space="preserve"> redistribution -- and </w:t>
      </w:r>
      <w:r w:rsidRPr="00D66AAD">
        <w:rPr>
          <w:rFonts w:asciiTheme="minorHAnsi" w:hAnsiTheme="minorHAnsi"/>
          <w:b/>
          <w:iCs/>
          <w:highlight w:val="yellow"/>
          <w:u w:val="single"/>
        </w:rPr>
        <w:t>expansion -- of global wealth ever seen,</w:t>
      </w:r>
      <w:r w:rsidRPr="00D66AAD">
        <w:rPr>
          <w:rFonts w:asciiTheme="minorHAnsi" w:hAnsiTheme="minorHAnsi"/>
          <w:sz w:val="12"/>
          <w:highlight w:val="yellow"/>
        </w:rPr>
        <w:t xml:space="preserve"> </w:t>
      </w:r>
      <w:r w:rsidRPr="00D66AAD">
        <w:rPr>
          <w:rFonts w:asciiTheme="minorHAnsi" w:hAnsiTheme="minorHAnsi"/>
          <w:highlight w:val="yellow"/>
          <w:u w:val="single"/>
        </w:rPr>
        <w:t>but also the</w:t>
      </w:r>
      <w:r w:rsidRPr="00D66AAD">
        <w:rPr>
          <w:rFonts w:asciiTheme="minorHAnsi" w:hAnsiTheme="minorHAnsi"/>
          <w:sz w:val="12"/>
          <w:highlight w:val="yellow"/>
        </w:rPr>
        <w:t xml:space="preserve"> </w:t>
      </w:r>
      <w:r w:rsidRPr="00D66AAD">
        <w:rPr>
          <w:rFonts w:asciiTheme="minorHAnsi" w:hAnsiTheme="minorHAnsi"/>
          <w:b/>
          <w:iCs/>
          <w:highlight w:val="yellow"/>
          <w:u w:val="single"/>
        </w:rPr>
        <w:t>greatest consolidation of global peace</w:t>
      </w:r>
      <w:r w:rsidRPr="009E19CF">
        <w:rPr>
          <w:rFonts w:asciiTheme="minorHAnsi" w:hAnsiTheme="minorHAnsi"/>
          <w:b/>
          <w:iCs/>
          <w:u w:val="single"/>
        </w:rPr>
        <w:t xml:space="preserve"> ever seen</w:t>
      </w:r>
      <w:r w:rsidRPr="009E19CF">
        <w:rPr>
          <w:rFonts w:asciiTheme="minorHAnsi" w:hAnsiTheme="minorHAnsi"/>
          <w:sz w:val="12"/>
        </w:rPr>
        <w:t xml:space="preserve">. ¶ </w:t>
      </w:r>
      <w:r w:rsidRPr="009E19CF">
        <w:rPr>
          <w:rFonts w:asciiTheme="minorHAnsi" w:hAnsiTheme="minorHAnsi"/>
          <w:u w:val="single"/>
        </w:rPr>
        <w:t>Now, if we can sensibly realign our strategic relationship with the one rising great power, China</w:t>
      </w:r>
      <w:r w:rsidRPr="009E19CF">
        <w:rPr>
          <w:rFonts w:asciiTheme="minorHAnsi" w:hAnsiTheme="minorHAnsi"/>
          <w:sz w:val="12"/>
        </w:rPr>
        <w:t xml:space="preserve">, whose growing strength upsets us so much, </w:t>
      </w:r>
      <w:r w:rsidRPr="009E19CF">
        <w:rPr>
          <w:rFonts w:asciiTheme="minorHAnsi" w:hAnsiTheme="minorHAnsi"/>
          <w:u w:val="single"/>
        </w:rPr>
        <w:t>then in combination with the rest of the world's rising great powers we can</w:t>
      </w:r>
      <w:r w:rsidRPr="009E19CF">
        <w:rPr>
          <w:rFonts w:asciiTheme="minorHAnsi" w:hAnsiTheme="minorHAnsi"/>
          <w:sz w:val="12"/>
        </w:rPr>
        <w:t xml:space="preserve"> </w:t>
      </w:r>
      <w:r w:rsidRPr="009E19CF">
        <w:rPr>
          <w:rFonts w:asciiTheme="minorHAnsi" w:hAnsiTheme="minorHAnsi"/>
          <w:u w:val="single"/>
        </w:rPr>
        <w:t>collectively wield enough global policing power to manage what's yet to come</w:t>
      </w:r>
      <w:r w:rsidRPr="009E19CF">
        <w:rPr>
          <w:rFonts w:asciiTheme="minorHAnsi" w:hAnsiTheme="minorHAnsi"/>
          <w:sz w:val="12"/>
        </w:rPr>
        <w:t xml:space="preserve">. ¶ As always, </w:t>
      </w:r>
      <w:r w:rsidRPr="009E19CF">
        <w:rPr>
          <w:rFonts w:asciiTheme="minorHAnsi" w:hAnsiTheme="minorHAnsi"/>
          <w:b/>
          <w:iCs/>
          <w:u w:val="single"/>
        </w:rPr>
        <w:t>the choice is ours</w:t>
      </w:r>
      <w:r w:rsidRPr="009E19CF">
        <w:rPr>
          <w:rFonts w:asciiTheme="minorHAnsi" w:hAnsiTheme="minorHAnsi"/>
          <w:sz w:val="12"/>
        </w:rPr>
        <w:t>.</w:t>
      </w:r>
    </w:p>
    <w:p w:rsidR="00BA6483" w:rsidRDefault="00BA6483" w:rsidP="00BA6483">
      <w:pPr>
        <w:rPr>
          <w:rStyle w:val="StyleStyleBold12pt"/>
        </w:rPr>
      </w:pPr>
    </w:p>
    <w:p w:rsidR="00BA6483" w:rsidRPr="00367559" w:rsidRDefault="00BA6483" w:rsidP="00BA6483">
      <w:pPr>
        <w:rPr>
          <w:rStyle w:val="StyleStyleBold12pt"/>
        </w:rPr>
      </w:pPr>
      <w:r>
        <w:rPr>
          <w:rStyle w:val="StyleStyleBold12pt"/>
        </w:rPr>
        <w:t>T</w:t>
      </w:r>
      <w:r w:rsidRPr="00367559">
        <w:rPr>
          <w:rStyle w:val="StyleStyleBold12pt"/>
        </w:rPr>
        <w:t>here</w:t>
      </w:r>
      <w:r>
        <w:rPr>
          <w:rStyle w:val="StyleStyleBold12pt"/>
        </w:rPr>
        <w:t>’</w:t>
      </w:r>
      <w:r w:rsidRPr="00367559">
        <w:rPr>
          <w:rStyle w:val="StyleStyleBold12pt"/>
        </w:rPr>
        <w:t xml:space="preserve">s no alternative to US heg </w:t>
      </w:r>
    </w:p>
    <w:p w:rsidR="00BA6483" w:rsidRDefault="00BA6483" w:rsidP="00BA6483">
      <w:pPr>
        <w:rPr>
          <w:rStyle w:val="StyleStyleBold12pt"/>
        </w:rPr>
      </w:pPr>
      <w:r w:rsidRPr="00367559">
        <w:rPr>
          <w:rStyle w:val="StyleStyleBold12pt"/>
        </w:rPr>
        <w:t xml:space="preserve">Kagan 12 </w:t>
      </w:r>
      <w:r w:rsidRPr="00367559">
        <w:t>[Robert Kagan, senior fellow in foreign policy at the Brookings Institution, February 11, 2012, “Why the World Needs America”, WSJ, http://online.wsj.com/article/SB10001424052970203646004577213262856669448.html</w:t>
      </w:r>
    </w:p>
    <w:p w:rsidR="00BA6483" w:rsidRDefault="00BA6483" w:rsidP="00BA6483">
      <w:pPr>
        <w:rPr>
          <w:sz w:val="16"/>
        </w:rPr>
      </w:pPr>
      <w:r w:rsidRPr="00EA6413">
        <w:rPr>
          <w:sz w:val="16"/>
          <w:szCs w:val="12"/>
        </w:rPr>
        <w:t>History shows that world orders, including our own, are transient. They rise and fall, and the institutions they erect, the beliefs and "norms" that guide them, the economic systems they support—they rise and fall, too. The downfall of the Roman Empire brought an end not just to Roman rule but to Roman government and law and to an entire economic system stretching from Northern Europe to North Africa. Culture, the arts, even progress in science and technology, were set back for centuries. Modern history has followed a similar pattern. After the Napoleonic Wars of the early 19th century, British control of the seas and the balance of great powers on the European continent provided relative security and stability. Prosperity grew, personal freedoms expanded, and the world was knit more closely together by revolutions in commerce and communication</w:t>
      </w:r>
      <w:r w:rsidRPr="00EA6413">
        <w:rPr>
          <w:sz w:val="16"/>
        </w:rPr>
        <w:t xml:space="preserve">. </w:t>
      </w:r>
      <w:r w:rsidRPr="002767CE">
        <w:rPr>
          <w:rStyle w:val="StyleBoldUnderline"/>
        </w:rPr>
        <w:t>With the outbreak of World War I, the age of settled peace and advancing liberalism—of European civilization approaching its pinnacle—collapsed into an age of hyper-nationalism, despotism and economic calamity. The once-promising spread of democracy and liberalism halted and then reversed course</w:t>
      </w:r>
      <w:r w:rsidRPr="00EA6413">
        <w:rPr>
          <w:sz w:val="16"/>
        </w:rPr>
        <w:t xml:space="preserve">, </w:t>
      </w:r>
      <w:r w:rsidRPr="00EA6413">
        <w:rPr>
          <w:sz w:val="16"/>
          <w:szCs w:val="12"/>
        </w:rPr>
        <w:t>leaving a handful of outnumbered and besieged democracies living nervously in the shadow of fascist and totalitarian neighbors. The collapse of the British and European orders in the 20th century did not produce a new dark age—though if Nazi Germany and imperial Japan had prevailed, it might have—but the horrific conflict that it produced was, in its own way, just as devastating</w:t>
      </w:r>
      <w:r w:rsidRPr="00EA6413">
        <w:rPr>
          <w:sz w:val="16"/>
        </w:rPr>
        <w:t xml:space="preserve">. </w:t>
      </w:r>
      <w:r w:rsidRPr="002767CE">
        <w:rPr>
          <w:rStyle w:val="StyleBoldUnderline"/>
        </w:rPr>
        <w:t>Would the end of the present American-dominated order have less dire consequences?</w:t>
      </w:r>
      <w:r w:rsidRPr="00EA6413">
        <w:rPr>
          <w:sz w:val="16"/>
        </w:rPr>
        <w:t xml:space="preserve"> A surprising number of </w:t>
      </w:r>
      <w:r w:rsidRPr="002767CE">
        <w:rPr>
          <w:rStyle w:val="StyleBoldUnderline"/>
        </w:rPr>
        <w:t>American intellectuals</w:t>
      </w:r>
      <w:r w:rsidRPr="00EA6413">
        <w:rPr>
          <w:sz w:val="16"/>
        </w:rPr>
        <w:t xml:space="preserve">, </w:t>
      </w:r>
      <w:r w:rsidRPr="00EA6413">
        <w:rPr>
          <w:sz w:val="16"/>
          <w:szCs w:val="12"/>
        </w:rPr>
        <w:t xml:space="preserve">politicians and policy makers greet the prospect with equanimity. There is a general sense that the end of the era of American pre-eminence, if and when it comes, need not mean the end of the present international order, with its widespread freedom, unprecedented global prosperity (even amid the current economic crisis) and absence of war among the great powers. </w:t>
      </w:r>
      <w:bookmarkStart w:id="2" w:name="U603559549978OFH"/>
      <w:bookmarkEnd w:id="2"/>
      <w:r w:rsidRPr="00EA6413">
        <w:rPr>
          <w:sz w:val="16"/>
          <w:szCs w:val="12"/>
        </w:rPr>
        <w:t xml:space="preserve">American power may diminish, the political scientist G. John Ikenberry argues, but "the underlying foundations of the liberal international order will survive and thrive." The commentator Fareed Zakaria </w:t>
      </w:r>
      <w:r w:rsidRPr="002767CE">
        <w:rPr>
          <w:rStyle w:val="StyleBoldUnderline"/>
        </w:rPr>
        <w:t>believe</w:t>
      </w:r>
      <w:r w:rsidRPr="00EA6413">
        <w:rPr>
          <w:sz w:val="16"/>
          <w:szCs w:val="12"/>
        </w:rPr>
        <w:t>s that even as the balance shifts against the U.S</w:t>
      </w:r>
      <w:r w:rsidRPr="00EA6413">
        <w:rPr>
          <w:sz w:val="16"/>
        </w:rPr>
        <w:t xml:space="preserve">., </w:t>
      </w:r>
      <w:r w:rsidRPr="002767CE">
        <w:rPr>
          <w:rStyle w:val="StyleBoldUnderline"/>
        </w:rPr>
        <w:t>rising powers like China "will continue to live within the framework of the current international system."</w:t>
      </w:r>
      <w:r w:rsidRPr="00EA6413">
        <w:rPr>
          <w:sz w:val="16"/>
        </w:rPr>
        <w:t xml:space="preserve"> And there are elements across the political spectrum—Republicans who call for retrenchment, Democrats who put their faith in international law and institutions—who don't imagine that a "post-American world" would look very different from the American world. </w:t>
      </w:r>
      <w:r w:rsidRPr="002767CE">
        <w:rPr>
          <w:rStyle w:val="StyleBoldUnderline"/>
        </w:rPr>
        <w:t>If all of this sounds too good to be true, it is.</w:t>
      </w:r>
      <w:r w:rsidRPr="00EA6413">
        <w:rPr>
          <w:sz w:val="16"/>
        </w:rPr>
        <w:t xml:space="preserve"> The present world order was largely shaped by American power and reflects American interests and preferences. </w:t>
      </w:r>
      <w:r w:rsidRPr="002767CE">
        <w:rPr>
          <w:rStyle w:val="StyleBoldUnderline"/>
        </w:rPr>
        <w:t>If the balance of power shifts in the direction of other nations, the world order will change to suit their interests and preferences</w:t>
      </w:r>
      <w:r w:rsidRPr="00EA6413">
        <w:rPr>
          <w:sz w:val="16"/>
        </w:rPr>
        <w:t xml:space="preserve">. Nor can we assume that all the great powers in a post-American world would agree on the benefits of preserving the present order, or have the capacity to preserve it, even if they wanted to. </w:t>
      </w:r>
      <w:bookmarkStart w:id="3" w:name="U603559549978UBD"/>
      <w:bookmarkEnd w:id="3"/>
      <w:r w:rsidRPr="002767CE">
        <w:rPr>
          <w:rStyle w:val="StyleBoldUnderline"/>
        </w:rPr>
        <w:t>Take the issue of democracy.</w:t>
      </w:r>
      <w:r w:rsidRPr="00EA6413">
        <w:rPr>
          <w:sz w:val="16"/>
        </w:rPr>
        <w:t xml:space="preserve"> For several decades, the balance of power in the world has favored democratic governments. In a genuinely post-American world, the balance would shift toward the great-power autocracies. Both </w:t>
      </w:r>
      <w:r w:rsidRPr="002767CE">
        <w:rPr>
          <w:rStyle w:val="StyleBoldUnderline"/>
        </w:rPr>
        <w:t>Beijing and Moscow already protect dictators like Syria's Bashar al-Assad. If they gain greater relative influence in the future, we will see fewer democratic transitions and more autocrats hanging on to power</w:t>
      </w:r>
      <w:r w:rsidRPr="00EA6413">
        <w:rPr>
          <w:sz w:val="16"/>
        </w:rPr>
        <w:t xml:space="preserve">. The balance in a new, multipolar world might be more favorable to democracy if some of the rising democracies—Brazil, India, Turkey, South Africa—picked up the slack from a declining U.S. Yet not all of them have the desire or the capacity to do it. </w:t>
      </w:r>
      <w:bookmarkStart w:id="4" w:name="U603559549978QBD"/>
      <w:bookmarkEnd w:id="4"/>
      <w:r w:rsidRPr="002767CE">
        <w:rPr>
          <w:rStyle w:val="StyleBoldUnderline"/>
        </w:rPr>
        <w:t>What about the economic order</w:t>
      </w:r>
      <w:r w:rsidRPr="00EA6413">
        <w:rPr>
          <w:sz w:val="16"/>
        </w:rPr>
        <w:t xml:space="preserve"> of free markets and free trade? </w:t>
      </w:r>
      <w:r w:rsidRPr="002767CE">
        <w:rPr>
          <w:rStyle w:val="StyleBoldUnderline"/>
        </w:rPr>
        <w:t>People assume that China</w:t>
      </w:r>
      <w:r w:rsidRPr="00EA6413">
        <w:rPr>
          <w:sz w:val="16"/>
        </w:rPr>
        <w:t xml:space="preserve"> and other rising powers that have benefited so much from the present system would have a stake in preserving it. They </w:t>
      </w:r>
      <w:r w:rsidRPr="002767CE">
        <w:rPr>
          <w:rStyle w:val="StyleBoldUnderline"/>
        </w:rPr>
        <w:t>wouldn't kill the goose that lays the golden eggs</w:t>
      </w:r>
      <w:r w:rsidRPr="00EA6413">
        <w:rPr>
          <w:sz w:val="16"/>
        </w:rPr>
        <w:t xml:space="preserve">. </w:t>
      </w:r>
      <w:r w:rsidRPr="002767CE">
        <w:rPr>
          <w:rStyle w:val="StyleBoldUnderline"/>
        </w:rPr>
        <w:t>Unfortunately</w:t>
      </w:r>
      <w:r w:rsidRPr="00EA6413">
        <w:rPr>
          <w:sz w:val="16"/>
        </w:rPr>
        <w:t xml:space="preserve">, they might not be able to help themselves. </w:t>
      </w:r>
      <w:r w:rsidRPr="002767CE">
        <w:rPr>
          <w:rStyle w:val="StyleBoldUnderline"/>
        </w:rPr>
        <w:t>The creation and survival of a liberal economic order has depended</w:t>
      </w:r>
      <w:r w:rsidRPr="00EA6413">
        <w:rPr>
          <w:sz w:val="16"/>
        </w:rPr>
        <w:t xml:space="preserve">, historically, </w:t>
      </w:r>
      <w:r w:rsidRPr="002767CE">
        <w:rPr>
          <w:rStyle w:val="StyleBoldUnderline"/>
        </w:rPr>
        <w:t>on great powers that are</w:t>
      </w:r>
      <w:r w:rsidRPr="00EA6413">
        <w:rPr>
          <w:sz w:val="16"/>
        </w:rPr>
        <w:t xml:space="preserve"> both willing and </w:t>
      </w:r>
      <w:r w:rsidRPr="002767CE">
        <w:rPr>
          <w:rStyle w:val="StyleBoldUnderline"/>
        </w:rPr>
        <w:t>able to support open trade and free markets, often with naval power. If a declining America is unable to maintain its long-standing hegemony on the high seas</w:t>
      </w:r>
      <w:r w:rsidRPr="00EA6413">
        <w:rPr>
          <w:sz w:val="16"/>
        </w:rPr>
        <w:t xml:space="preserve">, </w:t>
      </w:r>
      <w:r w:rsidRPr="00EA6413">
        <w:rPr>
          <w:sz w:val="16"/>
          <w:szCs w:val="12"/>
        </w:rPr>
        <w:t xml:space="preserve">would other nations take on the burdens and the expense of sustaining navies to fill in the gaps? </w:t>
      </w:r>
      <w:bookmarkStart w:id="5" w:name="U6035595499781LC"/>
      <w:bookmarkEnd w:id="5"/>
      <w:r w:rsidRPr="00EA6413">
        <w:rPr>
          <w:sz w:val="16"/>
          <w:szCs w:val="12"/>
        </w:rPr>
        <w:t>Even if they did, would this produce an open global commons—or rising tension? China and India are building bigger navies, but the result so far has been greater competition, not greater security. As Mohan Malik has noted in this newspaper, their "maritime rivalry could spill into the open in a decade or two," when India deploys an aircraft carrier in the Pacific Ocean and China deploys one in the Indian Ocean. The move from American-dominated oceans to collective policing by several great powers</w:t>
      </w:r>
      <w:r w:rsidRPr="00EA6413">
        <w:rPr>
          <w:sz w:val="16"/>
        </w:rPr>
        <w:t xml:space="preserve"> </w:t>
      </w:r>
      <w:r w:rsidRPr="002767CE">
        <w:rPr>
          <w:rStyle w:val="StyleBoldUnderline"/>
        </w:rPr>
        <w:t>could be a recipe for competition and conflict rather than for a liberal economic order</w:t>
      </w:r>
      <w:r w:rsidRPr="00EA6413">
        <w:rPr>
          <w:sz w:val="16"/>
        </w:rPr>
        <w:t xml:space="preserve">. </w:t>
      </w:r>
      <w:bookmarkStart w:id="6" w:name="U6035595499784QG"/>
      <w:bookmarkEnd w:id="6"/>
      <w:r w:rsidRPr="00EA6413">
        <w:rPr>
          <w:sz w:val="16"/>
          <w:szCs w:val="12"/>
        </w:rPr>
        <w:t>And do the Chinese really value an open economic system? The Chinese economy soon may become the largest in the world, but it will be far from the richest. Its size is a product of the country's enormous population, but in per capita terms, China remains relatively poor. The U.S., Germany and Japan have a per capita GDP of over $40,000. China's is a little over $4,000, putting it at the same level as Angola, Algeria and Belize. Even if optimistic forecasts are correct, China's per capita GDP by 2030 would still only be half that of the U.S., putting it roughly where Slovenia and Greece are today. As Arvind Subramanian and other economists have pointed out, this will make for a historically unique situation. In the past, the largest and most dominant economies in the world have also been the richest. Nations whose peoples are such obvious winners in a relatively unfettered economic system have less temptation to pursue protectionist measures and have more of an incentive to keep the system open</w:t>
      </w:r>
      <w:r w:rsidRPr="00EA6413">
        <w:rPr>
          <w:sz w:val="16"/>
        </w:rPr>
        <w:t xml:space="preserve">. </w:t>
      </w:r>
      <w:bookmarkStart w:id="7" w:name="U6035595499783SG"/>
      <w:bookmarkEnd w:id="7"/>
      <w:r w:rsidRPr="002767CE">
        <w:rPr>
          <w:rStyle w:val="StyleBoldUnderline"/>
        </w:rPr>
        <w:t>China's leaders</w:t>
      </w:r>
      <w:r w:rsidRPr="00EA6413">
        <w:rPr>
          <w:sz w:val="16"/>
        </w:rPr>
        <w:t xml:space="preserve">, presiding over a poorer and still developing country, </w:t>
      </w:r>
      <w:r w:rsidRPr="002767CE">
        <w:rPr>
          <w:rStyle w:val="StyleBoldUnderline"/>
        </w:rPr>
        <w:t>may prove less willing to open their economy. They have already begun closing some sectors to foreign competition</w:t>
      </w:r>
      <w:r w:rsidRPr="00EA6413">
        <w:rPr>
          <w:sz w:val="16"/>
        </w:rPr>
        <w:t xml:space="preserve"> and are likely to close others in the future. Even optimists like Mr. Subramanian believe that the liberal economic order will require "some insurance" against a scenario in which "China exercises its dominance by either reversing its previous policies or failing to open areas of the economy that are now highly protected." </w:t>
      </w:r>
      <w:r w:rsidRPr="002767CE">
        <w:rPr>
          <w:rStyle w:val="StyleBoldUnderline"/>
        </w:rPr>
        <w:t>American economic dominance has been welcomed by much of the world because, like the mobster Hyman Roth in "The Godfather," the U.S. has always made money for its partners.</w:t>
      </w:r>
      <w:r w:rsidRPr="00EA6413">
        <w:rPr>
          <w:sz w:val="16"/>
        </w:rPr>
        <w:t xml:space="preserve"> Chinese economic dominance may get a different reception. </w:t>
      </w:r>
      <w:bookmarkStart w:id="8" w:name="U603559549978KAE"/>
      <w:bookmarkEnd w:id="8"/>
      <w:r w:rsidRPr="00EA6413">
        <w:rPr>
          <w:sz w:val="16"/>
        </w:rPr>
        <w:t xml:space="preserve">Another problem is that </w:t>
      </w:r>
      <w:r w:rsidRPr="002767CE">
        <w:rPr>
          <w:rStyle w:val="StyleBoldUnderline"/>
        </w:rPr>
        <w:t>China's form of capitalism is heavily dominated by the state, with the ultimate goal of preserving the rule of the Communist Party</w:t>
      </w:r>
      <w:r w:rsidRPr="00EA6413">
        <w:rPr>
          <w:sz w:val="16"/>
        </w:rPr>
        <w:t xml:space="preserve">. Unlike the eras of British and American pre-eminence, when the leading economic powers were dominated largely by private individuals or companies, China's system is more like the mercantilist arrangements of previous centuries. </w:t>
      </w:r>
      <w:r w:rsidRPr="002767CE">
        <w:rPr>
          <w:rStyle w:val="StyleBoldUnderline"/>
        </w:rPr>
        <w:t>The government amasses wealth in order to secure its continued rule and to pay for armies and navies to compete with other great powers</w:t>
      </w:r>
      <w:r w:rsidRPr="00EA6413">
        <w:rPr>
          <w:sz w:val="16"/>
        </w:rPr>
        <w:t xml:space="preserve">. Although the Chinese have been beneficiaries of an open international economic order, they could end up undermining it simply because, as an autocratic society, their priority is to preserve the state's control of wealth and the power that it brings. They might kill the goose that lays the golden eggs because they can't figure out how to keep both it and themselves alive. </w:t>
      </w:r>
      <w:bookmarkStart w:id="9" w:name="U603559549978VUE"/>
      <w:bookmarkEnd w:id="9"/>
      <w:r w:rsidRPr="002767CE">
        <w:rPr>
          <w:rStyle w:val="StyleBoldUnderline"/>
        </w:rPr>
        <w:t>Finally, what about the long peace that has held among the great powers</w:t>
      </w:r>
      <w:r w:rsidRPr="00EA6413">
        <w:rPr>
          <w:sz w:val="16"/>
        </w:rPr>
        <w:t xml:space="preserve"> for the better part of six decades? Would it survive in a post-American world? </w:t>
      </w:r>
      <w:bookmarkStart w:id="10" w:name="U603559549978QFG"/>
      <w:bookmarkEnd w:id="10"/>
      <w:r w:rsidRPr="00EA6413">
        <w:rPr>
          <w:sz w:val="16"/>
        </w:rPr>
        <w:t xml:space="preserve">Most commentators who welcome this scenario imagine that American predominance would be replaced by some kind of multipolar harmony. But </w:t>
      </w:r>
      <w:r w:rsidRPr="002767CE">
        <w:rPr>
          <w:rStyle w:val="StyleBoldUnderline"/>
        </w:rPr>
        <w:t>multipolar systems have historically been neither particularly stable nor particularly peaceful</w:t>
      </w:r>
      <w:r w:rsidRPr="00EA6413">
        <w:rPr>
          <w:sz w:val="16"/>
        </w:rPr>
        <w:t>. Rough parity among powerful nations is a source of uncertainty that leads to miscalculation. Conflicts erupt as a result of fluctuations in the delicate power equation.</w:t>
      </w:r>
      <w:bookmarkStart w:id="11" w:name="U603559549978WWH"/>
      <w:bookmarkEnd w:id="11"/>
      <w:r w:rsidRPr="00EA6413">
        <w:rPr>
          <w:sz w:val="16"/>
        </w:rPr>
        <w:t xml:space="preserve"> </w:t>
      </w:r>
      <w:r w:rsidRPr="002767CE">
        <w:rPr>
          <w:rStyle w:val="StyleBoldUnderline"/>
        </w:rPr>
        <w:t>War among the great powers was a common,</w:t>
      </w:r>
      <w:r w:rsidRPr="00EA6413">
        <w:rPr>
          <w:sz w:val="16"/>
        </w:rPr>
        <w:t xml:space="preserve"> if not constant, </w:t>
      </w:r>
      <w:r w:rsidRPr="002767CE">
        <w:rPr>
          <w:rStyle w:val="StyleBoldUnderline"/>
        </w:rPr>
        <w:t>occurrence in the long periods of multipolarity from the 16th to the 18th centuries, culminating in the series of enormously destructive Europe-wide wars</w:t>
      </w:r>
      <w:r w:rsidRPr="00EA6413">
        <w:rPr>
          <w:sz w:val="16"/>
        </w:rPr>
        <w:t xml:space="preserve"> </w:t>
      </w:r>
      <w:r w:rsidRPr="00EA6413">
        <w:rPr>
          <w:sz w:val="16"/>
          <w:szCs w:val="12"/>
        </w:rPr>
        <w:t xml:space="preserve">that followed the French </w:t>
      </w:r>
      <w:r w:rsidRPr="00D66AAD">
        <w:rPr>
          <w:sz w:val="16"/>
          <w:szCs w:val="12"/>
          <w:highlight w:val="yellow"/>
        </w:rPr>
        <w:t>Revolution</w:t>
      </w:r>
      <w:r w:rsidRPr="00EA6413">
        <w:rPr>
          <w:sz w:val="16"/>
          <w:szCs w:val="12"/>
        </w:rPr>
        <w:t xml:space="preserve"> and ended with Napoleon's defeat in 1815. </w:t>
      </w:r>
      <w:bookmarkStart w:id="12" w:name="U603559549978MID"/>
      <w:bookmarkEnd w:id="12"/>
      <w:r w:rsidRPr="00EA6413">
        <w:rPr>
          <w:sz w:val="16"/>
          <w:szCs w:val="12"/>
        </w:rPr>
        <w:t xml:space="preserve">The 19th century was notable for two stretches of great-power peace of roughly four decades each, punctuated by major conflicts. The Crimean War (1853-1856) was a mini-world war involving well over a million Russian, French, British and Turkish troops, as well as forces from nine other nations; it produced almost a half-million dead combatants and many more wounded. In the Franco-Prussian War (1870-1871), the two nations together fielded close to two million troops, of whom nearly a half-million were killed or wounded. </w:t>
      </w:r>
      <w:bookmarkStart w:id="13" w:name="U603559549978LXH"/>
      <w:bookmarkEnd w:id="13"/>
      <w:r w:rsidRPr="00EA6413">
        <w:rPr>
          <w:sz w:val="16"/>
          <w:szCs w:val="12"/>
        </w:rPr>
        <w:t>The peace that followed these conflicts was characterized by increasing tension and competition, numerous war scares and massive increases in armaments on both land and sea. Its climax was World War I, the most destructive and deadly conflict that mankind had known up to that point. As the political scientist Robert W. Tucker has observed,</w:t>
      </w:r>
      <w:r w:rsidRPr="00EA6413">
        <w:rPr>
          <w:sz w:val="16"/>
        </w:rPr>
        <w:t xml:space="preserve"> "</w:t>
      </w:r>
      <w:r w:rsidRPr="002767CE">
        <w:rPr>
          <w:rStyle w:val="StyleBoldUnderline"/>
        </w:rPr>
        <w:t xml:space="preserve">Such stability and moderation as the balance brought rested ultimately on the threat or use of force. War remained the essential means for maintaining the balance of power." </w:t>
      </w:r>
      <w:bookmarkStart w:id="14" w:name="U6035595499782OD"/>
      <w:bookmarkEnd w:id="14"/>
      <w:r w:rsidRPr="002767CE">
        <w:rPr>
          <w:rStyle w:val="StyleBoldUnderline"/>
        </w:rPr>
        <w:t>There is little reason to believe that a return to multipolarity in the 21st century would bring greater peace and stability than it has in the past</w:t>
      </w:r>
      <w:r w:rsidRPr="00EA6413">
        <w:rPr>
          <w:sz w:val="16"/>
        </w:rPr>
        <w:t xml:space="preserve">. </w:t>
      </w:r>
      <w:r w:rsidRPr="00EA6413">
        <w:rPr>
          <w:sz w:val="16"/>
          <w:szCs w:val="12"/>
        </w:rPr>
        <w:t xml:space="preserve">The era of American predominance has shown that there is no better recipe for great-power peace than certainty about who holds the upper hand. </w:t>
      </w:r>
      <w:bookmarkStart w:id="15" w:name="U603559549978FFB"/>
      <w:bookmarkEnd w:id="15"/>
      <w:r w:rsidRPr="00EA6413">
        <w:rPr>
          <w:sz w:val="16"/>
          <w:szCs w:val="12"/>
        </w:rPr>
        <w:t>President Bill Clinton left office believing that the key task for America was to "create the world we would like to live in when we are no longer the world's only superpower," to prepare for "a time when we would have to share the stage." It is an eminently sensible-sounding proposal. But can it be done? For particularly in matters of security</w:t>
      </w:r>
      <w:r w:rsidRPr="00EA6413">
        <w:rPr>
          <w:sz w:val="16"/>
        </w:rPr>
        <w:t xml:space="preserve">, </w:t>
      </w:r>
      <w:r w:rsidRPr="002767CE">
        <w:rPr>
          <w:rStyle w:val="StyleBoldUnderline"/>
        </w:rPr>
        <w:t>the</w:t>
      </w:r>
      <w:r w:rsidRPr="00EA6413">
        <w:rPr>
          <w:sz w:val="16"/>
        </w:rPr>
        <w:t xml:space="preserve"> </w:t>
      </w:r>
      <w:r w:rsidRPr="002767CE">
        <w:rPr>
          <w:rStyle w:val="StyleBoldUnderline"/>
        </w:rPr>
        <w:t>rules and institutions of international order</w:t>
      </w:r>
      <w:r w:rsidRPr="00EA6413">
        <w:rPr>
          <w:sz w:val="16"/>
        </w:rPr>
        <w:t xml:space="preserve"> rarely survive the decline of the nations that erected them. They </w:t>
      </w:r>
      <w:r w:rsidRPr="002767CE">
        <w:rPr>
          <w:rStyle w:val="StyleBoldUnderline"/>
        </w:rPr>
        <w:t>are like scaffolding around a building: They don't hold the building up; the building holds them up.</w:t>
      </w:r>
      <w:r w:rsidRPr="00EA6413">
        <w:rPr>
          <w:sz w:val="16"/>
        </w:rPr>
        <w:t xml:space="preserve"> </w:t>
      </w:r>
      <w:r w:rsidRPr="00EA6413">
        <w:rPr>
          <w:sz w:val="16"/>
          <w:szCs w:val="12"/>
        </w:rPr>
        <w:t xml:space="preserve">Many foreign-policy experts see the present international order as the inevitable result of human progress, a combination of advancing science and technology, an increasingly global economy, strengthening international institutions, evolving "norms" of international behavior and the gradual but inevitable triumph of liberal democracy over other forms of government—forces of change that transcend the actions of men and nations. </w:t>
      </w:r>
      <w:bookmarkStart w:id="16" w:name="U603559549978RPF"/>
      <w:bookmarkEnd w:id="16"/>
      <w:r w:rsidRPr="00EA6413">
        <w:rPr>
          <w:sz w:val="16"/>
          <w:szCs w:val="12"/>
        </w:rPr>
        <w:t xml:space="preserve">Americans certainly like to believe that our preferred order survives because it is right and just—not only for us but for everyone. We assume that the triumph of democracy is the triumph of a better idea, and the victory of market capitalism is the victory of a better system, and that both are irreversible. That is why Francis Fukuyama's thesis about "the end of history" was so attractive at the end of the Cold War and retains its appeal even now, after it has been discredited by events. The idea of inevitable evolution means that there is no requirement to impose a decent order. It will merely happen. </w:t>
      </w:r>
      <w:bookmarkStart w:id="17" w:name="U603559549978QYF"/>
      <w:bookmarkEnd w:id="17"/>
      <w:r w:rsidRPr="00EA6413">
        <w:rPr>
          <w:sz w:val="16"/>
          <w:szCs w:val="12"/>
        </w:rPr>
        <w:t xml:space="preserve">But international order is not an evolution; it is an imposition. It is the domination of one vision over others—in America's case, the domination of free-market and democratic principles, together with an international system that supports them. The present order will last only as long as those who favor it and benefit from it retain the will and capacity to defend it. </w:t>
      </w:r>
      <w:bookmarkStart w:id="18" w:name="U603559549978S4D"/>
      <w:bookmarkEnd w:id="18"/>
      <w:r w:rsidRPr="00EA6413">
        <w:rPr>
          <w:sz w:val="16"/>
          <w:szCs w:val="12"/>
        </w:rPr>
        <w:t>There was nothing inevitable about the world that was created after World War II. No divine providence or unfolding Hegelian dialectic required the triumph of democracy and capitalism, and there is no guarantee that their success will outlast the powerful nations that have fought for them. Democratic progress and liberal economics have been and can be reversed and undone. The ancient democracies of Greece and the republics of Rome and Venice all fell to more powerful forces or through their own failings. The evolving liberal economic order of Europe collapsed in the 1920s and 1930s. The better idea doesn't have to win just because it is a better idea. It requires great powers to champion it. If and when American power declines, the institutions and norms that American power has supported will decline, too. Or more likely, if history is a guide, they may collapse altogether as we make a transition to another kind of world order, or to disorder. We may discover then that</w:t>
      </w:r>
      <w:r w:rsidRPr="00EA6413">
        <w:rPr>
          <w:sz w:val="16"/>
        </w:rPr>
        <w:t xml:space="preserve"> </w:t>
      </w:r>
      <w:r w:rsidRPr="002767CE">
        <w:rPr>
          <w:rStyle w:val="StyleBoldUnderline"/>
        </w:rPr>
        <w:t>the U.S. was essential to keeping the present world order together and that the alternative to American power was not peace and harmony but chaos and catastrophe</w:t>
      </w:r>
      <w:r w:rsidRPr="00EA6413">
        <w:rPr>
          <w:sz w:val="16"/>
        </w:rPr>
        <w:t xml:space="preserve">—which is what the world looked like right before the American order came into being. </w:t>
      </w:r>
    </w:p>
    <w:p w:rsidR="00BA6483" w:rsidRDefault="00BA6483" w:rsidP="00BA6483">
      <w:pPr>
        <w:rPr>
          <w:sz w:val="16"/>
        </w:rPr>
      </w:pPr>
    </w:p>
    <w:p w:rsidR="00BA6483" w:rsidRPr="00A63840" w:rsidRDefault="00BA6483" w:rsidP="00BA6483">
      <w:pPr>
        <w:pStyle w:val="Heading4"/>
        <w:rPr>
          <w:rFonts w:asciiTheme="minorHAnsi" w:hAnsiTheme="minorHAnsi" w:cs="Times New Roman"/>
          <w:szCs w:val="26"/>
        </w:rPr>
      </w:pPr>
      <w:r w:rsidRPr="00A63840">
        <w:rPr>
          <w:rFonts w:asciiTheme="minorHAnsi" w:hAnsiTheme="minorHAnsi"/>
          <w:szCs w:val="26"/>
        </w:rPr>
        <w:t>Heg solves nuclear war and decline of American power causes it</w:t>
      </w:r>
    </w:p>
    <w:p w:rsidR="00BA6483" w:rsidRPr="00A63840" w:rsidRDefault="00BA6483" w:rsidP="00BA6483">
      <w:pPr>
        <w:rPr>
          <w:rFonts w:asciiTheme="minorHAnsi" w:hAnsiTheme="minorHAnsi"/>
        </w:rPr>
      </w:pPr>
      <w:r w:rsidRPr="00A63840">
        <w:rPr>
          <w:rStyle w:val="StyleStyleBold12pt"/>
          <w:rFonts w:asciiTheme="minorHAnsi" w:hAnsiTheme="minorHAnsi"/>
        </w:rPr>
        <w:t>Zhang and Shi 11</w:t>
      </w:r>
      <w:r w:rsidRPr="00A63840">
        <w:rPr>
          <w:rFonts w:asciiTheme="minorHAnsi" w:hAnsiTheme="minorHAnsi"/>
        </w:rPr>
        <w:t xml:space="preserve"> Yuhan Zhang is a researcher at the Carnegie Endowment for International Peace, Washington, D.C.; Lin Shi is from Columbia University. She also serves as an independent consultant for the Eurasia Group and a consultant for the World Bank in Washington, D.C., 1/22, “America’s decline: A harbinger of conflict and rivalry”, http://www.eastasiaforum.org/2011/01/22/americas-decline-a-harbinger-of-conflict-and-rivalry/</w:t>
      </w:r>
    </w:p>
    <w:p w:rsidR="00BA6483" w:rsidRPr="00A63840" w:rsidRDefault="00BA6483" w:rsidP="00BA6483">
      <w:pPr>
        <w:rPr>
          <w:rStyle w:val="StyleBoldUnderline"/>
          <w:rFonts w:asciiTheme="minorHAnsi" w:hAnsiTheme="minorHAnsi"/>
        </w:rPr>
      </w:pPr>
      <w:r w:rsidRPr="00A63840">
        <w:rPr>
          <w:rFonts w:asciiTheme="minorHAnsi" w:hAnsiTheme="minorHAnsi"/>
          <w:sz w:val="16"/>
        </w:rPr>
        <w:t xml:space="preserve">This does not necessarily mean that the US is in systemic decline, but it encompasses a trend that appears to be negative and perhaps alarming. Although </w:t>
      </w:r>
      <w:r w:rsidRPr="00D66AAD">
        <w:rPr>
          <w:rStyle w:val="StyleBoldUnderline"/>
          <w:rFonts w:asciiTheme="minorHAnsi" w:hAnsiTheme="minorHAnsi"/>
          <w:highlight w:val="yellow"/>
        </w:rPr>
        <w:t>the US still possesses incomparable military prowess and its economy remains the world’s largest</w:t>
      </w:r>
      <w:r w:rsidRPr="00A63840">
        <w:rPr>
          <w:rStyle w:val="StyleBoldUnderline"/>
          <w:rFonts w:asciiTheme="minorHAnsi" w:hAnsiTheme="minorHAnsi"/>
        </w:rPr>
        <w:t>, the once seemingly indomitable chasm that separated America from anyone else is narrowing</w:t>
      </w:r>
      <w:r w:rsidRPr="00A63840">
        <w:rPr>
          <w:rFonts w:asciiTheme="minorHAnsi" w:hAnsiTheme="minorHAnsi"/>
          <w:sz w:val="16"/>
        </w:rPr>
        <w:t xml:space="preserve">. Thus, </w:t>
      </w:r>
      <w:r w:rsidRPr="00D66AAD">
        <w:rPr>
          <w:rStyle w:val="StyleBoldUnderline"/>
          <w:rFonts w:asciiTheme="minorHAnsi" w:hAnsiTheme="minorHAnsi"/>
          <w:highlight w:val="yellow"/>
        </w:rPr>
        <w:t>the global distribution of power is shifting, and the inevitable result will be a world that is less peaceful, liberal and prosperous, burdened by a dearth of effective conflict regulation</w:t>
      </w:r>
      <w:r w:rsidRPr="00A63840">
        <w:rPr>
          <w:rFonts w:asciiTheme="minorHAnsi" w:hAnsiTheme="minorHAnsi"/>
          <w:sz w:val="16"/>
        </w:rPr>
        <w:t xml:space="preserve">. Over the past two decades, no other state has had the ability to seriously challenge the US military. Under these circumstances, motivated by both opportunity and fear, </w:t>
      </w:r>
      <w:r w:rsidRPr="00D66AAD">
        <w:rPr>
          <w:rStyle w:val="StyleBoldUnderline"/>
          <w:rFonts w:asciiTheme="minorHAnsi" w:hAnsiTheme="minorHAnsi"/>
          <w:highlight w:val="yellow"/>
        </w:rPr>
        <w:t>many actors have bandwagoned with US hegemony</w:t>
      </w:r>
      <w:r w:rsidRPr="00A63840">
        <w:rPr>
          <w:rStyle w:val="StyleBoldUnderline"/>
          <w:rFonts w:asciiTheme="minorHAnsi" w:hAnsiTheme="minorHAnsi"/>
        </w:rPr>
        <w:t xml:space="preserve"> and accepted a subordinate role</w:t>
      </w:r>
      <w:r w:rsidRPr="00A63840">
        <w:rPr>
          <w:rFonts w:asciiTheme="minorHAnsi" w:hAnsiTheme="minorHAnsi"/>
          <w:sz w:val="16"/>
        </w:rPr>
        <w:t xml:space="preserve">. </w:t>
      </w:r>
      <w:r w:rsidRPr="00A63840">
        <w:rPr>
          <w:rStyle w:val="StyleBoldUnderline"/>
          <w:rFonts w:asciiTheme="minorHAnsi" w:hAnsiTheme="minorHAnsi"/>
        </w:rPr>
        <w:t xml:space="preserve">Canada, most of Western Europe, India, Japan, South Korea, Australia, Singapore and the Philippines have all joined the US, creating a status quo </w:t>
      </w:r>
      <w:r w:rsidRPr="00D66AAD">
        <w:rPr>
          <w:rStyle w:val="StyleBoldUnderline"/>
          <w:rFonts w:asciiTheme="minorHAnsi" w:hAnsiTheme="minorHAnsi"/>
          <w:highlight w:val="yellow"/>
        </w:rPr>
        <w:t xml:space="preserve">that has </w:t>
      </w:r>
      <w:r w:rsidRPr="00D66AAD">
        <w:rPr>
          <w:rStyle w:val="Emphasis"/>
          <w:rFonts w:asciiTheme="minorHAnsi" w:hAnsiTheme="minorHAnsi"/>
          <w:highlight w:val="yellow"/>
        </w:rPr>
        <w:t>tended to mute great power conflicts</w:t>
      </w:r>
      <w:r w:rsidRPr="00A63840">
        <w:rPr>
          <w:rFonts w:asciiTheme="minorHAnsi" w:hAnsiTheme="minorHAnsi"/>
          <w:sz w:val="16"/>
        </w:rPr>
        <w:t xml:space="preserve">. However, </w:t>
      </w:r>
      <w:r w:rsidRPr="00D66AAD">
        <w:rPr>
          <w:rStyle w:val="StyleBoldUnderline"/>
          <w:rFonts w:asciiTheme="minorHAnsi" w:hAnsiTheme="minorHAnsi"/>
          <w:highlight w:val="yellow"/>
        </w:rPr>
        <w:t>as the hegemony that drew these powers together withers, so will the pulling power behind the US alliance.</w:t>
      </w:r>
      <w:r w:rsidRPr="00A63840">
        <w:rPr>
          <w:rStyle w:val="StyleBoldUnderline"/>
          <w:rFonts w:asciiTheme="minorHAnsi" w:hAnsiTheme="minorHAnsi"/>
        </w:rPr>
        <w:t xml:space="preserve"> The result will be an international order where power is more diffuse, American interests and influence can be more readily challenged, and </w:t>
      </w:r>
      <w:r w:rsidRPr="00D66AAD">
        <w:rPr>
          <w:rStyle w:val="Emphasis"/>
          <w:rFonts w:asciiTheme="minorHAnsi" w:hAnsiTheme="minorHAnsi"/>
          <w:highlight w:val="yellow"/>
        </w:rPr>
        <w:t>conflicts or wars may be harder to avoid. As history attests, power decline and redistribution result in military confrontation</w:t>
      </w:r>
      <w:r w:rsidRPr="00A63840">
        <w:rPr>
          <w:rStyle w:val="StyleBoldUnderline"/>
          <w:rFonts w:asciiTheme="minorHAnsi" w:hAnsiTheme="minorHAnsi"/>
        </w:rPr>
        <w:t>. For example, in the late 19th century America’s emergence as a regional power saw it launch its first overseas war of conquest towards Spain. By the turn of the 20th century, accompanying the increase in US power and waning of British power, the American Navy had begun to challenge the notion that Britain ‘rules the waves</w:t>
      </w:r>
      <w:r w:rsidRPr="00A63840">
        <w:rPr>
          <w:rFonts w:asciiTheme="minorHAnsi" w:hAnsiTheme="minorHAnsi"/>
          <w:sz w:val="16"/>
        </w:rPr>
        <w:t xml:space="preserve">.’ Such a notion would eventually see the US attain the status of sole guardians of the Western Hemisphere’s security to become the order-creating Leviathan shaping the international system with democracy and rule of law. Defining this US-centred system are three key characteristics: enforcement of property rights, constraints on the actions of powerful individuals and groups and some degree of equal opportunities for broad segments of society. </w:t>
      </w:r>
      <w:r w:rsidRPr="00A63840">
        <w:rPr>
          <w:rStyle w:val="StyleBoldUnderline"/>
          <w:rFonts w:asciiTheme="minorHAnsi" w:hAnsiTheme="minorHAnsi"/>
        </w:rPr>
        <w:t>As a result of such political stability, free markets, liberal trade and flexible financial mechanisms have appeared. And, with this, many countries have sought opportunities to enter this system, proliferating stable and cooperative relations</w:t>
      </w:r>
      <w:r w:rsidRPr="00A63840">
        <w:rPr>
          <w:rFonts w:asciiTheme="minorHAnsi" w:hAnsiTheme="minorHAnsi"/>
          <w:sz w:val="16"/>
        </w:rPr>
        <w:t xml:space="preserve">. However, </w:t>
      </w:r>
      <w:r w:rsidRPr="00A63840">
        <w:rPr>
          <w:rStyle w:val="StyleBoldUnderline"/>
          <w:rFonts w:asciiTheme="minorHAnsi" w:hAnsiTheme="minorHAnsi"/>
        </w:rPr>
        <w:t>what will happen to these advances as America’s influence declines? Given that America’s authority, although sullied at times, has benefited people across much of Latin America, Central and Eastern Europe, the Balkans, as well as parts of Africa and, quite extensively, Asia, the answer to this question could affect global society in a profoundly detrimental way.</w:t>
      </w:r>
      <w:r w:rsidRPr="00A63840">
        <w:rPr>
          <w:rFonts w:asciiTheme="minorHAnsi" w:hAnsiTheme="minorHAnsi"/>
          <w:sz w:val="16"/>
        </w:rPr>
        <w:t xml:space="preserve"> Public imagination and </w:t>
      </w:r>
      <w:r w:rsidRPr="00A63840">
        <w:rPr>
          <w:rStyle w:val="StyleBoldUnderline"/>
          <w:rFonts w:asciiTheme="minorHAnsi" w:hAnsiTheme="minorHAnsi"/>
        </w:rPr>
        <w:t>academia have anticipated that a post-hegemonic world would return to the problems of the 1930s: regional blocs, trade conflicts and strategic rivalry</w:t>
      </w:r>
      <w:r w:rsidRPr="00A63840">
        <w:rPr>
          <w:rFonts w:asciiTheme="minorHAnsi" w:hAnsiTheme="minorHAnsi"/>
          <w:sz w:val="16"/>
        </w:rPr>
        <w:t xml:space="preserve">. Furthermore, </w:t>
      </w:r>
      <w:r w:rsidRPr="00A63840">
        <w:rPr>
          <w:rStyle w:val="StyleBoldUnderline"/>
          <w:rFonts w:asciiTheme="minorHAnsi" w:hAnsiTheme="minorHAnsi"/>
        </w:rPr>
        <w:t>multilateral institutions such as the IMF, the World Bank or the WTO might give way to regional organisations</w:t>
      </w:r>
      <w:r w:rsidRPr="00A63840">
        <w:rPr>
          <w:rFonts w:asciiTheme="minorHAnsi" w:hAnsiTheme="minorHAnsi"/>
          <w:sz w:val="16"/>
        </w:rPr>
        <w:t xml:space="preserve">. For example, Europe and East Asia would each step forward to fill the vacuum left by Washington’s withering leadership to pursue their own visions of regional political and economic orders. </w:t>
      </w:r>
      <w:r w:rsidRPr="00A63840">
        <w:rPr>
          <w:rStyle w:val="StyleBoldUnderline"/>
          <w:rFonts w:asciiTheme="minorHAnsi" w:hAnsiTheme="minorHAnsi"/>
        </w:rPr>
        <w:t xml:space="preserve">Free markets would become more politicised — and, well, less free — and </w:t>
      </w:r>
      <w:r w:rsidRPr="00D66AAD">
        <w:rPr>
          <w:rStyle w:val="StyleBoldUnderline"/>
          <w:rFonts w:asciiTheme="minorHAnsi" w:hAnsiTheme="minorHAnsi"/>
          <w:highlight w:val="yellow"/>
        </w:rPr>
        <w:t>major powers would compete for supremacy.</w:t>
      </w:r>
      <w:r w:rsidRPr="00A63840">
        <w:rPr>
          <w:rStyle w:val="StyleBoldUnderline"/>
          <w:rFonts w:asciiTheme="minorHAnsi" w:hAnsiTheme="minorHAnsi"/>
        </w:rPr>
        <w:t xml:space="preserve"> Additionally, such power plays have historically possessed a zero-sum element</w:t>
      </w:r>
      <w:r w:rsidRPr="00A63840">
        <w:rPr>
          <w:rFonts w:asciiTheme="minorHAnsi" w:hAnsiTheme="minorHAnsi"/>
          <w:sz w:val="16"/>
        </w:rPr>
        <w:t xml:space="preserve">. In the late 1960s and 1970s, US economic power declined relative to the rise of the Japanese and Western European economies, with the US dollar also becoming less attractive. </w:t>
      </w:r>
      <w:r w:rsidRPr="00A63840">
        <w:rPr>
          <w:rStyle w:val="StyleBoldUnderline"/>
          <w:rFonts w:asciiTheme="minorHAnsi" w:hAnsiTheme="minorHAnsi"/>
        </w:rPr>
        <w:t xml:space="preserve">And, as American power eroded, so did international regimes (such as the Bretton Woods System in 1973). </w:t>
      </w:r>
      <w:r w:rsidRPr="00D66AAD">
        <w:rPr>
          <w:rStyle w:val="Emphasis"/>
          <w:rFonts w:asciiTheme="minorHAnsi" w:hAnsiTheme="minorHAnsi"/>
          <w:highlight w:val="yellow"/>
        </w:rPr>
        <w:t>A world without American hegemony is one where great power wars re-emerge</w:t>
      </w:r>
      <w:r w:rsidRPr="00D66AAD">
        <w:rPr>
          <w:rStyle w:val="StyleBoldUnderline"/>
          <w:rFonts w:asciiTheme="minorHAnsi" w:hAnsiTheme="minorHAnsi"/>
          <w:highlight w:val="yellow"/>
        </w:rPr>
        <w:t>, the liberal international system is supplanted by an authoritarian one, and trade protectionism devolves into restrictive, anti-globalisation barriers.</w:t>
      </w:r>
      <w:r w:rsidRPr="00A63840">
        <w:rPr>
          <w:rStyle w:val="StyleBoldUnderline"/>
          <w:rFonts w:asciiTheme="minorHAnsi" w:hAnsiTheme="minorHAnsi"/>
        </w:rPr>
        <w:t xml:space="preserve"> This, at least, is one possibility we can forecast in a future that will inevitably be devoid of unrivalled US primacy.</w:t>
      </w:r>
    </w:p>
    <w:p w:rsidR="00BA6483" w:rsidRDefault="00BA6483" w:rsidP="00BA6483">
      <w:pPr>
        <w:rPr>
          <w:sz w:val="16"/>
        </w:rPr>
      </w:pPr>
    </w:p>
    <w:p w:rsidR="00BA6483" w:rsidRPr="00363561" w:rsidRDefault="00BA6483" w:rsidP="00363561"/>
    <w:p w:rsidR="00094CC1" w:rsidRDefault="00094CC1" w:rsidP="00094CC1">
      <w:pPr>
        <w:pStyle w:val="Heading3"/>
      </w:pPr>
      <w:r>
        <w:t>A2 Politics</w:t>
      </w:r>
    </w:p>
    <w:p w:rsidR="00094CC1" w:rsidRDefault="00094CC1" w:rsidP="00094CC1">
      <w:pPr>
        <w:pStyle w:val="Heading4"/>
      </w:pPr>
      <w:r>
        <w:t>FISA Court reforms are the most popular of surveillance reforms.</w:t>
      </w:r>
    </w:p>
    <w:p w:rsidR="00094CC1" w:rsidRDefault="00094CC1" w:rsidP="00094CC1">
      <w:r>
        <w:t xml:space="preserve">Pema </w:t>
      </w:r>
      <w:r w:rsidRPr="00094CC1">
        <w:rPr>
          <w:rStyle w:val="StyleStyleBold12pt"/>
        </w:rPr>
        <w:t>Levy</w:t>
      </w:r>
      <w:r>
        <w:t xml:space="preserve"> July 17 </w:t>
      </w:r>
      <w:r w:rsidRPr="00094CC1">
        <w:rPr>
          <w:rStyle w:val="StyleStyleBold12pt"/>
        </w:rPr>
        <w:t>2013</w:t>
      </w:r>
      <w:r>
        <w:t xml:space="preserve"> 9:36 AM EDT NSA FISA Controversy: Congress Looks To Reform Secret Court</w:t>
      </w:r>
    </w:p>
    <w:p w:rsidR="00094CC1" w:rsidRDefault="00094CC1" w:rsidP="00094CC1">
      <w:r w:rsidRPr="00094CC1">
        <w:t>http://www.ibtimes.com/nsa-fisa-controversy-congress-looks-reform-secret-court-1348875</w:t>
      </w:r>
    </w:p>
    <w:p w:rsidR="00094CC1" w:rsidRDefault="00094CC1" w:rsidP="00094CC1">
      <w:r w:rsidRPr="00094CC1">
        <w:t>Beginning last month</w:t>
      </w:r>
      <w:r w:rsidRPr="00D66AAD">
        <w:rPr>
          <w:rStyle w:val="StyleBoldUnderline"/>
          <w:highlight w:val="yellow"/>
        </w:rPr>
        <w:t>, numerous bills have been put forward to make the court more transparent and trustworthy</w:t>
      </w:r>
      <w:r w:rsidRPr="00094CC1">
        <w:t>. On Wednesday, a House Judiciary Hearing will examine how the federal government is running programs that were approved by the FISA (Foreign Intelligence Surveillance Act) court. Though some lawmakers have been sounding alarm bells about the court for a few years, current bipartisan interest in the court’s activities put the FISC (Foreign Intelligence Surveillance Court) at the center of possible congressional responses to Snowden’s leaks.</w:t>
      </w:r>
      <w:r>
        <w:t xml:space="preserve"> </w:t>
      </w:r>
      <w:r w:rsidRPr="00094CC1">
        <w:t>“I think the public is extremely concerned about the metadata that is being collected,” said Rep. Steve Cohen, D-Tenn., who has put forward a proposal to reform the secret court. “I think because of that massive concern, that because the Snowden situation has maintained itself in the news,” questions about the court have not been as “front-burner as they are now,” Cohen said.</w:t>
      </w:r>
      <w:r>
        <w:t xml:space="preserve"> </w:t>
      </w:r>
      <w:r w:rsidRPr="00D66AAD">
        <w:rPr>
          <w:rStyle w:val="StyleBoldUnderline"/>
          <w:highlight w:val="yellow"/>
        </w:rPr>
        <w:t>Civil liberties advocates also feel that the FISA court is where they are most likely to win reforms, particularly when it comes to increasing transparency. "In terms of issues that have bipartisan support and are more likely than others to go forward, I would agree that this is one of those issues,</w:t>
      </w:r>
      <w:r w:rsidRPr="00094CC1">
        <w:t>” said Sharon Bradford Franklin, a senior counsel at the Constitution Project, a nonpartisan legal research and advocacy group</w:t>
      </w:r>
      <w:r>
        <w:t>.</w:t>
      </w:r>
    </w:p>
    <w:p w:rsidR="00094CC1" w:rsidRDefault="00094CC1" w:rsidP="004C6028"/>
    <w:p w:rsidR="004C6028" w:rsidRDefault="004C6028" w:rsidP="004C6028"/>
    <w:p w:rsidR="00B0476F" w:rsidRDefault="00BC0FD3" w:rsidP="00BC0FD3">
      <w:pPr>
        <w:pStyle w:val="Heading3"/>
      </w:pPr>
      <w:r>
        <w:t>T</w:t>
      </w:r>
    </w:p>
    <w:p w:rsidR="00EB6805" w:rsidRDefault="009F3DB8" w:rsidP="009F3DB8">
      <w:pPr>
        <w:pStyle w:val="Heading4"/>
      </w:pPr>
      <w:r>
        <w:t>The FISA Courts are the best point of origin for discussions of how to effectively curtail federal surveillance power.</w:t>
      </w:r>
    </w:p>
    <w:p w:rsidR="00EB6805" w:rsidRDefault="009F3DB8" w:rsidP="00EB6805">
      <w:r>
        <w:t xml:space="preserve">Daniel </w:t>
      </w:r>
      <w:r w:rsidRPr="00F72512">
        <w:rPr>
          <w:rStyle w:val="StyleStyleBold12pt"/>
        </w:rPr>
        <w:t>Cetina</w:t>
      </w:r>
      <w:r>
        <w:t xml:space="preserve"> Summer </w:t>
      </w:r>
      <w:r w:rsidRPr="00F72512">
        <w:rPr>
          <w:rStyle w:val="StyleStyleBold12pt"/>
        </w:rPr>
        <w:t>2014</w:t>
      </w:r>
      <w:r>
        <w:t xml:space="preserve"> Balancing Security and Privacy in 21st Century America: A Framework for FISA Court Reform, 47 J. Marshall L. Rev. 1453 (2014)</w:t>
      </w:r>
    </w:p>
    <w:p w:rsidR="00EB6805" w:rsidRDefault="00EB6805" w:rsidP="00BD72E5">
      <w:r w:rsidRPr="00D66AAD">
        <w:rPr>
          <w:rStyle w:val="StyleBoldUnderline"/>
          <w:highlight w:val="yellow"/>
        </w:rPr>
        <w:t>There is no one supreme legislative grant augmenting federal surveillance powers</w:t>
      </w:r>
      <w:r w:rsidRPr="00EB6805">
        <w:t>. n30 Surveillance authority grew over time and through various, often unrelated bills</w:t>
      </w:r>
      <w:r w:rsidRPr="00D66AAD">
        <w:rPr>
          <w:rStyle w:val="StyleBoldUnderline"/>
          <w:highlight w:val="yellow"/>
        </w:rPr>
        <w:t>. There is no effective point of origin from which to begin analyzing legislative conferrals of surveillance authority</w:t>
      </w:r>
      <w:r w:rsidRPr="00EB6805">
        <w:t xml:space="preserve">. </w:t>
      </w:r>
      <w:r w:rsidRPr="00D66AAD">
        <w:rPr>
          <w:rStyle w:val="StyleBoldUnderline"/>
          <w:highlight w:val="yellow"/>
        </w:rPr>
        <w:t>But</w:t>
      </w:r>
      <w:r w:rsidRPr="00EB6805">
        <w:t xml:space="preserve"> the Foreign Intelligence Surveillance Act of 1978 ("</w:t>
      </w:r>
      <w:r w:rsidRPr="00D66AAD">
        <w:rPr>
          <w:rStyle w:val="StyleBoldUnderline"/>
          <w:highlight w:val="yellow"/>
        </w:rPr>
        <w:t>FISA</w:t>
      </w:r>
      <w:r w:rsidRPr="00EB6805">
        <w:t xml:space="preserve">") </w:t>
      </w:r>
      <w:r w:rsidRPr="00D66AAD">
        <w:rPr>
          <w:rStyle w:val="StyleBoldUnderline"/>
          <w:highlight w:val="yellow"/>
        </w:rPr>
        <w:t>n31 is perhaps the logical starting point because it established the Foreign Intelligence Surveillance Court</w:t>
      </w:r>
      <w:r w:rsidRPr="00EB6805">
        <w:t xml:space="preserve"> ("FISA Court"), n32 which is currently under scrutiny for its centrality in  [*1459]  President Obama's overall surveillance scheme. n33 Congress amended FISA numerous times, most importantly in 2001, n34 2007, n35 and 2008. n36 </w:t>
      </w:r>
      <w:r w:rsidRPr="00D66AAD">
        <w:rPr>
          <w:rStyle w:val="StyleBoldUnderline"/>
          <w:highlight w:val="yellow"/>
        </w:rPr>
        <w:t>The FISA Court is presently the body empowered to curb federal surveillance power: it considers governmental requests for surveillance warrants.</w:t>
      </w:r>
      <w:r w:rsidRPr="00EB6805">
        <w:t xml:space="preserve"> n37 But, arguably, this deliberation is strictly nominal and an unsatisfying check on potentially unlimited governmental power in the surveillance realm. n38</w:t>
      </w:r>
    </w:p>
    <w:p w:rsidR="00493F77" w:rsidRDefault="00493F77" w:rsidP="00BD72E5"/>
    <w:p w:rsidR="00493F77" w:rsidRDefault="00493F77" w:rsidP="00BD72E5"/>
    <w:p w:rsidR="006D429A" w:rsidRDefault="006D429A" w:rsidP="00240523"/>
    <w:p w:rsidR="006D429A" w:rsidRDefault="006D429A" w:rsidP="006D429A">
      <w:pPr>
        <w:rPr>
          <w:sz w:val="16"/>
        </w:rPr>
      </w:pPr>
    </w:p>
    <w:p w:rsidR="006D429A" w:rsidRDefault="006D429A" w:rsidP="00240523"/>
    <w:p w:rsidR="00240523" w:rsidRDefault="00240523" w:rsidP="00240523"/>
    <w:p w:rsidR="00240523" w:rsidRDefault="00240523" w:rsidP="00240523"/>
    <w:sectPr w:rsidR="0024052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CardoRegular">
    <w:altName w:val="Times New Roman"/>
    <w:panose1 w:val="00000000000000000000"/>
    <w:charset w:val="00"/>
    <w:family w:val="roman"/>
    <w:notTrueType/>
    <w:pitch w:val="default"/>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71756B88"/>
    <w:multiLevelType w:val="hybridMultilevel"/>
    <w:tmpl w:val="E432EAC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0"/>
  </w:num>
  <w:num w:numId="2">
    <w:abstractNumId w:val="9"/>
  </w:num>
  <w:num w:numId="3">
    <w:abstractNumId w:val="7"/>
  </w:num>
  <w:num w:numId="4">
    <w:abstractNumId w:val="6"/>
  </w:num>
  <w:num w:numId="5">
    <w:abstractNumId w:val="5"/>
  </w:num>
  <w:num w:numId="6">
    <w:abstractNumId w:val="4"/>
  </w:num>
  <w:num w:numId="7">
    <w:abstractNumId w:val="8"/>
  </w:num>
  <w:num w:numId="8">
    <w:abstractNumId w:val="3"/>
  </w:num>
  <w:num w:numId="9">
    <w:abstractNumId w:val="2"/>
  </w:num>
  <w:num w:numId="10">
    <w:abstractNumId w:val="1"/>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val="bestFit" w:percent="100"/>
  <w:attachedTemplate r:id="rId1"/>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26D8C"/>
    <w:rsid w:val="00003473"/>
    <w:rsid w:val="00006F8C"/>
    <w:rsid w:val="00033937"/>
    <w:rsid w:val="00046FCA"/>
    <w:rsid w:val="00047BD6"/>
    <w:rsid w:val="000760E3"/>
    <w:rsid w:val="000774D7"/>
    <w:rsid w:val="00085B5C"/>
    <w:rsid w:val="000913DC"/>
    <w:rsid w:val="00094514"/>
    <w:rsid w:val="00094CC1"/>
    <w:rsid w:val="000A6763"/>
    <w:rsid w:val="000B09D3"/>
    <w:rsid w:val="000B5B72"/>
    <w:rsid w:val="000C3059"/>
    <w:rsid w:val="000D1608"/>
    <w:rsid w:val="000E1F93"/>
    <w:rsid w:val="00113580"/>
    <w:rsid w:val="001163EF"/>
    <w:rsid w:val="00146749"/>
    <w:rsid w:val="00153756"/>
    <w:rsid w:val="00157958"/>
    <w:rsid w:val="00176F8E"/>
    <w:rsid w:val="00183C70"/>
    <w:rsid w:val="001C39F1"/>
    <w:rsid w:val="001C414D"/>
    <w:rsid w:val="001C64B9"/>
    <w:rsid w:val="001C6E1B"/>
    <w:rsid w:val="001C7303"/>
    <w:rsid w:val="001C7995"/>
    <w:rsid w:val="001E08E6"/>
    <w:rsid w:val="001E3E52"/>
    <w:rsid w:val="001E6211"/>
    <w:rsid w:val="001E6641"/>
    <w:rsid w:val="001F369B"/>
    <w:rsid w:val="002030AA"/>
    <w:rsid w:val="002077FE"/>
    <w:rsid w:val="00212A5E"/>
    <w:rsid w:val="00236019"/>
    <w:rsid w:val="00240523"/>
    <w:rsid w:val="00261B17"/>
    <w:rsid w:val="0028609D"/>
    <w:rsid w:val="002A27DA"/>
    <w:rsid w:val="002A42A9"/>
    <w:rsid w:val="002C701A"/>
    <w:rsid w:val="00323453"/>
    <w:rsid w:val="00324191"/>
    <w:rsid w:val="0033302D"/>
    <w:rsid w:val="00346C5A"/>
    <w:rsid w:val="0035088F"/>
    <w:rsid w:val="00350E39"/>
    <w:rsid w:val="00363561"/>
    <w:rsid w:val="00373CC5"/>
    <w:rsid w:val="003942ED"/>
    <w:rsid w:val="003C7825"/>
    <w:rsid w:val="003D0744"/>
    <w:rsid w:val="003D7A90"/>
    <w:rsid w:val="003E529D"/>
    <w:rsid w:val="003F1D29"/>
    <w:rsid w:val="00454F4D"/>
    <w:rsid w:val="00456138"/>
    <w:rsid w:val="004639E9"/>
    <w:rsid w:val="00465D14"/>
    <w:rsid w:val="00493F77"/>
    <w:rsid w:val="004B30FB"/>
    <w:rsid w:val="004C6028"/>
    <w:rsid w:val="004F33BE"/>
    <w:rsid w:val="005174A5"/>
    <w:rsid w:val="0051782B"/>
    <w:rsid w:val="00523D04"/>
    <w:rsid w:val="00524575"/>
    <w:rsid w:val="00530C08"/>
    <w:rsid w:val="00541DA0"/>
    <w:rsid w:val="00544D5E"/>
    <w:rsid w:val="00567040"/>
    <w:rsid w:val="00576232"/>
    <w:rsid w:val="005B6A26"/>
    <w:rsid w:val="005B6BDA"/>
    <w:rsid w:val="005E4912"/>
    <w:rsid w:val="005E5168"/>
    <w:rsid w:val="005F1ABD"/>
    <w:rsid w:val="005F7E27"/>
    <w:rsid w:val="00601708"/>
    <w:rsid w:val="00603117"/>
    <w:rsid w:val="0061774C"/>
    <w:rsid w:val="00627A92"/>
    <w:rsid w:val="006369AD"/>
    <w:rsid w:val="00666D54"/>
    <w:rsid w:val="00682F98"/>
    <w:rsid w:val="0069798C"/>
    <w:rsid w:val="006B0F42"/>
    <w:rsid w:val="006B6FD9"/>
    <w:rsid w:val="006D429A"/>
    <w:rsid w:val="006D5496"/>
    <w:rsid w:val="0070601D"/>
    <w:rsid w:val="00721B9E"/>
    <w:rsid w:val="00726D8C"/>
    <w:rsid w:val="00745014"/>
    <w:rsid w:val="0074549A"/>
    <w:rsid w:val="007508EA"/>
    <w:rsid w:val="00773D01"/>
    <w:rsid w:val="00776956"/>
    <w:rsid w:val="007831C9"/>
    <w:rsid w:val="007A3704"/>
    <w:rsid w:val="007B73A8"/>
    <w:rsid w:val="007C402B"/>
    <w:rsid w:val="007C4A46"/>
    <w:rsid w:val="007C6515"/>
    <w:rsid w:val="007F251B"/>
    <w:rsid w:val="00805516"/>
    <w:rsid w:val="00811BB2"/>
    <w:rsid w:val="008304E8"/>
    <w:rsid w:val="008321DB"/>
    <w:rsid w:val="0084592B"/>
    <w:rsid w:val="00854341"/>
    <w:rsid w:val="0086572A"/>
    <w:rsid w:val="008855B3"/>
    <w:rsid w:val="00886DF1"/>
    <w:rsid w:val="00895ACD"/>
    <w:rsid w:val="008B67C9"/>
    <w:rsid w:val="009019DA"/>
    <w:rsid w:val="0091115E"/>
    <w:rsid w:val="00920F46"/>
    <w:rsid w:val="00922462"/>
    <w:rsid w:val="00922FCE"/>
    <w:rsid w:val="00925F3A"/>
    <w:rsid w:val="009458AF"/>
    <w:rsid w:val="00946553"/>
    <w:rsid w:val="00963BFA"/>
    <w:rsid w:val="00975A7B"/>
    <w:rsid w:val="00983BF5"/>
    <w:rsid w:val="009A26E1"/>
    <w:rsid w:val="009A5E63"/>
    <w:rsid w:val="009A6255"/>
    <w:rsid w:val="009D29F3"/>
    <w:rsid w:val="009D5246"/>
    <w:rsid w:val="009E33CE"/>
    <w:rsid w:val="009E5852"/>
    <w:rsid w:val="009F3396"/>
    <w:rsid w:val="009F3DB8"/>
    <w:rsid w:val="00A004C2"/>
    <w:rsid w:val="00A107BF"/>
    <w:rsid w:val="00A109D2"/>
    <w:rsid w:val="00A22A5B"/>
    <w:rsid w:val="00A3316D"/>
    <w:rsid w:val="00A4283B"/>
    <w:rsid w:val="00A458AA"/>
    <w:rsid w:val="00A537F7"/>
    <w:rsid w:val="00A64692"/>
    <w:rsid w:val="00A64A5B"/>
    <w:rsid w:val="00A77543"/>
    <w:rsid w:val="00A80252"/>
    <w:rsid w:val="00A83700"/>
    <w:rsid w:val="00AA422C"/>
    <w:rsid w:val="00AB352C"/>
    <w:rsid w:val="00AD2E5D"/>
    <w:rsid w:val="00AD52AC"/>
    <w:rsid w:val="00AE2DDA"/>
    <w:rsid w:val="00AE3097"/>
    <w:rsid w:val="00B0476F"/>
    <w:rsid w:val="00B10AB4"/>
    <w:rsid w:val="00B13456"/>
    <w:rsid w:val="00B323CC"/>
    <w:rsid w:val="00B41891"/>
    <w:rsid w:val="00B80F6A"/>
    <w:rsid w:val="00B83605"/>
    <w:rsid w:val="00BA145E"/>
    <w:rsid w:val="00BA6483"/>
    <w:rsid w:val="00BB2C46"/>
    <w:rsid w:val="00BC0FD3"/>
    <w:rsid w:val="00BC3088"/>
    <w:rsid w:val="00BD71C3"/>
    <w:rsid w:val="00BD72E5"/>
    <w:rsid w:val="00BE7E14"/>
    <w:rsid w:val="00BF03F3"/>
    <w:rsid w:val="00C017FB"/>
    <w:rsid w:val="00C0541E"/>
    <w:rsid w:val="00C21B43"/>
    <w:rsid w:val="00C32BFD"/>
    <w:rsid w:val="00C40300"/>
    <w:rsid w:val="00C40975"/>
    <w:rsid w:val="00C55E39"/>
    <w:rsid w:val="00C70E4B"/>
    <w:rsid w:val="00C92132"/>
    <w:rsid w:val="00C94270"/>
    <w:rsid w:val="00CA33F1"/>
    <w:rsid w:val="00CA6B67"/>
    <w:rsid w:val="00CB07FF"/>
    <w:rsid w:val="00CB1F36"/>
    <w:rsid w:val="00CC5A54"/>
    <w:rsid w:val="00CD15B9"/>
    <w:rsid w:val="00CE5BF6"/>
    <w:rsid w:val="00CE7E3E"/>
    <w:rsid w:val="00CF5332"/>
    <w:rsid w:val="00D158A3"/>
    <w:rsid w:val="00D22B94"/>
    <w:rsid w:val="00D244C3"/>
    <w:rsid w:val="00D276B3"/>
    <w:rsid w:val="00D569B0"/>
    <w:rsid w:val="00D66AAD"/>
    <w:rsid w:val="00D70A33"/>
    <w:rsid w:val="00D70C05"/>
    <w:rsid w:val="00D8476B"/>
    <w:rsid w:val="00D86CDD"/>
    <w:rsid w:val="00D9117A"/>
    <w:rsid w:val="00DA410F"/>
    <w:rsid w:val="00DC5B4C"/>
    <w:rsid w:val="00DF4A1A"/>
    <w:rsid w:val="00DF663D"/>
    <w:rsid w:val="00E07732"/>
    <w:rsid w:val="00E07808"/>
    <w:rsid w:val="00E35AA1"/>
    <w:rsid w:val="00E41E41"/>
    <w:rsid w:val="00E43912"/>
    <w:rsid w:val="00E43D7F"/>
    <w:rsid w:val="00E7190A"/>
    <w:rsid w:val="00E81E7C"/>
    <w:rsid w:val="00E87817"/>
    <w:rsid w:val="00E97C42"/>
    <w:rsid w:val="00EB6805"/>
    <w:rsid w:val="00EC1803"/>
    <w:rsid w:val="00ED0056"/>
    <w:rsid w:val="00ED1794"/>
    <w:rsid w:val="00F10D8C"/>
    <w:rsid w:val="00F13FB7"/>
    <w:rsid w:val="00F2153D"/>
    <w:rsid w:val="00F2222B"/>
    <w:rsid w:val="00F24D21"/>
    <w:rsid w:val="00F32353"/>
    <w:rsid w:val="00F405E3"/>
    <w:rsid w:val="00F44D86"/>
    <w:rsid w:val="00F514EF"/>
    <w:rsid w:val="00F52378"/>
    <w:rsid w:val="00F52955"/>
    <w:rsid w:val="00F605B9"/>
    <w:rsid w:val="00F674B8"/>
    <w:rsid w:val="00F72512"/>
    <w:rsid w:val="00F77418"/>
    <w:rsid w:val="00F92ADE"/>
    <w:rsid w:val="00F95A1D"/>
    <w:rsid w:val="00FA42B5"/>
    <w:rsid w:val="00FE1B4D"/>
    <w:rsid w:val="00FE501B"/>
    <w:rsid w:val="00FF766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DA921DD3-E660-4579-89B6-47D343BA83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C40975"/>
    <w:pPr>
      <w:spacing w:after="160" w:line="259" w:lineRule="auto"/>
    </w:pPr>
    <w:rPr>
      <w:rFonts w:ascii="Calibri" w:hAnsi="Calibri"/>
    </w:rPr>
  </w:style>
  <w:style w:type="paragraph" w:styleId="Heading1">
    <w:name w:val="heading 1"/>
    <w:aliases w:val="Pocket"/>
    <w:basedOn w:val="Normal"/>
    <w:next w:val="Normal"/>
    <w:link w:val="Heading1Char"/>
    <w:autoRedefine/>
    <w:qFormat/>
    <w:rsid w:val="00C40975"/>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C40975"/>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C40975"/>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autoRedefine/>
    <w:uiPriority w:val="3"/>
    <w:unhideWhenUsed/>
    <w:qFormat/>
    <w:rsid w:val="00C40975"/>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C4097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40975"/>
  </w:style>
  <w:style w:type="character" w:customStyle="1" w:styleId="Heading1Char">
    <w:name w:val="Heading 1 Char"/>
    <w:aliases w:val="Pocket Char"/>
    <w:basedOn w:val="DefaultParagraphFont"/>
    <w:link w:val="Heading1"/>
    <w:rsid w:val="00C40975"/>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C40975"/>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C40975"/>
    <w:rPr>
      <w:rFonts w:ascii="Calibri" w:eastAsiaTheme="majorEastAsia" w:hAnsi="Calibri" w:cstheme="majorBidi"/>
      <w:b/>
      <w:sz w:val="32"/>
      <w:szCs w:val="24"/>
      <w:u w:val="single"/>
    </w:rPr>
  </w:style>
  <w:style w:type="character" w:customStyle="1" w:styleId="Heading4Char">
    <w:name w:val="Heading 4 Char"/>
    <w:aliases w:val="Tag Char"/>
    <w:basedOn w:val="DefaultParagraphFont"/>
    <w:link w:val="Heading4"/>
    <w:uiPriority w:val="3"/>
    <w:rsid w:val="00C40975"/>
    <w:rPr>
      <w:rFonts w:ascii="Calibri" w:eastAsiaTheme="majorEastAsia" w:hAnsi="Calibri" w:cstheme="majorBidi"/>
      <w:b/>
      <w:iCs/>
      <w:sz w:val="26"/>
    </w:rPr>
  </w:style>
  <w:style w:type="character" w:styleId="Emphasis">
    <w:name w:val="Emphasis"/>
    <w:aliases w:val="Evidence,Minimized,minimized,Highlighted,tag2,Size 10,emphasis in card,CD Card,Underlined,ED - Tag,emphasis,Bold Underline,Emphasis!!,small,Qualifications,bold underline,normal card text,Shrunk,qualifications in card,qualifications"/>
    <w:basedOn w:val="DefaultParagraphFont"/>
    <w:uiPriority w:val="7"/>
    <w:qFormat/>
    <w:rsid w:val="00C40975"/>
    <w:rPr>
      <w:b/>
      <w:iCs/>
      <w:u w:val="single"/>
      <w:bdr w:val="single" w:sz="24" w:space="0" w:color="auto"/>
    </w:rPr>
  </w:style>
  <w:style w:type="character" w:customStyle="1" w:styleId="StyleBold">
    <w:name w:val="Style Bold"/>
    <w:basedOn w:val="DefaultParagraphFont"/>
    <w:uiPriority w:val="9"/>
    <w:semiHidden/>
    <w:rsid w:val="00212A5E"/>
    <w:rPr>
      <w:b/>
      <w:bCs/>
    </w:rPr>
  </w:style>
  <w:style w:type="character" w:customStyle="1" w:styleId="StyleBoldUnderline">
    <w:name w:val="Style Bold Underline"/>
    <w:aliases w:val="Underline,Intense Emphasis1,apple-style-span + 6 pt,Kern at 16 pt,Bold,Intense Emphasis11,Intense Emphasis2,Underline Char,Title Char,HHeading 3 + 12 pt,Cards + Font: 12 pt Char,Style,Bold Cite Char,Citation Char Char Char,ci,c,Bo,B"/>
    <w:basedOn w:val="DefaultParagraphFont"/>
    <w:uiPriority w:val="6"/>
    <w:qFormat/>
    <w:rsid w:val="00C40975"/>
    <w:rPr>
      <w:b w:val="0"/>
      <w:sz w:val="22"/>
      <w:u w:val="single"/>
    </w:rPr>
  </w:style>
  <w:style w:type="character" w:customStyle="1" w:styleId="StyleStyleBold12pt">
    <w:name w:val="Style Style Bold + 12 pt"/>
    <w:aliases w:val="Cite,Style Style Bold,Style Style Bold + 12pt,Style Style + 12 pt,Style Style Bo... +,Old Cite,Style Style Bold + 10 pt,tagld + 12 pt,Style Style Bold + 13 pt,Style Style Bold + 11 pt,Style 13 pt Bold,tag + 12 pt,Not..."/>
    <w:basedOn w:val="DefaultParagraphFont"/>
    <w:uiPriority w:val="5"/>
    <w:qFormat/>
    <w:rsid w:val="00C40975"/>
    <w:rPr>
      <w:b/>
      <w:bCs/>
      <w:sz w:val="26"/>
      <w:u w:val="none"/>
    </w:rPr>
  </w:style>
  <w:style w:type="paragraph" w:styleId="Header">
    <w:name w:val="header"/>
    <w:basedOn w:val="Normal"/>
    <w:link w:val="HeaderChar"/>
    <w:uiPriority w:val="99"/>
    <w:semiHidden/>
    <w:rsid w:val="00212A5E"/>
    <w:pPr>
      <w:tabs>
        <w:tab w:val="center" w:pos="4680"/>
        <w:tab w:val="right" w:pos="9360"/>
      </w:tabs>
    </w:pPr>
  </w:style>
  <w:style w:type="character" w:customStyle="1" w:styleId="HeaderChar">
    <w:name w:val="Header Char"/>
    <w:basedOn w:val="DefaultParagraphFont"/>
    <w:link w:val="Header"/>
    <w:uiPriority w:val="99"/>
    <w:semiHidden/>
    <w:rsid w:val="00212A5E"/>
    <w:rPr>
      <w:rFonts w:ascii="Calibri" w:hAnsi="Calibri" w:cs="Calibri"/>
    </w:rPr>
  </w:style>
  <w:style w:type="paragraph" w:styleId="Footer">
    <w:name w:val="footer"/>
    <w:basedOn w:val="Normal"/>
    <w:link w:val="FooterChar"/>
    <w:uiPriority w:val="99"/>
    <w:semiHidden/>
    <w:rsid w:val="00212A5E"/>
    <w:pPr>
      <w:tabs>
        <w:tab w:val="center" w:pos="4680"/>
        <w:tab w:val="right" w:pos="9360"/>
      </w:tabs>
    </w:pPr>
  </w:style>
  <w:style w:type="character" w:customStyle="1" w:styleId="FooterChar">
    <w:name w:val="Footer Char"/>
    <w:basedOn w:val="DefaultParagraphFont"/>
    <w:link w:val="Footer"/>
    <w:uiPriority w:val="99"/>
    <w:semiHidden/>
    <w:rsid w:val="00212A5E"/>
    <w:rPr>
      <w:rFonts w:ascii="Calibri" w:hAnsi="Calibri" w:cs="Calibri"/>
    </w:rPr>
  </w:style>
  <w:style w:type="character" w:styleId="Hyperlink">
    <w:name w:val="Hyperlink"/>
    <w:aliases w:val="heading 1 (block title),Card Text,Important,Read,Internet Link,Analytic Text"/>
    <w:basedOn w:val="DefaultParagraphFont"/>
    <w:uiPriority w:val="99"/>
    <w:unhideWhenUsed/>
    <w:rsid w:val="00C40975"/>
    <w:rPr>
      <w:color w:val="auto"/>
      <w:u w:val="none"/>
    </w:rPr>
  </w:style>
  <w:style w:type="character" w:styleId="FollowedHyperlink">
    <w:name w:val="FollowedHyperlink"/>
    <w:basedOn w:val="DefaultParagraphFont"/>
    <w:uiPriority w:val="99"/>
    <w:semiHidden/>
    <w:unhideWhenUsed/>
    <w:rsid w:val="00C40975"/>
    <w:rPr>
      <w:color w:val="auto"/>
      <w:u w:val="none"/>
    </w:rPr>
  </w:style>
  <w:style w:type="paragraph" w:styleId="ListParagraph">
    <w:name w:val="List Paragraph"/>
    <w:basedOn w:val="Normal"/>
    <w:uiPriority w:val="34"/>
    <w:qFormat/>
    <w:rsid w:val="00726D8C"/>
    <w:pPr>
      <w:ind w:left="720"/>
      <w:contextualSpacing/>
    </w:pPr>
  </w:style>
  <w:style w:type="paragraph" w:customStyle="1" w:styleId="document">
    <w:name w:val="document"/>
    <w:basedOn w:val="Normal"/>
    <w:rsid w:val="00925F3A"/>
    <w:pPr>
      <w:spacing w:before="100" w:beforeAutospacing="1" w:after="100" w:afterAutospacing="1"/>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925F3A"/>
  </w:style>
  <w:style w:type="character" w:customStyle="1" w:styleId="spelle">
    <w:name w:val="spelle"/>
    <w:basedOn w:val="DefaultParagraphFont"/>
    <w:rsid w:val="00925F3A"/>
  </w:style>
  <w:style w:type="paragraph" w:customStyle="1" w:styleId="evidencetext">
    <w:name w:val="evidence text"/>
    <w:basedOn w:val="Normal"/>
    <w:rsid w:val="00F674B8"/>
    <w:pPr>
      <w:ind w:left="1008" w:right="720"/>
    </w:pPr>
    <w:rPr>
      <w:color w:val="000000"/>
      <w:sz w:val="16"/>
    </w:rPr>
  </w:style>
  <w:style w:type="paragraph" w:customStyle="1" w:styleId="boldcite">
    <w:name w:val="bold cite"/>
    <w:basedOn w:val="Normal"/>
    <w:rsid w:val="00F674B8"/>
    <w:rPr>
      <w:b/>
      <w:color w:val="000000"/>
      <w:u w:val="thick" w:color="000000"/>
    </w:rPr>
  </w:style>
  <w:style w:type="paragraph" w:customStyle="1" w:styleId="Citation">
    <w:name w:val="Citation"/>
    <w:basedOn w:val="Normal"/>
    <w:rsid w:val="00F674B8"/>
    <w:pPr>
      <w:ind w:left="720"/>
    </w:pPr>
  </w:style>
  <w:style w:type="character" w:customStyle="1" w:styleId="highlight2">
    <w:name w:val="highlight2"/>
    <w:basedOn w:val="DefaultParagraphFont"/>
    <w:rsid w:val="00F674B8"/>
    <w:rPr>
      <w:rFonts w:ascii="Arial" w:hAnsi="Arial"/>
      <w:b/>
      <w:sz w:val="19"/>
      <w:u w:val="thick"/>
      <w:bdr w:val="none" w:sz="0" w:space="0" w:color="auto"/>
      <w:shd w:val="clear" w:color="auto" w:fill="auto"/>
    </w:rPr>
  </w:style>
  <w:style w:type="character" w:customStyle="1" w:styleId="reduce2">
    <w:name w:val="reduce2"/>
    <w:basedOn w:val="DefaultParagraphFont"/>
    <w:rsid w:val="00F674B8"/>
    <w:rPr>
      <w:rFonts w:ascii="Arial" w:hAnsi="Arial" w:cs="Arial"/>
      <w:color w:val="000000"/>
      <w:sz w:val="12"/>
      <w:szCs w:val="22"/>
    </w:rPr>
  </w:style>
  <w:style w:type="character" w:customStyle="1" w:styleId="underline">
    <w:name w:val="underline"/>
    <w:basedOn w:val="DefaultParagraphFont"/>
    <w:link w:val="textbold"/>
    <w:qFormat/>
    <w:rsid w:val="00F674B8"/>
    <w:rPr>
      <w:b/>
      <w:u w:val="single"/>
    </w:rPr>
  </w:style>
  <w:style w:type="paragraph" w:customStyle="1" w:styleId="textbold">
    <w:name w:val="text bold"/>
    <w:basedOn w:val="Normal"/>
    <w:link w:val="underline"/>
    <w:qFormat/>
    <w:rsid w:val="00F674B8"/>
    <w:pPr>
      <w:ind w:left="720"/>
      <w:jc w:val="both"/>
    </w:pPr>
    <w:rPr>
      <w:rFonts w:asciiTheme="minorHAnsi" w:hAnsiTheme="minorHAnsi"/>
      <w:b/>
      <w:u w:val="single"/>
    </w:rPr>
  </w:style>
  <w:style w:type="paragraph" w:customStyle="1" w:styleId="norm">
    <w:name w:val="norm"/>
    <w:basedOn w:val="Heading4"/>
    <w:rsid w:val="009D5246"/>
  </w:style>
  <w:style w:type="paragraph" w:customStyle="1" w:styleId="card">
    <w:name w:val="card"/>
    <w:basedOn w:val="Normal"/>
    <w:link w:val="cardChar"/>
    <w:qFormat/>
    <w:rsid w:val="009D5246"/>
    <w:pPr>
      <w:ind w:left="288" w:right="288"/>
    </w:pPr>
    <w:rPr>
      <w:rFonts w:eastAsia="Times New Roman"/>
      <w:kern w:val="32"/>
      <w:szCs w:val="20"/>
    </w:rPr>
  </w:style>
  <w:style w:type="character" w:customStyle="1" w:styleId="cardChar">
    <w:name w:val="card Char"/>
    <w:link w:val="card"/>
    <w:rsid w:val="009D5246"/>
    <w:rPr>
      <w:rFonts w:ascii="Calibri" w:eastAsia="Times New Roman" w:hAnsi="Calibri" w:cs="Calibri"/>
      <w:kern w:val="32"/>
      <w:szCs w:val="20"/>
    </w:rPr>
  </w:style>
  <w:style w:type="character" w:customStyle="1" w:styleId="Box">
    <w:name w:val="Box"/>
    <w:uiPriority w:val="1"/>
    <w:qFormat/>
    <w:rsid w:val="009D5246"/>
    <w:rPr>
      <w:b/>
      <w:u w:val="single"/>
      <w:bdr w:val="single" w:sz="4" w:space="0" w:color="auto"/>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6"/>
    <w:rsid w:val="00922FCE"/>
    <w:pPr>
      <w:spacing w:after="0" w:line="240" w:lineRule="auto"/>
    </w:pPr>
    <w:rPr>
      <w:bCs/>
      <w:u w:val="single"/>
    </w:rPr>
  </w:style>
  <w:style w:type="paragraph" w:customStyle="1" w:styleId="HotRoute">
    <w:name w:val="Hot Route!"/>
    <w:basedOn w:val="Normal"/>
    <w:link w:val="HotRouteChar"/>
    <w:rsid w:val="00350E39"/>
    <w:pPr>
      <w:ind w:left="144"/>
    </w:pPr>
    <w:rPr>
      <w:rFonts w:ascii="Times New Roman" w:eastAsia="Times New Roman" w:hAnsi="Times New Roman" w:cs="Times New Roman"/>
      <w:sz w:val="20"/>
      <w:szCs w:val="24"/>
    </w:rPr>
  </w:style>
  <w:style w:type="character" w:customStyle="1" w:styleId="HotRouteChar">
    <w:name w:val="Hot Route! Char"/>
    <w:basedOn w:val="DefaultParagraphFont"/>
    <w:link w:val="HotRoute"/>
    <w:rsid w:val="00350E39"/>
    <w:rPr>
      <w:rFonts w:ascii="Times New Roman" w:eastAsia="Times New Roman" w:hAnsi="Times New Roman" w:cs="Times New Roman"/>
      <w:sz w:val="20"/>
      <w:szCs w:val="24"/>
    </w:rPr>
  </w:style>
  <w:style w:type="paragraph" w:customStyle="1" w:styleId="cardtext">
    <w:name w:val="card text"/>
    <w:basedOn w:val="Normal"/>
    <w:link w:val="cardtextChar"/>
    <w:qFormat/>
    <w:rsid w:val="00350E39"/>
    <w:pPr>
      <w:ind w:left="288" w:right="288"/>
    </w:pPr>
    <w:rPr>
      <w:rFonts w:ascii="Times New Roman" w:hAnsi="Times New Roman"/>
      <w:lang w:val="x-none" w:eastAsia="x-none"/>
    </w:rPr>
  </w:style>
  <w:style w:type="character" w:customStyle="1" w:styleId="cardtextChar">
    <w:name w:val="card text Char"/>
    <w:link w:val="cardtext"/>
    <w:rsid w:val="00350E39"/>
    <w:rPr>
      <w:rFonts w:ascii="Times New Roman" w:hAnsi="Times New Roman" w:cs="Calibri"/>
      <w:lang w:val="x-none" w:eastAsia="x-none"/>
    </w:rPr>
  </w:style>
  <w:style w:type="character" w:customStyle="1" w:styleId="cite">
    <w:name w:val="cite"/>
    <w:aliases w:val="cites Char Char,Heading 3 Char1 Char,Citation Char Char1 Char Char Char Char Char,Underlined Text Char,Block Writing Char,Citation Char Char Char1, Char Char Char,Char Char Char,ALEX Cha,Heading 3 Char1,Char Char2,Citation Char, Char Char Char1"/>
    <w:qFormat/>
    <w:rsid w:val="00350E39"/>
    <w:rPr>
      <w:rFonts w:ascii="Georgia" w:hAnsi="Georgia"/>
      <w:b/>
      <w:sz w:val="22"/>
      <w:u w:val="none"/>
    </w:rPr>
  </w:style>
  <w:style w:type="character" w:customStyle="1" w:styleId="HighlightedUnderline">
    <w:name w:val="Highlighted Underline"/>
    <w:basedOn w:val="StyleBoldUnderline"/>
    <w:uiPriority w:val="1"/>
    <w:qFormat/>
    <w:rsid w:val="00E41E41"/>
    <w:rPr>
      <w:rFonts w:ascii="Times New Roman" w:hAnsi="Times New Roman"/>
      <w:b/>
      <w:bCs w:val="0"/>
      <w:sz w:val="22"/>
      <w:u w:val="single"/>
      <w:bdr w:val="none" w:sz="0" w:space="0" w:color="auto"/>
      <w:shd w:val="clear" w:color="auto" w:fill="B3423F"/>
    </w:rPr>
  </w:style>
  <w:style w:type="character" w:customStyle="1" w:styleId="box0">
    <w:name w:val="box"/>
    <w:basedOn w:val="DefaultParagraphFont"/>
    <w:rsid w:val="00236019"/>
    <w:rPr>
      <w:rFonts w:ascii="Arial" w:hAnsi="Arial" w:cs="Arial"/>
      <w:b/>
      <w:color w:val="000000"/>
      <w:sz w:val="19"/>
      <w:szCs w:val="22"/>
      <w:u w:val="thick"/>
      <w:bdr w:val="single" w:sz="12" w:space="0" w:color="auto"/>
    </w:rPr>
  </w:style>
  <w:style w:type="paragraph" w:customStyle="1" w:styleId="Tags">
    <w:name w:val="Tags"/>
    <w:basedOn w:val="Heading2"/>
    <w:rsid w:val="00236019"/>
    <w:pPr>
      <w:keepLines w:val="0"/>
      <w:pageBreakBefore w:val="0"/>
      <w:spacing w:before="0"/>
      <w:jc w:val="left"/>
    </w:pPr>
    <w:rPr>
      <w:rFonts w:ascii="Times New Roman" w:eastAsia="Times New Roman" w:hAnsi="Times New Roman" w:cs="Arial"/>
      <w:iCs/>
      <w:sz w:val="24"/>
      <w:szCs w:val="24"/>
      <w:u w:val="none"/>
    </w:rPr>
  </w:style>
  <w:style w:type="character" w:customStyle="1" w:styleId="Style11pt">
    <w:name w:val="Style 11 pt"/>
    <w:basedOn w:val="DefaultParagraphFont"/>
    <w:rsid w:val="00236019"/>
    <w:rPr>
      <w:sz w:val="20"/>
    </w:rPr>
  </w:style>
  <w:style w:type="character" w:customStyle="1" w:styleId="Heading21Char">
    <w:name w:val="Heading 21 Char"/>
    <w:aliases w:val=" Char Char Char Char1 Char,Char Char Char Char1 Char Char,Heading 2 Char2 Char3,Heading 2 Char Char Char Char Char2,Heading 2 Char2 Char Char3,Heading 2 Char Char Char Char Char Char Char,TAG Char,Heading 2 Char Char Char1"/>
    <w:basedOn w:val="DefaultParagraphFont"/>
    <w:rsid w:val="00236019"/>
    <w:rPr>
      <w:rFonts w:ascii="Times New Roman" w:eastAsia="Times New Roman" w:hAnsi="Times New Roman"/>
      <w:b/>
      <w:szCs w:val="26"/>
      <w:lang w:val="x-none" w:eastAsia="x-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3630056">
      <w:bodyDiv w:val="1"/>
      <w:marLeft w:val="0"/>
      <w:marRight w:val="0"/>
      <w:marTop w:val="0"/>
      <w:marBottom w:val="0"/>
      <w:divBdr>
        <w:top w:val="none" w:sz="0" w:space="0" w:color="auto"/>
        <w:left w:val="none" w:sz="0" w:space="0" w:color="auto"/>
        <w:bottom w:val="none" w:sz="0" w:space="0" w:color="auto"/>
        <w:right w:val="none" w:sz="0" w:space="0" w:color="auto"/>
      </w:divBdr>
    </w:div>
    <w:div w:id="151264265">
      <w:bodyDiv w:val="1"/>
      <w:marLeft w:val="0"/>
      <w:marRight w:val="0"/>
      <w:marTop w:val="0"/>
      <w:marBottom w:val="0"/>
      <w:divBdr>
        <w:top w:val="none" w:sz="0" w:space="0" w:color="auto"/>
        <w:left w:val="none" w:sz="0" w:space="0" w:color="auto"/>
        <w:bottom w:val="none" w:sz="0" w:space="0" w:color="auto"/>
        <w:right w:val="none" w:sz="0" w:space="0" w:color="auto"/>
      </w:divBdr>
    </w:div>
    <w:div w:id="172771049">
      <w:bodyDiv w:val="1"/>
      <w:marLeft w:val="0"/>
      <w:marRight w:val="0"/>
      <w:marTop w:val="0"/>
      <w:marBottom w:val="0"/>
      <w:divBdr>
        <w:top w:val="none" w:sz="0" w:space="0" w:color="auto"/>
        <w:left w:val="none" w:sz="0" w:space="0" w:color="auto"/>
        <w:bottom w:val="none" w:sz="0" w:space="0" w:color="auto"/>
        <w:right w:val="none" w:sz="0" w:space="0" w:color="auto"/>
      </w:divBdr>
    </w:div>
    <w:div w:id="208618234">
      <w:bodyDiv w:val="1"/>
      <w:marLeft w:val="0"/>
      <w:marRight w:val="0"/>
      <w:marTop w:val="0"/>
      <w:marBottom w:val="0"/>
      <w:divBdr>
        <w:top w:val="none" w:sz="0" w:space="0" w:color="auto"/>
        <w:left w:val="none" w:sz="0" w:space="0" w:color="auto"/>
        <w:bottom w:val="none" w:sz="0" w:space="0" w:color="auto"/>
        <w:right w:val="none" w:sz="0" w:space="0" w:color="auto"/>
      </w:divBdr>
    </w:div>
    <w:div w:id="220287200">
      <w:bodyDiv w:val="1"/>
      <w:marLeft w:val="0"/>
      <w:marRight w:val="0"/>
      <w:marTop w:val="0"/>
      <w:marBottom w:val="0"/>
      <w:divBdr>
        <w:top w:val="none" w:sz="0" w:space="0" w:color="auto"/>
        <w:left w:val="none" w:sz="0" w:space="0" w:color="auto"/>
        <w:bottom w:val="none" w:sz="0" w:space="0" w:color="auto"/>
        <w:right w:val="none" w:sz="0" w:space="0" w:color="auto"/>
      </w:divBdr>
    </w:div>
    <w:div w:id="296420803">
      <w:bodyDiv w:val="1"/>
      <w:marLeft w:val="0"/>
      <w:marRight w:val="0"/>
      <w:marTop w:val="0"/>
      <w:marBottom w:val="0"/>
      <w:divBdr>
        <w:top w:val="none" w:sz="0" w:space="0" w:color="auto"/>
        <w:left w:val="none" w:sz="0" w:space="0" w:color="auto"/>
        <w:bottom w:val="none" w:sz="0" w:space="0" w:color="auto"/>
        <w:right w:val="none" w:sz="0" w:space="0" w:color="auto"/>
      </w:divBdr>
    </w:div>
    <w:div w:id="299920342">
      <w:bodyDiv w:val="1"/>
      <w:marLeft w:val="0"/>
      <w:marRight w:val="0"/>
      <w:marTop w:val="0"/>
      <w:marBottom w:val="0"/>
      <w:divBdr>
        <w:top w:val="none" w:sz="0" w:space="0" w:color="auto"/>
        <w:left w:val="none" w:sz="0" w:space="0" w:color="auto"/>
        <w:bottom w:val="none" w:sz="0" w:space="0" w:color="auto"/>
        <w:right w:val="none" w:sz="0" w:space="0" w:color="auto"/>
      </w:divBdr>
      <w:divsChild>
        <w:div w:id="1742097881">
          <w:marLeft w:val="0"/>
          <w:marRight w:val="0"/>
          <w:marTop w:val="0"/>
          <w:marBottom w:val="0"/>
          <w:divBdr>
            <w:top w:val="none" w:sz="0" w:space="0" w:color="auto"/>
            <w:left w:val="none" w:sz="0" w:space="0" w:color="auto"/>
            <w:bottom w:val="none" w:sz="0" w:space="0" w:color="auto"/>
            <w:right w:val="none" w:sz="0" w:space="0" w:color="auto"/>
          </w:divBdr>
        </w:div>
      </w:divsChild>
    </w:div>
    <w:div w:id="454833443">
      <w:bodyDiv w:val="1"/>
      <w:marLeft w:val="0"/>
      <w:marRight w:val="0"/>
      <w:marTop w:val="0"/>
      <w:marBottom w:val="0"/>
      <w:divBdr>
        <w:top w:val="none" w:sz="0" w:space="0" w:color="auto"/>
        <w:left w:val="none" w:sz="0" w:space="0" w:color="auto"/>
        <w:bottom w:val="none" w:sz="0" w:space="0" w:color="auto"/>
        <w:right w:val="none" w:sz="0" w:space="0" w:color="auto"/>
      </w:divBdr>
    </w:div>
    <w:div w:id="457988845">
      <w:bodyDiv w:val="1"/>
      <w:marLeft w:val="0"/>
      <w:marRight w:val="0"/>
      <w:marTop w:val="0"/>
      <w:marBottom w:val="0"/>
      <w:divBdr>
        <w:top w:val="none" w:sz="0" w:space="0" w:color="auto"/>
        <w:left w:val="none" w:sz="0" w:space="0" w:color="auto"/>
        <w:bottom w:val="none" w:sz="0" w:space="0" w:color="auto"/>
        <w:right w:val="none" w:sz="0" w:space="0" w:color="auto"/>
      </w:divBdr>
    </w:div>
    <w:div w:id="473790680">
      <w:bodyDiv w:val="1"/>
      <w:marLeft w:val="0"/>
      <w:marRight w:val="0"/>
      <w:marTop w:val="0"/>
      <w:marBottom w:val="0"/>
      <w:divBdr>
        <w:top w:val="none" w:sz="0" w:space="0" w:color="auto"/>
        <w:left w:val="none" w:sz="0" w:space="0" w:color="auto"/>
        <w:bottom w:val="none" w:sz="0" w:space="0" w:color="auto"/>
        <w:right w:val="none" w:sz="0" w:space="0" w:color="auto"/>
      </w:divBdr>
    </w:div>
    <w:div w:id="721557127">
      <w:bodyDiv w:val="1"/>
      <w:marLeft w:val="0"/>
      <w:marRight w:val="0"/>
      <w:marTop w:val="0"/>
      <w:marBottom w:val="0"/>
      <w:divBdr>
        <w:top w:val="none" w:sz="0" w:space="0" w:color="auto"/>
        <w:left w:val="none" w:sz="0" w:space="0" w:color="auto"/>
        <w:bottom w:val="none" w:sz="0" w:space="0" w:color="auto"/>
        <w:right w:val="none" w:sz="0" w:space="0" w:color="auto"/>
      </w:divBdr>
      <w:divsChild>
        <w:div w:id="1293097540">
          <w:marLeft w:val="0"/>
          <w:marRight w:val="0"/>
          <w:marTop w:val="0"/>
          <w:marBottom w:val="0"/>
          <w:divBdr>
            <w:top w:val="none" w:sz="0" w:space="0" w:color="auto"/>
            <w:left w:val="none" w:sz="0" w:space="0" w:color="auto"/>
            <w:bottom w:val="none" w:sz="0" w:space="0" w:color="auto"/>
            <w:right w:val="none" w:sz="0" w:space="0" w:color="auto"/>
          </w:divBdr>
        </w:div>
      </w:divsChild>
    </w:div>
    <w:div w:id="808471708">
      <w:bodyDiv w:val="1"/>
      <w:marLeft w:val="0"/>
      <w:marRight w:val="0"/>
      <w:marTop w:val="0"/>
      <w:marBottom w:val="0"/>
      <w:divBdr>
        <w:top w:val="none" w:sz="0" w:space="0" w:color="auto"/>
        <w:left w:val="none" w:sz="0" w:space="0" w:color="auto"/>
        <w:bottom w:val="none" w:sz="0" w:space="0" w:color="auto"/>
        <w:right w:val="none" w:sz="0" w:space="0" w:color="auto"/>
      </w:divBdr>
    </w:div>
    <w:div w:id="828206016">
      <w:bodyDiv w:val="1"/>
      <w:marLeft w:val="0"/>
      <w:marRight w:val="0"/>
      <w:marTop w:val="0"/>
      <w:marBottom w:val="0"/>
      <w:divBdr>
        <w:top w:val="none" w:sz="0" w:space="0" w:color="auto"/>
        <w:left w:val="none" w:sz="0" w:space="0" w:color="auto"/>
        <w:bottom w:val="none" w:sz="0" w:space="0" w:color="auto"/>
        <w:right w:val="none" w:sz="0" w:space="0" w:color="auto"/>
      </w:divBdr>
    </w:div>
    <w:div w:id="897478074">
      <w:bodyDiv w:val="1"/>
      <w:marLeft w:val="0"/>
      <w:marRight w:val="0"/>
      <w:marTop w:val="0"/>
      <w:marBottom w:val="0"/>
      <w:divBdr>
        <w:top w:val="none" w:sz="0" w:space="0" w:color="auto"/>
        <w:left w:val="none" w:sz="0" w:space="0" w:color="auto"/>
        <w:bottom w:val="none" w:sz="0" w:space="0" w:color="auto"/>
        <w:right w:val="none" w:sz="0" w:space="0" w:color="auto"/>
      </w:divBdr>
    </w:div>
    <w:div w:id="902719980">
      <w:bodyDiv w:val="1"/>
      <w:marLeft w:val="0"/>
      <w:marRight w:val="0"/>
      <w:marTop w:val="0"/>
      <w:marBottom w:val="0"/>
      <w:divBdr>
        <w:top w:val="none" w:sz="0" w:space="0" w:color="auto"/>
        <w:left w:val="none" w:sz="0" w:space="0" w:color="auto"/>
        <w:bottom w:val="none" w:sz="0" w:space="0" w:color="auto"/>
        <w:right w:val="none" w:sz="0" w:space="0" w:color="auto"/>
      </w:divBdr>
    </w:div>
    <w:div w:id="916283781">
      <w:bodyDiv w:val="1"/>
      <w:marLeft w:val="0"/>
      <w:marRight w:val="0"/>
      <w:marTop w:val="0"/>
      <w:marBottom w:val="0"/>
      <w:divBdr>
        <w:top w:val="none" w:sz="0" w:space="0" w:color="auto"/>
        <w:left w:val="none" w:sz="0" w:space="0" w:color="auto"/>
        <w:bottom w:val="none" w:sz="0" w:space="0" w:color="auto"/>
        <w:right w:val="none" w:sz="0" w:space="0" w:color="auto"/>
      </w:divBdr>
    </w:div>
    <w:div w:id="944381451">
      <w:bodyDiv w:val="1"/>
      <w:marLeft w:val="0"/>
      <w:marRight w:val="0"/>
      <w:marTop w:val="0"/>
      <w:marBottom w:val="0"/>
      <w:divBdr>
        <w:top w:val="none" w:sz="0" w:space="0" w:color="auto"/>
        <w:left w:val="none" w:sz="0" w:space="0" w:color="auto"/>
        <w:bottom w:val="none" w:sz="0" w:space="0" w:color="auto"/>
        <w:right w:val="none" w:sz="0" w:space="0" w:color="auto"/>
      </w:divBdr>
      <w:divsChild>
        <w:div w:id="625354160">
          <w:marLeft w:val="0"/>
          <w:marRight w:val="0"/>
          <w:marTop w:val="450"/>
          <w:marBottom w:val="0"/>
          <w:divBdr>
            <w:top w:val="single" w:sz="6" w:space="0" w:color="519AFC"/>
            <w:left w:val="none" w:sz="0" w:space="0" w:color="auto"/>
            <w:bottom w:val="single" w:sz="6" w:space="0" w:color="519AFC"/>
            <w:right w:val="none" w:sz="0" w:space="0" w:color="auto"/>
          </w:divBdr>
          <w:divsChild>
            <w:div w:id="920220740">
              <w:marLeft w:val="0"/>
              <w:marRight w:val="0"/>
              <w:marTop w:val="0"/>
              <w:marBottom w:val="0"/>
              <w:divBdr>
                <w:top w:val="none" w:sz="0" w:space="0" w:color="auto"/>
                <w:left w:val="none" w:sz="0" w:space="0" w:color="auto"/>
                <w:bottom w:val="none" w:sz="0" w:space="0" w:color="auto"/>
                <w:right w:val="none" w:sz="0" w:space="0" w:color="auto"/>
              </w:divBdr>
            </w:div>
            <w:div w:id="37243809">
              <w:marLeft w:val="0"/>
              <w:marRight w:val="0"/>
              <w:marTop w:val="0"/>
              <w:marBottom w:val="0"/>
              <w:divBdr>
                <w:top w:val="none" w:sz="0" w:space="0" w:color="auto"/>
                <w:left w:val="none" w:sz="0" w:space="0" w:color="auto"/>
                <w:bottom w:val="none" w:sz="0" w:space="0" w:color="auto"/>
                <w:right w:val="none" w:sz="0" w:space="0" w:color="auto"/>
              </w:divBdr>
            </w:div>
            <w:div w:id="1822649406">
              <w:marLeft w:val="0"/>
              <w:marRight w:val="0"/>
              <w:marTop w:val="0"/>
              <w:marBottom w:val="0"/>
              <w:divBdr>
                <w:top w:val="none" w:sz="0" w:space="0" w:color="auto"/>
                <w:left w:val="none" w:sz="0" w:space="0" w:color="auto"/>
                <w:bottom w:val="none" w:sz="0" w:space="0" w:color="auto"/>
                <w:right w:val="none" w:sz="0" w:space="0" w:color="auto"/>
              </w:divBdr>
            </w:div>
          </w:divsChild>
        </w:div>
        <w:div w:id="954410472">
          <w:marLeft w:val="0"/>
          <w:marRight w:val="0"/>
          <w:marTop w:val="0"/>
          <w:marBottom w:val="0"/>
          <w:divBdr>
            <w:top w:val="none" w:sz="0" w:space="0" w:color="auto"/>
            <w:left w:val="none" w:sz="0" w:space="0" w:color="auto"/>
            <w:bottom w:val="single" w:sz="6" w:space="0" w:color="CCCCCC"/>
            <w:right w:val="none" w:sz="0" w:space="0" w:color="auto"/>
          </w:divBdr>
          <w:divsChild>
            <w:div w:id="1860898353">
              <w:marLeft w:val="0"/>
              <w:marRight w:val="0"/>
              <w:marTop w:val="0"/>
              <w:marBottom w:val="0"/>
              <w:divBdr>
                <w:top w:val="none" w:sz="0" w:space="0" w:color="auto"/>
                <w:left w:val="none" w:sz="0" w:space="0" w:color="auto"/>
                <w:bottom w:val="none" w:sz="0" w:space="0" w:color="auto"/>
                <w:right w:val="none" w:sz="0" w:space="0" w:color="auto"/>
              </w:divBdr>
            </w:div>
            <w:div w:id="1879197415">
              <w:marLeft w:val="0"/>
              <w:marRight w:val="0"/>
              <w:marTop w:val="0"/>
              <w:marBottom w:val="0"/>
              <w:divBdr>
                <w:top w:val="none" w:sz="0" w:space="0" w:color="auto"/>
                <w:left w:val="none" w:sz="0" w:space="0" w:color="auto"/>
                <w:bottom w:val="none" w:sz="0" w:space="0" w:color="auto"/>
                <w:right w:val="none" w:sz="0" w:space="0" w:color="auto"/>
              </w:divBdr>
            </w:div>
            <w:div w:id="539786909">
              <w:marLeft w:val="0"/>
              <w:marRight w:val="0"/>
              <w:marTop w:val="0"/>
              <w:marBottom w:val="0"/>
              <w:divBdr>
                <w:top w:val="none" w:sz="0" w:space="0" w:color="auto"/>
                <w:left w:val="none" w:sz="0" w:space="0" w:color="auto"/>
                <w:bottom w:val="none" w:sz="0" w:space="0" w:color="auto"/>
                <w:right w:val="none" w:sz="0" w:space="0" w:color="auto"/>
              </w:divBdr>
            </w:div>
            <w:div w:id="6835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9482756">
      <w:bodyDiv w:val="1"/>
      <w:marLeft w:val="0"/>
      <w:marRight w:val="0"/>
      <w:marTop w:val="0"/>
      <w:marBottom w:val="0"/>
      <w:divBdr>
        <w:top w:val="none" w:sz="0" w:space="0" w:color="auto"/>
        <w:left w:val="none" w:sz="0" w:space="0" w:color="auto"/>
        <w:bottom w:val="none" w:sz="0" w:space="0" w:color="auto"/>
        <w:right w:val="none" w:sz="0" w:space="0" w:color="auto"/>
      </w:divBdr>
    </w:div>
    <w:div w:id="1027488829">
      <w:bodyDiv w:val="1"/>
      <w:marLeft w:val="0"/>
      <w:marRight w:val="0"/>
      <w:marTop w:val="0"/>
      <w:marBottom w:val="0"/>
      <w:divBdr>
        <w:top w:val="none" w:sz="0" w:space="0" w:color="auto"/>
        <w:left w:val="none" w:sz="0" w:space="0" w:color="auto"/>
        <w:bottom w:val="none" w:sz="0" w:space="0" w:color="auto"/>
        <w:right w:val="none" w:sz="0" w:space="0" w:color="auto"/>
      </w:divBdr>
    </w:div>
    <w:div w:id="1050689338">
      <w:bodyDiv w:val="1"/>
      <w:marLeft w:val="0"/>
      <w:marRight w:val="0"/>
      <w:marTop w:val="0"/>
      <w:marBottom w:val="0"/>
      <w:divBdr>
        <w:top w:val="none" w:sz="0" w:space="0" w:color="auto"/>
        <w:left w:val="none" w:sz="0" w:space="0" w:color="auto"/>
        <w:bottom w:val="none" w:sz="0" w:space="0" w:color="auto"/>
        <w:right w:val="none" w:sz="0" w:space="0" w:color="auto"/>
      </w:divBdr>
      <w:divsChild>
        <w:div w:id="811168474">
          <w:marLeft w:val="0"/>
          <w:marRight w:val="0"/>
          <w:marTop w:val="0"/>
          <w:marBottom w:val="0"/>
          <w:divBdr>
            <w:top w:val="none" w:sz="0" w:space="0" w:color="auto"/>
            <w:left w:val="none" w:sz="0" w:space="0" w:color="auto"/>
            <w:bottom w:val="none" w:sz="0" w:space="0" w:color="auto"/>
            <w:right w:val="none" w:sz="0" w:space="0" w:color="auto"/>
          </w:divBdr>
        </w:div>
      </w:divsChild>
    </w:div>
    <w:div w:id="1213466587">
      <w:bodyDiv w:val="1"/>
      <w:marLeft w:val="0"/>
      <w:marRight w:val="0"/>
      <w:marTop w:val="0"/>
      <w:marBottom w:val="0"/>
      <w:divBdr>
        <w:top w:val="none" w:sz="0" w:space="0" w:color="auto"/>
        <w:left w:val="none" w:sz="0" w:space="0" w:color="auto"/>
        <w:bottom w:val="none" w:sz="0" w:space="0" w:color="auto"/>
        <w:right w:val="none" w:sz="0" w:space="0" w:color="auto"/>
      </w:divBdr>
    </w:div>
    <w:div w:id="1221940155">
      <w:bodyDiv w:val="1"/>
      <w:marLeft w:val="0"/>
      <w:marRight w:val="0"/>
      <w:marTop w:val="0"/>
      <w:marBottom w:val="0"/>
      <w:divBdr>
        <w:top w:val="none" w:sz="0" w:space="0" w:color="auto"/>
        <w:left w:val="none" w:sz="0" w:space="0" w:color="auto"/>
        <w:bottom w:val="none" w:sz="0" w:space="0" w:color="auto"/>
        <w:right w:val="none" w:sz="0" w:space="0" w:color="auto"/>
      </w:divBdr>
      <w:divsChild>
        <w:div w:id="1543665761">
          <w:blockQuote w:val="1"/>
          <w:marLeft w:val="0"/>
          <w:marRight w:val="0"/>
          <w:marTop w:val="150"/>
          <w:marBottom w:val="0"/>
          <w:divBdr>
            <w:top w:val="none" w:sz="0" w:space="0" w:color="auto"/>
            <w:left w:val="single" w:sz="36" w:space="23" w:color="CCCCCC"/>
            <w:bottom w:val="none" w:sz="0" w:space="0" w:color="auto"/>
            <w:right w:val="none" w:sz="0" w:space="0" w:color="auto"/>
          </w:divBdr>
        </w:div>
      </w:divsChild>
    </w:div>
    <w:div w:id="1442340836">
      <w:bodyDiv w:val="1"/>
      <w:marLeft w:val="0"/>
      <w:marRight w:val="0"/>
      <w:marTop w:val="0"/>
      <w:marBottom w:val="0"/>
      <w:divBdr>
        <w:top w:val="none" w:sz="0" w:space="0" w:color="auto"/>
        <w:left w:val="none" w:sz="0" w:space="0" w:color="auto"/>
        <w:bottom w:val="none" w:sz="0" w:space="0" w:color="auto"/>
        <w:right w:val="none" w:sz="0" w:space="0" w:color="auto"/>
      </w:divBdr>
    </w:div>
    <w:div w:id="1463648135">
      <w:bodyDiv w:val="1"/>
      <w:marLeft w:val="0"/>
      <w:marRight w:val="0"/>
      <w:marTop w:val="0"/>
      <w:marBottom w:val="0"/>
      <w:divBdr>
        <w:top w:val="none" w:sz="0" w:space="0" w:color="auto"/>
        <w:left w:val="none" w:sz="0" w:space="0" w:color="auto"/>
        <w:bottom w:val="none" w:sz="0" w:space="0" w:color="auto"/>
        <w:right w:val="none" w:sz="0" w:space="0" w:color="auto"/>
      </w:divBdr>
      <w:divsChild>
        <w:div w:id="504366984">
          <w:marLeft w:val="0"/>
          <w:marRight w:val="0"/>
          <w:marTop w:val="0"/>
          <w:marBottom w:val="0"/>
          <w:divBdr>
            <w:top w:val="none" w:sz="0" w:space="0" w:color="auto"/>
            <w:left w:val="none" w:sz="0" w:space="0" w:color="auto"/>
            <w:bottom w:val="none" w:sz="0" w:space="0" w:color="auto"/>
            <w:right w:val="none" w:sz="0" w:space="0" w:color="auto"/>
          </w:divBdr>
          <w:divsChild>
            <w:div w:id="1881549034">
              <w:marLeft w:val="0"/>
              <w:marRight w:val="0"/>
              <w:marTop w:val="0"/>
              <w:marBottom w:val="0"/>
              <w:divBdr>
                <w:top w:val="none" w:sz="0" w:space="0" w:color="auto"/>
                <w:left w:val="none" w:sz="0" w:space="0" w:color="auto"/>
                <w:bottom w:val="none" w:sz="0" w:space="0" w:color="auto"/>
                <w:right w:val="none" w:sz="0" w:space="0" w:color="auto"/>
              </w:divBdr>
              <w:divsChild>
                <w:div w:id="1201631153">
                  <w:marLeft w:val="0"/>
                  <w:marRight w:val="0"/>
                  <w:marTop w:val="0"/>
                  <w:marBottom w:val="0"/>
                  <w:divBdr>
                    <w:top w:val="none" w:sz="0" w:space="0" w:color="auto"/>
                    <w:left w:val="none" w:sz="0" w:space="0" w:color="auto"/>
                    <w:bottom w:val="none" w:sz="0" w:space="0" w:color="auto"/>
                    <w:right w:val="none" w:sz="0" w:space="0" w:color="auto"/>
                  </w:divBdr>
                  <w:divsChild>
                    <w:div w:id="924655093">
                      <w:marLeft w:val="0"/>
                      <w:marRight w:val="0"/>
                      <w:marTop w:val="0"/>
                      <w:marBottom w:val="0"/>
                      <w:divBdr>
                        <w:top w:val="none" w:sz="0" w:space="0" w:color="auto"/>
                        <w:left w:val="none" w:sz="0" w:space="0" w:color="auto"/>
                        <w:bottom w:val="none" w:sz="0" w:space="0" w:color="auto"/>
                        <w:right w:val="none" w:sz="0" w:space="0" w:color="auto"/>
                      </w:divBdr>
                      <w:divsChild>
                        <w:div w:id="12658125">
                          <w:marLeft w:val="0"/>
                          <w:marRight w:val="0"/>
                          <w:marTop w:val="0"/>
                          <w:marBottom w:val="0"/>
                          <w:divBdr>
                            <w:top w:val="none" w:sz="0" w:space="0" w:color="auto"/>
                            <w:left w:val="none" w:sz="0" w:space="0" w:color="auto"/>
                            <w:bottom w:val="none" w:sz="0" w:space="0" w:color="auto"/>
                            <w:right w:val="none" w:sz="0" w:space="0" w:color="auto"/>
                          </w:divBdr>
                          <w:divsChild>
                            <w:div w:id="758211457">
                              <w:marLeft w:val="0"/>
                              <w:marRight w:val="0"/>
                              <w:marTop w:val="0"/>
                              <w:marBottom w:val="0"/>
                              <w:divBdr>
                                <w:top w:val="none" w:sz="0" w:space="0" w:color="auto"/>
                                <w:left w:val="none" w:sz="0" w:space="0" w:color="auto"/>
                                <w:bottom w:val="none" w:sz="0" w:space="0" w:color="auto"/>
                                <w:right w:val="none" w:sz="0" w:space="0" w:color="auto"/>
                              </w:divBdr>
                              <w:divsChild>
                                <w:div w:id="2144039999">
                                  <w:marLeft w:val="0"/>
                                  <w:marRight w:val="0"/>
                                  <w:marTop w:val="0"/>
                                  <w:marBottom w:val="0"/>
                                  <w:divBdr>
                                    <w:top w:val="single" w:sz="6" w:space="8" w:color="CCCCCC"/>
                                    <w:left w:val="none" w:sz="0" w:space="0" w:color="auto"/>
                                    <w:bottom w:val="none" w:sz="0" w:space="0" w:color="auto"/>
                                    <w:right w:val="none" w:sz="0" w:space="0" w:color="auto"/>
                                  </w:divBdr>
                                  <w:divsChild>
                                    <w:div w:id="431778575">
                                      <w:marLeft w:val="0"/>
                                      <w:marRight w:val="0"/>
                                      <w:marTop w:val="0"/>
                                      <w:marBottom w:val="0"/>
                                      <w:divBdr>
                                        <w:top w:val="none" w:sz="0" w:space="0" w:color="auto"/>
                                        <w:left w:val="none" w:sz="0" w:space="0" w:color="auto"/>
                                        <w:bottom w:val="none" w:sz="0" w:space="0" w:color="auto"/>
                                        <w:right w:val="none" w:sz="0" w:space="0" w:color="auto"/>
                                      </w:divBdr>
                                      <w:divsChild>
                                        <w:div w:id="672493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83395807">
          <w:marLeft w:val="0"/>
          <w:marRight w:val="305"/>
          <w:marTop w:val="0"/>
          <w:marBottom w:val="915"/>
          <w:divBdr>
            <w:top w:val="none" w:sz="0" w:space="0" w:color="auto"/>
            <w:left w:val="none" w:sz="0" w:space="0" w:color="auto"/>
            <w:bottom w:val="none" w:sz="0" w:space="0" w:color="auto"/>
            <w:right w:val="none" w:sz="0" w:space="0" w:color="auto"/>
          </w:divBdr>
          <w:divsChild>
            <w:div w:id="2115392871">
              <w:marLeft w:val="0"/>
              <w:marRight w:val="0"/>
              <w:marTop w:val="0"/>
              <w:marBottom w:val="0"/>
              <w:divBdr>
                <w:top w:val="none" w:sz="0" w:space="0" w:color="auto"/>
                <w:left w:val="none" w:sz="0" w:space="0" w:color="auto"/>
                <w:bottom w:val="none" w:sz="0" w:space="0" w:color="auto"/>
                <w:right w:val="none" w:sz="0" w:space="0" w:color="auto"/>
              </w:divBdr>
              <w:divsChild>
                <w:div w:id="1766534260">
                  <w:marLeft w:val="0"/>
                  <w:marRight w:val="0"/>
                  <w:marTop w:val="0"/>
                  <w:marBottom w:val="0"/>
                  <w:divBdr>
                    <w:top w:val="none" w:sz="0" w:space="0" w:color="auto"/>
                    <w:left w:val="none" w:sz="0" w:space="0" w:color="auto"/>
                    <w:bottom w:val="none" w:sz="0" w:space="0" w:color="auto"/>
                    <w:right w:val="none" w:sz="0" w:space="0" w:color="auto"/>
                  </w:divBdr>
                  <w:divsChild>
                    <w:div w:id="1536692388">
                      <w:marLeft w:val="0"/>
                      <w:marRight w:val="0"/>
                      <w:marTop w:val="0"/>
                      <w:marBottom w:val="0"/>
                      <w:divBdr>
                        <w:top w:val="none" w:sz="0" w:space="0" w:color="auto"/>
                        <w:left w:val="none" w:sz="0" w:space="0" w:color="auto"/>
                        <w:bottom w:val="none" w:sz="0" w:space="0" w:color="auto"/>
                        <w:right w:val="none" w:sz="0" w:space="0" w:color="auto"/>
                      </w:divBdr>
                      <w:divsChild>
                        <w:div w:id="1582258361">
                          <w:marLeft w:val="0"/>
                          <w:marRight w:val="0"/>
                          <w:marTop w:val="0"/>
                          <w:marBottom w:val="0"/>
                          <w:divBdr>
                            <w:top w:val="none" w:sz="0" w:space="0" w:color="auto"/>
                            <w:left w:val="none" w:sz="0" w:space="0" w:color="auto"/>
                            <w:bottom w:val="none" w:sz="0" w:space="0" w:color="auto"/>
                            <w:right w:val="none" w:sz="0" w:space="0" w:color="auto"/>
                          </w:divBdr>
                          <w:divsChild>
                            <w:div w:id="1933204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74442656">
      <w:bodyDiv w:val="1"/>
      <w:marLeft w:val="0"/>
      <w:marRight w:val="0"/>
      <w:marTop w:val="0"/>
      <w:marBottom w:val="0"/>
      <w:divBdr>
        <w:top w:val="none" w:sz="0" w:space="0" w:color="auto"/>
        <w:left w:val="none" w:sz="0" w:space="0" w:color="auto"/>
        <w:bottom w:val="none" w:sz="0" w:space="0" w:color="auto"/>
        <w:right w:val="none" w:sz="0" w:space="0" w:color="auto"/>
      </w:divBdr>
    </w:div>
    <w:div w:id="1489861706">
      <w:bodyDiv w:val="1"/>
      <w:marLeft w:val="0"/>
      <w:marRight w:val="0"/>
      <w:marTop w:val="0"/>
      <w:marBottom w:val="0"/>
      <w:divBdr>
        <w:top w:val="none" w:sz="0" w:space="0" w:color="auto"/>
        <w:left w:val="none" w:sz="0" w:space="0" w:color="auto"/>
        <w:bottom w:val="none" w:sz="0" w:space="0" w:color="auto"/>
        <w:right w:val="none" w:sz="0" w:space="0" w:color="auto"/>
      </w:divBdr>
      <w:divsChild>
        <w:div w:id="1252159284">
          <w:marLeft w:val="0"/>
          <w:marRight w:val="0"/>
          <w:marTop w:val="0"/>
          <w:marBottom w:val="0"/>
          <w:divBdr>
            <w:top w:val="none" w:sz="0" w:space="0" w:color="auto"/>
            <w:left w:val="none" w:sz="0" w:space="0" w:color="auto"/>
            <w:bottom w:val="none" w:sz="0" w:space="0" w:color="auto"/>
            <w:right w:val="none" w:sz="0" w:space="0" w:color="auto"/>
          </w:divBdr>
        </w:div>
      </w:divsChild>
    </w:div>
    <w:div w:id="1528786889">
      <w:bodyDiv w:val="1"/>
      <w:marLeft w:val="0"/>
      <w:marRight w:val="0"/>
      <w:marTop w:val="0"/>
      <w:marBottom w:val="0"/>
      <w:divBdr>
        <w:top w:val="none" w:sz="0" w:space="0" w:color="auto"/>
        <w:left w:val="none" w:sz="0" w:space="0" w:color="auto"/>
        <w:bottom w:val="none" w:sz="0" w:space="0" w:color="auto"/>
        <w:right w:val="none" w:sz="0" w:space="0" w:color="auto"/>
      </w:divBdr>
    </w:div>
    <w:div w:id="1537035813">
      <w:bodyDiv w:val="1"/>
      <w:marLeft w:val="0"/>
      <w:marRight w:val="0"/>
      <w:marTop w:val="0"/>
      <w:marBottom w:val="0"/>
      <w:divBdr>
        <w:top w:val="none" w:sz="0" w:space="0" w:color="auto"/>
        <w:left w:val="none" w:sz="0" w:space="0" w:color="auto"/>
        <w:bottom w:val="none" w:sz="0" w:space="0" w:color="auto"/>
        <w:right w:val="none" w:sz="0" w:space="0" w:color="auto"/>
      </w:divBdr>
      <w:divsChild>
        <w:div w:id="1997755787">
          <w:marLeft w:val="0"/>
          <w:marRight w:val="0"/>
          <w:marTop w:val="0"/>
          <w:marBottom w:val="75"/>
          <w:divBdr>
            <w:top w:val="none" w:sz="0" w:space="0" w:color="auto"/>
            <w:left w:val="none" w:sz="0" w:space="0" w:color="auto"/>
            <w:bottom w:val="none" w:sz="0" w:space="0" w:color="auto"/>
            <w:right w:val="none" w:sz="0" w:space="0" w:color="auto"/>
          </w:divBdr>
        </w:div>
      </w:divsChild>
    </w:div>
    <w:div w:id="1579902468">
      <w:bodyDiv w:val="1"/>
      <w:marLeft w:val="0"/>
      <w:marRight w:val="0"/>
      <w:marTop w:val="0"/>
      <w:marBottom w:val="0"/>
      <w:divBdr>
        <w:top w:val="none" w:sz="0" w:space="0" w:color="auto"/>
        <w:left w:val="none" w:sz="0" w:space="0" w:color="auto"/>
        <w:bottom w:val="none" w:sz="0" w:space="0" w:color="auto"/>
        <w:right w:val="none" w:sz="0" w:space="0" w:color="auto"/>
      </w:divBdr>
    </w:div>
    <w:div w:id="1620339029">
      <w:bodyDiv w:val="1"/>
      <w:marLeft w:val="0"/>
      <w:marRight w:val="0"/>
      <w:marTop w:val="0"/>
      <w:marBottom w:val="0"/>
      <w:divBdr>
        <w:top w:val="none" w:sz="0" w:space="0" w:color="auto"/>
        <w:left w:val="none" w:sz="0" w:space="0" w:color="auto"/>
        <w:bottom w:val="none" w:sz="0" w:space="0" w:color="auto"/>
        <w:right w:val="none" w:sz="0" w:space="0" w:color="auto"/>
      </w:divBdr>
      <w:divsChild>
        <w:div w:id="1772360774">
          <w:marLeft w:val="0"/>
          <w:marRight w:val="0"/>
          <w:marTop w:val="0"/>
          <w:marBottom w:val="0"/>
          <w:divBdr>
            <w:top w:val="none" w:sz="0" w:space="0" w:color="auto"/>
            <w:left w:val="none" w:sz="0" w:space="0" w:color="auto"/>
            <w:bottom w:val="none" w:sz="0" w:space="0" w:color="auto"/>
            <w:right w:val="none" w:sz="0" w:space="0" w:color="auto"/>
          </w:divBdr>
          <w:divsChild>
            <w:div w:id="665941336">
              <w:marLeft w:val="0"/>
              <w:marRight w:val="0"/>
              <w:marTop w:val="0"/>
              <w:marBottom w:val="0"/>
              <w:divBdr>
                <w:top w:val="none" w:sz="0" w:space="0" w:color="auto"/>
                <w:left w:val="none" w:sz="0" w:space="0" w:color="auto"/>
                <w:bottom w:val="none" w:sz="0" w:space="0" w:color="auto"/>
                <w:right w:val="none" w:sz="0" w:space="0" w:color="auto"/>
              </w:divBdr>
              <w:divsChild>
                <w:div w:id="319696316">
                  <w:marLeft w:val="0"/>
                  <w:marRight w:val="0"/>
                  <w:marTop w:val="0"/>
                  <w:marBottom w:val="75"/>
                  <w:divBdr>
                    <w:top w:val="none" w:sz="0" w:space="0" w:color="auto"/>
                    <w:left w:val="none" w:sz="0" w:space="0" w:color="auto"/>
                    <w:bottom w:val="none" w:sz="0" w:space="0" w:color="auto"/>
                    <w:right w:val="none" w:sz="0" w:space="0" w:color="auto"/>
                  </w:divBdr>
                </w:div>
              </w:divsChild>
            </w:div>
          </w:divsChild>
        </w:div>
      </w:divsChild>
    </w:div>
    <w:div w:id="1633634272">
      <w:bodyDiv w:val="1"/>
      <w:marLeft w:val="0"/>
      <w:marRight w:val="0"/>
      <w:marTop w:val="0"/>
      <w:marBottom w:val="0"/>
      <w:divBdr>
        <w:top w:val="none" w:sz="0" w:space="0" w:color="auto"/>
        <w:left w:val="none" w:sz="0" w:space="0" w:color="auto"/>
        <w:bottom w:val="none" w:sz="0" w:space="0" w:color="auto"/>
        <w:right w:val="none" w:sz="0" w:space="0" w:color="auto"/>
      </w:divBdr>
    </w:div>
    <w:div w:id="1730306775">
      <w:bodyDiv w:val="1"/>
      <w:marLeft w:val="0"/>
      <w:marRight w:val="0"/>
      <w:marTop w:val="0"/>
      <w:marBottom w:val="0"/>
      <w:divBdr>
        <w:top w:val="none" w:sz="0" w:space="0" w:color="auto"/>
        <w:left w:val="none" w:sz="0" w:space="0" w:color="auto"/>
        <w:bottom w:val="none" w:sz="0" w:space="0" w:color="auto"/>
        <w:right w:val="none" w:sz="0" w:space="0" w:color="auto"/>
      </w:divBdr>
      <w:divsChild>
        <w:div w:id="1623418263">
          <w:marLeft w:val="0"/>
          <w:marRight w:val="0"/>
          <w:marTop w:val="0"/>
          <w:marBottom w:val="75"/>
          <w:divBdr>
            <w:top w:val="none" w:sz="0" w:space="0" w:color="auto"/>
            <w:left w:val="none" w:sz="0" w:space="0" w:color="auto"/>
            <w:bottom w:val="none" w:sz="0" w:space="0" w:color="auto"/>
            <w:right w:val="none" w:sz="0" w:space="0" w:color="auto"/>
          </w:divBdr>
        </w:div>
      </w:divsChild>
    </w:div>
    <w:div w:id="1732775006">
      <w:bodyDiv w:val="1"/>
      <w:marLeft w:val="0"/>
      <w:marRight w:val="0"/>
      <w:marTop w:val="0"/>
      <w:marBottom w:val="0"/>
      <w:divBdr>
        <w:top w:val="none" w:sz="0" w:space="0" w:color="auto"/>
        <w:left w:val="none" w:sz="0" w:space="0" w:color="auto"/>
        <w:bottom w:val="none" w:sz="0" w:space="0" w:color="auto"/>
        <w:right w:val="none" w:sz="0" w:space="0" w:color="auto"/>
      </w:divBdr>
    </w:div>
    <w:div w:id="1772510031">
      <w:bodyDiv w:val="1"/>
      <w:marLeft w:val="0"/>
      <w:marRight w:val="0"/>
      <w:marTop w:val="0"/>
      <w:marBottom w:val="0"/>
      <w:divBdr>
        <w:top w:val="none" w:sz="0" w:space="0" w:color="auto"/>
        <w:left w:val="none" w:sz="0" w:space="0" w:color="auto"/>
        <w:bottom w:val="none" w:sz="0" w:space="0" w:color="auto"/>
        <w:right w:val="none" w:sz="0" w:space="0" w:color="auto"/>
      </w:divBdr>
    </w:div>
    <w:div w:id="1825127086">
      <w:bodyDiv w:val="1"/>
      <w:marLeft w:val="0"/>
      <w:marRight w:val="0"/>
      <w:marTop w:val="0"/>
      <w:marBottom w:val="0"/>
      <w:divBdr>
        <w:top w:val="none" w:sz="0" w:space="0" w:color="auto"/>
        <w:left w:val="none" w:sz="0" w:space="0" w:color="auto"/>
        <w:bottom w:val="none" w:sz="0" w:space="0" w:color="auto"/>
        <w:right w:val="none" w:sz="0" w:space="0" w:color="auto"/>
      </w:divBdr>
    </w:div>
    <w:div w:id="1825392237">
      <w:bodyDiv w:val="1"/>
      <w:marLeft w:val="0"/>
      <w:marRight w:val="0"/>
      <w:marTop w:val="0"/>
      <w:marBottom w:val="0"/>
      <w:divBdr>
        <w:top w:val="none" w:sz="0" w:space="0" w:color="auto"/>
        <w:left w:val="none" w:sz="0" w:space="0" w:color="auto"/>
        <w:bottom w:val="none" w:sz="0" w:space="0" w:color="auto"/>
        <w:right w:val="none" w:sz="0" w:space="0" w:color="auto"/>
      </w:divBdr>
      <w:divsChild>
        <w:div w:id="1221595900">
          <w:marLeft w:val="0"/>
          <w:marRight w:val="0"/>
          <w:marTop w:val="135"/>
          <w:marBottom w:val="75"/>
          <w:divBdr>
            <w:top w:val="none" w:sz="0" w:space="0" w:color="auto"/>
            <w:left w:val="none" w:sz="0" w:space="0" w:color="auto"/>
            <w:bottom w:val="none" w:sz="0" w:space="0" w:color="auto"/>
            <w:right w:val="none" w:sz="0" w:space="0" w:color="auto"/>
          </w:divBdr>
        </w:div>
      </w:divsChild>
    </w:div>
    <w:div w:id="1935703961">
      <w:bodyDiv w:val="1"/>
      <w:marLeft w:val="0"/>
      <w:marRight w:val="0"/>
      <w:marTop w:val="0"/>
      <w:marBottom w:val="0"/>
      <w:divBdr>
        <w:top w:val="none" w:sz="0" w:space="0" w:color="auto"/>
        <w:left w:val="none" w:sz="0" w:space="0" w:color="auto"/>
        <w:bottom w:val="none" w:sz="0" w:space="0" w:color="auto"/>
        <w:right w:val="none" w:sz="0" w:space="0" w:color="auto"/>
      </w:divBdr>
    </w:div>
    <w:div w:id="1945460055">
      <w:bodyDiv w:val="1"/>
      <w:marLeft w:val="0"/>
      <w:marRight w:val="0"/>
      <w:marTop w:val="0"/>
      <w:marBottom w:val="0"/>
      <w:divBdr>
        <w:top w:val="none" w:sz="0" w:space="0" w:color="auto"/>
        <w:left w:val="none" w:sz="0" w:space="0" w:color="auto"/>
        <w:bottom w:val="none" w:sz="0" w:space="0" w:color="auto"/>
        <w:right w:val="none" w:sz="0" w:space="0" w:color="auto"/>
      </w:divBdr>
    </w:div>
    <w:div w:id="1982534626">
      <w:bodyDiv w:val="1"/>
      <w:marLeft w:val="0"/>
      <w:marRight w:val="0"/>
      <w:marTop w:val="0"/>
      <w:marBottom w:val="0"/>
      <w:divBdr>
        <w:top w:val="none" w:sz="0" w:space="0" w:color="auto"/>
        <w:left w:val="none" w:sz="0" w:space="0" w:color="auto"/>
        <w:bottom w:val="none" w:sz="0" w:space="0" w:color="auto"/>
        <w:right w:val="none" w:sz="0" w:space="0" w:color="auto"/>
      </w:divBdr>
    </w:div>
    <w:div w:id="1999991359">
      <w:bodyDiv w:val="1"/>
      <w:marLeft w:val="0"/>
      <w:marRight w:val="0"/>
      <w:marTop w:val="0"/>
      <w:marBottom w:val="0"/>
      <w:divBdr>
        <w:top w:val="none" w:sz="0" w:space="0" w:color="auto"/>
        <w:left w:val="none" w:sz="0" w:space="0" w:color="auto"/>
        <w:bottom w:val="none" w:sz="0" w:space="0" w:color="auto"/>
        <w:right w:val="none" w:sz="0" w:space="0" w:color="auto"/>
      </w:divBdr>
      <w:divsChild>
        <w:div w:id="2141608304">
          <w:marLeft w:val="0"/>
          <w:marRight w:val="0"/>
          <w:marTop w:val="0"/>
          <w:marBottom w:val="0"/>
          <w:divBdr>
            <w:top w:val="none" w:sz="0" w:space="0" w:color="auto"/>
            <w:left w:val="none" w:sz="0" w:space="0" w:color="auto"/>
            <w:bottom w:val="none" w:sz="0" w:space="0" w:color="auto"/>
            <w:right w:val="none" w:sz="0" w:space="0" w:color="auto"/>
          </w:divBdr>
        </w:div>
        <w:div w:id="225186421">
          <w:marLeft w:val="0"/>
          <w:marRight w:val="0"/>
          <w:marTop w:val="0"/>
          <w:marBottom w:val="0"/>
          <w:divBdr>
            <w:top w:val="none" w:sz="0" w:space="0" w:color="auto"/>
            <w:left w:val="none" w:sz="0" w:space="0" w:color="auto"/>
            <w:bottom w:val="none" w:sz="0" w:space="0" w:color="auto"/>
            <w:right w:val="single" w:sz="48" w:space="0" w:color="auto"/>
          </w:divBdr>
          <w:divsChild>
            <w:div w:id="1161458940">
              <w:marLeft w:val="0"/>
              <w:marRight w:val="0"/>
              <w:marTop w:val="0"/>
              <w:marBottom w:val="0"/>
              <w:divBdr>
                <w:top w:val="none" w:sz="0" w:space="0" w:color="auto"/>
                <w:left w:val="none" w:sz="0" w:space="0" w:color="auto"/>
                <w:bottom w:val="none" w:sz="0" w:space="0" w:color="auto"/>
                <w:right w:val="none" w:sz="0" w:space="0" w:color="auto"/>
              </w:divBdr>
            </w:div>
          </w:divsChild>
        </w:div>
        <w:div w:id="914047529">
          <w:marLeft w:val="0"/>
          <w:marRight w:val="0"/>
          <w:marTop w:val="0"/>
          <w:marBottom w:val="0"/>
          <w:divBdr>
            <w:top w:val="none" w:sz="0" w:space="0" w:color="auto"/>
            <w:left w:val="none" w:sz="0" w:space="0" w:color="auto"/>
            <w:bottom w:val="none" w:sz="0" w:space="0" w:color="auto"/>
            <w:right w:val="none" w:sz="0" w:space="0" w:color="auto"/>
          </w:divBdr>
          <w:divsChild>
            <w:div w:id="569652953">
              <w:marLeft w:val="0"/>
              <w:marRight w:val="0"/>
              <w:marTop w:val="0"/>
              <w:marBottom w:val="0"/>
              <w:divBdr>
                <w:top w:val="none" w:sz="0" w:space="0" w:color="auto"/>
                <w:left w:val="none" w:sz="0" w:space="0" w:color="auto"/>
                <w:bottom w:val="none" w:sz="0" w:space="0" w:color="auto"/>
                <w:right w:val="none" w:sz="0" w:space="0" w:color="auto"/>
              </w:divBdr>
            </w:div>
          </w:divsChild>
        </w:div>
        <w:div w:id="1920165248">
          <w:marLeft w:val="0"/>
          <w:marRight w:val="0"/>
          <w:marTop w:val="0"/>
          <w:marBottom w:val="0"/>
          <w:divBdr>
            <w:top w:val="none" w:sz="0" w:space="0" w:color="auto"/>
            <w:left w:val="none" w:sz="0" w:space="0" w:color="auto"/>
            <w:bottom w:val="none" w:sz="0" w:space="0" w:color="auto"/>
            <w:right w:val="single" w:sz="48" w:space="0" w:color="auto"/>
          </w:divBdr>
          <w:divsChild>
            <w:div w:id="689063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4448621">
      <w:bodyDiv w:val="1"/>
      <w:marLeft w:val="0"/>
      <w:marRight w:val="0"/>
      <w:marTop w:val="0"/>
      <w:marBottom w:val="0"/>
      <w:divBdr>
        <w:top w:val="none" w:sz="0" w:space="0" w:color="auto"/>
        <w:left w:val="none" w:sz="0" w:space="0" w:color="auto"/>
        <w:bottom w:val="none" w:sz="0" w:space="0" w:color="auto"/>
        <w:right w:val="none" w:sz="0" w:space="0" w:color="auto"/>
      </w:divBdr>
    </w:div>
    <w:div w:id="2038848886">
      <w:bodyDiv w:val="1"/>
      <w:marLeft w:val="0"/>
      <w:marRight w:val="0"/>
      <w:marTop w:val="0"/>
      <w:marBottom w:val="0"/>
      <w:divBdr>
        <w:top w:val="none" w:sz="0" w:space="0" w:color="auto"/>
        <w:left w:val="none" w:sz="0" w:space="0" w:color="auto"/>
        <w:bottom w:val="none" w:sz="0" w:space="0" w:color="auto"/>
        <w:right w:val="none" w:sz="0" w:space="0" w:color="auto"/>
      </w:divBdr>
    </w:div>
    <w:div w:id="2050102566">
      <w:bodyDiv w:val="1"/>
      <w:marLeft w:val="0"/>
      <w:marRight w:val="0"/>
      <w:marTop w:val="0"/>
      <w:marBottom w:val="0"/>
      <w:divBdr>
        <w:top w:val="none" w:sz="0" w:space="0" w:color="auto"/>
        <w:left w:val="none" w:sz="0" w:space="0" w:color="auto"/>
        <w:bottom w:val="none" w:sz="0" w:space="0" w:color="auto"/>
        <w:right w:val="none" w:sz="0" w:space="0" w:color="auto"/>
      </w:divBdr>
    </w:div>
    <w:div w:id="2059745688">
      <w:bodyDiv w:val="1"/>
      <w:marLeft w:val="0"/>
      <w:marRight w:val="0"/>
      <w:marTop w:val="0"/>
      <w:marBottom w:val="0"/>
      <w:divBdr>
        <w:top w:val="none" w:sz="0" w:space="0" w:color="auto"/>
        <w:left w:val="none" w:sz="0" w:space="0" w:color="auto"/>
        <w:bottom w:val="none" w:sz="0" w:space="0" w:color="auto"/>
        <w:right w:val="none" w:sz="0" w:space="0" w:color="auto"/>
      </w:divBdr>
    </w:div>
    <w:div w:id="2113621614">
      <w:bodyDiv w:val="1"/>
      <w:marLeft w:val="0"/>
      <w:marRight w:val="0"/>
      <w:marTop w:val="0"/>
      <w:marBottom w:val="0"/>
      <w:divBdr>
        <w:top w:val="none" w:sz="0" w:space="0" w:color="auto"/>
        <w:left w:val="none" w:sz="0" w:space="0" w:color="auto"/>
        <w:bottom w:val="none" w:sz="0" w:space="0" w:color="auto"/>
        <w:right w:val="none" w:sz="0" w:space="0" w:color="auto"/>
      </w:divBdr>
    </w:div>
    <w:div w:id="2123376208">
      <w:bodyDiv w:val="1"/>
      <w:marLeft w:val="0"/>
      <w:marRight w:val="0"/>
      <w:marTop w:val="0"/>
      <w:marBottom w:val="0"/>
      <w:divBdr>
        <w:top w:val="none" w:sz="0" w:space="0" w:color="auto"/>
        <w:left w:val="none" w:sz="0" w:space="0" w:color="auto"/>
        <w:bottom w:val="none" w:sz="0" w:space="0" w:color="auto"/>
        <w:right w:val="none" w:sz="0" w:space="0" w:color="auto"/>
      </w:divBdr>
    </w:div>
    <w:div w:id="2131899738">
      <w:bodyDiv w:val="1"/>
      <w:marLeft w:val="0"/>
      <w:marRight w:val="0"/>
      <w:marTop w:val="0"/>
      <w:marBottom w:val="0"/>
      <w:divBdr>
        <w:top w:val="none" w:sz="0" w:space="0" w:color="auto"/>
        <w:left w:val="none" w:sz="0" w:space="0" w:color="auto"/>
        <w:bottom w:val="none" w:sz="0" w:space="0" w:color="auto"/>
        <w:right w:val="none" w:sz="0" w:space="0" w:color="auto"/>
      </w:divBdr>
    </w:div>
    <w:div w:id="21421152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ics.si.edu/subsites/ccpdc/pubs/di/1.htm" TargetMode="External"/><Relationship Id="rId13" Type="http://schemas.openxmlformats.org/officeDocument/2006/relationships/hyperlink" Target="http://www.hawaii.edu/powerkills/WSJ.TAB1.GIF" TargetMode="External"/><Relationship Id="rId3" Type="http://schemas.openxmlformats.org/officeDocument/2006/relationships/styles" Target="styles.xml"/><Relationship Id="rId7" Type="http://schemas.openxmlformats.org/officeDocument/2006/relationships/hyperlink" Target="http://www.thedailybeast.com/articles/2013/07/24/the-secret-fisa-court-must-go.html" TargetMode="External"/><Relationship Id="rId12" Type="http://schemas.openxmlformats.org/officeDocument/2006/relationships/hyperlink" Target="http://www.thedailybeast.com/articles/2013/07/24/the-secret-fisa-court-must-go.html"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debate.missouristate.edu/camp.htm" TargetMode="External"/><Relationship Id="rId11" Type="http://schemas.openxmlformats.org/officeDocument/2006/relationships/hyperlink" Target="http://www.thedailybeast.com/articles/2013/07/24/the-secret-fisa-court-must-go.html"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www.brennancenter.org/publication/what-went-wrong-fisa-court" TargetMode="External"/><Relationship Id="rId4" Type="http://schemas.openxmlformats.org/officeDocument/2006/relationships/settings" Target="settings.xml"/><Relationship Id="rId9" Type="http://schemas.openxmlformats.org/officeDocument/2006/relationships/hyperlink" Target="javascript:void(0);" TargetMode="External"/><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m68\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32615C8-7DBF-4087-ACA9-A314B57C98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1</Pages>
  <Words>32876</Words>
  <Characters>187397</Characters>
  <Application>Microsoft Office Word</Application>
  <DocSecurity>0</DocSecurity>
  <Lines>1561</Lines>
  <Paragraphs>439</Paragraphs>
  <ScaleCrop>false</ScaleCrop>
  <HeadingPairs>
    <vt:vector size="2" baseType="variant">
      <vt:variant>
        <vt:lpstr>Title</vt:lpstr>
      </vt:variant>
      <vt:variant>
        <vt:i4>1</vt:i4>
      </vt:variant>
    </vt:vector>
  </HeadingPairs>
  <TitlesOfParts>
    <vt:vector size="1" baseType="lpstr">
      <vt:lpstr/>
    </vt:vector>
  </TitlesOfParts>
  <Company>Windows User</Company>
  <LinksUpToDate>false</LinksUpToDate>
  <CharactersWithSpaces>219834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Heather</dc:creator>
  <cp:lastModifiedBy>Morris, Eric R</cp:lastModifiedBy>
  <cp:revision>3</cp:revision>
  <dcterms:created xsi:type="dcterms:W3CDTF">2015-07-17T17:42:00Z</dcterms:created>
  <dcterms:modified xsi:type="dcterms:W3CDTF">2015-08-13T01:11:00Z</dcterms:modified>
</cp:coreProperties>
</file>