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A51214" w:rsidP="00A51214">
      <w:pPr>
        <w:pStyle w:val="Heading1"/>
      </w:pPr>
      <w:bookmarkStart w:id="0" w:name="_GoBack"/>
      <w:bookmarkEnd w:id="0"/>
      <w:r>
        <w:t xml:space="preserve">NEG </w:t>
      </w:r>
      <w:r w:rsidR="00E36241">
        <w:t>Secrecy</w:t>
      </w:r>
      <w:r>
        <w:t xml:space="preserve"> CP</w:t>
      </w:r>
    </w:p>
    <w:p w:rsidR="00A51214" w:rsidRDefault="00A51214" w:rsidP="00A51214"/>
    <w:p w:rsidR="00A51214" w:rsidRDefault="00A51214" w:rsidP="00A51214">
      <w:pPr>
        <w:pStyle w:val="Heading3"/>
      </w:pPr>
      <w:r>
        <w:lastRenderedPageBreak/>
        <w:t xml:space="preserve">1nc </w:t>
      </w:r>
      <w:r w:rsidR="00E36241">
        <w:t>secrecy</w:t>
      </w:r>
      <w:r>
        <w:t xml:space="preserve"> cp</w:t>
      </w:r>
    </w:p>
    <w:p w:rsidR="00A51214" w:rsidRDefault="00A51214" w:rsidP="00A51214"/>
    <w:p w:rsidR="00657316" w:rsidRDefault="00657316" w:rsidP="00657316">
      <w:pPr>
        <w:pStyle w:val="Heading4"/>
      </w:pPr>
      <w:r>
        <w:t>Text:</w:t>
      </w:r>
    </w:p>
    <w:p w:rsidR="00AB4C60" w:rsidRPr="00AB4C60" w:rsidRDefault="00AB4C60" w:rsidP="00AB4C60"/>
    <w:p w:rsidR="00B70E4E" w:rsidRDefault="00657316" w:rsidP="00657316">
      <w:pPr>
        <w:pStyle w:val="Heading4"/>
      </w:pPr>
      <w:r>
        <w:t>The United States federal government should</w:t>
      </w:r>
      <w:r w:rsidR="00B70E4E">
        <w:t>:</w:t>
      </w:r>
    </w:p>
    <w:p w:rsidR="00B70E4E" w:rsidRDefault="00B70E4E" w:rsidP="00AB4C60">
      <w:pPr>
        <w:pStyle w:val="Heading4"/>
        <w:numPr>
          <w:ilvl w:val="0"/>
          <w:numId w:val="12"/>
        </w:numPr>
        <w:ind w:left="360" w:hanging="270"/>
      </w:pPr>
      <w:r>
        <w:t xml:space="preserve">publicly announce that it will &lt;&lt; </w:t>
      </w:r>
      <w:r w:rsidR="001A4A6D">
        <w:t xml:space="preserve">plan </w:t>
      </w:r>
      <w:r>
        <w:t xml:space="preserve">&gt;&gt; </w:t>
      </w:r>
    </w:p>
    <w:p w:rsidR="00B70E4E" w:rsidRDefault="00B70E4E" w:rsidP="00AB4C60">
      <w:pPr>
        <w:pStyle w:val="Heading4"/>
        <w:numPr>
          <w:ilvl w:val="0"/>
          <w:numId w:val="12"/>
        </w:numPr>
        <w:ind w:left="360" w:hanging="270"/>
      </w:pPr>
      <w:r>
        <w:t xml:space="preserve">not &lt;&lt; </w:t>
      </w:r>
      <w:r w:rsidR="001A4A6D">
        <w:t xml:space="preserve">plan </w:t>
      </w:r>
      <w:r>
        <w:t>&gt;&gt;</w:t>
      </w:r>
    </w:p>
    <w:p w:rsidR="00A51214" w:rsidRDefault="001A4A6D" w:rsidP="00AB4C60">
      <w:pPr>
        <w:pStyle w:val="Heading4"/>
        <w:numPr>
          <w:ilvl w:val="0"/>
          <w:numId w:val="12"/>
        </w:numPr>
        <w:ind w:left="360" w:hanging="270"/>
      </w:pPr>
      <w:r>
        <w:t xml:space="preserve">and </w:t>
      </w:r>
      <w:r w:rsidR="00B70E4E">
        <w:t xml:space="preserve">apply </w:t>
      </w:r>
      <w:r w:rsidR="00AA524D">
        <w:t>enhanced Insider Threat Pro</w:t>
      </w:r>
      <w:r w:rsidR="00390625">
        <w:t>gram</w:t>
      </w:r>
      <w:r w:rsidR="00AA524D">
        <w:t xml:space="preserve"> and Continuous Evaluation </w:t>
      </w:r>
      <w:r w:rsidR="00390625">
        <w:t>protections</w:t>
      </w:r>
      <w:r w:rsidR="00AA524D">
        <w:t xml:space="preserve"> </w:t>
      </w:r>
      <w:r w:rsidR="00390625">
        <w:t>to &lt;&lt; area of the plan &gt;&gt;.</w:t>
      </w:r>
    </w:p>
    <w:p w:rsidR="0051054C" w:rsidRDefault="0051054C" w:rsidP="00A51214"/>
    <w:p w:rsidR="00657316" w:rsidRDefault="00657316" w:rsidP="00657316">
      <w:pPr>
        <w:pStyle w:val="Heading4"/>
      </w:pPr>
      <w:r>
        <w:t>Solves their perception internals – sufficient to prevent the</w:t>
      </w:r>
      <w:r w:rsidR="00AB4C60">
        <w:t>ir</w:t>
      </w:r>
      <w:r>
        <w:t xml:space="preserve"> impacts</w:t>
      </w:r>
    </w:p>
    <w:p w:rsidR="00657316" w:rsidRPr="0051054C" w:rsidRDefault="00657316" w:rsidP="00657316">
      <w:pPr>
        <w:pStyle w:val="CiteSpacing"/>
      </w:pPr>
      <w:r w:rsidRPr="0051054C">
        <w:rPr>
          <w:rStyle w:val="Style13ptBold"/>
        </w:rPr>
        <w:t>Eoyang</w:t>
      </w:r>
      <w:r w:rsidR="007F2D14">
        <w:rPr>
          <w:rStyle w:val="Style13ptBold"/>
        </w:rPr>
        <w:t>, National Security Director @ Third Way,</w:t>
      </w:r>
      <w:r w:rsidRPr="0051054C">
        <w:rPr>
          <w:rStyle w:val="Style13ptBold"/>
        </w:rPr>
        <w:t xml:space="preserve"> 14</w:t>
      </w:r>
      <w:r w:rsidRPr="0051054C">
        <w:t xml:space="preserve"> (Mieke Eoyang</w:t>
      </w:r>
      <w:r>
        <w:t>,</w:t>
      </w:r>
      <w:r w:rsidRPr="0051054C">
        <w:t xml:space="preserve"> director of the National Security Program at Third Way</w:t>
      </w:r>
      <w:r>
        <w:t xml:space="preserve">, </w:t>
      </w:r>
      <w:r w:rsidRPr="0051054C">
        <w:t>previously served on the staff of the House Intelligence and Armed Services Committees</w:t>
      </w:r>
      <w:r>
        <w:t xml:space="preserve">, </w:t>
      </w:r>
      <w:r w:rsidRPr="0051054C">
        <w:t>as Defense Policy Advisor to Senator Edward M. Kennedy, and subcommittee staff director on the House Permanent Select Committee on Intelligence</w:t>
      </w:r>
      <w:r>
        <w:t xml:space="preserve">, </w:t>
      </w:r>
      <w:r w:rsidRPr="0051054C">
        <w:t>“A Modest Proposal: FAA Exclusivity for Collection Invol</w:t>
      </w:r>
      <w:r>
        <w:t>ving U.S. Technology Companies,”</w:t>
      </w:r>
      <w:r w:rsidRPr="0051054C">
        <w:t xml:space="preserve"> Lawfare</w:t>
      </w:r>
      <w:r>
        <w:t>,</w:t>
      </w:r>
      <w:r w:rsidRPr="0051054C">
        <w:t xml:space="preserve"> </w:t>
      </w:r>
      <w:hyperlink r:id="rId8" w:history="1">
        <w:r w:rsidRPr="0051054C">
          <w:rPr>
            <w:rStyle w:val="Hyperlink"/>
          </w:rPr>
          <w:t>http://www.lawfareblog.com/modest-proposal-faa-exclusivity-collection-involving-us-technology-companies)//ET</w:t>
        </w:r>
      </w:hyperlink>
    </w:p>
    <w:p w:rsidR="00657316" w:rsidRPr="0051054C" w:rsidRDefault="00657316" w:rsidP="00657316">
      <w:pPr>
        <w:rPr>
          <w:sz w:val="16"/>
        </w:rPr>
      </w:pPr>
      <w:r w:rsidRPr="0051054C">
        <w:rPr>
          <w:sz w:val="16"/>
        </w:rPr>
        <w:t xml:space="preserve">Others may argue that FAA provides inadequate civil liberties protections. This proposal says nothing about the adequacy of that statute. What it says is that for data held by an American company about a target that is not a US person, the checks within FAA are stronger than those under 12333 acting alone. </w:t>
      </w:r>
      <w:r w:rsidRPr="0051054C">
        <w:rPr>
          <w:rStyle w:val="StyleUnderline"/>
        </w:rPr>
        <w:t>I’m</w:t>
      </w:r>
      <w:r w:rsidRPr="0051054C">
        <w:rPr>
          <w:sz w:val="16"/>
        </w:rPr>
        <w:t xml:space="preserve"> also </w:t>
      </w:r>
      <w:r w:rsidRPr="0051054C">
        <w:rPr>
          <w:rStyle w:val="Emphasis"/>
        </w:rPr>
        <w:t>not</w:t>
      </w:r>
      <w:r w:rsidRPr="0051054C">
        <w:rPr>
          <w:rStyle w:val="StyleUnderline"/>
        </w:rPr>
        <w:t xml:space="preserve"> suggesting that this </w:t>
      </w:r>
      <w:r w:rsidRPr="0051054C">
        <w:rPr>
          <w:rStyle w:val="Emphasis"/>
        </w:rPr>
        <w:t>reform</w:t>
      </w:r>
      <w:r w:rsidRPr="0051054C">
        <w:rPr>
          <w:rStyle w:val="StyleUnderline"/>
        </w:rPr>
        <w:t xml:space="preserve"> will </w:t>
      </w:r>
      <w:r w:rsidRPr="0051054C">
        <w:rPr>
          <w:rStyle w:val="Emphasis"/>
        </w:rPr>
        <w:t>shut down</w:t>
      </w:r>
      <w:r w:rsidRPr="0051054C">
        <w:rPr>
          <w:sz w:val="16"/>
        </w:rPr>
        <w:t xml:space="preserve"> all </w:t>
      </w:r>
      <w:r w:rsidRPr="0051054C">
        <w:rPr>
          <w:rStyle w:val="Emphasis"/>
        </w:rPr>
        <w:t>surveillance activities</w:t>
      </w:r>
      <w:r w:rsidRPr="0051054C">
        <w:rPr>
          <w:sz w:val="16"/>
        </w:rPr>
        <w:t xml:space="preserve"> – something I’d personally oppose---</w:t>
      </w:r>
      <w:r w:rsidRPr="0051054C">
        <w:rPr>
          <w:rStyle w:val="StyleUnderline"/>
        </w:rPr>
        <w:t xml:space="preserve">nor will it address the full range of civil liberties concerns. It’s </w:t>
      </w:r>
      <w:r w:rsidRPr="0051054C">
        <w:rPr>
          <w:rStyle w:val="Emphasis"/>
        </w:rPr>
        <w:t>not intended to</w:t>
      </w:r>
      <w:r w:rsidRPr="0051054C">
        <w:rPr>
          <w:rStyle w:val="StyleUnderline"/>
        </w:rPr>
        <w:t xml:space="preserve">. It simply aims to </w:t>
      </w:r>
      <w:r w:rsidRPr="0051054C">
        <w:rPr>
          <w:rStyle w:val="Emphasis"/>
        </w:rPr>
        <w:t>restore the belief</w:t>
      </w:r>
      <w:r w:rsidRPr="0051054C">
        <w:rPr>
          <w:rStyle w:val="StyleUnderline"/>
        </w:rPr>
        <w:t xml:space="preserve"> that</w:t>
      </w:r>
      <w:r w:rsidRPr="0051054C">
        <w:rPr>
          <w:sz w:val="16"/>
        </w:rPr>
        <w:t xml:space="preserve"> when </w:t>
      </w:r>
      <w:r w:rsidRPr="0051054C">
        <w:rPr>
          <w:rStyle w:val="StyleUnderline"/>
        </w:rPr>
        <w:t>American companies</w:t>
      </w:r>
      <w:r w:rsidRPr="0051054C">
        <w:rPr>
          <w:sz w:val="16"/>
        </w:rPr>
        <w:t xml:space="preserve"> are acting overseas, they </w:t>
      </w:r>
      <w:r w:rsidRPr="0051054C">
        <w:rPr>
          <w:rStyle w:val="StyleUnderline"/>
        </w:rPr>
        <w:t xml:space="preserve">bring with them American values, including those of </w:t>
      </w:r>
      <w:r w:rsidRPr="0051054C">
        <w:rPr>
          <w:rStyle w:val="Emphasis"/>
        </w:rPr>
        <w:t>privacy protections</w:t>
      </w:r>
      <w:r w:rsidRPr="0051054C">
        <w:rPr>
          <w:sz w:val="16"/>
        </w:rPr>
        <w:t>.</w:t>
      </w:r>
    </w:p>
    <w:p w:rsidR="00657316" w:rsidRDefault="00657316" w:rsidP="00657316"/>
    <w:p w:rsidR="0051054C" w:rsidRDefault="00657316" w:rsidP="0051054C">
      <w:pPr>
        <w:pStyle w:val="Heading4"/>
      </w:pPr>
      <w:r>
        <w:t xml:space="preserve">BUT, </w:t>
      </w:r>
      <w:r w:rsidR="00AA524D">
        <w:t xml:space="preserve">re-establishing secrecy over surveillance programs is </w:t>
      </w:r>
      <w:r w:rsidR="0051054C">
        <w:t xml:space="preserve">essential to bolster </w:t>
      </w:r>
      <w:r>
        <w:t>counter-</w:t>
      </w:r>
      <w:r w:rsidR="00AA524D">
        <w:t>intelligence capability and threat detection</w:t>
      </w:r>
    </w:p>
    <w:p w:rsidR="0051054C" w:rsidRDefault="0051054C" w:rsidP="0051054C">
      <w:pPr>
        <w:pStyle w:val="CiteSpacing"/>
      </w:pPr>
      <w:r w:rsidRPr="0051054C">
        <w:rPr>
          <w:rStyle w:val="Style13ptBold"/>
        </w:rPr>
        <w:t>Van Cleave</w:t>
      </w:r>
      <w:r w:rsidR="007F2D14">
        <w:rPr>
          <w:rStyle w:val="Style13ptBold"/>
        </w:rPr>
        <w:t>, former U.S. counter-intel czar,</w:t>
      </w:r>
      <w:r w:rsidRPr="0051054C">
        <w:rPr>
          <w:rStyle w:val="Style13ptBold"/>
        </w:rPr>
        <w:t xml:space="preserve"> 13</w:t>
      </w:r>
      <w:r>
        <w:t xml:space="preserve"> (Michelle Van Cleave, served as the head of US counterintelligence under President George W. Bush, now a principal with the Jack Kemp Foundation, “What It Takes: In Defense of the NSA,” World Affairs, November/December 2013, http://www.worldaffairsjournal.org/article/what-it-takes-defense-nsa)</w:t>
      </w:r>
    </w:p>
    <w:p w:rsidR="0051054C" w:rsidRPr="00657316" w:rsidRDefault="0051054C" w:rsidP="00A51214">
      <w:pPr>
        <w:rPr>
          <w:sz w:val="16"/>
        </w:rPr>
      </w:pPr>
      <w:r w:rsidRPr="00657316">
        <w:rPr>
          <w:sz w:val="16"/>
        </w:rPr>
        <w:t>Freedom must be won anew by every generation.” I was reminded of the truth behind these words of my old boss, Jack Kemp, in considering the current debate over Edward Snowden and the collection programs of the National Security Agency.</w:t>
      </w:r>
      <w:r w:rsidR="00657316" w:rsidRPr="00657316">
        <w:rPr>
          <w:sz w:val="16"/>
        </w:rPr>
        <w:t xml:space="preserve"> </w:t>
      </w:r>
      <w:r w:rsidRPr="00657316">
        <w:rPr>
          <w:sz w:val="16"/>
        </w:rPr>
        <w:t>The wars that have been fought in freedom’s defense—the deep sacrifices of lives and treasure by generations of Americans, including those serving today—are one measure of that truth. But it does not stop there.</w:t>
      </w:r>
      <w:r w:rsidR="00657316" w:rsidRPr="00657316">
        <w:rPr>
          <w:sz w:val="16"/>
        </w:rPr>
        <w:t xml:space="preserve"> </w:t>
      </w:r>
      <w:r w:rsidRPr="00657316">
        <w:rPr>
          <w:sz w:val="16"/>
        </w:rPr>
        <w:t xml:space="preserve">It also means that America’s democracy is a great experiment in governance. Our obligation as citizens is to conserve what is good and enduring while changing and improving what we must. Those </w:t>
      </w:r>
      <w:r w:rsidRPr="00657316">
        <w:rPr>
          <w:rStyle w:val="StyleUnderline"/>
        </w:rPr>
        <w:t>choices are not always easy</w:t>
      </w:r>
      <w:r w:rsidRPr="00657316">
        <w:rPr>
          <w:sz w:val="16"/>
        </w:rPr>
        <w:t xml:space="preserve">, especially when they involve making decisions </w:t>
      </w:r>
      <w:r w:rsidRPr="00657316">
        <w:rPr>
          <w:rStyle w:val="StyleUnderline"/>
        </w:rPr>
        <w:t>about things that must by their nature be secret in order to help keep us free</w:t>
      </w:r>
      <w:r w:rsidRPr="00657316">
        <w:rPr>
          <w:sz w:val="16"/>
        </w:rPr>
        <w:t>.</w:t>
      </w:r>
      <w:r w:rsidR="00657316" w:rsidRPr="00657316">
        <w:rPr>
          <w:sz w:val="16"/>
        </w:rPr>
        <w:t xml:space="preserve"> </w:t>
      </w:r>
      <w:r w:rsidRPr="00657316">
        <w:rPr>
          <w:sz w:val="16"/>
        </w:rPr>
        <w:t>Contrast this with the seemingly boundless instant commentary about Snowden, who used his access as a nondescript contractor at an NSA facility in Hawaii to propel himself into the number one news story overnight. All it took were a few well-placed leaks to the Guardian and the Washington Post and a quick getaway to China, thumb drive in hand.</w:t>
      </w:r>
      <w:r w:rsidR="00657316" w:rsidRPr="00657316">
        <w:rPr>
          <w:sz w:val="16"/>
        </w:rPr>
        <w:t xml:space="preserve"> </w:t>
      </w:r>
      <w:r w:rsidRPr="00657316">
        <w:rPr>
          <w:sz w:val="16"/>
        </w:rPr>
        <w:t>Early polls showed that sixty percent of people in their twenties believed that Snowden’s disclosures were in the public interest. Perhaps they have forgotten why we have these collection programs in the first place.</w:t>
      </w:r>
      <w:r w:rsidR="00657316" w:rsidRPr="00657316">
        <w:rPr>
          <w:sz w:val="16"/>
        </w:rPr>
        <w:t xml:space="preserve"> </w:t>
      </w:r>
      <w:r w:rsidRPr="00657316">
        <w:rPr>
          <w:sz w:val="16"/>
        </w:rPr>
        <w:t xml:space="preserve">Highest on the list of “lessons learned” from the September 11th terrorist attack was </w:t>
      </w:r>
      <w:r w:rsidRPr="00657316">
        <w:rPr>
          <w:rStyle w:val="StyleUnderline"/>
        </w:rPr>
        <w:t>the need for a retooled intelligence enterprise that could “connect the dots” and keep us safe</w:t>
      </w:r>
      <w:r w:rsidRPr="00657316">
        <w:rPr>
          <w:sz w:val="16"/>
        </w:rPr>
        <w:t xml:space="preserve">. The intelligence apparatus in place on September 10th was not built for that purpose. The imperatives of the Cold War were to deter conflict and maintain the peace; the overarching challenge, which US intelligence met so brilliantly, was to collect ever more refined insights about a known antagonist. </w:t>
      </w:r>
      <w:r w:rsidRPr="00657316">
        <w:rPr>
          <w:rStyle w:val="StyleUnderline"/>
        </w:rPr>
        <w:t>Today, the collection targets are unknown</w:t>
      </w:r>
      <w:r w:rsidRPr="00657316">
        <w:rPr>
          <w:sz w:val="16"/>
        </w:rPr>
        <w:t xml:space="preserve"> (what are the indicators of terrorist activities that we should be watching?), </w:t>
      </w:r>
      <w:r w:rsidRPr="00657316">
        <w:rPr>
          <w:rStyle w:val="StyleUnderline"/>
        </w:rPr>
        <w:t>and our principal objective is to take action to defeat and dismantle threats in order to keep us safe</w:t>
      </w:r>
      <w:r w:rsidRPr="00657316">
        <w:rPr>
          <w:sz w:val="16"/>
        </w:rPr>
        <w:t>.</w:t>
      </w:r>
      <w:r w:rsidR="00657316" w:rsidRPr="00657316">
        <w:rPr>
          <w:sz w:val="16"/>
        </w:rPr>
        <w:t xml:space="preserve"> </w:t>
      </w:r>
      <w:r w:rsidRPr="00657316">
        <w:rPr>
          <w:sz w:val="16"/>
        </w:rPr>
        <w:t>The urgent post-9/11 intelligence directive became: “Do more, do better, do it differently, and do it now.” In the wake of the Boston Marathon bombing—a scant two months before Snowden’s first leaks—the FBI was accused of not doing enough to track suspected terrorist sympathizers (even though those suspicions had come from the Russian intelligence service formerly known as the KGB). Two events, two contradictory reactions by the American public: one demanding that the government take action to identify and defeat terrorist threats, the other wary and untrusting of that same government.</w:t>
      </w:r>
      <w:r w:rsidR="00657316" w:rsidRPr="00657316">
        <w:rPr>
          <w:sz w:val="16"/>
        </w:rPr>
        <w:t xml:space="preserve"> </w:t>
      </w:r>
      <w:r w:rsidRPr="00657316">
        <w:rPr>
          <w:sz w:val="16"/>
        </w:rPr>
        <w:t xml:space="preserve">Don’t intrude but keep me safe. How to square such a circle? Today, when a personal video can “go viral” in an instant, five hundred million people have a follow-me-right-this-second Twitter account, and some two billion people have access to the Internet, </w:t>
      </w:r>
      <w:r w:rsidRPr="00657316">
        <w:rPr>
          <w:rStyle w:val="StyleUnderline"/>
        </w:rPr>
        <w:t xml:space="preserve">the digital records of US citizens are comingled with the rest of the world in a maze of activity that is </w:t>
      </w:r>
      <w:r w:rsidRPr="00657316">
        <w:rPr>
          <w:rStyle w:val="Emphasis"/>
        </w:rPr>
        <w:t>a fount of intelligence information</w:t>
      </w:r>
      <w:r w:rsidRPr="00657316">
        <w:rPr>
          <w:sz w:val="16"/>
        </w:rPr>
        <w:t>.</w:t>
      </w:r>
      <w:r w:rsidR="00657316" w:rsidRPr="00657316">
        <w:rPr>
          <w:sz w:val="16"/>
        </w:rPr>
        <w:t xml:space="preserve"> </w:t>
      </w:r>
      <w:r w:rsidRPr="00657316">
        <w:rPr>
          <w:sz w:val="16"/>
        </w:rPr>
        <w:t>I confess, when the Snowden leaks first appeared my reaction was, “Of course NSA is acquiring metadata of US telephony. Haven’t these people been paying attention?” Recall the public debates in 2005 when details about the early Terrorist Surveillance Program were leaked to the New York Times, or again the next year when Congress extended the Patriot Act, including its provisions authorizing metadata collection (Section 215). Simply put, if you want to know who the terrorists are talking to, you’ve got to check the phone logs. Dot-connecting 101.</w:t>
      </w:r>
      <w:r w:rsidR="00657316" w:rsidRPr="00657316">
        <w:rPr>
          <w:sz w:val="16"/>
        </w:rPr>
        <w:t xml:space="preserve"> </w:t>
      </w:r>
      <w:r w:rsidRPr="00657316">
        <w:rPr>
          <w:sz w:val="16"/>
        </w:rPr>
        <w:t xml:space="preserve">Here is how the law works. The telephone companies store vast databases of transactional information for billing, customer service, and other business purposes. The government may “query” those business records only when there is a “reasonable suspicion, based on specific and articulated facts,” that specific foreign terrorist organizations are involved. (In </w:t>
      </w:r>
      <w:r w:rsidRPr="00657316">
        <w:rPr>
          <w:sz w:val="16"/>
        </w:rPr>
        <w:lastRenderedPageBreak/>
        <w:t>practice, that amounts to fewer than three hundred queries a year.) In order to follow up on any leads—in other words, to get the locations or names of individual subscribers in the United States—the FBI has to go back to the court and get a warrant.</w:t>
      </w:r>
      <w:r w:rsidR="00657316" w:rsidRPr="00657316">
        <w:rPr>
          <w:sz w:val="16"/>
        </w:rPr>
        <w:t xml:space="preserve"> </w:t>
      </w:r>
      <w:r w:rsidRPr="00657316">
        <w:rPr>
          <w:sz w:val="16"/>
        </w:rPr>
        <w:t>Is our privacy being violated when computers churn through billions of strings of digital data looking for signals of terrorist activity? Or is that something that we need the government to do to keep us safe?</w:t>
      </w:r>
      <w:r w:rsidR="00657316" w:rsidRPr="00657316">
        <w:rPr>
          <w:sz w:val="16"/>
        </w:rPr>
        <w:t xml:space="preserve"> </w:t>
      </w:r>
      <w:r w:rsidRPr="00657316">
        <w:rPr>
          <w:rStyle w:val="StyleUnderline"/>
        </w:rPr>
        <w:t xml:space="preserve">Consider the related case of potential </w:t>
      </w:r>
      <w:r w:rsidRPr="00657316">
        <w:rPr>
          <w:rStyle w:val="Emphasis"/>
        </w:rPr>
        <w:t>cyber attacks</w:t>
      </w:r>
      <w:r w:rsidRPr="00657316">
        <w:rPr>
          <w:rStyle w:val="StyleUnderline"/>
        </w:rPr>
        <w:t xml:space="preserve"> against </w:t>
      </w:r>
      <w:r w:rsidRPr="00657316">
        <w:rPr>
          <w:rStyle w:val="Emphasis"/>
        </w:rPr>
        <w:t>critical US infrastructure</w:t>
      </w:r>
      <w:r w:rsidRPr="00657316">
        <w:rPr>
          <w:rStyle w:val="StyleUnderline"/>
        </w:rPr>
        <w:t xml:space="preserve"> systems, such as telecommunications, transportation, </w:t>
      </w:r>
      <w:r w:rsidRPr="00657316">
        <w:rPr>
          <w:rStyle w:val="Emphasis"/>
        </w:rPr>
        <w:t>power generation and distribution</w:t>
      </w:r>
      <w:r w:rsidRPr="00657316">
        <w:rPr>
          <w:rStyle w:val="StyleUnderline"/>
        </w:rPr>
        <w:t xml:space="preserve">, banking, and so forth. Part of a national cyber defense would need to include </w:t>
      </w:r>
      <w:r w:rsidRPr="00657316">
        <w:rPr>
          <w:rStyle w:val="Emphasis"/>
        </w:rPr>
        <w:t>automated access</w:t>
      </w:r>
      <w:r w:rsidRPr="00657316">
        <w:rPr>
          <w:rStyle w:val="StyleUnderline"/>
        </w:rPr>
        <w:t xml:space="preserve"> to those computer pathways to </w:t>
      </w:r>
      <w:r w:rsidRPr="00657316">
        <w:rPr>
          <w:rStyle w:val="Emphasis"/>
        </w:rPr>
        <w:t>detect</w:t>
      </w:r>
      <w:r w:rsidRPr="00657316">
        <w:rPr>
          <w:rStyle w:val="StyleUnderline"/>
        </w:rPr>
        <w:t xml:space="preserve"> and </w:t>
      </w:r>
      <w:r w:rsidRPr="00657316">
        <w:rPr>
          <w:rStyle w:val="Emphasis"/>
        </w:rPr>
        <w:t>warn</w:t>
      </w:r>
      <w:r w:rsidRPr="00657316">
        <w:rPr>
          <w:rStyle w:val="StyleUnderline"/>
        </w:rPr>
        <w:t xml:space="preserve"> of anomalous activity in the </w:t>
      </w:r>
      <w:r w:rsidRPr="00657316">
        <w:rPr>
          <w:rStyle w:val="Emphasis"/>
        </w:rPr>
        <w:t>split second</w:t>
      </w:r>
      <w:r w:rsidRPr="00657316">
        <w:rPr>
          <w:rStyle w:val="StyleUnderline"/>
        </w:rPr>
        <w:t xml:space="preserve"> needed to take action</w:t>
      </w:r>
      <w:r w:rsidRPr="00657316">
        <w:rPr>
          <w:sz w:val="16"/>
        </w:rPr>
        <w:t xml:space="preserve">. If </w:t>
      </w:r>
      <w:r w:rsidRPr="00657316">
        <w:rPr>
          <w:rStyle w:val="StyleUnderline"/>
        </w:rPr>
        <w:t xml:space="preserve">these privately owned and operated networks </w:t>
      </w:r>
      <w:r w:rsidRPr="00657316">
        <w:rPr>
          <w:rStyle w:val="Emphasis"/>
        </w:rPr>
        <w:t>must be monitored to enable their protection</w:t>
      </w:r>
      <w:r w:rsidRPr="00657316">
        <w:rPr>
          <w:sz w:val="16"/>
        </w:rPr>
        <w:t>, is that an intrusion into their customers’ autonomy, or an inherent duty of government to provide for the common defense?</w:t>
      </w:r>
      <w:r w:rsidR="00657316" w:rsidRPr="00657316">
        <w:rPr>
          <w:sz w:val="16"/>
        </w:rPr>
        <w:t xml:space="preserve"> </w:t>
      </w:r>
      <w:r w:rsidRPr="00657316">
        <w:rPr>
          <w:sz w:val="16"/>
        </w:rPr>
        <w:t>To my mind, far from being “Stasi-like,” as some overheated critics have charged, such automated systems analyzing digits (not people) are non-intrusive public safety responsibilities of the US government, subject to careful internal checks as well as both judicial and congressional oversight to ensure they do not go beyond those clear boundaries.</w:t>
      </w:r>
      <w:r w:rsidR="00657316" w:rsidRPr="00657316">
        <w:rPr>
          <w:sz w:val="16"/>
        </w:rPr>
        <w:t xml:space="preserve"> </w:t>
      </w:r>
      <w:r w:rsidRPr="00657316">
        <w:rPr>
          <w:sz w:val="16"/>
        </w:rPr>
        <w:t>I find the loss of privacy in today’s digital world very troubling—but not because of the US government. It’s the cookies that enable some Web merchant to track what I buy online and send me tailored ads to buy more. It’s the manner in which the Apple cloud insists on scooping up all of my personal calendar and contact information—and I can’t opt out if I want my cell phone to work. It’s the ever-vigilant, ever-ready Chinese microchip in my laptop computer, including the little extra that takes over the video camera and watches the room. Where is the public outrage about all of that?</w:t>
      </w:r>
      <w:r w:rsidR="00657316" w:rsidRPr="00657316">
        <w:rPr>
          <w:sz w:val="16"/>
        </w:rPr>
        <w:t xml:space="preserve"> </w:t>
      </w:r>
      <w:r w:rsidRPr="00657316">
        <w:rPr>
          <w:sz w:val="16"/>
        </w:rPr>
        <w:t>To call Snowden a “whistleblower” demeans the dignity of the term. As for the public’s right to know about these collection activities, we already knew. As for the decisions of our democracy whether these activities were right and proper and necessary, those decisions had been and continue to be made by the executive, the Congress, and the courts acting in accordance with their constitutional responsibilities and the authorities we the people have entrusted to them. As for the worth of the collection activities themselves, we subsequently learned of their indispensable role in tracking or disrupting more than a dozen terrorist operations in the US and another forty abroad.</w:t>
      </w:r>
      <w:r w:rsidR="00657316" w:rsidRPr="00657316">
        <w:rPr>
          <w:sz w:val="16"/>
        </w:rPr>
        <w:t xml:space="preserve"> </w:t>
      </w:r>
      <w:r w:rsidRPr="006B5627">
        <w:rPr>
          <w:rStyle w:val="StyleUnderline"/>
        </w:rPr>
        <w:t xml:space="preserve">But now their worth has been severely degraded. Even though what NSA does for a living is known to the world, some </w:t>
      </w:r>
      <w:r w:rsidRPr="006B5627">
        <w:rPr>
          <w:rStyle w:val="Emphasis"/>
        </w:rPr>
        <w:t>significant part</w:t>
      </w:r>
      <w:r w:rsidRPr="006B5627">
        <w:rPr>
          <w:rStyle w:val="StyleUnderline"/>
        </w:rPr>
        <w:t xml:space="preserve"> of its </w:t>
      </w:r>
      <w:r w:rsidRPr="006B5627">
        <w:rPr>
          <w:rStyle w:val="Emphasis"/>
        </w:rPr>
        <w:t>success</w:t>
      </w:r>
      <w:r w:rsidRPr="006B5627">
        <w:rPr>
          <w:rStyle w:val="StyleUnderline"/>
        </w:rPr>
        <w:t xml:space="preserve"> depends on a simple </w:t>
      </w:r>
      <w:r w:rsidRPr="006B5627">
        <w:rPr>
          <w:rStyle w:val="Emphasis"/>
        </w:rPr>
        <w:t>lack of awareness</w:t>
      </w:r>
      <w:r w:rsidRPr="006B5627">
        <w:rPr>
          <w:rStyle w:val="StyleUnderline"/>
        </w:rPr>
        <w:t xml:space="preserve">, or the bad guys just </w:t>
      </w:r>
      <w:r w:rsidRPr="006B5627">
        <w:rPr>
          <w:rStyle w:val="Emphasis"/>
        </w:rPr>
        <w:t>letting their guard down</w:t>
      </w:r>
      <w:r w:rsidRPr="006B5627">
        <w:rPr>
          <w:rStyle w:val="StyleUnderline"/>
        </w:rPr>
        <w:t>, which is</w:t>
      </w:r>
      <w:r w:rsidRPr="00657316">
        <w:rPr>
          <w:sz w:val="16"/>
        </w:rPr>
        <w:t xml:space="preserve"> one reason </w:t>
      </w:r>
      <w:r w:rsidRPr="006B5627">
        <w:rPr>
          <w:rStyle w:val="StyleUnderline"/>
        </w:rPr>
        <w:t>why the huge publicity given to these collection activities has been so harmful</w:t>
      </w:r>
      <w:r w:rsidRPr="00657316">
        <w:rPr>
          <w:sz w:val="16"/>
        </w:rPr>
        <w:t>.</w:t>
      </w:r>
      <w:r w:rsidR="00657316" w:rsidRPr="00657316">
        <w:rPr>
          <w:sz w:val="16"/>
        </w:rPr>
        <w:t xml:space="preserve"> </w:t>
      </w:r>
      <w:r w:rsidRPr="006B5627">
        <w:rPr>
          <w:rStyle w:val="StyleUnderline"/>
        </w:rPr>
        <w:t>Across the globe, al-Qaeda networks and virtually every other terrorist group have changed their communications practices in response to Snowden’s leaks. To make matters worse, the more that sophisticated adversaries understand about how NSA works, the better they will be able to hide. You can’t connect invisible dots</w:t>
      </w:r>
      <w:r w:rsidRPr="00657316">
        <w:rPr>
          <w:sz w:val="16"/>
        </w:rPr>
        <w:t>.</w:t>
      </w:r>
      <w:r w:rsidR="00657316" w:rsidRPr="00657316">
        <w:rPr>
          <w:sz w:val="16"/>
        </w:rPr>
        <w:t xml:space="preserve"> </w:t>
      </w:r>
      <w:r w:rsidRPr="0051054C">
        <w:rPr>
          <w:rStyle w:val="StyleUnderline"/>
        </w:rPr>
        <w:t>For</w:t>
      </w:r>
      <w:r w:rsidRPr="00657316">
        <w:rPr>
          <w:sz w:val="16"/>
        </w:rPr>
        <w:t xml:space="preserve"> my old business of </w:t>
      </w:r>
      <w:r w:rsidRPr="0051054C">
        <w:rPr>
          <w:rStyle w:val="StyleUnderline"/>
        </w:rPr>
        <w:t>US counterintelligence, the Snowden case is something of an unraveling nightmare</w:t>
      </w:r>
      <w:r w:rsidRPr="00657316">
        <w:rPr>
          <w:sz w:val="16"/>
        </w:rPr>
        <w:t>. At this stage, there is no telling whether or not he acted alone, or what he compromised. Four months isn’t much time on-site, yet he used his access to identify and download highly classified information that would be of particular use to him. How did he decide what was of value to snatch? Where did he find it? How did he take it without getting caught? He admitted that he took the NSA contractor job in March of this year in order to gain access to this material, so his preparations had been under way for quite a while. The deeper question is at what point along the way he started to get outside help and direction, and from whom.</w:t>
      </w:r>
      <w:r w:rsidR="00657316" w:rsidRPr="00657316">
        <w:rPr>
          <w:sz w:val="16"/>
        </w:rPr>
        <w:t xml:space="preserve"> </w:t>
      </w:r>
      <w:r w:rsidRPr="00657316">
        <w:rPr>
          <w:sz w:val="16"/>
        </w:rPr>
        <w:t>At a minimum, the press leaks were very well scripted to provide cover for the rest of the operation, which has received far less attention. Snowden passed documents allegedly showing US and UK surveillance of Russian and Turkish representatives at a Group of 20 meeting. He passed ostensible records of US signals intelligence operations in Hong Kong and elsewhere, as well as Britain’s signals intelligence arm, GCHQ. He passed information about top-secret plans to counter Chinese cyber-attack capabilities, and about joint intelligence undertakings among Western allies, including US and German cooperation. That’s just what has been reported publicly. Then of course there is whatever else he stole.</w:t>
      </w:r>
      <w:r w:rsidR="00657316" w:rsidRPr="00657316">
        <w:rPr>
          <w:sz w:val="16"/>
        </w:rPr>
        <w:t xml:space="preserve"> </w:t>
      </w:r>
      <w:r w:rsidRPr="00657316">
        <w:rPr>
          <w:sz w:val="16"/>
        </w:rPr>
        <w:t xml:space="preserve">Whether or not there are audit trails for IT administrators like Snowden we can only guess. If not, </w:t>
      </w:r>
      <w:r w:rsidRPr="0051054C">
        <w:rPr>
          <w:rStyle w:val="StyleUnderline"/>
        </w:rPr>
        <w:t>there may be no way of bounding the potential damage. And since we don’t know what secrets may have been lost, we won’t know what or who may now be at risk. That uncertainty alone is an intelligence bonanza for our adversaries</w:t>
      </w:r>
      <w:r w:rsidRPr="00657316">
        <w:rPr>
          <w:sz w:val="16"/>
        </w:rPr>
        <w:t>.</w:t>
      </w:r>
      <w:r w:rsidR="00657316" w:rsidRPr="00657316">
        <w:rPr>
          <w:sz w:val="16"/>
        </w:rPr>
        <w:t xml:space="preserve"> </w:t>
      </w:r>
      <w:r w:rsidRPr="00657316">
        <w:rPr>
          <w:sz w:val="16"/>
        </w:rPr>
        <w:t>Whatever else Snowden may be, he has been a voice of disinformation. For example, here’s an excerpt from his Guardian interview: “Any analyst at any time can target anyone, any selector, anywhere.</w:t>
      </w:r>
      <w:r w:rsidRPr="00657316">
        <w:rPr>
          <w:rFonts w:ascii="Arial" w:hAnsi="Arial" w:cs="Arial"/>
          <w:sz w:val="16"/>
        </w:rPr>
        <w:t> </w:t>
      </w:r>
      <w:r w:rsidRPr="00657316">
        <w:rPr>
          <w:sz w:val="16"/>
        </w:rPr>
        <w:t>.</w:t>
      </w:r>
      <w:r w:rsidRPr="00657316">
        <w:rPr>
          <w:rFonts w:ascii="Arial" w:hAnsi="Arial" w:cs="Arial"/>
          <w:sz w:val="16"/>
        </w:rPr>
        <w:t> </w:t>
      </w:r>
      <w:r w:rsidRPr="00657316">
        <w:rPr>
          <w:sz w:val="16"/>
        </w:rPr>
        <w:t>.</w:t>
      </w:r>
      <w:r w:rsidRPr="00657316">
        <w:rPr>
          <w:rFonts w:ascii="Arial" w:hAnsi="Arial" w:cs="Arial"/>
          <w:sz w:val="16"/>
        </w:rPr>
        <w:t> </w:t>
      </w:r>
      <w:r w:rsidRPr="00657316">
        <w:rPr>
          <w:sz w:val="16"/>
        </w:rPr>
        <w:t>I sitting at my desk certainly had the authorities to wiretap anyone from you or your accountant to a federal judge to even the president if I had a personal e-mail.” If that were true, it would be an outrageous abuse of authority. But it is not true, not a whit. Now maybe Snowden is just delusional. Or maybe someone is coaching him a little, the better to inflame public opinion.</w:t>
      </w:r>
      <w:r w:rsidR="00657316" w:rsidRPr="00657316">
        <w:rPr>
          <w:sz w:val="16"/>
        </w:rPr>
        <w:t xml:space="preserve"> </w:t>
      </w:r>
      <w:r w:rsidRPr="00657316">
        <w:rPr>
          <w:sz w:val="16"/>
        </w:rPr>
        <w:t>But who would know, when there is an immediate rush to judgment to pronounce the man a “hero” or a “conscientious objector” or “deeply idealistic” or whatever other bouquets of virtue were thrown his way. By such means, some of the West’s best and brightest (looking less bright all the time) become part of the disinformation campaign directed against America’s moral standing in the world. That campaign has a long history.</w:t>
      </w:r>
      <w:r w:rsidR="00657316" w:rsidRPr="00657316">
        <w:rPr>
          <w:sz w:val="16"/>
        </w:rPr>
        <w:t xml:space="preserve"> </w:t>
      </w:r>
      <w:r w:rsidRPr="00657316">
        <w:rPr>
          <w:sz w:val="16"/>
        </w:rPr>
        <w:t xml:space="preserve">Two inherent qualities make US intelligence unique among the world’s intelligence services. The first is its accountability and unparalleled openness to public scrutiny and the rigorous oversight of the political process. The fact that we measure these things against civil liberties, and bring them under the careful checks and balances of our Constitution, is the bedrock of their strength. Even more fundamentally, US intelligence is part of the great experiment in governance that is our democratic republic. Beginning with George Washington’s first State of the Union Address, in which he requested a secret fund for clandestine activities, intelligence has been an instrument to achieve the broad goals of the American people and the policies advanced by their duly elected representatives. That is why </w:t>
      </w:r>
      <w:r w:rsidRPr="006A13F0">
        <w:rPr>
          <w:rStyle w:val="StyleUnderline"/>
        </w:rPr>
        <w:t>any rupture between public confidence and the US intelligence enterprise is</w:t>
      </w:r>
      <w:r w:rsidRPr="00657316">
        <w:rPr>
          <w:sz w:val="16"/>
        </w:rPr>
        <w:t xml:space="preserve"> so </w:t>
      </w:r>
      <w:r w:rsidRPr="006A13F0">
        <w:rPr>
          <w:rStyle w:val="StyleUnderline"/>
        </w:rPr>
        <w:t>destructive. It is</w:t>
      </w:r>
      <w:r w:rsidRPr="00657316">
        <w:rPr>
          <w:sz w:val="16"/>
        </w:rPr>
        <w:t xml:space="preserve"> also </w:t>
      </w:r>
      <w:r w:rsidRPr="006A13F0">
        <w:rPr>
          <w:rStyle w:val="StyleUnderline"/>
        </w:rPr>
        <w:t>why America’s adversaries have long sought to provoke one</w:t>
      </w:r>
      <w:r w:rsidRPr="00657316">
        <w:rPr>
          <w:sz w:val="16"/>
        </w:rPr>
        <w:t>.</w:t>
      </w:r>
      <w:r w:rsidR="00657316" w:rsidRPr="00657316">
        <w:rPr>
          <w:sz w:val="16"/>
        </w:rPr>
        <w:t xml:space="preserve"> </w:t>
      </w:r>
      <w:r w:rsidRPr="00657316">
        <w:rPr>
          <w:sz w:val="16"/>
        </w:rPr>
        <w:t>During the Cold War, the KGB expended a great deal of energy and treasure in undermining the credibility and effectiveness of US intelligence in general and the CIA in particular. Soviet disinformation campaigns included some breathtaking lies, deceptions, and fantastic tales (e.g., forged documents, planted news reports, and grotesque accusations that the CIA was responsible for trafficking in baby parts, assassinating President Kennedy, and inventing AIDS).</w:t>
      </w:r>
      <w:r w:rsidR="00657316" w:rsidRPr="00657316">
        <w:rPr>
          <w:sz w:val="16"/>
        </w:rPr>
        <w:t xml:space="preserve"> </w:t>
      </w:r>
      <w:r w:rsidRPr="00657316">
        <w:rPr>
          <w:sz w:val="16"/>
        </w:rPr>
        <w:t>It took decades for the CIA to recover from the Church Committee investigations of the 1970s—years that the Soviets used to advantage in undermining pro-Western governments, supporting insurgencies, and implanting spies. And here we go again.</w:t>
      </w:r>
      <w:r w:rsidR="00657316" w:rsidRPr="00657316">
        <w:rPr>
          <w:sz w:val="16"/>
        </w:rPr>
        <w:t xml:space="preserve"> </w:t>
      </w:r>
      <w:r w:rsidRPr="00657316">
        <w:rPr>
          <w:sz w:val="16"/>
        </w:rPr>
        <w:t xml:space="preserve">Whatever </w:t>
      </w:r>
      <w:r w:rsidRPr="006A13F0">
        <w:rPr>
          <w:rStyle w:val="StyleUnderline"/>
        </w:rPr>
        <w:t>Snowden</w:t>
      </w:r>
      <w:r w:rsidRPr="00657316">
        <w:rPr>
          <w:sz w:val="16"/>
        </w:rPr>
        <w:t xml:space="preserve"> may have had in mind when he decided to break his oath, the </w:t>
      </w:r>
      <w:r w:rsidRPr="006A13F0">
        <w:rPr>
          <w:rStyle w:val="StyleUnderline"/>
        </w:rPr>
        <w:t>secrets</w:t>
      </w:r>
      <w:r w:rsidRPr="00657316">
        <w:rPr>
          <w:sz w:val="16"/>
        </w:rPr>
        <w:t xml:space="preserve"> he disclosed </w:t>
      </w:r>
      <w:r w:rsidRPr="006A13F0">
        <w:rPr>
          <w:rStyle w:val="StyleUnderline"/>
        </w:rPr>
        <w:t xml:space="preserve">have been used to </w:t>
      </w:r>
      <w:r w:rsidRPr="006A13F0">
        <w:rPr>
          <w:rStyle w:val="Emphasis"/>
        </w:rPr>
        <w:t>discredit US intelligence</w:t>
      </w:r>
      <w:r w:rsidRPr="006A13F0">
        <w:rPr>
          <w:rStyle w:val="StyleUnderline"/>
        </w:rPr>
        <w:t xml:space="preserve"> among the very democratic populations that depend most on the American defense umbrella. Across Europe, there have been </w:t>
      </w:r>
      <w:r w:rsidRPr="00657316">
        <w:rPr>
          <w:rStyle w:val="Emphasis"/>
        </w:rPr>
        <w:t>lawsuits to stop NSA operations</w:t>
      </w:r>
      <w:r w:rsidRPr="00657316">
        <w:rPr>
          <w:sz w:val="16"/>
        </w:rPr>
        <w:t xml:space="preserve">. Round two of Snowden’s leaks included purported US collection activities directed against members of the European Union, so </w:t>
      </w:r>
      <w:r w:rsidRPr="006A13F0">
        <w:rPr>
          <w:rStyle w:val="StyleUnderline"/>
        </w:rPr>
        <w:t>the EU, the French, the Germans, and others lodged diplomatic complaints and suspended trade and other talks and loudly proclaimed their indignation</w:t>
      </w:r>
      <w:r w:rsidRPr="00657316">
        <w:rPr>
          <w:sz w:val="16"/>
        </w:rPr>
        <w:t>. (This is more than a little hypocritical, given their own intelligence activities against one another—not to mention the value they derive from ours.)</w:t>
      </w:r>
      <w:r w:rsidR="00657316" w:rsidRPr="00657316">
        <w:rPr>
          <w:sz w:val="16"/>
        </w:rPr>
        <w:t xml:space="preserve"> </w:t>
      </w:r>
      <w:r w:rsidRPr="00657316">
        <w:rPr>
          <w:sz w:val="16"/>
        </w:rPr>
        <w:t xml:space="preserve">To make matters worse, </w:t>
      </w:r>
      <w:r w:rsidRPr="006A13F0">
        <w:rPr>
          <w:rStyle w:val="StyleUnderline"/>
        </w:rPr>
        <w:t>a whole series of damaging leaks in recent years</w:t>
      </w:r>
      <w:r w:rsidRPr="00657316">
        <w:rPr>
          <w:sz w:val="16"/>
        </w:rPr>
        <w:t xml:space="preserve">, ranging from WikiLeaks to include some from the highest levels of the US government, </w:t>
      </w:r>
      <w:r w:rsidRPr="006A13F0">
        <w:rPr>
          <w:rStyle w:val="StyleUnderline"/>
        </w:rPr>
        <w:t xml:space="preserve">have </w:t>
      </w:r>
      <w:r w:rsidRPr="009B4044">
        <w:rPr>
          <w:rStyle w:val="Emphasis"/>
        </w:rPr>
        <w:t>called into question America’s reliability as an intelligence partner</w:t>
      </w:r>
      <w:r w:rsidRPr="006A13F0">
        <w:rPr>
          <w:rStyle w:val="StyleUnderline"/>
        </w:rPr>
        <w:t>. For friendly intelligence services, trusting the Americans to keep secrets secret has become a far riskier proposition</w:t>
      </w:r>
      <w:r w:rsidRPr="00657316">
        <w:rPr>
          <w:sz w:val="16"/>
        </w:rPr>
        <w:t xml:space="preserve">. In fact, </w:t>
      </w:r>
      <w:r w:rsidRPr="006A13F0">
        <w:rPr>
          <w:rStyle w:val="StyleUnderline"/>
        </w:rPr>
        <w:t xml:space="preserve">our </w:t>
      </w:r>
      <w:r w:rsidRPr="00B70E4E">
        <w:rPr>
          <w:rStyle w:val="Emphasis"/>
        </w:rPr>
        <w:t xml:space="preserve">stock as an </w:t>
      </w:r>
      <w:r w:rsidRPr="00B70E4E">
        <w:rPr>
          <w:rStyle w:val="Emphasis"/>
        </w:rPr>
        <w:lastRenderedPageBreak/>
        <w:t>intelligence partner</w:t>
      </w:r>
      <w:r w:rsidRPr="006A13F0">
        <w:rPr>
          <w:rStyle w:val="StyleUnderline"/>
        </w:rPr>
        <w:t xml:space="preserve"> has </w:t>
      </w:r>
      <w:r w:rsidRPr="00657316">
        <w:rPr>
          <w:rStyle w:val="Emphasis"/>
        </w:rPr>
        <w:t>never been lower</w:t>
      </w:r>
      <w:r w:rsidRPr="006A13F0">
        <w:rPr>
          <w:rStyle w:val="StyleUnderline"/>
        </w:rPr>
        <w:t xml:space="preserve">, which is exceedingly worrisome in an era when we </w:t>
      </w:r>
      <w:r w:rsidRPr="00657316">
        <w:rPr>
          <w:rStyle w:val="Emphasis"/>
        </w:rPr>
        <w:t>rely</w:t>
      </w:r>
      <w:r w:rsidRPr="006A13F0">
        <w:rPr>
          <w:rStyle w:val="StyleUnderline"/>
        </w:rPr>
        <w:t xml:space="preserve"> so </w:t>
      </w:r>
      <w:r w:rsidRPr="00657316">
        <w:rPr>
          <w:rStyle w:val="Emphasis"/>
        </w:rPr>
        <w:t>heavily</w:t>
      </w:r>
      <w:r w:rsidRPr="006A13F0">
        <w:rPr>
          <w:rStyle w:val="StyleUnderline"/>
        </w:rPr>
        <w:t xml:space="preserve"> on </w:t>
      </w:r>
      <w:r w:rsidRPr="00657316">
        <w:rPr>
          <w:rStyle w:val="Emphasis"/>
        </w:rPr>
        <w:t>liaison services</w:t>
      </w:r>
      <w:r w:rsidRPr="006A13F0">
        <w:rPr>
          <w:rStyle w:val="StyleUnderline"/>
        </w:rPr>
        <w:t xml:space="preserve"> for </w:t>
      </w:r>
      <w:r w:rsidRPr="00657316">
        <w:rPr>
          <w:rStyle w:val="Emphasis"/>
        </w:rPr>
        <w:t>essential intelligence</w:t>
      </w:r>
      <w:r w:rsidRPr="006A13F0">
        <w:rPr>
          <w:rStyle w:val="StyleUnderline"/>
        </w:rPr>
        <w:t xml:space="preserve"> about terrorist targets</w:t>
      </w:r>
      <w:r w:rsidRPr="00657316">
        <w:rPr>
          <w:sz w:val="16"/>
        </w:rPr>
        <w:t>.</w:t>
      </w:r>
      <w:r w:rsidR="00657316" w:rsidRPr="00657316">
        <w:rPr>
          <w:sz w:val="16"/>
        </w:rPr>
        <w:t xml:space="preserve"> </w:t>
      </w:r>
      <w:r w:rsidRPr="006A13F0">
        <w:rPr>
          <w:rStyle w:val="StyleUnderline"/>
        </w:rPr>
        <w:t>For American intelligence personnel, doing their jobs has become that much more difficult</w:t>
      </w:r>
      <w:r w:rsidRPr="00657316">
        <w:rPr>
          <w:sz w:val="16"/>
        </w:rPr>
        <w:t xml:space="preserve"> and that much more thankless. You can be sure that </w:t>
      </w:r>
      <w:r w:rsidRPr="009B4044">
        <w:rPr>
          <w:rStyle w:val="StyleUnderline"/>
        </w:rPr>
        <w:t>the Russians, the Chinese, and others</w:t>
      </w:r>
      <w:r w:rsidRPr="00657316">
        <w:rPr>
          <w:sz w:val="16"/>
        </w:rPr>
        <w:t xml:space="preserve">, knowing about the demoralizing effects of the Snowden leaks, </w:t>
      </w:r>
      <w:r w:rsidRPr="009B4044">
        <w:rPr>
          <w:rStyle w:val="StyleUnderline"/>
        </w:rPr>
        <w:t>are working overtime pursuing new recruitment prospects within US intelligence ranks</w:t>
      </w:r>
      <w:r w:rsidRPr="00657316">
        <w:rPr>
          <w:sz w:val="16"/>
        </w:rPr>
        <w:t>. They know from long experience that low morale is a key factor in persuading Americans to spy on their own country.</w:t>
      </w:r>
      <w:r w:rsidR="00657316" w:rsidRPr="00657316">
        <w:rPr>
          <w:sz w:val="16"/>
        </w:rPr>
        <w:t xml:space="preserve"> </w:t>
      </w:r>
      <w:r w:rsidRPr="006A13F0">
        <w:rPr>
          <w:rStyle w:val="StyleUnderline"/>
        </w:rPr>
        <w:t xml:space="preserve">Today, there are more </w:t>
      </w:r>
      <w:r w:rsidRPr="006A13F0">
        <w:rPr>
          <w:rStyle w:val="Emphasis"/>
        </w:rPr>
        <w:t>Russian intelligence</w:t>
      </w:r>
      <w:r w:rsidRPr="006A13F0">
        <w:rPr>
          <w:rStyle w:val="StyleUnderline"/>
        </w:rPr>
        <w:t xml:space="preserve"> personnel </w:t>
      </w:r>
      <w:r w:rsidRPr="006A13F0">
        <w:rPr>
          <w:rStyle w:val="Emphasis"/>
        </w:rPr>
        <w:t>operating in the U</w:t>
      </w:r>
      <w:r w:rsidRPr="00657316">
        <w:rPr>
          <w:sz w:val="16"/>
        </w:rPr>
        <w:t xml:space="preserve">nited </w:t>
      </w:r>
      <w:r w:rsidRPr="006A13F0">
        <w:rPr>
          <w:rStyle w:val="Emphasis"/>
        </w:rPr>
        <w:t>S</w:t>
      </w:r>
      <w:r w:rsidRPr="00657316">
        <w:rPr>
          <w:sz w:val="16"/>
        </w:rPr>
        <w:t xml:space="preserve">tates </w:t>
      </w:r>
      <w:r w:rsidRPr="006A13F0">
        <w:rPr>
          <w:rStyle w:val="StyleUnderline"/>
        </w:rPr>
        <w:t>than</w:t>
      </w:r>
      <w:r w:rsidRPr="00657316">
        <w:rPr>
          <w:sz w:val="16"/>
        </w:rPr>
        <w:t xml:space="preserve"> there were at </w:t>
      </w:r>
      <w:r w:rsidRPr="006A13F0">
        <w:rPr>
          <w:rStyle w:val="StyleUnderline"/>
        </w:rPr>
        <w:t>the height of the Cold War, and they are far from alone</w:t>
      </w:r>
      <w:r w:rsidRPr="00657316">
        <w:rPr>
          <w:sz w:val="16"/>
        </w:rPr>
        <w:t xml:space="preserve">. By some counts, </w:t>
      </w:r>
      <w:r w:rsidRPr="006A13F0">
        <w:rPr>
          <w:rStyle w:val="Emphasis"/>
        </w:rPr>
        <w:t>China</w:t>
      </w:r>
      <w:r w:rsidRPr="006A13F0">
        <w:rPr>
          <w:rStyle w:val="StyleUnderline"/>
        </w:rPr>
        <w:t xml:space="preserve"> is here in even greater numbers, and even more active against us</w:t>
      </w:r>
      <w:r w:rsidRPr="00657316">
        <w:rPr>
          <w:sz w:val="16"/>
        </w:rPr>
        <w:t xml:space="preserve"> through cyber means. Add to that the </w:t>
      </w:r>
      <w:r w:rsidRPr="006A13F0">
        <w:rPr>
          <w:rStyle w:val="Emphasis"/>
        </w:rPr>
        <w:t>Cubans</w:t>
      </w:r>
      <w:r w:rsidRPr="00657316">
        <w:rPr>
          <w:sz w:val="16"/>
        </w:rPr>
        <w:t xml:space="preserve">, the </w:t>
      </w:r>
      <w:r w:rsidRPr="006A13F0">
        <w:rPr>
          <w:rStyle w:val="Emphasis"/>
        </w:rPr>
        <w:t>Iranians</w:t>
      </w:r>
      <w:r w:rsidRPr="00657316">
        <w:rPr>
          <w:sz w:val="16"/>
        </w:rPr>
        <w:t xml:space="preserve">, and </w:t>
      </w:r>
      <w:r w:rsidRPr="006A13F0">
        <w:rPr>
          <w:rStyle w:val="Emphasis"/>
        </w:rPr>
        <w:t>most of the rest</w:t>
      </w:r>
      <w:r w:rsidRPr="006A13F0">
        <w:rPr>
          <w:rStyle w:val="StyleUnderline"/>
        </w:rPr>
        <w:t xml:space="preserve"> of the world’s governments—plus some </w:t>
      </w:r>
      <w:r w:rsidRPr="006A13F0">
        <w:rPr>
          <w:rStyle w:val="Emphasis"/>
        </w:rPr>
        <w:t>thirty-five</w:t>
      </w:r>
      <w:r w:rsidRPr="006A13F0">
        <w:rPr>
          <w:rStyle w:val="StyleUnderline"/>
        </w:rPr>
        <w:t xml:space="preserve"> suspected </w:t>
      </w:r>
      <w:r w:rsidRPr="00153AB4">
        <w:rPr>
          <w:rStyle w:val="Emphasis"/>
        </w:rPr>
        <w:t>terrorist organizations</w:t>
      </w:r>
      <w:r w:rsidRPr="006A13F0">
        <w:rPr>
          <w:rStyle w:val="StyleUnderline"/>
        </w:rPr>
        <w:t>—all here</w:t>
      </w:r>
      <w:r w:rsidRPr="00657316">
        <w:rPr>
          <w:sz w:val="16"/>
        </w:rPr>
        <w:t>, taking advantage of the freedom of movement, access, and anonymity afforded by American society.</w:t>
      </w:r>
      <w:r w:rsidR="00657316" w:rsidRPr="00657316">
        <w:rPr>
          <w:sz w:val="16"/>
        </w:rPr>
        <w:t xml:space="preserve"> </w:t>
      </w:r>
      <w:r w:rsidRPr="00657316">
        <w:rPr>
          <w:sz w:val="16"/>
        </w:rPr>
        <w:t>And then there is the phenomenon of the hacker culture and virtual anarchists like “Anonymous,” which is hard at work to set the conditions for what it calls a “global secrets meltdown.” Their ostensible plan is to recruit individuals to infiltrate governments to steal classified information or enable Anonymous hackers to steal it. Then, when the message “do it now” goes out, they will simultaneously reveal all of the world’s secrets (but of course mostly concentrated in the West because that’s where the access is). It may sound ridiculous until you realize just how many disaffected, cynical youth like Snowden are drawn to these circles to find some sense of belonging and self-importance.</w:t>
      </w:r>
      <w:r w:rsidR="00657316" w:rsidRPr="00657316">
        <w:rPr>
          <w:sz w:val="16"/>
        </w:rPr>
        <w:t xml:space="preserve"> </w:t>
      </w:r>
      <w:r w:rsidRPr="006A13F0">
        <w:rPr>
          <w:rStyle w:val="StyleUnderline"/>
        </w:rPr>
        <w:t>The U</w:t>
      </w:r>
      <w:r w:rsidRPr="00657316">
        <w:rPr>
          <w:sz w:val="16"/>
        </w:rPr>
        <w:t xml:space="preserve">nited </w:t>
      </w:r>
      <w:r w:rsidRPr="006A13F0">
        <w:rPr>
          <w:rStyle w:val="StyleUnderline"/>
        </w:rPr>
        <w:t>S</w:t>
      </w:r>
      <w:r w:rsidRPr="00657316">
        <w:rPr>
          <w:sz w:val="16"/>
        </w:rPr>
        <w:t xml:space="preserve">tates </w:t>
      </w:r>
      <w:r w:rsidRPr="006A13F0">
        <w:rPr>
          <w:rStyle w:val="StyleUnderline"/>
        </w:rPr>
        <w:t>has built a global intelligence apparatus because it has global interests and global responsibilities</w:t>
      </w:r>
      <w:r w:rsidRPr="00657316">
        <w:rPr>
          <w:sz w:val="16"/>
        </w:rPr>
        <w:t>. We have taken seriously the duties of leader of the free world, as two world wars, Korea, Vietnam, Afghanistan, Iraq, and freedom fighters in many parts of the world can attest.</w:t>
      </w:r>
      <w:r w:rsidR="00657316" w:rsidRPr="00657316">
        <w:rPr>
          <w:sz w:val="16"/>
        </w:rPr>
        <w:t xml:space="preserve"> </w:t>
      </w:r>
      <w:r w:rsidRPr="006A13F0">
        <w:rPr>
          <w:rStyle w:val="StyleUnderline"/>
        </w:rPr>
        <w:t>None of these duties</w:t>
      </w:r>
      <w:r w:rsidRPr="00657316">
        <w:rPr>
          <w:sz w:val="16"/>
        </w:rPr>
        <w:t xml:space="preserve"> in the last sixty years </w:t>
      </w:r>
      <w:r w:rsidRPr="006A13F0">
        <w:rPr>
          <w:rStyle w:val="StyleUnderline"/>
        </w:rPr>
        <w:t xml:space="preserve">could have been met without the exceptional resources of NSA. Successive </w:t>
      </w:r>
      <w:r w:rsidRPr="006A13F0">
        <w:rPr>
          <w:rStyle w:val="Emphasis"/>
        </w:rPr>
        <w:t>presidents</w:t>
      </w:r>
      <w:r w:rsidRPr="006A13F0">
        <w:rPr>
          <w:rStyle w:val="StyleUnderline"/>
        </w:rPr>
        <w:t xml:space="preserve"> and </w:t>
      </w:r>
      <w:r w:rsidRPr="006A13F0">
        <w:rPr>
          <w:rStyle w:val="Emphasis"/>
        </w:rPr>
        <w:t>Congresses</w:t>
      </w:r>
      <w:r w:rsidRPr="006A13F0">
        <w:rPr>
          <w:rStyle w:val="StyleUnderline"/>
        </w:rPr>
        <w:t xml:space="preserve">, entrusted with preserving and defending our freedom, have judged these investments to be vital to our nation’s security. They </w:t>
      </w:r>
      <w:r w:rsidRPr="006A13F0">
        <w:rPr>
          <w:rStyle w:val="Emphasis"/>
        </w:rPr>
        <w:t>have protected the core secrets that enable collection programs to succeed</w:t>
      </w:r>
      <w:r w:rsidRPr="006A13F0">
        <w:rPr>
          <w:rStyle w:val="StyleUnderline"/>
        </w:rPr>
        <w:t xml:space="preserve">, as have those in US business and </w:t>
      </w:r>
      <w:r w:rsidRPr="006A13F0">
        <w:rPr>
          <w:rStyle w:val="Emphasis"/>
        </w:rPr>
        <w:t>industry</w:t>
      </w:r>
      <w:r w:rsidRPr="006A13F0">
        <w:rPr>
          <w:rStyle w:val="StyleUnderline"/>
        </w:rPr>
        <w:t xml:space="preserve"> who have been integral to their success. The unquestioned qualitative edge of US intelligence has been as essential to defending this country and preserving our freedom as have the forces we have built to arm and equip our military</w:t>
      </w:r>
      <w:r w:rsidRPr="00657316">
        <w:rPr>
          <w:sz w:val="16"/>
        </w:rPr>
        <w:t>.</w:t>
      </w:r>
      <w:r w:rsidR="00657316" w:rsidRPr="00657316">
        <w:rPr>
          <w:sz w:val="16"/>
        </w:rPr>
        <w:t xml:space="preserve"> </w:t>
      </w:r>
      <w:r w:rsidRPr="00657316">
        <w:rPr>
          <w:sz w:val="16"/>
        </w:rPr>
        <w:t>But time has not stood still. China is attacking computer systems throughout the world, stealing information and implanting features to enable future control. China’s prominence in IT commercial markets means that they are in the supply chain, and their market share is growing as part of a purposeful, state-run program for strategic position. A long roll call of spies from Russia, China, Cuba, and other nations have targeted the essential secrets of US intelligence capabilities in order to be able to defeat them. And now they have the Snowdens and the WikiLeakers of the world helping them out.</w:t>
      </w:r>
      <w:r w:rsidR="00657316" w:rsidRPr="00657316">
        <w:rPr>
          <w:sz w:val="16"/>
        </w:rPr>
        <w:t xml:space="preserve"> </w:t>
      </w:r>
      <w:r w:rsidRPr="00657316">
        <w:rPr>
          <w:rStyle w:val="Emphasis"/>
        </w:rPr>
        <w:t>Interconnected global networks of digital data</w:t>
      </w:r>
      <w:r w:rsidRPr="006A13F0">
        <w:rPr>
          <w:rStyle w:val="StyleUnderline"/>
        </w:rPr>
        <w:t xml:space="preserve"> have become the </w:t>
      </w:r>
      <w:r w:rsidRPr="00657316">
        <w:rPr>
          <w:rStyle w:val="Emphasis"/>
        </w:rPr>
        <w:t>single most important source</w:t>
      </w:r>
      <w:r w:rsidRPr="006A13F0">
        <w:rPr>
          <w:rStyle w:val="StyleUnderline"/>
        </w:rPr>
        <w:t xml:space="preserve"> of </w:t>
      </w:r>
      <w:r w:rsidRPr="00657316">
        <w:rPr>
          <w:rStyle w:val="Emphasis"/>
        </w:rPr>
        <w:t>intelligence warning of threats</w:t>
      </w:r>
      <w:r w:rsidRPr="006A13F0">
        <w:rPr>
          <w:rStyle w:val="StyleUnderline"/>
        </w:rPr>
        <w:t xml:space="preserve">, </w:t>
      </w:r>
      <w:r w:rsidRPr="00657316">
        <w:rPr>
          <w:rStyle w:val="Emphasis"/>
        </w:rPr>
        <w:t>enabling our defense</w:t>
      </w:r>
      <w:r w:rsidRPr="006A13F0">
        <w:rPr>
          <w:rStyle w:val="StyleUnderline"/>
        </w:rPr>
        <w:t xml:space="preserve"> at home and the advancement of freedom abroad. To say “</w:t>
      </w:r>
      <w:r w:rsidRPr="006A13F0">
        <w:rPr>
          <w:rStyle w:val="Emphasis"/>
        </w:rPr>
        <w:t>hands off</w:t>
      </w:r>
      <w:r w:rsidRPr="006A13F0">
        <w:rPr>
          <w:rStyle w:val="StyleUnderline"/>
        </w:rPr>
        <w:t xml:space="preserve">,” as some shortsighted privacy advocates have been doing, will not preserve our liberties, it will </w:t>
      </w:r>
      <w:r w:rsidRPr="006A13F0">
        <w:rPr>
          <w:rStyle w:val="Emphasis"/>
        </w:rPr>
        <w:t>endanger</w:t>
      </w:r>
      <w:r w:rsidRPr="006A13F0">
        <w:rPr>
          <w:rStyle w:val="StyleUnderline"/>
        </w:rPr>
        <w:t xml:space="preserve"> them</w:t>
      </w:r>
      <w:r w:rsidRPr="00657316">
        <w:rPr>
          <w:sz w:val="16"/>
        </w:rPr>
        <w:t>. It should be possible for an enlightened citizenry to empower government action in that sphere without forfeiting the very rights that our government exists to secure. That challenge is, at the very least, a part of the continuing experiment that is our democracy.</w:t>
      </w:r>
    </w:p>
    <w:p w:rsidR="00A51214" w:rsidRDefault="00A51214" w:rsidP="00A51214"/>
    <w:p w:rsidR="00B70E4E" w:rsidRDefault="009B4044" w:rsidP="00B70E4E">
      <w:pPr>
        <w:pStyle w:val="Heading4"/>
      </w:pPr>
      <w:r>
        <w:t>Effective technical i</w:t>
      </w:r>
      <w:r w:rsidR="00B70E4E">
        <w:t xml:space="preserve">ntelligence </w:t>
      </w:r>
      <w:r>
        <w:t xml:space="preserve">collection prevents a variety </w:t>
      </w:r>
      <w:r w:rsidR="00B70E4E">
        <w:t>of existential threats</w:t>
      </w:r>
      <w:r>
        <w:t xml:space="preserve"> AND filters the probability and magnitude of all impacts</w:t>
      </w:r>
    </w:p>
    <w:p w:rsidR="00B70E4E" w:rsidRPr="00F2123D" w:rsidRDefault="00B70E4E" w:rsidP="00B70E4E">
      <w:pPr>
        <w:pStyle w:val="CiteSpacing"/>
      </w:pPr>
      <w:r w:rsidRPr="002C7D37">
        <w:rPr>
          <w:rStyle w:val="Style13ptBold"/>
        </w:rPr>
        <w:t>Johnson</w:t>
      </w:r>
      <w:r>
        <w:rPr>
          <w:rStyle w:val="Style13ptBold"/>
        </w:rPr>
        <w:t>, Poli Sci Prof @ Georgia, 9</w:t>
      </w:r>
      <w:r>
        <w:t xml:space="preserve"> (Loch Johnson, Regents Professor of Political Science, University of Georgia, former special assistant to the chair of the Senate Select Committee House Subcommittee on Intelligence Oversight, former staff </w:t>
      </w:r>
      <w:r w:rsidRPr="00F2123D">
        <w:t>director of the House Subcommittee on Intelligence Oversight, former visiting scholar at Yale University, won the Josiah Meigs Prize, the highest teaching honor at the University of Georgia in addition to the Owens Award, its highest honor for research, editor of Intelligence and National Security, Ph.D. political science, University of California at Riverside, "Evaluating "Humint": The Role of Foreign Agents in U.S. Security", Peer rev</w:t>
      </w:r>
      <w:r>
        <w:t xml:space="preserve">iewed conference paper. 2/15/9. </w:t>
      </w:r>
      <w:r w:rsidRPr="00F2123D">
        <w:t>http://citation.allacademic.com//meta/p_mla_apa_research_citation/3/1/0/6/6/pages310665/p310665-14.php)//ET</w:t>
      </w:r>
    </w:p>
    <w:p w:rsidR="00B70E4E" w:rsidRPr="00B70E4E" w:rsidRDefault="00B70E4E" w:rsidP="00B70E4E">
      <w:pPr>
        <w:rPr>
          <w:sz w:val="16"/>
        </w:rPr>
      </w:pPr>
      <w:r w:rsidRPr="00B70E4E">
        <w:rPr>
          <w:sz w:val="16"/>
          <w:szCs w:val="16"/>
        </w:rPr>
        <w:t xml:space="preserve">Abstract </w:t>
      </w:r>
      <w:r w:rsidRPr="007607F4">
        <w:rPr>
          <w:rStyle w:val="StyleUnderline"/>
        </w:rPr>
        <w:t xml:space="preserve">Intelligence is considered the </w:t>
      </w:r>
      <w:r w:rsidRPr="00C54698">
        <w:rPr>
          <w:rStyle w:val="Emphasis"/>
        </w:rPr>
        <w:t>first line of defense</w:t>
      </w:r>
      <w:r w:rsidRPr="007607F4">
        <w:rPr>
          <w:rStyle w:val="StyleUnderline"/>
        </w:rPr>
        <w:t xml:space="preserve"> in U.S. security against foreign and domestic threats. A </w:t>
      </w:r>
      <w:r w:rsidRPr="009B4044">
        <w:rPr>
          <w:rStyle w:val="Emphasis"/>
        </w:rPr>
        <w:t>key intelligence mission</w:t>
      </w:r>
      <w:r w:rsidRPr="00B70E4E">
        <w:rPr>
          <w:rStyle w:val="StyleUnderline"/>
        </w:rPr>
        <w:t xml:space="preserve"> is the </w:t>
      </w:r>
      <w:r w:rsidRPr="009B4044">
        <w:rPr>
          <w:rStyle w:val="Emphasis"/>
        </w:rPr>
        <w:t>collection</w:t>
      </w:r>
      <w:r w:rsidRPr="00B70E4E">
        <w:rPr>
          <w:rStyle w:val="StyleUnderline"/>
        </w:rPr>
        <w:t xml:space="preserve"> of information that can be handed on to analysts, who in turn assess its value in determining global threats and opportunities</w:t>
      </w:r>
      <w:r w:rsidRPr="00B70E4E">
        <w:rPr>
          <w:sz w:val="16"/>
          <w:szCs w:val="16"/>
        </w:rPr>
        <w:t xml:space="preserve">. </w:t>
      </w:r>
      <w:r w:rsidRPr="00B70E4E">
        <w:rPr>
          <w:sz w:val="16"/>
        </w:rPr>
        <w:t>Among the most important methods of information collection is human intelligence, known by the abbreviation "humint." Surveys inside the American intelligence community, as well as interviews with leading intelligence professionals and the top consumers of humint, indicate that this approach to intelligence gathering contributes significantly to the government's understanding of world affairs</w:t>
      </w:r>
      <w:r w:rsidRPr="00B70E4E">
        <w:rPr>
          <w:sz w:val="16"/>
          <w:szCs w:val="16"/>
        </w:rPr>
        <w:t>. Introduction</w:t>
      </w:r>
      <w:r w:rsidRPr="00B70E4E">
        <w:rPr>
          <w:sz w:val="16"/>
        </w:rPr>
        <w:t xml:space="preserve"> </w:t>
      </w:r>
      <w:r w:rsidRPr="009B4044">
        <w:rPr>
          <w:rStyle w:val="StyleUnderline"/>
        </w:rPr>
        <w:t>The world is a dangerous place, plagued</w:t>
      </w:r>
      <w:r w:rsidRPr="00221C06">
        <w:rPr>
          <w:rStyle w:val="StyleUnderline"/>
        </w:rPr>
        <w:t xml:space="preserve"> by</w:t>
      </w:r>
      <w:r w:rsidRPr="00B70E4E">
        <w:rPr>
          <w:sz w:val="16"/>
        </w:rPr>
        <w:t xml:space="preserve"> the presence of </w:t>
      </w:r>
      <w:r w:rsidRPr="00221C06">
        <w:rPr>
          <w:rStyle w:val="Emphasis"/>
        </w:rPr>
        <w:t>terrorist</w:t>
      </w:r>
      <w:r w:rsidRPr="009B4044">
        <w:rPr>
          <w:sz w:val="16"/>
          <w:szCs w:val="16"/>
        </w:rPr>
        <w:t xml:space="preserve"> </w:t>
      </w:r>
      <w:r w:rsidRPr="00B70E4E">
        <w:rPr>
          <w:sz w:val="16"/>
        </w:rPr>
        <w:t xml:space="preserve">cells; </w:t>
      </w:r>
      <w:r w:rsidRPr="00221C06">
        <w:rPr>
          <w:rStyle w:val="Emphasis"/>
        </w:rPr>
        <w:t>failed</w:t>
      </w:r>
      <w:r w:rsidRPr="009B4044">
        <w:rPr>
          <w:sz w:val="16"/>
          <w:szCs w:val="16"/>
        </w:rPr>
        <w:t xml:space="preserve"> </w:t>
      </w:r>
      <w:r w:rsidRPr="00B70E4E">
        <w:rPr>
          <w:sz w:val="16"/>
        </w:rPr>
        <w:t xml:space="preserve">or failing </w:t>
      </w:r>
      <w:r w:rsidRPr="00221C06">
        <w:rPr>
          <w:rStyle w:val="Emphasis"/>
        </w:rPr>
        <w:t>states</w:t>
      </w:r>
      <w:r w:rsidRPr="009B4044">
        <w:rPr>
          <w:sz w:val="16"/>
          <w:szCs w:val="16"/>
        </w:rPr>
        <w:t xml:space="preserve">; </w:t>
      </w:r>
      <w:r w:rsidRPr="00B70E4E">
        <w:rPr>
          <w:sz w:val="16"/>
        </w:rPr>
        <w:t xml:space="preserve">competition for </w:t>
      </w:r>
      <w:r w:rsidRPr="00221C06">
        <w:rPr>
          <w:rStyle w:val="Emphasis"/>
        </w:rPr>
        <w:t>scarce resources</w:t>
      </w:r>
      <w:r w:rsidRPr="009B4044">
        <w:rPr>
          <w:rStyle w:val="StyleUnderline"/>
        </w:rPr>
        <w:t>,</w:t>
      </w:r>
      <w:r w:rsidRPr="00221C06">
        <w:rPr>
          <w:rStyle w:val="StyleUnderline"/>
        </w:rPr>
        <w:t xml:space="preserve"> such as </w:t>
      </w:r>
      <w:r w:rsidRPr="009B4044">
        <w:rPr>
          <w:rStyle w:val="Emphasis"/>
        </w:rPr>
        <w:t>oil</w:t>
      </w:r>
      <w:r w:rsidRPr="00221C06">
        <w:rPr>
          <w:rStyle w:val="StyleUnderline"/>
        </w:rPr>
        <w:t xml:space="preserve">, </w:t>
      </w:r>
      <w:r w:rsidRPr="009B4044">
        <w:rPr>
          <w:rStyle w:val="Emphasis"/>
        </w:rPr>
        <w:t>water</w:t>
      </w:r>
      <w:r w:rsidRPr="00221C06">
        <w:rPr>
          <w:rStyle w:val="StyleUnderline"/>
        </w:rPr>
        <w:t xml:space="preserve">, </w:t>
      </w:r>
      <w:r w:rsidRPr="009B4044">
        <w:rPr>
          <w:rStyle w:val="Emphasis"/>
        </w:rPr>
        <w:t>uranium</w:t>
      </w:r>
      <w:r w:rsidRPr="00221C06">
        <w:rPr>
          <w:rStyle w:val="StyleUnderline"/>
        </w:rPr>
        <w:t xml:space="preserve">, and </w:t>
      </w:r>
      <w:r w:rsidRPr="009B4044">
        <w:rPr>
          <w:rStyle w:val="Emphasis"/>
        </w:rPr>
        <w:t>food</w:t>
      </w:r>
      <w:r w:rsidRPr="00221C06">
        <w:rPr>
          <w:rStyle w:val="StyleUnderline"/>
        </w:rPr>
        <w:t>;</w:t>
      </w:r>
      <w:r w:rsidRPr="00B70E4E">
        <w:rPr>
          <w:sz w:val="16"/>
        </w:rPr>
        <w:t xml:space="preserve"> </w:t>
      </w:r>
      <w:r w:rsidRPr="00221C06">
        <w:rPr>
          <w:rStyle w:val="StyleUnderline"/>
        </w:rPr>
        <w:t>chemical,</w:t>
      </w:r>
      <w:r>
        <w:rPr>
          <w:rStyle w:val="StyleUnderline"/>
        </w:rPr>
        <w:t xml:space="preserve"> </w:t>
      </w:r>
      <w:r w:rsidRPr="009B4044">
        <w:rPr>
          <w:rStyle w:val="Emphasis"/>
        </w:rPr>
        <w:t>biological</w:t>
      </w:r>
      <w:r w:rsidRPr="00221C06">
        <w:rPr>
          <w:rStyle w:val="StyleUnderline"/>
        </w:rPr>
        <w:t xml:space="preserve">, and </w:t>
      </w:r>
      <w:r w:rsidRPr="00221C06">
        <w:rPr>
          <w:rStyle w:val="Emphasis"/>
        </w:rPr>
        <w:t>nuclear weapons</w:t>
      </w:r>
      <w:r w:rsidRPr="00B70E4E">
        <w:rPr>
          <w:sz w:val="16"/>
        </w:rPr>
        <w:t xml:space="preserve">, not to mention bristling </w:t>
      </w:r>
      <w:r w:rsidRPr="00221C06">
        <w:rPr>
          <w:rStyle w:val="StyleUnderline"/>
        </w:rPr>
        <w:t xml:space="preserve">arsenals of conventional </w:t>
      </w:r>
      <w:r w:rsidRPr="00221C06">
        <w:rPr>
          <w:rStyle w:val="Emphasis"/>
        </w:rPr>
        <w:t>armaments</w:t>
      </w:r>
      <w:r w:rsidRPr="009B4044">
        <w:rPr>
          <w:rStyle w:val="StyleUnderline"/>
        </w:rPr>
        <w:t>; and deep-seated animosities between rival nations and factions</w:t>
      </w:r>
      <w:r w:rsidRPr="00B70E4E">
        <w:rPr>
          <w:sz w:val="16"/>
        </w:rPr>
        <w:t xml:space="preserve">. </w:t>
      </w:r>
      <w:r w:rsidRPr="00221C06">
        <w:rPr>
          <w:rStyle w:val="StyleUnderline"/>
        </w:rPr>
        <w:t>For self-protection</w:t>
      </w:r>
      <w:r w:rsidRPr="00B70E4E">
        <w:rPr>
          <w:sz w:val="16"/>
        </w:rPr>
        <w:t xml:space="preserve">, if for no other reason, </w:t>
      </w:r>
      <w:r w:rsidRPr="00221C06">
        <w:rPr>
          <w:rStyle w:val="StyleUnderline"/>
        </w:rPr>
        <w:t>government officials leaders seek information</w:t>
      </w:r>
      <w:r w:rsidRPr="00B70E4E">
        <w:rPr>
          <w:sz w:val="16"/>
        </w:rPr>
        <w:t xml:space="preserve"> about the capabilities and—an especially elusive topic—the intentions of those overseas (or subversives at home) who can inflict harm upon the nation. </w:t>
      </w:r>
      <w:r w:rsidRPr="00221C06">
        <w:rPr>
          <w:rStyle w:val="StyleUnderline"/>
        </w:rPr>
        <w:t>That is the core purpose of espionage</w:t>
      </w:r>
      <w:r w:rsidRPr="00B70E4E">
        <w:rPr>
          <w:sz w:val="16"/>
        </w:rPr>
        <w:t xml:space="preserve">: to gather information about threats, whether external or internal, and to warn leaders about perils facing the homeland. Further, the secret services hope to provide leaders with data that can help advance the national interest—the opportunity side of the security equation. </w:t>
      </w:r>
      <w:r w:rsidRPr="00221C06">
        <w:rPr>
          <w:rStyle w:val="StyleUnderline"/>
        </w:rPr>
        <w:t xml:space="preserve">Through </w:t>
      </w:r>
      <w:r w:rsidRPr="00B70E4E">
        <w:rPr>
          <w:sz w:val="16"/>
        </w:rPr>
        <w:t xml:space="preserve">the practice of </w:t>
      </w:r>
      <w:r w:rsidRPr="00221C06">
        <w:rPr>
          <w:rStyle w:val="StyleUnderline"/>
        </w:rPr>
        <w:t>espionage—</w:t>
      </w:r>
      <w:r w:rsidRPr="00B70E4E">
        <w:rPr>
          <w:sz w:val="16"/>
        </w:rPr>
        <w:t>spying or clandestine human intelligence: whichever is one’s favorite term—</w:t>
      </w:r>
      <w:r w:rsidRPr="00221C06">
        <w:rPr>
          <w:rStyle w:val="StyleUnderline"/>
        </w:rPr>
        <w:t>the central task</w:t>
      </w:r>
      <w:r w:rsidRPr="00B70E4E">
        <w:rPr>
          <w:sz w:val="16"/>
        </w:rPr>
        <w:t xml:space="preserve">, stated baldly, </w:t>
      </w:r>
      <w:r w:rsidRPr="00221C06">
        <w:rPr>
          <w:rStyle w:val="StyleUnderline"/>
        </w:rPr>
        <w:t>is to steal secrets from adversaries as a</w:t>
      </w:r>
      <w:r>
        <w:rPr>
          <w:rStyle w:val="StyleUnderline"/>
        </w:rPr>
        <w:t xml:space="preserve"> </w:t>
      </w:r>
      <w:r w:rsidRPr="00221C06">
        <w:rPr>
          <w:rStyle w:val="StyleUnderline"/>
        </w:rPr>
        <w:t>means for achieving a</w:t>
      </w:r>
      <w:r w:rsidRPr="00B70E4E">
        <w:rPr>
          <w:sz w:val="16"/>
        </w:rPr>
        <w:t xml:space="preserve"> more </w:t>
      </w:r>
      <w:r w:rsidRPr="00221C06">
        <w:rPr>
          <w:rStyle w:val="StyleUnderline"/>
        </w:rPr>
        <w:t xml:space="preserve">thorough understanding of </w:t>
      </w:r>
      <w:r w:rsidRPr="00221C06">
        <w:rPr>
          <w:rStyle w:val="StyleUnderline"/>
        </w:rPr>
        <w:lastRenderedPageBreak/>
        <w:t>threats</w:t>
      </w:r>
      <w:r w:rsidRPr="00B70E4E">
        <w:rPr>
          <w:sz w:val="16"/>
        </w:rPr>
        <w:t xml:space="preserve"> and opportunities </w:t>
      </w:r>
      <w:r w:rsidRPr="00221C06">
        <w:rPr>
          <w:rStyle w:val="StyleUnderline"/>
        </w:rPr>
        <w:t>in the world</w:t>
      </w:r>
      <w:r w:rsidRPr="00B70E4E">
        <w:rPr>
          <w:sz w:val="16"/>
        </w:rPr>
        <w:t xml:space="preserve">. National governments study information that is available in the public domain (Chinese newspapers, for example), but knowledge gaps are bound to arise. A favorite metaphor for intelligence is the jigsaw puzzle. Many of the pieces to the puzzle are available in the stacks of the Library of Congress or on the Internet; nevertheless, there will continue to be several missing pieces—perhaps the most important ones. They may be hidden away in Kremlin vaults or in caves where members of Al Qaeda hunker down in Pakistan’s western frontier. The public pieces of the puzzle can be acquired through careful research; but often </w:t>
      </w:r>
      <w:r w:rsidRPr="00221C06">
        <w:rPr>
          <w:rStyle w:val="StyleUnderline"/>
        </w:rPr>
        <w:t>discovery of the missing</w:t>
      </w:r>
      <w:r>
        <w:rPr>
          <w:rStyle w:val="StyleUnderline"/>
        </w:rPr>
        <w:t xml:space="preserve"> </w:t>
      </w:r>
      <w:r w:rsidRPr="00221C06">
        <w:rPr>
          <w:rStyle w:val="StyleUnderline"/>
        </w:rPr>
        <w:t xml:space="preserve">secret pieces has to </w:t>
      </w:r>
      <w:r w:rsidRPr="00B70E4E">
        <w:rPr>
          <w:rStyle w:val="Emphasis"/>
        </w:rPr>
        <w:t>rely on</w:t>
      </w:r>
      <w:r w:rsidRPr="00221C06">
        <w:rPr>
          <w:rStyle w:val="StyleUnderline"/>
        </w:rPr>
        <w:t xml:space="preserve"> spying</w:t>
      </w:r>
      <w:r w:rsidRPr="00B70E4E">
        <w:rPr>
          <w:sz w:val="16"/>
        </w:rPr>
        <w:t xml:space="preserve">, if they can be found at all. Some things— “mysteries” in the argot of intelligence professionals—are unknowable in any definitive way, such as who is likely to replace the current leader of North Korea. Secrets, in contrast, may be uncovered with a combination of luck and skill—say, the number of Chinese nuclear-armed submarines, which are vulnerable to satellite and sonar tracking. Espionage can be pursued by way of human agents or with machines, respectively known inside America’s secret agencies as human intelligence (“humint,” in the acronym) and technical intelligence (“techint”). Humint consists of spy rings that rely on foreign agents or “assets” in the field, recruited by intelligence professionals (known as case officers during the Cold War or, in more current jargon, operations officers). i </w:t>
      </w:r>
      <w:r w:rsidRPr="00B70E4E">
        <w:rPr>
          <w:rStyle w:val="StyleUnderline"/>
        </w:rPr>
        <w:t xml:space="preserve">Techint includes mechanical devises large and small, including </w:t>
      </w:r>
      <w:r w:rsidRPr="00B70E4E">
        <w:rPr>
          <w:rStyle w:val="Emphasis"/>
        </w:rPr>
        <w:t>satellites</w:t>
      </w:r>
      <w:r w:rsidRPr="00B70E4E">
        <w:rPr>
          <w:sz w:val="16"/>
        </w:rPr>
        <w:t xml:space="preserve"> the size of Greyhound buses, equipped with fancy cameras and listening devices that can see and hear acutely from orbits deep in space; </w:t>
      </w:r>
      <w:r w:rsidRPr="00B70E4E">
        <w:rPr>
          <w:rStyle w:val="StyleUnderline"/>
        </w:rPr>
        <w:t xml:space="preserve">reconnaissance </w:t>
      </w:r>
      <w:r w:rsidRPr="00B70E4E">
        <w:rPr>
          <w:rStyle w:val="Emphasis"/>
        </w:rPr>
        <w:t>aircraft</w:t>
      </w:r>
      <w:r w:rsidRPr="00B70E4E">
        <w:rPr>
          <w:sz w:val="16"/>
        </w:rPr>
        <w:t xml:space="preserve">, most famously the U-2; unmanned aerial vehicles (UAVs) or </w:t>
      </w:r>
      <w:r w:rsidRPr="00B70E4E">
        <w:rPr>
          <w:rStyle w:val="Emphasis"/>
        </w:rPr>
        <w:t>drones</w:t>
      </w:r>
      <w:r w:rsidRPr="00B70E4E">
        <w:rPr>
          <w:sz w:val="16"/>
        </w:rPr>
        <w:t xml:space="preserve">, such as the Predator—often armed with Hellfire missiles, allowing the option to kill what its handlers have just spotted through the lens of an onboard camera); enormous </w:t>
      </w:r>
      <w:r w:rsidRPr="00B70E4E">
        <w:rPr>
          <w:rStyle w:val="Emphasis"/>
        </w:rPr>
        <w:t>ground-based listening</w:t>
      </w:r>
      <w:r w:rsidRPr="00B70E4E">
        <w:rPr>
          <w:sz w:val="16"/>
        </w:rPr>
        <w:t xml:space="preserve"> antennae, aimed at enemy territory; </w:t>
      </w:r>
      <w:r w:rsidRPr="00B70E4E">
        <w:rPr>
          <w:rStyle w:val="Emphasis"/>
        </w:rPr>
        <w:t>listening devices</w:t>
      </w:r>
      <w:r w:rsidRPr="00B70E4E">
        <w:rPr>
          <w:sz w:val="16"/>
        </w:rPr>
        <w:t xml:space="preserve"> clamped surreptitiously </w:t>
      </w:r>
      <w:r w:rsidRPr="00B70E4E">
        <w:rPr>
          <w:rStyle w:val="StyleUnderline"/>
        </w:rPr>
        <w:t>on fiber-optic</w:t>
      </w:r>
      <w:r w:rsidRPr="00B70E4E">
        <w:rPr>
          <w:sz w:val="16"/>
        </w:rPr>
        <w:t xml:space="preserve"> communications </w:t>
      </w:r>
      <w:r w:rsidRPr="00B70E4E">
        <w:rPr>
          <w:rStyle w:val="Emphasis"/>
        </w:rPr>
        <w:t>cables</w:t>
      </w:r>
      <w:r w:rsidRPr="00B70E4E">
        <w:rPr>
          <w:sz w:val="16"/>
        </w:rPr>
        <w:t xml:space="preserve"> that carry </w:t>
      </w:r>
      <w:r w:rsidRPr="00B70E4E">
        <w:rPr>
          <w:rStyle w:val="Emphasis"/>
        </w:rPr>
        <w:t>telephone</w:t>
      </w:r>
      <w:r w:rsidRPr="00B70E4E">
        <w:rPr>
          <w:rStyle w:val="StyleUnderline"/>
        </w:rPr>
        <w:t xml:space="preserve"> conversations</w:t>
      </w:r>
      <w:r w:rsidRPr="00B70E4E">
        <w:rPr>
          <w:sz w:val="16"/>
        </w:rPr>
        <w:t xml:space="preserve">; </w:t>
      </w:r>
      <w:r w:rsidRPr="00B70E4E">
        <w:rPr>
          <w:rStyle w:val="StyleUnderline"/>
        </w:rPr>
        <w:t>and</w:t>
      </w:r>
      <w:r w:rsidRPr="00B70E4E">
        <w:rPr>
          <w:sz w:val="16"/>
        </w:rPr>
        <w:t xml:space="preserve"> miniature listening “</w:t>
      </w:r>
      <w:r w:rsidRPr="00B70E4E">
        <w:rPr>
          <w:rStyle w:val="StyleUnderline"/>
        </w:rPr>
        <w:t>bugs</w:t>
      </w:r>
      <w:r w:rsidRPr="00B70E4E">
        <w:rPr>
          <w:sz w:val="16"/>
        </w:rPr>
        <w:t xml:space="preserve">” concealed within sparkling cut-glass chandeliers </w:t>
      </w:r>
      <w:r w:rsidRPr="00B70E4E">
        <w:rPr>
          <w:rStyle w:val="StyleUnderline"/>
        </w:rPr>
        <w:t xml:space="preserve">in </w:t>
      </w:r>
      <w:r w:rsidRPr="00B70E4E">
        <w:rPr>
          <w:rStyle w:val="Emphasis"/>
        </w:rPr>
        <w:t>foreign embassies</w:t>
      </w:r>
      <w:r w:rsidRPr="00B70E4E">
        <w:rPr>
          <w:sz w:val="16"/>
        </w:rPr>
        <w:t xml:space="preserve"> or palaces. Techint attracts the most funding in Washington, D.C. (machines are costly, especially heavy satellites that must be launched into space), by a ratio of some nine-to-one over humint in America’s widely estimated $50 billion annual intelligence budget. Human spies, though, continue to be recruited by the United States in most every region of the globe. Some critics contend that these spies contribute little to the knowledge of Washington officials about the state of international affairs; other authorities maintain, though, that only human agents can provide insights into that most vital of all national security questions: the intentions of one’s rivals— especially those adversaries who are well armed and hostile. The purpose of this essay is to examine the value of humint, </w:t>
      </w:r>
      <w:r w:rsidRPr="00F2123D">
        <w:rPr>
          <w:rStyle w:val="StyleUnderline"/>
        </w:rPr>
        <w:t xml:space="preserve">based on a review of the </w:t>
      </w:r>
      <w:r w:rsidRPr="00F2123D">
        <w:rPr>
          <w:rStyle w:val="Emphasis"/>
        </w:rPr>
        <w:t>research lit</w:t>
      </w:r>
      <w:r w:rsidRPr="00F2123D">
        <w:rPr>
          <w:rStyle w:val="StyleUnderline"/>
        </w:rPr>
        <w:t xml:space="preserve">erature on intelligence, </w:t>
      </w:r>
      <w:r w:rsidRPr="00F2123D">
        <w:rPr>
          <w:rStyle w:val="Emphasis"/>
        </w:rPr>
        <w:t>survey data</w:t>
      </w:r>
      <w:r w:rsidRPr="00F2123D">
        <w:rPr>
          <w:rStyle w:val="StyleUnderline"/>
        </w:rPr>
        <w:t>, and</w:t>
      </w:r>
      <w:r w:rsidRPr="00B70E4E">
        <w:rPr>
          <w:sz w:val="16"/>
        </w:rPr>
        <w:t xml:space="preserve"> the author’s </w:t>
      </w:r>
      <w:r w:rsidRPr="00F2123D">
        <w:rPr>
          <w:rStyle w:val="Emphasis"/>
        </w:rPr>
        <w:t>interviews</w:t>
      </w:r>
      <w:r w:rsidRPr="00F2123D">
        <w:rPr>
          <w:rStyle w:val="StyleUnderline"/>
        </w:rPr>
        <w:t xml:space="preserve"> with individuals in the espionage trade</w:t>
      </w:r>
      <w:r w:rsidRPr="00B70E4E">
        <w:rPr>
          <w:sz w:val="16"/>
        </w:rPr>
        <w:t xml:space="preserve">. The essay is organized in the following manner: it opens with a primer on the purpose, structure, </w:t>
      </w:r>
      <w:r w:rsidRPr="00F2123D">
        <w:rPr>
          <w:rStyle w:val="StyleUnderline"/>
        </w:rPr>
        <w:t>and</w:t>
      </w:r>
      <w:r w:rsidRPr="00B70E4E">
        <w:rPr>
          <w:sz w:val="16"/>
        </w:rPr>
        <w:t xml:space="preserve"> methods of humint; then </w:t>
      </w:r>
      <w:r w:rsidRPr="00F2123D">
        <w:rPr>
          <w:rStyle w:val="StyleUnderline"/>
        </w:rPr>
        <w:t xml:space="preserve">examines some </w:t>
      </w:r>
      <w:r w:rsidRPr="00F2123D">
        <w:rPr>
          <w:rStyle w:val="Emphasis"/>
        </w:rPr>
        <w:t>empirical data</w:t>
      </w:r>
      <w:r w:rsidRPr="00F2123D">
        <w:rPr>
          <w:rStyle w:val="StyleUnderline"/>
        </w:rPr>
        <w:t xml:space="preserve"> on its value</w:t>
      </w:r>
      <w:r w:rsidRPr="00B70E4E">
        <w:rPr>
          <w:sz w:val="16"/>
        </w:rPr>
        <w:t xml:space="preserve">; surveys more broadly the pros and cons of this approach to spying; and concludes with an overall judgment about the value of agents for a nation’s security. </w:t>
      </w:r>
    </w:p>
    <w:p w:rsidR="00B70E4E" w:rsidRDefault="00B70E4E" w:rsidP="00B70E4E"/>
    <w:p w:rsidR="001704A0" w:rsidRDefault="00053918" w:rsidP="001704A0">
      <w:pPr>
        <w:pStyle w:val="Heading3"/>
      </w:pPr>
      <w:r>
        <w:lastRenderedPageBreak/>
        <w:t>--a2 perm</w:t>
      </w:r>
    </w:p>
    <w:p w:rsidR="001704A0" w:rsidRDefault="001704A0" w:rsidP="001704A0"/>
    <w:p w:rsidR="001704A0" w:rsidRDefault="00053918" w:rsidP="00053918">
      <w:pPr>
        <w:pStyle w:val="Heading4"/>
      </w:pPr>
      <w:r>
        <w:t xml:space="preserve">Counterplan is mutually exclusive – bans the plan – means any permutation is severance – </w:t>
      </w:r>
      <w:r w:rsidR="005356D1">
        <w:t>that’s a voter – makes leveraging any stable offense impossible</w:t>
      </w:r>
    </w:p>
    <w:p w:rsidR="005356D1" w:rsidRDefault="005356D1" w:rsidP="005356D1"/>
    <w:p w:rsidR="005356D1" w:rsidRPr="005356D1" w:rsidRDefault="005356D1" w:rsidP="005356D1">
      <w:pPr>
        <w:pStyle w:val="Heading4"/>
      </w:pPr>
      <w:r>
        <w:t>AND, banning the plan is key to avoid the link to the net benefit – only counterplan keeps status quo legal authorities in place and ensures the free flow of intelligence</w:t>
      </w:r>
    </w:p>
    <w:p w:rsidR="001704A0" w:rsidRDefault="001704A0" w:rsidP="001704A0"/>
    <w:p w:rsidR="00053918" w:rsidRDefault="00053918" w:rsidP="001704A0"/>
    <w:p w:rsidR="001704A0" w:rsidRDefault="001704A0" w:rsidP="001704A0">
      <w:pPr>
        <w:pStyle w:val="Heading3"/>
      </w:pPr>
      <w:r>
        <w:lastRenderedPageBreak/>
        <w:t>--a2 theory</w:t>
      </w:r>
    </w:p>
    <w:p w:rsidR="001704A0" w:rsidRDefault="001704A0" w:rsidP="001704A0"/>
    <w:p w:rsidR="00E50F7C" w:rsidRDefault="00803A1D" w:rsidP="00803A1D">
      <w:pPr>
        <w:pStyle w:val="Heading4"/>
      </w:pPr>
      <w:r>
        <w:t>CP bans the plan – gold standard for competition</w:t>
      </w:r>
      <w:r w:rsidR="00B07D11">
        <w:t xml:space="preserve"> and </w:t>
      </w:r>
      <w:r w:rsidR="00A9718E">
        <w:t>structurally guarantees them easy offense – no warrant for abuse</w:t>
      </w:r>
    </w:p>
    <w:p w:rsidR="00520B70" w:rsidRDefault="00520B70" w:rsidP="00B07D11"/>
    <w:p w:rsidR="00E50F7C" w:rsidRDefault="00520B70" w:rsidP="00520B70">
      <w:pPr>
        <w:pStyle w:val="Heading4"/>
      </w:pPr>
      <w:r>
        <w:t xml:space="preserve">It’s predictable </w:t>
      </w:r>
      <w:r w:rsidR="00B07D11">
        <w:t>and clearly grounded in the status quo’s approach to surveillance policy – resolves ground and clash concerns</w:t>
      </w:r>
    </w:p>
    <w:p w:rsidR="00520B70" w:rsidRDefault="00520B70" w:rsidP="00520B70">
      <w:pPr>
        <w:pStyle w:val="CiteSpacing"/>
      </w:pPr>
      <w:r w:rsidRPr="00520B70">
        <w:rPr>
          <w:rStyle w:val="Style13ptBold"/>
        </w:rPr>
        <w:t>Setty 15</w:t>
      </w:r>
      <w:r>
        <w:t xml:space="preserve"> (Sudha Setty, Professor of Law and Associate Dean for Faculty Development &amp; Intellectual Life, Western New England University School of Law, J.D., Columbia Law School, A.B., Stanford University, “Surveillance, Secrecy, and the Search for Meaningful Accountability,” Stanford Journal of International Law, 51 STAN. J. INT'L L 16 (2015), http://digitalcommons.law.wne.edu/cgi/viewcontent.cgi?article=1305&amp;context=facschol)</w:t>
      </w:r>
    </w:p>
    <w:p w:rsidR="00520B70" w:rsidRPr="00520B70" w:rsidRDefault="00520B70" w:rsidP="001704A0">
      <w:pPr>
        <w:rPr>
          <w:sz w:val="16"/>
        </w:rPr>
      </w:pPr>
      <w:r w:rsidRPr="00520B70">
        <w:rPr>
          <w:rStyle w:val="StyleUnderline"/>
        </w:rPr>
        <w:t>One of the most intractable problems in the debate around maintaining</w:t>
      </w:r>
      <w:r>
        <w:rPr>
          <w:rStyle w:val="StyleUnderline"/>
        </w:rPr>
        <w:t xml:space="preserve"> </w:t>
      </w:r>
      <w:r w:rsidRPr="00520B70">
        <w:rPr>
          <w:rStyle w:val="StyleUnderline"/>
        </w:rPr>
        <w:t>the rule of law while combating the threat of terrorism is the question of</w:t>
      </w:r>
      <w:r>
        <w:rPr>
          <w:rStyle w:val="StyleUnderline"/>
        </w:rPr>
        <w:t xml:space="preserve"> </w:t>
      </w:r>
      <w:r w:rsidRPr="00520B70">
        <w:rPr>
          <w:rStyle w:val="StyleUnderline"/>
        </w:rPr>
        <w:t>secrecy and transparency</w:t>
      </w:r>
      <w:r w:rsidRPr="00520B70">
        <w:rPr>
          <w:sz w:val="16"/>
        </w:rPr>
        <w:t xml:space="preserve">. In peacetime, important tenets to the rule of law include transparency of the law, limits on government power, and consistency of the law as applied to individuals in the polity. Yet </w:t>
      </w:r>
      <w:r w:rsidRPr="00520B70">
        <w:rPr>
          <w:rStyle w:val="StyleUnderline"/>
        </w:rPr>
        <w:t>the post-9/11 decisionmaking</w:t>
      </w:r>
      <w:r>
        <w:rPr>
          <w:rStyle w:val="StyleUnderline"/>
        </w:rPr>
        <w:t xml:space="preserve"> </w:t>
      </w:r>
      <w:r w:rsidRPr="00520B70">
        <w:rPr>
          <w:rStyle w:val="StyleUnderline"/>
        </w:rPr>
        <w:t>by the Bush and Obama administrations has been characterized by</w:t>
      </w:r>
      <w:r>
        <w:rPr>
          <w:rStyle w:val="StyleUnderline"/>
        </w:rPr>
        <w:t xml:space="preserve"> </w:t>
      </w:r>
      <w:r w:rsidRPr="00520B70">
        <w:rPr>
          <w:rStyle w:val="StyleUnderline"/>
        </w:rPr>
        <w:t>excessive secrecy that stymies most efforts to hold the government</w:t>
      </w:r>
      <w:r>
        <w:rPr>
          <w:rStyle w:val="StyleUnderline"/>
        </w:rPr>
        <w:t xml:space="preserve"> </w:t>
      </w:r>
      <w:r w:rsidRPr="00520B70">
        <w:rPr>
          <w:rStyle w:val="StyleUnderline"/>
        </w:rPr>
        <w:t>accountable for its abuses. Executive branch policy with regard to</w:t>
      </w:r>
      <w:r w:rsidRPr="00520B70">
        <w:rPr>
          <w:sz w:val="16"/>
        </w:rPr>
        <w:t xml:space="preserve"> detention, interrogation, targeted killing, and </w:t>
      </w:r>
      <w:r w:rsidRPr="00520B70">
        <w:rPr>
          <w:rStyle w:val="StyleUnderline"/>
        </w:rPr>
        <w:t>surveillance are kept secret, and that</w:t>
      </w:r>
      <w:r>
        <w:rPr>
          <w:rStyle w:val="StyleUnderline"/>
        </w:rPr>
        <w:t xml:space="preserve"> </w:t>
      </w:r>
      <w:r w:rsidRPr="00520B70">
        <w:rPr>
          <w:rStyle w:val="StyleUnderline"/>
        </w:rPr>
        <w:t>secrecy has been largely validated by a compliant judicia</w:t>
      </w:r>
      <w:r>
        <w:rPr>
          <w:rStyle w:val="StyleUnderline"/>
        </w:rPr>
        <w:t>ry</w:t>
      </w:r>
      <w:r w:rsidRPr="00520B70">
        <w:rPr>
          <w:sz w:val="16"/>
        </w:rPr>
        <w:t xml:space="preserve"> that has dismissed almost all suits challenging human and civil rights abuses resulting from counterterrorism programs. </w:t>
      </w:r>
      <w:r w:rsidRPr="00520B70">
        <w:rPr>
          <w:rStyle w:val="StyleUnderline"/>
        </w:rPr>
        <w:t>Efforts by Congress to engage in</w:t>
      </w:r>
      <w:r>
        <w:rPr>
          <w:rStyle w:val="StyleUnderline"/>
        </w:rPr>
        <w:t xml:space="preserve"> </w:t>
      </w:r>
      <w:r w:rsidRPr="00520B70">
        <w:rPr>
          <w:rStyle w:val="StyleUnderline"/>
        </w:rPr>
        <w:t>meaningful oversight</w:t>
      </w:r>
      <w:r w:rsidRPr="00520B70">
        <w:rPr>
          <w:sz w:val="16"/>
        </w:rPr>
        <w:t xml:space="preserve"> have met with mixed results; in the area of government surveillance, such efforts </w:t>
      </w:r>
      <w:r w:rsidRPr="00520B70">
        <w:rPr>
          <w:rStyle w:val="StyleUnderline"/>
        </w:rPr>
        <w:t>have been fruitless without the benefit of leaked</w:t>
      </w:r>
      <w:r>
        <w:rPr>
          <w:rStyle w:val="StyleUnderline"/>
        </w:rPr>
        <w:t xml:space="preserve"> </w:t>
      </w:r>
      <w:r w:rsidRPr="00520B70">
        <w:rPr>
          <w:rStyle w:val="StyleUnderline"/>
        </w:rPr>
        <w:t>information on warrantless surveillance by government insiders. The</w:t>
      </w:r>
      <w:r>
        <w:rPr>
          <w:rStyle w:val="StyleUnderline"/>
        </w:rPr>
        <w:t xml:space="preserve"> </w:t>
      </w:r>
      <w:r w:rsidRPr="00520B70">
        <w:rPr>
          <w:rStyle w:val="StyleUnderline"/>
        </w:rPr>
        <w:t>executive branch has generally refused to make public vital aspects of its</w:t>
      </w:r>
      <w:r>
        <w:rPr>
          <w:rStyle w:val="StyleUnderline"/>
        </w:rPr>
        <w:t xml:space="preserve"> </w:t>
      </w:r>
      <w:r w:rsidRPr="00520B70">
        <w:rPr>
          <w:rStyle w:val="StyleUnderline"/>
        </w:rPr>
        <w:t>surveillance programs in ways that could give oversight efforts more muscle.</w:t>
      </w:r>
      <w:r>
        <w:rPr>
          <w:rStyle w:val="StyleUnderline"/>
        </w:rPr>
        <w:t xml:space="preserve"> </w:t>
      </w:r>
      <w:r w:rsidRPr="00520B70">
        <w:rPr>
          <w:rStyle w:val="StyleUnderline"/>
        </w:rPr>
        <w:t>At the same time, the executive branch has consistently defended the legality</w:t>
      </w:r>
      <w:r>
        <w:rPr>
          <w:rStyle w:val="StyleUnderline"/>
        </w:rPr>
        <w:t xml:space="preserve"> </w:t>
      </w:r>
      <w:r w:rsidRPr="00520B70">
        <w:rPr>
          <w:rStyle w:val="StyleUnderline"/>
        </w:rPr>
        <w:t>and efficacy of these surveillance programs</w:t>
      </w:r>
      <w:r w:rsidRPr="00520B70">
        <w:rPr>
          <w:sz w:val="16"/>
        </w:rPr>
        <w:t xml:space="preserve">. </w:t>
      </w:r>
    </w:p>
    <w:p w:rsidR="00E50F7C" w:rsidRDefault="00E50F7C" w:rsidP="001704A0"/>
    <w:p w:rsidR="00E50F7C" w:rsidRDefault="00E50F7C" w:rsidP="00E50F7C">
      <w:pPr>
        <w:pStyle w:val="Heading4"/>
      </w:pPr>
      <w:r>
        <w:t xml:space="preserve">Central to topic literature </w:t>
      </w:r>
      <w:r w:rsidR="00B07D11">
        <w:t xml:space="preserve">and education </w:t>
      </w:r>
      <w:r>
        <w:t>– secrecy is a key surveillance policy question that directly implicates debates over executive authority</w:t>
      </w:r>
    </w:p>
    <w:p w:rsidR="00E50F7C" w:rsidRDefault="00E50F7C" w:rsidP="00E50F7C">
      <w:pPr>
        <w:pStyle w:val="CiteSpacing"/>
      </w:pPr>
      <w:r w:rsidRPr="00E50F7C">
        <w:rPr>
          <w:rStyle w:val="Style13ptBold"/>
        </w:rPr>
        <w:t>ACLU 8</w:t>
      </w:r>
      <w:r>
        <w:t xml:space="preserve"> (American Civil Liberties Union, “ACLU COMMENDS SENATOR FEINGOLD FOR HEARING ON SECRET LAW,” 4-30-2008, https://www.aclu.org/news/aclu-commends-senator-feingold-hearing-secret-law?redirect=national-security/aclu-commends-senator-feingold-hearing-secret-law)</w:t>
      </w:r>
    </w:p>
    <w:p w:rsidR="00E50F7C" w:rsidRPr="00E50F7C" w:rsidRDefault="00E50F7C" w:rsidP="001704A0">
      <w:pPr>
        <w:rPr>
          <w:sz w:val="16"/>
        </w:rPr>
      </w:pPr>
      <w:r w:rsidRPr="00E50F7C">
        <w:rPr>
          <w:sz w:val="16"/>
        </w:rPr>
        <w:t xml:space="preserve">The ACLU noted that the Bush administration’s track record on government secrecy has been dismal at best. Memos from the Office of Legal Counsel (OLC) outlining legal opinions on torture and wiretapping remain classified despite several congressional calls for disclosure. The administration has also frequently issued executive orders only to amend those policies without publicly acknowledging the changes, removed public documents from the National Archives and created an unusual system of retroactive secrecy by reclassifying previously public information. </w:t>
      </w:r>
      <w:r w:rsidRPr="00E50F7C">
        <w:rPr>
          <w:rStyle w:val="StyleUnderline"/>
        </w:rPr>
        <w:t>One of the most public debates on executive power and secrecy has been rooted in the executive’s ability to conduct surveillance. Since the revelation of the president’s warrantless wiretapping program</w:t>
      </w:r>
      <w:r w:rsidRPr="00E50F7C">
        <w:rPr>
          <w:sz w:val="16"/>
        </w:rPr>
        <w:t xml:space="preserve"> by the New York Times in December of 2005, </w:t>
      </w:r>
      <w:r w:rsidRPr="00E50F7C">
        <w:rPr>
          <w:rStyle w:val="StyleUnderline"/>
        </w:rPr>
        <w:t>that debate has been held publicly in Congress</w:t>
      </w:r>
      <w:r w:rsidRPr="00E50F7C">
        <w:rPr>
          <w:sz w:val="16"/>
        </w:rPr>
        <w:t>. However a missing piece of that debate is a still-secret OLC memo.</w:t>
      </w:r>
    </w:p>
    <w:p w:rsidR="00E50F7C" w:rsidRDefault="00E50F7C" w:rsidP="001704A0"/>
    <w:p w:rsidR="00E50F7C" w:rsidRDefault="00B07D11" w:rsidP="00E50F7C">
      <w:pPr>
        <w:pStyle w:val="Heading4"/>
      </w:pPr>
      <w:r>
        <w:t>D</w:t>
      </w:r>
      <w:r w:rsidR="00E50F7C">
        <w:t xml:space="preserve">ebating this counterplan is </w:t>
      </w:r>
      <w:r>
        <w:t xml:space="preserve">particularly </w:t>
      </w:r>
      <w:r w:rsidR="00E50F7C">
        <w:t>key</w:t>
      </w:r>
    </w:p>
    <w:p w:rsidR="00B811DB" w:rsidRDefault="00E50F7C" w:rsidP="00E50F7C">
      <w:pPr>
        <w:pStyle w:val="CiteSpacing"/>
      </w:pPr>
      <w:r w:rsidRPr="00E50F7C">
        <w:rPr>
          <w:rStyle w:val="Style13ptBold"/>
        </w:rPr>
        <w:t>Williams 13</w:t>
      </w:r>
      <w:r>
        <w:t xml:space="preserve"> (Juan Williams, Fox News political analyst, and Chris Wallace, host, Fox News Sunday, “Former Vice President Dick Cheney talks NSA surveillance program,” 6-16-2013, http://www.foxnews.com/on-air/fox-news-sunday-chris-wallace/2013/06/16/former-vice-president-dick-cheney-talks-nsa-surveillance-program#p//v/2482865656001)</w:t>
      </w:r>
    </w:p>
    <w:p w:rsidR="00B811DB" w:rsidRPr="00E50F7C" w:rsidRDefault="00B811DB" w:rsidP="001704A0">
      <w:pPr>
        <w:rPr>
          <w:sz w:val="16"/>
        </w:rPr>
      </w:pPr>
      <w:r w:rsidRPr="00E50F7C">
        <w:rPr>
          <w:sz w:val="16"/>
        </w:rPr>
        <w:t>WALLACE: Yes. The Pentagon thing.</w:t>
      </w:r>
      <w:r w:rsidR="00E50F7C" w:rsidRPr="00E50F7C">
        <w:rPr>
          <w:sz w:val="16"/>
        </w:rPr>
        <w:t xml:space="preserve"> </w:t>
      </w:r>
      <w:r w:rsidRPr="00E50F7C">
        <w:rPr>
          <w:sz w:val="16"/>
        </w:rPr>
        <w:t xml:space="preserve">WILLIAMS: You're hurting me, buddy. Yes. But I mean the Pentagon -- he was the one who orchestrated the release of the Pentagon papers to Neil Sheehan at "The New York Times." But, you know, the difference here is this was not about revealing corruption or lies by government or anything like that. He was revealing secrets that had to do with effective programs to battle terrorists. In this age of anti-terrorism. So, to me, I think this is a guy who took an oath when he said that he was going to work as a government contractor for NSA and he broke that oath. So, I don't think that's a martyr or a hero. I think that's more in the category of traitor. He should be extradited, and he should be prosecuted. If the point is that </w:t>
      </w:r>
      <w:r w:rsidRPr="00E50F7C">
        <w:rPr>
          <w:rStyle w:val="StyleUnderline"/>
        </w:rPr>
        <w:t>we need a debate -- yes, we need a debate about secrecy and the balance between civil liberties and national security. That</w:t>
      </w:r>
      <w:r w:rsidRPr="00E50F7C">
        <w:rPr>
          <w:sz w:val="16"/>
        </w:rPr>
        <w:t xml:space="preserve">'s the </w:t>
      </w:r>
      <w:r w:rsidRPr="00E50F7C">
        <w:rPr>
          <w:rStyle w:val="StyleUnderline"/>
        </w:rPr>
        <w:t>debate</w:t>
      </w:r>
      <w:r w:rsidRPr="00E50F7C">
        <w:rPr>
          <w:sz w:val="16"/>
        </w:rPr>
        <w:t xml:space="preserve">, I think, </w:t>
      </w:r>
      <w:r w:rsidRPr="00E50F7C">
        <w:rPr>
          <w:rStyle w:val="StyleUnderline"/>
        </w:rPr>
        <w:t>should have taken place with far more energy back</w:t>
      </w:r>
      <w:r w:rsidRPr="00E50F7C">
        <w:rPr>
          <w:sz w:val="16"/>
        </w:rPr>
        <w:t xml:space="preserve"> in 2002 </w:t>
      </w:r>
      <w:r w:rsidRPr="00E50F7C">
        <w:rPr>
          <w:rStyle w:val="StyleUnderline"/>
        </w:rPr>
        <w:t>when we passed the Patriot Act</w:t>
      </w:r>
      <w:r w:rsidRPr="00E50F7C">
        <w:rPr>
          <w:sz w:val="16"/>
        </w:rPr>
        <w:t>. And I think there was only one senator who voted against it, and I think that was Russ Feingold of Wisconsin.</w:t>
      </w:r>
      <w:r w:rsidR="00E50F7C" w:rsidRPr="00E50F7C">
        <w:rPr>
          <w:sz w:val="16"/>
        </w:rPr>
        <w:t xml:space="preserve"> </w:t>
      </w:r>
      <w:r w:rsidRPr="00E50F7C">
        <w:rPr>
          <w:sz w:val="16"/>
        </w:rPr>
        <w:t>So, you imagine, to me, at that time, there was such emotion. Yeah, we need to fight terrorists. But we sacrifice some civil liberties. Now to go back and say, oh, you know what? We aren't sure. We didn't know about it. Baloney. We knew about this all along. We have known about it clearly since 2006. Everybody knows about it. And to pretend -- oh, gosh, we didn't know, this is a shock. I mean that's ridiculous.</w:t>
      </w:r>
    </w:p>
    <w:p w:rsidR="001704A0" w:rsidRPr="001704A0" w:rsidRDefault="001704A0" w:rsidP="00520B70"/>
    <w:p w:rsidR="003A0147" w:rsidRDefault="003A0147" w:rsidP="003A0147">
      <w:pPr>
        <w:pStyle w:val="Heading3"/>
      </w:pPr>
      <w:r>
        <w:lastRenderedPageBreak/>
        <w:t>--a2 lying bad</w:t>
      </w:r>
    </w:p>
    <w:p w:rsidR="003A0147" w:rsidRDefault="003A0147" w:rsidP="003A0147"/>
    <w:p w:rsidR="003A0147" w:rsidRDefault="003A0147" w:rsidP="003A0147">
      <w:pPr>
        <w:pStyle w:val="Heading4"/>
      </w:pPr>
      <w:r>
        <w:t xml:space="preserve">Governmental lies </w:t>
      </w:r>
      <w:r w:rsidR="0025171A">
        <w:t xml:space="preserve">– particularly about surveillance – </w:t>
      </w:r>
      <w:r>
        <w:t>are inevitable, good, and the public forgives them</w:t>
      </w:r>
    </w:p>
    <w:p w:rsidR="003A0147" w:rsidRPr="000E3210" w:rsidRDefault="003A0147" w:rsidP="003A0147">
      <w:pPr>
        <w:pStyle w:val="CiteSpacing"/>
      </w:pPr>
      <w:r>
        <w:t xml:space="preserve">John </w:t>
      </w:r>
      <w:r w:rsidRPr="003A0147">
        <w:rPr>
          <w:rStyle w:val="Style13ptBold"/>
        </w:rPr>
        <w:t>Blake 13</w:t>
      </w:r>
      <w:r w:rsidRPr="000E3210">
        <w:t xml:space="preserve">--- </w:t>
      </w:r>
      <w:r>
        <w:t>CNN journalist. J</w:t>
      </w:r>
      <w:r w:rsidRPr="000E3210">
        <w:t>ohn Blake has been honored by the Society of Professional Journalists, the Associated Press, and The American Academy of Religion. He is the author of "Children of the Movement." (Blake, “Of course presidents lie”, CNN. 11/24/13. http://www.cnn.com/2013/11/24/politics/presidents-lie/)//ET</w:t>
      </w:r>
    </w:p>
    <w:p w:rsidR="003A0147" w:rsidRPr="0025171A" w:rsidRDefault="003A0147" w:rsidP="003A0147">
      <w:pPr>
        <w:rPr>
          <w:sz w:val="16"/>
        </w:rPr>
      </w:pPr>
      <w:r w:rsidRPr="00264675">
        <w:rPr>
          <w:sz w:val="16"/>
        </w:rPr>
        <w:t xml:space="preserve">Well, guess what? That story about Washington and the cherry tree is a lie. Never happened. And the notion that a good president doesn't lie to the American people -- that's an illusion as well. Historians say </w:t>
      </w:r>
      <w:r w:rsidRPr="00264675">
        <w:rPr>
          <w:rStyle w:val="StyleUnderline"/>
        </w:rPr>
        <w:t>many of our greatest presidents were the biggest liars</w:t>
      </w:r>
      <w:r w:rsidRPr="00264675">
        <w:rPr>
          <w:sz w:val="16"/>
        </w:rPr>
        <w:t xml:space="preserve"> -- and </w:t>
      </w:r>
      <w:r w:rsidRPr="00264675">
        <w:rPr>
          <w:rStyle w:val="StyleUnderline"/>
        </w:rPr>
        <w:t>duplicity was part of their greatness</w:t>
      </w:r>
      <w:r w:rsidRPr="00264675">
        <w:rPr>
          <w:sz w:val="16"/>
        </w:rPr>
        <w:t xml:space="preserve">. </w:t>
      </w:r>
      <w:r w:rsidRPr="00264675">
        <w:rPr>
          <w:rStyle w:val="StyleUnderline"/>
        </w:rPr>
        <w:t>"</w:t>
      </w:r>
      <w:r w:rsidRPr="003A0147">
        <w:rPr>
          <w:rStyle w:val="Emphasis"/>
        </w:rPr>
        <w:t>Every president</w:t>
      </w:r>
      <w:r w:rsidRPr="00264675">
        <w:rPr>
          <w:rStyle w:val="StyleUnderline"/>
        </w:rPr>
        <w:t xml:space="preserve"> has </w:t>
      </w:r>
      <w:r w:rsidRPr="003A0147">
        <w:rPr>
          <w:rStyle w:val="Emphasis"/>
        </w:rPr>
        <w:t>not only lied</w:t>
      </w:r>
      <w:r w:rsidRPr="00264675">
        <w:rPr>
          <w:sz w:val="16"/>
        </w:rPr>
        <w:t xml:space="preserve"> at some time, </w:t>
      </w:r>
      <w:r w:rsidRPr="00264675">
        <w:rPr>
          <w:rStyle w:val="StyleUnderline"/>
        </w:rPr>
        <w:t xml:space="preserve">but </w:t>
      </w:r>
      <w:r w:rsidRPr="003A0147">
        <w:rPr>
          <w:rStyle w:val="Emphasis"/>
        </w:rPr>
        <w:t>needs to lie to be effective</w:t>
      </w:r>
      <w:r w:rsidRPr="00264675">
        <w:rPr>
          <w:sz w:val="16"/>
        </w:rPr>
        <w:t xml:space="preserve">," says Ed Uravic, a former Washington lobbyist, congressional chief of staff and author of "Lying Cheating Scum." Presidential lying is a hot topic because of a promise made by President Obama. While promoting Obamacare, Obama told Americans that they could keep their health insurance if they wanted to. That turned out to not be true for some, and Obama has been accused of lying. Some political pundits warn that Obama's "lie" will undo his second term. They say Americans won't forgive a president who violates their trust. It's a good sound-bite, but it's bad history. </w:t>
      </w:r>
      <w:r w:rsidRPr="00264675">
        <w:rPr>
          <w:rStyle w:val="StyleUnderline"/>
        </w:rPr>
        <w:t>A great leader must "be a great pretender and dissembler</w:t>
      </w:r>
      <w:r w:rsidRPr="00264675">
        <w:rPr>
          <w:sz w:val="16"/>
        </w:rPr>
        <w:t xml:space="preserve">," Machiavelli said in "The Prince." And so should a president, some historians say. You might say </w:t>
      </w:r>
      <w:r w:rsidRPr="00264675">
        <w:rPr>
          <w:rStyle w:val="StyleUnderline"/>
        </w:rPr>
        <w:t>lying is the verbal lubricant that keeps the Oval Office engine running.</w:t>
      </w:r>
      <w:r w:rsidRPr="00264675">
        <w:rPr>
          <w:sz w:val="16"/>
        </w:rPr>
        <w:t xml:space="preserve"> Some of </w:t>
      </w:r>
      <w:r w:rsidRPr="00264675">
        <w:rPr>
          <w:rStyle w:val="StyleUnderline"/>
        </w:rPr>
        <w:t>our most popular presidents</w:t>
      </w:r>
      <w:r w:rsidRPr="00264675">
        <w:rPr>
          <w:sz w:val="16"/>
        </w:rPr>
        <w:t xml:space="preserve"> told the biggest whoppers, say historians, including Benjamin Ginsberg, author of "The American </w:t>
      </w:r>
      <w:r w:rsidRPr="00264675">
        <w:rPr>
          <w:rStyle w:val="StyleUnderline"/>
        </w:rPr>
        <w:t>Lie:</w:t>
      </w:r>
      <w:r w:rsidRPr="00264675">
        <w:rPr>
          <w:sz w:val="16"/>
        </w:rPr>
        <w:t xml:space="preserve"> Government by the People and other Political Fables." While preparing the country for World War II, </w:t>
      </w:r>
      <w:r w:rsidRPr="00264675">
        <w:rPr>
          <w:rStyle w:val="StyleUnderline"/>
        </w:rPr>
        <w:t>Franklin Roosevelt told Americans in 1940 that "your boys are not going to be sent into any foreign wars."</w:t>
      </w:r>
      <w:r>
        <w:rPr>
          <w:rStyle w:val="StyleUnderline"/>
        </w:rPr>
        <w:t xml:space="preserve"> </w:t>
      </w:r>
      <w:r w:rsidRPr="00264675">
        <w:rPr>
          <w:sz w:val="16"/>
        </w:rPr>
        <w:t xml:space="preserve">President John F. </w:t>
      </w:r>
      <w:r w:rsidRPr="00264675">
        <w:rPr>
          <w:rStyle w:val="StyleUnderline"/>
        </w:rPr>
        <w:t>Kennedy declared</w:t>
      </w:r>
      <w:r w:rsidRPr="00264675">
        <w:rPr>
          <w:sz w:val="16"/>
        </w:rPr>
        <w:t xml:space="preserve"> in 1961 that "I have previously stated, and I repeat now, that the </w:t>
      </w:r>
      <w:r w:rsidRPr="00264675">
        <w:rPr>
          <w:rStyle w:val="StyleUnderline"/>
        </w:rPr>
        <w:t>United States plans no military intervention in Cuba.</w:t>
      </w:r>
      <w:r w:rsidRPr="00264675">
        <w:rPr>
          <w:sz w:val="16"/>
        </w:rPr>
        <w:t xml:space="preserve">" All the </w:t>
      </w:r>
      <w:r w:rsidRPr="00264675">
        <w:rPr>
          <w:rStyle w:val="StyleUnderline"/>
        </w:rPr>
        <w:t>while, he was planning an invasion of Cuba.</w:t>
      </w:r>
      <w:r>
        <w:rPr>
          <w:rStyle w:val="StyleUnderline"/>
        </w:rPr>
        <w:t xml:space="preserve"> </w:t>
      </w:r>
      <w:r w:rsidRPr="00264675">
        <w:rPr>
          <w:sz w:val="16"/>
        </w:rPr>
        <w:t xml:space="preserve">Ronald </w:t>
      </w:r>
      <w:r w:rsidRPr="00264675">
        <w:rPr>
          <w:rStyle w:val="StyleUnderline"/>
        </w:rPr>
        <w:t>Reagan told Americans</w:t>
      </w:r>
      <w:r w:rsidRPr="00264675">
        <w:rPr>
          <w:sz w:val="16"/>
        </w:rPr>
        <w:t xml:space="preserve"> in 1986, "</w:t>
      </w:r>
      <w:r w:rsidRPr="00264675">
        <w:rPr>
          <w:rStyle w:val="StyleUnderline"/>
        </w:rPr>
        <w:t>We did not, I</w:t>
      </w:r>
      <w:r w:rsidRPr="00264675">
        <w:rPr>
          <w:sz w:val="16"/>
        </w:rPr>
        <w:t xml:space="preserve"> repeat, did not </w:t>
      </w:r>
      <w:r w:rsidRPr="00264675">
        <w:rPr>
          <w:rStyle w:val="StyleUnderline"/>
        </w:rPr>
        <w:t>trade weapons or anything else [to Iran] for hostages,</w:t>
      </w:r>
      <w:r w:rsidRPr="00264675">
        <w:rPr>
          <w:sz w:val="16"/>
        </w:rPr>
        <w:t xml:space="preserve"> nor will we," four months </w:t>
      </w:r>
      <w:r w:rsidRPr="00264675">
        <w:rPr>
          <w:rStyle w:val="StyleUnderline"/>
        </w:rPr>
        <w:t>before admitting that the U.S. had actually done what he had denied.</w:t>
      </w:r>
      <w:r>
        <w:rPr>
          <w:rStyle w:val="StyleUnderline"/>
        </w:rPr>
        <w:t xml:space="preserve"> </w:t>
      </w:r>
      <w:r w:rsidRPr="00264675">
        <w:rPr>
          <w:sz w:val="16"/>
        </w:rPr>
        <w:t>Even "</w:t>
      </w:r>
      <w:r w:rsidRPr="00264675">
        <w:rPr>
          <w:rStyle w:val="StyleUnderline"/>
        </w:rPr>
        <w:t>Honest Abe,</w:t>
      </w:r>
      <w:r w:rsidRPr="00264675">
        <w:rPr>
          <w:sz w:val="16"/>
        </w:rPr>
        <w:t xml:space="preserve">" whose majestic "Gettysburg Address" the nation commemorated this week, </w:t>
      </w:r>
      <w:r w:rsidRPr="00264675">
        <w:rPr>
          <w:rStyle w:val="StyleUnderline"/>
        </w:rPr>
        <w:t>was a skillful liar,</w:t>
      </w:r>
      <w:r w:rsidRPr="00264675">
        <w:rPr>
          <w:sz w:val="16"/>
        </w:rPr>
        <w:t xml:space="preserve"> says Meg Mott, a professor of political theory at Marlboro College in Vermont. Lincoln </w:t>
      </w:r>
      <w:r w:rsidRPr="00264675">
        <w:rPr>
          <w:rStyle w:val="StyleUnderline"/>
        </w:rPr>
        <w:t>lied about whether he was negotiating with the South to end the war.</w:t>
      </w:r>
      <w:r w:rsidRPr="00264675">
        <w:rPr>
          <w:sz w:val="16"/>
        </w:rPr>
        <w:t xml:space="preserve"> That deception was given extended treatment in "Steven Spielberg" recent film "Lincoln." He also lied about where he stood on slavery. He told the American public and political allies that he didn't believe in political equality for slaves because he didn't want to get too far ahead of public opinion, Mott says. "</w:t>
      </w:r>
      <w:r w:rsidRPr="00264675">
        <w:rPr>
          <w:rStyle w:val="StyleUnderline"/>
        </w:rPr>
        <w:t>He had to be devious with the electorate</w:t>
      </w:r>
      <w:r w:rsidRPr="00264675">
        <w:rPr>
          <w:sz w:val="16"/>
        </w:rPr>
        <w:t xml:space="preserve">," Mott says. "He played slave-holders against abolitionists. He had to lie to get people to follow him. Lincoln is a great Machiavellian." 6 things presidents wish they hadn't said Forgivable vs. unforgivable lies Presidential lies fall into two categories: forgivable vs. unforgiveable. </w:t>
      </w:r>
      <w:r w:rsidRPr="003A0147">
        <w:rPr>
          <w:rStyle w:val="Emphasis"/>
        </w:rPr>
        <w:t>Forgivable lies</w:t>
      </w:r>
      <w:r w:rsidRPr="003A0147">
        <w:rPr>
          <w:rStyle w:val="StyleUnderline"/>
        </w:rPr>
        <w:t xml:space="preserve"> are those meant to keep the nation from harm</w:t>
      </w:r>
      <w:r w:rsidRPr="00264675">
        <w:rPr>
          <w:sz w:val="16"/>
        </w:rPr>
        <w:t xml:space="preserve">. Some consider </w:t>
      </w:r>
      <w:r w:rsidRPr="00264675">
        <w:rPr>
          <w:rStyle w:val="StyleUnderline"/>
        </w:rPr>
        <w:t xml:space="preserve">the </w:t>
      </w:r>
      <w:r w:rsidRPr="003A0147">
        <w:rPr>
          <w:rStyle w:val="Emphasis"/>
        </w:rPr>
        <w:t>N</w:t>
      </w:r>
      <w:r w:rsidRPr="00264675">
        <w:rPr>
          <w:rStyle w:val="StyleUnderline"/>
        </w:rPr>
        <w:t xml:space="preserve">ational </w:t>
      </w:r>
      <w:r w:rsidRPr="003A0147">
        <w:rPr>
          <w:rStyle w:val="Emphasis"/>
        </w:rPr>
        <w:t>S</w:t>
      </w:r>
      <w:r w:rsidRPr="00264675">
        <w:rPr>
          <w:rStyle w:val="StyleUnderline"/>
        </w:rPr>
        <w:t xml:space="preserve">ecurity </w:t>
      </w:r>
      <w:r w:rsidRPr="003A0147">
        <w:rPr>
          <w:rStyle w:val="Emphasis"/>
        </w:rPr>
        <w:t>A</w:t>
      </w:r>
      <w:r w:rsidRPr="00264675">
        <w:rPr>
          <w:rStyle w:val="StyleUnderline"/>
        </w:rPr>
        <w:t xml:space="preserve">gency's lies about the scope of </w:t>
      </w:r>
      <w:r w:rsidRPr="003A0147">
        <w:rPr>
          <w:rStyle w:val="StyleUnderline"/>
        </w:rPr>
        <w:t>domestic spying to b</w:t>
      </w:r>
      <w:r w:rsidRPr="00264675">
        <w:rPr>
          <w:rStyle w:val="StyleUnderline"/>
        </w:rPr>
        <w:t>e in this category because they protect us from terrorists,</w:t>
      </w:r>
      <w:r w:rsidRPr="00264675">
        <w:rPr>
          <w:sz w:val="16"/>
        </w:rPr>
        <w:t xml:space="preserve"> says Uravic, author of "Lying, Cheating Scum." Unforgivable lies fall into the Nixonian "I am not a crook" category, Uravic says. Those are lies meant to cover up crimes, incompetence or protect a president's political future. President Lyndon Johnson, for example, kept the full cost of spending on the Vietnam War from Congress and the public to preserve his political power, Uravic says. "</w:t>
      </w:r>
      <w:r w:rsidRPr="00264675">
        <w:rPr>
          <w:rStyle w:val="StyleUnderline"/>
        </w:rPr>
        <w:t>The American people remain forgiving of their politicians, as long as</w:t>
      </w:r>
      <w:r w:rsidRPr="00264675">
        <w:rPr>
          <w:sz w:val="16"/>
        </w:rPr>
        <w:t xml:space="preserve"> those </w:t>
      </w:r>
      <w:r w:rsidRPr="00264675">
        <w:rPr>
          <w:rStyle w:val="StyleUnderline"/>
        </w:rPr>
        <w:t>politicians put</w:t>
      </w:r>
      <w:r w:rsidRPr="00264675">
        <w:rPr>
          <w:sz w:val="16"/>
        </w:rPr>
        <w:t xml:space="preserve"> the </w:t>
      </w:r>
      <w:r w:rsidRPr="00264675">
        <w:rPr>
          <w:rStyle w:val="StyleUnderline"/>
        </w:rPr>
        <w:t>people first</w:t>
      </w:r>
      <w:r w:rsidRPr="00264675">
        <w:rPr>
          <w:sz w:val="16"/>
        </w:rPr>
        <w:t xml:space="preserve"> and deliver tangible benefits for all of us," says Uravic, who also teaches at the Harrisburg University of Science and Technology in Pennsylvania. The ultimate test of whether the American public will accept a lie from a president is if the nation determines that the lie serves the national interests. That distinction is why Bill Clinton remains popular, and George W. Bush remains reviled for his "lie," says Allan Cooper, a political scientist and historian at Otterbein University in Ohio. In a nationally televised address in 2003, Bush said that invading Iraq was necessary "to eliminate weapons of mass destruction." "Intelligence gathered by this and other governments leaves no doubt that the Iraq regime continues to possess and conceal some of the most lethal weapons ever devised," Bush said. Clinton told the nation that he did "not have sexual relations with that woman." I did not have sexual relations with that woman. President Bill Clinton "Clinton's lies about a sexual affair were understandable given his interest to protect his marriage and to shield the nation's children from having to ask their parents to explain the phenomenon of oral sex," Cooper says. "Bush's lies led to the death and injuries of thousands of Americans." Obama's statement will be judged by the same standard: Did it help the country, or did he say it just to save his bacon? Obama apologized for saying people could keep their insurance if they like it. But some Americans who buy policies on the private market recently received cancellation notices because their plans don't meet Obamacare requirements for more comprehensive care. </w:t>
      </w:r>
      <w:r w:rsidRPr="00264675">
        <w:rPr>
          <w:rStyle w:val="StyleUnderline"/>
        </w:rPr>
        <w:t>Americans</w:t>
      </w:r>
      <w:r w:rsidRPr="00264675">
        <w:rPr>
          <w:sz w:val="16"/>
        </w:rPr>
        <w:t xml:space="preserve"> may </w:t>
      </w:r>
      <w:r w:rsidRPr="00264675">
        <w:rPr>
          <w:rStyle w:val="StyleUnderline"/>
        </w:rPr>
        <w:t>forgive Obama</w:t>
      </w:r>
      <w:r w:rsidRPr="00264675">
        <w:rPr>
          <w:sz w:val="16"/>
        </w:rPr>
        <w:t xml:space="preserve"> if Obamacare improves their lives, says Christopher J. Galdieri, who teaches a course on the U.S. presidency at Saint Anslem College in New Hampshire. "Ultimately, this is going to come down to whether the federal [health care] exchange improves, and whether people come to view that as a successful and viable option for buying insurance for themselves and their families," Galdieri says. Will George W. Bush's reputation ever recover from the accusation that he led the nation into war under false pretenses? It's hard to say from history. Several presidents were accused of deceiving the American public to sell military action, says David Contosta, a history professor at Chestnut Hill College in Pennsylvania. President James Polk lied to Congress in 1846 -- claiming Mexico had invaded the United States -- because he was determined to take the Southwest from Mexico. That lie led to the Mexican-American War, Contosta says. President William McKinley lied to the American public in 1898 when he insisted that Spain had blown up the USS Maine warship in Havana Harbor, Cuba, although he had no evidence. That lie led to the Spanish-American war. Every president has not only lied at some time, but needs to lie to be effective. Ed Uravic, former Washington lobbyist and author of "Lying Cheating Scum." One </w:t>
      </w:r>
      <w:r w:rsidRPr="00264675">
        <w:rPr>
          <w:rStyle w:val="StyleUnderline"/>
        </w:rPr>
        <w:t>popular president got caught telling a lie about a failed military action</w:t>
      </w:r>
      <w:r w:rsidRPr="00264675">
        <w:rPr>
          <w:sz w:val="16"/>
        </w:rPr>
        <w:t xml:space="preserve"> but </w:t>
      </w:r>
      <w:r w:rsidRPr="00264675">
        <w:rPr>
          <w:rStyle w:val="StyleUnderline"/>
        </w:rPr>
        <w:t>his popularity remains intact.</w:t>
      </w:r>
      <w:r>
        <w:rPr>
          <w:rStyle w:val="StyleUnderline"/>
        </w:rPr>
        <w:t xml:space="preserve"> </w:t>
      </w:r>
      <w:r w:rsidRPr="00264675">
        <w:rPr>
          <w:sz w:val="16"/>
        </w:rPr>
        <w:t xml:space="preserve">"President Dwight Eisenhower denied that the United States was flying U-2 spy planes over the Soviet Union, until the Soviets shot down one of the planes, capturing the pilot, and he was forced to admit the truth," Contosta says. Some presidents were so deceitful that they even lied to their friends. Franklin Roosevelt was such a president. Roosevelt led the nation out of the Great Depression and through World War II. But even his allies couldn't bank on honesty. Roosevelt told three different men that he wanted them to be his next vice president during the Democratic national convention in 1944. Then he picked a fourth man, Harry Truman, for the office, says David Barrett, a political science professor at Villanova University in Pennsylvania. "He did it with such skill that all three men were completely convinced that Roosevelt was behind him." The lost art of the quotable speech Why </w:t>
      </w:r>
      <w:r w:rsidRPr="00264675">
        <w:rPr>
          <w:rStyle w:val="StyleUnderline"/>
        </w:rPr>
        <w:t>we need a president who lies</w:t>
      </w:r>
      <w:r>
        <w:rPr>
          <w:rStyle w:val="StyleUnderline"/>
        </w:rPr>
        <w:t xml:space="preserve"> </w:t>
      </w:r>
      <w:r w:rsidRPr="00264675">
        <w:rPr>
          <w:sz w:val="16"/>
        </w:rPr>
        <w:t>Roosevelt's deceitfulness hasn't stopped historians from widely picking him as one of nation's three greatest presidents, along with Lincoln and Washington. Perhaps they and ordinary Americans forgive presidents who lie because there's something in human nature that believes a leader needs to be cunning.</w:t>
      </w:r>
    </w:p>
    <w:p w:rsidR="003A0147" w:rsidRDefault="003A0147" w:rsidP="00854ACA"/>
    <w:p w:rsidR="0043338F" w:rsidRDefault="00854ACA" w:rsidP="0043338F">
      <w:pPr>
        <w:pStyle w:val="Heading4"/>
      </w:pPr>
      <w:r>
        <w:t>Any</w:t>
      </w:r>
      <w:r w:rsidR="0043338F">
        <w:t xml:space="preserve"> ethical </w:t>
      </w:r>
      <w:r>
        <w:t>objection</w:t>
      </w:r>
      <w:r w:rsidR="00AA524D">
        <w:t xml:space="preserve"> is personal and</w:t>
      </w:r>
      <w:r w:rsidR="0043338F">
        <w:t xml:space="preserve"> isn’t relevant to policy decisions – </w:t>
      </w:r>
      <w:r>
        <w:t>risk of the net benefit</w:t>
      </w:r>
      <w:r w:rsidR="0043338F">
        <w:t xml:space="preserve"> trump</w:t>
      </w:r>
      <w:r>
        <w:t>s</w:t>
      </w:r>
    </w:p>
    <w:p w:rsidR="0043338F" w:rsidRPr="006D0245" w:rsidRDefault="0043338F" w:rsidP="00854ACA">
      <w:pPr>
        <w:pStyle w:val="CiteSpacing"/>
      </w:pPr>
      <w:r w:rsidRPr="00854ACA">
        <w:rPr>
          <w:rStyle w:val="Style13ptBold"/>
        </w:rPr>
        <w:t>Goodin 95</w:t>
      </w:r>
      <w:r w:rsidRPr="006D0245">
        <w:t xml:space="preserve"> – professor of government at the University of Essex, and professor of philosophy and social and political theory at Australian National University (Robert E., “Utilitarianism as a Public Philosophy,” Cambridge University Press, Print)BC</w:t>
      </w:r>
    </w:p>
    <w:p w:rsidR="0043338F" w:rsidRPr="00DA6281" w:rsidRDefault="0043338F" w:rsidP="0043338F">
      <w:pPr>
        <w:rPr>
          <w:sz w:val="16"/>
        </w:rPr>
      </w:pPr>
      <w:r w:rsidRPr="00DA6281">
        <w:rPr>
          <w:sz w:val="16"/>
        </w:rPr>
        <w:t xml:space="preserve">As, an Account </w:t>
      </w:r>
      <w:r w:rsidRPr="00854ACA">
        <w:rPr>
          <w:rStyle w:val="StyleUnderline"/>
        </w:rPr>
        <w:t>of the peculiar role responsibilities of public officials</w:t>
      </w:r>
      <w:r w:rsidRPr="00DA6281">
        <w:rPr>
          <w:sz w:val="16"/>
        </w:rPr>
        <w:t xml:space="preserve"> (</w:t>
      </w:r>
      <w:r w:rsidRPr="00854ACA">
        <w:rPr>
          <w:rStyle w:val="StyleUnderline"/>
        </w:rPr>
        <w:t>and, by extension, of ordinary individuals in their public capacities as citizens</w:t>
      </w:r>
      <w:r w:rsidRPr="00DA6281">
        <w:rPr>
          <w:sz w:val="16"/>
        </w:rPr>
        <w:t xml:space="preserve">) that </w:t>
      </w:r>
      <w:r w:rsidRPr="00854ACA">
        <w:rPr>
          <w:rStyle w:val="Emphasis"/>
        </w:rPr>
        <w:t>vice becomes a virtue</w:t>
      </w:r>
      <w:r w:rsidRPr="00DA6281">
        <w:rPr>
          <w:sz w:val="16"/>
        </w:rPr>
        <w:t>, though. Those agents, too, have to come from somewhere, bringing with them a whole raft of baggage of personal attachments, commitments, principles and prejudices. In their public capacities, however, we think it only right and proper that they should stow that baggage as best they can.</w:t>
      </w:r>
      <w:r w:rsidR="00DA6281" w:rsidRPr="00DA6281">
        <w:rPr>
          <w:sz w:val="16"/>
        </w:rPr>
        <w:t xml:space="preserve"> </w:t>
      </w:r>
      <w:r w:rsidRPr="00DA6281">
        <w:rPr>
          <w:rStyle w:val="StyleUnderline"/>
        </w:rPr>
        <w:t>Complete neutrality might be</w:t>
      </w:r>
      <w:r w:rsidRPr="00DA6281">
        <w:rPr>
          <w:sz w:val="16"/>
        </w:rPr>
        <w:t xml:space="preserve"> an </w:t>
      </w:r>
      <w:r w:rsidRPr="00DA6281">
        <w:rPr>
          <w:rStyle w:val="StyleUnderline"/>
        </w:rPr>
        <w:t>impossible</w:t>
      </w:r>
      <w:r w:rsidRPr="00DA6281">
        <w:rPr>
          <w:sz w:val="16"/>
        </w:rPr>
        <w:t xml:space="preserve"> ideal. That is another matter." </w:t>
      </w:r>
      <w:r w:rsidRPr="00DA6281">
        <w:rPr>
          <w:rStyle w:val="StyleUnderline"/>
        </w:rPr>
        <w:t>But</w:t>
      </w:r>
      <w:r w:rsidRPr="00DA6281">
        <w:rPr>
          <w:sz w:val="16"/>
        </w:rPr>
        <w:t xml:space="preserve"> it seems indisputable that that </w:t>
      </w:r>
      <w:r w:rsidRPr="00DA6281">
        <w:rPr>
          <w:rStyle w:val="StyleUnderline"/>
        </w:rPr>
        <w:t>is an ideal which people in their public capacities should strive to realize</w:t>
      </w:r>
      <w:r w:rsidRPr="00DA6281">
        <w:rPr>
          <w:sz w:val="16"/>
        </w:rPr>
        <w:t xml:space="preserve"> as best they are able. That is part (indeed, a central part) of what it is to be a public official ,it all. It is the essence of public service as such that public servants should serve the public at large. Public servants must not play favor</w:t>
      </w:r>
      <w:r w:rsidRPr="00DA6281">
        <w:rPr>
          <w:sz w:val="16"/>
        </w:rPr>
        <w:softHyphen/>
        <w:t>ites.</w:t>
      </w:r>
      <w:r w:rsidR="00DA6281" w:rsidRPr="00DA6281">
        <w:rPr>
          <w:sz w:val="16"/>
        </w:rPr>
        <w:t xml:space="preserve"> </w:t>
      </w:r>
      <w:r w:rsidRPr="00DA6281">
        <w:rPr>
          <w:sz w:val="16"/>
        </w:rPr>
        <w:t>Or consider, again, criticisms revolving around the theme that util</w:t>
      </w:r>
      <w:r w:rsidRPr="00DA6281">
        <w:rPr>
          <w:sz w:val="16"/>
        </w:rPr>
        <w:softHyphen/>
        <w:t xml:space="preserve">itarianism is a coldly calculating doctrine.23 </w:t>
      </w:r>
      <w:r w:rsidRPr="00DA6281">
        <w:rPr>
          <w:rStyle w:val="StyleUnderline"/>
        </w:rPr>
        <w:t>In personal affairs that is</w:t>
      </w:r>
      <w:r w:rsidRPr="00DA6281">
        <w:rPr>
          <w:sz w:val="16"/>
        </w:rPr>
        <w:t xml:space="preserve"> an </w:t>
      </w:r>
      <w:r w:rsidRPr="00DA6281">
        <w:rPr>
          <w:rStyle w:val="StyleUnderline"/>
        </w:rPr>
        <w:t>unattractive</w:t>
      </w:r>
      <w:r w:rsidRPr="00DA6281">
        <w:rPr>
          <w:sz w:val="16"/>
        </w:rPr>
        <w:t xml:space="preserve"> feature. There, we would like to suppose that certain sorts of actions proceed immediately from the heart, without much reflection much less any real calculation of consequences. Among in</w:t>
      </w:r>
      <w:r w:rsidRPr="00DA6281">
        <w:rPr>
          <w:sz w:val="16"/>
        </w:rPr>
        <w:softHyphen/>
        <w:t>timates it would be extremely hurtful to think of every kind gesture as being contrived to produce some particular effect.</w:t>
      </w:r>
      <w:r w:rsidR="00DA6281" w:rsidRPr="00DA6281">
        <w:rPr>
          <w:sz w:val="16"/>
        </w:rPr>
        <w:t xml:space="preserve"> </w:t>
      </w:r>
      <w:r w:rsidRPr="006D0245">
        <w:rPr>
          <w:rStyle w:val="StyleUnderline"/>
        </w:rPr>
        <w:t>The case of public officials is</w:t>
      </w:r>
      <w:r w:rsidRPr="00DA6281">
        <w:rPr>
          <w:sz w:val="16"/>
        </w:rPr>
        <w:t xml:space="preserve">, once again, </w:t>
      </w:r>
      <w:r w:rsidRPr="006D0245">
        <w:rPr>
          <w:rStyle w:val="StyleUnderline"/>
        </w:rPr>
        <w:t>precisely the opposite</w:t>
      </w:r>
      <w:r w:rsidRPr="00DA6281">
        <w:rPr>
          <w:sz w:val="16"/>
        </w:rPr>
        <w:t xml:space="preserve">. </w:t>
      </w:r>
      <w:r w:rsidRPr="00DA6281">
        <w:rPr>
          <w:rStyle w:val="StyleUnderline"/>
        </w:rPr>
        <w:t xml:space="preserve">There, it is the </w:t>
      </w:r>
      <w:r w:rsidRPr="006D0245">
        <w:rPr>
          <w:rStyle w:val="Emphasis"/>
        </w:rPr>
        <w:t>height of irresponsibility to proceed careless of the consequences</w:t>
      </w:r>
      <w:r w:rsidRPr="00DA6281">
        <w:rPr>
          <w:sz w:val="16"/>
        </w:rPr>
        <w:t xml:space="preserve">. </w:t>
      </w:r>
      <w:r w:rsidRPr="006D0245">
        <w:rPr>
          <w:rStyle w:val="StyleUnderline"/>
        </w:rPr>
        <w:t>Public officials are</w:t>
      </w:r>
      <w:r w:rsidRPr="00DA6281">
        <w:rPr>
          <w:sz w:val="16"/>
        </w:rPr>
        <w:t xml:space="preserve">, above all else, </w:t>
      </w:r>
      <w:r w:rsidRPr="006D0245">
        <w:rPr>
          <w:rStyle w:val="StyleUnderline"/>
        </w:rPr>
        <w:t>obliged to take care</w:t>
      </w:r>
      <w:r w:rsidRPr="00DA6281">
        <w:rPr>
          <w:sz w:val="16"/>
        </w:rPr>
        <w:t>: not to go off half cocked, not to let their hearts rule their heads. In Hare's telling example, the very worst thing that might be said of the Suez misadventure was not that the British and French did some per</w:t>
      </w:r>
      <w:r w:rsidRPr="00DA6281">
        <w:rPr>
          <w:sz w:val="16"/>
        </w:rPr>
        <w:softHyphen/>
        <w:t>fectly awful things (which is true, too) but that they did so utterly unthinkingly.24</w:t>
      </w:r>
      <w:r w:rsidR="00DA6281" w:rsidRPr="00DA6281">
        <w:rPr>
          <w:sz w:val="16"/>
        </w:rPr>
        <w:t xml:space="preserve"> </w:t>
      </w:r>
      <w:r w:rsidRPr="00DA6281">
        <w:rPr>
          <w:sz w:val="16"/>
        </w:rPr>
        <w:t xml:space="preserve">Related to the critique of utilitarianism as a calculating doctrine is the critique of utilitarianism as a consequentialist doctrine. According to utilitarianism, </w:t>
      </w:r>
      <w:r w:rsidRPr="00DA6281">
        <w:rPr>
          <w:rStyle w:val="StyleUnderline"/>
        </w:rPr>
        <w:t>the effects of an action are everything. There are no actions which are, in and of themselves, morally</w:t>
      </w:r>
      <w:r w:rsidRPr="00DA6281">
        <w:rPr>
          <w:sz w:val="16"/>
        </w:rPr>
        <w:t xml:space="preserve"> right or wrong, </w:t>
      </w:r>
      <w:r w:rsidRPr="00DA6281">
        <w:rPr>
          <w:rStyle w:val="StyleUnderline"/>
        </w:rPr>
        <w:t>good or bad</w:t>
      </w:r>
      <w:r w:rsidRPr="00DA6281">
        <w:rPr>
          <w:sz w:val="16"/>
        </w:rPr>
        <w:t>. The only things that are good or bad are the effects that actions produce.25</w:t>
      </w:r>
      <w:r w:rsidR="00DA6281" w:rsidRPr="00DA6281">
        <w:rPr>
          <w:sz w:val="16"/>
        </w:rPr>
        <w:t xml:space="preserve"> </w:t>
      </w:r>
      <w:r w:rsidRPr="00DA6281">
        <w:rPr>
          <w:sz w:val="16"/>
        </w:rPr>
        <w:t>That proposition runs counter to certain ethical intuitions which, at least in certain quarters, are rooted deeply. Those who harbor a Ten Commandments view of the nature of morality see a moral code as being essentially a list of "thou shalts" and "thou shall nots</w:t>
      </w:r>
      <w:r w:rsidRPr="006D0245">
        <w:rPr>
          <w:rStyle w:val="StyleUnderline"/>
        </w:rPr>
        <w:t>"</w:t>
      </w:r>
      <w:r w:rsidRPr="00DA6281">
        <w:rPr>
          <w:sz w:val="16"/>
        </w:rPr>
        <w:t xml:space="preserve"> a list of things that are right or wrong in and of themselves, quite regardless of any consequences that might come from doing them.2"</w:t>
      </w:r>
      <w:r w:rsidR="00DA6281" w:rsidRPr="00DA6281">
        <w:rPr>
          <w:sz w:val="16"/>
        </w:rPr>
        <w:t xml:space="preserve"> </w:t>
      </w:r>
      <w:r w:rsidRPr="00DA6281">
        <w:rPr>
          <w:sz w:val="16"/>
        </w:rPr>
        <w:t>That may or may not be a good way to run one's private affairs.</w:t>
      </w:r>
      <w:r w:rsidRPr="00DA6281">
        <w:rPr>
          <w:sz w:val="16"/>
        </w:rPr>
        <w:footnoteReference w:id="1"/>
      </w:r>
      <w:r w:rsidRPr="00DA6281">
        <w:rPr>
          <w:sz w:val="16"/>
        </w:rPr>
        <w:t xml:space="preserve">Even those who think it is, however, tend to concede that it is no way to run public affairs. It is in the nature of </w:t>
      </w:r>
      <w:r w:rsidRPr="006D0245">
        <w:rPr>
          <w:rStyle w:val="StyleUnderline"/>
        </w:rPr>
        <w:t>public officials'</w:t>
      </w:r>
      <w:r w:rsidRPr="00DA6281">
        <w:rPr>
          <w:sz w:val="16"/>
        </w:rPr>
        <w:t xml:space="preserve"> role respon</w:t>
      </w:r>
      <w:r w:rsidRPr="00DA6281">
        <w:rPr>
          <w:sz w:val="16"/>
        </w:rPr>
        <w:softHyphen/>
        <w:t xml:space="preserve">sibilities that they </w:t>
      </w:r>
      <w:r w:rsidRPr="006D0245">
        <w:rPr>
          <w:rStyle w:val="StyleUnderline"/>
        </w:rPr>
        <w:t xml:space="preserve">are </w:t>
      </w:r>
      <w:r w:rsidRPr="006D0245">
        <w:rPr>
          <w:rStyle w:val="Emphasis"/>
        </w:rPr>
        <w:t>morally obliged</w:t>
      </w:r>
      <w:r w:rsidRPr="00DA6281">
        <w:rPr>
          <w:rStyle w:val="StyleUnderline"/>
        </w:rPr>
        <w:t xml:space="preserve"> to "dirty their hands" - make hard choices, </w:t>
      </w:r>
      <w:r w:rsidRPr="00DA6281">
        <w:rPr>
          <w:rStyle w:val="Emphasis"/>
        </w:rPr>
        <w:t>do things that are wrong</w:t>
      </w:r>
      <w:r w:rsidRPr="00DA6281">
        <w:rPr>
          <w:sz w:val="16"/>
        </w:rPr>
        <w:t xml:space="preserve"> (or would ordinarily be wrong, </w:t>
      </w:r>
      <w:r w:rsidRPr="00DA6281">
        <w:rPr>
          <w:rStyle w:val="StyleUnderline"/>
        </w:rPr>
        <w:t>or would be wrong for ordinary private individuals</w:t>
      </w:r>
      <w:r w:rsidRPr="00DA6281">
        <w:rPr>
          <w:sz w:val="16"/>
        </w:rPr>
        <w:t xml:space="preserve">) </w:t>
      </w:r>
      <w:r w:rsidRPr="006D0245">
        <w:rPr>
          <w:rStyle w:val="StyleUnderline"/>
        </w:rPr>
        <w:t xml:space="preserve">in the service of some </w:t>
      </w:r>
      <w:r w:rsidRPr="00DA6281">
        <w:rPr>
          <w:rStyle w:val="Emphasis"/>
        </w:rPr>
        <w:t>greater public good</w:t>
      </w:r>
      <w:r w:rsidRPr="00DA6281">
        <w:rPr>
          <w:sz w:val="16"/>
        </w:rPr>
        <w:t>.</w:t>
      </w:r>
      <w:r w:rsidRPr="00DA6281">
        <w:rPr>
          <w:sz w:val="16"/>
        </w:rPr>
        <w:footnoteReference w:id="2"/>
      </w:r>
      <w:r w:rsidRPr="00DA6281">
        <w:rPr>
          <w:sz w:val="16"/>
        </w:rPr>
        <w:t xml:space="preserve"> </w:t>
      </w:r>
      <w:r w:rsidRPr="006D0245">
        <w:rPr>
          <w:rStyle w:val="StyleUnderline"/>
        </w:rPr>
        <w:t>It would be</w:t>
      </w:r>
      <w:r w:rsidRPr="00DA6281">
        <w:rPr>
          <w:sz w:val="16"/>
        </w:rPr>
        <w:t xml:space="preserve"> simply </w:t>
      </w:r>
      <w:r w:rsidRPr="006D0245">
        <w:rPr>
          <w:rStyle w:val="StyleUnderline"/>
        </w:rPr>
        <w:t>irresponsible</w:t>
      </w:r>
      <w:r w:rsidRPr="00DA6281">
        <w:rPr>
          <w:sz w:val="16"/>
        </w:rPr>
        <w:t xml:space="preserve"> of public officials (in any broadly secular society, at least) </w:t>
      </w:r>
      <w:r w:rsidRPr="006D0245">
        <w:rPr>
          <w:rStyle w:val="StyleUnderline"/>
        </w:rPr>
        <w:t>to adhere mindlessly to moral precepts</w:t>
      </w:r>
      <w:r w:rsidRPr="00DA6281">
        <w:rPr>
          <w:sz w:val="16"/>
        </w:rPr>
        <w:t xml:space="preserve"> read off some sacred list, literally "</w:t>
      </w:r>
      <w:r w:rsidRPr="006D0245">
        <w:rPr>
          <w:rStyle w:val="StyleUnderline"/>
        </w:rPr>
        <w:t>whatever the consequences</w:t>
      </w:r>
      <w:r w:rsidRPr="00DA6281">
        <w:rPr>
          <w:sz w:val="16"/>
        </w:rPr>
        <w:t>."</w:t>
      </w:r>
      <w:r w:rsidRPr="00DA6281">
        <w:rPr>
          <w:sz w:val="16"/>
        </w:rPr>
        <w:footnoteReference w:id="3"/>
      </w:r>
      <w:r w:rsidRPr="00DA6281">
        <w:rPr>
          <w:sz w:val="16"/>
        </w:rPr>
        <w:t xml:space="preserve"> Doing right though the heavens may fall is not (now</w:t>
      </w:r>
      <w:r w:rsidRPr="00DA6281">
        <w:rPr>
          <w:sz w:val="16"/>
        </w:rPr>
        <w:softHyphen/>
        <w:t>adays, anyway) a particularly attractive posture for public officials to adopt.</w:t>
      </w:r>
    </w:p>
    <w:p w:rsidR="0043338F" w:rsidRDefault="0043338F" w:rsidP="003A0147"/>
    <w:p w:rsidR="00053918" w:rsidRDefault="00053918" w:rsidP="00053918">
      <w:pPr>
        <w:pStyle w:val="Heading3"/>
      </w:pPr>
      <w:r>
        <w:lastRenderedPageBreak/>
        <w:t>--a2 secrecy bad</w:t>
      </w:r>
    </w:p>
    <w:p w:rsidR="00053918" w:rsidRDefault="00053918" w:rsidP="00053918"/>
    <w:p w:rsidR="00053918" w:rsidRDefault="00607CAA" w:rsidP="00607CAA">
      <w:pPr>
        <w:pStyle w:val="Heading4"/>
      </w:pPr>
      <w:r>
        <w:t>Zero uniqueness – other issues thump and secrecy is inherent in democracy</w:t>
      </w:r>
    </w:p>
    <w:p w:rsidR="00044EC7" w:rsidRDefault="008A1A7D" w:rsidP="008A1A7D">
      <w:pPr>
        <w:pStyle w:val="CiteSpacing"/>
      </w:pPr>
      <w:r w:rsidRPr="008A1A7D">
        <w:rPr>
          <w:rStyle w:val="Style13ptBold"/>
        </w:rPr>
        <w:t>Posner 13</w:t>
      </w:r>
      <w:r>
        <w:t xml:space="preserve"> (</w:t>
      </w:r>
      <w:r w:rsidR="00044EC7">
        <w:t xml:space="preserve">Eric Posner, </w:t>
      </w:r>
      <w:r>
        <w:t xml:space="preserve">Law </w:t>
      </w:r>
      <w:r w:rsidR="00044EC7">
        <w:t>Professor</w:t>
      </w:r>
      <w:r>
        <w:t xml:space="preserve"> @</w:t>
      </w:r>
      <w:r w:rsidR="00044EC7">
        <w:t xml:space="preserve"> University of Chicago, “Secrecy and Freedom,” </w:t>
      </w:r>
      <w:r>
        <w:t xml:space="preserve">New York Times, </w:t>
      </w:r>
      <w:r w:rsidR="00044EC7">
        <w:t>6</w:t>
      </w:r>
      <w:r>
        <w:t>-</w:t>
      </w:r>
      <w:r w:rsidR="00044EC7">
        <w:t>9</w:t>
      </w:r>
      <w:r>
        <w:t xml:space="preserve">-2013, </w:t>
      </w:r>
      <w:r w:rsidR="00044EC7">
        <w:t>http://www.nytimes.com/roomfordebate/2013/06/09/is-the-nsa-surveillance-threat-real-or-imagined</w:t>
      </w:r>
      <w:r>
        <w:t>)</w:t>
      </w:r>
    </w:p>
    <w:p w:rsidR="00044EC7" w:rsidRPr="008A1A7D" w:rsidRDefault="00044EC7" w:rsidP="008A1A7D">
      <w:pPr>
        <w:rPr>
          <w:sz w:val="16"/>
        </w:rPr>
      </w:pPr>
      <w:r w:rsidRPr="008A1A7D">
        <w:rPr>
          <w:sz w:val="16"/>
        </w:rPr>
        <w:t xml:space="preserve">The question raises a real paradox. </w:t>
      </w:r>
      <w:r w:rsidRPr="008A1A7D">
        <w:rPr>
          <w:rStyle w:val="StyleUnderline"/>
        </w:rPr>
        <w:t>If government can keep secrets, then the public cannot hold it to account for its actions. But</w:t>
      </w:r>
      <w:r w:rsidR="008A1A7D">
        <w:rPr>
          <w:rStyle w:val="StyleUnderline"/>
        </w:rPr>
        <w:t xml:space="preserve"> </w:t>
      </w:r>
      <w:r w:rsidRPr="008A1A7D">
        <w:rPr>
          <w:rStyle w:val="StyleUnderline"/>
        </w:rPr>
        <w:t>if government cannot keep secrets, then many programs — including highly desirable ones — are impossible</w:t>
      </w:r>
      <w:r w:rsidRPr="008A1A7D">
        <w:rPr>
          <w:sz w:val="16"/>
        </w:rPr>
        <w:t>. Many</w:t>
      </w:r>
      <w:r w:rsidR="008A1A7D" w:rsidRPr="008A1A7D">
        <w:rPr>
          <w:sz w:val="16"/>
        </w:rPr>
        <w:t xml:space="preserve"> </w:t>
      </w:r>
      <w:r w:rsidRPr="008A1A7D">
        <w:rPr>
          <w:sz w:val="16"/>
        </w:rPr>
        <w:t>commentators seem to think that the answer is to keep secrecy to an absolute minimum, but this response is far too easy. One</w:t>
      </w:r>
      <w:r w:rsidR="008A1A7D" w:rsidRPr="008A1A7D">
        <w:rPr>
          <w:sz w:val="16"/>
        </w:rPr>
        <w:t xml:space="preserve"> </w:t>
      </w:r>
      <w:r w:rsidRPr="008A1A7D">
        <w:rPr>
          <w:sz w:val="16"/>
        </w:rPr>
        <w:t xml:space="preserve">reason it is too easy is that it implies that secrecy can be exceptional. </w:t>
      </w:r>
      <w:r w:rsidRPr="008A1A7D">
        <w:rPr>
          <w:rStyle w:val="StyleUnderline"/>
        </w:rPr>
        <w:t>Government secrecy in fact is ubiquitous in a range of</w:t>
      </w:r>
      <w:r w:rsidR="008A1A7D">
        <w:rPr>
          <w:rStyle w:val="StyleUnderline"/>
        </w:rPr>
        <w:t xml:space="preserve"> </w:t>
      </w:r>
      <w:r w:rsidRPr="008A1A7D">
        <w:rPr>
          <w:rStyle w:val="StyleUnderline"/>
        </w:rPr>
        <w:t>uncontroversial settings. To do its job and protect the public, the government must promise secrecy to a vast range of people —</w:t>
      </w:r>
      <w:r w:rsidR="008A1A7D">
        <w:rPr>
          <w:rStyle w:val="StyleUnderline"/>
        </w:rPr>
        <w:t xml:space="preserve"> </w:t>
      </w:r>
      <w:r w:rsidRPr="008A1A7D">
        <w:rPr>
          <w:rStyle w:val="StyleUnderline"/>
        </w:rPr>
        <w:t>taxpayers, inventors, whistle-blowers, informers, hospital patients, foreign diplomats, entrepreneurs, contractors, data suppliers</w:t>
      </w:r>
      <w:r w:rsidR="008A1A7D">
        <w:rPr>
          <w:rStyle w:val="StyleUnderline"/>
        </w:rPr>
        <w:t xml:space="preserve"> </w:t>
      </w:r>
      <w:r w:rsidRPr="008A1A7D">
        <w:rPr>
          <w:rStyle w:val="StyleUnderline"/>
        </w:rPr>
        <w:t>and many others. But that means that the basis of government action</w:t>
      </w:r>
      <w:r w:rsidRPr="008A1A7D">
        <w:rPr>
          <w:sz w:val="16"/>
        </w:rPr>
        <w:t xml:space="preserve">, which relies on information from these people, </w:t>
      </w:r>
      <w:r w:rsidRPr="008A1A7D">
        <w:rPr>
          <w:rStyle w:val="StyleUnderline"/>
        </w:rPr>
        <w:t>must be</w:t>
      </w:r>
      <w:r w:rsidR="008A1A7D">
        <w:rPr>
          <w:rStyle w:val="StyleUnderline"/>
        </w:rPr>
        <w:t xml:space="preserve"> </w:t>
      </w:r>
      <w:r w:rsidRPr="008A1A7D">
        <w:rPr>
          <w:rStyle w:val="StyleUnderline"/>
        </w:rPr>
        <w:t>kept secret from the public</w:t>
      </w:r>
      <w:r w:rsidRPr="008A1A7D">
        <w:rPr>
          <w:sz w:val="16"/>
        </w:rPr>
        <w:t>. Economic policy is thought to be open, but we saw during the financial crisis that government</w:t>
      </w:r>
      <w:r w:rsidR="008A1A7D" w:rsidRPr="008A1A7D">
        <w:rPr>
          <w:sz w:val="16"/>
        </w:rPr>
        <w:t xml:space="preserve"> </w:t>
      </w:r>
      <w:r w:rsidRPr="008A1A7D">
        <w:rPr>
          <w:sz w:val="16"/>
        </w:rPr>
        <w:t>officials needed to deceive the public about the health of the financial system to prevent self-fulfilling runs on banks. Then</w:t>
      </w:r>
      <w:r w:rsidR="008A1A7D" w:rsidRPr="008A1A7D">
        <w:rPr>
          <w:sz w:val="16"/>
        </w:rPr>
        <w:t xml:space="preserve"> </w:t>
      </w:r>
      <w:r w:rsidRPr="008A1A7D">
        <w:rPr>
          <w:rStyle w:val="StyleUnderline"/>
        </w:rPr>
        <w:t>there are countless programs that are not secret but that are too complicated and numerous for the public to pay attention to —</w:t>
      </w:r>
      <w:r w:rsidR="008A1A7D">
        <w:rPr>
          <w:rStyle w:val="StyleUnderline"/>
        </w:rPr>
        <w:t xml:space="preserve"> </w:t>
      </w:r>
      <w:r w:rsidRPr="008A1A7D">
        <w:rPr>
          <w:rStyle w:val="StyleUnderline"/>
        </w:rPr>
        <w:t>from E.P.A. regulation to quantitative easing</w:t>
      </w:r>
      <w:r w:rsidRPr="008A1A7D">
        <w:rPr>
          <w:sz w:val="16"/>
        </w:rPr>
        <w:t xml:space="preserve">. </w:t>
      </w:r>
      <w:r w:rsidRPr="008A1A7D">
        <w:rPr>
          <w:rStyle w:val="StyleUnderline"/>
        </w:rPr>
        <w:t>N.S.A. surveillance blends into this incessant, largely invisible background buzz</w:t>
      </w:r>
      <w:r w:rsidR="008A1A7D">
        <w:rPr>
          <w:rStyle w:val="StyleUnderline"/>
        </w:rPr>
        <w:t xml:space="preserve"> </w:t>
      </w:r>
      <w:r w:rsidRPr="008A1A7D">
        <w:rPr>
          <w:rStyle w:val="StyleUnderline"/>
        </w:rPr>
        <w:t>of government activity; there is nothing exceptional about it</w:t>
      </w:r>
      <w:r w:rsidRPr="008A1A7D">
        <w:rPr>
          <w:sz w:val="16"/>
        </w:rPr>
        <w:t>. And this puts even more pressure on the first prong of the</w:t>
      </w:r>
      <w:r w:rsidR="008A1A7D" w:rsidRPr="008A1A7D">
        <w:rPr>
          <w:sz w:val="16"/>
        </w:rPr>
        <w:t xml:space="preserve"> </w:t>
      </w:r>
      <w:r w:rsidRPr="008A1A7D">
        <w:rPr>
          <w:sz w:val="16"/>
        </w:rPr>
        <w:t>paradox. If much (most?) of government activity remains invisible to the public, how can democratic accountability work? The</w:t>
      </w:r>
      <w:r w:rsidR="008A1A7D" w:rsidRPr="008A1A7D">
        <w:rPr>
          <w:sz w:val="16"/>
        </w:rPr>
        <w:t xml:space="preserve"> </w:t>
      </w:r>
      <w:r w:rsidRPr="008A1A7D">
        <w:rPr>
          <w:sz w:val="16"/>
        </w:rPr>
        <w:t xml:space="preserve">answer, I think, is that </w:t>
      </w:r>
      <w:r w:rsidRPr="008A1A7D">
        <w:rPr>
          <w:rStyle w:val="StyleUnderline"/>
        </w:rPr>
        <w:t>political accountability in modern, large-scale democracies rarely takes place through informed public</w:t>
      </w:r>
      <w:r w:rsidR="008A1A7D">
        <w:rPr>
          <w:rStyle w:val="StyleUnderline"/>
        </w:rPr>
        <w:t xml:space="preserve"> </w:t>
      </w:r>
      <w:r w:rsidRPr="008A1A7D">
        <w:rPr>
          <w:rStyle w:val="StyleUnderline"/>
        </w:rPr>
        <w:t>monitoring of specific government programs and policies</w:t>
      </w:r>
      <w:r w:rsidRPr="008A1A7D">
        <w:rPr>
          <w:sz w:val="16"/>
        </w:rPr>
        <w:t>. A few discrete issues (abortion, same-sex marriage) aside, and not</w:t>
      </w:r>
      <w:r w:rsidR="008A1A7D" w:rsidRPr="008A1A7D">
        <w:rPr>
          <w:sz w:val="16"/>
        </w:rPr>
        <w:t xml:space="preserve"> </w:t>
      </w:r>
      <w:r w:rsidRPr="008A1A7D">
        <w:rPr>
          <w:sz w:val="16"/>
        </w:rPr>
        <w:t>counting political scandals, the public largely votes on the basis of its pocketbook and its feeling of security. The political</w:t>
      </w:r>
      <w:r w:rsidR="008A1A7D" w:rsidRPr="008A1A7D">
        <w:rPr>
          <w:sz w:val="16"/>
        </w:rPr>
        <w:t xml:space="preserve"> </w:t>
      </w:r>
      <w:r w:rsidRPr="008A1A7D">
        <w:rPr>
          <w:sz w:val="16"/>
        </w:rPr>
        <w:t>consequences of war, terrorist attacks and economic distress — all of which are publicly observable — keep officeholders in</w:t>
      </w:r>
      <w:r w:rsidR="008A1A7D" w:rsidRPr="008A1A7D">
        <w:rPr>
          <w:sz w:val="16"/>
        </w:rPr>
        <w:t xml:space="preserve"> </w:t>
      </w:r>
      <w:r w:rsidRPr="008A1A7D">
        <w:rPr>
          <w:sz w:val="16"/>
        </w:rPr>
        <w:t xml:space="preserve">line, but they retain vast discretion to choose among means. </w:t>
      </w:r>
      <w:r w:rsidRPr="008A1A7D">
        <w:rPr>
          <w:rStyle w:val="StyleUnderline"/>
        </w:rPr>
        <w:t>Because some government officials are ill-motivated and others are</w:t>
      </w:r>
      <w:r w:rsidR="008A1A7D">
        <w:rPr>
          <w:rStyle w:val="StyleUnderline"/>
        </w:rPr>
        <w:t xml:space="preserve"> </w:t>
      </w:r>
      <w:r w:rsidRPr="008A1A7D">
        <w:rPr>
          <w:rStyle w:val="StyleUnderline"/>
        </w:rPr>
        <w:t>incompetent, government abuse is inevitable, but it is the price we pay for a government large and powerful enough to regulate</w:t>
      </w:r>
      <w:r w:rsidR="008A1A7D">
        <w:rPr>
          <w:rStyle w:val="StyleUnderline"/>
        </w:rPr>
        <w:t xml:space="preserve"> </w:t>
      </w:r>
      <w:r w:rsidRPr="008A1A7D">
        <w:rPr>
          <w:rStyle w:val="StyleUnderline"/>
        </w:rPr>
        <w:t>300 million people</w:t>
      </w:r>
      <w:r w:rsidRPr="008A1A7D">
        <w:rPr>
          <w:sz w:val="16"/>
        </w:rPr>
        <w:t>. Think of the N.S.A. program as the security equivalent of the Affordable Care Act (which will unavoidably</w:t>
      </w:r>
      <w:r w:rsidR="008A1A7D" w:rsidRPr="008A1A7D">
        <w:rPr>
          <w:sz w:val="16"/>
        </w:rPr>
        <w:t xml:space="preserve"> </w:t>
      </w:r>
      <w:r w:rsidRPr="008A1A7D">
        <w:rPr>
          <w:sz w:val="16"/>
        </w:rPr>
        <w:t>involve government monitoring of people’s medical care on the basis of bureaucratic procedures that no one understands): in</w:t>
      </w:r>
      <w:r w:rsidR="008A1A7D" w:rsidRPr="008A1A7D">
        <w:rPr>
          <w:sz w:val="16"/>
        </w:rPr>
        <w:t xml:space="preserve"> </w:t>
      </w:r>
      <w:r w:rsidRPr="008A1A7D">
        <w:rPr>
          <w:sz w:val="16"/>
        </w:rPr>
        <w:t>both cases, we must prepare ourselves for the inevitable abuses that accompany a large, unwieldy, hard-to-monitor program, in</w:t>
      </w:r>
      <w:r w:rsidR="008A1A7D" w:rsidRPr="008A1A7D">
        <w:rPr>
          <w:sz w:val="16"/>
        </w:rPr>
        <w:t xml:space="preserve"> </w:t>
      </w:r>
      <w:r w:rsidRPr="008A1A7D">
        <w:rPr>
          <w:sz w:val="16"/>
        </w:rPr>
        <w:t xml:space="preserve">order to obtain the (promised) benefits. </w:t>
      </w:r>
      <w:r w:rsidRPr="008A1A7D">
        <w:rPr>
          <w:rStyle w:val="StyleUnderline"/>
        </w:rPr>
        <w:t>Objections to the secrecy of the N.S.A. program are thus really objections to our</w:t>
      </w:r>
      <w:r w:rsidR="008A1A7D">
        <w:rPr>
          <w:rStyle w:val="StyleUnderline"/>
        </w:rPr>
        <w:t xml:space="preserve"> </w:t>
      </w:r>
      <w:r w:rsidRPr="008A1A7D">
        <w:rPr>
          <w:rStyle w:val="StyleUnderline"/>
        </w:rPr>
        <w:t>political system itself, and, for all its flaws, there are no obviously superior alternatives</w:t>
      </w:r>
      <w:r w:rsidRPr="008A1A7D">
        <w:rPr>
          <w:sz w:val="16"/>
        </w:rPr>
        <w:t xml:space="preserve">. </w:t>
      </w:r>
    </w:p>
    <w:p w:rsidR="00053918" w:rsidRPr="00053918" w:rsidRDefault="00053918" w:rsidP="00053918"/>
    <w:p w:rsidR="00607CAA" w:rsidRDefault="00607CAA" w:rsidP="00607CAA">
      <w:pPr>
        <w:pStyle w:val="Heading4"/>
      </w:pPr>
      <w:r>
        <w:t>No internal link – the counterplan’s limited secrecy doesn’t implicate democracy</w:t>
      </w:r>
    </w:p>
    <w:p w:rsidR="00607CAA" w:rsidRDefault="00607CAA" w:rsidP="00607CAA">
      <w:pPr>
        <w:pStyle w:val="CiteSpacing"/>
      </w:pPr>
      <w:r w:rsidRPr="00044EC7">
        <w:rPr>
          <w:rStyle w:val="Style13ptBold"/>
        </w:rPr>
        <w:t>Jaffer 13</w:t>
      </w:r>
      <w:r>
        <w:t xml:space="preserve"> (Jameer Jaffer, fellow, Open Society Foundations, “Secrecy and Freedom,” New York Times, 6-9-2013, http://www.nytimes.com/roomfordebate/2013/06/09/is-the-nsa-surveillance-threat-real-or-imagined)</w:t>
      </w:r>
    </w:p>
    <w:p w:rsidR="00607CAA" w:rsidRPr="008A1A7D" w:rsidRDefault="00607CAA" w:rsidP="00607CAA">
      <w:pPr>
        <w:rPr>
          <w:sz w:val="16"/>
        </w:rPr>
      </w:pPr>
      <w:r w:rsidRPr="008A1A7D">
        <w:rPr>
          <w:sz w:val="16"/>
        </w:rPr>
        <w:t xml:space="preserve">Your claim about the pervasiveness and banality of government secrecy elides the fact that </w:t>
      </w:r>
      <w:r w:rsidRPr="00044EC7">
        <w:rPr>
          <w:rStyle w:val="StyleUnderline"/>
        </w:rPr>
        <w:t>there are many kinds of secrecy.</w:t>
      </w:r>
      <w:r>
        <w:rPr>
          <w:rStyle w:val="StyleUnderline"/>
        </w:rPr>
        <w:t xml:space="preserve"> </w:t>
      </w:r>
      <w:r w:rsidRPr="00044EC7">
        <w:rPr>
          <w:rStyle w:val="StyleUnderline"/>
        </w:rPr>
        <w:t>Not all of them present the same threat to democracy. I don’t think our democracy is made weaker by the government’s</w:t>
      </w:r>
      <w:r>
        <w:rPr>
          <w:rStyle w:val="StyleUnderline"/>
        </w:rPr>
        <w:t xml:space="preserve"> </w:t>
      </w:r>
      <w:r w:rsidRPr="00044EC7">
        <w:rPr>
          <w:rStyle w:val="StyleUnderline"/>
        </w:rPr>
        <w:t>withholding of information about the technical means it uses to effect surveillance</w:t>
      </w:r>
      <w:r w:rsidRPr="008A1A7D">
        <w:rPr>
          <w:sz w:val="16"/>
        </w:rPr>
        <w:t xml:space="preserve">. I don’t think our democracy is made weaker by the government’s withholding of information </w:t>
      </w:r>
      <w:r w:rsidRPr="00044EC7">
        <w:rPr>
          <w:rStyle w:val="StyleUnderline"/>
        </w:rPr>
        <w:t>about the specific targets of its surveillance</w:t>
      </w:r>
      <w:r w:rsidRPr="008A1A7D">
        <w:rPr>
          <w:sz w:val="16"/>
        </w:rPr>
        <w:t xml:space="preserve"> — so long as the surveillance is in fact limited to specific targets and so long as there is some mechanism that permits the public to evaluate the government’s conduct after the investigation is complete. </w:t>
      </w:r>
    </w:p>
    <w:p w:rsidR="00607CAA" w:rsidRDefault="00607CAA" w:rsidP="00607CAA"/>
    <w:p w:rsidR="006739C3" w:rsidRDefault="00153AB4" w:rsidP="006739C3">
      <w:pPr>
        <w:pStyle w:val="Heading4"/>
      </w:pPr>
      <w:r>
        <w:t>No reason to believe their rejection of secrecy – AND</w:t>
      </w:r>
      <w:r w:rsidR="006739C3">
        <w:t xml:space="preserve"> bureaucracy is resilient</w:t>
      </w:r>
      <w:r>
        <w:t xml:space="preserve"> to criticism anyway</w:t>
      </w:r>
    </w:p>
    <w:p w:rsidR="006739C3" w:rsidRDefault="006739C3" w:rsidP="006739C3">
      <w:pPr>
        <w:pStyle w:val="CiteSpacing"/>
      </w:pPr>
      <w:r w:rsidRPr="006739C3">
        <w:rPr>
          <w:rStyle w:val="Style13ptBold"/>
        </w:rPr>
        <w:t>Shafer 13</w:t>
      </w:r>
      <w:r>
        <w:t xml:space="preserve"> (Jack Shafer, Reuters, “Daniel Patrick Moynihan’s 1998 lesson on the price of secrets,” 12-27-2013, http://blogs.reuters.com/jackshafer/2013/12/27/daniel-patrick-moynihans-1998-lesson-on-the-price-of-secrets/)</w:t>
      </w:r>
    </w:p>
    <w:p w:rsidR="006739C3" w:rsidRPr="00153AB4" w:rsidRDefault="006739C3" w:rsidP="006739C3">
      <w:pPr>
        <w:rPr>
          <w:sz w:val="16"/>
        </w:rPr>
      </w:pPr>
      <w:r w:rsidRPr="00153AB4">
        <w:rPr>
          <w:sz w:val="16"/>
        </w:rPr>
        <w:t xml:space="preserve">Moynihan’s </w:t>
      </w:r>
      <w:r w:rsidRPr="00153AB4">
        <w:rPr>
          <w:rStyle w:val="StyleUnderline"/>
        </w:rPr>
        <w:t>critique of the</w:t>
      </w:r>
      <w:r w:rsidRPr="00153AB4">
        <w:rPr>
          <w:sz w:val="16"/>
        </w:rPr>
        <w:t xml:space="preserve"> century-long </w:t>
      </w:r>
      <w:r w:rsidRPr="00153AB4">
        <w:rPr>
          <w:rStyle w:val="StyleUnderline"/>
        </w:rPr>
        <w:t>expansion of institutional secrecy didn’t convince the bureaucracy that secrecy has failed to make the U</w:t>
      </w:r>
      <w:r w:rsidRPr="00153AB4">
        <w:rPr>
          <w:sz w:val="16"/>
        </w:rPr>
        <w:t xml:space="preserve">nited </w:t>
      </w:r>
      <w:r w:rsidRPr="00153AB4">
        <w:rPr>
          <w:rStyle w:val="StyleUnderline"/>
        </w:rPr>
        <w:t>S</w:t>
      </w:r>
      <w:r w:rsidRPr="00153AB4">
        <w:rPr>
          <w:sz w:val="16"/>
        </w:rPr>
        <w:t xml:space="preserve">tates </w:t>
      </w:r>
      <w:r w:rsidRPr="00153AB4">
        <w:rPr>
          <w:rStyle w:val="StyleUnderline"/>
        </w:rPr>
        <w:t>secure, or that it would continue to fail</w:t>
      </w:r>
      <w:r w:rsidRPr="00153AB4">
        <w:rPr>
          <w:sz w:val="16"/>
        </w:rPr>
        <w:t xml:space="preserve">. The book, and Moynihan’s investigation, attracted positive reviews and approving editorials in the Washington Post and the New York Times, plus feature coverage in the Los Angeles Times, as Judge Robert A. Katzmann noted in his book Daniel Patrick Moynihan: The Intellectual in Public Life. But for all Moynihan’s pungent anecdotes, his </w:t>
      </w:r>
      <w:r w:rsidRPr="00153AB4">
        <w:rPr>
          <w:rStyle w:val="StyleUnderline"/>
        </w:rPr>
        <w:t>thesis that secrecy makes us less secure isn’t very testable. Too much information remains classified for us to judge the effectiveness of secrecy; too little material has been declassified for any counterfactual histories built from them to be persuasive</w:t>
      </w:r>
      <w:r w:rsidRPr="00153AB4">
        <w:rPr>
          <w:sz w:val="16"/>
        </w:rPr>
        <w:t xml:space="preserve">. His book </w:t>
      </w:r>
      <w:r w:rsidRPr="00153AB4">
        <w:rPr>
          <w:rStyle w:val="StyleUnderline"/>
        </w:rPr>
        <w:t>plots no strategy for the repeal of the secrecy state, and</w:t>
      </w:r>
      <w:r w:rsidRPr="00153AB4">
        <w:rPr>
          <w:sz w:val="16"/>
        </w:rPr>
        <w:t xml:space="preserve"> he didn’t rally civil libertarians, journalists, academics, and politicians to advance the reforms his commission proposed. He was like a doctor who diagnosed a malady, suggested a round of medication, and then moved on to the next patient.</w:t>
      </w:r>
      <w:r w:rsidR="00153AB4" w:rsidRPr="00153AB4">
        <w:rPr>
          <w:sz w:val="16"/>
        </w:rPr>
        <w:t xml:space="preserve"> </w:t>
      </w:r>
      <w:r w:rsidRPr="00153AB4">
        <w:rPr>
          <w:sz w:val="16"/>
        </w:rPr>
        <w:t xml:space="preserve">Secrecy </w:t>
      </w:r>
      <w:r w:rsidRPr="00153AB4">
        <w:rPr>
          <w:rStyle w:val="StyleUnderline"/>
        </w:rPr>
        <w:t>barely changed the policy debate and did no lasting damage to the secrecy culture</w:t>
      </w:r>
      <w:r w:rsidRPr="00153AB4">
        <w:rPr>
          <w:sz w:val="16"/>
        </w:rPr>
        <w:t xml:space="preserve">. The book hasn’t been forgotten, just dismissed, with its most visible proponent in recent months being columnist George F. Will, who has referred to it twice. Any residual optimism Moynihan’s book may have created expired on the morning of September 11, 2001. Since that catastrophe, </w:t>
      </w:r>
      <w:r w:rsidRPr="00153AB4">
        <w:rPr>
          <w:rStyle w:val="StyleUnderline"/>
        </w:rPr>
        <w:t>the intelligence bureaucracy has acquired greater powers and bigger budgets to chase foreign and domestic enemies, and gained a whole new set of secrets and secrecy tools</w:t>
      </w:r>
      <w:r w:rsidRPr="00153AB4">
        <w:rPr>
          <w:sz w:val="16"/>
        </w:rPr>
        <w:t>.</w:t>
      </w:r>
      <w:r w:rsidR="00153AB4" w:rsidRPr="00153AB4">
        <w:rPr>
          <w:sz w:val="16"/>
        </w:rPr>
        <w:t xml:space="preserve"> </w:t>
      </w:r>
      <w:r w:rsidRPr="00153AB4">
        <w:rPr>
          <w:sz w:val="16"/>
        </w:rPr>
        <w:t xml:space="preserve">As Moynihan repeatedly points out, war and the threat of domestic disorder, is the health of the secrecy state. “We make policy by crisis, and we particularly make secrecy policy by crisis,” scholar Mary Graham told the </w:t>
      </w:r>
      <w:r w:rsidRPr="00153AB4">
        <w:rPr>
          <w:sz w:val="16"/>
        </w:rPr>
        <w:lastRenderedPageBreak/>
        <w:t>New York Times in early 2003, predicting that the temporary emergency powers then being approved would last at least for 20 years, “just as we lived with the Cold War restrictions for years after it was over.”</w:t>
      </w:r>
      <w:r w:rsidR="00153AB4" w:rsidRPr="00153AB4">
        <w:rPr>
          <w:sz w:val="16"/>
        </w:rPr>
        <w:t xml:space="preserve"> </w:t>
      </w:r>
      <w:r w:rsidRPr="00153AB4">
        <w:rPr>
          <w:sz w:val="16"/>
        </w:rPr>
        <w:t xml:space="preserve">To read Secrecy now is to despair. </w:t>
      </w:r>
      <w:r w:rsidRPr="00153AB4">
        <w:rPr>
          <w:rStyle w:val="StyleUnderline"/>
        </w:rPr>
        <w:t>As long as threats exist against America and opportunistic legislators hold office, there appears no practical way to roll back the secrecy bureaucracy</w:t>
      </w:r>
      <w:r w:rsidRPr="00153AB4">
        <w:rPr>
          <w:sz w:val="16"/>
        </w:rPr>
        <w:t xml:space="preserve">. In the summer of 2013, when emotions against the NSA intrusions were highest, a bill to limit the agency’s powers to collect electronic information was voted down in the House of Representatives. Maybe I’m impatient, but </w:t>
      </w:r>
      <w:r w:rsidRPr="00153AB4">
        <w:rPr>
          <w:rStyle w:val="StyleUnderline"/>
        </w:rPr>
        <w:t>if Snowden’s revelations aren’t enough to convince Congress to sand a corner off the secrecy establishment, I doubt</w:t>
      </w:r>
      <w:r w:rsidRPr="00153AB4">
        <w:rPr>
          <w:sz w:val="16"/>
        </w:rPr>
        <w:t xml:space="preserve"> if </w:t>
      </w:r>
      <w:r w:rsidRPr="00153AB4">
        <w:rPr>
          <w:rStyle w:val="StyleUnderline"/>
        </w:rPr>
        <w:t>anything</w:t>
      </w:r>
      <w:r w:rsidRPr="00153AB4">
        <w:rPr>
          <w:sz w:val="16"/>
        </w:rPr>
        <w:t xml:space="preserve"> on his computer drives </w:t>
      </w:r>
      <w:r w:rsidRPr="00153AB4">
        <w:rPr>
          <w:rStyle w:val="StyleUnderline"/>
        </w:rPr>
        <w:t>could</w:t>
      </w:r>
      <w:r w:rsidRPr="00153AB4">
        <w:rPr>
          <w:sz w:val="16"/>
        </w:rPr>
        <w:t>.</w:t>
      </w:r>
    </w:p>
    <w:p w:rsidR="006739C3" w:rsidRDefault="006739C3" w:rsidP="00607CAA"/>
    <w:p w:rsidR="00A51214" w:rsidRDefault="00A51214" w:rsidP="00A51214">
      <w:pPr>
        <w:pStyle w:val="Heading3"/>
      </w:pPr>
      <w:r>
        <w:lastRenderedPageBreak/>
        <w:t>--a2 leaks</w:t>
      </w:r>
    </w:p>
    <w:p w:rsidR="00A51214" w:rsidRDefault="00A51214" w:rsidP="00A51214"/>
    <w:p w:rsidR="00390625" w:rsidRDefault="00390625" w:rsidP="00390625">
      <w:pPr>
        <w:pStyle w:val="Heading4"/>
      </w:pPr>
      <w:r w:rsidRPr="00390625">
        <w:rPr>
          <w:u w:val="single"/>
        </w:rPr>
        <w:t>No leaks</w:t>
      </w:r>
      <w:r>
        <w:t xml:space="preserve"> –</w:t>
      </w:r>
      <w:r w:rsidR="00E623DB">
        <w:t xml:space="preserve"> our 1NC Van Cleave evidence says empirics prove Congress, the Executive, and industry will all act to prevent leaks out of self-interest – PLUS counterplan applies enhanced security measures AND they’re effective – multiple warrants</w:t>
      </w:r>
      <w:r>
        <w:t>:</w:t>
      </w:r>
    </w:p>
    <w:p w:rsidR="00390625" w:rsidRDefault="00390625" w:rsidP="00390625"/>
    <w:p w:rsidR="00390625" w:rsidRPr="00390625" w:rsidRDefault="00390625" w:rsidP="00390625">
      <w:pPr>
        <w:pStyle w:val="Heading4"/>
      </w:pPr>
      <w:r>
        <w:t xml:space="preserve">First, </w:t>
      </w:r>
      <w:r w:rsidRPr="00390625">
        <w:rPr>
          <w:u w:val="single"/>
        </w:rPr>
        <w:t>deterrence</w:t>
      </w:r>
      <w:r>
        <w:t xml:space="preserve"> – chilling effect is too strong – swamps any whistleblower incentives</w:t>
      </w:r>
    </w:p>
    <w:p w:rsidR="00AA524D" w:rsidRPr="008E5B26" w:rsidRDefault="00390625" w:rsidP="00390625">
      <w:pPr>
        <w:pStyle w:val="CiteSpacing"/>
      </w:pPr>
      <w:r w:rsidRPr="00390625">
        <w:rPr>
          <w:rStyle w:val="Style13ptBold"/>
        </w:rPr>
        <w:t>Higham 14</w:t>
      </w:r>
      <w:r>
        <w:t xml:space="preserve"> (Scott Higham, Washington reporter for The Washington Post, “Intelligence security initiatives have chilling effect on federal whistleblowers, critics say,” 7-23-2014, https://www.washingtonpost.com/world/national-security/intelligence-security-initiatives-have-chilling-effect-on-federal-whistleblowers-critics-say/2014/07/23/c9dfd794-0ea0-11e4-8341-b8072b1e7348_story.html)</w:t>
      </w:r>
      <w:r w:rsidR="00AA524D" w:rsidRPr="00AE4C2A">
        <w:t>JB</w:t>
      </w:r>
    </w:p>
    <w:p w:rsidR="00AA524D" w:rsidRPr="00AE4C2A" w:rsidRDefault="00AA524D" w:rsidP="00AA524D">
      <w:pPr>
        <w:rPr>
          <w:b/>
          <w:bCs/>
          <w:u w:val="single"/>
        </w:rPr>
      </w:pPr>
      <w:r w:rsidRPr="008E5B26">
        <w:rPr>
          <w:sz w:val="12"/>
        </w:rPr>
        <w:t xml:space="preserve">The Insider Threat Program and a continuous monitoring initiative under consideration in the intelligence community were begun by the Obama administration after the leaks of classified information by former NSA contractor Edward Snowden and Army Pvt. Chelsea Manning, and the Navy Yard shootings by Aaron Alexis, who used his security clearance to gain access to the base. The programs are designed to prevent leaks of classified information by monitoring government computers and employees’ behavior. Grassley said the episode with the FBI illustrates how </w:t>
      </w:r>
      <w:r w:rsidRPr="001B2C46">
        <w:rPr>
          <w:rStyle w:val="StyleUnderline"/>
        </w:rPr>
        <w:t xml:space="preserve">federal agencies are setting up internal security programs without giving careful consideration to whether they could </w:t>
      </w:r>
      <w:r w:rsidRPr="001B2C46">
        <w:rPr>
          <w:rStyle w:val="Emphasis"/>
        </w:rPr>
        <w:t>dissuade whistleblowers</w:t>
      </w:r>
      <w:r w:rsidRPr="008E5B26">
        <w:rPr>
          <w:sz w:val="12"/>
        </w:rPr>
        <w:t xml:space="preserve"> from coming forward. </w:t>
      </w:r>
      <w:r w:rsidRPr="00AE4C2A">
        <w:rPr>
          <w:rStyle w:val="StyleUnderline"/>
        </w:rPr>
        <w:t>“The</w:t>
      </w:r>
      <w:r w:rsidRPr="008E5B26">
        <w:rPr>
          <w:sz w:val="12"/>
        </w:rPr>
        <w:t xml:space="preserve"> </w:t>
      </w:r>
      <w:r w:rsidRPr="00AE4C2A">
        <w:rPr>
          <w:rStyle w:val="Emphasis"/>
        </w:rPr>
        <w:t>I</w:t>
      </w:r>
      <w:r w:rsidRPr="00AE4C2A">
        <w:rPr>
          <w:rStyle w:val="StyleUnderline"/>
        </w:rPr>
        <w:t xml:space="preserve">nsider </w:t>
      </w:r>
      <w:r w:rsidRPr="00AE4C2A">
        <w:rPr>
          <w:rStyle w:val="Emphasis"/>
        </w:rPr>
        <w:t>T</w:t>
      </w:r>
      <w:r w:rsidRPr="00AE4C2A">
        <w:rPr>
          <w:rStyle w:val="StyleUnderline"/>
        </w:rPr>
        <w:t>hreat</w:t>
      </w:r>
      <w:r w:rsidRPr="00AE4C2A">
        <w:rPr>
          <w:rStyle w:val="Emphasis"/>
        </w:rPr>
        <w:t xml:space="preserve"> P</w:t>
      </w:r>
      <w:r w:rsidRPr="00AE4C2A">
        <w:rPr>
          <w:rStyle w:val="StyleUnderline"/>
        </w:rPr>
        <w:t xml:space="preserve">rogram has the potential for </w:t>
      </w:r>
      <w:r w:rsidRPr="00AE4C2A">
        <w:rPr>
          <w:rStyle w:val="Emphasis"/>
        </w:rPr>
        <w:t xml:space="preserve">taking the legs out from underneath all </w:t>
      </w:r>
      <w:r w:rsidRPr="00AE4C2A">
        <w:rPr>
          <w:rStyle w:val="StyleUnderline"/>
        </w:rPr>
        <w:t>of the whistleblower protections we have</w:t>
      </w:r>
      <w:r w:rsidRPr="008E5B26">
        <w:rPr>
          <w:sz w:val="12"/>
        </w:rPr>
        <w:t xml:space="preserve">,” Grassley said in a recent interview. Greg Klein, the head of the FBI’s Insider Threat Program, and McDonough, the congressional affairs agent, did not return calls seeking comment. An FBI spokesman said the bureau does not plan to register whistleblowers. He said there was a misunderstanding about the nature of the briefing with staff members for Grassley, Judiciary Committee Chairman Patrick J. Leahy (D-Vt.) and a law enforcement official who is assigned to the Senate panel. The spokesman noted that the FBI has a whistleblower training program for employees and a whistleblower protection office. “We recognize the importance of protecting the rights of whistleblowers,” FBI spokesman Paul Bresson said. Grassley is part of a growing chorus of lawmakers on Capitol Hill and attorneys for whistleblowers who warn that </w:t>
      </w:r>
      <w:r w:rsidRPr="00AE4C2A">
        <w:rPr>
          <w:rStyle w:val="StyleUnderline"/>
        </w:rPr>
        <w:t xml:space="preserve">the </w:t>
      </w:r>
      <w:hyperlink r:id="rId9" w:history="1">
        <w:r w:rsidRPr="00AE4C2A">
          <w:rPr>
            <w:rStyle w:val="Emphasis"/>
          </w:rPr>
          <w:t>I</w:t>
        </w:r>
        <w:r w:rsidRPr="00AE4C2A">
          <w:rPr>
            <w:rStyle w:val="StyleUnderline"/>
          </w:rPr>
          <w:t xml:space="preserve">nsider </w:t>
        </w:r>
        <w:r w:rsidRPr="00AE4C2A">
          <w:rPr>
            <w:rStyle w:val="Emphasis"/>
          </w:rPr>
          <w:t>T</w:t>
        </w:r>
        <w:r w:rsidRPr="00AE4C2A">
          <w:rPr>
            <w:rStyle w:val="StyleUnderline"/>
          </w:rPr>
          <w:t xml:space="preserve">hreat </w:t>
        </w:r>
        <w:r w:rsidRPr="00AE4C2A">
          <w:rPr>
            <w:rStyle w:val="Emphasis"/>
          </w:rPr>
          <w:t>P</w:t>
        </w:r>
        <w:r w:rsidRPr="00AE4C2A">
          <w:rPr>
            <w:rStyle w:val="StyleUnderline"/>
          </w:rPr>
          <w:t>rogram</w:t>
        </w:r>
      </w:hyperlink>
      <w:r w:rsidRPr="008E5B26">
        <w:rPr>
          <w:sz w:val="12"/>
        </w:rPr>
        <w:t xml:space="preserve"> and the potential intelligence community initiative </w:t>
      </w:r>
      <w:r w:rsidRPr="00AE4C2A">
        <w:rPr>
          <w:rStyle w:val="StyleUnderline"/>
        </w:rPr>
        <w:t>threaten to undermine federal workers’ ability to report wrongdoing without retaliation.</w:t>
      </w:r>
      <w:r w:rsidRPr="008E5B26">
        <w:rPr>
          <w:sz w:val="12"/>
        </w:rPr>
        <w:t xml:space="preserve"> Together, </w:t>
      </w:r>
      <w:r w:rsidRPr="00AE4C2A">
        <w:rPr>
          <w:rStyle w:val="StyleUnderline"/>
        </w:rPr>
        <w:t xml:space="preserve">the programs cover millions of federal workers and contractors </w:t>
      </w:r>
      <w:r w:rsidRPr="00AE4C2A">
        <w:rPr>
          <w:rStyle w:val="Emphasis"/>
        </w:rPr>
        <w:t>at every government agency</w:t>
      </w:r>
      <w:r w:rsidRPr="008E5B26">
        <w:rPr>
          <w:sz w:val="12"/>
        </w:rPr>
        <w:t>. In February, Director of National Intelligence James R. Clapper Jr. testified before the Senate Armed Services Committee that a system was being considered to continuously monitor the behavior of employees with security clearances “on the job as well as off the job.” A senior intelligence official said a continuous monitoring program, mandated under the Intelligence Authorization Act and signed into law by President Obama on July 7, is being set up and initially will include federal employees who hold top-secret security clearances. The official said there are no plans to monitor employees after hours while they are using non-government computer systems. “I think</w:t>
      </w:r>
      <w:r w:rsidRPr="00AE4C2A">
        <w:rPr>
          <w:rStyle w:val="Emphasis"/>
        </w:rPr>
        <w:t xml:space="preserve"> it’s time to put up the caution light here,”</w:t>
      </w:r>
      <w:r w:rsidRPr="008E5B26">
        <w:rPr>
          <w:sz w:val="12"/>
        </w:rPr>
        <w:t xml:space="preserve"> said </w:t>
      </w:r>
      <w:hyperlink r:id="rId10" w:history="1">
        <w:r w:rsidRPr="008E5B26">
          <w:rPr>
            <w:rStyle w:val="Hyperlink"/>
            <w:sz w:val="12"/>
          </w:rPr>
          <w:t>Sen. Ron Wyden</w:t>
        </w:r>
      </w:hyperlink>
      <w:r w:rsidRPr="008E5B26">
        <w:rPr>
          <w:sz w:val="12"/>
        </w:rPr>
        <w:t xml:space="preserve"> (D-Ore.), a member of the Senate Intelligence Committee. While Wyden included a provision in the most recent Intelligence Authorization Act that would prohibit retaliation against whistleblowers, he said he remains concerned about the impact of the threat programs. “</w:t>
      </w:r>
      <w:r w:rsidRPr="00AE4C2A">
        <w:rPr>
          <w:rStyle w:val="StyleUnderline"/>
        </w:rPr>
        <w:t>This really has the potential for abuse, and</w:t>
      </w:r>
      <w:r w:rsidRPr="008E5B26">
        <w:rPr>
          <w:sz w:val="12"/>
        </w:rPr>
        <w:t xml:space="preserve"> I think it </w:t>
      </w:r>
      <w:r w:rsidRPr="00AE4C2A">
        <w:rPr>
          <w:rStyle w:val="Emphasis"/>
        </w:rPr>
        <w:t>could have a chilling effect on the public’s right to know and effective oversight of our government</w:t>
      </w:r>
      <w:r w:rsidRPr="008E5B26">
        <w:rPr>
          <w:sz w:val="12"/>
        </w:rPr>
        <w:t>,” Wyden said. Dan Meyer, the head of the Intelligence Community Whistleblowing &amp; Source Protection program, created last year as part of the Office of Intelligence Community Inspector General, said he is working to ensure that employees who want to report wrongdoing can do so anonymously and without reprisal. “The critical thing is to maintain confidentiality,” Meyer said. He said he is preparing training materials for intelligence officers and spreading the word that employees can come to him anonymously through third parties. If an employee has verifiable information about wrongdoing, a presidential directive takes effect, providing employees with protection against retaliation. “We are in the process of making a systematic, cultural change and getting everyone on board,” Meyer said. After Manning’s disclosures to WikiLeaks four years ago, Obama signed</w:t>
      </w:r>
      <w:hyperlink r:id="rId11" w:history="1">
        <w:r w:rsidRPr="008E5B26">
          <w:rPr>
            <w:rStyle w:val="Hyperlink"/>
            <w:sz w:val="12"/>
          </w:rPr>
          <w:t>Executive Order 13587</w:t>
        </w:r>
      </w:hyperlink>
      <w:r w:rsidRPr="008E5B26">
        <w:rPr>
          <w:sz w:val="12"/>
        </w:rPr>
        <w:t xml:space="preserve">, directing government agencies to assess how they handle classified information. On Nov. 28, 2010, the Office of the National Counterintelligence Executive issued a memo to senior government agency officials, advising them to identify insider threats. The memo suggested using psychiatrists and sociologists to assess changes in employees’ behavior. “What metrics do you use to measure ‘trustworthiness’ without alienating employees?” the counterintelligence office asked the agency chiefs. “Do you use a psychiatrist or sociologist to measure: relative happiness as a means to gauge trustworthiness? Despondence and grumpiness as a means to gauge waning trustworthiness?” “It will only increase hostility between the government and really serious federal employees who are trying to improve the system,” said Lynne Bernabei, a partner at Bernabei &amp; Wachtel in Washington who has been representing whistleblowers for nearly 30 years. “Turning the security apparatus against its own people is not going to work.” Whistleblower lawyers said they understand the need to protect classified information but think some of the new programs go too far. </w:t>
      </w:r>
      <w:r w:rsidRPr="00AE4C2A">
        <w:rPr>
          <w:rStyle w:val="StyleUnderline"/>
        </w:rPr>
        <w:t xml:space="preserve">“There are legitimate reasons for employers to be on the lookout for people who might be leaking classified information, but </w:t>
      </w:r>
      <w:r w:rsidRPr="00AE4C2A">
        <w:rPr>
          <w:rStyle w:val="Emphasis"/>
        </w:rPr>
        <w:t>this will obviously have a chilling effect on employees who might want to blow the whistle</w:t>
      </w:r>
      <w:r w:rsidRPr="008E5B26">
        <w:rPr>
          <w:sz w:val="12"/>
        </w:rPr>
        <w:t>,” said Jason Zuckerman, who served as the senior legal adviser to the U.S. Office of Special Counsel, the federal agency charged with protecting whistleblowers, and now represents whistleblowers nationwide. Michael German, a former undercover FBI agent and whistleblower, called the Insider Threat Program a “dangerous” initiative.</w:t>
      </w:r>
    </w:p>
    <w:p w:rsidR="00A51214" w:rsidRDefault="00A51214" w:rsidP="00A51214"/>
    <w:p w:rsidR="00390625" w:rsidRDefault="00E623DB" w:rsidP="00390625">
      <w:pPr>
        <w:pStyle w:val="Heading4"/>
      </w:pPr>
      <w:r>
        <w:t xml:space="preserve">Second, </w:t>
      </w:r>
      <w:r w:rsidRPr="00E623DB">
        <w:rPr>
          <w:u w:val="single"/>
        </w:rPr>
        <w:t>interception</w:t>
      </w:r>
      <w:r>
        <w:t xml:space="preserve"> – constant monitoring using humans and machines means nothing gets out</w:t>
      </w:r>
    </w:p>
    <w:p w:rsidR="00390625" w:rsidRDefault="00390625" w:rsidP="00390625">
      <w:pPr>
        <w:pStyle w:val="CiteSpacing"/>
      </w:pPr>
      <w:r w:rsidRPr="00C44F18">
        <w:rPr>
          <w:rStyle w:val="Style13ptBold"/>
        </w:rPr>
        <w:t>MacKenzie 14</w:t>
      </w:r>
      <w:r>
        <w:t xml:space="preserve"> (Drew MacKenzie, Newsmax, “Report: US May Take Years to Prevent Another Snowden,” 8-18-2014, http://www.newsmax.com/Newsfront/security-Edward-Snowden-NSA-surveillance/2014/08/18/id/589383/)</w:t>
      </w:r>
    </w:p>
    <w:p w:rsidR="00390625" w:rsidRPr="00AA524D" w:rsidRDefault="00390625" w:rsidP="00390625">
      <w:pPr>
        <w:rPr>
          <w:sz w:val="14"/>
        </w:rPr>
      </w:pPr>
      <w:r w:rsidRPr="00C44F18">
        <w:rPr>
          <w:rStyle w:val="StyleUnderline"/>
        </w:rPr>
        <w:t>A pilot program called "</w:t>
      </w:r>
      <w:r w:rsidRPr="00E623DB">
        <w:rPr>
          <w:rStyle w:val="Emphasis"/>
        </w:rPr>
        <w:t>Continuous Evaluation</w:t>
      </w:r>
      <w:r w:rsidRPr="00C44F18">
        <w:rPr>
          <w:rStyle w:val="StyleUnderline"/>
        </w:rPr>
        <w:t xml:space="preserve">" has been created to </w:t>
      </w:r>
      <w:r w:rsidRPr="00E623DB">
        <w:rPr>
          <w:rStyle w:val="Emphasis"/>
        </w:rPr>
        <w:t>keep tabs</w:t>
      </w:r>
      <w:r w:rsidRPr="00C44F18">
        <w:rPr>
          <w:rStyle w:val="StyleUnderline"/>
        </w:rPr>
        <w:t xml:space="preserve"> of social media and message board postings by people who have access to classified documents</w:t>
      </w:r>
      <w:r w:rsidRPr="00AA524D">
        <w:rPr>
          <w:sz w:val="14"/>
        </w:rPr>
        <w:t xml:space="preserve">. The aim is </w:t>
      </w:r>
      <w:r w:rsidRPr="00C44F18">
        <w:rPr>
          <w:rStyle w:val="StyleUnderline"/>
        </w:rPr>
        <w:t xml:space="preserve">to </w:t>
      </w:r>
      <w:r w:rsidRPr="00E623DB">
        <w:rPr>
          <w:rStyle w:val="Emphasis"/>
        </w:rPr>
        <w:t>curb insider threats</w:t>
      </w:r>
      <w:r w:rsidRPr="00C44F18">
        <w:rPr>
          <w:rStyle w:val="StyleUnderline"/>
        </w:rPr>
        <w:t>, such as</w:t>
      </w:r>
      <w:r w:rsidRPr="00AA524D">
        <w:rPr>
          <w:sz w:val="14"/>
        </w:rPr>
        <w:t xml:space="preserve"> the Snowden </w:t>
      </w:r>
      <w:r w:rsidRPr="00E623DB">
        <w:rPr>
          <w:rStyle w:val="Emphasis"/>
        </w:rPr>
        <w:t>leaks</w:t>
      </w:r>
      <w:r w:rsidRPr="00AA524D">
        <w:rPr>
          <w:sz w:val="14"/>
        </w:rPr>
        <w:t xml:space="preserve">, the embarrassing WikiLeaks cables disclosure, and the deadly shooting at a Navy Yard by contractor Aaron Alexis, the Beast said. </w:t>
      </w:r>
      <w:r w:rsidRPr="00C44F18">
        <w:rPr>
          <w:rStyle w:val="StyleUnderline"/>
        </w:rPr>
        <w:t xml:space="preserve">The intelligence community has taken measures to prevent more Snowden-type cases, including an order that </w:t>
      </w:r>
      <w:r w:rsidRPr="00E623DB">
        <w:rPr>
          <w:rStyle w:val="Emphasis"/>
        </w:rPr>
        <w:t>two staffers must be present</w:t>
      </w:r>
      <w:r w:rsidRPr="00C44F18">
        <w:rPr>
          <w:rStyle w:val="StyleUnderline"/>
        </w:rPr>
        <w:t xml:space="preserve"> when sensitive files are accessed</w:t>
      </w:r>
      <w:r w:rsidRPr="00AA524D">
        <w:rPr>
          <w:sz w:val="14"/>
        </w:rPr>
        <w:t xml:space="preserve"> in some agencies, </w:t>
      </w:r>
      <w:r w:rsidRPr="00C44F18">
        <w:rPr>
          <w:rStyle w:val="StyleUnderline"/>
        </w:rPr>
        <w:t xml:space="preserve">and to encourage employees to </w:t>
      </w:r>
      <w:r w:rsidRPr="00E623DB">
        <w:rPr>
          <w:rStyle w:val="Emphasis"/>
        </w:rPr>
        <w:t>report suspicious activity</w:t>
      </w:r>
      <w:r w:rsidRPr="00C44F18">
        <w:rPr>
          <w:rStyle w:val="StyleUnderline"/>
        </w:rPr>
        <w:t xml:space="preserve"> by their colleagues</w:t>
      </w:r>
      <w:r w:rsidRPr="00AA524D">
        <w:rPr>
          <w:sz w:val="14"/>
        </w:rPr>
        <w:t xml:space="preserve">. Special: The National Counterintelligence Executive </w:t>
      </w:r>
      <w:r w:rsidRPr="00AA524D">
        <w:rPr>
          <w:rStyle w:val="StyleUnderline"/>
        </w:rPr>
        <w:t xml:space="preserve">has also drawn up new guidelines for its </w:t>
      </w:r>
      <w:r w:rsidRPr="00E623DB">
        <w:rPr>
          <w:rStyle w:val="Emphasis"/>
        </w:rPr>
        <w:t>Insider Threat Policy</w:t>
      </w:r>
      <w:r w:rsidRPr="00AA524D">
        <w:rPr>
          <w:sz w:val="14"/>
        </w:rPr>
        <w:t xml:space="preserve">. As part of the changes, the Office of the Director of National Intelligence next year plans </w:t>
      </w:r>
      <w:r w:rsidRPr="00AA524D">
        <w:rPr>
          <w:rStyle w:val="StyleUnderline"/>
        </w:rPr>
        <w:t>to start checking the names of 1.5 million employees with top-secret clearances against public and government databases, such as those that show recent arrests, credit scores, and cash transactions</w:t>
      </w:r>
      <w:r w:rsidRPr="00AA524D">
        <w:rPr>
          <w:sz w:val="14"/>
        </w:rPr>
        <w:t xml:space="preserve"> of $10,000 or more, according to the Beast. </w:t>
      </w:r>
      <w:r w:rsidRPr="00AA524D">
        <w:rPr>
          <w:rStyle w:val="StyleUnderline"/>
        </w:rPr>
        <w:t>The agency will</w:t>
      </w:r>
      <w:r w:rsidRPr="00AA524D">
        <w:rPr>
          <w:sz w:val="14"/>
        </w:rPr>
        <w:t xml:space="preserve"> eventually </w:t>
      </w:r>
      <w:r w:rsidRPr="00E623DB">
        <w:rPr>
          <w:rStyle w:val="Emphasis"/>
        </w:rPr>
        <w:t>monitor the online activity</w:t>
      </w:r>
      <w:r w:rsidRPr="00AA524D">
        <w:rPr>
          <w:rStyle w:val="StyleUnderline"/>
        </w:rPr>
        <w:t xml:space="preserve"> of </w:t>
      </w:r>
      <w:r w:rsidRPr="00E623DB">
        <w:rPr>
          <w:rStyle w:val="Emphasis"/>
        </w:rPr>
        <w:t>all 5 million people</w:t>
      </w:r>
      <w:r w:rsidRPr="00AA524D">
        <w:rPr>
          <w:rStyle w:val="StyleUnderline"/>
        </w:rPr>
        <w:t xml:space="preserve"> cleared to see secret U.S. government documents</w:t>
      </w:r>
      <w:r w:rsidRPr="00AA524D">
        <w:rPr>
          <w:sz w:val="14"/>
        </w:rPr>
        <w:t xml:space="preserve">. "To a large extent, it's not only smart, it's long overdue," said Steven Aftergood, who directs the Federation of American Scientists' Project on Government Secrecy. "The way the existing </w:t>
      </w:r>
      <w:r w:rsidRPr="00AA524D">
        <w:rPr>
          <w:sz w:val="14"/>
        </w:rPr>
        <w:lastRenderedPageBreak/>
        <w:t xml:space="preserve">process works, they look at you every 5 to 10 years ... and then they forget about you until the next review is due years later." But Aftergood noted there could be some backlash over government officials monitoring online activity outside work, saying, "It needs to be demonstrated in practice that the triggers won't lead to ... a paranoid workplace. They can't push it too far or it will backfire." Republican Sen. Chuck Grassley of Iowa and Democratic Sen. Ron Wyden of Oregon have pointed out </w:t>
      </w:r>
      <w:r w:rsidRPr="00AA524D">
        <w:rPr>
          <w:rStyle w:val="StyleUnderline"/>
        </w:rPr>
        <w:t>the monitoring could result in a negative effect on the confidentiality of whistleblowers to Congress or inspectors general</w:t>
      </w:r>
      <w:r w:rsidRPr="00AA524D">
        <w:rPr>
          <w:sz w:val="14"/>
        </w:rPr>
        <w:t>. In a letter to Director of National Intelligence James Clapper in June, they wrote, "</w:t>
      </w:r>
      <w:r w:rsidRPr="00AA524D">
        <w:rPr>
          <w:rStyle w:val="StyleUnderline"/>
        </w:rPr>
        <w:t xml:space="preserve">If </w:t>
      </w:r>
      <w:r w:rsidRPr="00E623DB">
        <w:rPr>
          <w:rStyle w:val="Emphasis"/>
        </w:rPr>
        <w:t>whistleblower communications</w:t>
      </w:r>
      <w:r w:rsidRPr="00AA524D">
        <w:rPr>
          <w:rStyle w:val="StyleUnderline"/>
        </w:rPr>
        <w:t xml:space="preserve"> with Inspectors General or with Congress </w:t>
      </w:r>
      <w:r w:rsidRPr="00E623DB">
        <w:rPr>
          <w:rStyle w:val="Emphasis"/>
        </w:rPr>
        <w:t>are routinely monitored</w:t>
      </w:r>
      <w:r w:rsidRPr="00AA524D">
        <w:rPr>
          <w:rStyle w:val="StyleUnderline"/>
        </w:rPr>
        <w:t xml:space="preserve"> and conveyed to agency leadership, it would </w:t>
      </w:r>
      <w:r w:rsidRPr="00E623DB">
        <w:rPr>
          <w:rStyle w:val="Emphasis"/>
        </w:rPr>
        <w:t>defeat the ability to make protected disclosures confidentially</w:t>
      </w:r>
      <w:r w:rsidRPr="00AA524D">
        <w:rPr>
          <w:sz w:val="14"/>
        </w:rPr>
        <w:t>."</w:t>
      </w:r>
    </w:p>
    <w:p w:rsidR="00390625" w:rsidRDefault="00390625" w:rsidP="00390625"/>
    <w:p w:rsidR="00551B0C" w:rsidRDefault="00551B0C" w:rsidP="00551B0C">
      <w:pPr>
        <w:pStyle w:val="Heading4"/>
      </w:pPr>
      <w:r>
        <w:t xml:space="preserve">Third, </w:t>
      </w:r>
      <w:r w:rsidRPr="00551B0C">
        <w:rPr>
          <w:u w:val="single"/>
        </w:rPr>
        <w:t>automation</w:t>
      </w:r>
      <w:r>
        <w:t xml:space="preserve"> – replacing sys-admins with computers means there’s no people to leak</w:t>
      </w:r>
    </w:p>
    <w:p w:rsidR="00551B0C" w:rsidRPr="00216AB6" w:rsidRDefault="00551B0C" w:rsidP="00551B0C">
      <w:pPr>
        <w:pStyle w:val="CiteSpacing"/>
      </w:pPr>
      <w:r w:rsidRPr="00551B0C">
        <w:rPr>
          <w:rStyle w:val="Style13ptBold"/>
        </w:rPr>
        <w:t>RT ’13</w:t>
      </w:r>
      <w:r>
        <w:t xml:space="preserve">--- Russian news source with outlets all over the globe.  (RT, “NSA head: Replace would-be Snowdens with computers to stop future leaks”, RT. 7/9/13. </w:t>
      </w:r>
      <w:r w:rsidRPr="00216AB6">
        <w:t>http://www.rt.com/usa/nsa-snowden-former-job-future-257/</w:t>
      </w:r>
      <w:r>
        <w:t>)//ET</w:t>
      </w:r>
    </w:p>
    <w:p w:rsidR="00551B0C" w:rsidRDefault="00551B0C" w:rsidP="00551B0C">
      <w:pPr>
        <w:rPr>
          <w:sz w:val="16"/>
        </w:rPr>
      </w:pPr>
      <w:r w:rsidRPr="00216AB6">
        <w:rPr>
          <w:sz w:val="16"/>
        </w:rPr>
        <w:t xml:space="preserve">The </w:t>
      </w:r>
      <w:r w:rsidRPr="00216AB6">
        <w:rPr>
          <w:rStyle w:val="StyleUnderline"/>
        </w:rPr>
        <w:t>director of the NSA announced that the secretive intelligence agency plans to prevent future security breaches by replacing the position</w:t>
      </w:r>
      <w:r w:rsidRPr="00216AB6">
        <w:rPr>
          <w:sz w:val="16"/>
        </w:rPr>
        <w:t xml:space="preserve"> once </w:t>
      </w:r>
      <w:r w:rsidRPr="00216AB6">
        <w:rPr>
          <w:rStyle w:val="StyleUnderline"/>
        </w:rPr>
        <w:t>held b</w:t>
      </w:r>
      <w:r w:rsidRPr="00216AB6">
        <w:rPr>
          <w:sz w:val="16"/>
        </w:rPr>
        <w:t xml:space="preserve">y whistleblower and former NSA contractor Edward </w:t>
      </w:r>
      <w:r w:rsidRPr="00216AB6">
        <w:rPr>
          <w:rStyle w:val="StyleUnderline"/>
        </w:rPr>
        <w:t>Snowden with computers.</w:t>
      </w:r>
      <w:r>
        <w:rPr>
          <w:rStyle w:val="StyleUnderline"/>
        </w:rPr>
        <w:t xml:space="preserve"> </w:t>
      </w:r>
      <w:r w:rsidRPr="00216AB6">
        <w:rPr>
          <w:rStyle w:val="StyleUnderline"/>
        </w:rPr>
        <w:t xml:space="preserve">The National Security Agency plans to drastically cut back on the number of people employed as systems administrators, </w:t>
      </w:r>
      <w:r w:rsidRPr="00216AB6">
        <w:rPr>
          <w:sz w:val="16"/>
        </w:rPr>
        <w:t xml:space="preserve">Gen. Keith Alexander said during a cyber security conference in New York City on Thursday. Snowden, a former employee of government-contracted consulting firm Booz Allen Hamilton, worked for the NSA for more than a year before his role changed to systems administrator. It was while holding this position that he leaked classified details about previously undisclosed surveillance programs to the media. “What </w:t>
      </w:r>
      <w:r w:rsidRPr="00216AB6">
        <w:rPr>
          <w:rStyle w:val="StyleUnderline"/>
        </w:rPr>
        <w:t>we’re</w:t>
      </w:r>
      <w:r w:rsidRPr="00216AB6">
        <w:rPr>
          <w:sz w:val="16"/>
        </w:rPr>
        <w:t xml:space="preserve"> in the process of doing – not fast enough – is </w:t>
      </w:r>
      <w:r w:rsidRPr="00216AB6">
        <w:rPr>
          <w:rStyle w:val="Emphasis"/>
        </w:rPr>
        <w:t>reducing our systems administrators by about 90 per cent,</w:t>
      </w:r>
      <w:r w:rsidRPr="00216AB6">
        <w:rPr>
          <w:sz w:val="16"/>
        </w:rPr>
        <w:t>” Alexander said. The NSA currently employs approximately 1,000 systems administrators. “</w:t>
      </w:r>
      <w:r w:rsidRPr="00216AB6">
        <w:rPr>
          <w:rStyle w:val="StyleUnderline"/>
        </w:rPr>
        <w:t>We’ve put people in the loop of transferring data, securing networks</w:t>
      </w:r>
      <w:r w:rsidRPr="00216AB6">
        <w:rPr>
          <w:sz w:val="16"/>
        </w:rPr>
        <w:t xml:space="preserve"> and </w:t>
      </w:r>
      <w:r w:rsidRPr="00216AB6">
        <w:rPr>
          <w:rStyle w:val="StyleUnderline"/>
        </w:rPr>
        <w:t>doing things that machines are probably better at doing,</w:t>
      </w:r>
      <w:r w:rsidRPr="00216AB6">
        <w:rPr>
          <w:sz w:val="16"/>
        </w:rPr>
        <w:t xml:space="preserve">” he said, going on to describe how </w:t>
      </w:r>
      <w:r w:rsidRPr="00216AB6">
        <w:rPr>
          <w:rStyle w:val="StyleUnderline"/>
        </w:rPr>
        <w:t>technology will make NSA secrets “</w:t>
      </w:r>
      <w:r w:rsidRPr="00216AB6">
        <w:rPr>
          <w:rStyle w:val="Emphasis"/>
        </w:rPr>
        <w:t>more defensible and more secure.”</w:t>
      </w:r>
      <w:r>
        <w:rPr>
          <w:rStyle w:val="StyleUnderline"/>
        </w:rPr>
        <w:t xml:space="preserve"> </w:t>
      </w:r>
      <w:r w:rsidRPr="00216AB6">
        <w:rPr>
          <w:sz w:val="16"/>
        </w:rPr>
        <w:t xml:space="preserve">While Snowden has been referred to as a systems administrator, he told the Guardian that his job was actually to work as an “infrastructure analyst,” spending his days searching for new methods to infiltrate internet and telephone networks. Alexander also defended the NSA’s conduct, claiming the agency’s actions have been “grossly mischaracterized” by the media. “No one has willfully or knowingly disobeyed the law or tried to invade your civil liberties or privacies. There were no mistakes like that at all,” he said. The NSA director said the plan to nearly eliminate the systems administrator position was in place before Snowden made his disclosures but that the leak and ensuing media firestorm has advanced the process. “We trust people with data. At the end of the day it’s about people and trust,” Alexander said. “And people who have access to data as part of their missions, if they misuse that trust they can cause huge damage.” After fleeing to Hong Kong, Snowden told the South China Morning Post that he was happy to take a pay cut from $200,000 to $122,000 when he took the Booz Allen Hamilton position, due to the opportunity it afforded him. “My position with Booz Allen Hamilton granted me access to lists of machines all over the world the NSA hacked,” he said in June. “That’s why I accepted that position about three months ago.” Alexander told the Senate Intelligence Committee in June that the </w:t>
      </w:r>
      <w:r w:rsidRPr="00216AB6">
        <w:rPr>
          <w:rStyle w:val="StyleUnderline"/>
        </w:rPr>
        <w:t xml:space="preserve">NSA was implementing a “two-person” system to </w:t>
      </w:r>
      <w:r w:rsidRPr="00216AB6">
        <w:rPr>
          <w:rStyle w:val="Emphasis"/>
        </w:rPr>
        <w:t>halt any future leaks of classified information</w:t>
      </w:r>
      <w:r w:rsidRPr="00216AB6">
        <w:rPr>
          <w:sz w:val="16"/>
        </w:rPr>
        <w:t xml:space="preserve">. The so-called two-person rule is similar to what the Army instituted after Bradley Manning leaked more than 700,000 diplomatic cables, battlefield reports, and helicopter video footage in 2010. The rule requires </w:t>
      </w:r>
      <w:r w:rsidRPr="00216AB6">
        <w:rPr>
          <w:rStyle w:val="StyleUnderline"/>
        </w:rPr>
        <w:t>anyone copying classified data</w:t>
      </w:r>
      <w:r w:rsidRPr="00216AB6">
        <w:rPr>
          <w:sz w:val="16"/>
        </w:rPr>
        <w:t xml:space="preserve"> onto a portable device </w:t>
      </w:r>
      <w:r w:rsidRPr="00216AB6">
        <w:rPr>
          <w:rStyle w:val="StyleUnderline"/>
        </w:rPr>
        <w:t xml:space="preserve">from a secure network to do so with a second person, thereby </w:t>
      </w:r>
      <w:r w:rsidRPr="00216AB6">
        <w:rPr>
          <w:rStyle w:val="Emphasis"/>
        </w:rPr>
        <w:t>ensuring against the possibility of a single whistleblower</w:t>
      </w:r>
      <w:r w:rsidRPr="00216AB6">
        <w:rPr>
          <w:sz w:val="16"/>
        </w:rPr>
        <w:t>. “I think what he’s doing is reasonable. There are all kinds of things in life that have two-man rules,” former chief intelligence officer for the director of national intelligence, Dale Meyerrose, told The New York Times. “We’ve had a two-man rule ever since we had nuclear weapons. And when somebody repairs an airplane, an engineer has to check it."</w:t>
      </w:r>
    </w:p>
    <w:p w:rsidR="00551B0C" w:rsidRPr="00551B0C" w:rsidRDefault="00551B0C" w:rsidP="00551B0C"/>
    <w:p w:rsidR="008207E8" w:rsidRDefault="001704A0" w:rsidP="005A457F">
      <w:pPr>
        <w:pStyle w:val="Heading4"/>
      </w:pPr>
      <w:r>
        <w:t>AND, e</w:t>
      </w:r>
      <w:r w:rsidR="006A6C65">
        <w:t xml:space="preserve">ven if there are leaks, there’s </w:t>
      </w:r>
      <w:r w:rsidR="006A6C65" w:rsidRPr="006A6C65">
        <w:rPr>
          <w:u w:val="single"/>
        </w:rPr>
        <w:t>n</w:t>
      </w:r>
      <w:r w:rsidR="005A457F" w:rsidRPr="006A6C65">
        <w:rPr>
          <w:u w:val="single"/>
        </w:rPr>
        <w:t>o impact</w:t>
      </w:r>
      <w:r w:rsidR="008207E8">
        <w:t>:</w:t>
      </w:r>
    </w:p>
    <w:p w:rsidR="008207E8" w:rsidRDefault="008207E8" w:rsidP="005A457F">
      <w:pPr>
        <w:pStyle w:val="Heading4"/>
      </w:pPr>
    </w:p>
    <w:p w:rsidR="005A457F" w:rsidRDefault="008207E8" w:rsidP="005A457F">
      <w:pPr>
        <w:pStyle w:val="Heading4"/>
      </w:pPr>
      <w:r>
        <w:t xml:space="preserve">First, </w:t>
      </w:r>
      <w:r w:rsidR="005A457F">
        <w:t xml:space="preserve">slow-drip context conditions an </w:t>
      </w:r>
      <w:r w:rsidR="005A457F" w:rsidRPr="008207E8">
        <w:rPr>
          <w:u w:val="single"/>
        </w:rPr>
        <w:t>apathetic response</w:t>
      </w:r>
    </w:p>
    <w:p w:rsidR="005A457F" w:rsidRDefault="005A457F" w:rsidP="005A457F">
      <w:pPr>
        <w:pStyle w:val="CiteSpacing"/>
      </w:pPr>
      <w:r w:rsidRPr="005A457F">
        <w:rPr>
          <w:rStyle w:val="Style13ptBold"/>
        </w:rPr>
        <w:t>Dykes 15</w:t>
      </w:r>
      <w:r>
        <w:t xml:space="preserve"> (Melissa Dykes, writer, researcher, and analyst for The Daily Sheeple, co-creator of Truthstream Media, “Another Snowden Leak, but Be Honest America, Do You Even Care Anymore???” The Daily Sheeple, 6-5-2015, http://www.thedailysheeple.com/another-snowden-leak-but-be-honest-america-do-you-even-care-anymore_062015)</w:t>
      </w:r>
    </w:p>
    <w:p w:rsidR="005A457F" w:rsidRPr="005A457F" w:rsidRDefault="005A457F" w:rsidP="00A51214">
      <w:pPr>
        <w:rPr>
          <w:sz w:val="14"/>
        </w:rPr>
      </w:pPr>
      <w:r w:rsidRPr="005A457F">
        <w:rPr>
          <w:rStyle w:val="StyleUnderline"/>
        </w:rPr>
        <w:t>More government overreach</w:t>
      </w:r>
      <w:r w:rsidRPr="005A457F">
        <w:rPr>
          <w:sz w:val="14"/>
        </w:rPr>
        <w:t xml:space="preserve">, more </w:t>
      </w:r>
      <w:r w:rsidRPr="005A457F">
        <w:rPr>
          <w:rStyle w:val="StyleUnderline"/>
        </w:rPr>
        <w:t>trampling on the Constitution</w:t>
      </w:r>
      <w:r w:rsidRPr="005A457F">
        <w:rPr>
          <w:sz w:val="14"/>
        </w:rPr>
        <w:t xml:space="preserve">, more </w:t>
      </w:r>
      <w:r w:rsidRPr="005A457F">
        <w:rPr>
          <w:rStyle w:val="StyleUnderline"/>
        </w:rPr>
        <w:t>walking all over our freedoms</w:t>
      </w:r>
      <w:r w:rsidRPr="005A457F">
        <w:rPr>
          <w:sz w:val="14"/>
        </w:rPr>
        <w:t xml:space="preserve"> without a warrant, more 1984 in your face… </w:t>
      </w:r>
      <w:r w:rsidRPr="005A457F">
        <w:rPr>
          <w:rStyle w:val="StyleUnderline"/>
        </w:rPr>
        <w:t>The government surveillance apparatus has been turned against the people</w:t>
      </w:r>
      <w:r w:rsidRPr="005A457F">
        <w:rPr>
          <w:sz w:val="14"/>
        </w:rPr>
        <w:t xml:space="preserve">. The entire system is more about us than some nebulous foreign boogeymen which were used to justify its creation in the first place. But let’s be honest with ourselves for a moment. I put Snowden’s name in the title of this article, so it’s frankly surprising anyone is even reading it. Why is that, do you think? </w:t>
      </w:r>
      <w:r w:rsidRPr="005A457F">
        <w:rPr>
          <w:rStyle w:val="StyleUnderline"/>
        </w:rPr>
        <w:t>Because</w:t>
      </w:r>
      <w:r w:rsidRPr="005A457F">
        <w:rPr>
          <w:sz w:val="14"/>
        </w:rPr>
        <w:t xml:space="preserve"> Snowden’s </w:t>
      </w:r>
      <w:r w:rsidRPr="006A6C65">
        <w:rPr>
          <w:rStyle w:val="Emphasis"/>
        </w:rPr>
        <w:t>slow-drip leaks</w:t>
      </w:r>
      <w:r w:rsidRPr="005A457F">
        <w:rPr>
          <w:rStyle w:val="StyleUnderline"/>
        </w:rPr>
        <w:t xml:space="preserve"> are expertly timed to</w:t>
      </w:r>
      <w:r w:rsidRPr="005A457F">
        <w:rPr>
          <w:sz w:val="14"/>
        </w:rPr>
        <w:t xml:space="preserve"> do exactly what they were always designed to as the psyop against the American people that they are: </w:t>
      </w:r>
      <w:r w:rsidRPr="005A457F">
        <w:rPr>
          <w:rStyle w:val="StyleUnderline"/>
        </w:rPr>
        <w:t xml:space="preserve">get you </w:t>
      </w:r>
      <w:r w:rsidRPr="006A6C65">
        <w:rPr>
          <w:rStyle w:val="Emphasis"/>
        </w:rPr>
        <w:t>slowly accustomed</w:t>
      </w:r>
      <w:r w:rsidRPr="005A457F">
        <w:rPr>
          <w:rStyle w:val="StyleUnderline"/>
        </w:rPr>
        <w:t xml:space="preserve"> to the government overreach piecemeal while providing a steam valve for your anger against a tyrannical system that is here to stay</w:t>
      </w:r>
      <w:r w:rsidRPr="005A457F">
        <w:rPr>
          <w:sz w:val="14"/>
        </w:rPr>
        <w:t xml:space="preserve">. We are being </w:t>
      </w:r>
      <w:r w:rsidRPr="005A457F">
        <w:rPr>
          <w:rStyle w:val="StyleUnderline"/>
        </w:rPr>
        <w:t>socially engineered</w:t>
      </w:r>
      <w:r w:rsidRPr="005A457F">
        <w:rPr>
          <w:sz w:val="14"/>
        </w:rPr>
        <w:t xml:space="preserve">, here. </w:t>
      </w:r>
      <w:r w:rsidRPr="005A457F">
        <w:rPr>
          <w:rStyle w:val="StyleUnderline"/>
        </w:rPr>
        <w:t xml:space="preserve">Slowly </w:t>
      </w:r>
      <w:r w:rsidRPr="006A6C65">
        <w:rPr>
          <w:rStyle w:val="Emphasis"/>
        </w:rPr>
        <w:t>conditioned to accept</w:t>
      </w:r>
      <w:r w:rsidRPr="005A457F">
        <w:rPr>
          <w:sz w:val="14"/>
        </w:rPr>
        <w:t xml:space="preserve"> our own </w:t>
      </w:r>
      <w:r w:rsidRPr="005A457F">
        <w:rPr>
          <w:rStyle w:val="StyleUnderline"/>
        </w:rPr>
        <w:t>big brother</w:t>
      </w:r>
      <w:r w:rsidRPr="005A457F">
        <w:rPr>
          <w:sz w:val="14"/>
        </w:rPr>
        <w:t xml:space="preserve"> enslavement. In that way, Snowden is doing his job. Jon Rappoport explained this perfectly (his emphasis, followed by mine): </w:t>
      </w:r>
      <w:r w:rsidRPr="005A457F">
        <w:rPr>
          <w:rStyle w:val="StyleUnderline"/>
        </w:rPr>
        <w:t>It’s all about keeping the NSA story alive, in order that people know they’re being spied on 24/7</w:t>
      </w:r>
      <w:r w:rsidRPr="005A457F">
        <w:rPr>
          <w:sz w:val="14"/>
        </w:rPr>
        <w:t xml:space="preserve">. That’s the social engineering aspect. That’s the game. And in that regard, </w:t>
      </w:r>
      <w:r w:rsidRPr="005A457F">
        <w:rPr>
          <w:rStyle w:val="StyleUnderline"/>
        </w:rPr>
        <w:t>the slow-drip method</w:t>
      </w:r>
      <w:r w:rsidRPr="005A457F">
        <w:rPr>
          <w:sz w:val="14"/>
        </w:rPr>
        <w:t xml:space="preserve"> of releasing Snowden files is quite useful. It </w:t>
      </w:r>
      <w:r w:rsidRPr="005A457F">
        <w:rPr>
          <w:rStyle w:val="StyleUnderline"/>
        </w:rPr>
        <w:t>appears to be a smart journalistic strategy, to “keep the issue before the public so that a true debate about government secrecy and spying can take place</w:t>
      </w:r>
      <w:r w:rsidRPr="005A457F">
        <w:rPr>
          <w:sz w:val="14"/>
        </w:rPr>
        <w:t xml:space="preserve">.” </w:t>
      </w:r>
      <w:r w:rsidRPr="005A457F">
        <w:rPr>
          <w:rStyle w:val="StyleUnderline"/>
        </w:rPr>
        <w:t xml:space="preserve">But </w:t>
      </w:r>
      <w:r w:rsidRPr="006A6C65">
        <w:rPr>
          <w:rStyle w:val="Emphasis"/>
        </w:rPr>
        <w:t>the debate isn’t effective</w:t>
      </w:r>
      <w:r w:rsidRPr="005A457F">
        <w:rPr>
          <w:rStyle w:val="StyleUnderline"/>
        </w:rPr>
        <w:t xml:space="preserve">. The </w:t>
      </w:r>
      <w:r w:rsidRPr="006A6C65">
        <w:rPr>
          <w:rStyle w:val="Emphasis"/>
        </w:rPr>
        <w:t>NSA isn’t being curbed</w:t>
      </w:r>
      <w:r w:rsidRPr="005A457F">
        <w:rPr>
          <w:rStyle w:val="StyleUnderline"/>
        </w:rPr>
        <w:t>. If one of its channels of snooping is cut back, another one will emerge</w:t>
      </w:r>
      <w:r w:rsidRPr="005A457F">
        <w:rPr>
          <w:sz w:val="14"/>
        </w:rPr>
        <w:t xml:space="preserve">. No, </w:t>
      </w:r>
      <w:r w:rsidRPr="005A457F">
        <w:rPr>
          <w:rStyle w:val="StyleUnderline"/>
        </w:rPr>
        <w:t>the actual op is: keep reminding people they’re being spied on</w:t>
      </w:r>
      <w:r w:rsidRPr="005A457F">
        <w:rPr>
          <w:sz w:val="14"/>
        </w:rPr>
        <w:t xml:space="preserve">; that will make them more cautious; that will make make them conform in action, speech, and </w:t>
      </w:r>
      <w:r w:rsidRPr="005A457F">
        <w:rPr>
          <w:sz w:val="14"/>
        </w:rPr>
        <w:lastRenderedPageBreak/>
        <w:t xml:space="preserve">thought. </w:t>
      </w:r>
      <w:r w:rsidRPr="005A457F">
        <w:rPr>
          <w:rStyle w:val="StyleUnderline"/>
        </w:rPr>
        <w:t>Meanwhile</w:t>
      </w:r>
      <w:r w:rsidRPr="005A457F">
        <w:rPr>
          <w:sz w:val="14"/>
        </w:rPr>
        <w:t xml:space="preserve">, they’re continuing to </w:t>
      </w:r>
      <w:r w:rsidRPr="005A457F">
        <w:rPr>
          <w:rStyle w:val="StyleUnderline"/>
        </w:rPr>
        <w:t>drag this out</w:t>
      </w:r>
      <w:r w:rsidRPr="005A457F">
        <w:rPr>
          <w:sz w:val="14"/>
        </w:rPr>
        <w:t xml:space="preserve"> longer than the credits for a Pirates of the Caribbean movie, </w:t>
      </w:r>
      <w:r w:rsidRPr="005A457F">
        <w:rPr>
          <w:rStyle w:val="StyleUnderline"/>
        </w:rPr>
        <w:t xml:space="preserve">the bottom line is </w:t>
      </w:r>
      <w:r w:rsidRPr="006A6C65">
        <w:rPr>
          <w:rStyle w:val="Emphasis"/>
        </w:rPr>
        <w:t>nothing. Ever. Changes</w:t>
      </w:r>
      <w:r w:rsidRPr="005A457F">
        <w:rPr>
          <w:sz w:val="14"/>
        </w:rPr>
        <w:t xml:space="preserve">. </w:t>
      </w:r>
      <w:r w:rsidRPr="005A457F">
        <w:rPr>
          <w:rStyle w:val="StyleUnderline"/>
        </w:rPr>
        <w:t>By design</w:t>
      </w:r>
      <w:r w:rsidRPr="005A457F">
        <w:rPr>
          <w:sz w:val="14"/>
        </w:rPr>
        <w:t xml:space="preserve">. You have to admit… if Snowden’s leaks are so detrimental to the public debate on government spying, why not release it all at once? It has been over two years now. Can this really all be chalked up to sensationalism and journalistic strategy this many years on when the very thing we’re still “debating” is our rights and freedoms against government snooping? Against the death of our Fourth Amendment? Remember how outraged people were in the beginning, the summer of 2013, when the first leaks came out? And has much changed in that time? Yes, but not in the way of our freedom… </w:t>
      </w:r>
      <w:r w:rsidRPr="005A457F">
        <w:rPr>
          <w:rStyle w:val="StyleUnderline"/>
        </w:rPr>
        <w:t xml:space="preserve">Look at how </w:t>
      </w:r>
      <w:r w:rsidRPr="001704A0">
        <w:rPr>
          <w:rStyle w:val="Emphasis"/>
        </w:rPr>
        <w:t>desensitized</w:t>
      </w:r>
      <w:r w:rsidRPr="005A457F">
        <w:rPr>
          <w:rStyle w:val="StyleUnderline"/>
        </w:rPr>
        <w:t xml:space="preserve"> the country is to it now, two years later</w:t>
      </w:r>
      <w:r w:rsidRPr="005A457F">
        <w:rPr>
          <w:sz w:val="14"/>
        </w:rPr>
        <w:t xml:space="preserve">. </w:t>
      </w:r>
      <w:r w:rsidRPr="005A457F">
        <w:rPr>
          <w:rStyle w:val="StyleUnderline"/>
        </w:rPr>
        <w:t>Now when a</w:t>
      </w:r>
      <w:r w:rsidRPr="005A457F">
        <w:rPr>
          <w:sz w:val="14"/>
        </w:rPr>
        <w:t xml:space="preserve"> Snowden </w:t>
      </w:r>
      <w:r w:rsidRPr="001704A0">
        <w:rPr>
          <w:rStyle w:val="Emphasis"/>
        </w:rPr>
        <w:t>leak comes out</w:t>
      </w:r>
      <w:r w:rsidRPr="005A457F">
        <w:rPr>
          <w:rStyle w:val="StyleUnderline"/>
        </w:rPr>
        <w:t>, they don’t even bother to put the word “shocking” in the article title</w:t>
      </w:r>
      <w:r w:rsidRPr="005A457F">
        <w:rPr>
          <w:sz w:val="14"/>
        </w:rPr>
        <w:t xml:space="preserve">… Now you can put Snowden’s name in an article title and </w:t>
      </w:r>
      <w:r w:rsidRPr="005A457F">
        <w:rPr>
          <w:rStyle w:val="StyleUnderline"/>
        </w:rPr>
        <w:t xml:space="preserve">rest assured people will see it, yawn, stretch, maybe scan the info, but </w:t>
      </w:r>
      <w:r w:rsidRPr="001704A0">
        <w:rPr>
          <w:rStyle w:val="Emphasis"/>
        </w:rPr>
        <w:t>ultimately and quietly accept this is just how things are now</w:t>
      </w:r>
      <w:r w:rsidRPr="005A457F">
        <w:rPr>
          <w:sz w:val="14"/>
        </w:rPr>
        <w:t>. Again… by design.</w:t>
      </w:r>
    </w:p>
    <w:p w:rsidR="00A51214" w:rsidRDefault="00A51214" w:rsidP="00A51214"/>
    <w:p w:rsidR="008207E8" w:rsidRDefault="008207E8" w:rsidP="008207E8">
      <w:pPr>
        <w:pStyle w:val="Heading4"/>
      </w:pPr>
      <w:r>
        <w:t xml:space="preserve">Second, people will </w:t>
      </w:r>
      <w:r w:rsidRPr="008207E8">
        <w:rPr>
          <w:u w:val="single"/>
        </w:rPr>
        <w:t>believe the lie</w:t>
      </w:r>
      <w:r>
        <w:t>, NOT the leak – overwhelming empirics</w:t>
      </w:r>
    </w:p>
    <w:p w:rsidR="008207E8" w:rsidRPr="00B91260" w:rsidRDefault="008207E8" w:rsidP="008207E8">
      <w:r w:rsidRPr="00B91260">
        <w:rPr>
          <w:rFonts w:eastAsiaTheme="majorEastAsia" w:cstheme="majorBidi"/>
          <w:b/>
          <w:iCs/>
          <w:sz w:val="26"/>
        </w:rPr>
        <w:t>Lewandowsky 12</w:t>
      </w:r>
      <w:r>
        <w:t xml:space="preserve"> (Stephan Lewandowsky, Ullrich K.H. Ecker, Collen M. Seifert, Norbert Schwarz, and Jock Cook of the University of Western Australia, University of Michigan, and University of Queensland APS Association for Psychological Science, Psychological Science in the Public Interest “Misinformation and Its Correction: Continued Influence and Successful Debiasing”  2012, Page 109)</w:t>
      </w:r>
    </w:p>
    <w:p w:rsidR="008207E8" w:rsidRPr="00451A01" w:rsidRDefault="008207E8" w:rsidP="008207E8">
      <w:r w:rsidRPr="00451A01">
        <w:t>https://dornsife.usc.edu/assets/sites/780/docs/12_pspi_lewandowsky_et_al_misinformation.pdf</w:t>
      </w:r>
    </w:p>
    <w:p w:rsidR="008207E8" w:rsidRPr="008207E8" w:rsidRDefault="008207E8" w:rsidP="008207E8">
      <w:pPr>
        <w:rPr>
          <w:sz w:val="16"/>
        </w:rPr>
      </w:pPr>
      <w:r w:rsidRPr="00451A01">
        <w:rPr>
          <w:sz w:val="16"/>
        </w:rPr>
        <w:t xml:space="preserve">In the lead-up to the U.S.-led invasion of Iraq in 2003, </w:t>
      </w:r>
      <w:r w:rsidRPr="00451A01">
        <w:rPr>
          <w:u w:val="single"/>
        </w:rPr>
        <w:t>U.S. government officials proclaimed</w:t>
      </w:r>
      <w:r w:rsidRPr="00451A01">
        <w:rPr>
          <w:sz w:val="16"/>
        </w:rPr>
        <w:t xml:space="preserve"> there was no doubt that Saddam </w:t>
      </w:r>
      <w:r w:rsidRPr="00451A01">
        <w:rPr>
          <w:u w:val="single"/>
        </w:rPr>
        <w:t xml:space="preserve">Hussein had </w:t>
      </w:r>
      <w:r w:rsidRPr="00451A01">
        <w:rPr>
          <w:sz w:val="16"/>
        </w:rPr>
        <w:t>weapons of mass destruction (</w:t>
      </w:r>
      <w:r w:rsidRPr="00451A01">
        <w:rPr>
          <w:u w:val="single"/>
        </w:rPr>
        <w:t>WMDs</w:t>
      </w:r>
      <w:r w:rsidRPr="00451A01">
        <w:rPr>
          <w:sz w:val="16"/>
        </w:rPr>
        <w:t xml:space="preserve">) and was ready to use them against his enemies. The </w:t>
      </w:r>
      <w:r w:rsidRPr="00451A01">
        <w:rPr>
          <w:u w:val="single"/>
        </w:rPr>
        <w:t>Bush administration also</w:t>
      </w:r>
      <w:r w:rsidRPr="00451A01">
        <w:rPr>
          <w:sz w:val="16"/>
        </w:rPr>
        <w:t xml:space="preserve"> juxtaposed Iraq and the 9/11 terrorist attacks, </w:t>
      </w:r>
      <w:r w:rsidRPr="00451A01">
        <w:rPr>
          <w:u w:val="single"/>
        </w:rPr>
        <w:t>identifying Iraq as the frontline in the “War on Terror”</w:t>
      </w:r>
      <w:r w:rsidRPr="00451A01">
        <w:rPr>
          <w:sz w:val="16"/>
        </w:rPr>
        <w:t xml:space="preserve"> (Reese &amp; Lewis, 2009) and implying that it had intelligence linking Iraq to al-Qaida. </w:t>
      </w:r>
      <w:r w:rsidRPr="00451A01">
        <w:rPr>
          <w:u w:val="single"/>
        </w:rPr>
        <w:t>Although no WMDs were ever found in Iraq and its link to al-Qaida turned out to be unsubstantiated, large segments of the U.S. public continued to believe the administration’s earlier claims</w:t>
      </w:r>
      <w:r w:rsidRPr="00451A01">
        <w:rPr>
          <w:sz w:val="16"/>
        </w:rPr>
        <w:t xml:space="preserve">, with some 20% to 30% of Americans believing that WMDs had actually been discovered in Iraq years after the invasion (Kull, Ramsay, &amp; Lewis, 2003; Kull et al., 2006) and around half of the public endorsing links between Iraq and al-Qaida (Kull et al., 2006). </w:t>
      </w:r>
      <w:r w:rsidRPr="00451A01">
        <w:rPr>
          <w:u w:val="single"/>
        </w:rPr>
        <w:t xml:space="preserve">These mistaken beliefs persisted even though all tentative media reports about possible WMD sightings during the invasion were followed by published corrections, and even though the nonexistence of WMDs in Iraq and the absence of links between Iraq and alQaida was eventually widely reported </w:t>
      </w:r>
      <w:r w:rsidRPr="00451A01">
        <w:rPr>
          <w:sz w:val="16"/>
        </w:rPr>
        <w:t xml:space="preserve">and became the official bipartisan U.S. position through the Duelfer report. Politicians were also a primary source of misinformation during the U.S. health care debate in 2009. </w:t>
      </w:r>
      <w:r w:rsidRPr="00451A01">
        <w:rPr>
          <w:u w:val="single"/>
        </w:rPr>
        <w:t xml:space="preserve">Misinformation about the Obama health plan </w:t>
      </w:r>
      <w:r w:rsidRPr="00451A01">
        <w:rPr>
          <w:sz w:val="16"/>
        </w:rPr>
        <w:t xml:space="preserve">peaked when Sarah Palin posted a comment </w:t>
      </w:r>
      <w:r w:rsidRPr="00451A01">
        <w:rPr>
          <w:u w:val="single"/>
        </w:rPr>
        <w:t>about “death panels”</w:t>
      </w:r>
      <w:r w:rsidRPr="00451A01">
        <w:rPr>
          <w:sz w:val="16"/>
        </w:rPr>
        <w:t xml:space="preserve"> on her Facebook page. Within 5 weeks, 86% of Americans had heard the death-panel claim. </w:t>
      </w:r>
      <w:r w:rsidRPr="00451A01">
        <w:rPr>
          <w:u w:val="single"/>
        </w:rPr>
        <w:t>Of those who heard the myth, fully half either believed it</w:t>
      </w:r>
      <w:r w:rsidRPr="00451A01">
        <w:rPr>
          <w:sz w:val="16"/>
        </w:rPr>
        <w:t xml:space="preserve"> or were not sure of its veracity. Time magazine reported that the single phrase “death panels” nearly derailed Obama’s health care plan (Nyhan, 2010). Although Sarah Palin’s turn of phrase may have been spontaneous and its consequences unplanned, analyses have revealed seemingly systematic efforts to misinform the public—for example, about climate change (McCright &amp; Dunlap, 2010). During the administration of President George W. Bush, </w:t>
      </w:r>
      <w:r w:rsidRPr="00451A01">
        <w:rPr>
          <w:u w:val="single"/>
        </w:rPr>
        <w:t>political appointees demonstrably interfered with scientific assessments of climate change</w:t>
      </w:r>
      <w:r w:rsidRPr="00451A01">
        <w:rPr>
          <w:sz w:val="16"/>
        </w:rPr>
        <w:t xml:space="preserve"> (e.g., Mooney, 2007), and NASA’s inspector general found in 2008 that in previous years, the agency’s “Office of Public Affairs managed the topic of climate change in a manner that reduced, marginalized, or mischaracterized climate change science made available to the general public” (Winters, 2008, p. 1). The public seems to have some awareness of the presence of politically motivated misinformation in society, especially during election campaigns (Ramsay, Kull, Lewis, &amp; Subias, 2010). However, </w:t>
      </w:r>
      <w:r w:rsidRPr="00451A01">
        <w:rPr>
          <w:u w:val="single"/>
        </w:rPr>
        <w:t xml:space="preserve">when asked to identify specific instances of such misinformation, people are often unable to differentiate between information that is false and other information that is correct </w:t>
      </w:r>
      <w:r w:rsidRPr="00451A01">
        <w:rPr>
          <w:sz w:val="16"/>
        </w:rPr>
        <w:t>(Ramsay et al., 2010). Thus, public awareness of the problem is no barrier to widespread and lasting confusion.</w:t>
      </w:r>
    </w:p>
    <w:p w:rsidR="008207E8" w:rsidRDefault="008207E8" w:rsidP="00A51214"/>
    <w:p w:rsidR="00551B0C" w:rsidRDefault="00551B0C" w:rsidP="00551B0C">
      <w:pPr>
        <w:pStyle w:val="Heading3"/>
      </w:pPr>
      <w:r>
        <w:lastRenderedPageBreak/>
        <w:t>--xt no leaks</w:t>
      </w:r>
      <w:r w:rsidR="008207E8">
        <w:t xml:space="preserve"> – monitoring</w:t>
      </w:r>
    </w:p>
    <w:p w:rsidR="00551B0C" w:rsidRDefault="00551B0C" w:rsidP="00551B0C"/>
    <w:p w:rsidR="00551B0C" w:rsidRDefault="00551B0C" w:rsidP="00551B0C">
      <w:pPr>
        <w:pStyle w:val="Heading4"/>
      </w:pPr>
      <w:r>
        <w:t>New NSA counter leaks programs implemented in 2013—two person rule</w:t>
      </w:r>
    </w:p>
    <w:p w:rsidR="00551B0C" w:rsidRPr="004D0B2D" w:rsidRDefault="00551B0C" w:rsidP="00551B0C">
      <w:r>
        <w:t xml:space="preserve">Andy </w:t>
      </w:r>
      <w:r w:rsidRPr="004D0B2D">
        <w:rPr>
          <w:b/>
        </w:rPr>
        <w:t xml:space="preserve">Greenberg </w:t>
      </w:r>
      <w:r w:rsidRPr="004D0B2D">
        <w:t>20</w:t>
      </w:r>
      <w:r>
        <w:rPr>
          <w:b/>
        </w:rPr>
        <w:t xml:space="preserve">13--- </w:t>
      </w:r>
      <w:r>
        <w:t xml:space="preserve">Writer for Forbes the author of the book This Machine Kills Secrets, a chronicle of the history and future of information leaks, from the Pentagon Papers to WikiLeaks and beyond. M.A in Journalism and Business from New York University. </w:t>
      </w:r>
      <w:r>
        <w:rPr>
          <w:b/>
        </w:rPr>
        <w:t>(</w:t>
      </w:r>
      <w:r>
        <w:t xml:space="preserve">Greenberg, “NSA Implementing 'Two-Person' Rule To Stop The Next Edward Snowden”. Forbes. 6/18/13. </w:t>
      </w:r>
      <w:hyperlink r:id="rId12" w:history="1">
        <w:r w:rsidRPr="006A0EF4">
          <w:rPr>
            <w:rStyle w:val="Hyperlink"/>
          </w:rPr>
          <w:t>http://www.forbes.com/sites/andygreenberg/2013/06/18/nsa-director-says-agency-implementing-two-person-rule-to-stop-the-next-edward-snowden/)//ET</w:t>
        </w:r>
      </w:hyperlink>
    </w:p>
    <w:p w:rsidR="00551B0C" w:rsidRDefault="00551B0C" w:rsidP="00551B0C">
      <w:pPr>
        <w:rPr>
          <w:sz w:val="16"/>
        </w:rPr>
      </w:pPr>
      <w:r w:rsidRPr="004D0B2D">
        <w:rPr>
          <w:sz w:val="16"/>
        </w:rPr>
        <w:t xml:space="preserve">On Tuesday, </w:t>
      </w:r>
      <w:r w:rsidRPr="004D0B2D">
        <w:rPr>
          <w:rStyle w:val="StyleUnderline"/>
        </w:rPr>
        <w:t>National Security Agency</w:t>
      </w:r>
      <w:r w:rsidRPr="004D0B2D">
        <w:rPr>
          <w:sz w:val="16"/>
        </w:rPr>
        <w:t xml:space="preserve"> Director Keith Alexander told a congressional hearing of the Intelligence Committee that the agency </w:t>
      </w:r>
      <w:r w:rsidRPr="004D0B2D">
        <w:rPr>
          <w:rStyle w:val="StyleUnderline"/>
        </w:rPr>
        <w:t>is implementing a “</w:t>
      </w:r>
      <w:r w:rsidRPr="00444418">
        <w:rPr>
          <w:rStyle w:val="Emphasis"/>
        </w:rPr>
        <w:t>two-person” system</w:t>
      </w:r>
      <w:r w:rsidRPr="004D0B2D">
        <w:rPr>
          <w:rStyle w:val="StyleUnderline"/>
        </w:rPr>
        <w:t xml:space="preserve"> to prevent future leaks of classified information </w:t>
      </w:r>
      <w:r w:rsidRPr="004D0B2D">
        <w:rPr>
          <w:sz w:val="16"/>
        </w:rPr>
        <w:t>like the one pulled off by 29-year-old Booz Allen contractor Edward Snowden, who exfiltrated “thousands” of files according to the Guardian, to whom he has given several of the secret documents. “</w:t>
      </w:r>
      <w:r w:rsidRPr="004D0B2D">
        <w:rPr>
          <w:rStyle w:val="StyleUnderline"/>
        </w:rPr>
        <w:t>We have to learn from these mistakes when they occur</w:t>
      </w:r>
      <w:r w:rsidRPr="004D0B2D">
        <w:rPr>
          <w:sz w:val="16"/>
        </w:rPr>
        <w:t xml:space="preserve">,” Representative Charlies Ruppersberger said to Alexander in the hearing. “What </w:t>
      </w:r>
      <w:r w:rsidRPr="004D0B2D">
        <w:rPr>
          <w:rStyle w:val="StyleUnderline"/>
        </w:rPr>
        <w:t>system are you or the director of national intelligence administration putting into place to make sure that if another person were to turn against his or her country we would have an alarm system that would not put us in this position</w:t>
      </w:r>
      <w:r w:rsidRPr="004D0B2D">
        <w:rPr>
          <w:sz w:val="16"/>
        </w:rPr>
        <w:t xml:space="preserve">?” “Working with the director of national intelligence what </w:t>
      </w:r>
      <w:r w:rsidRPr="004D0B2D">
        <w:rPr>
          <w:rStyle w:val="StyleUnderline"/>
        </w:rPr>
        <w:t>we’re</w:t>
      </w:r>
      <w:r w:rsidRPr="004D0B2D">
        <w:rPr>
          <w:sz w:val="16"/>
        </w:rPr>
        <w:t xml:space="preserve"> doing is </w:t>
      </w:r>
      <w:r w:rsidRPr="004D0B2D">
        <w:rPr>
          <w:rStyle w:val="StyleUnderline"/>
        </w:rPr>
        <w:t>working to come up with a two-person rule and oversight for those and ensure we have a way of blocking people from taking information out of our system.”</w:t>
      </w:r>
      <w:r>
        <w:rPr>
          <w:rStyle w:val="StyleUnderline"/>
        </w:rPr>
        <w:t xml:space="preserve"> </w:t>
      </w:r>
      <w:r w:rsidRPr="004D0B2D">
        <w:rPr>
          <w:sz w:val="16"/>
        </w:rPr>
        <w:t xml:space="preserve">That “two-person rule,” it would seem, will be something similar to the one implemented in some cases by the military after Army private Bradley Manning was able to write hundreds of thousands of secret files to CDs and leak them to WikiLeaks. The rule required that anyone copying data from a secure network onto portable storage media does so with a second person who ensures he or she isn’t also collecting unauthorized data. </w:t>
      </w:r>
      <w:r w:rsidRPr="004D0B2D">
        <w:rPr>
          <w:rStyle w:val="StyleUnderline"/>
        </w:rPr>
        <w:t>It may come as a surprise that the NSA doesn’t already have that rule in place</w:t>
      </w:r>
      <w:r w:rsidRPr="004D0B2D">
        <w:rPr>
          <w:sz w:val="16"/>
        </w:rPr>
        <w:t xml:space="preserve">, especially for young outside contractor employees like Snowden. But Alexander emphasized that Snowden was one of close to a thousand systems administrator–mostly outside contractors–who may have had the ability to set privileges and audit conditions on networks.”This is a very difficult question when that person is a systems administrator,” Alexander responded. “When one of those persons misuses their authority it’s a huge problem.” Alexander added that the system is still a work in progress, and that the </w:t>
      </w:r>
      <w:r w:rsidRPr="004D0B2D">
        <w:rPr>
          <w:rStyle w:val="StyleUnderline"/>
        </w:rPr>
        <w:t>NSA is working with the FBI to collect more facts from the Snowden case and to implement new security measures</w:t>
      </w:r>
      <w:r w:rsidRPr="004D0B2D">
        <w:rPr>
          <w:sz w:val="16"/>
        </w:rPr>
        <w:t xml:space="preserve"> in other parts of the U.S. intelligence community. When asked how Snowden had gained such broad access to the NSA’s networks despite only working for Booz Allen for three months, Alexander said that he had in fact held a position at the NSA for the twelve months prior to taking that private contractor job.</w:t>
      </w:r>
    </w:p>
    <w:p w:rsidR="00551B0C" w:rsidRDefault="00551B0C" w:rsidP="00551B0C">
      <w:pPr>
        <w:rPr>
          <w:sz w:val="16"/>
        </w:rPr>
      </w:pPr>
    </w:p>
    <w:p w:rsidR="008207E8" w:rsidRDefault="008207E8" w:rsidP="008207E8">
      <w:pPr>
        <w:pStyle w:val="Heading4"/>
        <w:rPr>
          <w:rFonts w:eastAsia="Times New Roman"/>
        </w:rPr>
      </w:pPr>
      <w:r>
        <w:rPr>
          <w:rFonts w:eastAsia="Times New Roman"/>
        </w:rPr>
        <w:t>NSA “two-person” system will prevent future leaks</w:t>
      </w:r>
    </w:p>
    <w:p w:rsidR="008207E8" w:rsidRPr="005044FD" w:rsidRDefault="008207E8" w:rsidP="008207E8">
      <w:r w:rsidRPr="005044FD">
        <w:rPr>
          <w:rFonts w:eastAsiaTheme="majorEastAsia" w:cstheme="majorBidi"/>
          <w:b/>
          <w:iCs/>
          <w:sz w:val="26"/>
        </w:rPr>
        <w:t>Greenberg 13</w:t>
      </w:r>
      <w:r>
        <w:t xml:space="preserve"> (Andy Greenberg, Technology, Privacy and Information security reporter, Author of This Machine Kills Secrets, Forbes “NSA Implementing ‘Two-Person’ Rule to Stop the Next Edward Snowden, 6/18/13, </w:t>
      </w:r>
      <w:r w:rsidRPr="005044FD">
        <w:t>http://www.forbes.com/sites/andygreenberg/2013/06/18/nsa-director-says-agency-implementing-two-person-rule-to-stop-the-next-edward-snowden/</w:t>
      </w:r>
      <w:r>
        <w:t>)</w:t>
      </w:r>
    </w:p>
    <w:p w:rsidR="008207E8" w:rsidRDefault="008207E8" w:rsidP="008207E8">
      <w:pPr>
        <w:rPr>
          <w:rFonts w:ascii="Georgia" w:eastAsia="Times New Roman" w:hAnsi="Georgia" w:cs="Times New Roman"/>
          <w:color w:val="000000"/>
          <w:sz w:val="14"/>
          <w:szCs w:val="20"/>
        </w:rPr>
      </w:pPr>
      <w:r w:rsidRPr="005044FD">
        <w:rPr>
          <w:rFonts w:ascii="Georgia" w:eastAsia="Times New Roman" w:hAnsi="Georgia" w:cs="Times New Roman"/>
          <w:color w:val="000000"/>
          <w:sz w:val="14"/>
          <w:szCs w:val="20"/>
        </w:rPr>
        <w:t xml:space="preserve">The next Edward Snowden may need a partner on the inside. On Tuesday, </w:t>
      </w:r>
      <w:r w:rsidRPr="005044FD">
        <w:rPr>
          <w:rFonts w:ascii="Georgia" w:eastAsia="Times New Roman" w:hAnsi="Georgia" w:cs="Times New Roman"/>
          <w:color w:val="000000"/>
          <w:szCs w:val="20"/>
          <w:u w:val="single"/>
        </w:rPr>
        <w:t>N</w:t>
      </w:r>
      <w:r w:rsidRPr="005044FD">
        <w:rPr>
          <w:rFonts w:ascii="Georgia" w:eastAsia="Times New Roman" w:hAnsi="Georgia" w:cs="Times New Roman"/>
          <w:color w:val="000000"/>
          <w:sz w:val="14"/>
          <w:szCs w:val="20"/>
        </w:rPr>
        <w:t xml:space="preserve">ational </w:t>
      </w:r>
      <w:r w:rsidRPr="005044FD">
        <w:rPr>
          <w:rFonts w:ascii="Georgia" w:eastAsia="Times New Roman" w:hAnsi="Georgia" w:cs="Times New Roman"/>
          <w:color w:val="000000"/>
          <w:szCs w:val="20"/>
          <w:u w:val="single"/>
        </w:rPr>
        <w:t>S</w:t>
      </w:r>
      <w:r w:rsidRPr="005044FD">
        <w:rPr>
          <w:rFonts w:ascii="Georgia" w:eastAsia="Times New Roman" w:hAnsi="Georgia" w:cs="Times New Roman"/>
          <w:color w:val="000000"/>
          <w:sz w:val="14"/>
          <w:szCs w:val="20"/>
        </w:rPr>
        <w:t xml:space="preserve">ecurity </w:t>
      </w:r>
      <w:r w:rsidRPr="005044FD">
        <w:rPr>
          <w:rFonts w:ascii="Georgia" w:eastAsia="Times New Roman" w:hAnsi="Georgia" w:cs="Times New Roman"/>
          <w:color w:val="000000"/>
          <w:szCs w:val="20"/>
          <w:u w:val="single"/>
        </w:rPr>
        <w:t>A</w:t>
      </w:r>
      <w:r w:rsidRPr="005044FD">
        <w:rPr>
          <w:rFonts w:ascii="Georgia" w:eastAsia="Times New Roman" w:hAnsi="Georgia" w:cs="Times New Roman"/>
          <w:color w:val="000000"/>
          <w:sz w:val="14"/>
          <w:szCs w:val="20"/>
        </w:rPr>
        <w:t xml:space="preserve">gency </w:t>
      </w:r>
      <w:r w:rsidRPr="005044FD">
        <w:rPr>
          <w:rFonts w:ascii="Georgia" w:eastAsia="Times New Roman" w:hAnsi="Georgia" w:cs="Times New Roman"/>
          <w:color w:val="000000"/>
          <w:szCs w:val="20"/>
          <w:u w:val="single"/>
        </w:rPr>
        <w:t xml:space="preserve">Director </w:t>
      </w:r>
      <w:r w:rsidRPr="005044FD">
        <w:rPr>
          <w:rFonts w:ascii="Georgia" w:eastAsia="Times New Roman" w:hAnsi="Georgia" w:cs="Times New Roman"/>
          <w:color w:val="000000"/>
          <w:sz w:val="14"/>
          <w:szCs w:val="20"/>
        </w:rPr>
        <w:t xml:space="preserve">Keith Alexander </w:t>
      </w:r>
      <w:r w:rsidRPr="005044FD">
        <w:rPr>
          <w:rFonts w:ascii="Georgia" w:eastAsia="Times New Roman" w:hAnsi="Georgia" w:cs="Times New Roman"/>
          <w:color w:val="000000"/>
          <w:szCs w:val="20"/>
          <w:u w:val="single"/>
        </w:rPr>
        <w:t>told</w:t>
      </w:r>
      <w:r w:rsidRPr="005044FD">
        <w:rPr>
          <w:rFonts w:ascii="Georgia" w:eastAsia="Times New Roman" w:hAnsi="Georgia" w:cs="Times New Roman"/>
          <w:color w:val="000000"/>
          <w:sz w:val="14"/>
          <w:szCs w:val="20"/>
        </w:rPr>
        <w:t xml:space="preserve"> a congressional hearing of the Intelligence Committee that </w:t>
      </w:r>
      <w:r w:rsidRPr="005044FD">
        <w:rPr>
          <w:rFonts w:ascii="Georgia" w:eastAsia="Times New Roman" w:hAnsi="Georgia" w:cs="Times New Roman"/>
          <w:color w:val="000000"/>
          <w:szCs w:val="20"/>
          <w:u w:val="single"/>
        </w:rPr>
        <w:t>the agency is implementing a “two-person” system to prevent future leaks of classified information like the one pulled off by</w:t>
      </w:r>
      <w:r w:rsidRPr="005044FD">
        <w:rPr>
          <w:rFonts w:ascii="Georgia" w:eastAsia="Times New Roman" w:hAnsi="Georgia" w:cs="Times New Roman"/>
          <w:color w:val="000000"/>
          <w:sz w:val="14"/>
          <w:szCs w:val="20"/>
        </w:rPr>
        <w:t xml:space="preserve"> 29-year-old Booz Allen contractor Edward </w:t>
      </w:r>
      <w:r w:rsidRPr="005044FD">
        <w:rPr>
          <w:rFonts w:ascii="Georgia" w:eastAsia="Times New Roman" w:hAnsi="Georgia" w:cs="Times New Roman"/>
          <w:color w:val="000000"/>
          <w:szCs w:val="20"/>
          <w:u w:val="single"/>
        </w:rPr>
        <w:t>Snowden</w:t>
      </w:r>
      <w:r w:rsidRPr="005044FD">
        <w:rPr>
          <w:rFonts w:ascii="Georgia" w:eastAsia="Times New Roman" w:hAnsi="Georgia" w:cs="Times New Roman"/>
          <w:color w:val="000000"/>
          <w:sz w:val="14"/>
          <w:szCs w:val="20"/>
        </w:rPr>
        <w:t>, who exfiltrated “thousands” of files according to the Guardian, to whom he has given several of the secret documents. “</w:t>
      </w:r>
      <w:r w:rsidRPr="005044FD">
        <w:rPr>
          <w:rFonts w:ascii="Georgia" w:eastAsia="Times New Roman" w:hAnsi="Georgia" w:cs="Times New Roman"/>
          <w:color w:val="000000"/>
          <w:szCs w:val="20"/>
          <w:u w:val="single"/>
        </w:rPr>
        <w:t>We have to learn from these mistakes when they occur,”</w:t>
      </w:r>
      <w:r w:rsidRPr="005044FD">
        <w:rPr>
          <w:rFonts w:ascii="Georgia" w:eastAsia="Times New Roman" w:hAnsi="Georgia" w:cs="Times New Roman"/>
          <w:color w:val="000000"/>
          <w:sz w:val="14"/>
          <w:szCs w:val="20"/>
        </w:rPr>
        <w:t xml:space="preserve"> Representative Charlies Ruppersberger said to Alexander in the hearing. “What system are you or the director of national intelligence administration putting into place to make sure that if another person were to turn against his or her country we would have an alarm system that would not put us in this position?” “Working with the director of national intelligence what we’re doing is </w:t>
      </w:r>
      <w:r w:rsidRPr="005044FD">
        <w:rPr>
          <w:rFonts w:ascii="Georgia" w:eastAsia="Times New Roman" w:hAnsi="Georgia" w:cs="Times New Roman"/>
          <w:color w:val="000000"/>
          <w:szCs w:val="20"/>
          <w:u w:val="single"/>
        </w:rPr>
        <w:t>working to come up with a two-person rule and oversight for those and ensure we have a way of blocking people from taking information out of our system.”</w:t>
      </w:r>
      <w:r w:rsidRPr="005044FD">
        <w:rPr>
          <w:rFonts w:ascii="Georgia" w:eastAsia="Times New Roman" w:hAnsi="Georgia" w:cs="Times New Roman"/>
          <w:color w:val="000000"/>
          <w:sz w:val="14"/>
          <w:szCs w:val="20"/>
        </w:rPr>
        <w:t xml:space="preserve"> </w:t>
      </w:r>
      <w:r w:rsidRPr="005044FD">
        <w:rPr>
          <w:rFonts w:ascii="Georgia" w:eastAsia="Times New Roman" w:hAnsi="Georgia" w:cs="Times New Roman"/>
          <w:color w:val="000000"/>
          <w:szCs w:val="20"/>
          <w:u w:val="single"/>
        </w:rPr>
        <w:t>That “two-person rule</w:t>
      </w:r>
      <w:r w:rsidRPr="005044FD">
        <w:rPr>
          <w:rFonts w:ascii="Georgia" w:eastAsia="Times New Roman" w:hAnsi="Georgia" w:cs="Times New Roman"/>
          <w:color w:val="000000"/>
          <w:sz w:val="14"/>
          <w:szCs w:val="20"/>
        </w:rPr>
        <w:t xml:space="preserve">,” it would seem, will be something similar to the one </w:t>
      </w:r>
      <w:hyperlink r:id="rId13" w:history="1">
        <w:r w:rsidRPr="005044FD">
          <w:rPr>
            <w:rFonts w:ascii="Georgia" w:eastAsia="Times New Roman" w:hAnsi="Georgia" w:cs="Times New Roman"/>
            <w:color w:val="555555"/>
            <w:sz w:val="14"/>
            <w:szCs w:val="20"/>
            <w:bdr w:val="none" w:sz="0" w:space="0" w:color="auto" w:frame="1"/>
          </w:rPr>
          <w:t>implemented in some cases by the military after Army private Bradley Manning</w:t>
        </w:r>
      </w:hyperlink>
      <w:r w:rsidRPr="005044FD">
        <w:rPr>
          <w:rFonts w:ascii="Georgia" w:eastAsia="Times New Roman" w:hAnsi="Georgia" w:cs="Times New Roman"/>
          <w:color w:val="000000"/>
          <w:sz w:val="14"/>
          <w:szCs w:val="20"/>
        </w:rPr>
        <w:t xml:space="preserve"> was able to write hundreds of thousands of secret files to CDs and leak them to WikiLeaks. The rule </w:t>
      </w:r>
      <w:r w:rsidRPr="005044FD">
        <w:rPr>
          <w:rFonts w:ascii="Georgia" w:eastAsia="Times New Roman" w:hAnsi="Georgia" w:cs="Times New Roman"/>
          <w:color w:val="000000"/>
          <w:szCs w:val="20"/>
          <w:u w:val="single"/>
        </w:rPr>
        <w:t xml:space="preserve">required that anyone copying data from a secure network onto portable storage media does so with a second person who ensures he or she isn’t also collecting unauthorized data. </w:t>
      </w:r>
      <w:r w:rsidRPr="005044FD">
        <w:rPr>
          <w:rFonts w:ascii="Georgia" w:eastAsia="Times New Roman" w:hAnsi="Georgia" w:cs="Times New Roman"/>
          <w:color w:val="000000"/>
          <w:sz w:val="14"/>
          <w:szCs w:val="20"/>
        </w:rPr>
        <w:t>It may come as a surprise that the NSA doesn’t already have that rule in place, especially for young outside contractor employees like Snowden. But Alexander emphasized that Snowden was one of close to a thousand systems administrator–mostly outside contractors–who may have had the ability to set privileges and audit conditions on networks.”This is a very difficult question when that person is a systems administrator,” Alexander responded. “</w:t>
      </w:r>
      <w:r w:rsidRPr="005044FD">
        <w:rPr>
          <w:rFonts w:ascii="Georgia" w:eastAsia="Times New Roman" w:hAnsi="Georgia" w:cs="Times New Roman"/>
          <w:color w:val="000000"/>
          <w:szCs w:val="20"/>
          <w:u w:val="single"/>
        </w:rPr>
        <w:t>When one of those persons misuses their authority it’s a huge problem</w:t>
      </w:r>
      <w:r w:rsidRPr="005044FD">
        <w:rPr>
          <w:rFonts w:ascii="Georgia" w:eastAsia="Times New Roman" w:hAnsi="Georgia" w:cs="Times New Roman"/>
          <w:color w:val="000000"/>
          <w:sz w:val="14"/>
          <w:szCs w:val="20"/>
        </w:rPr>
        <w:t xml:space="preserve">.” Alexander added that the system is still a work in progress, and that the NSA is working with the FBI to collect more facts from the Snowden case and to implement new security measures in other parts of the U.S. intelligence community. When asked how Snowden had gained such broad access to the NSA’s networks despite only working for Booz Allen for three months, Alexander said that he had in fact held a position at the NSA for the twelve months prior to taking that private contractor job. The questions about the NSA’s lack of leak protections came in the midst of a conversation that largely focused on the NSA’s justification for the broad surveillance those leaks revealed. In the hearing, Alexander claimed that </w:t>
      </w:r>
      <w:r w:rsidRPr="005044FD">
        <w:rPr>
          <w:rFonts w:ascii="Georgia" w:eastAsia="Times New Roman" w:hAnsi="Georgia" w:cs="Times New Roman"/>
          <w:color w:val="000000"/>
          <w:szCs w:val="20"/>
          <w:u w:val="single"/>
        </w:rPr>
        <w:t>more than 50 attacks have been foiled with some help from the NSA’s surveillance programs</w:t>
      </w:r>
      <w:r w:rsidRPr="005044FD">
        <w:rPr>
          <w:rFonts w:ascii="Georgia" w:eastAsia="Times New Roman" w:hAnsi="Georgia" w:cs="Times New Roman"/>
          <w:color w:val="000000"/>
          <w:sz w:val="14"/>
          <w:szCs w:val="20"/>
        </w:rPr>
        <w:t xml:space="preserve"> such the collection of millions of Americans’ cell phone records and the collection of foreigners’ Google-, Facebook-, Microsoft- and Apple-held data known as “PRISM,” both </w:t>
      </w:r>
      <w:r w:rsidRPr="005044FD">
        <w:rPr>
          <w:rFonts w:ascii="Georgia" w:eastAsia="Times New Roman" w:hAnsi="Georgia" w:cs="Times New Roman"/>
          <w:color w:val="000000"/>
          <w:szCs w:val="20"/>
          <w:u w:val="single"/>
        </w:rPr>
        <w:t>disclosed in Snowden’s documents</w:t>
      </w:r>
      <w:r w:rsidRPr="005044FD">
        <w:rPr>
          <w:rFonts w:ascii="Georgia" w:eastAsia="Times New Roman" w:hAnsi="Georgia" w:cs="Times New Roman"/>
          <w:color w:val="000000"/>
          <w:sz w:val="14"/>
          <w:szCs w:val="20"/>
        </w:rPr>
        <w:t xml:space="preserve">. One newly-revealed bombing plot targeted the New York Stock Exchange, and another involved an American donating money to a Somalian terrorist group. Of those more than 50 total cases, ten of those plots involved domestic collection of phone records, according to Alexander. But when Representative Jim Himes questioned in how many cases that collection was “essential,” his question went unanswered. Alexander also fended off criticisms that the Foreign Intelligence Surveillance Act court system, which oversees the NSA’s requests to use data it’s collected–often from Americans–is a “rubber stamp process” that approves nearly all of the NSA’s actions. That court </w:t>
      </w:r>
      <w:hyperlink r:id="rId14" w:history="1">
        <w:r w:rsidRPr="005044FD">
          <w:rPr>
            <w:rFonts w:ascii="Georgia" w:eastAsia="Times New Roman" w:hAnsi="Georgia" w:cs="Times New Roman"/>
            <w:color w:val="555555"/>
            <w:sz w:val="14"/>
            <w:szCs w:val="20"/>
            <w:bdr w:val="none" w:sz="0" w:space="0" w:color="auto" w:frame="1"/>
          </w:rPr>
          <w:t>reported in April that it had received 1,789 applications for electronic surveillance</w:t>
        </w:r>
      </w:hyperlink>
      <w:r w:rsidRPr="005044FD">
        <w:rPr>
          <w:rFonts w:ascii="Georgia" w:eastAsia="Times New Roman" w:hAnsi="Georgia" w:cs="Times New Roman"/>
          <w:color w:val="000000"/>
          <w:sz w:val="14"/>
          <w:szCs w:val="20"/>
        </w:rPr>
        <w:t xml:space="preserve"> in an annual report to Congress. One request was withdrawn, and forty were approved with some changes. The other 1,748 others were approved without </w:t>
      </w:r>
      <w:r w:rsidRPr="005044FD">
        <w:rPr>
          <w:rFonts w:ascii="Georgia" w:eastAsia="Times New Roman" w:hAnsi="Georgia" w:cs="Times New Roman"/>
          <w:color w:val="000000"/>
          <w:sz w:val="14"/>
          <w:szCs w:val="20"/>
        </w:rPr>
        <w:lastRenderedPageBreak/>
        <w:t xml:space="preserve">changes. “I believe the federal judges on that court are superb,” Alexander told Congress. “There is, from my perspective, no rubber stamp.” But a significant portion of the hearing also focused on the </w:t>
      </w:r>
      <w:r w:rsidRPr="005044FD">
        <w:rPr>
          <w:rFonts w:ascii="Georgia" w:eastAsia="Times New Roman" w:hAnsi="Georgia" w:cs="Times New Roman"/>
          <w:color w:val="000000"/>
          <w:szCs w:val="20"/>
          <w:u w:val="single"/>
        </w:rPr>
        <w:t>NSA’s security vulnerabilities highlighted by Snowden’s leaks,</w:t>
      </w:r>
      <w:r w:rsidRPr="005044FD">
        <w:rPr>
          <w:rFonts w:ascii="Georgia" w:eastAsia="Times New Roman" w:hAnsi="Georgia" w:cs="Times New Roman"/>
          <w:color w:val="000000"/>
          <w:sz w:val="14"/>
          <w:szCs w:val="20"/>
        </w:rPr>
        <w:t xml:space="preserve"> rather than its surveillance. Representative Michelle Bachmann emphasized that </w:t>
      </w:r>
      <w:r w:rsidRPr="005044FD">
        <w:rPr>
          <w:rFonts w:ascii="Georgia" w:eastAsia="Times New Roman" w:hAnsi="Georgia" w:cs="Times New Roman"/>
          <w:color w:val="000000"/>
          <w:szCs w:val="20"/>
          <w:u w:val="single"/>
        </w:rPr>
        <w:t>the NSA should answer “how a traitor could do something like this to the American people,” and how to “prevent this from ever happening again</w:t>
      </w:r>
      <w:r w:rsidRPr="005044FD">
        <w:rPr>
          <w:rFonts w:ascii="Georgia" w:eastAsia="Times New Roman" w:hAnsi="Georgia" w:cs="Times New Roman"/>
          <w:color w:val="000000"/>
          <w:sz w:val="14"/>
          <w:szCs w:val="20"/>
        </w:rPr>
        <w:t xml:space="preserve">.” She asked Alexander how damaging the </w:t>
      </w:r>
      <w:r w:rsidRPr="005044FD">
        <w:rPr>
          <w:rFonts w:ascii="Georgia" w:eastAsia="Times New Roman" w:hAnsi="Georgia" w:cs="Times New Roman"/>
          <w:color w:val="000000"/>
          <w:szCs w:val="20"/>
          <w:u w:val="single"/>
        </w:rPr>
        <w:t>leaks</w:t>
      </w:r>
      <w:r w:rsidRPr="005044FD">
        <w:rPr>
          <w:rFonts w:ascii="Georgia" w:eastAsia="Times New Roman" w:hAnsi="Georgia" w:cs="Times New Roman"/>
          <w:color w:val="000000"/>
          <w:sz w:val="14"/>
          <w:szCs w:val="20"/>
        </w:rPr>
        <w:t xml:space="preserve"> were to the NSA’s mission, and he responded that they </w:t>
      </w:r>
      <w:r w:rsidRPr="005044FD">
        <w:rPr>
          <w:rFonts w:ascii="Georgia" w:eastAsia="Times New Roman" w:hAnsi="Georgia" w:cs="Times New Roman"/>
          <w:color w:val="000000"/>
          <w:szCs w:val="20"/>
          <w:u w:val="single"/>
        </w:rPr>
        <w:t>were “significant and irreversible.”</w:t>
      </w:r>
      <w:r w:rsidRPr="005044FD">
        <w:rPr>
          <w:rFonts w:ascii="Georgia" w:eastAsia="Times New Roman" w:hAnsi="Georgia" w:cs="Times New Roman"/>
          <w:color w:val="000000"/>
          <w:sz w:val="14"/>
          <w:szCs w:val="20"/>
        </w:rPr>
        <w:t xml:space="preserve"> Snowden has taken refuge in Hong Kong, where he conducted a </w:t>
      </w:r>
      <w:hyperlink r:id="rId15" w:history="1">
        <w:r w:rsidRPr="005044FD">
          <w:rPr>
            <w:rFonts w:ascii="Georgia" w:eastAsia="Times New Roman" w:hAnsi="Georgia" w:cs="Times New Roman"/>
            <w:color w:val="555555"/>
            <w:sz w:val="14"/>
            <w:szCs w:val="20"/>
            <w:bdr w:val="none" w:sz="0" w:space="0" w:color="auto" w:frame="1"/>
          </w:rPr>
          <w:t>live Q&amp;A on the</w:t>
        </w:r>
        <w:r w:rsidRPr="005044FD">
          <w:rPr>
            <w:rFonts w:ascii="Georgia" w:eastAsia="Times New Roman" w:hAnsi="Georgia" w:cs="Times New Roman"/>
            <w:i/>
            <w:iCs/>
            <w:color w:val="555555"/>
            <w:sz w:val="14"/>
            <w:szCs w:val="20"/>
            <w:bdr w:val="none" w:sz="0" w:space="0" w:color="auto" w:frame="1"/>
          </w:rPr>
          <w:t>Guardian’s</w:t>
        </w:r>
        <w:r w:rsidRPr="005044FD">
          <w:rPr>
            <w:rFonts w:ascii="Georgia" w:eastAsia="Times New Roman" w:hAnsi="Georgia" w:cs="Times New Roman"/>
            <w:color w:val="555555"/>
            <w:sz w:val="14"/>
            <w:szCs w:val="20"/>
            <w:bdr w:val="none" w:sz="0" w:space="0" w:color="auto" w:frame="1"/>
          </w:rPr>
          <w:t xml:space="preserve"> website</w:t>
        </w:r>
      </w:hyperlink>
      <w:r w:rsidRPr="005044FD">
        <w:rPr>
          <w:rFonts w:ascii="Georgia" w:eastAsia="Times New Roman" w:hAnsi="Georgia" w:cs="Times New Roman"/>
          <w:color w:val="000000"/>
          <w:sz w:val="14"/>
          <w:szCs w:val="20"/>
        </w:rPr>
        <w:t xml:space="preserve"> Monday. In that conversation, he wrote that “the consent of governed is not consent if it is not informed,” and that “truth is coming, and it cannot be stopped.” </w:t>
      </w:r>
    </w:p>
    <w:p w:rsidR="008207E8" w:rsidRDefault="008207E8" w:rsidP="008207E8"/>
    <w:p w:rsidR="008207E8" w:rsidRDefault="008207E8" w:rsidP="008207E8">
      <w:pPr>
        <w:pStyle w:val="Heading3"/>
      </w:pPr>
      <w:r>
        <w:lastRenderedPageBreak/>
        <w:t>--xt no leaks – data tagging</w:t>
      </w:r>
    </w:p>
    <w:p w:rsidR="008207E8" w:rsidRPr="005044FD" w:rsidRDefault="008207E8" w:rsidP="008207E8"/>
    <w:p w:rsidR="00551B0C" w:rsidRDefault="00551B0C" w:rsidP="00551B0C">
      <w:pPr>
        <w:pStyle w:val="Heading4"/>
      </w:pPr>
      <w:r>
        <w:t>Security measures were fast tracked--- new system for tagging data</w:t>
      </w:r>
    </w:p>
    <w:p w:rsidR="00551B0C" w:rsidRPr="00444418" w:rsidRDefault="00551B0C" w:rsidP="00551B0C">
      <w:r>
        <w:t xml:space="preserve">Lori </w:t>
      </w:r>
      <w:r>
        <w:rPr>
          <w:b/>
        </w:rPr>
        <w:t>Grisham ’14---</w:t>
      </w:r>
      <w:r w:rsidRPr="00444418">
        <w:t xml:space="preserve">Grisham is a multimedia journalist with USA TODAY Network's Nation Now team. </w:t>
      </w:r>
      <w:r>
        <w:t>(Grisham, “4 things that changed since Snowden leaks”. USA Today. 6/5/14. http://www.usatoday.com/story/news/nation-now/2014/06/05/changes-since-snowden-leaks/9978561/)//ET</w:t>
      </w:r>
    </w:p>
    <w:p w:rsidR="00551B0C" w:rsidRPr="00D967BB" w:rsidRDefault="00551B0C" w:rsidP="00551B0C">
      <w:pPr>
        <w:rPr>
          <w:rStyle w:val="StyleUnderline"/>
        </w:rPr>
      </w:pPr>
      <w:r w:rsidRPr="00D967BB">
        <w:rPr>
          <w:sz w:val="16"/>
        </w:rPr>
        <w:t>One year ago, former National Security Agency contractor Edward</w:t>
      </w:r>
      <w:r w:rsidRPr="00D967BB">
        <w:rPr>
          <w:b/>
          <w:sz w:val="16"/>
        </w:rPr>
        <w:t xml:space="preserve"> </w:t>
      </w:r>
      <w:r w:rsidRPr="00D967BB">
        <w:rPr>
          <w:sz w:val="16"/>
        </w:rPr>
        <w:t xml:space="preserve">Snowden turned the world on its head after classified documents he provided to media organizations revealed a widespread surveillance program. USA TODAY Network looks at four </w:t>
      </w:r>
      <w:r w:rsidRPr="00D967BB">
        <w:rPr>
          <w:rStyle w:val="StyleUnderline"/>
        </w:rPr>
        <w:t xml:space="preserve">notable changes </w:t>
      </w:r>
      <w:r w:rsidRPr="00D967BB">
        <w:rPr>
          <w:sz w:val="16"/>
        </w:rPr>
        <w:t xml:space="preserve">that </w:t>
      </w:r>
      <w:r w:rsidRPr="00D967BB">
        <w:rPr>
          <w:rStyle w:val="StyleUnderline"/>
        </w:rPr>
        <w:t>have come about in the year since Snowden's bombshells.</w:t>
      </w:r>
      <w:r>
        <w:rPr>
          <w:rStyle w:val="StyleUnderline"/>
        </w:rPr>
        <w:t xml:space="preserve"> </w:t>
      </w:r>
      <w:r w:rsidRPr="00D967BB">
        <w:rPr>
          <w:sz w:val="16"/>
        </w:rPr>
        <w:t xml:space="preserve">An encrypted future Google released code Tuesday for a new "end-to-end" encryption tool for its users. Demand has been high for e-mail that's coded to allow only authorized parties to read it from popular providers like Google and Microsoft, and increased after Snowden spoke at SXSW in March. End-to-end encryption means that each e-mail is encrypted from the time it leaves the owner's Web browser until the receiver gets the e-mail and decodes it. An e-mail sent with this technology cannot be intercepted in transit or gathered from an Internet provider with a court order. A third party would have to hack into the individual's computer to access the communication. End-to-end encrypted e-mail has existed for some time, but only from lesser-known companies. At SXSW, Snowden said end-to-end encryption should be available to every user and considered a "basic protection," not something that's just understood and used by the tech-savvy. It's not only software that's being developed. Silent Circle, a company that specializes in encrypted communications, received a $30 million investment in May to develop an encrypted smartphone called "Blackphone." Changing the debate Love him or hate him, there is no doubt that Snowden's leaks changed the public debate. The ongoing discussion over privacy, how far the government should be able to go in the name of security and how changing technology factors into all this is, in large part, a direct result of the firestorm set off by Snowden. And it's a debate that's likely not going away anytime soon, as the 2014 midterm elections heat up and, soon after, the 2016 presidential campaign begins to take shape. What's more, this issue does not always fall along clear partisan lines. For example, Vermont Sen. Bernie Sanders, an independent and self-described Democratic Socialist, and Kentucky Sen. Rand Paul, a Tea Party-aligned Republican, have both argued for some form of leniency in sentencing for Snowden. Strained relations One of the most damaging revelations to the Obama administration that emerged from the Snowden leaks was news that the NSA had spied on world leaders, including many close American allies, such as German Chancellor Angela Merkel. Reports surfaced that the United States had sought to monitor Merkel's phone calls as far back as 2002. It was reported that President Obama had been unaware that the program of surveillance against world leaders included allies. The disclosure by Snowden caused an uproar in many allied nations and prompted the White House to take steps to limit eavesdropping on allied leaders. </w:t>
      </w:r>
      <w:r w:rsidRPr="00D967BB">
        <w:rPr>
          <w:rStyle w:val="StyleUnderline"/>
        </w:rPr>
        <w:t>Renewed focus on NSA's internal security</w:t>
      </w:r>
      <w:r>
        <w:rPr>
          <w:rStyle w:val="StyleUnderline"/>
        </w:rPr>
        <w:t xml:space="preserve"> </w:t>
      </w:r>
      <w:r w:rsidRPr="00D967BB">
        <w:rPr>
          <w:sz w:val="16"/>
        </w:rPr>
        <w:t xml:space="preserve">The </w:t>
      </w:r>
      <w:r w:rsidRPr="00D967BB">
        <w:rPr>
          <w:rStyle w:val="StyleUnderline"/>
        </w:rPr>
        <w:t>NSA increased its own internal security to prevent future leaks</w:t>
      </w:r>
      <w:r w:rsidRPr="00D967BB">
        <w:rPr>
          <w:sz w:val="16"/>
        </w:rPr>
        <w:t xml:space="preserve">. The </w:t>
      </w:r>
      <w:r w:rsidRPr="00D967BB">
        <w:rPr>
          <w:rStyle w:val="StyleUnderline"/>
        </w:rPr>
        <w:t xml:space="preserve">organization has implemented a </w:t>
      </w:r>
      <w:r w:rsidRPr="00444418">
        <w:rPr>
          <w:rStyle w:val="Emphasis"/>
        </w:rPr>
        <w:t>new system of "tagging" data</w:t>
      </w:r>
      <w:r w:rsidRPr="00D967BB">
        <w:rPr>
          <w:rStyle w:val="StyleUnderline"/>
        </w:rPr>
        <w:t xml:space="preserve"> to ensure only authorized personnel are able to access it,</w:t>
      </w:r>
      <w:r w:rsidRPr="00D967BB">
        <w:rPr>
          <w:sz w:val="16"/>
        </w:rPr>
        <w:t xml:space="preserve"> NPR reported in an interview with Lonny Anderson, the NSA's chief information officer, in September 2013. </w:t>
      </w:r>
      <w:r w:rsidRPr="00D967BB">
        <w:rPr>
          <w:rStyle w:val="StyleUnderline"/>
        </w:rPr>
        <w:t>The changes had been in the works for a long time</w:t>
      </w:r>
      <w:r w:rsidRPr="00D967BB">
        <w:rPr>
          <w:sz w:val="16"/>
        </w:rPr>
        <w:t xml:space="preserve">, according to Anderson, but </w:t>
      </w:r>
      <w:r w:rsidRPr="00D967BB">
        <w:rPr>
          <w:rStyle w:val="StyleUnderline"/>
        </w:rPr>
        <w:t xml:space="preserve">were </w:t>
      </w:r>
      <w:r w:rsidRPr="00444418">
        <w:rPr>
          <w:rStyle w:val="Emphasis"/>
        </w:rPr>
        <w:t>put into action quickly</w:t>
      </w:r>
      <w:r w:rsidRPr="00D967BB">
        <w:rPr>
          <w:rStyle w:val="StyleUnderline"/>
        </w:rPr>
        <w:t xml:space="preserve"> following the leaks.</w:t>
      </w:r>
    </w:p>
    <w:p w:rsidR="00551B0C" w:rsidRDefault="00551B0C" w:rsidP="00551B0C"/>
    <w:p w:rsidR="008207E8" w:rsidRDefault="008207E8" w:rsidP="008207E8">
      <w:pPr>
        <w:pStyle w:val="Heading3"/>
      </w:pPr>
      <w:r>
        <w:lastRenderedPageBreak/>
        <w:t>--xt no leaks – automation</w:t>
      </w:r>
    </w:p>
    <w:p w:rsidR="008207E8" w:rsidRDefault="008207E8" w:rsidP="008207E8"/>
    <w:p w:rsidR="008207E8" w:rsidRDefault="008207E8" w:rsidP="008207E8">
      <w:pPr>
        <w:pStyle w:val="Heading4"/>
      </w:pPr>
      <w:r>
        <w:t>NSA plans to replace 90% of its workforce with computers to avoid leaks</w:t>
      </w:r>
    </w:p>
    <w:p w:rsidR="008207E8" w:rsidRPr="00841D50" w:rsidRDefault="008207E8" w:rsidP="008207E8">
      <w:r w:rsidRPr="00841D50">
        <w:rPr>
          <w:rFonts w:eastAsiaTheme="majorEastAsia" w:cstheme="majorBidi"/>
          <w:b/>
          <w:iCs/>
          <w:sz w:val="26"/>
        </w:rPr>
        <w:t>Hollister 13</w:t>
      </w:r>
      <w:r>
        <w:t xml:space="preserve"> (Sean Hollister, staff writer for The Verge, The Verge “How the NSA plans to avoid future leaks: replace employees with machines” 8/8/13, </w:t>
      </w:r>
      <w:r w:rsidRPr="00841D50">
        <w:t>http://www.theverge.com/2013/8/8/4604048/nsa-chief-wants-to-replace-employees-with-machines</w:t>
      </w:r>
      <w:r>
        <w:t>)</w:t>
      </w:r>
    </w:p>
    <w:p w:rsidR="008207E8" w:rsidRPr="005044FD" w:rsidRDefault="008207E8" w:rsidP="008207E8">
      <w:pPr>
        <w:rPr>
          <w:rFonts w:ascii="Helvetica" w:eastAsia="Times New Roman" w:hAnsi="Helvetica" w:cs="Helvetica"/>
          <w:sz w:val="14"/>
          <w:szCs w:val="20"/>
        </w:rPr>
      </w:pPr>
      <w:r w:rsidRPr="00841D50">
        <w:rPr>
          <w:rFonts w:ascii="Helvetica" w:eastAsia="Times New Roman" w:hAnsi="Helvetica" w:cs="Helvetica"/>
          <w:szCs w:val="20"/>
          <w:u w:val="single"/>
        </w:rPr>
        <w:t>NSA director Gen. Keith Alexander</w:t>
      </w:r>
      <w:r w:rsidRPr="005044FD">
        <w:rPr>
          <w:rFonts w:ascii="Helvetica" w:eastAsia="Times New Roman" w:hAnsi="Helvetica" w:cs="Helvetica"/>
          <w:sz w:val="14"/>
          <w:szCs w:val="20"/>
        </w:rPr>
        <w:t xml:space="preserve"> </w:t>
      </w:r>
      <w:hyperlink r:id="rId16" w:history="1">
        <w:r w:rsidRPr="005044FD">
          <w:rPr>
            <w:rFonts w:ascii="Helvetica" w:eastAsia="Times New Roman" w:hAnsi="Helvetica" w:cs="Helvetica"/>
            <w:sz w:val="14"/>
            <w:szCs w:val="20"/>
          </w:rPr>
          <w:t>might have had a difficult time</w:t>
        </w:r>
      </w:hyperlink>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recruiting hackers</w:t>
      </w:r>
      <w:r w:rsidRPr="005044FD">
        <w:rPr>
          <w:rFonts w:ascii="Helvetica" w:eastAsia="Times New Roman" w:hAnsi="Helvetica" w:cs="Helvetica"/>
          <w:sz w:val="14"/>
          <w:szCs w:val="20"/>
        </w:rPr>
        <w:t xml:space="preserve"> </w:t>
      </w:r>
      <w:hyperlink r:id="rId17" w:history="1">
        <w:r w:rsidRPr="005044FD">
          <w:rPr>
            <w:rFonts w:ascii="Helvetica" w:eastAsia="Times New Roman" w:hAnsi="Helvetica" w:cs="Helvetica"/>
            <w:sz w:val="14"/>
            <w:szCs w:val="20"/>
          </w:rPr>
          <w:t>at the Def Con</w:t>
        </w:r>
      </w:hyperlink>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and</w:t>
      </w:r>
      <w:r w:rsidRPr="005044FD">
        <w:rPr>
          <w:rFonts w:ascii="Helvetica" w:eastAsia="Times New Roman" w:hAnsi="Helvetica" w:cs="Helvetica"/>
          <w:sz w:val="14"/>
          <w:szCs w:val="20"/>
        </w:rPr>
        <w:t xml:space="preserve"> </w:t>
      </w:r>
      <w:hyperlink r:id="rId18" w:history="1">
        <w:r w:rsidRPr="005044FD">
          <w:rPr>
            <w:rFonts w:ascii="Helvetica" w:eastAsia="Times New Roman" w:hAnsi="Helvetica" w:cs="Helvetica"/>
            <w:sz w:val="14"/>
            <w:szCs w:val="20"/>
          </w:rPr>
          <w:t>Black Hat</w:t>
        </w:r>
      </w:hyperlink>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 xml:space="preserve">security conferences, but he </w:t>
      </w:r>
      <w:r w:rsidRPr="00841D50">
        <w:rPr>
          <w:rFonts w:ascii="Helvetica" w:eastAsia="Times New Roman" w:hAnsi="Helvetica" w:cs="Helvetica"/>
          <w:szCs w:val="20"/>
          <w:u w:val="single"/>
        </w:rPr>
        <w:t>might not need to recruit again anytime soon</w:t>
      </w:r>
      <w:r w:rsidRPr="00841D50">
        <w:rPr>
          <w:rFonts w:ascii="Helvetica" w:eastAsia="Times New Roman" w:hAnsi="Helvetica" w:cs="Helvetica"/>
          <w:sz w:val="14"/>
          <w:szCs w:val="20"/>
        </w:rPr>
        <w:t xml:space="preserve">. Speaking at a cybersecurity conference in New York City — where he sat down with the heads of the FBI and CIA — </w:t>
      </w:r>
      <w:r w:rsidRPr="00841D50">
        <w:rPr>
          <w:rFonts w:ascii="Helvetica" w:eastAsia="Times New Roman" w:hAnsi="Helvetica" w:cs="Helvetica"/>
          <w:szCs w:val="20"/>
          <w:u w:val="single"/>
        </w:rPr>
        <w:t>he told an audience that he'd like to replace the vast majority of his employees and contractors with machines.</w:t>
      </w:r>
      <w:r w:rsidRPr="00841D50">
        <w:rPr>
          <w:rFonts w:ascii="Helvetica" w:eastAsia="Times New Roman" w:hAnsi="Helvetica" w:cs="Helvetica"/>
          <w:sz w:val="14"/>
          <w:szCs w:val="20"/>
        </w:rPr>
        <w:t xml:space="preserve"> No joke.</w:t>
      </w:r>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 xml:space="preserve">"What </w:t>
      </w:r>
      <w:r w:rsidRPr="00841D50">
        <w:rPr>
          <w:rFonts w:ascii="Helvetica" w:eastAsia="Times New Roman" w:hAnsi="Helvetica" w:cs="Helvetica"/>
          <w:szCs w:val="20"/>
          <w:u w:val="single"/>
        </w:rPr>
        <w:t>we're in the</w:t>
      </w:r>
      <w:r w:rsidRPr="00841D50">
        <w:rPr>
          <w:rFonts w:ascii="Helvetica" w:eastAsia="Times New Roman" w:hAnsi="Helvetica" w:cs="Helvetica"/>
          <w:sz w:val="14"/>
          <w:szCs w:val="20"/>
        </w:rPr>
        <w:t xml:space="preserve"> process </w:t>
      </w:r>
      <w:r w:rsidRPr="00841D50">
        <w:rPr>
          <w:rFonts w:ascii="Helvetica" w:eastAsia="Times New Roman" w:hAnsi="Helvetica" w:cs="Helvetica"/>
          <w:szCs w:val="20"/>
          <w:u w:val="single"/>
        </w:rPr>
        <w:t>of</w:t>
      </w:r>
      <w:r w:rsidRPr="00841D50">
        <w:rPr>
          <w:rFonts w:ascii="Helvetica" w:eastAsia="Times New Roman" w:hAnsi="Helvetica" w:cs="Helvetica"/>
          <w:sz w:val="14"/>
          <w:szCs w:val="20"/>
        </w:rPr>
        <w:t xml:space="preserve"> doing - not fast enough - is </w:t>
      </w:r>
      <w:r w:rsidRPr="00841D50">
        <w:rPr>
          <w:rFonts w:ascii="Helvetica" w:eastAsia="Times New Roman" w:hAnsi="Helvetica" w:cs="Helvetica"/>
          <w:szCs w:val="20"/>
          <w:u w:val="single"/>
        </w:rPr>
        <w:t>reducing our system administrators by about 90 percent</w:t>
      </w:r>
      <w:r w:rsidRPr="00841D50">
        <w:rPr>
          <w:rFonts w:ascii="Helvetica" w:eastAsia="Times New Roman" w:hAnsi="Helvetica" w:cs="Helvetica"/>
          <w:sz w:val="14"/>
          <w:szCs w:val="20"/>
        </w:rPr>
        <w:t>," he said,</w:t>
      </w:r>
      <w:r w:rsidRPr="005044FD">
        <w:rPr>
          <w:rFonts w:ascii="Helvetica" w:eastAsia="Times New Roman" w:hAnsi="Helvetica" w:cs="Helvetica"/>
          <w:sz w:val="14"/>
          <w:szCs w:val="20"/>
        </w:rPr>
        <w:t xml:space="preserve"> </w:t>
      </w:r>
      <w:hyperlink r:id="rId19" w:tgtFrame="_blank" w:history="1">
        <w:r w:rsidRPr="005044FD">
          <w:rPr>
            <w:rFonts w:ascii="Helvetica" w:eastAsia="Times New Roman" w:hAnsi="Helvetica" w:cs="Helvetica"/>
            <w:sz w:val="14"/>
            <w:szCs w:val="20"/>
          </w:rPr>
          <w:t>according to a Reuters report</w:t>
        </w:r>
      </w:hyperlink>
      <w:r w:rsidRPr="00841D50">
        <w:rPr>
          <w:rFonts w:ascii="Helvetica" w:eastAsia="Times New Roman" w:hAnsi="Helvetica" w:cs="Helvetica"/>
          <w:sz w:val="14"/>
          <w:szCs w:val="20"/>
        </w:rPr>
        <w:t>. "What we've done is put people in the loop of transferring data, securing networks and doing things that machines are probably better at doing," he added.</w:t>
      </w:r>
      <w:r w:rsidRPr="005044FD">
        <w:rPr>
          <w:rFonts w:ascii="Helvetica" w:eastAsia="Times New Roman" w:hAnsi="Helvetica" w:cs="Helvetica"/>
          <w:sz w:val="14"/>
          <w:szCs w:val="20"/>
        </w:rPr>
        <w:t xml:space="preserve"> </w:t>
      </w:r>
      <w:r w:rsidRPr="00841D50">
        <w:rPr>
          <w:rFonts w:ascii="Helvetica" w:eastAsia="Times New Roman" w:hAnsi="Helvetica" w:cs="Helvetica"/>
          <w:i/>
          <w:iCs/>
          <w:sz w:val="14"/>
          <w:szCs w:val="20"/>
        </w:rPr>
        <w:t>The Huffington Post,</w:t>
      </w:r>
      <w:r w:rsidRPr="005044FD">
        <w:rPr>
          <w:rFonts w:ascii="Helvetica" w:eastAsia="Times New Roman" w:hAnsi="Helvetica" w:cs="Helvetica"/>
          <w:i/>
          <w:iCs/>
          <w:sz w:val="14"/>
          <w:szCs w:val="20"/>
        </w:rPr>
        <w:t xml:space="preserve"> </w:t>
      </w:r>
      <w:hyperlink r:id="rId20" w:tgtFrame="_blank" w:history="1">
        <w:r w:rsidRPr="005044FD">
          <w:rPr>
            <w:rFonts w:ascii="Helvetica" w:eastAsia="Times New Roman" w:hAnsi="Helvetica" w:cs="Helvetica"/>
            <w:sz w:val="14"/>
            <w:szCs w:val="20"/>
          </w:rPr>
          <w:t>also in attendance</w:t>
        </w:r>
      </w:hyperlink>
      <w:r w:rsidRPr="00841D50">
        <w:rPr>
          <w:rFonts w:ascii="Helvetica" w:eastAsia="Times New Roman" w:hAnsi="Helvetica" w:cs="Helvetica"/>
          <w:sz w:val="14"/>
          <w:szCs w:val="20"/>
        </w:rPr>
        <w:t xml:space="preserve">, reports that </w:t>
      </w:r>
      <w:r w:rsidRPr="00841D50">
        <w:rPr>
          <w:rFonts w:ascii="Helvetica" w:eastAsia="Times New Roman" w:hAnsi="Helvetica" w:cs="Helvetica"/>
          <w:szCs w:val="20"/>
          <w:u w:val="single"/>
        </w:rPr>
        <w:t>Alexander said he could replace employees with a "thin virtual cloud structure."</w:t>
      </w:r>
      <w:r w:rsidRPr="00841D50">
        <w:rPr>
          <w:rFonts w:ascii="Helvetica" w:eastAsia="Times New Roman" w:hAnsi="Helvetica" w:cs="Helvetica"/>
          <w:sz w:val="14"/>
          <w:szCs w:val="20"/>
        </w:rPr>
        <w:t xml:space="preserve"> Alexander</w:t>
      </w:r>
      <w:r w:rsidRPr="005044FD">
        <w:rPr>
          <w:rFonts w:ascii="Helvetica" w:eastAsia="Times New Roman" w:hAnsi="Helvetica" w:cs="Helvetica"/>
          <w:sz w:val="14"/>
          <w:szCs w:val="20"/>
        </w:rPr>
        <w:t xml:space="preserve"> </w:t>
      </w:r>
      <w:hyperlink r:id="rId21" w:tgtFrame="_blank" w:history="1">
        <w:r w:rsidRPr="005044FD">
          <w:rPr>
            <w:rFonts w:ascii="Helvetica" w:eastAsia="Times New Roman" w:hAnsi="Helvetica" w:cs="Helvetica"/>
            <w:sz w:val="14"/>
            <w:szCs w:val="20"/>
            <w:shd w:val="clear" w:color="auto" w:fill="FFFFFF"/>
          </w:rPr>
          <w:t>previously testified</w:t>
        </w:r>
      </w:hyperlink>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that the NSA has 1,000 system administrators.</w:t>
      </w:r>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"WHAT WE'VE DONE IS PUT PEOPLE IN THE LOOP"</w:t>
      </w:r>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While the publication said that Alexander didn't mention whistleblower Edward Snowden by name — one such NSA system administrator, and the man who revealed</w:t>
      </w:r>
      <w:r w:rsidRPr="005044FD">
        <w:rPr>
          <w:rFonts w:ascii="Helvetica" w:eastAsia="Times New Roman" w:hAnsi="Helvetica" w:cs="Helvetica"/>
          <w:sz w:val="14"/>
          <w:szCs w:val="20"/>
        </w:rPr>
        <w:t xml:space="preserve"> </w:t>
      </w:r>
      <w:hyperlink r:id="rId22" w:history="1">
        <w:r w:rsidRPr="005044FD">
          <w:rPr>
            <w:rFonts w:ascii="Helvetica" w:eastAsia="Times New Roman" w:hAnsi="Helvetica" w:cs="Helvetica"/>
            <w:sz w:val="14"/>
            <w:szCs w:val="20"/>
          </w:rPr>
          <w:t>the extent of the US government's surveillance efforts</w:t>
        </w:r>
      </w:hyperlink>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 xml:space="preserve">— it seems likely the </w:t>
      </w:r>
      <w:r w:rsidRPr="00841D50">
        <w:rPr>
          <w:rFonts w:ascii="Helvetica" w:eastAsia="Times New Roman" w:hAnsi="Helvetica" w:cs="Helvetica"/>
          <w:szCs w:val="20"/>
          <w:u w:val="single"/>
        </w:rPr>
        <w:t>comments were directed at keeping future would-be whistleblowers from walking away with sensitive data,</w:t>
      </w:r>
      <w:r w:rsidRPr="00841D50">
        <w:rPr>
          <w:rFonts w:ascii="Helvetica" w:eastAsia="Times New Roman" w:hAnsi="Helvetica" w:cs="Helvetica"/>
          <w:sz w:val="14"/>
          <w:szCs w:val="20"/>
        </w:rPr>
        <w:t xml:space="preserve"> which certainly makes sense. "We trust people with data. At the end of the day it's all about trust. And people who have access to data as part of their missions, if they misuse that trust they can cause huge damage," Alexander reportedly said.</w:t>
      </w:r>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But as society continues to discuss in the context of</w:t>
      </w:r>
      <w:r w:rsidRPr="005044FD">
        <w:rPr>
          <w:rFonts w:ascii="Helvetica" w:eastAsia="Times New Roman" w:hAnsi="Helvetica" w:cs="Helvetica"/>
          <w:sz w:val="14"/>
          <w:szCs w:val="20"/>
        </w:rPr>
        <w:t xml:space="preserve"> </w:t>
      </w:r>
      <w:hyperlink r:id="rId23" w:history="1">
        <w:r w:rsidRPr="005044FD">
          <w:rPr>
            <w:rFonts w:ascii="Helvetica" w:eastAsia="Times New Roman" w:hAnsi="Helvetica" w:cs="Helvetica"/>
            <w:sz w:val="14"/>
            <w:szCs w:val="20"/>
          </w:rPr>
          <w:t>weaponized drones</w:t>
        </w:r>
      </w:hyperlink>
      <w:r w:rsidRPr="005044FD">
        <w:rPr>
          <w:rFonts w:ascii="Helvetica" w:eastAsia="Times New Roman" w:hAnsi="Helvetica" w:cs="Helvetica"/>
          <w:sz w:val="14"/>
          <w:szCs w:val="20"/>
        </w:rPr>
        <w:t xml:space="preserve"> </w:t>
      </w:r>
      <w:r w:rsidRPr="00841D50">
        <w:rPr>
          <w:rFonts w:ascii="Helvetica" w:eastAsia="Times New Roman" w:hAnsi="Helvetica" w:cs="Helvetica"/>
          <w:sz w:val="14"/>
          <w:szCs w:val="20"/>
        </w:rPr>
        <w:t>and</w:t>
      </w:r>
      <w:r w:rsidRPr="005044FD">
        <w:rPr>
          <w:rFonts w:ascii="Helvetica" w:eastAsia="Times New Roman" w:hAnsi="Helvetica" w:cs="Helvetica"/>
          <w:sz w:val="14"/>
          <w:szCs w:val="20"/>
        </w:rPr>
        <w:t xml:space="preserve"> </w:t>
      </w:r>
      <w:hyperlink r:id="rId24" w:history="1">
        <w:r w:rsidRPr="005044FD">
          <w:rPr>
            <w:rFonts w:ascii="Helvetica" w:eastAsia="Times New Roman" w:hAnsi="Helvetica" w:cs="Helvetica"/>
            <w:sz w:val="14"/>
            <w:szCs w:val="20"/>
          </w:rPr>
          <w:t>self-driving cars</w:t>
        </w:r>
      </w:hyperlink>
      <w:r w:rsidRPr="00841D50">
        <w:rPr>
          <w:rFonts w:ascii="Helvetica" w:eastAsia="Times New Roman" w:hAnsi="Helvetica" w:cs="Helvetica"/>
          <w:sz w:val="14"/>
          <w:szCs w:val="20"/>
        </w:rPr>
        <w:t>, should we trust machines instead?</w:t>
      </w:r>
      <w:r w:rsidRPr="005044FD">
        <w:rPr>
          <w:rFonts w:ascii="Helvetica" w:eastAsia="Times New Roman" w:hAnsi="Helvetica" w:cs="Helvetica"/>
          <w:sz w:val="14"/>
          <w:szCs w:val="20"/>
        </w:rPr>
        <w:t xml:space="preserve"> </w:t>
      </w:r>
    </w:p>
    <w:p w:rsidR="008207E8" w:rsidRDefault="008207E8" w:rsidP="00551B0C"/>
    <w:p w:rsidR="008207E8" w:rsidRDefault="008207E8" w:rsidP="008207E8">
      <w:pPr>
        <w:pStyle w:val="Heading3"/>
      </w:pPr>
      <w:r>
        <w:lastRenderedPageBreak/>
        <w:t>--xt no impact</w:t>
      </w:r>
    </w:p>
    <w:p w:rsidR="008207E8" w:rsidRDefault="008207E8" w:rsidP="008207E8"/>
    <w:p w:rsidR="008207E8" w:rsidRDefault="008207E8" w:rsidP="008207E8">
      <w:pPr>
        <w:pStyle w:val="Heading4"/>
        <w:rPr>
          <w:rFonts w:eastAsia="Times New Roman"/>
        </w:rPr>
      </w:pPr>
      <w:r>
        <w:rPr>
          <w:rFonts w:eastAsia="Times New Roman"/>
        </w:rPr>
        <w:t>Over a short amount of time we believe fictional components of TV programs such as broadcasts- means the vast majority of the population would believe NSA has truly reformed</w:t>
      </w:r>
    </w:p>
    <w:p w:rsidR="008207E8" w:rsidRPr="00B5275C" w:rsidRDefault="008207E8" w:rsidP="008207E8">
      <w:r w:rsidRPr="00B91260">
        <w:rPr>
          <w:rStyle w:val="Style13ptBold"/>
        </w:rPr>
        <w:t>Jacobs 2011</w:t>
      </w:r>
      <w:r>
        <w:t xml:space="preserve"> (Tom Jacobs, writer for Alternet and previous Journalist for Los Angales Daily News, Santa Barbara News-Press, LA Times, Chicago Tribune, and Ventura Country Star, Alternet “How Television Can Make You Believe Things That Aren’t True” 10/12/11 </w:t>
      </w:r>
      <w:r w:rsidRPr="00B5275C">
        <w:t>http://www.alternet.org/story/152710/how_television_can_make_you_believe_things_that_aren't_true</w:t>
      </w:r>
      <w:r>
        <w:t>)</w:t>
      </w:r>
    </w:p>
    <w:p w:rsidR="008207E8" w:rsidRPr="00E03E5D" w:rsidRDefault="008207E8" w:rsidP="008207E8">
      <w:pPr>
        <w:shd w:val="clear" w:color="auto" w:fill="FFFFFF"/>
        <w:spacing w:after="330"/>
        <w:rPr>
          <w:rFonts w:ascii="Arial" w:eastAsia="Times New Roman" w:hAnsi="Arial" w:cs="Arial"/>
          <w:sz w:val="16"/>
        </w:rPr>
      </w:pPr>
      <w:hyperlink r:id="rId25" w:tgtFrame="_blank" w:history="1">
        <w:r w:rsidRPr="00E03E5D">
          <w:rPr>
            <w:rFonts w:ascii="Georgia" w:eastAsia="Times New Roman" w:hAnsi="Georgia" w:cs="Arial"/>
            <w:sz w:val="16"/>
            <w:bdr w:val="none" w:sz="0" w:space="0" w:color="auto" w:frame="1"/>
          </w:rPr>
          <w:t>Newly published research</w:t>
        </w:r>
      </w:hyperlink>
      <w:r w:rsidRPr="00E03E5D">
        <w:rPr>
          <w:rFonts w:ascii="Arial" w:eastAsia="Times New Roman" w:hAnsi="Arial" w:cs="Arial"/>
          <w:sz w:val="16"/>
        </w:rPr>
        <w:t xml:space="preserve"> suggests nuggets of </w:t>
      </w:r>
      <w:r w:rsidRPr="00E03E5D">
        <w:rPr>
          <w:rFonts w:ascii="Arial" w:eastAsia="Times New Roman" w:hAnsi="Arial" w:cs="Arial"/>
          <w:u w:val="single"/>
        </w:rPr>
        <w:t>misinformation embedded in</w:t>
      </w:r>
      <w:r w:rsidRPr="00E03E5D">
        <w:rPr>
          <w:rFonts w:ascii="Arial" w:eastAsia="Times New Roman" w:hAnsi="Arial" w:cs="Arial"/>
          <w:sz w:val="16"/>
        </w:rPr>
        <w:t xml:space="preserve"> a fictional </w:t>
      </w:r>
      <w:r w:rsidRPr="00E03E5D">
        <w:rPr>
          <w:rFonts w:ascii="Arial" w:eastAsia="Times New Roman" w:hAnsi="Arial" w:cs="Arial"/>
          <w:u w:val="single"/>
        </w:rPr>
        <w:t>television</w:t>
      </w:r>
      <w:r w:rsidRPr="00E03E5D">
        <w:rPr>
          <w:rFonts w:ascii="Arial" w:eastAsia="Times New Roman" w:hAnsi="Arial" w:cs="Arial"/>
          <w:sz w:val="16"/>
        </w:rPr>
        <w:t xml:space="preserve"> program </w:t>
      </w:r>
      <w:r w:rsidRPr="00E03E5D">
        <w:rPr>
          <w:rFonts w:ascii="Arial" w:eastAsia="Times New Roman" w:hAnsi="Arial" w:cs="Arial"/>
          <w:u w:val="single"/>
        </w:rPr>
        <w:t>can seep into our brains and lodge there as perceived facts.</w:t>
      </w:r>
      <w:r w:rsidRPr="00E03E5D">
        <w:rPr>
          <w:rFonts w:ascii="Arial" w:eastAsia="Times New Roman" w:hAnsi="Arial" w:cs="Arial"/>
          <w:sz w:val="16"/>
        </w:rPr>
        <w:t xml:space="preserve"> What’s more, </w:t>
      </w:r>
      <w:r w:rsidRPr="00E03E5D">
        <w:rPr>
          <w:rFonts w:ascii="Arial" w:eastAsia="Times New Roman" w:hAnsi="Arial" w:cs="Arial"/>
          <w:u w:val="single"/>
        </w:rPr>
        <w:t>this</w:t>
      </w:r>
      <w:r w:rsidRPr="00E03E5D">
        <w:rPr>
          <w:rFonts w:ascii="Arial" w:eastAsia="Times New Roman" w:hAnsi="Arial" w:cs="Arial"/>
          <w:sz w:val="16"/>
        </w:rPr>
        <w:t xml:space="preserve"> troubling dynamic </w:t>
      </w:r>
      <w:r w:rsidRPr="00E03E5D">
        <w:rPr>
          <w:rFonts w:ascii="Arial" w:eastAsia="Times New Roman" w:hAnsi="Arial" w:cs="Arial"/>
          <w:u w:val="single"/>
        </w:rPr>
        <w:t>seems to occur even when our initial response is skepticism</w:t>
      </w:r>
      <w:r w:rsidRPr="00E03E5D">
        <w:rPr>
          <w:rFonts w:ascii="Arial" w:eastAsia="Times New Roman" w:hAnsi="Arial" w:cs="Arial"/>
          <w:sz w:val="16"/>
        </w:rPr>
        <w:t xml:space="preserve">. That’s the conclusion of a study published in the journal </w:t>
      </w:r>
      <w:r w:rsidRPr="00E03E5D">
        <w:rPr>
          <w:rFonts w:ascii="inherit" w:eastAsia="Times New Roman" w:hAnsi="inherit" w:cs="Arial"/>
          <w:i/>
          <w:iCs/>
          <w:sz w:val="16"/>
          <w:bdr w:val="none" w:sz="0" w:space="0" w:color="auto" w:frame="1"/>
        </w:rPr>
        <w:t>Human Communication Research.</w:t>
      </w:r>
      <w:r w:rsidRPr="00E03E5D">
        <w:rPr>
          <w:rFonts w:ascii="Arial" w:eastAsia="Times New Roman" w:hAnsi="Arial" w:cs="Arial"/>
          <w:sz w:val="16"/>
        </w:rPr>
        <w:t xml:space="preserve"> It asserts that, immediately after watching a show containing a questionable piece of information, we’re aware of where the assertion came from, and take it with an appropriate grain of salt. But this all-important </w:t>
      </w:r>
      <w:r w:rsidRPr="00E03E5D">
        <w:rPr>
          <w:rFonts w:ascii="Arial" w:eastAsia="Times New Roman" w:hAnsi="Arial" w:cs="Arial"/>
          <w:u w:val="single"/>
        </w:rPr>
        <w:t>skepticism diminishes over time, as our memory of where we heard the fact or falsehood in question dims</w:t>
      </w:r>
      <w:r w:rsidRPr="00E03E5D">
        <w:rPr>
          <w:rFonts w:ascii="Arial" w:eastAsia="Times New Roman" w:hAnsi="Arial" w:cs="Arial"/>
          <w:sz w:val="16"/>
        </w:rPr>
        <w:t xml:space="preserve">. A research team led by the University of Utah’s </w:t>
      </w:r>
      <w:hyperlink r:id="rId26" w:tgtFrame="_blank" w:history="1">
        <w:r w:rsidRPr="00E03E5D">
          <w:rPr>
            <w:rFonts w:ascii="Georgia" w:eastAsia="Times New Roman" w:hAnsi="Georgia" w:cs="Arial"/>
            <w:sz w:val="16"/>
            <w:bdr w:val="none" w:sz="0" w:space="0" w:color="auto" w:frame="1"/>
          </w:rPr>
          <w:t>Jakob Jensen</w:t>
        </w:r>
      </w:hyperlink>
      <w:r w:rsidRPr="00E03E5D">
        <w:rPr>
          <w:rFonts w:ascii="Arial" w:eastAsia="Times New Roman" w:hAnsi="Arial" w:cs="Arial"/>
          <w:sz w:val="16"/>
        </w:rPr>
        <w:t xml:space="preserve"> conducted an experiment in which 147 students watched a specific episode of the David E. Kelley drama </w:t>
      </w:r>
      <w:hyperlink r:id="rId27" w:tgtFrame="_blank" w:history="1">
        <w:r w:rsidRPr="00E03E5D">
          <w:rPr>
            <w:rFonts w:ascii="Georgia" w:eastAsia="Times New Roman" w:hAnsi="Georgia" w:cs="Arial"/>
            <w:i/>
            <w:iCs/>
            <w:sz w:val="16"/>
            <w:bdr w:val="none" w:sz="0" w:space="0" w:color="auto" w:frame="1"/>
          </w:rPr>
          <w:t>Boston Legal</w:t>
        </w:r>
      </w:hyperlink>
      <w:r w:rsidRPr="00E03E5D">
        <w:rPr>
          <w:rFonts w:ascii="inherit" w:eastAsia="Times New Roman" w:hAnsi="inherit" w:cs="Arial"/>
          <w:i/>
          <w:iCs/>
          <w:sz w:val="16"/>
          <w:bdr w:val="none" w:sz="0" w:space="0" w:color="auto" w:frame="1"/>
        </w:rPr>
        <w:t>.</w:t>
      </w:r>
      <w:r w:rsidRPr="00E03E5D">
        <w:rPr>
          <w:rFonts w:ascii="Arial" w:eastAsia="Times New Roman" w:hAnsi="Arial" w:cs="Arial"/>
          <w:sz w:val="16"/>
        </w:rPr>
        <w:t xml:space="preserve"> Immediately afterward, they completed a survey in which they revealed how strongly they related to the characters, how closely they felt the show reflected reality, and the degree to which they felt transported into the narrative of the show. Half also completed a separate set of questions, including their opinion on the effectiveness of </w:t>
      </w:r>
      <w:hyperlink r:id="rId28" w:tgtFrame="_blank" w:history="1">
        <w:r w:rsidRPr="00E03E5D">
          <w:rPr>
            <w:rFonts w:ascii="Georgia" w:eastAsia="Times New Roman" w:hAnsi="Georgia" w:cs="Arial"/>
            <w:sz w:val="16"/>
            <w:bdr w:val="none" w:sz="0" w:space="0" w:color="auto" w:frame="1"/>
          </w:rPr>
          <w:t>EpiPens</w:t>
        </w:r>
      </w:hyperlink>
      <w:r w:rsidRPr="00E03E5D">
        <w:rPr>
          <w:rFonts w:ascii="Arial" w:eastAsia="Times New Roman" w:hAnsi="Arial" w:cs="Arial"/>
          <w:sz w:val="16"/>
        </w:rPr>
        <w:t xml:space="preserve"> — devices that deliver a measured dose of ephinephrine to counter the effects of a severe allergic reaction. In the episode, use of the device failed to stop such a reaction, resulting in a child’s sudden death — a highly unlikely scenario that </w:t>
      </w:r>
      <w:hyperlink r:id="rId29" w:tgtFrame="_blank" w:history="1">
        <w:r w:rsidRPr="00E03E5D">
          <w:rPr>
            <w:rFonts w:ascii="Georgia" w:eastAsia="Times New Roman" w:hAnsi="Georgia" w:cs="Arial"/>
            <w:sz w:val="16"/>
            <w:bdr w:val="none" w:sz="0" w:space="0" w:color="auto" w:frame="1"/>
          </w:rPr>
          <w:t>outraged an advocacy group</w:t>
        </w:r>
      </w:hyperlink>
      <w:r w:rsidRPr="00E03E5D">
        <w:rPr>
          <w:rFonts w:ascii="Arial" w:eastAsia="Times New Roman" w:hAnsi="Arial" w:cs="Arial"/>
          <w:sz w:val="16"/>
        </w:rPr>
        <w:t>. The study participants were emailed a follow-up survey two weeks after watching the show. Those who did not receive the second set of questions, including the one on the effectiveness of EpiPens, filled it out at that time. The results: “</w:t>
      </w:r>
      <w:r w:rsidRPr="00E03E5D">
        <w:rPr>
          <w:rFonts w:ascii="Arial" w:eastAsia="Times New Roman" w:hAnsi="Arial" w:cs="Arial"/>
          <w:u w:val="single"/>
        </w:rPr>
        <w:t>Individuals queried two weeks after exposure</w:t>
      </w:r>
      <w:r w:rsidRPr="00E03E5D">
        <w:rPr>
          <w:rFonts w:ascii="Arial" w:eastAsia="Times New Roman" w:hAnsi="Arial" w:cs="Arial"/>
          <w:sz w:val="16"/>
        </w:rPr>
        <w:t xml:space="preserve"> to the television program </w:t>
      </w:r>
      <w:r w:rsidRPr="00E03E5D">
        <w:rPr>
          <w:rFonts w:ascii="Arial" w:eastAsia="Times New Roman" w:hAnsi="Arial" w:cs="Arial"/>
          <w:u w:val="single"/>
        </w:rPr>
        <w:t>were more likely to endorse the false belief than those queried immediately after exposure.”</w:t>
      </w:r>
      <w:r w:rsidRPr="00E03E5D">
        <w:rPr>
          <w:rFonts w:ascii="Arial" w:eastAsia="Times New Roman" w:hAnsi="Arial" w:cs="Arial"/>
          <w:sz w:val="16"/>
        </w:rPr>
        <w:t xml:space="preserve"> These findings are consistent with those of a </w:t>
      </w:r>
      <w:hyperlink r:id="rId30" w:tgtFrame="_blank" w:history="1">
        <w:r w:rsidRPr="00E03E5D">
          <w:rPr>
            <w:rFonts w:ascii="Georgia" w:eastAsia="Times New Roman" w:hAnsi="Georgia" w:cs="Arial"/>
            <w:sz w:val="16"/>
            <w:bdr w:val="none" w:sz="0" w:space="0" w:color="auto" w:frame="1"/>
          </w:rPr>
          <w:t>2007 study</w:t>
        </w:r>
      </w:hyperlink>
      <w:r w:rsidRPr="00E03E5D">
        <w:rPr>
          <w:rFonts w:ascii="Arial" w:eastAsia="Times New Roman" w:hAnsi="Arial" w:cs="Arial"/>
          <w:sz w:val="16"/>
        </w:rPr>
        <w:t xml:space="preserve">, which similarly found the persuasive effects of fictional narratives increase over time. In that case the </w:t>
      </w:r>
      <w:r w:rsidRPr="00E03E5D">
        <w:rPr>
          <w:rFonts w:ascii="Arial" w:eastAsia="Times New Roman" w:hAnsi="Arial" w:cs="Arial"/>
          <w:u w:val="single"/>
        </w:rPr>
        <w:t>misinformation was embedded in a written story</w:t>
      </w:r>
      <w:r w:rsidRPr="00E03E5D">
        <w:rPr>
          <w:rFonts w:ascii="Arial" w:eastAsia="Times New Roman" w:hAnsi="Arial" w:cs="Arial"/>
          <w:sz w:val="16"/>
        </w:rPr>
        <w:t>. “</w:t>
      </w:r>
      <w:r w:rsidRPr="00E03E5D">
        <w:rPr>
          <w:rFonts w:ascii="Arial" w:eastAsia="Times New Roman" w:hAnsi="Arial" w:cs="Arial"/>
          <w:u w:val="single"/>
        </w:rPr>
        <w:t>Two studies have now shown that fiction (written and televised) can produce a delayed message effect,</w:t>
      </w:r>
      <w:r w:rsidRPr="00E03E5D">
        <w:rPr>
          <w:rFonts w:ascii="Arial" w:eastAsia="Times New Roman" w:hAnsi="Arial" w:cs="Arial"/>
          <w:sz w:val="16"/>
        </w:rPr>
        <w:t>” Jensen and his colleagues write. This is troubling, they add, noting, “</w:t>
      </w:r>
      <w:r w:rsidRPr="00E03E5D">
        <w:rPr>
          <w:rFonts w:ascii="Arial" w:eastAsia="Times New Roman" w:hAnsi="Arial" w:cs="Arial"/>
          <w:u w:val="single"/>
        </w:rPr>
        <w:t xml:space="preserve">People are bombarded by mass media every day all over the world, and a sizeable (and growing) body of mass communication research has demonstrated that much of this content is distorted in a multitude of ways.” </w:t>
      </w:r>
      <w:r w:rsidRPr="00E03E5D">
        <w:rPr>
          <w:rFonts w:ascii="Arial" w:eastAsia="Times New Roman" w:hAnsi="Arial" w:cs="Arial"/>
          <w:sz w:val="16"/>
        </w:rPr>
        <w:t xml:space="preserve">Indeed, ABC — the same network that ran </w:t>
      </w:r>
      <w:r w:rsidRPr="00E03E5D">
        <w:rPr>
          <w:rFonts w:ascii="inherit" w:eastAsia="Times New Roman" w:hAnsi="inherit" w:cs="Arial"/>
          <w:i/>
          <w:iCs/>
          <w:sz w:val="16"/>
          <w:bdr w:val="none" w:sz="0" w:space="0" w:color="auto" w:frame="1"/>
        </w:rPr>
        <w:t>Boston Legal</w:t>
      </w:r>
      <w:r w:rsidRPr="00E03E5D">
        <w:rPr>
          <w:rFonts w:ascii="Arial" w:eastAsia="Times New Roman" w:hAnsi="Arial" w:cs="Arial"/>
          <w:sz w:val="16"/>
        </w:rPr>
        <w:t xml:space="preserve"> — was widely criticized in 2008 when an episode of another legal drama, </w:t>
      </w:r>
      <w:r w:rsidRPr="00E03E5D">
        <w:rPr>
          <w:rFonts w:ascii="inherit" w:eastAsia="Times New Roman" w:hAnsi="inherit" w:cs="Arial"/>
          <w:i/>
          <w:iCs/>
          <w:sz w:val="16"/>
          <w:bdr w:val="none" w:sz="0" w:space="0" w:color="auto" w:frame="1"/>
        </w:rPr>
        <w:t>Eli Stone,</w:t>
      </w:r>
      <w:hyperlink r:id="rId31" w:tgtFrame="_blank" w:history="1">
        <w:r w:rsidRPr="00E03E5D">
          <w:rPr>
            <w:rFonts w:ascii="Georgia" w:eastAsia="Times New Roman" w:hAnsi="Georgia" w:cs="Arial"/>
            <w:sz w:val="16"/>
            <w:bdr w:val="none" w:sz="0" w:space="0" w:color="auto" w:frame="1"/>
          </w:rPr>
          <w:t>suggested a link</w:t>
        </w:r>
      </w:hyperlink>
      <w:r w:rsidRPr="00E03E5D">
        <w:rPr>
          <w:rFonts w:ascii="Arial" w:eastAsia="Times New Roman" w:hAnsi="Arial" w:cs="Arial"/>
          <w:sz w:val="16"/>
        </w:rPr>
        <w:t xml:space="preserve"> between autism and a vaccine. While this link has been </w:t>
      </w:r>
      <w:hyperlink r:id="rId32" w:tgtFrame="_blank" w:history="1">
        <w:r w:rsidRPr="00E03E5D">
          <w:rPr>
            <w:rFonts w:ascii="Georgia" w:eastAsia="Times New Roman" w:hAnsi="Georgia" w:cs="Arial"/>
            <w:sz w:val="16"/>
            <w:bdr w:val="none" w:sz="0" w:space="0" w:color="auto" w:frame="1"/>
          </w:rPr>
          <w:t>definitively debunked</w:t>
        </w:r>
      </w:hyperlink>
      <w:r w:rsidRPr="00E03E5D">
        <w:rPr>
          <w:rFonts w:ascii="Arial" w:eastAsia="Times New Roman" w:hAnsi="Arial" w:cs="Arial"/>
          <w:sz w:val="16"/>
        </w:rPr>
        <w:t xml:space="preserve">, this research points to one reason it and other falsehoods continue to circulate. The “sleeper effect” — the notion we can hold onto a piece of information while gradually forgetting it came from an unreliable source — was first proposed in the late 1940s, and a </w:t>
      </w:r>
      <w:hyperlink r:id="rId33" w:tgtFrame="_blank" w:history="1">
        <w:r w:rsidRPr="00E03E5D">
          <w:rPr>
            <w:rFonts w:ascii="Georgia" w:eastAsia="Times New Roman" w:hAnsi="Georgia" w:cs="Arial"/>
            <w:sz w:val="16"/>
            <w:bdr w:val="none" w:sz="0" w:space="0" w:color="auto" w:frame="1"/>
          </w:rPr>
          <w:t>meta-analysis in 2004</w:t>
        </w:r>
      </w:hyperlink>
      <w:r w:rsidRPr="00E03E5D">
        <w:rPr>
          <w:rFonts w:ascii="Arial" w:eastAsia="Times New Roman" w:hAnsi="Arial" w:cs="Arial"/>
          <w:sz w:val="16"/>
        </w:rPr>
        <w:t xml:space="preserve"> confirmed its validity. Importantly, Jenkins notes that in both his study (featuring misinformation conveyed in a fictional television program) and the 2007 paper (where a falsehood was presented as part of a written work of fiction), the size of this effect was greater than that found in the 2004 meta-analysis. This suggests to him that delayed-message effects “may be larger and meaningfully different” in cases where the misinformation is presented in fictional form. In other words, we may be particularly susceptible to believing falsehoods originally conveyed to us through fiction, perhaps because the context — the TV episode or short story in question — is more likely to fall from our minds.</w:t>
      </w:r>
    </w:p>
    <w:p w:rsidR="008207E8" w:rsidRDefault="008207E8" w:rsidP="00551B0C"/>
    <w:p w:rsidR="008207E8" w:rsidRDefault="008207E8" w:rsidP="008207E8">
      <w:pPr>
        <w:pStyle w:val="Heading4"/>
        <w:rPr>
          <w:rFonts w:eastAsia="Times New Roman"/>
        </w:rPr>
      </w:pPr>
      <w:r>
        <w:rPr>
          <w:rFonts w:eastAsia="Times New Roman"/>
        </w:rPr>
        <w:t>We believe what we hear on TV or read - it’s easier than questioning it</w:t>
      </w:r>
    </w:p>
    <w:p w:rsidR="008207E8" w:rsidRPr="00C51A8C" w:rsidRDefault="008207E8" w:rsidP="008207E8">
      <w:r w:rsidRPr="00B91260">
        <w:rPr>
          <w:rFonts w:eastAsiaTheme="majorEastAsia" w:cstheme="majorBidi"/>
          <w:b/>
          <w:iCs/>
          <w:sz w:val="26"/>
        </w:rPr>
        <w:t>Davis 12</w:t>
      </w:r>
      <w:r>
        <w:t xml:space="preserve"> (Adam Davis, LifeHacker “Why You Believe Most Everything You Read of Watch on TV” 10/22/12,  </w:t>
      </w:r>
      <w:r w:rsidRPr="00C51A8C">
        <w:t>http://lifehacker.com/5953837/why-you-believe-most-everything-you-read-or-watch-on-tv</w:t>
      </w:r>
      <w:r>
        <w:t>)</w:t>
      </w:r>
    </w:p>
    <w:p w:rsidR="008207E8" w:rsidRDefault="008207E8" w:rsidP="008207E8">
      <w:pPr>
        <w:shd w:val="clear" w:color="auto" w:fill="FFFFFF"/>
        <w:spacing w:before="100" w:beforeAutospacing="1" w:after="100" w:afterAutospacing="1"/>
        <w:rPr>
          <w:rFonts w:ascii="Georgia" w:eastAsia="Times New Roman" w:hAnsi="Georgia" w:cs="Times New Roman"/>
          <w:sz w:val="16"/>
        </w:rPr>
      </w:pPr>
      <w:r w:rsidRPr="00C51A8C">
        <w:rPr>
          <w:rFonts w:ascii="Georgia" w:eastAsia="Times New Roman" w:hAnsi="Georgia" w:cs="Times New Roman"/>
          <w:sz w:val="16"/>
        </w:rPr>
        <w:t xml:space="preserve">The saying goes "don't </w:t>
      </w:r>
      <w:r w:rsidRPr="00C51A8C">
        <w:rPr>
          <w:rFonts w:ascii="Georgia" w:eastAsia="Times New Roman" w:hAnsi="Georgia" w:cs="Times New Roman"/>
          <w:u w:val="single"/>
        </w:rPr>
        <w:t>believe everything you read" (or read on the internet or watch on TV) because we often do</w:t>
      </w:r>
      <w:r w:rsidRPr="00C51A8C">
        <w:rPr>
          <w:rFonts w:ascii="Georgia" w:eastAsia="Times New Roman" w:hAnsi="Georgia" w:cs="Times New Roman"/>
          <w:sz w:val="16"/>
        </w:rPr>
        <w:t xml:space="preserve"> and we generally shouldn't. How are we so easily duped when we supposedly know better? Psychologist Dr. Douglas LaBier points to </w:t>
      </w:r>
      <w:r w:rsidRPr="00C51A8C">
        <w:rPr>
          <w:rFonts w:ascii="Georgia" w:eastAsia="Times New Roman" w:hAnsi="Georgia" w:cs="Times New Roman"/>
          <w:u w:val="single"/>
        </w:rPr>
        <w:t>a study that posits our brains are just that lazy</w:t>
      </w:r>
      <w:r w:rsidRPr="00C51A8C">
        <w:rPr>
          <w:rFonts w:ascii="Georgia" w:eastAsia="Times New Roman" w:hAnsi="Georgia" w:cs="Times New Roman"/>
          <w:sz w:val="16"/>
        </w:rPr>
        <w:t xml:space="preserve">: </w:t>
      </w:r>
      <w:r w:rsidRPr="00C51A8C">
        <w:rPr>
          <w:rFonts w:ascii="inherit" w:eastAsia="Times New Roman" w:hAnsi="inherit" w:cs="Times New Roman"/>
          <w:iCs/>
          <w:sz w:val="16"/>
        </w:rPr>
        <w:t xml:space="preserve">So, what happens within </w:t>
      </w:r>
      <w:r w:rsidRPr="00C51A8C">
        <w:rPr>
          <w:rFonts w:ascii="inherit" w:eastAsia="Times New Roman" w:hAnsi="inherit" w:cs="Times New Roman"/>
          <w:iCs/>
          <w:u w:val="single"/>
        </w:rPr>
        <w:t>our minds and emotions</w:t>
      </w:r>
      <w:r w:rsidRPr="00C51A8C">
        <w:rPr>
          <w:rFonts w:ascii="inherit" w:eastAsia="Times New Roman" w:hAnsi="inherit" w:cs="Times New Roman"/>
          <w:iCs/>
          <w:sz w:val="16"/>
        </w:rPr>
        <w:t xml:space="preserve"> that </w:t>
      </w:r>
      <w:r w:rsidRPr="00C51A8C">
        <w:rPr>
          <w:rFonts w:ascii="inherit" w:eastAsia="Times New Roman" w:hAnsi="inherit" w:cs="Times New Roman"/>
          <w:iCs/>
          <w:u w:val="single"/>
        </w:rPr>
        <w:t>make us receptive to lies, and then resistant to information that exposes the truth</w:t>
      </w:r>
      <w:r w:rsidRPr="00C51A8C">
        <w:rPr>
          <w:rFonts w:ascii="inherit" w:eastAsia="Times New Roman" w:hAnsi="inherit" w:cs="Times New Roman"/>
          <w:iCs/>
          <w:sz w:val="16"/>
        </w:rPr>
        <w:t>? A study led by Stephan Lewandowsky of the University of Western Australia explains part of what may happen. The researchers found that "</w:t>
      </w:r>
      <w:r w:rsidRPr="00C51A8C">
        <w:rPr>
          <w:rFonts w:ascii="inherit" w:eastAsia="Times New Roman" w:hAnsi="inherit" w:cs="Times New Roman"/>
          <w:iCs/>
          <w:u w:val="single"/>
        </w:rPr>
        <w:t>Weighing the plausibility and the source of a message is cognitively more difficult than simply accepting that the message is true — it requires additional motivational and cognitive resources."</w:t>
      </w:r>
      <w:r w:rsidRPr="00C51A8C">
        <w:rPr>
          <w:rFonts w:ascii="inherit" w:eastAsia="Times New Roman" w:hAnsi="inherit" w:cs="Times New Roman"/>
          <w:iCs/>
          <w:sz w:val="16"/>
        </w:rPr>
        <w:t xml:space="preserve"> </w:t>
      </w:r>
      <w:r w:rsidRPr="00C51A8C">
        <w:rPr>
          <w:rFonts w:ascii="Georgia" w:eastAsia="Times New Roman" w:hAnsi="Georgia" w:cs="Times New Roman"/>
          <w:sz w:val="16"/>
        </w:rPr>
        <w:t xml:space="preserve">Basically, when presented with the option of fact-checking every statement made by a politician or newscaster, our brains just make a snap decision because it's easier. </w:t>
      </w:r>
      <w:r w:rsidRPr="00C51A8C">
        <w:rPr>
          <w:rFonts w:ascii="Georgia" w:eastAsia="Times New Roman" w:hAnsi="Georgia" w:cs="Times New Roman"/>
          <w:u w:val="single"/>
        </w:rPr>
        <w:t>If the argument seems convincing, our brains like to believe it</w:t>
      </w:r>
      <w:r w:rsidRPr="00C51A8C">
        <w:rPr>
          <w:rFonts w:ascii="Georgia" w:eastAsia="Times New Roman" w:hAnsi="Georgia" w:cs="Times New Roman"/>
          <w:sz w:val="16"/>
        </w:rPr>
        <w:t xml:space="preserve">. Of course, we have our biases, and that plays into the problem as well. </w:t>
      </w:r>
      <w:r w:rsidRPr="00C51A8C">
        <w:rPr>
          <w:rFonts w:ascii="Georgia" w:eastAsia="Times New Roman" w:hAnsi="Georgia" w:cs="Times New Roman"/>
          <w:u w:val="single"/>
        </w:rPr>
        <w:t>We like to</w:t>
      </w:r>
      <w:r w:rsidRPr="00C51A8C">
        <w:rPr>
          <w:rFonts w:ascii="Georgia" w:eastAsia="Times New Roman" w:hAnsi="Georgia" w:cs="Times New Roman"/>
          <w:sz w:val="16"/>
        </w:rPr>
        <w:t xml:space="preserve"> be right and </w:t>
      </w:r>
      <w:r w:rsidRPr="00C51A8C">
        <w:rPr>
          <w:rFonts w:ascii="Georgia" w:eastAsia="Times New Roman" w:hAnsi="Georgia" w:cs="Times New Roman"/>
          <w:u w:val="single"/>
        </w:rPr>
        <w:t>hear things that affirm our existing beliefs</w:t>
      </w:r>
      <w:r w:rsidRPr="00C51A8C">
        <w:rPr>
          <w:rFonts w:ascii="Georgia" w:eastAsia="Times New Roman" w:hAnsi="Georgia" w:cs="Times New Roman"/>
          <w:sz w:val="16"/>
        </w:rPr>
        <w:t xml:space="preserve">—another fun problem known as </w:t>
      </w:r>
      <w:hyperlink r:id="rId34" w:history="1">
        <w:r w:rsidRPr="00C51A8C">
          <w:rPr>
            <w:rFonts w:ascii="Georgia" w:eastAsia="Times New Roman" w:hAnsi="Georgia" w:cs="Times New Roman"/>
            <w:sz w:val="16"/>
          </w:rPr>
          <w:t>confirmation bias</w:t>
        </w:r>
      </w:hyperlink>
      <w:r w:rsidRPr="00C51A8C">
        <w:rPr>
          <w:rFonts w:ascii="Georgia" w:eastAsia="Times New Roman" w:hAnsi="Georgia" w:cs="Times New Roman"/>
          <w:sz w:val="16"/>
        </w:rPr>
        <w:t xml:space="preserve">. David McRaney, author of the book and blog You Are Not So Smart, explains: </w:t>
      </w:r>
      <w:r w:rsidRPr="00C51A8C">
        <w:rPr>
          <w:rFonts w:ascii="inherit" w:eastAsia="Times New Roman" w:hAnsi="inherit" w:cs="Times New Roman"/>
          <w:sz w:val="16"/>
        </w:rPr>
        <w:t xml:space="preserve">You know those moments when you get an idea, or make a decision, and everything you see seems to… </w:t>
      </w:r>
      <w:r w:rsidRPr="00C51A8C">
        <w:rPr>
          <w:rFonts w:ascii="inherit" w:eastAsia="Times New Roman" w:hAnsi="inherit" w:cs="Times New Roman"/>
          <w:iCs/>
          <w:sz w:val="16"/>
        </w:rPr>
        <w:t>Confirmation bias is seeing the world through a filter, thinking selectively. The real trouble begins when confirmation bias distorts your active pursuit of facts. Punditry is a whole industry built on confirmation bias. Rush Limbaugh and Keith Olbermann, Glenn Beck and Arianna Huffington, Rachel Maddow and Ann Coulter – these people provide fuel for beliefs, they pre-filter the world to match existing world-views. If their filter is like your filter, you love them. If it isn't, you hate them</w:t>
      </w:r>
      <w:r w:rsidRPr="00C51A8C">
        <w:rPr>
          <w:rFonts w:ascii="inherit" w:eastAsia="Times New Roman" w:hAnsi="inherit" w:cs="Times New Roman"/>
          <w:iCs/>
          <w:u w:val="single"/>
        </w:rPr>
        <w:t xml:space="preserve">. </w:t>
      </w:r>
      <w:r w:rsidRPr="00C51A8C">
        <w:rPr>
          <w:rFonts w:ascii="Georgia" w:eastAsia="Times New Roman" w:hAnsi="Georgia" w:cs="Times New Roman"/>
          <w:u w:val="single"/>
        </w:rPr>
        <w:t xml:space="preserve">So how do you make your brain actually care about taking the truth? That's not good news, either, as it involves making you brain </w:t>
      </w:r>
      <w:r w:rsidRPr="00C51A8C">
        <w:rPr>
          <w:rFonts w:ascii="Georgia" w:eastAsia="Times New Roman" w:hAnsi="Georgia" w:cs="Times New Roman"/>
          <w:u w:val="single"/>
        </w:rPr>
        <w:lastRenderedPageBreak/>
        <w:t>work—something it clearly hates to do</w:t>
      </w:r>
      <w:r w:rsidRPr="00C51A8C">
        <w:rPr>
          <w:rFonts w:ascii="Georgia" w:eastAsia="Times New Roman" w:hAnsi="Georgia" w:cs="Times New Roman"/>
          <w:sz w:val="16"/>
        </w:rPr>
        <w:t xml:space="preserve">. The easiest method, however, is to </w:t>
      </w:r>
      <w:hyperlink r:id="rId35" w:history="1">
        <w:r w:rsidRPr="00C51A8C">
          <w:rPr>
            <w:rFonts w:ascii="Georgia" w:eastAsia="Times New Roman" w:hAnsi="Georgia" w:cs="Times New Roman"/>
            <w:sz w:val="16"/>
          </w:rPr>
          <w:t>consider a person's perspective</w:t>
        </w:r>
      </w:hyperlink>
      <w:r w:rsidRPr="00C51A8C">
        <w:rPr>
          <w:rFonts w:ascii="Georgia" w:eastAsia="Times New Roman" w:hAnsi="Georgia" w:cs="Times New Roman"/>
          <w:sz w:val="16"/>
        </w:rPr>
        <w:t xml:space="preserve"> in addition to their opinion or advice. This way you can at least consider a bias. Additionally, it helps to hear multiple sides of the argument so you have many perspectives. Of course, if you want to fact-check any controversial statements, </w:t>
      </w:r>
      <w:hyperlink r:id="rId36" w:history="1">
        <w:r w:rsidRPr="00C51A8C">
          <w:rPr>
            <w:rFonts w:ascii="Georgia" w:eastAsia="Times New Roman" w:hAnsi="Georgia" w:cs="Times New Roman"/>
            <w:sz w:val="16"/>
          </w:rPr>
          <w:t>we've got a guide to help you out</w:t>
        </w:r>
      </w:hyperlink>
      <w:r w:rsidRPr="00C51A8C">
        <w:rPr>
          <w:rFonts w:ascii="Georgia" w:eastAsia="Times New Roman" w:hAnsi="Georgia" w:cs="Times New Roman"/>
          <w:sz w:val="16"/>
        </w:rPr>
        <w:t>. None of these options are easy, but if you want the truth you have to force your brain to work a little harder.</w:t>
      </w:r>
    </w:p>
    <w:p w:rsidR="008207E8" w:rsidRDefault="008207E8" w:rsidP="00551B0C"/>
    <w:p w:rsidR="008207E8" w:rsidRDefault="008207E8" w:rsidP="008207E8">
      <w:pPr>
        <w:pStyle w:val="Heading3"/>
      </w:pPr>
      <w:r>
        <w:lastRenderedPageBreak/>
        <w:t>--xt doesn’t turn perception</w:t>
      </w:r>
    </w:p>
    <w:p w:rsidR="008207E8" w:rsidRDefault="008207E8" w:rsidP="008207E8"/>
    <w:p w:rsidR="008207E8" w:rsidRDefault="008207E8" w:rsidP="008207E8">
      <w:pPr>
        <w:pStyle w:val="Heading4"/>
        <w:rPr>
          <w:rFonts w:eastAsia="Times New Roman"/>
        </w:rPr>
      </w:pPr>
      <w:r>
        <w:rPr>
          <w:rFonts w:eastAsia="Times New Roman"/>
        </w:rPr>
        <w:t xml:space="preserve">Foreign customers only started to become weary of the US tech industry only </w:t>
      </w:r>
      <w:r>
        <w:rPr>
          <w:rFonts w:eastAsia="Times New Roman"/>
          <w:i/>
        </w:rPr>
        <w:t>after</w:t>
      </w:r>
      <w:r>
        <w:rPr>
          <w:rFonts w:eastAsia="Times New Roman"/>
        </w:rPr>
        <w:t xml:space="preserve"> the Snowden leaks- Proves NSA secrecy was the better option</w:t>
      </w:r>
    </w:p>
    <w:p w:rsidR="008207E8" w:rsidRPr="00164B5E" w:rsidRDefault="008207E8" w:rsidP="008207E8">
      <w:r w:rsidRPr="00B91260">
        <w:rPr>
          <w:rFonts w:eastAsiaTheme="majorEastAsia" w:cstheme="majorBidi"/>
          <w:b/>
          <w:iCs/>
          <w:sz w:val="26"/>
        </w:rPr>
        <w:t>Smith 14</w:t>
      </w:r>
      <w:r>
        <w:t xml:space="preserve"> ( Gerry Smith, staff writer for Huffington Post, Huffington post “’Snowden effect’ Threatens U.S. Tech industry’s Global ambitions” 01/24/15 </w:t>
      </w:r>
      <w:r w:rsidRPr="00164B5E">
        <w:t>http://www.huffingtonpost.com/2014/01/24/edward-snowden-tech-industry_n_4596162.html</w:t>
      </w:r>
      <w:r>
        <w:t>)</w:t>
      </w:r>
    </w:p>
    <w:p w:rsidR="008207E8" w:rsidRPr="00164B5E" w:rsidRDefault="008207E8" w:rsidP="008207E8">
      <w:pPr>
        <w:shd w:val="clear" w:color="auto" w:fill="FFFFFF"/>
        <w:spacing w:before="100" w:beforeAutospacing="1" w:after="100" w:afterAutospacing="1"/>
        <w:rPr>
          <w:rFonts w:ascii="Georgia" w:eastAsia="Times New Roman" w:hAnsi="Georgia" w:cs="Times New Roman"/>
          <w:sz w:val="16"/>
          <w:szCs w:val="20"/>
        </w:rPr>
      </w:pPr>
      <w:r w:rsidRPr="00164B5E">
        <w:rPr>
          <w:rFonts w:ascii="Georgia" w:eastAsia="Times New Roman" w:hAnsi="Georgia" w:cs="Times New Roman"/>
          <w:sz w:val="16"/>
          <w:szCs w:val="20"/>
        </w:rPr>
        <w:t xml:space="preserve">Election </w:t>
      </w:r>
      <w:r w:rsidRPr="00164B5E">
        <w:rPr>
          <w:rFonts w:ascii="Georgia" w:eastAsia="Times New Roman" w:hAnsi="Georgia" w:cs="Times New Roman"/>
          <w:szCs w:val="20"/>
          <w:u w:val="single"/>
        </w:rPr>
        <w:t xml:space="preserve">officials in India </w:t>
      </w:r>
      <w:hyperlink r:id="rId37" w:tgtFrame="_hplink" w:history="1">
        <w:r w:rsidRPr="00164B5E">
          <w:rPr>
            <w:rFonts w:ascii="Georgia" w:eastAsia="Times New Roman" w:hAnsi="Georgia" w:cs="Times New Roman"/>
            <w:szCs w:val="20"/>
            <w:u w:val="single"/>
            <w:bdr w:val="none" w:sz="0" w:space="0" w:color="auto" w:frame="1"/>
          </w:rPr>
          <w:t>canceled a deal</w:t>
        </w:r>
      </w:hyperlink>
      <w:r w:rsidRPr="00164B5E">
        <w:rPr>
          <w:rFonts w:ascii="Georgia" w:eastAsia="Times New Roman" w:hAnsi="Georgia" w:cs="Times New Roman"/>
          <w:szCs w:val="20"/>
          <w:u w:val="single"/>
        </w:rPr>
        <w:t xml:space="preserve"> with Google</w:t>
      </w:r>
      <w:r w:rsidRPr="00164B5E">
        <w:rPr>
          <w:rFonts w:ascii="Georgia" w:eastAsia="Times New Roman" w:hAnsi="Georgia" w:cs="Times New Roman"/>
          <w:sz w:val="16"/>
          <w:szCs w:val="20"/>
        </w:rPr>
        <w:t xml:space="preserve"> to improve voter registration. In China, </w:t>
      </w:r>
      <w:r w:rsidRPr="00164B5E">
        <w:rPr>
          <w:rFonts w:ascii="Georgia" w:eastAsia="Times New Roman" w:hAnsi="Georgia" w:cs="Times New Roman"/>
          <w:szCs w:val="20"/>
          <w:u w:val="single"/>
        </w:rPr>
        <w:t xml:space="preserve">sales of Cisco routers </w:t>
      </w:r>
      <w:hyperlink r:id="rId38" w:tgtFrame="_hplink" w:history="1">
        <w:r w:rsidRPr="00164B5E">
          <w:rPr>
            <w:rFonts w:ascii="Georgia" w:eastAsia="Times New Roman" w:hAnsi="Georgia" w:cs="Times New Roman"/>
            <w:szCs w:val="20"/>
            <w:u w:val="single"/>
            <w:bdr w:val="none" w:sz="0" w:space="0" w:color="auto" w:frame="1"/>
          </w:rPr>
          <w:t>dropped 10 percent</w:t>
        </w:r>
      </w:hyperlink>
      <w:r w:rsidRPr="00164B5E">
        <w:rPr>
          <w:rFonts w:ascii="Georgia" w:eastAsia="Times New Roman" w:hAnsi="Georgia" w:cs="Times New Roman"/>
          <w:sz w:val="16"/>
          <w:szCs w:val="20"/>
        </w:rPr>
        <w:t xml:space="preserve"> in a recent quarter. </w:t>
      </w:r>
      <w:r w:rsidRPr="00164B5E">
        <w:rPr>
          <w:rFonts w:ascii="Georgia" w:eastAsia="Times New Roman" w:hAnsi="Georgia" w:cs="Times New Roman"/>
          <w:szCs w:val="20"/>
          <w:u w:val="single"/>
        </w:rPr>
        <w:t xml:space="preserve">European regulators </w:t>
      </w:r>
      <w:hyperlink r:id="rId39" w:tgtFrame="_hplink" w:history="1">
        <w:r w:rsidRPr="00164B5E">
          <w:rPr>
            <w:rFonts w:ascii="Georgia" w:eastAsia="Times New Roman" w:hAnsi="Georgia" w:cs="Times New Roman"/>
            <w:szCs w:val="20"/>
            <w:u w:val="single"/>
            <w:bdr w:val="none" w:sz="0" w:space="0" w:color="auto" w:frame="1"/>
          </w:rPr>
          <w:t>threatened</w:t>
        </w:r>
      </w:hyperlink>
      <w:r w:rsidRPr="00164B5E">
        <w:rPr>
          <w:rFonts w:ascii="Georgia" w:eastAsia="Times New Roman" w:hAnsi="Georgia" w:cs="Times New Roman"/>
          <w:szCs w:val="20"/>
          <w:u w:val="single"/>
        </w:rPr>
        <w:t xml:space="preserve"> to block AT&amp;T's purchase of </w:t>
      </w:r>
      <w:r w:rsidRPr="00164B5E">
        <w:rPr>
          <w:rFonts w:ascii="Georgia" w:eastAsia="Times New Roman" w:hAnsi="Georgia" w:cs="Times New Roman"/>
          <w:sz w:val="16"/>
          <w:szCs w:val="20"/>
        </w:rPr>
        <w:t xml:space="preserve">the wireless provider </w:t>
      </w:r>
      <w:r w:rsidRPr="00164B5E">
        <w:rPr>
          <w:rFonts w:ascii="Georgia" w:eastAsia="Times New Roman" w:hAnsi="Georgia" w:cs="Times New Roman"/>
          <w:szCs w:val="20"/>
          <w:u w:val="single"/>
        </w:rPr>
        <w:t>Vodafone</w:t>
      </w:r>
      <w:r w:rsidRPr="00164B5E">
        <w:rPr>
          <w:rFonts w:ascii="Georgia" w:eastAsia="Times New Roman" w:hAnsi="Georgia" w:cs="Times New Roman"/>
          <w:sz w:val="16"/>
          <w:szCs w:val="20"/>
        </w:rPr>
        <w:t xml:space="preserve">. </w:t>
      </w:r>
      <w:r w:rsidRPr="00164B5E">
        <w:rPr>
          <w:rFonts w:ascii="Georgia" w:eastAsia="Times New Roman" w:hAnsi="Georgia" w:cs="Times New Roman"/>
          <w:szCs w:val="20"/>
          <w:u w:val="single"/>
        </w:rPr>
        <w:t>The technology industry is being roiled by the</w:t>
      </w:r>
      <w:r w:rsidRPr="00164B5E">
        <w:rPr>
          <w:rFonts w:ascii="Georgia" w:eastAsia="Times New Roman" w:hAnsi="Georgia" w:cs="Times New Roman"/>
          <w:sz w:val="16"/>
          <w:szCs w:val="20"/>
        </w:rPr>
        <w:t xml:space="preserve"> so-called </w:t>
      </w:r>
      <w:r w:rsidRPr="00164B5E">
        <w:rPr>
          <w:rFonts w:ascii="Georgia" w:eastAsia="Times New Roman" w:hAnsi="Georgia" w:cs="Times New Roman"/>
          <w:szCs w:val="20"/>
          <w:u w:val="single"/>
        </w:rPr>
        <w:t>Snowden Effect</w:t>
      </w:r>
      <w:r w:rsidRPr="00164B5E">
        <w:rPr>
          <w:rFonts w:ascii="Georgia" w:eastAsia="Times New Roman" w:hAnsi="Georgia" w:cs="Times New Roman"/>
          <w:sz w:val="16"/>
          <w:szCs w:val="20"/>
        </w:rPr>
        <w:t xml:space="preserve">, as </w:t>
      </w:r>
      <w:hyperlink r:id="rId40" w:tgtFrame="_hplink" w:history="1">
        <w:r w:rsidRPr="00164B5E">
          <w:rPr>
            <w:rFonts w:ascii="Georgia" w:eastAsia="Times New Roman" w:hAnsi="Georgia" w:cs="Times New Roman"/>
            <w:sz w:val="16"/>
            <w:szCs w:val="20"/>
            <w:bdr w:val="none" w:sz="0" w:space="0" w:color="auto" w:frame="1"/>
          </w:rPr>
          <w:t>disclosures</w:t>
        </w:r>
      </w:hyperlink>
      <w:r w:rsidRPr="00164B5E">
        <w:rPr>
          <w:rFonts w:ascii="Georgia" w:eastAsia="Times New Roman" w:hAnsi="Georgia" w:cs="Times New Roman"/>
          <w:sz w:val="16"/>
          <w:szCs w:val="20"/>
        </w:rPr>
        <w:t xml:space="preserve"> by former National Security Agency contractor Edward </w:t>
      </w:r>
      <w:r w:rsidRPr="00164B5E">
        <w:rPr>
          <w:rFonts w:ascii="Georgia" w:eastAsia="Times New Roman" w:hAnsi="Georgia" w:cs="Times New Roman"/>
          <w:szCs w:val="20"/>
          <w:u w:val="single"/>
        </w:rPr>
        <w:t>Snowden about the extent of American spying worldwide prompt companies to avoid doing business with U.S. firms.</w:t>
      </w:r>
      <w:r w:rsidRPr="00164B5E">
        <w:rPr>
          <w:rFonts w:ascii="Georgia" w:eastAsia="Times New Roman" w:hAnsi="Georgia" w:cs="Times New Roman"/>
          <w:sz w:val="16"/>
          <w:szCs w:val="20"/>
        </w:rPr>
        <w:t xml:space="preserve"> The recent setbacks for Google, Cisco and AT&amp;T overseas have been attributed, in part, to the international outcry over the companies' role in the NSA scandal. Fred Cate, a law professor at Indiana University, said criticism over Silicon Valley's involvement in the government surveillance program was initially limited to European </w:t>
      </w:r>
      <w:r w:rsidRPr="00164B5E">
        <w:rPr>
          <w:rFonts w:ascii="Georgia" w:eastAsia="Times New Roman" w:hAnsi="Georgia" w:cs="Times New Roman"/>
          <w:szCs w:val="20"/>
          <w:u w:val="single"/>
        </w:rPr>
        <w:t xml:space="preserve">politicians "taking advantage of this moment to beat up </w:t>
      </w:r>
      <w:r w:rsidRPr="00164B5E">
        <w:rPr>
          <w:rFonts w:ascii="Georgia" w:eastAsia="Times New Roman" w:hAnsi="Georgia" w:cs="Times New Roman"/>
          <w:sz w:val="16"/>
          <w:szCs w:val="16"/>
          <w:u w:val="single"/>
        </w:rPr>
        <w:t>on</w:t>
      </w:r>
      <w:r w:rsidRPr="00164B5E">
        <w:rPr>
          <w:rFonts w:ascii="Georgia" w:eastAsia="Times New Roman" w:hAnsi="Georgia" w:cs="Times New Roman"/>
          <w:szCs w:val="20"/>
          <w:u w:val="single"/>
        </w:rPr>
        <w:t xml:space="preserve"> the U.S."</w:t>
      </w:r>
      <w:r w:rsidRPr="00164B5E">
        <w:rPr>
          <w:rFonts w:ascii="Georgia" w:eastAsia="Times New Roman" w:hAnsi="Georgia" w:cs="Times New Roman"/>
          <w:sz w:val="16"/>
          <w:szCs w:val="20"/>
        </w:rPr>
        <w:t xml:space="preserve"> "But the reports from the industry are showing that it is more than that," he added. </w:t>
      </w:r>
      <w:r w:rsidRPr="00164B5E">
        <w:rPr>
          <w:rFonts w:ascii="Georgia" w:eastAsia="Times New Roman" w:hAnsi="Georgia" w:cs="Times New Roman"/>
          <w:szCs w:val="20"/>
          <w:u w:val="single"/>
        </w:rPr>
        <w:t>"This is more than just a flash in the pan. This is really starting to hurt</w:t>
      </w:r>
      <w:r w:rsidRPr="00164B5E">
        <w:rPr>
          <w:rFonts w:ascii="Georgia" w:eastAsia="Times New Roman" w:hAnsi="Georgia" w:cs="Times New Roman"/>
          <w:sz w:val="16"/>
          <w:szCs w:val="20"/>
        </w:rPr>
        <w:t xml:space="preserve">." </w:t>
      </w:r>
      <w:r w:rsidRPr="00164B5E">
        <w:rPr>
          <w:rFonts w:ascii="Georgia" w:eastAsia="Times New Roman" w:hAnsi="Georgia" w:cs="Times New Roman"/>
          <w:szCs w:val="20"/>
          <w:u w:val="single"/>
        </w:rPr>
        <w:t>The impact of the Snowden leaks could threaten the future architecture of the modern Internet</w:t>
      </w:r>
      <w:r w:rsidRPr="00164B5E">
        <w:rPr>
          <w:rFonts w:ascii="Georgia" w:eastAsia="Times New Roman" w:hAnsi="Georgia" w:cs="Times New Roman"/>
          <w:sz w:val="16"/>
          <w:szCs w:val="20"/>
        </w:rPr>
        <w:t xml:space="preserve">. In recent years, computing power has shifted from individual PCs to the so-called cloud -- massive servers that allow people to access their files from anywhere. The </w:t>
      </w:r>
      <w:r w:rsidRPr="00164B5E">
        <w:rPr>
          <w:rFonts w:ascii="Georgia" w:eastAsia="Times New Roman" w:hAnsi="Georgia" w:cs="Times New Roman"/>
          <w:szCs w:val="20"/>
          <w:u w:val="single"/>
        </w:rPr>
        <w:t>Snowden revelations undermined trust in U.S.-based cloud services by revealing how some of the largest American tech companies using cloud computing -- i</w:t>
      </w:r>
      <w:r w:rsidRPr="00164B5E">
        <w:rPr>
          <w:rFonts w:ascii="Georgia" w:eastAsia="Times New Roman" w:hAnsi="Georgia" w:cs="Times New Roman"/>
          <w:sz w:val="16"/>
          <w:szCs w:val="20"/>
        </w:rPr>
        <w:t xml:space="preserve">ncluding Google and Yahoo -- </w:t>
      </w:r>
      <w:r w:rsidRPr="00164B5E">
        <w:rPr>
          <w:rFonts w:ascii="Georgia" w:eastAsia="Times New Roman" w:hAnsi="Georgia" w:cs="Times New Roman"/>
          <w:szCs w:val="20"/>
          <w:u w:val="single"/>
        </w:rPr>
        <w:t>had their data accessed by the NSA</w:t>
      </w:r>
      <w:r w:rsidRPr="00164B5E">
        <w:rPr>
          <w:rFonts w:ascii="Georgia" w:eastAsia="Times New Roman" w:hAnsi="Georgia" w:cs="Times New Roman"/>
          <w:sz w:val="16"/>
          <w:szCs w:val="20"/>
        </w:rPr>
        <w:t xml:space="preserve">. About 10 percent of </w:t>
      </w:r>
      <w:r w:rsidRPr="00164B5E">
        <w:rPr>
          <w:rFonts w:ascii="Georgia" w:eastAsia="Times New Roman" w:hAnsi="Georgia" w:cs="Times New Roman"/>
          <w:szCs w:val="20"/>
          <w:u w:val="single"/>
        </w:rPr>
        <w:t>non-U.S. companies have canceled contracts with American cloud providers since the NSA spying program was disclosed</w:t>
      </w:r>
      <w:r w:rsidRPr="00164B5E">
        <w:rPr>
          <w:rFonts w:ascii="Georgia" w:eastAsia="Times New Roman" w:hAnsi="Georgia" w:cs="Times New Roman"/>
          <w:sz w:val="16"/>
          <w:szCs w:val="20"/>
        </w:rPr>
        <w:t xml:space="preserve">, according to </w:t>
      </w:r>
      <w:hyperlink r:id="rId41" w:anchor="_nsa_prism" w:tgtFrame="_hplink" w:history="1">
        <w:r w:rsidRPr="00164B5E">
          <w:rPr>
            <w:rFonts w:ascii="Georgia" w:eastAsia="Times New Roman" w:hAnsi="Georgia" w:cs="Times New Roman"/>
            <w:sz w:val="16"/>
            <w:szCs w:val="20"/>
            <w:bdr w:val="none" w:sz="0" w:space="0" w:color="auto" w:frame="1"/>
          </w:rPr>
          <w:t>a survey by the Cloud Security Alliance</w:t>
        </w:r>
      </w:hyperlink>
      <w:r w:rsidRPr="00164B5E">
        <w:rPr>
          <w:rFonts w:ascii="Georgia" w:eastAsia="Times New Roman" w:hAnsi="Georgia" w:cs="Times New Roman"/>
          <w:sz w:val="16"/>
          <w:szCs w:val="20"/>
        </w:rPr>
        <w:t xml:space="preserve">, an industry group. U.S. cloud providers </w:t>
      </w:r>
      <w:r w:rsidRPr="00164B5E">
        <w:rPr>
          <w:rFonts w:ascii="Georgia" w:eastAsia="Times New Roman" w:hAnsi="Georgia" w:cs="Times New Roman"/>
          <w:szCs w:val="20"/>
          <w:u w:val="single"/>
        </w:rPr>
        <w:t>could lose as much as $35 billion over the next three years</w:t>
      </w:r>
      <w:r w:rsidRPr="00164B5E">
        <w:rPr>
          <w:rFonts w:ascii="Georgia" w:eastAsia="Times New Roman" w:hAnsi="Georgia" w:cs="Times New Roman"/>
          <w:sz w:val="16"/>
          <w:szCs w:val="20"/>
        </w:rPr>
        <w:t xml:space="preserve"> as fears over U.S. government surveillance prompt foreign customers to transfer their data to cloud companies in other countries, </w:t>
      </w:r>
      <w:hyperlink r:id="rId42" w:tgtFrame="_hplink" w:history="1">
        <w:r w:rsidRPr="00164B5E">
          <w:rPr>
            <w:rFonts w:ascii="Georgia" w:eastAsia="Times New Roman" w:hAnsi="Georgia" w:cs="Times New Roman"/>
            <w:sz w:val="16"/>
            <w:szCs w:val="20"/>
            <w:bdr w:val="none" w:sz="0" w:space="0" w:color="auto" w:frame="1"/>
          </w:rPr>
          <w:t>according to a study by the Information Technology and Innovation Foundation</w:t>
        </w:r>
      </w:hyperlink>
      <w:r w:rsidRPr="00164B5E">
        <w:rPr>
          <w:rFonts w:ascii="Georgia" w:eastAsia="Times New Roman" w:hAnsi="Georgia" w:cs="Times New Roman"/>
          <w:sz w:val="16"/>
          <w:szCs w:val="20"/>
        </w:rPr>
        <w:t xml:space="preserve">, a nonpartisan think tank based in Washington, D.C. "If European cloud customers cannot trust the United States government, then maybe they won't trust U.S. cloud providers either," Neelie Kroes, European commissioner for digital affairs, </w:t>
      </w:r>
      <w:hyperlink r:id="rId43" w:tgtFrame="_hplink" w:history="1">
        <w:r w:rsidRPr="00164B5E">
          <w:rPr>
            <w:rFonts w:ascii="Georgia" w:eastAsia="Times New Roman" w:hAnsi="Georgia" w:cs="Times New Roman"/>
            <w:sz w:val="16"/>
            <w:szCs w:val="20"/>
            <w:bdr w:val="none" w:sz="0" w:space="0" w:color="auto" w:frame="1"/>
          </w:rPr>
          <w:t>said last summer</w:t>
        </w:r>
      </w:hyperlink>
      <w:r w:rsidRPr="00164B5E">
        <w:rPr>
          <w:rFonts w:ascii="Georgia" w:eastAsia="Times New Roman" w:hAnsi="Georgia" w:cs="Times New Roman"/>
          <w:sz w:val="16"/>
          <w:szCs w:val="20"/>
        </w:rPr>
        <w:t xml:space="preserve"> after the NSA revelations were made public. "If I am right, there are multibillion-euro consequences for American companies. If I were an American cloud provider, I would be quite frustrated with my government right now." </w:t>
      </w:r>
      <w:r w:rsidRPr="00164B5E">
        <w:rPr>
          <w:rFonts w:ascii="Georgia" w:eastAsia="Times New Roman" w:hAnsi="Georgia" w:cs="Times New Roman"/>
          <w:szCs w:val="20"/>
          <w:u w:val="single"/>
        </w:rPr>
        <w:t>European officials and companies have been especially troubled by the Snowden leaks because European privacy laws are more stringent than those in the United States.</w:t>
      </w:r>
      <w:r w:rsidRPr="00164B5E">
        <w:rPr>
          <w:rFonts w:ascii="Georgia" w:eastAsia="Times New Roman" w:hAnsi="Georgia" w:cs="Times New Roman"/>
          <w:sz w:val="16"/>
          <w:szCs w:val="20"/>
        </w:rPr>
        <w:t xml:space="preserve"> After documents from Snowden </w:t>
      </w:r>
      <w:hyperlink r:id="rId44" w:tgtFrame="_hplink" w:history="1">
        <w:r w:rsidRPr="00164B5E">
          <w:rPr>
            <w:rFonts w:ascii="Georgia" w:eastAsia="Times New Roman" w:hAnsi="Georgia" w:cs="Times New Roman"/>
            <w:sz w:val="16"/>
            <w:szCs w:val="20"/>
            <w:bdr w:val="none" w:sz="0" w:space="0" w:color="auto" w:frame="1"/>
          </w:rPr>
          <w:t>revealed</w:t>
        </w:r>
      </w:hyperlink>
      <w:r w:rsidRPr="00164B5E">
        <w:rPr>
          <w:rFonts w:ascii="Georgia" w:eastAsia="Times New Roman" w:hAnsi="Georgia" w:cs="Times New Roman"/>
          <w:sz w:val="16"/>
          <w:szCs w:val="20"/>
        </w:rPr>
        <w:t xml:space="preserve"> that the NSA had tapped German </w:t>
      </w:r>
      <w:r w:rsidRPr="00164B5E">
        <w:rPr>
          <w:rFonts w:ascii="Georgia" w:eastAsia="Times New Roman" w:hAnsi="Georgia" w:cs="Times New Roman"/>
          <w:szCs w:val="20"/>
          <w:u w:val="single"/>
        </w:rPr>
        <w:t>Chancellor Angela Merkel</w:t>
      </w:r>
      <w:r w:rsidRPr="00164B5E">
        <w:rPr>
          <w:rFonts w:ascii="Georgia" w:eastAsia="Times New Roman" w:hAnsi="Georgia" w:cs="Times New Roman"/>
          <w:sz w:val="16"/>
          <w:szCs w:val="20"/>
        </w:rPr>
        <w:t xml:space="preserve">’s phone calls, she </w:t>
      </w:r>
      <w:r w:rsidRPr="00164B5E">
        <w:rPr>
          <w:rFonts w:ascii="Georgia" w:eastAsia="Times New Roman" w:hAnsi="Georgia" w:cs="Times New Roman"/>
          <w:szCs w:val="20"/>
          <w:u w:val="single"/>
        </w:rPr>
        <w:t xml:space="preserve">said Europeans should </w:t>
      </w:r>
      <w:hyperlink r:id="rId45" w:tgtFrame="_hplink" w:history="1">
        <w:r w:rsidRPr="00164B5E">
          <w:rPr>
            <w:rFonts w:ascii="Georgia" w:eastAsia="Times New Roman" w:hAnsi="Georgia" w:cs="Times New Roman"/>
            <w:szCs w:val="20"/>
            <w:u w:val="single"/>
            <w:bdr w:val="none" w:sz="0" w:space="0" w:color="auto" w:frame="1"/>
          </w:rPr>
          <w:t>promote domestic Internet companies</w:t>
        </w:r>
      </w:hyperlink>
      <w:r w:rsidRPr="00164B5E">
        <w:rPr>
          <w:rFonts w:ascii="Georgia" w:eastAsia="Times New Roman" w:hAnsi="Georgia" w:cs="Times New Roman"/>
          <w:szCs w:val="20"/>
          <w:u w:val="single"/>
        </w:rPr>
        <w:t xml:space="preserve"> over American ones in order to avoid U.S. surveillance</w:t>
      </w:r>
      <w:r w:rsidRPr="00164B5E">
        <w:rPr>
          <w:rFonts w:ascii="Georgia" w:eastAsia="Times New Roman" w:hAnsi="Georgia" w:cs="Times New Roman"/>
          <w:sz w:val="16"/>
          <w:szCs w:val="20"/>
        </w:rPr>
        <w:t xml:space="preserve">. German Interior Minister Hans-Peter Friedrich </w:t>
      </w:r>
      <w:hyperlink r:id="rId46" w:tgtFrame="_hplink" w:history="1">
        <w:r w:rsidRPr="00164B5E">
          <w:rPr>
            <w:rFonts w:ascii="Georgia" w:eastAsia="Times New Roman" w:hAnsi="Georgia" w:cs="Times New Roman"/>
            <w:sz w:val="16"/>
            <w:szCs w:val="20"/>
            <w:bdr w:val="none" w:sz="0" w:space="0" w:color="auto" w:frame="1"/>
          </w:rPr>
          <w:t xml:space="preserve">has </w:t>
        </w:r>
        <w:r w:rsidRPr="00164B5E">
          <w:rPr>
            <w:rFonts w:ascii="Georgia" w:eastAsia="Times New Roman" w:hAnsi="Georgia" w:cs="Times New Roman"/>
            <w:sz w:val="16"/>
            <w:szCs w:val="20"/>
            <w:u w:val="single"/>
            <w:bdr w:val="none" w:sz="0" w:space="0" w:color="auto" w:frame="1"/>
          </w:rPr>
          <w:t>suggested</w:t>
        </w:r>
      </w:hyperlink>
      <w:r w:rsidRPr="00164B5E">
        <w:rPr>
          <w:rFonts w:ascii="Georgia" w:eastAsia="Times New Roman" w:hAnsi="Georgia" w:cs="Times New Roman"/>
          <w:sz w:val="16"/>
          <w:szCs w:val="20"/>
        </w:rPr>
        <w:t xml:space="preserve"> </w:t>
      </w:r>
      <w:r w:rsidRPr="00164B5E">
        <w:rPr>
          <w:rFonts w:ascii="Georgia" w:eastAsia="Times New Roman" w:hAnsi="Georgia" w:cs="Times New Roman"/>
          <w:szCs w:val="20"/>
          <w:u w:val="single"/>
        </w:rPr>
        <w:t>that people who are worried about government spying should stop using Google and Facebook altogether</w:t>
      </w:r>
      <w:r w:rsidRPr="00164B5E">
        <w:rPr>
          <w:rFonts w:ascii="Georgia" w:eastAsia="Times New Roman" w:hAnsi="Georgia" w:cs="Times New Roman"/>
          <w:sz w:val="16"/>
          <w:szCs w:val="20"/>
        </w:rPr>
        <w:t xml:space="preserve">. </w:t>
      </w:r>
      <w:r w:rsidRPr="00164B5E">
        <w:rPr>
          <w:rFonts w:ascii="Georgia" w:eastAsia="Times New Roman" w:hAnsi="Georgia" w:cs="Times New Roman"/>
          <w:szCs w:val="20"/>
          <w:u w:val="single"/>
        </w:rPr>
        <w:t>"Whoever fears their communication is being intercepted in any way should use services that don't go through American servers," Friedrich said after Snowden leaked the NSA documents.</w:t>
      </w:r>
      <w:r w:rsidRPr="00164B5E">
        <w:rPr>
          <w:rFonts w:ascii="Georgia" w:eastAsia="Times New Roman" w:hAnsi="Georgia" w:cs="Times New Roman"/>
          <w:sz w:val="16"/>
          <w:szCs w:val="20"/>
        </w:rPr>
        <w:t xml:space="preserve"> Chris Lamoureux, the executive vice president of the company Veriday, told The WorldPost that some of his customers have requested that the company avoid storing their information in U.S.-based data centers, hoping to make it more difficult for the NSA to gain access. "They've said, 'We don't want you to put our data in the U.S. because we're worried about what we're seeing and hearing over there right now,'" said Lamoureux, whose Ottawa-based company develops web applications for banks, governments and retailers. Some argue that President Barack Obama has added to the tech industry's troubles abroad by emphasizing how the NSA surveillance program focused on people outside the United States, where most of Silicon Valley's customers are located. "Those customers, as well as foreign regulatory agencies like those in the European Union, were being led to believe that using US-based services meant giving their data directly to the NSA," journalist Steven Levy </w:t>
      </w:r>
      <w:hyperlink r:id="rId47" w:tgtFrame="_hplink" w:history="1">
        <w:r w:rsidRPr="00164B5E">
          <w:rPr>
            <w:rFonts w:ascii="Georgia" w:eastAsia="Times New Roman" w:hAnsi="Georgia" w:cs="Times New Roman"/>
            <w:sz w:val="16"/>
            <w:szCs w:val="20"/>
            <w:bdr w:val="none" w:sz="0" w:space="0" w:color="auto" w:frame="1"/>
          </w:rPr>
          <w:t>wrote in a recent article in Wired magazine.</w:t>
        </w:r>
      </w:hyperlink>
      <w:r w:rsidRPr="00164B5E">
        <w:rPr>
          <w:rFonts w:ascii="Georgia" w:eastAsia="Times New Roman" w:hAnsi="Georgia" w:cs="Times New Roman"/>
          <w:sz w:val="16"/>
          <w:szCs w:val="20"/>
        </w:rPr>
        <w:t xml:space="preserve"> Hoping to reassure overseas customers, major tech companies (including AOL, which owns The Huffington Post Media Group) </w:t>
      </w:r>
      <w:hyperlink r:id="rId48" w:tgtFrame="_hplink" w:history="1">
        <w:r w:rsidRPr="00164B5E">
          <w:rPr>
            <w:rFonts w:ascii="Georgia" w:eastAsia="Times New Roman" w:hAnsi="Georgia" w:cs="Times New Roman"/>
            <w:sz w:val="16"/>
            <w:szCs w:val="20"/>
            <w:bdr w:val="none" w:sz="0" w:space="0" w:color="auto" w:frame="1"/>
          </w:rPr>
          <w:t>have asked</w:t>
        </w:r>
      </w:hyperlink>
      <w:r w:rsidRPr="00164B5E">
        <w:rPr>
          <w:rFonts w:ascii="Georgia" w:eastAsia="Times New Roman" w:hAnsi="Georgia" w:cs="Times New Roman"/>
          <w:sz w:val="16"/>
          <w:szCs w:val="20"/>
        </w:rPr>
        <w:t xml:space="preserve"> the Obama administration for permission to be more open about how they responded to past requests for data from the U.S. government. They argue the government snooped on their networks without their knowledge. </w:t>
      </w:r>
      <w:r w:rsidRPr="00164B5E">
        <w:rPr>
          <w:rFonts w:ascii="Georgia" w:eastAsia="Times New Roman" w:hAnsi="Georgia" w:cs="Times New Roman"/>
          <w:szCs w:val="20"/>
          <w:u w:val="single"/>
        </w:rPr>
        <w:t xml:space="preserve">Recent reports based on documents provided by Snowden revealed that the NSA spied on Google and Yahoo customers, unbeknownst to the companies, by </w:t>
      </w:r>
      <w:hyperlink r:id="rId49" w:tgtFrame="_hplink" w:history="1">
        <w:r w:rsidRPr="00164B5E">
          <w:rPr>
            <w:rFonts w:ascii="Georgia" w:eastAsia="Times New Roman" w:hAnsi="Georgia" w:cs="Times New Roman"/>
            <w:szCs w:val="20"/>
            <w:u w:val="single"/>
            <w:bdr w:val="none" w:sz="0" w:space="0" w:color="auto" w:frame="1"/>
          </w:rPr>
          <w:t>secretly tapping</w:t>
        </w:r>
      </w:hyperlink>
      <w:r w:rsidRPr="00164B5E">
        <w:rPr>
          <w:rFonts w:ascii="Georgia" w:eastAsia="Times New Roman" w:hAnsi="Georgia" w:cs="Times New Roman"/>
          <w:szCs w:val="20"/>
          <w:u w:val="single"/>
        </w:rPr>
        <w:t xml:space="preserve"> cables that connect data centers around the world</w:t>
      </w:r>
      <w:r w:rsidRPr="00164B5E">
        <w:rPr>
          <w:rFonts w:ascii="Georgia" w:eastAsia="Times New Roman" w:hAnsi="Georgia" w:cs="Times New Roman"/>
          <w:sz w:val="16"/>
          <w:szCs w:val="20"/>
        </w:rPr>
        <w:t xml:space="preserve">. "The impression is that the tech industry is in league with the U.S. government," Cate said. "But the industry would like to give the impression that they're victims of the U.S. government, too." On Wednesday, Microsoft said it would offer customers who are wary about NSA surveillance the ability to store their data </w:t>
      </w:r>
      <w:hyperlink r:id="rId50" w:tgtFrame="_hplink" w:history="1">
        <w:r w:rsidRPr="00164B5E">
          <w:rPr>
            <w:rFonts w:ascii="Georgia" w:eastAsia="Times New Roman" w:hAnsi="Georgia" w:cs="Times New Roman"/>
            <w:sz w:val="16"/>
            <w:szCs w:val="20"/>
            <w:bdr w:val="none" w:sz="0" w:space="0" w:color="auto" w:frame="1"/>
          </w:rPr>
          <w:t>outside the United States</w:t>
        </w:r>
      </w:hyperlink>
      <w:r w:rsidRPr="00164B5E">
        <w:rPr>
          <w:rFonts w:ascii="Georgia" w:eastAsia="Times New Roman" w:hAnsi="Georgia" w:cs="Times New Roman"/>
          <w:sz w:val="16"/>
          <w:szCs w:val="20"/>
        </w:rPr>
        <w:t xml:space="preserve">. Meanwhile, some foreign tech companies are trying to capitalize on the distrust between U.S. tech firms and their customers around the world. </w:t>
      </w:r>
      <w:r w:rsidRPr="00164B5E">
        <w:rPr>
          <w:rFonts w:ascii="Georgia" w:eastAsia="Times New Roman" w:hAnsi="Georgia" w:cs="Times New Roman"/>
          <w:szCs w:val="20"/>
          <w:u w:val="single"/>
        </w:rPr>
        <w:t xml:space="preserve">Swisscom, a cloud provider in Switzerland, is </w:t>
      </w:r>
      <w:hyperlink r:id="rId51" w:tgtFrame="_hplink" w:history="1">
        <w:r w:rsidRPr="00164B5E">
          <w:rPr>
            <w:rFonts w:ascii="Georgia" w:eastAsia="Times New Roman" w:hAnsi="Georgia" w:cs="Times New Roman"/>
            <w:szCs w:val="20"/>
            <w:u w:val="single"/>
            <w:bdr w:val="none" w:sz="0" w:space="0" w:color="auto" w:frame="1"/>
          </w:rPr>
          <w:t>developing a service</w:t>
        </w:r>
      </w:hyperlink>
      <w:r w:rsidRPr="00164B5E">
        <w:rPr>
          <w:rFonts w:ascii="Georgia" w:eastAsia="Times New Roman" w:hAnsi="Georgia" w:cs="Times New Roman"/>
          <w:szCs w:val="20"/>
          <w:u w:val="single"/>
        </w:rPr>
        <w:t xml:space="preserve"> that would attract customers looking to store data under the country's strict privacy laws and away "from the prying eyes of foreign intelligence services</w:t>
      </w:r>
      <w:r w:rsidRPr="00164B5E">
        <w:rPr>
          <w:rFonts w:ascii="Georgia" w:eastAsia="Times New Roman" w:hAnsi="Georgia" w:cs="Times New Roman"/>
          <w:sz w:val="16"/>
          <w:szCs w:val="20"/>
        </w:rPr>
        <w:t xml:space="preserve">," Reuters reported. Germany's three largest email providers have also created a new service, called "Email Made in Germany," designed to thwart the NSA by encrypting messages through servers located within the country, </w:t>
      </w:r>
      <w:hyperlink r:id="rId52" w:tgtFrame="_hplink" w:history="1">
        <w:r w:rsidRPr="00164B5E">
          <w:rPr>
            <w:rFonts w:ascii="Georgia" w:eastAsia="Times New Roman" w:hAnsi="Georgia" w:cs="Times New Roman"/>
            <w:sz w:val="16"/>
            <w:szCs w:val="20"/>
            <w:bdr w:val="none" w:sz="0" w:space="0" w:color="auto" w:frame="1"/>
          </w:rPr>
          <w:t>The Wall Street Journal reported</w:t>
        </w:r>
      </w:hyperlink>
      <w:r w:rsidRPr="00164B5E">
        <w:rPr>
          <w:rFonts w:ascii="Georgia" w:eastAsia="Times New Roman" w:hAnsi="Georgia" w:cs="Times New Roman"/>
          <w:sz w:val="16"/>
          <w:szCs w:val="20"/>
        </w:rPr>
        <w:t>. But Cate said that any businesses that try to avoid surveillance by boycotting U.S. tech companies are not really protecting their data from the NSA. After all</w:t>
      </w:r>
      <w:r w:rsidRPr="00164B5E">
        <w:rPr>
          <w:rFonts w:ascii="Georgia" w:eastAsia="Times New Roman" w:hAnsi="Georgia" w:cs="Times New Roman"/>
          <w:szCs w:val="20"/>
          <w:u w:val="single"/>
        </w:rPr>
        <w:t xml:space="preserve">, intelligence agencies in France and Spain also spied on their own citizens, and passed on that information to the NSA, </w:t>
      </w:r>
      <w:hyperlink r:id="rId53" w:tgtFrame="_hplink" w:history="1">
        <w:r w:rsidRPr="00164B5E">
          <w:rPr>
            <w:rFonts w:ascii="Georgia" w:eastAsia="Times New Roman" w:hAnsi="Georgia" w:cs="Times New Roman"/>
            <w:szCs w:val="20"/>
            <w:u w:val="single"/>
            <w:bdr w:val="none" w:sz="0" w:space="0" w:color="auto" w:frame="1"/>
          </w:rPr>
          <w:t xml:space="preserve">according to documents from </w:t>
        </w:r>
        <w:r w:rsidRPr="00164B5E">
          <w:rPr>
            <w:rFonts w:ascii="Georgia" w:eastAsia="Times New Roman" w:hAnsi="Georgia" w:cs="Times New Roman"/>
            <w:szCs w:val="20"/>
            <w:u w:val="single"/>
            <w:bdr w:val="none" w:sz="0" w:space="0" w:color="auto" w:frame="1"/>
          </w:rPr>
          <w:lastRenderedPageBreak/>
          <w:t>Snowden</w:t>
        </w:r>
      </w:hyperlink>
      <w:r w:rsidRPr="00164B5E">
        <w:rPr>
          <w:rFonts w:ascii="Georgia" w:eastAsia="Times New Roman" w:hAnsi="Georgia" w:cs="Times New Roman"/>
          <w:szCs w:val="20"/>
          <w:u w:val="single"/>
        </w:rPr>
        <w:t>. "It doesn't make a difference what you do with your data -- the NSA is going break into it,</w:t>
      </w:r>
      <w:r w:rsidRPr="00164B5E">
        <w:rPr>
          <w:rFonts w:ascii="Georgia" w:eastAsia="Times New Roman" w:hAnsi="Georgia" w:cs="Times New Roman"/>
          <w:sz w:val="16"/>
          <w:szCs w:val="20"/>
        </w:rPr>
        <w:t xml:space="preserve">" Cate said. "But that doesn't mean U.S. industry isn't going to get hurt along the way." </w:t>
      </w:r>
    </w:p>
    <w:p w:rsidR="008207E8" w:rsidRDefault="008207E8" w:rsidP="00551B0C"/>
    <w:p w:rsidR="008207E8" w:rsidRDefault="008207E8" w:rsidP="008207E8">
      <w:pPr>
        <w:pStyle w:val="Heading3"/>
      </w:pPr>
      <w:r>
        <w:lastRenderedPageBreak/>
        <w:t>2nc nb – terror / intel</w:t>
      </w:r>
    </w:p>
    <w:p w:rsidR="008207E8" w:rsidRPr="008207E8" w:rsidRDefault="008207E8" w:rsidP="008207E8"/>
    <w:p w:rsidR="008207E8" w:rsidRDefault="008207E8" w:rsidP="008207E8">
      <w:pPr>
        <w:pStyle w:val="Heading4"/>
        <w:rPr>
          <w:rFonts w:eastAsia="Times New Roman"/>
        </w:rPr>
      </w:pPr>
      <w:r>
        <w:rPr>
          <w:rFonts w:eastAsia="Times New Roman"/>
        </w:rPr>
        <w:t>Public knowledge about NSA’s activities hurts counter-terror measures- Snowden proves</w:t>
      </w:r>
    </w:p>
    <w:p w:rsidR="008207E8" w:rsidRPr="00144A69" w:rsidRDefault="008207E8" w:rsidP="008207E8">
      <w:r w:rsidRPr="00B91260">
        <w:rPr>
          <w:rFonts w:eastAsiaTheme="majorEastAsia" w:cstheme="majorBidi"/>
          <w:b/>
          <w:iCs/>
          <w:sz w:val="26"/>
        </w:rPr>
        <w:t>Cooper 15</w:t>
      </w:r>
      <w:r>
        <w:t xml:space="preserve"> (Aaron Cooper, Producer at Turner and at CNN, CNN politics “NSA: Snowden leaks hurt ability to track terrorists” 2/23/25,  </w:t>
      </w:r>
      <w:r w:rsidRPr="00144A69">
        <w:t>http://www.cnn.com/2015/02/23/politics/nsa-surveillance-north-korea/</w:t>
      </w:r>
      <w:r>
        <w:t>)</w:t>
      </w:r>
    </w:p>
    <w:p w:rsidR="008207E8" w:rsidRPr="00144A69" w:rsidRDefault="008207E8" w:rsidP="008207E8">
      <w:pPr>
        <w:shd w:val="clear" w:color="auto" w:fill="FEFEFE"/>
        <w:spacing w:after="225"/>
        <w:rPr>
          <w:rFonts w:ascii="Helvetica" w:eastAsia="Times New Roman" w:hAnsi="Helvetica" w:cs="Helvetica"/>
          <w:color w:val="262626"/>
          <w:sz w:val="16"/>
          <w:szCs w:val="20"/>
        </w:rPr>
      </w:pPr>
      <w:r w:rsidRPr="00144A69">
        <w:rPr>
          <w:rFonts w:ascii="Helvetica" w:eastAsia="Times New Roman" w:hAnsi="Helvetica" w:cs="Helvetica"/>
          <w:color w:val="262626"/>
          <w:sz w:val="16"/>
          <w:szCs w:val="20"/>
        </w:rPr>
        <w:t xml:space="preserve">The </w:t>
      </w:r>
      <w:r w:rsidRPr="00144A69">
        <w:rPr>
          <w:rFonts w:ascii="Helvetica" w:eastAsia="Times New Roman" w:hAnsi="Helvetica" w:cs="Helvetica"/>
          <w:color w:val="262626"/>
          <w:szCs w:val="20"/>
          <w:u w:val="single"/>
        </w:rPr>
        <w:t>head of</w:t>
      </w:r>
      <w:r w:rsidRPr="00144A69">
        <w:rPr>
          <w:rFonts w:ascii="Helvetica" w:eastAsia="Times New Roman" w:hAnsi="Helvetica" w:cs="Helvetica"/>
          <w:color w:val="262626"/>
          <w:sz w:val="16"/>
          <w:szCs w:val="20"/>
        </w:rPr>
        <w:t xml:space="preserve"> the </w:t>
      </w:r>
      <w:r w:rsidRPr="00144A69">
        <w:rPr>
          <w:rFonts w:ascii="Helvetica" w:eastAsia="Times New Roman" w:hAnsi="Helvetica" w:cs="Helvetica"/>
          <w:color w:val="262626"/>
          <w:szCs w:val="20"/>
          <w:u w:val="single"/>
        </w:rPr>
        <w:t>N</w:t>
      </w:r>
      <w:r w:rsidRPr="00144A69">
        <w:rPr>
          <w:rFonts w:ascii="Helvetica" w:eastAsia="Times New Roman" w:hAnsi="Helvetica" w:cs="Helvetica"/>
          <w:color w:val="262626"/>
          <w:sz w:val="16"/>
          <w:szCs w:val="20"/>
        </w:rPr>
        <w:t xml:space="preserve">ational </w:t>
      </w:r>
      <w:r w:rsidRPr="00144A69">
        <w:rPr>
          <w:rFonts w:ascii="Helvetica" w:eastAsia="Times New Roman" w:hAnsi="Helvetica" w:cs="Helvetica"/>
          <w:color w:val="262626"/>
          <w:szCs w:val="20"/>
          <w:u w:val="single"/>
        </w:rPr>
        <w:t>S</w:t>
      </w:r>
      <w:r w:rsidRPr="00144A69">
        <w:rPr>
          <w:rFonts w:ascii="Helvetica" w:eastAsia="Times New Roman" w:hAnsi="Helvetica" w:cs="Helvetica"/>
          <w:color w:val="262626"/>
          <w:sz w:val="16"/>
          <w:szCs w:val="20"/>
        </w:rPr>
        <w:t xml:space="preserve">ecurity </w:t>
      </w:r>
      <w:r w:rsidRPr="00144A69">
        <w:rPr>
          <w:rFonts w:ascii="Helvetica" w:eastAsia="Times New Roman" w:hAnsi="Helvetica" w:cs="Helvetica"/>
          <w:color w:val="262626"/>
          <w:szCs w:val="20"/>
          <w:u w:val="single"/>
        </w:rPr>
        <w:t>A</w:t>
      </w:r>
      <w:r w:rsidRPr="00144A69">
        <w:rPr>
          <w:rFonts w:ascii="Helvetica" w:eastAsia="Times New Roman" w:hAnsi="Helvetica" w:cs="Helvetica"/>
          <w:color w:val="262626"/>
          <w:sz w:val="16"/>
          <w:szCs w:val="20"/>
        </w:rPr>
        <w:t xml:space="preserve">gency </w:t>
      </w:r>
      <w:r w:rsidRPr="00144A69">
        <w:rPr>
          <w:rFonts w:ascii="Helvetica" w:eastAsia="Times New Roman" w:hAnsi="Helvetica" w:cs="Helvetica"/>
          <w:color w:val="262626"/>
          <w:szCs w:val="20"/>
          <w:u w:val="single"/>
        </w:rPr>
        <w:t>expressed deep concerns about terrorists' ability to avoid NSA surveillance</w:t>
      </w:r>
      <w:r w:rsidRPr="00144A69">
        <w:rPr>
          <w:rFonts w:ascii="Helvetica" w:eastAsia="Times New Roman" w:hAnsi="Helvetica" w:cs="Helvetica"/>
          <w:color w:val="262626"/>
          <w:sz w:val="16"/>
          <w:szCs w:val="20"/>
        </w:rPr>
        <w:t xml:space="preserve">, explaining that Edward </w:t>
      </w:r>
      <w:r w:rsidRPr="00144A69">
        <w:rPr>
          <w:rFonts w:ascii="Helvetica" w:eastAsia="Times New Roman" w:hAnsi="Helvetica" w:cs="Helvetica"/>
          <w:color w:val="262626"/>
          <w:szCs w:val="20"/>
          <w:u w:val="single"/>
        </w:rPr>
        <w:t>Snowden's revelations of surveillance techniques and capabilities have had a "material impact" on NSA ability to prevent and detect terror plots</w:t>
      </w:r>
      <w:r w:rsidRPr="00144A69">
        <w:rPr>
          <w:rFonts w:ascii="Helvetica" w:eastAsia="Times New Roman" w:hAnsi="Helvetica" w:cs="Helvetica"/>
          <w:color w:val="262626"/>
          <w:sz w:val="16"/>
          <w:szCs w:val="20"/>
        </w:rPr>
        <w:t xml:space="preserve">. "I would say that it has had a material impact in our ability to generate insights as to what counterterrorism, what terrorist groups around the world are doing," Adm. Michael Rogers told a group gathered in Washington for a cybersecurity summit hosted by the New America think tank. "Do you have new blind spots that you didn't have prior to the revelation," moderator and CNN National Security correspondent Jim Sciutto asked. "Have </w:t>
      </w:r>
      <w:r w:rsidRPr="00144A69">
        <w:rPr>
          <w:rFonts w:ascii="Helvetica" w:eastAsia="Times New Roman" w:hAnsi="Helvetica" w:cs="Helvetica"/>
          <w:color w:val="262626"/>
          <w:szCs w:val="20"/>
          <w:u w:val="single"/>
        </w:rPr>
        <w:t>I lost capability that we had prior to the revelations</w:t>
      </w:r>
      <w:r w:rsidRPr="00144A69">
        <w:rPr>
          <w:rFonts w:ascii="Helvetica" w:eastAsia="Times New Roman" w:hAnsi="Helvetica" w:cs="Helvetica"/>
          <w:color w:val="262626"/>
          <w:sz w:val="16"/>
          <w:szCs w:val="20"/>
        </w:rPr>
        <w:t xml:space="preserve">? Yes," </w:t>
      </w:r>
      <w:r w:rsidRPr="00144A69">
        <w:rPr>
          <w:rFonts w:ascii="Helvetica" w:eastAsia="Times New Roman" w:hAnsi="Helvetica" w:cs="Helvetica"/>
          <w:color w:val="262626"/>
          <w:szCs w:val="20"/>
          <w:u w:val="single"/>
        </w:rPr>
        <w:t>Rogers responded. "Anyone who thinks this has not had an impact I would say doesn't know what they're talking about</w:t>
      </w:r>
      <w:r w:rsidRPr="00144A69">
        <w:rPr>
          <w:rFonts w:ascii="Helvetica" w:eastAsia="Times New Roman" w:hAnsi="Helvetica" w:cs="Helvetica"/>
          <w:color w:val="262626"/>
          <w:sz w:val="16"/>
          <w:szCs w:val="20"/>
        </w:rPr>
        <w:t xml:space="preserve">." Snowden himself remains free in Russia. A film about him won an Academy Award on Sunday evening. Rogers says he knew U.S. infrastructure would likely come under cyber-attack on his watch, but the target of Sony Pictures was a surprise. "I fully expected, sadly in some ways, that in my time as the commander of United States Cyber Command the Department of Defense would be tasked with attempting to defend the nation against those kind of attacks," he said. "I didn't realize that it would be against a motion picture company, to be honest." North Korea is widely believed to be behind the hack in response to Sony's production of the film "The Interview," which depicts a comedic plot to kill leader Kim Jong-un Rogers declined to respond to a question if the United States was behind a retaliatory online attack that took down North Korea's Internet access. When asked which nations had the ability to strike U.S. cyber interests Rogers declined to provide assessments of most countries. "It's a matter of record, </w:t>
      </w:r>
      <w:r w:rsidRPr="00144A69">
        <w:rPr>
          <w:rFonts w:ascii="Helvetica" w:eastAsia="Times New Roman" w:hAnsi="Helvetica" w:cs="Helvetica"/>
          <w:color w:val="262626"/>
          <w:szCs w:val="20"/>
          <w:u w:val="single"/>
        </w:rPr>
        <w:t>we've talked about China and our concerns about what they have been doing in cyber. Clearly the Russians and others have capabilities, we are mindful of that</w:t>
      </w:r>
      <w:r w:rsidRPr="00144A69">
        <w:rPr>
          <w:rFonts w:ascii="Helvetica" w:eastAsia="Times New Roman" w:hAnsi="Helvetica" w:cs="Helvetica"/>
          <w:color w:val="262626"/>
          <w:sz w:val="16"/>
          <w:szCs w:val="20"/>
        </w:rPr>
        <w:t>," he said. One major topic of discussion was encryption and if developers should build a "golden key" or other ability for governments, including the United States, to access data that otherwise would be security. Rogers was challenged by vocal NSA critic and current Yahoo! chief information security officer Alex Stamos, who asked if Internet companies were required to allow "back door" access to the U.S. government, should similar access be given to other governments around the world. "Do you believe we should build back doors for other countries?" Stamos asked. "It needs to be done within a framework. I'm the first to acknowledge that," Rogers said. "You don't want the FBI and you don't want the NSA unilaterally deciding, 'so, what are we going to access and what are we not going to access?' That shouldn't be for us." Rogers said it would be a process, though. "We'll have to work our way through it. And I'm the first to acknowledge there are international implications," he said. "I think we can work our way through this." "I'm sure the Chinese and Russians are going to have the same opinion," Stamos responded.</w:t>
      </w:r>
    </w:p>
    <w:p w:rsidR="008207E8" w:rsidRPr="00551B0C" w:rsidRDefault="008207E8" w:rsidP="00551B0C"/>
    <w:p w:rsidR="00985D8D" w:rsidRDefault="00053918" w:rsidP="00985D8D">
      <w:pPr>
        <w:pStyle w:val="Heading3"/>
      </w:pPr>
      <w:r>
        <w:lastRenderedPageBreak/>
        <w:t xml:space="preserve">2nc </w:t>
      </w:r>
      <w:r w:rsidR="00985D8D">
        <w:t>nb – pres power</w:t>
      </w:r>
    </w:p>
    <w:p w:rsidR="00985D8D" w:rsidRDefault="00985D8D" w:rsidP="00985D8D"/>
    <w:p w:rsidR="00053918" w:rsidRDefault="00053918" w:rsidP="00053918">
      <w:pPr>
        <w:pStyle w:val="Heading4"/>
      </w:pPr>
      <w:r>
        <w:t xml:space="preserve">Executive power is a net benefit – secrecy </w:t>
      </w:r>
    </w:p>
    <w:p w:rsidR="00053918" w:rsidRDefault="00053918" w:rsidP="00053918">
      <w:pPr>
        <w:pStyle w:val="CiteSpacing"/>
      </w:pPr>
      <w:r w:rsidRPr="00053918">
        <w:rPr>
          <w:rStyle w:val="Style13ptBold"/>
        </w:rPr>
        <w:t>Friedersdorf 13</w:t>
      </w:r>
      <w:r>
        <w:t xml:space="preserve"> (Conor Friedersdorf, The Atlantic, “Secrecy Undermines the Ability of Congress to Function as the Framers Intended,” 6-7-2013, http://www.theatlantic.com/politics/archive/2013/06/secrecy-undermines-the-ability-of-congress-to-function-as-the-framers-intended/276641/)</w:t>
      </w:r>
    </w:p>
    <w:p w:rsidR="00053918" w:rsidRPr="00053918" w:rsidRDefault="00053918" w:rsidP="00985D8D">
      <w:pPr>
        <w:rPr>
          <w:sz w:val="16"/>
        </w:rPr>
      </w:pPr>
      <w:r w:rsidRPr="00053918">
        <w:rPr>
          <w:sz w:val="16"/>
        </w:rPr>
        <w:t xml:space="preserve">This gave me a thought. </w:t>
      </w:r>
      <w:r w:rsidRPr="00053918">
        <w:rPr>
          <w:rStyle w:val="StyleUnderline"/>
        </w:rPr>
        <w:t xml:space="preserve">Congress </w:t>
      </w:r>
      <w:r w:rsidRPr="00053918">
        <w:rPr>
          <w:rStyle w:val="Emphasis"/>
        </w:rPr>
        <w:t>cannot</w:t>
      </w:r>
      <w:r w:rsidRPr="00053918">
        <w:rPr>
          <w:rStyle w:val="StyleUnderline"/>
        </w:rPr>
        <w:t xml:space="preserve"> act as a </w:t>
      </w:r>
      <w:r w:rsidRPr="00053918">
        <w:rPr>
          <w:rStyle w:val="Emphasis"/>
        </w:rPr>
        <w:t>check</w:t>
      </w:r>
      <w:r w:rsidRPr="00053918">
        <w:rPr>
          <w:rStyle w:val="StyleUnderline"/>
        </w:rPr>
        <w:t xml:space="preserve"> on the </w:t>
      </w:r>
      <w:r w:rsidRPr="00053918">
        <w:rPr>
          <w:rStyle w:val="Emphasis"/>
        </w:rPr>
        <w:t>executive</w:t>
      </w:r>
      <w:r w:rsidRPr="00053918">
        <w:rPr>
          <w:rStyle w:val="StyleUnderline"/>
        </w:rPr>
        <w:t xml:space="preserve"> branch</w:t>
      </w:r>
      <w:r w:rsidRPr="00053918">
        <w:rPr>
          <w:sz w:val="16"/>
        </w:rPr>
        <w:t xml:space="preserve"> in the way the Framers intended </w:t>
      </w:r>
      <w:r w:rsidRPr="00053918">
        <w:rPr>
          <w:rStyle w:val="StyleUnderline"/>
        </w:rPr>
        <w:t xml:space="preserve">when hugely consequential policies it is overseeing are treated as </w:t>
      </w:r>
      <w:r w:rsidRPr="00053918">
        <w:rPr>
          <w:rStyle w:val="Emphasis"/>
        </w:rPr>
        <w:t>state secrets</w:t>
      </w:r>
      <w:r w:rsidRPr="00053918">
        <w:rPr>
          <w:rStyle w:val="StyleUnderline"/>
        </w:rPr>
        <w:t>. The Senate</w:t>
      </w:r>
      <w:r w:rsidRPr="00053918">
        <w:rPr>
          <w:sz w:val="16"/>
        </w:rPr>
        <w:t xml:space="preserve">, intended as a deliberative body, </w:t>
      </w:r>
      <w:r w:rsidRPr="00053918">
        <w:rPr>
          <w:rStyle w:val="StyleUnderline"/>
        </w:rPr>
        <w:t xml:space="preserve">cannot deliberate when </w:t>
      </w:r>
      <w:r w:rsidRPr="00053918">
        <w:rPr>
          <w:rStyle w:val="Emphasis"/>
        </w:rPr>
        <w:t>only the folks on the right committees are fully briefed</w:t>
      </w:r>
      <w:r w:rsidRPr="00053918">
        <w:rPr>
          <w:sz w:val="16"/>
        </w:rPr>
        <w:t xml:space="preserve">, and </w:t>
      </w:r>
      <w:r w:rsidRPr="00053918">
        <w:rPr>
          <w:rStyle w:val="StyleUnderline"/>
        </w:rPr>
        <w:t xml:space="preserve">the Ron Wyden types among them think what's happening is horribly wrong, but can't tell anyone why because </w:t>
      </w:r>
      <w:r w:rsidRPr="00053918">
        <w:rPr>
          <w:rStyle w:val="Emphasis"/>
        </w:rPr>
        <w:t>it's illegal just to air the basic facts</w:t>
      </w:r>
      <w:r w:rsidRPr="00053918">
        <w:rPr>
          <w:sz w:val="16"/>
        </w:rPr>
        <w:t xml:space="preserve">. Our senators have literally been reduced to giving dark hints. And the House of Representatives? Members are up for reelection every two years because the body is supposed to respond to the will of the people. But by some accounts, the </w:t>
      </w:r>
      <w:r w:rsidRPr="00053918">
        <w:rPr>
          <w:rStyle w:val="StyleUnderline"/>
        </w:rPr>
        <w:t>people are only now finding out about surveillance that some House members signed off on three or four election cycles in the past</w:t>
      </w:r>
      <w:r w:rsidRPr="00053918">
        <w:rPr>
          <w:sz w:val="16"/>
        </w:rPr>
        <w:t xml:space="preserve">. Not that we know all the details even now. It's one thing to keep the identities of CIA agents and the location of our nuclear arsenal classified. But this is something different. </w:t>
      </w:r>
      <w:r w:rsidRPr="00053918">
        <w:rPr>
          <w:rStyle w:val="StyleUnderline"/>
        </w:rPr>
        <w:t>The national-security state, as currently constituted, is removing many of the most important moral and strategic policy questions we face from the realm of democratic debate and accountability</w:t>
      </w:r>
      <w:r w:rsidRPr="00053918">
        <w:rPr>
          <w:sz w:val="16"/>
        </w:rPr>
        <w:t xml:space="preserve">. In a real sense, our current approach is preventing our system of government from functioning in very basic ways that the Framers intended. </w:t>
      </w:r>
    </w:p>
    <w:p w:rsidR="00053918" w:rsidRDefault="00053918" w:rsidP="00985D8D"/>
    <w:p w:rsidR="00985D8D" w:rsidRDefault="00985D8D" w:rsidP="00985D8D">
      <w:pPr>
        <w:pStyle w:val="Heading4"/>
      </w:pPr>
      <w:r>
        <w:t>Presidential lies over the NSA are key to preserve strong pres powers</w:t>
      </w:r>
    </w:p>
    <w:p w:rsidR="00985D8D" w:rsidRPr="000E3210" w:rsidRDefault="00985D8D" w:rsidP="00985D8D">
      <w:pPr>
        <w:pStyle w:val="CiteSpacing"/>
      </w:pPr>
      <w:r>
        <w:t xml:space="preserve">John </w:t>
      </w:r>
      <w:r w:rsidRPr="00985D8D">
        <w:rPr>
          <w:rStyle w:val="Style13ptBold"/>
        </w:rPr>
        <w:t>Blake 13</w:t>
      </w:r>
      <w:r w:rsidRPr="000E3210">
        <w:t xml:space="preserve">--- </w:t>
      </w:r>
      <w:r>
        <w:t>CNN journalist. J</w:t>
      </w:r>
      <w:r w:rsidRPr="000E3210">
        <w:t>ohn Blake has been honored by the Society of Professional Journalists, the Associated Press, and The American Academy of Religion. He is the author of "Children of the Movement." (Blake, “Of course presidents lie”, CNN. 11/24/13. http://www.cnn.com/2013/11/24/politics/presidents-lie/)//ET</w:t>
      </w:r>
    </w:p>
    <w:p w:rsidR="00985D8D" w:rsidRPr="00264675" w:rsidRDefault="00985D8D" w:rsidP="00985D8D">
      <w:pPr>
        <w:rPr>
          <w:sz w:val="16"/>
        </w:rPr>
      </w:pPr>
      <w:r w:rsidRPr="00264675">
        <w:rPr>
          <w:sz w:val="16"/>
        </w:rPr>
        <w:t xml:space="preserve">Well, guess what? That story about Washington and the cherry tree is a lie. Never happened. And the notion that a good president doesn't lie to the American people -- that's an illusion as well. Historians say </w:t>
      </w:r>
      <w:r w:rsidRPr="00264675">
        <w:rPr>
          <w:rStyle w:val="StyleUnderline"/>
        </w:rPr>
        <w:t>many of our greatest presidents were the biggest liars</w:t>
      </w:r>
      <w:r w:rsidRPr="00264675">
        <w:rPr>
          <w:sz w:val="16"/>
        </w:rPr>
        <w:t xml:space="preserve"> -- and </w:t>
      </w:r>
      <w:r w:rsidRPr="00264675">
        <w:rPr>
          <w:rStyle w:val="StyleUnderline"/>
        </w:rPr>
        <w:t>duplicity was part of their greatness</w:t>
      </w:r>
      <w:r w:rsidRPr="00264675">
        <w:rPr>
          <w:sz w:val="16"/>
        </w:rPr>
        <w:t xml:space="preserve">. </w:t>
      </w:r>
      <w:r w:rsidRPr="00264675">
        <w:rPr>
          <w:rStyle w:val="StyleUnderline"/>
        </w:rPr>
        <w:t>"Every president has not only lied</w:t>
      </w:r>
      <w:r w:rsidRPr="00264675">
        <w:rPr>
          <w:sz w:val="16"/>
        </w:rPr>
        <w:t xml:space="preserve"> at some time, </w:t>
      </w:r>
      <w:r w:rsidRPr="00264675">
        <w:rPr>
          <w:rStyle w:val="StyleUnderline"/>
        </w:rPr>
        <w:t>but needs to lie to be effective</w:t>
      </w:r>
      <w:r w:rsidRPr="00264675">
        <w:rPr>
          <w:sz w:val="16"/>
        </w:rPr>
        <w:t xml:space="preserve">," says Ed Uravic, a former Washington lobbyist, congressional chief of staff and author of "Lying Cheating Scum." Presidential lying is a hot topic because of a promise made by President Obama. While promoting Obamacare, Obama told Americans that they could keep their health insurance if they wanted to. That turned out to not be true for some, and Obama has been accused of lying. Some political pundits warn that Obama's "lie" will undo his second term. They say Americans won't forgive a president who violates their trust. It's a good sound-bite, but it's bad history. </w:t>
      </w:r>
      <w:r w:rsidRPr="00264675">
        <w:rPr>
          <w:rStyle w:val="StyleUnderline"/>
        </w:rPr>
        <w:t>A great leader must "be a great pretender and dissembler</w:t>
      </w:r>
      <w:r w:rsidRPr="00264675">
        <w:rPr>
          <w:sz w:val="16"/>
        </w:rPr>
        <w:t xml:space="preserve">," Machiavelli said in "The Prince." And so should a president, some historians say. You might say </w:t>
      </w:r>
      <w:r w:rsidRPr="000E3210">
        <w:rPr>
          <w:rStyle w:val="Emphasis"/>
        </w:rPr>
        <w:t xml:space="preserve">lying is the verbal lubricant that keeps the Oval Office </w:t>
      </w:r>
      <w:r w:rsidRPr="00264675">
        <w:rPr>
          <w:rStyle w:val="StyleUnderline"/>
        </w:rPr>
        <w:t xml:space="preserve">engine </w:t>
      </w:r>
      <w:r w:rsidRPr="000E3210">
        <w:rPr>
          <w:rStyle w:val="Emphasis"/>
        </w:rPr>
        <w:t>running</w:t>
      </w:r>
      <w:r w:rsidRPr="00264675">
        <w:rPr>
          <w:rStyle w:val="StyleUnderline"/>
        </w:rPr>
        <w:t>.</w:t>
      </w:r>
      <w:r w:rsidRPr="00264675">
        <w:rPr>
          <w:sz w:val="16"/>
        </w:rPr>
        <w:t xml:space="preserve"> Some of </w:t>
      </w:r>
      <w:r w:rsidRPr="00264675">
        <w:rPr>
          <w:rStyle w:val="StyleUnderline"/>
        </w:rPr>
        <w:t>our most popular presidents</w:t>
      </w:r>
      <w:r w:rsidRPr="00264675">
        <w:rPr>
          <w:sz w:val="16"/>
        </w:rPr>
        <w:t xml:space="preserve"> told the biggest whoppers, say historians, including Benjamin Ginsberg, author of "The American </w:t>
      </w:r>
      <w:r w:rsidRPr="00264675">
        <w:rPr>
          <w:rStyle w:val="StyleUnderline"/>
        </w:rPr>
        <w:t>Lie:</w:t>
      </w:r>
      <w:r w:rsidRPr="00264675">
        <w:rPr>
          <w:sz w:val="16"/>
        </w:rPr>
        <w:t xml:space="preserve"> Government by the People and other Political Fables." While preparing the country for World War II, </w:t>
      </w:r>
      <w:r w:rsidRPr="00264675">
        <w:rPr>
          <w:rStyle w:val="StyleUnderline"/>
        </w:rPr>
        <w:t>Franklin Roosevelt told Americans in 1940 that "your boys are not going to be sent into any foreign wars."</w:t>
      </w:r>
      <w:r>
        <w:rPr>
          <w:rStyle w:val="StyleUnderline"/>
        </w:rPr>
        <w:t xml:space="preserve"> </w:t>
      </w:r>
      <w:r w:rsidRPr="00264675">
        <w:rPr>
          <w:sz w:val="16"/>
        </w:rPr>
        <w:t xml:space="preserve">President John F. </w:t>
      </w:r>
      <w:r w:rsidRPr="00264675">
        <w:rPr>
          <w:rStyle w:val="StyleUnderline"/>
        </w:rPr>
        <w:t>Kennedy declared</w:t>
      </w:r>
      <w:r w:rsidRPr="00264675">
        <w:rPr>
          <w:sz w:val="16"/>
        </w:rPr>
        <w:t xml:space="preserve"> in 1961 that "I have previously stated, and I repeat now, that the </w:t>
      </w:r>
      <w:r w:rsidRPr="00264675">
        <w:rPr>
          <w:rStyle w:val="StyleUnderline"/>
        </w:rPr>
        <w:t>United States plans no military intervention in Cuba.</w:t>
      </w:r>
      <w:r w:rsidRPr="00264675">
        <w:rPr>
          <w:sz w:val="16"/>
        </w:rPr>
        <w:t xml:space="preserve">" All the </w:t>
      </w:r>
      <w:r w:rsidRPr="00264675">
        <w:rPr>
          <w:rStyle w:val="StyleUnderline"/>
        </w:rPr>
        <w:t>while, he was planning an invasion of Cuba.</w:t>
      </w:r>
      <w:r>
        <w:rPr>
          <w:rStyle w:val="StyleUnderline"/>
        </w:rPr>
        <w:t xml:space="preserve"> </w:t>
      </w:r>
      <w:r w:rsidRPr="00264675">
        <w:rPr>
          <w:sz w:val="16"/>
        </w:rPr>
        <w:t xml:space="preserve">Ronald </w:t>
      </w:r>
      <w:r w:rsidRPr="00264675">
        <w:rPr>
          <w:rStyle w:val="StyleUnderline"/>
        </w:rPr>
        <w:t>Reagan told Americans</w:t>
      </w:r>
      <w:r w:rsidRPr="00264675">
        <w:rPr>
          <w:sz w:val="16"/>
        </w:rPr>
        <w:t xml:space="preserve"> in 1986, "</w:t>
      </w:r>
      <w:r w:rsidRPr="00264675">
        <w:rPr>
          <w:rStyle w:val="StyleUnderline"/>
        </w:rPr>
        <w:t>We did not, I</w:t>
      </w:r>
      <w:r w:rsidRPr="00264675">
        <w:rPr>
          <w:sz w:val="16"/>
        </w:rPr>
        <w:t xml:space="preserve"> repeat, did not </w:t>
      </w:r>
      <w:r w:rsidRPr="00264675">
        <w:rPr>
          <w:rStyle w:val="StyleUnderline"/>
        </w:rPr>
        <w:t>trade weapons or anything else [to Iran] for hostages,</w:t>
      </w:r>
      <w:r w:rsidRPr="00264675">
        <w:rPr>
          <w:sz w:val="16"/>
        </w:rPr>
        <w:t xml:space="preserve"> nor will we," four months </w:t>
      </w:r>
      <w:r w:rsidRPr="00264675">
        <w:rPr>
          <w:rStyle w:val="StyleUnderline"/>
        </w:rPr>
        <w:t>before admitting that the U.S. had actually done what he had denied.</w:t>
      </w:r>
      <w:r>
        <w:rPr>
          <w:rStyle w:val="StyleUnderline"/>
        </w:rPr>
        <w:t xml:space="preserve"> </w:t>
      </w:r>
      <w:r w:rsidRPr="00264675">
        <w:rPr>
          <w:sz w:val="16"/>
        </w:rPr>
        <w:t>Even "</w:t>
      </w:r>
      <w:r w:rsidRPr="00264675">
        <w:rPr>
          <w:rStyle w:val="StyleUnderline"/>
        </w:rPr>
        <w:t>Honest Abe,</w:t>
      </w:r>
      <w:r w:rsidRPr="00264675">
        <w:rPr>
          <w:sz w:val="16"/>
        </w:rPr>
        <w:t xml:space="preserve">" whose majestic "Gettysburg Address" the nation commemorated this week, </w:t>
      </w:r>
      <w:r w:rsidRPr="00264675">
        <w:rPr>
          <w:rStyle w:val="StyleUnderline"/>
        </w:rPr>
        <w:t>was a skillful liar,</w:t>
      </w:r>
      <w:r w:rsidRPr="00264675">
        <w:rPr>
          <w:sz w:val="16"/>
        </w:rPr>
        <w:t xml:space="preserve"> says Meg Mott, a professor of political theory at Marlboro College in Vermont. Lincoln </w:t>
      </w:r>
      <w:r w:rsidRPr="00264675">
        <w:rPr>
          <w:rStyle w:val="StyleUnderline"/>
        </w:rPr>
        <w:t>lied about whether he was negotiating with the South to end the war.</w:t>
      </w:r>
      <w:r w:rsidRPr="00264675">
        <w:rPr>
          <w:sz w:val="16"/>
        </w:rPr>
        <w:t xml:space="preserve"> That deception was given extended treatment in "Steven Spielberg" recent film "Lincoln." He also lied about where he stood on slavery. He told the American public and political allies that he didn't believe in political equality for slaves because he didn't want to get too far ahead of public opinion, Mott says. "</w:t>
      </w:r>
      <w:r w:rsidRPr="00264675">
        <w:rPr>
          <w:rStyle w:val="StyleUnderline"/>
        </w:rPr>
        <w:t>He had to be devious with the electorate</w:t>
      </w:r>
      <w:r w:rsidRPr="00264675">
        <w:rPr>
          <w:sz w:val="16"/>
        </w:rPr>
        <w:t xml:space="preserve">," Mott says. "He played slave-holders against abolitionists. He had to lie to get people to follow him. Lincoln is a great Machiavellian." 6 things presidents wish they hadn't said Forgivable vs. unforgivable lies Presidential lies fall into two categories: forgivable vs. unforgiveable. </w:t>
      </w:r>
      <w:r w:rsidRPr="00264675">
        <w:rPr>
          <w:rStyle w:val="StyleUnderline"/>
        </w:rPr>
        <w:t>Forgivable lies</w:t>
      </w:r>
      <w:r w:rsidRPr="00264675">
        <w:rPr>
          <w:sz w:val="16"/>
        </w:rPr>
        <w:t xml:space="preserve"> are those meant to keep the nation from harm. Some consider </w:t>
      </w:r>
      <w:r w:rsidRPr="00264675">
        <w:rPr>
          <w:rStyle w:val="StyleUnderline"/>
        </w:rPr>
        <w:t>the National Security Agency's lies about the scope of domestic spyin</w:t>
      </w:r>
      <w:r w:rsidRPr="00264675">
        <w:rPr>
          <w:sz w:val="16"/>
        </w:rPr>
        <w:t xml:space="preserve">g </w:t>
      </w:r>
      <w:r w:rsidRPr="00264675">
        <w:rPr>
          <w:rStyle w:val="StyleUnderline"/>
        </w:rPr>
        <w:t>to be in this category because they protect us from terrorists,</w:t>
      </w:r>
      <w:r w:rsidRPr="00264675">
        <w:rPr>
          <w:sz w:val="16"/>
        </w:rPr>
        <w:t xml:space="preserve"> says Uravic, author of "Lying, Cheating Scum." Unforgivable lies fall into the Nixonian "I am not a crook" category, Uravic says. Those are lies meant to cover up crimes, incompetence or protect a president's political future. President Lyndon Johnson, for example, kept the full cost of spending on the Vietnam War from Congress and the public to preserve his political power, Uravic says. "</w:t>
      </w:r>
      <w:r w:rsidRPr="00264675">
        <w:rPr>
          <w:rStyle w:val="StyleUnderline"/>
        </w:rPr>
        <w:t>The American people remain forgiving of their politicians, as long as</w:t>
      </w:r>
      <w:r w:rsidRPr="00264675">
        <w:rPr>
          <w:sz w:val="16"/>
        </w:rPr>
        <w:t xml:space="preserve"> those </w:t>
      </w:r>
      <w:r w:rsidRPr="00264675">
        <w:rPr>
          <w:rStyle w:val="StyleUnderline"/>
        </w:rPr>
        <w:t>politicians put</w:t>
      </w:r>
      <w:r w:rsidRPr="00264675">
        <w:rPr>
          <w:sz w:val="16"/>
        </w:rPr>
        <w:t xml:space="preserve"> the </w:t>
      </w:r>
      <w:r w:rsidRPr="00264675">
        <w:rPr>
          <w:rStyle w:val="StyleUnderline"/>
        </w:rPr>
        <w:t>people first</w:t>
      </w:r>
      <w:r w:rsidRPr="00264675">
        <w:rPr>
          <w:sz w:val="16"/>
        </w:rPr>
        <w:t xml:space="preserve"> and deliver tangible benefits for all of us," says Uravic, who also teaches at the Harrisburg University of Science and Technology in Pennsylvania. The ultimate test of whether the American public will accept a lie from a president is if the nation determines that the lie serves the national interests. That distinction is why Bill Clinton remains popular, and George W. Bush remains reviled for his "lie," says Allan Cooper, a political scientist and historian at Otterbein University in Ohio. In a nationally televised address in 2003, Bush said that invading Iraq was necessary "to eliminate weapons of mass destruction." "Intelligence gathered by this and other governments leaves no doubt that the Iraq regime continues to possess and conceal some of the most lethal weapons ever devised," Bush said. Clinton told the nation that he did "not have sexual relations with that woman." I did not have sexual relations with that woman. President Bill Clinton "Clinton's lies about a sexual affair were understandable given his interest to protect his marriage and to shield the nation's children from having to ask their parents to explain the phenomenon of oral sex," Cooper says. "Bush's lies led to the death and injuries of thousands of Americans." Obama's statement will be judged by the same standard: Did it help the country, or did he say it just to save his bacon? Obama apologized for saying people could keep their insurance if they like it. But some Americans who buy policies on the private market recently received cancellation notices because their plans don't meet Obamacare </w:t>
      </w:r>
      <w:r w:rsidRPr="00264675">
        <w:rPr>
          <w:sz w:val="16"/>
        </w:rPr>
        <w:lastRenderedPageBreak/>
        <w:t xml:space="preserve">requirements for more comprehensive care. </w:t>
      </w:r>
      <w:r w:rsidRPr="00264675">
        <w:rPr>
          <w:rStyle w:val="StyleUnderline"/>
        </w:rPr>
        <w:t>Americans</w:t>
      </w:r>
      <w:r w:rsidRPr="00264675">
        <w:rPr>
          <w:sz w:val="16"/>
        </w:rPr>
        <w:t xml:space="preserve"> may </w:t>
      </w:r>
      <w:r w:rsidRPr="00264675">
        <w:rPr>
          <w:rStyle w:val="StyleUnderline"/>
        </w:rPr>
        <w:t>forgive Obama</w:t>
      </w:r>
      <w:r w:rsidRPr="00264675">
        <w:rPr>
          <w:sz w:val="16"/>
        </w:rPr>
        <w:t xml:space="preserve"> if Obamacare improves their lives, says Christopher J. Galdieri, who teaches a course on the U.S. presidency at Saint Anslem College in New Hampshire. "Ultimately, this is going to come down to whether the federal [health care] exchange improves, and whether people come to view that as a successful and viable option for buying insurance for themselves and their families," Galdieri says. Will George W. Bush's reputation ever recover from the accusation that he led the nation into war under false pretenses? It's hard to say from history. Several presidents were accused of deceiving the American public to sell military action, says David Contosta, a history professor at Chestnut Hill College in Pennsylvania. President James Polk lied to Congress in 1846 -- claiming Mexico had invaded the United States -- because he was determined to take the Southwest from Mexico. That lie led to the Mexican-American War, Contosta says. President William McKinley lied to the American public in 1898 when he insisted that Spain had blown up the USS Maine warship in Havana Harbor, Cuba, although he had no evidence. That lie led to the Spanish-American war. Every president has not only lied at some time, but needs to lie to be effective. Ed Uravic, former Washington lobbyist and author of "Lying Cheating Scum." One </w:t>
      </w:r>
      <w:r w:rsidRPr="00264675">
        <w:rPr>
          <w:rStyle w:val="StyleUnderline"/>
        </w:rPr>
        <w:t>popular president got caught telling a lie about a failed military action</w:t>
      </w:r>
      <w:r w:rsidRPr="00264675">
        <w:rPr>
          <w:sz w:val="16"/>
        </w:rPr>
        <w:t xml:space="preserve"> but </w:t>
      </w:r>
      <w:r w:rsidRPr="00264675">
        <w:rPr>
          <w:rStyle w:val="StyleUnderline"/>
        </w:rPr>
        <w:t>his popularity remains intact.</w:t>
      </w:r>
      <w:r>
        <w:rPr>
          <w:rStyle w:val="StyleUnderline"/>
        </w:rPr>
        <w:t xml:space="preserve"> </w:t>
      </w:r>
      <w:r w:rsidRPr="00264675">
        <w:rPr>
          <w:sz w:val="16"/>
        </w:rPr>
        <w:t xml:space="preserve">"President Dwight Eisenhower denied that the United States was flying U-2 spy planes over the Soviet Union, until the Soviets shot down one of the planes, capturing the pilot, and he was forced to admit the truth," Contosta says. Some presidents were so deceitful that they even lied to their friends. Franklin Roosevelt was such a president. Roosevelt led the nation out of the Great Depression and through World War II. But even his allies couldn't bank on honesty. Roosevelt told three different men that he wanted them to be his next vice president during the Democratic national convention in 1944. Then he picked a fourth man, Harry Truman, for the office, says David Barrett, a political science professor at Villanova University in Pennsylvania. "He did it with such skill that all three men were completely convinced that Roosevelt was behind him." The lost art of the quotable speech Why </w:t>
      </w:r>
      <w:r w:rsidRPr="00985D8D">
        <w:rPr>
          <w:rStyle w:val="Emphasis"/>
        </w:rPr>
        <w:t>we need a president who lies</w:t>
      </w:r>
      <w:r>
        <w:rPr>
          <w:rStyle w:val="StyleUnderline"/>
        </w:rPr>
        <w:t xml:space="preserve"> </w:t>
      </w:r>
      <w:r w:rsidRPr="00264675">
        <w:rPr>
          <w:sz w:val="16"/>
        </w:rPr>
        <w:t>Roosevelt's deceitfulness hasn't stopped historians from widely picking him as one of nation's three greatest presidents, along with Lincoln and Washington. Perhaps they and ordinary Americans forgive presidents who lie because there's something in human nature that believes a leader needs to be cunning.</w:t>
      </w:r>
    </w:p>
    <w:p w:rsidR="00A51214" w:rsidRDefault="00A51214" w:rsidP="00A51214"/>
    <w:p w:rsidR="00A51214" w:rsidRDefault="00A51214" w:rsidP="00A51214">
      <w:pPr>
        <w:pStyle w:val="Heading1"/>
      </w:pPr>
      <w:r>
        <w:lastRenderedPageBreak/>
        <w:t xml:space="preserve">AFF A2 </w:t>
      </w:r>
      <w:r w:rsidR="00B07D11">
        <w:t>Secrecy</w:t>
      </w:r>
      <w:r>
        <w:t xml:space="preserve"> CP</w:t>
      </w:r>
    </w:p>
    <w:p w:rsidR="00A51214" w:rsidRDefault="00A51214" w:rsidP="00A51214"/>
    <w:p w:rsidR="00607CAA" w:rsidRDefault="00607CAA" w:rsidP="00607CAA">
      <w:pPr>
        <w:pStyle w:val="Heading3"/>
      </w:pPr>
      <w:r>
        <w:lastRenderedPageBreak/>
        <w:t>2ac leaks</w:t>
      </w:r>
    </w:p>
    <w:p w:rsidR="00607CAA" w:rsidRDefault="00607CAA" w:rsidP="00607CAA"/>
    <w:p w:rsidR="003A464B" w:rsidRDefault="00520B70" w:rsidP="003A464B">
      <w:pPr>
        <w:pStyle w:val="Heading4"/>
      </w:pPr>
      <w:r>
        <w:t>L</w:t>
      </w:r>
      <w:r w:rsidR="003A464B">
        <w:t>eaks</w:t>
      </w:r>
      <w:r>
        <w:t xml:space="preserve"> are inevitable – only transparency solves perception</w:t>
      </w:r>
    </w:p>
    <w:p w:rsidR="00520B70" w:rsidRDefault="00520B70" w:rsidP="00520B70">
      <w:pPr>
        <w:pStyle w:val="CiteSpacing"/>
      </w:pPr>
      <w:r w:rsidRPr="00985D8D">
        <w:rPr>
          <w:rStyle w:val="Style13ptBold"/>
        </w:rPr>
        <w:t>Lake 14</w:t>
      </w:r>
      <w:r>
        <w:t xml:space="preserve"> (Eli Lake, Daily Beast, citing Gen. James Clapper, Director of National Intelligence, former Director of the NSA, Steve Aftergood, Director of the Federation of American Scientists’ Project on Government Secrecy, and Ben Rhodes, deputy national security adviser for strategic communications, “Spy Chief James Clapper: We Can’t Stop Another Snowden,” 2-23-2014, http://www.thedailybeast.com/articles/2014/02/23/spy-chief-we-can-t-stop-another-snowden.html)</w:t>
      </w:r>
    </w:p>
    <w:p w:rsidR="00520B70" w:rsidRPr="002A409A" w:rsidRDefault="00520B70" w:rsidP="00520B70">
      <w:pPr>
        <w:rPr>
          <w:sz w:val="14"/>
        </w:rPr>
      </w:pPr>
      <w:r w:rsidRPr="002A409A">
        <w:rPr>
          <w:sz w:val="14"/>
        </w:rPr>
        <w:t xml:space="preserve">Clapper said that in retrospect </w:t>
      </w:r>
      <w:r w:rsidRPr="00412CF5">
        <w:rPr>
          <w:rStyle w:val="StyleUnderline"/>
        </w:rPr>
        <w:t xml:space="preserve">it would have been </w:t>
      </w:r>
      <w:r w:rsidRPr="00520B70">
        <w:rPr>
          <w:rStyle w:val="Emphasis"/>
        </w:rPr>
        <w:t>better for the government to acknowledge</w:t>
      </w:r>
      <w:r w:rsidRPr="002A409A">
        <w:rPr>
          <w:sz w:val="14"/>
        </w:rPr>
        <w:t xml:space="preserve"> the </w:t>
      </w:r>
      <w:r w:rsidRPr="00520B70">
        <w:rPr>
          <w:rStyle w:val="Emphasis"/>
        </w:rPr>
        <w:t>collection</w:t>
      </w:r>
      <w:r w:rsidRPr="002A409A">
        <w:rPr>
          <w:sz w:val="14"/>
        </w:rPr>
        <w:t xml:space="preserve"> of call records </w:t>
      </w:r>
      <w:r w:rsidRPr="00412CF5">
        <w:rPr>
          <w:rStyle w:val="StyleUnderline"/>
        </w:rPr>
        <w:t>when the program started after 9/11</w:t>
      </w:r>
      <w:r w:rsidRPr="002A409A">
        <w:rPr>
          <w:sz w:val="14"/>
        </w:rPr>
        <w:t xml:space="preserve">. Even long-time critics applaud him for that. “I think he deserves credit for </w:t>
      </w:r>
      <w:r w:rsidRPr="00412CF5">
        <w:rPr>
          <w:rStyle w:val="StyleUnderline"/>
        </w:rPr>
        <w:t>rethinking the calculation over secrecy</w:t>
      </w:r>
      <w:r w:rsidRPr="002A409A">
        <w:rPr>
          <w:sz w:val="14"/>
        </w:rPr>
        <w:t xml:space="preserve">,” said Steve Aftergood, the director of the Federation of American Scientists’ Project on Government Secrecy. “I think post-Snowden, he quickly </w:t>
      </w:r>
      <w:r w:rsidRPr="00412CF5">
        <w:rPr>
          <w:rStyle w:val="StyleUnderline"/>
        </w:rPr>
        <w:t>realized that declassification and disclosure would serve the interests of the intelligence community</w:t>
      </w:r>
      <w:r w:rsidRPr="002A409A">
        <w:rPr>
          <w:sz w:val="14"/>
        </w:rPr>
        <w:t xml:space="preserve">.” Clapper also acknowledges that </w:t>
      </w:r>
      <w:r w:rsidRPr="002A409A">
        <w:rPr>
          <w:rStyle w:val="StyleUnderline"/>
        </w:rPr>
        <w:t xml:space="preserve">the very </w:t>
      </w:r>
      <w:r w:rsidRPr="00520B70">
        <w:rPr>
          <w:rStyle w:val="Emphasis"/>
        </w:rPr>
        <w:t>human nature</w:t>
      </w:r>
      <w:r w:rsidRPr="002A409A">
        <w:rPr>
          <w:rStyle w:val="StyleUnderline"/>
        </w:rPr>
        <w:t xml:space="preserve"> of</w:t>
      </w:r>
      <w:r w:rsidRPr="002A409A">
        <w:rPr>
          <w:sz w:val="14"/>
        </w:rPr>
        <w:t xml:space="preserve"> the </w:t>
      </w:r>
      <w:r w:rsidRPr="00520B70">
        <w:rPr>
          <w:rStyle w:val="Emphasis"/>
        </w:rPr>
        <w:t>bureaucracy</w:t>
      </w:r>
      <w:r w:rsidRPr="002A409A">
        <w:rPr>
          <w:sz w:val="14"/>
        </w:rPr>
        <w:t xml:space="preserve"> he controls </w:t>
      </w:r>
      <w:r w:rsidRPr="002A409A">
        <w:rPr>
          <w:rStyle w:val="StyleUnderline"/>
        </w:rPr>
        <w:t xml:space="preserve">virtually insures that more </w:t>
      </w:r>
      <w:r w:rsidRPr="00520B70">
        <w:rPr>
          <w:rStyle w:val="Emphasis"/>
        </w:rPr>
        <w:t>mass disclosures are inevitable</w:t>
      </w:r>
      <w:r w:rsidRPr="002A409A">
        <w:rPr>
          <w:sz w:val="14"/>
        </w:rPr>
        <w:t>. “In the end,” he says, “</w:t>
      </w:r>
      <w:r w:rsidRPr="002A409A">
        <w:rPr>
          <w:rStyle w:val="StyleUnderline"/>
        </w:rPr>
        <w:t xml:space="preserve">we will </w:t>
      </w:r>
      <w:r w:rsidRPr="00520B70">
        <w:rPr>
          <w:rStyle w:val="Emphasis"/>
        </w:rPr>
        <w:t>never ever be able to guarantee</w:t>
      </w:r>
      <w:r w:rsidRPr="002A409A">
        <w:rPr>
          <w:rStyle w:val="StyleUnderline"/>
        </w:rPr>
        <w:t xml:space="preserve"> that there will not be a</w:t>
      </w:r>
      <w:r w:rsidRPr="002A409A">
        <w:rPr>
          <w:sz w:val="14"/>
        </w:rPr>
        <w:t xml:space="preserve">n Edward </w:t>
      </w:r>
      <w:r w:rsidRPr="002A409A">
        <w:rPr>
          <w:rStyle w:val="StyleUnderline"/>
        </w:rPr>
        <w:t>Snowden</w:t>
      </w:r>
      <w:r w:rsidRPr="002A409A">
        <w:rPr>
          <w:sz w:val="14"/>
        </w:rPr>
        <w:t xml:space="preserve"> or another Chelsea Manning </w:t>
      </w:r>
      <w:r w:rsidRPr="002A409A">
        <w:rPr>
          <w:rStyle w:val="StyleUnderline"/>
        </w:rPr>
        <w:t>because this is a large enterprise composed of human beings with all their idiosyncrasies</w:t>
      </w:r>
      <w:r w:rsidRPr="002A409A">
        <w:rPr>
          <w:sz w:val="14"/>
        </w:rPr>
        <w:t xml:space="preserve">.” Ben Rhodes, deputy national security adviser for strategic communications, concurs: “I do think he recognizes that </w:t>
      </w:r>
      <w:r w:rsidRPr="002A409A">
        <w:rPr>
          <w:rStyle w:val="StyleUnderline"/>
        </w:rPr>
        <w:t>we are in a new normal after Snowden where we can’t operate with the expectation where nothing will get out</w:t>
      </w:r>
      <w:r w:rsidRPr="002A409A">
        <w:rPr>
          <w:sz w:val="14"/>
        </w:rPr>
        <w:t>,” he said. “</w:t>
      </w:r>
      <w:r w:rsidRPr="002A409A">
        <w:rPr>
          <w:rStyle w:val="StyleUnderline"/>
        </w:rPr>
        <w:t>If you are going to be dealing with the world where there are these disclosures you have to be more transparent to make the case to the public what you are doing and not doing</w:t>
      </w:r>
      <w:r w:rsidRPr="002A409A">
        <w:rPr>
          <w:sz w:val="14"/>
        </w:rPr>
        <w:t>.”</w:t>
      </w:r>
    </w:p>
    <w:p w:rsidR="00607CAA" w:rsidRDefault="00607CAA" w:rsidP="00607CAA"/>
    <w:p w:rsidR="00A51214" w:rsidRDefault="002A409A" w:rsidP="002A409A">
      <w:pPr>
        <w:pStyle w:val="Heading3"/>
      </w:pPr>
      <w:r>
        <w:lastRenderedPageBreak/>
        <w:t>--</w:t>
      </w:r>
      <w:r w:rsidR="008A1A7D">
        <w:t xml:space="preserve">xt yes </w:t>
      </w:r>
      <w:r>
        <w:t>leaks</w:t>
      </w:r>
    </w:p>
    <w:p w:rsidR="00A51214" w:rsidRDefault="00A51214" w:rsidP="00A51214"/>
    <w:p w:rsidR="00A51214" w:rsidRDefault="00A51214" w:rsidP="00A51214">
      <w:pPr>
        <w:pStyle w:val="Heading4"/>
      </w:pPr>
      <w:r>
        <w:t>Competing bureaucratic interests guarantee leaks – empirics</w:t>
      </w:r>
    </w:p>
    <w:p w:rsidR="00A51214" w:rsidRPr="00521BF7" w:rsidRDefault="00A51214" w:rsidP="00A51214">
      <w:pPr>
        <w:pStyle w:val="CiteSpacing"/>
      </w:pPr>
      <w:r>
        <w:rPr>
          <w:rStyle w:val="Style13ptBold"/>
        </w:rPr>
        <w:t xml:space="preserve">Wilson </w:t>
      </w:r>
      <w:r w:rsidRPr="00A51214">
        <w:rPr>
          <w:rStyle w:val="Style13ptBold"/>
        </w:rPr>
        <w:t>98</w:t>
      </w:r>
      <w:r w:rsidRPr="00521BF7">
        <w:t xml:space="preserve"> (Professor of Political Science at UCLA, and John J. DiIulio, Professor of Political Science at Princeton, 1998</w:t>
      </w:r>
      <w:r>
        <w:t xml:space="preserve">, </w:t>
      </w:r>
      <w:r w:rsidRPr="00521BF7">
        <w:t>American Government: Institutions and Polic</w:t>
      </w:r>
      <w:r>
        <w:t>ies, p. 291)</w:t>
      </w:r>
    </w:p>
    <w:p w:rsidR="00A51214" w:rsidRPr="00521BF7" w:rsidRDefault="00A51214" w:rsidP="00A51214">
      <w:r w:rsidRPr="00A51214">
        <w:rPr>
          <w:rStyle w:val="StyleUnderline"/>
        </w:rPr>
        <w:t xml:space="preserve">American government is the </w:t>
      </w:r>
      <w:r w:rsidRPr="00A51214">
        <w:rPr>
          <w:rStyle w:val="Emphasis"/>
        </w:rPr>
        <w:t>leakiest in the world</w:t>
      </w:r>
      <w:r w:rsidRPr="00A51214">
        <w:rPr>
          <w:rStyle w:val="StyleUnderline"/>
        </w:rPr>
        <w:t xml:space="preserve">. The </w:t>
      </w:r>
      <w:r w:rsidRPr="00A51214">
        <w:rPr>
          <w:rStyle w:val="Emphasis"/>
        </w:rPr>
        <w:t>bureaucracy</w:t>
      </w:r>
      <w:r w:rsidRPr="00A51214">
        <w:rPr>
          <w:rStyle w:val="StyleUnderline"/>
        </w:rPr>
        <w:t xml:space="preserve">, members of </w:t>
      </w:r>
      <w:r w:rsidRPr="00A51214">
        <w:rPr>
          <w:rStyle w:val="Emphasis"/>
        </w:rPr>
        <w:t>Congress</w:t>
      </w:r>
      <w:r w:rsidRPr="00A51214">
        <w:rPr>
          <w:rStyle w:val="StyleUnderline"/>
        </w:rPr>
        <w:t xml:space="preserve">, and the </w:t>
      </w:r>
      <w:r w:rsidRPr="00A51214">
        <w:rPr>
          <w:rStyle w:val="Emphasis"/>
        </w:rPr>
        <w:t>White House</w:t>
      </w:r>
      <w:r w:rsidRPr="00A51214">
        <w:rPr>
          <w:rStyle w:val="StyleUnderline"/>
        </w:rPr>
        <w:t xml:space="preserve"> staff </w:t>
      </w:r>
      <w:r w:rsidRPr="00A51214">
        <w:rPr>
          <w:rStyle w:val="Emphasis"/>
        </w:rPr>
        <w:t>regularly</w:t>
      </w:r>
      <w:r w:rsidRPr="00A51214">
        <w:rPr>
          <w:rStyle w:val="StyleUnderline"/>
        </w:rPr>
        <w:t xml:space="preserve"> leak stories favorable to their interests. Of late the leaks have become geysers, gushing forth torrents of insider stories. Many people in and out of government find it depressing that our government seems </w:t>
      </w:r>
      <w:r w:rsidRPr="00A51214">
        <w:rPr>
          <w:rStyle w:val="Emphasis"/>
        </w:rPr>
        <w:t>unable to keep anything secret</w:t>
      </w:r>
      <w:r w:rsidRPr="00A51214">
        <w:rPr>
          <w:rStyle w:val="StyleUnderline"/>
        </w:rPr>
        <w:t xml:space="preserve"> for long</w:t>
      </w:r>
      <w:r w:rsidRPr="00E15F4F">
        <w:rPr>
          <w:sz w:val="14"/>
          <w:szCs w:val="14"/>
        </w:rPr>
        <w:t>. Others think that the public has a right to know even more and that there are still too many secrets. However you view leaks, you should understand why we have so many. The answer is found in the Constitution.</w:t>
      </w:r>
      <w:r w:rsidRPr="00521BF7">
        <w:t xml:space="preserve"> </w:t>
      </w:r>
      <w:r w:rsidRPr="00A51214">
        <w:rPr>
          <w:rStyle w:val="StyleUnderline"/>
        </w:rPr>
        <w:t xml:space="preserve">Because we have separate institutions that must share power, each branch of government </w:t>
      </w:r>
      <w:r w:rsidRPr="00A51214">
        <w:rPr>
          <w:rStyle w:val="Emphasis"/>
        </w:rPr>
        <w:t>competes</w:t>
      </w:r>
      <w:r w:rsidRPr="00A51214">
        <w:rPr>
          <w:rStyle w:val="StyleUnderline"/>
        </w:rPr>
        <w:t xml:space="preserve"> with the others to get power. One way to compete is to try to </w:t>
      </w:r>
      <w:r w:rsidRPr="00A51214">
        <w:rPr>
          <w:rStyle w:val="Emphasis"/>
        </w:rPr>
        <w:t>use the press to advance your pet projects</w:t>
      </w:r>
      <w:r w:rsidRPr="00A51214">
        <w:rPr>
          <w:rStyle w:val="StyleUnderline"/>
        </w:rPr>
        <w:t xml:space="preserve"> and to </w:t>
      </w:r>
      <w:r w:rsidRPr="00A51214">
        <w:rPr>
          <w:rStyle w:val="Emphasis"/>
        </w:rPr>
        <w:t>make the other side look bad</w:t>
      </w:r>
      <w:r w:rsidRPr="00E15F4F">
        <w:rPr>
          <w:sz w:val="14"/>
          <w:szCs w:val="14"/>
        </w:rPr>
        <w:t>. There are far fewer leaks in other democratic nations in party because power is centralized in the hands of a prime minister, who does not need to leak in order to get the upper hand over the legislature, and because the legislature has too little information to be a good source of leaks. In addition, we have no Official Secrets Act of the kind that exists in England; except for a few matters, it is not against the law for the press to receive and print government secrets.</w:t>
      </w:r>
    </w:p>
    <w:p w:rsidR="00A51214" w:rsidRDefault="00A51214" w:rsidP="0025171A"/>
    <w:p w:rsidR="00607CAA" w:rsidRDefault="00607CAA" w:rsidP="00607CAA">
      <w:pPr>
        <w:pStyle w:val="Heading3"/>
      </w:pPr>
      <w:r>
        <w:lastRenderedPageBreak/>
        <w:t>--a2 counter-leaks solve</w:t>
      </w:r>
    </w:p>
    <w:p w:rsidR="00607CAA" w:rsidRDefault="00607CAA" w:rsidP="00607CAA"/>
    <w:p w:rsidR="00607CAA" w:rsidRDefault="00607CAA" w:rsidP="00607CAA">
      <w:pPr>
        <w:pStyle w:val="Heading4"/>
      </w:pPr>
      <w:r>
        <w:t>Even if, not effective for years</w:t>
      </w:r>
    </w:p>
    <w:p w:rsidR="00607CAA" w:rsidRDefault="00607CAA" w:rsidP="00607CAA">
      <w:pPr>
        <w:pStyle w:val="CiteSpacing"/>
      </w:pPr>
      <w:r w:rsidRPr="00C44F18">
        <w:rPr>
          <w:rStyle w:val="Style13ptBold"/>
        </w:rPr>
        <w:t>MacKenzie 14</w:t>
      </w:r>
      <w:r>
        <w:t xml:space="preserve"> (Drew MacKenzie, Newsmax, “Report: US May Take Years to Prevent Another Snowden,” 8-18-2014, http://www.newsmax.com/Newsfront/security-Edward-Snowden-NSA-surveillance/2014/08/18/id/589383/)</w:t>
      </w:r>
    </w:p>
    <w:p w:rsidR="00607CAA" w:rsidRPr="00C44F18" w:rsidRDefault="00607CAA" w:rsidP="00607CAA">
      <w:pPr>
        <w:rPr>
          <w:sz w:val="14"/>
        </w:rPr>
      </w:pPr>
      <w:r w:rsidRPr="00C44F18">
        <w:rPr>
          <w:rStyle w:val="StyleUnderline"/>
        </w:rPr>
        <w:t>U.S. intelligence officials are</w:t>
      </w:r>
      <w:r w:rsidRPr="00C44F18">
        <w:rPr>
          <w:sz w:val="14"/>
        </w:rPr>
        <w:t xml:space="preserve"> months or even </w:t>
      </w:r>
      <w:r w:rsidRPr="00C44F18">
        <w:rPr>
          <w:rStyle w:val="StyleUnderline"/>
        </w:rPr>
        <w:t>years away from preventing classified information from being leaked in cases similar to</w:t>
      </w:r>
      <w:r w:rsidRPr="00C44F18">
        <w:rPr>
          <w:sz w:val="14"/>
        </w:rPr>
        <w:t xml:space="preserve"> fugitive NSA contractor Edward </w:t>
      </w:r>
      <w:r w:rsidRPr="00C44F18">
        <w:rPr>
          <w:rStyle w:val="StyleUnderline"/>
        </w:rPr>
        <w:t>Snowden</w:t>
      </w:r>
      <w:r w:rsidRPr="00C44F18">
        <w:rPr>
          <w:sz w:val="14"/>
        </w:rPr>
        <w:t xml:space="preserve">, The Daily Beast reported. The </w:t>
      </w:r>
      <w:r w:rsidRPr="00C44F18">
        <w:rPr>
          <w:rStyle w:val="StyleUnderline"/>
        </w:rPr>
        <w:t>officials say that due to the vast number of computer systems and networks in the</w:t>
      </w:r>
      <w:r w:rsidRPr="00C44F18">
        <w:rPr>
          <w:sz w:val="14"/>
        </w:rPr>
        <w:t xml:space="preserve"> 70 </w:t>
      </w:r>
      <w:r w:rsidRPr="00C44F18">
        <w:rPr>
          <w:rStyle w:val="StyleUnderline"/>
        </w:rPr>
        <w:t>U.S. agencies dealing</w:t>
      </w:r>
      <w:r>
        <w:rPr>
          <w:rStyle w:val="StyleUnderline"/>
        </w:rPr>
        <w:t xml:space="preserve"> with secret data, it will be a</w:t>
      </w:r>
      <w:r w:rsidRPr="00C44F18">
        <w:rPr>
          <w:rStyle w:val="StyleUnderline"/>
        </w:rPr>
        <w:t xml:space="preserve"> long process before they are able to keep an eye on the computers of federal employees with security clearance</w:t>
      </w:r>
      <w:r w:rsidRPr="00C44F18">
        <w:rPr>
          <w:sz w:val="14"/>
        </w:rPr>
        <w:t xml:space="preserve">. The intelligence officials are almost a year away from being able to monitor public databases for clues that government workers have transgressed federal laws or run into financial hardship, the Beast said. </w:t>
      </w:r>
      <w:r w:rsidRPr="00C44F18">
        <w:rPr>
          <w:rStyle w:val="StyleUnderline"/>
        </w:rPr>
        <w:t>Due to the delays in mounting a sweeping monitoring service to "watch the watchers," the intelligence agencies are also struggling to keep an eye on its employees</w:t>
      </w:r>
      <w:r w:rsidRPr="00C44F18">
        <w:rPr>
          <w:sz w:val="14"/>
        </w:rPr>
        <w:t xml:space="preserve">. The setbacks resulted in a "second Snowden," who leaked secret files to The Intercept from the National Counterterrorism Center, the Beast said. Snowden, now living under asylum in Russia, leaked thousands of classified documents from the National Security Agency, putting American intelligence agents in danger while also exposing the mass phone and Internet surveillance by the agency. </w:t>
      </w:r>
    </w:p>
    <w:p w:rsidR="00607CAA" w:rsidRDefault="00607CAA" w:rsidP="00607CAA"/>
    <w:p w:rsidR="00520B70" w:rsidRDefault="00520B70" w:rsidP="00520B70">
      <w:pPr>
        <w:pStyle w:val="Heading3"/>
      </w:pPr>
      <w:r>
        <w:lastRenderedPageBreak/>
        <w:t>--xt turns perception</w:t>
      </w:r>
    </w:p>
    <w:p w:rsidR="00520B70" w:rsidRPr="00520B70" w:rsidRDefault="00520B70" w:rsidP="00520B70"/>
    <w:p w:rsidR="00520B70" w:rsidRDefault="00520B70" w:rsidP="00520B70">
      <w:pPr>
        <w:pStyle w:val="Heading4"/>
      </w:pPr>
      <w:r>
        <w:t>Means they don’t solve perception internals</w:t>
      </w:r>
    </w:p>
    <w:p w:rsidR="00520B70" w:rsidRPr="008D11F6" w:rsidRDefault="00520B70" w:rsidP="00520B70">
      <w:r w:rsidRPr="008D11F6">
        <w:rPr>
          <w:rStyle w:val="Style13ptBold"/>
        </w:rPr>
        <w:t>Greenwald 2014</w:t>
      </w:r>
      <w:r w:rsidRPr="008D11F6">
        <w:t xml:space="preserve"> (Glenn [Constitutional lawyer- patriot]; CONGRESS IS IRRELEVANT ON MASS SURVEILLANCE. HERE’S WHAT MATTERS INSTEAD; Nov 19; https://firstlook.org/theintercept/2014/11/19/irrelevance-u-s-congress-stopping-nsas-mass-surveillance/; kdf)</w:t>
      </w:r>
    </w:p>
    <w:p w:rsidR="00520B70" w:rsidRPr="008D11F6" w:rsidRDefault="00520B70" w:rsidP="00520B70">
      <w:r w:rsidRPr="008D11F6">
        <w:t xml:space="preserve">**Chart omitted </w:t>
      </w:r>
    </w:p>
    <w:p w:rsidR="00520B70" w:rsidRPr="008D11F6" w:rsidRDefault="00520B70" w:rsidP="00520B70">
      <w:r w:rsidRPr="008D11F6">
        <w:rPr>
          <w:sz w:val="16"/>
        </w:rPr>
        <w:t xml:space="preserve">2) </w:t>
      </w:r>
      <w:r w:rsidRPr="008D11F6">
        <w:rPr>
          <w:rStyle w:val="StyleUnderline"/>
        </w:rPr>
        <w:t xml:space="preserve">Other countries taking action against U.S. hegemony over the internet. </w:t>
      </w:r>
      <w:r w:rsidRPr="008D11F6">
        <w:rPr>
          <w:sz w:val="16"/>
        </w:rPr>
        <w:t xml:space="preserve">Most people who claim nothing has changed from the Snowden disclosures are viewing the world jingoistically, with the U.S. the only venue that matters. But the real action has long been in other countries, acting individually and jointly to prevent U.S. domination of the internet. </w:t>
      </w:r>
      <w:r w:rsidRPr="008D11F6">
        <w:rPr>
          <w:rStyle w:val="StyleUnderline"/>
        </w:rPr>
        <w:t>Brazil is building a new undersea internet infrastructure specifically to avoid U.S. soil and thus NSA access. That same country punished Boeing by denying the U.S. contractor a long-expected $4.5 billion contract for fighter jets in protest over NSA spying</w:t>
      </w:r>
      <w:r w:rsidRPr="008D11F6">
        <w:rPr>
          <w:sz w:val="16"/>
        </w:rPr>
        <w:t>. Another powerful country</w:t>
      </w:r>
      <w:r w:rsidRPr="008D11F6">
        <w:rPr>
          <w:rStyle w:val="StyleUnderline"/>
        </w:rPr>
        <w:t>, Germany, has taken the lead with Brazil in pushing for international institutions and regulatory schemes to place real limits on NSA mass surveillance</w:t>
      </w:r>
      <w:r w:rsidRPr="008D11F6">
        <w:rPr>
          <w:sz w:val="16"/>
        </w:rPr>
        <w:t xml:space="preserve">. </w:t>
      </w:r>
      <w:r w:rsidRPr="008D11F6">
        <w:rPr>
          <w:rStyle w:val="Emphasis"/>
        </w:rPr>
        <w:t>U.S. diplomatic relations</w:t>
      </w:r>
      <w:r w:rsidRPr="008D11F6">
        <w:rPr>
          <w:sz w:val="16"/>
        </w:rPr>
        <w:t xml:space="preserve"> </w:t>
      </w:r>
      <w:r w:rsidRPr="008D11F6">
        <w:rPr>
          <w:rStyle w:val="StyleUnderline"/>
        </w:rPr>
        <w:t>with numerous</w:t>
      </w:r>
      <w:r w:rsidRPr="008D11F6">
        <w:rPr>
          <w:sz w:val="16"/>
        </w:rPr>
        <w:t xml:space="preserve"> </w:t>
      </w:r>
      <w:r w:rsidRPr="008D11F6">
        <w:rPr>
          <w:rStyle w:val="Emphasis"/>
        </w:rPr>
        <w:t>key countries</w:t>
      </w:r>
      <w:r w:rsidRPr="008D11F6">
        <w:rPr>
          <w:sz w:val="16"/>
        </w:rPr>
        <w:t xml:space="preserve"> </w:t>
      </w:r>
      <w:r w:rsidRPr="008D11F6">
        <w:rPr>
          <w:rStyle w:val="StyleUnderline"/>
        </w:rPr>
        <w:t xml:space="preserve">have been severely hampered by revelations of mass surveillance. </w:t>
      </w:r>
      <w:r w:rsidRPr="008D11F6">
        <w:rPr>
          <w:sz w:val="16"/>
        </w:rPr>
        <w:t xml:space="preserve">In July, Pew reported that “a new…survey finds widespread global opposition to U.S. eavesdropping and a decline in the view that the U.S. respects the personal freedoms of its people” and that, while the U.S. remains popular in many countries, particularly relative to others such as China, “in nearly all countries polled, majorities oppose monitoring by the U.S. government of emails and phone calls of foreign leaders or their citizens.” After </w:t>
      </w:r>
      <w:r w:rsidRPr="008D11F6">
        <w:rPr>
          <w:rStyle w:val="StyleUnderline"/>
        </w:rPr>
        <w:t>just one year of Snowden reporting, there have been massive drops in the percentage of people who believe “the U.S. government respects personal freedom</w:t>
      </w:r>
      <w:r w:rsidRPr="008D11F6">
        <w:rPr>
          <w:sz w:val="16"/>
        </w:rPr>
        <w:t xml:space="preserve">,” </w:t>
      </w:r>
      <w:r w:rsidRPr="008D11F6">
        <w:rPr>
          <w:rStyle w:val="StyleUnderline"/>
        </w:rPr>
        <w:t xml:space="preserve">with the biggest drops coming in key countries that saw the most NSA reporting: All of that has significantly increased the costs for the U.S. to continue to subject the world, and the internet, to dragnets of mass surveillance. It has resulted in serious political, diplomatic, and structural impediments to ongoing spying programs. </w:t>
      </w:r>
      <w:r w:rsidRPr="008D11F6">
        <w:rPr>
          <w:sz w:val="16"/>
        </w:rPr>
        <w:t>And it has meaningfully altered world opinion on all of these critical questions.</w:t>
      </w:r>
    </w:p>
    <w:p w:rsidR="00520B70" w:rsidRPr="003A464B" w:rsidRDefault="00520B70" w:rsidP="00520B70"/>
    <w:p w:rsidR="00607CAA" w:rsidRPr="0025171A" w:rsidRDefault="00607CAA" w:rsidP="00607CAA">
      <w:pPr>
        <w:pStyle w:val="Heading3"/>
      </w:pPr>
      <w:r>
        <w:lastRenderedPageBreak/>
        <w:t>2ac lying da</w:t>
      </w:r>
    </w:p>
    <w:p w:rsidR="00607CAA" w:rsidRDefault="00607CAA" w:rsidP="00607CAA"/>
    <w:p w:rsidR="00607CAA" w:rsidRDefault="00607CAA" w:rsidP="00607CAA">
      <w:pPr>
        <w:pStyle w:val="Heading4"/>
      </w:pPr>
      <w:r>
        <w:t>Lying is bad – d-rule</w:t>
      </w:r>
    </w:p>
    <w:p w:rsidR="00607CAA" w:rsidRPr="0025171A" w:rsidRDefault="00607CAA" w:rsidP="00607CAA">
      <w:pPr>
        <w:pStyle w:val="CiteSpacing"/>
      </w:pPr>
      <w:r w:rsidRPr="0025171A">
        <w:rPr>
          <w:rStyle w:val="Style13ptBold"/>
        </w:rPr>
        <w:t>Murphy 96</w:t>
      </w:r>
      <w:r>
        <w:t xml:space="preserve"> (</w:t>
      </w:r>
      <w:r w:rsidRPr="0025171A">
        <w:t>Mark C. Murphy, 1996</w:t>
      </w:r>
      <w:r>
        <w:t xml:space="preserve">, </w:t>
      </w:r>
      <w:r w:rsidRPr="0025171A">
        <w:t>41 Am. J. Juris. 81</w:t>
      </w:r>
      <w:r>
        <w:t>)</w:t>
      </w:r>
    </w:p>
    <w:p w:rsidR="00607CAA" w:rsidRPr="008A1A7D" w:rsidRDefault="00607CAA" w:rsidP="00607CAA">
      <w:pPr>
        <w:rPr>
          <w:sz w:val="16"/>
        </w:rPr>
      </w:pPr>
      <w:r w:rsidRPr="008A1A7D">
        <w:rPr>
          <w:rStyle w:val="term1"/>
          <w:b w:val="0"/>
          <w:sz w:val="16"/>
        </w:rPr>
        <w:t>Bok's remarks capture</w:t>
      </w:r>
      <w:r w:rsidRPr="008A1A7D">
        <w:rPr>
          <w:sz w:val="16"/>
        </w:rPr>
        <w:t xml:space="preserve"> the insight that what disturbs people about lying is not fundamentally that </w:t>
      </w:r>
      <w:r w:rsidRPr="0025171A">
        <w:rPr>
          <w:u w:val="single"/>
        </w:rPr>
        <w:t>lies are contrary to the good of knowledge, though lies certainly are contrary to that good. What is most troubling about being lied to is that lies infect the decisionmaking process, undermining the good of practical reasonableness.</w:t>
      </w:r>
      <w:r w:rsidRPr="008A1A7D">
        <w:rPr>
          <w:sz w:val="16"/>
        </w:rPr>
        <w:t xml:space="preserve"> Thus, </w:t>
      </w:r>
      <w:r w:rsidRPr="0025171A">
        <w:rPr>
          <w:u w:val="single"/>
        </w:rPr>
        <w:t>the account of the moral absolute against lying defended here does justice to what bothers reflective people about being the victim of lies</w:t>
      </w:r>
      <w:r w:rsidRPr="008A1A7D">
        <w:rPr>
          <w:sz w:val="16"/>
        </w:rPr>
        <w:t xml:space="preserve">. </w:t>
      </w:r>
      <w:bookmarkStart w:id="1" w:name="r39"/>
      <w:r w:rsidRPr="008A1A7D">
        <w:rPr>
          <w:sz w:val="16"/>
        </w:rPr>
        <w:fldChar w:fldCharType="begin"/>
      </w:r>
      <w:r w:rsidRPr="008A1A7D">
        <w:rPr>
          <w:sz w:val="16"/>
        </w:rPr>
        <w:instrText xml:space="preserve"> HYPERLINK "http://www.lexis.com/research/retrieve?_m=06a87a29b6952f9bfd647f95fda3771b&amp;csvc=bl&amp;cform=bool&amp;_fmtstr=FULL&amp;docnum=1&amp;_startdoc=1&amp;wchp=dGLbVzb-zSkAk&amp;_md5=fb417e0cf720ff1549cfe598dbc5ee69" \l "n39#n39" \t "_self" </w:instrText>
      </w:r>
      <w:r w:rsidRPr="008A1A7D">
        <w:rPr>
          <w:sz w:val="16"/>
        </w:rPr>
        <w:fldChar w:fldCharType="separate"/>
      </w:r>
      <w:r w:rsidRPr="008A1A7D">
        <w:rPr>
          <w:rStyle w:val="Hyperlink"/>
          <w:sz w:val="16"/>
        </w:rPr>
        <w:t>39</w:t>
      </w:r>
      <w:r w:rsidRPr="008A1A7D">
        <w:rPr>
          <w:sz w:val="16"/>
        </w:rPr>
        <w:fldChar w:fldCharType="end"/>
      </w:r>
      <w:bookmarkEnd w:id="1"/>
      <w:r w:rsidRPr="008A1A7D">
        <w:rPr>
          <w:sz w:val="16"/>
        </w:rPr>
        <w:t xml:space="preserve"> I have argued that although </w:t>
      </w:r>
      <w:r w:rsidRPr="0025171A">
        <w:rPr>
          <w:u w:val="single"/>
        </w:rPr>
        <w:t xml:space="preserve">Finnis is right to think that the lie is an act directed against the intrinsic good of knowledge, the wrongfulness of lying is most adequately explained by reference to the good of practical reasonableness. Lying is absolutely morally forbidden, in last analysis, because refraining from lying is necessary to show adequate respect for the status of other agents as practical reasoners. </w:t>
      </w:r>
      <w:r w:rsidRPr="008A1A7D">
        <w:rPr>
          <w:sz w:val="16"/>
        </w:rPr>
        <w:t>On this matter, at the very least,</w:t>
      </w:r>
      <w:r w:rsidRPr="0025171A">
        <w:rPr>
          <w:u w:val="single"/>
        </w:rPr>
        <w:t xml:space="preserve"> natural law theory should affirm its agreement with Kant</w:t>
      </w:r>
      <w:r w:rsidRPr="008A1A7D">
        <w:rPr>
          <w:sz w:val="16"/>
        </w:rPr>
        <w:t xml:space="preserve">. </w:t>
      </w:r>
      <w:bookmarkStart w:id="2" w:name="r40"/>
      <w:r w:rsidRPr="008A1A7D">
        <w:rPr>
          <w:sz w:val="16"/>
        </w:rPr>
        <w:fldChar w:fldCharType="begin"/>
      </w:r>
      <w:r w:rsidRPr="008A1A7D">
        <w:rPr>
          <w:sz w:val="16"/>
        </w:rPr>
        <w:instrText xml:space="preserve"> HYPERLINK "http://www.lexis.com/research/retrieve?_m=06a87a29b6952f9bfd647f95fda3771b&amp;csvc=bl&amp;cform=bool&amp;_fmtstr=FULL&amp;docnum=1&amp;_startdoc=1&amp;wchp=dGLbVzb-zSkAk&amp;_md5=fb417e0cf720ff1549cfe598dbc5ee69" \l "n40#n40" \t "_self" </w:instrText>
      </w:r>
      <w:r w:rsidRPr="008A1A7D">
        <w:rPr>
          <w:sz w:val="16"/>
        </w:rPr>
        <w:fldChar w:fldCharType="separate"/>
      </w:r>
      <w:r w:rsidRPr="008A1A7D">
        <w:rPr>
          <w:rStyle w:val="Hyperlink"/>
          <w:sz w:val="16"/>
        </w:rPr>
        <w:t>40</w:t>
      </w:r>
      <w:r w:rsidRPr="008A1A7D">
        <w:rPr>
          <w:sz w:val="16"/>
        </w:rPr>
        <w:fldChar w:fldCharType="end"/>
      </w:r>
      <w:bookmarkEnd w:id="2"/>
    </w:p>
    <w:p w:rsidR="00607CAA" w:rsidRPr="0025171A" w:rsidRDefault="00607CAA" w:rsidP="00607CAA"/>
    <w:p w:rsidR="008A1A7D" w:rsidRDefault="008A1A7D" w:rsidP="008A1A7D">
      <w:pPr>
        <w:pStyle w:val="Heading3"/>
      </w:pPr>
      <w:r>
        <w:lastRenderedPageBreak/>
        <w:t>2ac secrecy da</w:t>
      </w:r>
    </w:p>
    <w:p w:rsidR="008A1A7D" w:rsidRDefault="008A1A7D" w:rsidP="008A1A7D"/>
    <w:p w:rsidR="008A1A7D" w:rsidRDefault="008A1A7D" w:rsidP="008A1A7D">
      <w:pPr>
        <w:pStyle w:val="Heading4"/>
      </w:pPr>
      <w:r>
        <w:t>CP undermines democracy</w:t>
      </w:r>
    </w:p>
    <w:p w:rsidR="008A1A7D" w:rsidRDefault="008A1A7D" w:rsidP="008A1A7D">
      <w:pPr>
        <w:pStyle w:val="CiteSpacing"/>
      </w:pPr>
      <w:r w:rsidRPr="00044EC7">
        <w:rPr>
          <w:rStyle w:val="Style13ptBold"/>
        </w:rPr>
        <w:t>Jaffer 13</w:t>
      </w:r>
      <w:r>
        <w:t xml:space="preserve"> (Jameer Jaffer, fellow, Open Society Foundations, “Secrecy and Freedom,” New York Times, 6-9-2013, http://www.nytimes.com/roomfordebate/2013/06/09/is-the-nsa-surveillance-threat-real-or-imagined)</w:t>
      </w:r>
    </w:p>
    <w:p w:rsidR="008A1A7D" w:rsidRPr="008A1A7D" w:rsidRDefault="008A1A7D" w:rsidP="008A1A7D">
      <w:pPr>
        <w:rPr>
          <w:sz w:val="16"/>
        </w:rPr>
      </w:pPr>
      <w:r w:rsidRPr="008A1A7D">
        <w:rPr>
          <w:sz w:val="16"/>
        </w:rPr>
        <w:t xml:space="preserve">Your claim about the pervasiveness and banality of government secrecy elides the fact that there are many kinds of secrecy. Not all of them present the same threat to democracy. I don’t think our democracy is made weaker by the government’s withholding of information about the technical means it uses to effect surveillance. I don’t think our democracy is made weaker by the government’s withholding of information about the specific targets of its surveillance — so long as the surveillance is in fact limited to specific targets and so long as there is some mechanism that permits the public to evaluate the government’s conduct after the investigation is complete. </w:t>
      </w:r>
      <w:r w:rsidRPr="008A1A7D">
        <w:rPr>
          <w:rStyle w:val="StyleUnderline"/>
        </w:rPr>
        <w:t>Secrecy about government policy</w:t>
      </w:r>
      <w:r w:rsidRPr="008A1A7D">
        <w:rPr>
          <w:sz w:val="16"/>
        </w:rPr>
        <w:t xml:space="preserve">, though, </w:t>
      </w:r>
      <w:r w:rsidRPr="008A1A7D">
        <w:rPr>
          <w:rStyle w:val="StyleUnderline"/>
        </w:rPr>
        <w:t>seems to me a very different thing</w:t>
      </w:r>
      <w:r w:rsidRPr="008A1A7D">
        <w:rPr>
          <w:sz w:val="16"/>
        </w:rPr>
        <w:t xml:space="preserve">. The whole point of democracy is to make government accountable to the public. </w:t>
      </w:r>
      <w:r w:rsidRPr="008A1A7D">
        <w:rPr>
          <w:rStyle w:val="StyleUnderline"/>
        </w:rPr>
        <w:t>How can the public hold government accountable</w:t>
      </w:r>
      <w:r>
        <w:rPr>
          <w:rStyle w:val="StyleUnderline"/>
        </w:rPr>
        <w:t xml:space="preserve"> </w:t>
      </w:r>
      <w:r w:rsidRPr="008A1A7D">
        <w:rPr>
          <w:rStyle w:val="StyleUnderline"/>
        </w:rPr>
        <w:t>if it doesn’t know what the government’s policies are? How can the public lobby Congress to amend the Patriot Act if it has no</w:t>
      </w:r>
      <w:r>
        <w:rPr>
          <w:rStyle w:val="StyleUnderline"/>
        </w:rPr>
        <w:t xml:space="preserve"> </w:t>
      </w:r>
      <w:r w:rsidRPr="008A1A7D">
        <w:rPr>
          <w:rStyle w:val="StyleUnderline"/>
        </w:rPr>
        <w:t>idea how the government has interpreted it?</w:t>
      </w:r>
      <w:r w:rsidRPr="008A1A7D">
        <w:rPr>
          <w:sz w:val="16"/>
        </w:rPr>
        <w:t xml:space="preserve"> This is why I think that you have it backward when you say that “objections to the secrecy of the N.S.A. program are thus really objections to our political system itself.” It’s objections to transparency about the N.S.A. program that have this character. </w:t>
      </w:r>
      <w:r w:rsidRPr="008A1A7D">
        <w:rPr>
          <w:rStyle w:val="StyleUnderline"/>
        </w:rPr>
        <w:t>The argument that the government shouldn’t be required to tell the public what its</w:t>
      </w:r>
      <w:r>
        <w:rPr>
          <w:rStyle w:val="StyleUnderline"/>
        </w:rPr>
        <w:t xml:space="preserve"> </w:t>
      </w:r>
      <w:r w:rsidRPr="008A1A7D">
        <w:rPr>
          <w:rStyle w:val="StyleUnderline"/>
        </w:rPr>
        <w:t>policies are is an argument that we shouldn’t have a democracy</w:t>
      </w:r>
      <w:r w:rsidRPr="008A1A7D">
        <w:rPr>
          <w:sz w:val="16"/>
        </w:rPr>
        <w:t xml:space="preserve">. </w:t>
      </w:r>
    </w:p>
    <w:p w:rsidR="008A1A7D" w:rsidRPr="008A1A7D" w:rsidRDefault="008A1A7D" w:rsidP="008A1A7D"/>
    <w:sectPr w:rsidR="008A1A7D" w:rsidRPr="008A1A7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5873" w:rsidRDefault="00CE5873" w:rsidP="0043338F">
      <w:r>
        <w:separator/>
      </w:r>
    </w:p>
  </w:endnote>
  <w:endnote w:type="continuationSeparator" w:id="0">
    <w:p w:rsidR="00CE5873" w:rsidRDefault="00CE5873" w:rsidP="00433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5873" w:rsidRDefault="00CE5873" w:rsidP="0043338F">
      <w:r>
        <w:separator/>
      </w:r>
    </w:p>
  </w:footnote>
  <w:footnote w:type="continuationSeparator" w:id="0">
    <w:p w:rsidR="00CE5873" w:rsidRDefault="00CE5873" w:rsidP="0043338F">
      <w:r>
        <w:continuationSeparator/>
      </w:r>
    </w:p>
  </w:footnote>
  <w:footnote w:id="1">
    <w:p w:rsidR="00803A1D" w:rsidRDefault="00803A1D" w:rsidP="0043338F"/>
  </w:footnote>
  <w:footnote w:id="2">
    <w:p w:rsidR="00803A1D" w:rsidRDefault="00803A1D" w:rsidP="0043338F"/>
  </w:footnote>
  <w:footnote w:id="3">
    <w:p w:rsidR="00803A1D" w:rsidRDefault="00803A1D" w:rsidP="0043338F"/>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2115DD"/>
    <w:multiLevelType w:val="hybridMultilevel"/>
    <w:tmpl w:val="FBAC97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819A2"/>
    <w:multiLevelType w:val="hybridMultilevel"/>
    <w:tmpl w:val="1ED8B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9602604"/>
    <w:docVar w:name="VerbatimVersion" w:val="5.1"/>
  </w:docVars>
  <w:rsids>
    <w:rsidRoot w:val="00A51214"/>
    <w:rsid w:val="000139A3"/>
    <w:rsid w:val="000364A5"/>
    <w:rsid w:val="00044EC7"/>
    <w:rsid w:val="00053918"/>
    <w:rsid w:val="00072BC1"/>
    <w:rsid w:val="000B0F00"/>
    <w:rsid w:val="00100833"/>
    <w:rsid w:val="00104529"/>
    <w:rsid w:val="00105942"/>
    <w:rsid w:val="00107396"/>
    <w:rsid w:val="00144A4C"/>
    <w:rsid w:val="00153AB4"/>
    <w:rsid w:val="001704A0"/>
    <w:rsid w:val="00176AB0"/>
    <w:rsid w:val="00177B7D"/>
    <w:rsid w:val="0018322D"/>
    <w:rsid w:val="001A4A6D"/>
    <w:rsid w:val="001B1928"/>
    <w:rsid w:val="001B5776"/>
    <w:rsid w:val="001B7F14"/>
    <w:rsid w:val="001E527A"/>
    <w:rsid w:val="001F78CE"/>
    <w:rsid w:val="002146AF"/>
    <w:rsid w:val="0025171A"/>
    <w:rsid w:val="00251FC7"/>
    <w:rsid w:val="002720C3"/>
    <w:rsid w:val="002855A7"/>
    <w:rsid w:val="002A409A"/>
    <w:rsid w:val="002B146A"/>
    <w:rsid w:val="002B5E17"/>
    <w:rsid w:val="00315690"/>
    <w:rsid w:val="00316B75"/>
    <w:rsid w:val="00325646"/>
    <w:rsid w:val="003460F2"/>
    <w:rsid w:val="0038158C"/>
    <w:rsid w:val="003902BA"/>
    <w:rsid w:val="00390625"/>
    <w:rsid w:val="003A0147"/>
    <w:rsid w:val="003A09E2"/>
    <w:rsid w:val="003A464B"/>
    <w:rsid w:val="00407037"/>
    <w:rsid w:val="00412CF5"/>
    <w:rsid w:val="004204DB"/>
    <w:rsid w:val="0043338F"/>
    <w:rsid w:val="004605D6"/>
    <w:rsid w:val="00465E3C"/>
    <w:rsid w:val="004C60E8"/>
    <w:rsid w:val="004E3579"/>
    <w:rsid w:val="004E48B5"/>
    <w:rsid w:val="004E728B"/>
    <w:rsid w:val="004F39E0"/>
    <w:rsid w:val="0051054C"/>
    <w:rsid w:val="00520B70"/>
    <w:rsid w:val="005356D1"/>
    <w:rsid w:val="00537BD5"/>
    <w:rsid w:val="00551B0C"/>
    <w:rsid w:val="0057268A"/>
    <w:rsid w:val="00580504"/>
    <w:rsid w:val="005A457F"/>
    <w:rsid w:val="005D2912"/>
    <w:rsid w:val="005F46AB"/>
    <w:rsid w:val="006065BD"/>
    <w:rsid w:val="00607CAA"/>
    <w:rsid w:val="00645FA9"/>
    <w:rsid w:val="00647866"/>
    <w:rsid w:val="00657316"/>
    <w:rsid w:val="00665003"/>
    <w:rsid w:val="006739C3"/>
    <w:rsid w:val="006A13F0"/>
    <w:rsid w:val="006A2AD0"/>
    <w:rsid w:val="006A6C65"/>
    <w:rsid w:val="006B5627"/>
    <w:rsid w:val="006C2375"/>
    <w:rsid w:val="006D4ECC"/>
    <w:rsid w:val="00722258"/>
    <w:rsid w:val="007243E5"/>
    <w:rsid w:val="00766EA0"/>
    <w:rsid w:val="007936B2"/>
    <w:rsid w:val="007A2226"/>
    <w:rsid w:val="007F2D14"/>
    <w:rsid w:val="007F5B66"/>
    <w:rsid w:val="00803A1D"/>
    <w:rsid w:val="008207E8"/>
    <w:rsid w:val="00823A1C"/>
    <w:rsid w:val="00835C01"/>
    <w:rsid w:val="00845B9D"/>
    <w:rsid w:val="00854ACA"/>
    <w:rsid w:val="00860984"/>
    <w:rsid w:val="008A1A7D"/>
    <w:rsid w:val="008B3ECB"/>
    <w:rsid w:val="008B4E85"/>
    <w:rsid w:val="008C1B2E"/>
    <w:rsid w:val="008F7C04"/>
    <w:rsid w:val="0091627E"/>
    <w:rsid w:val="0097032B"/>
    <w:rsid w:val="00985D8D"/>
    <w:rsid w:val="00990AD5"/>
    <w:rsid w:val="009B4044"/>
    <w:rsid w:val="009D2EAD"/>
    <w:rsid w:val="009D54B2"/>
    <w:rsid w:val="009E1922"/>
    <w:rsid w:val="009F7ED2"/>
    <w:rsid w:val="00A51214"/>
    <w:rsid w:val="00A6371F"/>
    <w:rsid w:val="00A93661"/>
    <w:rsid w:val="00A95652"/>
    <w:rsid w:val="00A9718E"/>
    <w:rsid w:val="00AA524D"/>
    <w:rsid w:val="00AB4C60"/>
    <w:rsid w:val="00AC0AB8"/>
    <w:rsid w:val="00B07D11"/>
    <w:rsid w:val="00B33C6D"/>
    <w:rsid w:val="00B4508F"/>
    <w:rsid w:val="00B55AD5"/>
    <w:rsid w:val="00B5661C"/>
    <w:rsid w:val="00B70E4E"/>
    <w:rsid w:val="00B8057C"/>
    <w:rsid w:val="00B811DB"/>
    <w:rsid w:val="00BD6238"/>
    <w:rsid w:val="00BF593B"/>
    <w:rsid w:val="00BF773A"/>
    <w:rsid w:val="00BF7E81"/>
    <w:rsid w:val="00C13773"/>
    <w:rsid w:val="00C17CC8"/>
    <w:rsid w:val="00C44F18"/>
    <w:rsid w:val="00C83417"/>
    <w:rsid w:val="00C9604F"/>
    <w:rsid w:val="00CA19AA"/>
    <w:rsid w:val="00CA2BF7"/>
    <w:rsid w:val="00CC5298"/>
    <w:rsid w:val="00CD736E"/>
    <w:rsid w:val="00CD798D"/>
    <w:rsid w:val="00CE161E"/>
    <w:rsid w:val="00CE5873"/>
    <w:rsid w:val="00CF59A8"/>
    <w:rsid w:val="00D15F39"/>
    <w:rsid w:val="00D325A9"/>
    <w:rsid w:val="00D36A8A"/>
    <w:rsid w:val="00D61409"/>
    <w:rsid w:val="00D6691E"/>
    <w:rsid w:val="00D71170"/>
    <w:rsid w:val="00DA1C92"/>
    <w:rsid w:val="00DA25D4"/>
    <w:rsid w:val="00DA6281"/>
    <w:rsid w:val="00DA6538"/>
    <w:rsid w:val="00E15E75"/>
    <w:rsid w:val="00E36241"/>
    <w:rsid w:val="00E50F7C"/>
    <w:rsid w:val="00E5262C"/>
    <w:rsid w:val="00E623DB"/>
    <w:rsid w:val="00EC7DC4"/>
    <w:rsid w:val="00ED30CF"/>
    <w:rsid w:val="00F176EF"/>
    <w:rsid w:val="00F45E10"/>
    <w:rsid w:val="00F635D2"/>
    <w:rsid w:val="00F6364A"/>
    <w:rsid w:val="00F75A25"/>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C4F90A3-FAA2-44A8-9173-9B9DBC66A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207E8"/>
    <w:pPr>
      <w:spacing w:after="0" w:line="240" w:lineRule="auto"/>
      <w:contextualSpacing/>
    </w:pPr>
    <w:rPr>
      <w:rFonts w:ascii="Arial Narrow" w:hAnsi="Arial Narrow"/>
      <w:sz w:val="20"/>
    </w:rPr>
  </w:style>
  <w:style w:type="paragraph" w:styleId="Heading1">
    <w:name w:val="heading 1"/>
    <w:aliases w:val="Pocket"/>
    <w:basedOn w:val="Normal"/>
    <w:next w:val="Normal"/>
    <w:link w:val="Heading1Char"/>
    <w:qFormat/>
    <w:rsid w:val="008207E8"/>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207E8"/>
    <w:pPr>
      <w:keepNext/>
      <w:keepLines/>
      <w:pageBreakBefore/>
      <w:spacing w:before="40"/>
      <w:jc w:val="center"/>
      <w:outlineLvl w:val="1"/>
    </w:pPr>
    <w:rPr>
      <w:rFonts w:eastAsiaTheme="majorEastAsia" w:cstheme="majorBidi"/>
      <w:b/>
      <w:smallCaps/>
      <w:sz w:val="44"/>
      <w:szCs w:val="26"/>
    </w:rPr>
  </w:style>
  <w:style w:type="paragraph" w:styleId="Heading3">
    <w:name w:val="heading 3"/>
    <w:aliases w:val="Block"/>
    <w:basedOn w:val="Normal"/>
    <w:next w:val="Normal"/>
    <w:link w:val="Heading3Char"/>
    <w:uiPriority w:val="2"/>
    <w:unhideWhenUsed/>
    <w:qFormat/>
    <w:rsid w:val="008207E8"/>
    <w:pPr>
      <w:keepNext/>
      <w:keepLines/>
      <w:pageBreakBefore/>
      <w:pBdr>
        <w:bottom w:val="single" w:sz="12" w:space="1" w:color="auto"/>
      </w:pBdr>
      <w:spacing w:before="40"/>
      <w:jc w:val="center"/>
      <w:outlineLvl w:val="2"/>
    </w:pPr>
    <w:rPr>
      <w:rFonts w:eastAsiaTheme="majorEastAsia" w:cstheme="majorBidi"/>
      <w:b/>
      <w:sz w:val="44"/>
      <w:szCs w:val="24"/>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8207E8"/>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8207E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7E8"/>
  </w:style>
  <w:style w:type="character" w:customStyle="1" w:styleId="Heading1Char">
    <w:name w:val="Heading 1 Char"/>
    <w:aliases w:val="Pocket Char"/>
    <w:basedOn w:val="DefaultParagraphFont"/>
    <w:link w:val="Heading1"/>
    <w:rsid w:val="008207E8"/>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8207E8"/>
    <w:rPr>
      <w:rFonts w:ascii="Arial Narrow" w:eastAsiaTheme="majorEastAsia" w:hAnsi="Arial Narrow" w:cstheme="majorBidi"/>
      <w:b/>
      <w:smallCaps/>
      <w:sz w:val="44"/>
      <w:szCs w:val="26"/>
    </w:rPr>
  </w:style>
  <w:style w:type="character" w:customStyle="1" w:styleId="Heading3Char">
    <w:name w:val="Heading 3 Char"/>
    <w:aliases w:val="Block Char"/>
    <w:basedOn w:val="DefaultParagraphFont"/>
    <w:link w:val="Heading3"/>
    <w:uiPriority w:val="2"/>
    <w:rsid w:val="008207E8"/>
    <w:rPr>
      <w:rFonts w:ascii="Arial Narrow" w:eastAsiaTheme="majorEastAsia" w:hAnsi="Arial Narrow" w:cstheme="majorBidi"/>
      <w:b/>
      <w:sz w:val="44"/>
      <w:szCs w:val="24"/>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8207E8"/>
    <w:rPr>
      <w:rFonts w:ascii="Arial Narrow" w:eastAsiaTheme="majorEastAsia" w:hAnsi="Arial Narrow" w:cstheme="majorBidi"/>
      <w:b/>
      <w:iCs/>
      <w:sz w:val="24"/>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
    <w:basedOn w:val="DefaultParagraphFont"/>
    <w:link w:val="textbold"/>
    <w:uiPriority w:val="7"/>
    <w:qFormat/>
    <w:rsid w:val="008207E8"/>
    <w:rPr>
      <w:rFonts w:ascii="Arial Narrow" w:hAnsi="Arial Narrow"/>
      <w:b/>
      <w:i w:val="0"/>
      <w:iCs/>
      <w:sz w:val="20"/>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8207E8"/>
    <w:rPr>
      <w:rFonts w:ascii="Arial Narrow" w:hAnsi="Arial Narrow"/>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6"/>
    <w:qFormat/>
    <w:rsid w:val="008207E8"/>
    <w:rPr>
      <w:rFonts w:ascii="Arial Narrow" w:hAnsi="Arial Narrow"/>
      <w:b w:val="0"/>
      <w:sz w:val="20"/>
      <w:u w:val="single"/>
    </w:rPr>
  </w:style>
  <w:style w:type="character" w:styleId="Hyperlink">
    <w:name w:val="Hyperlink"/>
    <w:aliases w:val="heading 1 (block title),Important,Read,Card Text,Internet Link,Analytic Text"/>
    <w:basedOn w:val="DefaultParagraphFont"/>
    <w:uiPriority w:val="99"/>
    <w:unhideWhenUsed/>
    <w:rsid w:val="008207E8"/>
    <w:rPr>
      <w:color w:val="auto"/>
      <w:u w:val="none"/>
    </w:rPr>
  </w:style>
  <w:style w:type="character" w:styleId="FollowedHyperlink">
    <w:name w:val="FollowedHyperlink"/>
    <w:basedOn w:val="DefaultParagraphFont"/>
    <w:uiPriority w:val="99"/>
    <w:semiHidden/>
    <w:unhideWhenUsed/>
    <w:rsid w:val="008207E8"/>
    <w:rPr>
      <w:color w:val="auto"/>
      <w:u w:val="none"/>
    </w:rPr>
  </w:style>
  <w:style w:type="paragraph" w:customStyle="1" w:styleId="CiteSpacing">
    <w:name w:val="Cite Spacing"/>
    <w:basedOn w:val="Normal"/>
    <w:uiPriority w:val="4"/>
    <w:qFormat/>
    <w:rsid w:val="008207E8"/>
    <w:pPr>
      <w:spacing w:before="60" w:after="60"/>
    </w:pPr>
  </w:style>
  <w:style w:type="paragraph" w:customStyle="1" w:styleId="CARD">
    <w:name w:val="CARD"/>
    <w:basedOn w:val="Normal"/>
    <w:link w:val="CARDChar"/>
    <w:qFormat/>
    <w:rsid w:val="00A51214"/>
    <w:pPr>
      <w:contextualSpacing w:val="0"/>
    </w:pPr>
    <w:rPr>
      <w:rFonts w:ascii="Arial" w:eastAsia="Times New Roman" w:hAnsi="Arial" w:cs="Arial"/>
      <w:szCs w:val="20"/>
    </w:rPr>
  </w:style>
  <w:style w:type="paragraph" w:customStyle="1" w:styleId="CITE">
    <w:name w:val="CITE"/>
    <w:basedOn w:val="Heading2"/>
    <w:link w:val="CITEChar"/>
    <w:autoRedefine/>
    <w:qFormat/>
    <w:rsid w:val="00A51214"/>
    <w:pPr>
      <w:keepLines w:val="0"/>
      <w:pageBreakBefore w:val="0"/>
      <w:spacing w:before="60" w:after="60"/>
      <w:jc w:val="left"/>
    </w:pPr>
    <w:rPr>
      <w:rFonts w:ascii="Arial" w:eastAsia="Times New Roman" w:hAnsi="Arial" w:cs="Arial"/>
      <w:b w:val="0"/>
      <w:bCs/>
      <w:iCs/>
      <w:smallCaps w:val="0"/>
      <w:sz w:val="20"/>
      <w:szCs w:val="20"/>
    </w:rPr>
  </w:style>
  <w:style w:type="paragraph" w:customStyle="1" w:styleId="TAG">
    <w:name w:val="TAG"/>
    <w:basedOn w:val="Heading2"/>
    <w:qFormat/>
    <w:rsid w:val="00A51214"/>
    <w:pPr>
      <w:keepLines w:val="0"/>
      <w:pageBreakBefore w:val="0"/>
      <w:spacing w:before="0"/>
      <w:contextualSpacing w:val="0"/>
      <w:jc w:val="left"/>
    </w:pPr>
    <w:rPr>
      <w:rFonts w:ascii="Arial" w:eastAsia="Times New Roman" w:hAnsi="Arial" w:cs="Arial"/>
      <w:bCs/>
      <w:iCs/>
      <w:caps/>
      <w:smallCaps w:val="0"/>
      <w:sz w:val="20"/>
      <w:szCs w:val="20"/>
    </w:rPr>
  </w:style>
  <w:style w:type="character" w:customStyle="1" w:styleId="CITEChar">
    <w:name w:val="CITE Char"/>
    <w:basedOn w:val="DefaultParagraphFont"/>
    <w:link w:val="CITE"/>
    <w:rsid w:val="00A51214"/>
    <w:rPr>
      <w:rFonts w:ascii="Arial" w:eastAsia="Times New Roman" w:hAnsi="Arial" w:cs="Arial"/>
      <w:bCs/>
      <w:iCs/>
      <w:sz w:val="20"/>
      <w:szCs w:val="20"/>
    </w:rPr>
  </w:style>
  <w:style w:type="character" w:customStyle="1" w:styleId="CARDChar">
    <w:name w:val="CARD Char"/>
    <w:basedOn w:val="DefaultParagraphFont"/>
    <w:link w:val="CARD"/>
    <w:rsid w:val="00A51214"/>
    <w:rPr>
      <w:rFonts w:ascii="Arial" w:eastAsia="Times New Roman" w:hAnsi="Arial" w:cs="Arial"/>
      <w:sz w:val="20"/>
      <w:szCs w:val="20"/>
    </w:rPr>
  </w:style>
  <w:style w:type="paragraph" w:customStyle="1" w:styleId="textbold">
    <w:name w:val="text bold"/>
    <w:basedOn w:val="Normal"/>
    <w:link w:val="Emphasis"/>
    <w:uiPriority w:val="7"/>
    <w:qFormat/>
    <w:rsid w:val="00465E3C"/>
    <w:pPr>
      <w:ind w:left="720"/>
      <w:jc w:val="both"/>
    </w:pPr>
    <w:rPr>
      <w:b/>
      <w:iCs/>
      <w:u w:val="single"/>
      <w:bdr w:val="single" w:sz="12" w:space="0" w:color="auto"/>
    </w:rPr>
  </w:style>
  <w:style w:type="paragraph" w:customStyle="1" w:styleId="Emphasis1">
    <w:name w:val="Emphasis1"/>
    <w:basedOn w:val="Normal"/>
    <w:autoRedefine/>
    <w:uiPriority w:val="7"/>
    <w:qFormat/>
    <w:rsid w:val="00B70E4E"/>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term1">
    <w:name w:val="term1"/>
    <w:rsid w:val="0025171A"/>
    <w:rPr>
      <w:b/>
      <w:bCs/>
    </w:rPr>
  </w:style>
  <w:style w:type="character" w:customStyle="1" w:styleId="Hyperlink6">
    <w:name w:val="Hyperlink6"/>
    <w:rsid w:val="0025171A"/>
    <w:rPr>
      <w:color w:val="3300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bostonglobe.com/news/nation/2013/06/10/surveillance-leaks-point-hole-security-system-more-people-more-levels-gain-access/d85USWewpmk5HiG72HZ9EO/story.html" TargetMode="External"/><Relationship Id="rId18" Type="http://schemas.openxmlformats.org/officeDocument/2006/relationships/hyperlink" Target="http://www.theverge.com/2013/7/31/4576114/nsa-director-heckled-by-hackers-at-black-hat-2013" TargetMode="External"/><Relationship Id="rId26" Type="http://schemas.openxmlformats.org/officeDocument/2006/relationships/hyperlink" Target="http://www.hum.utah.edu/communication/?module=facultyDetails&amp;personId=16174&amp;orgId=296" TargetMode="External"/><Relationship Id="rId39" Type="http://schemas.openxmlformats.org/officeDocument/2006/relationships/hyperlink" Target="http://online.wsj.com/news/articles/SB10001424052702304073204579167873091999730" TargetMode="External"/><Relationship Id="rId21" Type="http://schemas.openxmlformats.org/officeDocument/2006/relationships/hyperlink" Target="http://livewire.talkingpointsmemo.com/entry/nsa-chief-says-nsa-has-1-000-system" TargetMode="External"/><Relationship Id="rId34" Type="http://schemas.openxmlformats.org/officeDocument/2006/relationships/hyperlink" Target="http://lifehacker.com/5571612/know-how-confirmation-bias-colors-your-decisions" TargetMode="External"/><Relationship Id="rId42" Type="http://schemas.openxmlformats.org/officeDocument/2006/relationships/hyperlink" Target="http://www2.itif.org/2013-cloud-computing-costs.pdf" TargetMode="External"/><Relationship Id="rId47" Type="http://schemas.openxmlformats.org/officeDocument/2006/relationships/hyperlink" Target="http://www.wired.com/threatlevel/2014/01/how-the-us-almost-killed-the-internet/" TargetMode="External"/><Relationship Id="rId50" Type="http://schemas.openxmlformats.org/officeDocument/2006/relationships/hyperlink" Target="http://www.theverge.com/2014/1/22/5335434/microsoft-offers-overseas-data-storage-in-response-to-nsa-concerns" TargetMode="External"/><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forbes.com/sites/andygreenberg/2013/06/18/nsa-director-says-agency-implementing-two-person-rule-to-stop-the-next-edward-snowden/)//ET" TargetMode="External"/><Relationship Id="rId17" Type="http://schemas.openxmlformats.org/officeDocument/2006/relationships/hyperlink" Target="http://www.theverge.com/2012/8/1/3199153/nsa-recruitment-controversy-defcon-hacker-conference" TargetMode="External"/><Relationship Id="rId25" Type="http://schemas.openxmlformats.org/officeDocument/2006/relationships/hyperlink" Target="http://onlinelibrary.wiley.com/doi/10.1111/j.1468-2958.2011.01415.x/full" TargetMode="External"/><Relationship Id="rId33" Type="http://schemas.openxmlformats.org/officeDocument/2006/relationships/hyperlink" Target="http://portal.ku.edu.tr/~tkumkale/sleeper.pdf" TargetMode="External"/><Relationship Id="rId38" Type="http://schemas.openxmlformats.org/officeDocument/2006/relationships/hyperlink" Target="http://www.businessinsider.com/nsa-leaks-hurting-us-tech-sales-in-china-2013-11" TargetMode="External"/><Relationship Id="rId46" Type="http://schemas.openxmlformats.org/officeDocument/2006/relationships/hyperlink" Target="http://bgr.com/2013/07/04/nsa-spying-advice-germany/" TargetMode="External"/><Relationship Id="rId2" Type="http://schemas.openxmlformats.org/officeDocument/2006/relationships/numbering" Target="numbering.xml"/><Relationship Id="rId16" Type="http://schemas.openxmlformats.org/officeDocument/2006/relationships/hyperlink" Target="http://www.theverge.com/2013/8/8/4600682/after-snowden-leaks-feds-lose-their-hacker-cred-at-def-con" TargetMode="External"/><Relationship Id="rId20" Type="http://schemas.openxmlformats.org/officeDocument/2006/relationships/hyperlink" Target="http://www.huffingtonpost.com/2013/08/08/nsa-snowden_n_3727668.html" TargetMode="External"/><Relationship Id="rId29" Type="http://schemas.openxmlformats.org/officeDocument/2006/relationships/hyperlink" Target="http://allergyware.wordpress.com/category/television/" TargetMode="External"/><Relationship Id="rId41" Type="http://schemas.openxmlformats.org/officeDocument/2006/relationships/hyperlink" Target="https://cloudsecurityalliance.org/research/survey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whitehouse.gov/the-press-office/2011/10/07/executive-order-structural-reforms-improve-security-classified-networks-" TargetMode="External"/><Relationship Id="rId24" Type="http://schemas.openxmlformats.org/officeDocument/2006/relationships/hyperlink" Target="http://www.theverge.com/2012/12/23/3797260/self-driving-cars-automated-vehicles" TargetMode="External"/><Relationship Id="rId32" Type="http://schemas.openxmlformats.org/officeDocument/2006/relationships/hyperlink" Target="http://voices.washingtonpost.com/parenting/2009/02/the_original_vaccineautism_stu.html" TargetMode="External"/><Relationship Id="rId37" Type="http://schemas.openxmlformats.org/officeDocument/2006/relationships/hyperlink" Target="http://www.reuters.com/article/2014/01/10/us-india-elections-google-idUSBREA080YE20140110" TargetMode="External"/><Relationship Id="rId40" Type="http://schemas.openxmlformats.org/officeDocument/2006/relationships/hyperlink" Target="http://www.nytimes.com/2013/06/10/us/former-cia-worker-says-he-leaked-surveillance-data.html" TargetMode="External"/><Relationship Id="rId45" Type="http://schemas.openxmlformats.org/officeDocument/2006/relationships/hyperlink" Target="http://www.bloomberg.com/news/2013-07-19/merkel-urges-european-internet-push-to-blunt-u-s-surveillance.html" TargetMode="External"/><Relationship Id="rId53" Type="http://schemas.openxmlformats.org/officeDocument/2006/relationships/hyperlink" Target="http://online.wsj.com/article/BT-CO-20131029-711921.html" TargetMode="External"/><Relationship Id="rId5" Type="http://schemas.openxmlformats.org/officeDocument/2006/relationships/webSettings" Target="webSettings.xml"/><Relationship Id="rId15" Type="http://schemas.openxmlformats.org/officeDocument/2006/relationships/hyperlink" Target="http://www.guardian.co.uk/world/2013/jun/17/edward-snowden-nsa-files-whistleblower" TargetMode="External"/><Relationship Id="rId23" Type="http://schemas.openxmlformats.org/officeDocument/2006/relationships/hyperlink" Target="http://www.theverge.com/2013/2/16/3995696/drone-warfare-politics" TargetMode="External"/><Relationship Id="rId28" Type="http://schemas.openxmlformats.org/officeDocument/2006/relationships/hyperlink" Target="http://www.drugs.com/pro/epipen.html" TargetMode="External"/><Relationship Id="rId36" Type="http://schemas.openxmlformats.org/officeDocument/2006/relationships/hyperlink" Target="http://lifehacker.com/5919830/how-to-determine-if-a-controversial-statement-is-scientifically-true?tag=confirmation-bias" TargetMode="External"/><Relationship Id="rId49" Type="http://schemas.openxmlformats.org/officeDocument/2006/relationships/hyperlink" Target="http://www.washingtonpost.com/blogs/the-switch/wp/2013/11/04/how-we-know-the-nsa-had-access-to-internal-google-and-yahoo-cloud-data/" TargetMode="External"/><Relationship Id="rId10" Type="http://schemas.openxmlformats.org/officeDocument/2006/relationships/hyperlink" Target="http://www.washingtonpost.com/politics/after-years-of-obscure-warnings-wyden-gets-sought-after-privacy-debate-in-wake-of-nsa-revelations/2013/07/28/267efd1a-f573-11e2-861b-70461cc1cd24_story.html" TargetMode="External"/><Relationship Id="rId19" Type="http://schemas.openxmlformats.org/officeDocument/2006/relationships/hyperlink" Target="http://preview.reuters.com/2013/8/9/nsa-to-cut-system-administrators-by-90-percent-to" TargetMode="External"/><Relationship Id="rId31" Type="http://schemas.openxmlformats.org/officeDocument/2006/relationships/hyperlink" Target="http://www.miller-mccune.com/media/tv-can-turn-publics-dial-4755/" TargetMode="External"/><Relationship Id="rId44" Type="http://schemas.openxmlformats.org/officeDocument/2006/relationships/hyperlink" Target="http://www.nytimes.com/2013/10/31/world/europe/tap-on-merkel-provides-peek-at-vast-spy-net.html" TargetMode="External"/><Relationship Id="rId52" Type="http://schemas.openxmlformats.org/officeDocument/2006/relationships/hyperlink" Target="http://online.wsj.com/news/articles/SB10001424052702303983904579096082938662594" TargetMode="External"/><Relationship Id="rId4" Type="http://schemas.openxmlformats.org/officeDocument/2006/relationships/settings" Target="settings.xml"/><Relationship Id="rId9" Type="http://schemas.openxmlformats.org/officeDocument/2006/relationships/hyperlink" Target="http://www.washingtonpost.com/business/economy/federal-agencies-embrace-new-technology-and-strategies-to-find-the-enemy-within/2014/03/07/22ce335e-9d87-11e3-9ba6-800d1192d08b_story.html" TargetMode="External"/><Relationship Id="rId14" Type="http://schemas.openxmlformats.org/officeDocument/2006/relationships/hyperlink" Target="https://www.fas.org/irp/agency/doj/fisa/2012rept.pdf" TargetMode="External"/><Relationship Id="rId22" Type="http://schemas.openxmlformats.org/officeDocument/2006/relationships/hyperlink" Target="http://www.theverge.com/2013/6/6/4403328/leaked-verizon-nsa-surveillance-court-order" TargetMode="External"/><Relationship Id="rId27" Type="http://schemas.openxmlformats.org/officeDocument/2006/relationships/hyperlink" Target="http://www.boston-legal.org/script/BL03x12.pdf" TargetMode="External"/><Relationship Id="rId30" Type="http://schemas.openxmlformats.org/officeDocument/2006/relationships/hyperlink" Target="http://www.allg-psych.uni-koeln.de/richter/Appel%26Richter_in_press.pdf" TargetMode="External"/><Relationship Id="rId35" Type="http://schemas.openxmlformats.org/officeDocument/2006/relationships/hyperlink" Target="http://lifehacker.com/5923556/take-other-peoples-perspective-along-with-their-advice-to-defeat-your-own-bias?tag=confirmation-bias" TargetMode="External"/><Relationship Id="rId43" Type="http://schemas.openxmlformats.org/officeDocument/2006/relationships/hyperlink" Target="http://www.foxbusiness.com/government/2013/08/09/nsa-leaks-slam-cloud-computing-industry/" TargetMode="External"/><Relationship Id="rId48" Type="http://schemas.openxmlformats.org/officeDocument/2006/relationships/hyperlink" Target="http://reformgovernmentsurveillance.com/" TargetMode="External"/><Relationship Id="rId8" Type="http://schemas.openxmlformats.org/officeDocument/2006/relationships/hyperlink" Target="http://www.lawfareblog.com/modest-proposal-faa-exclusivity-collection-involving-us-technology-companies)//ET" TargetMode="External"/><Relationship Id="rId51" Type="http://schemas.openxmlformats.org/officeDocument/2006/relationships/hyperlink" Target="http://www.reuters.com/article/2013/11/03/us-swisscom-cloud-idUSBRE9A209S20131103"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ff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FC4E1-2B42-4F10-852F-4E0E27FDC6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32</Pages>
  <Words>18907</Words>
  <Characters>107771</Characters>
  <Application>Microsoft Office Word</Application>
  <DocSecurity>0</DocSecurity>
  <Lines>898</Lines>
  <Paragraphs>252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McCaffrey</dc:creator>
  <cp:keywords>5.1.1</cp:keywords>
  <dc:description/>
  <cp:lastModifiedBy>Kevin McCaffrey</cp:lastModifiedBy>
  <cp:revision>5</cp:revision>
  <dcterms:created xsi:type="dcterms:W3CDTF">2015-07-30T02:21:00Z</dcterms:created>
  <dcterms:modified xsi:type="dcterms:W3CDTF">2015-07-31T00:37:00Z</dcterms:modified>
</cp:coreProperties>
</file>