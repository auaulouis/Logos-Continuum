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40F7" w:rsidRPr="000971E8" w:rsidRDefault="00D140F7" w:rsidP="00D140F7">
      <w:pPr>
        <w:pStyle w:val="Heading1"/>
        <w:rPr>
          <w:rFonts w:cs="Times New Roman"/>
        </w:rPr>
      </w:pPr>
      <w:r w:rsidRPr="000971E8">
        <w:rPr>
          <w:rFonts w:cs="Times New Roman"/>
        </w:rPr>
        <w:t>Terrorism DA</w:t>
      </w:r>
    </w:p>
    <w:p w:rsidR="00D140F7" w:rsidRPr="000971E8" w:rsidRDefault="00D140F7" w:rsidP="00D140F7">
      <w:pPr>
        <w:pStyle w:val="Heading2"/>
        <w:rPr>
          <w:rFonts w:cs="Times New Roman"/>
        </w:rPr>
      </w:pPr>
      <w:r w:rsidRPr="000971E8">
        <w:rPr>
          <w:rFonts w:cs="Times New Roman"/>
        </w:rPr>
        <w:t xml:space="preserve">Top Shelf </w:t>
      </w:r>
    </w:p>
    <w:p w:rsidR="00D140F7" w:rsidRPr="000971E8" w:rsidRDefault="00D140F7" w:rsidP="00D140F7"/>
    <w:p w:rsidR="00D140F7" w:rsidRPr="000971E8" w:rsidRDefault="00D140F7" w:rsidP="00D140F7">
      <w:pPr>
        <w:pStyle w:val="Heading3"/>
        <w:rPr>
          <w:rFonts w:cs="Times New Roman"/>
        </w:rPr>
      </w:pPr>
      <w:r w:rsidRPr="000971E8">
        <w:rPr>
          <w:rFonts w:cs="Times New Roman"/>
        </w:rPr>
        <w:t>1NC</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An expansive PRISM program is necessary to disrupt terrorist networks—the alternative is safe havens that facilitate acquiring WMD’s. </w:t>
      </w:r>
    </w:p>
    <w:p w:rsidR="00D140F7" w:rsidRPr="000971E8" w:rsidRDefault="00D140F7" w:rsidP="00D140F7">
      <w:pPr>
        <w:rPr>
          <w:b/>
          <w:sz w:val="24"/>
        </w:rPr>
      </w:pPr>
      <w:r w:rsidRPr="000971E8">
        <w:rPr>
          <w:b/>
          <w:sz w:val="24"/>
        </w:rPr>
        <w:t>Arquilla, Stanford IR PhD, 2013</w:t>
      </w:r>
    </w:p>
    <w:p w:rsidR="00D140F7" w:rsidRPr="000971E8" w:rsidRDefault="00D140F7" w:rsidP="00D140F7">
      <w:r w:rsidRPr="000971E8">
        <w:t xml:space="preserve">(John, “In Defense of PRISM”, 6-7, </w:t>
      </w:r>
      <w:hyperlink r:id="rId6" w:history="1">
        <w:r w:rsidRPr="000971E8">
          <w:rPr>
            <w:rStyle w:val="Hyperlink"/>
          </w:rPr>
          <w:t>http://foreignpolicy.com/2013/06/07/in-defense-of-prism/</w:t>
        </w:r>
      </w:hyperlink>
      <w:r w:rsidRPr="000971E8">
        <w:t>)</w:t>
      </w:r>
    </w:p>
    <w:p w:rsidR="00D140F7" w:rsidRPr="000971E8" w:rsidRDefault="00D140F7" w:rsidP="00D140F7"/>
    <w:p w:rsidR="00D140F7" w:rsidRPr="000971E8" w:rsidRDefault="00D140F7" w:rsidP="00D140F7">
      <w:pPr>
        <w:rPr>
          <w:sz w:val="14"/>
        </w:rPr>
      </w:pPr>
      <w:r w:rsidRPr="000971E8">
        <w:rPr>
          <w:sz w:val="14"/>
        </w:rPr>
        <w:t xml:space="preserve">PRISM has just provided a glimpse through the looking glass. Revelations about this monitoring system suggest that living in and moving through the world, even for the most private among us, can be observed closely and for protracted periods by the cold, shy minds of the intelligence community. </w:t>
      </w:r>
      <w:r w:rsidRPr="000971E8">
        <w:rPr>
          <w:rStyle w:val="StyleUnderline"/>
        </w:rPr>
        <w:t>The reason for this sustained, widespread scrutiny is that</w:t>
      </w:r>
      <w:r w:rsidRPr="000971E8">
        <w:rPr>
          <w:sz w:val="14"/>
        </w:rPr>
        <w:t xml:space="preserve">, </w:t>
      </w:r>
      <w:r w:rsidRPr="000971E8">
        <w:rPr>
          <w:rStyle w:val="StyleUnderline"/>
        </w:rPr>
        <w:t>in the long fight against terrorist networks,</w:t>
      </w:r>
      <w:r w:rsidRPr="000971E8">
        <w:rPr>
          <w:sz w:val="14"/>
        </w:rPr>
        <w:t xml:space="preserve"> </w:t>
      </w:r>
      <w:r w:rsidRPr="000971E8">
        <w:rPr>
          <w:rStyle w:val="Emphasis"/>
        </w:rPr>
        <w:t>this is one of the ways in which their cells can sometimes be caught while communicating, their plans disrupted, and, on occasion, their locations determined.</w:t>
      </w:r>
      <w:r w:rsidRPr="000971E8">
        <w:rPr>
          <w:sz w:val="14"/>
        </w:rPr>
        <w:t xml:space="preserve"> The price of the increment of security so provided is the loss of a bit of privacy, despite best efforts of intelligence overseers to make sure that the focus is on "metadata" like the time, date, and originating and terminating points of communications — rather than on specific content. The belief, and the hope, of both the operators of the system and their supervisors — including watchdogs maintaining oversight from their perches in Congress — is that some loss of individual privacy will make for significant gains in national security. </w:t>
      </w:r>
      <w:r w:rsidRPr="000971E8">
        <w:rPr>
          <w:rStyle w:val="StyleUnderline"/>
        </w:rPr>
        <w:t>As an observer and sometime participant in efforts to ferret out the intentions and locations of the terrorists over more than a decade, I believe that the benefits of this endeavor have clearly outweighed the costs and risks.</w:t>
      </w:r>
      <w:r w:rsidRPr="000971E8">
        <w:rPr>
          <w:sz w:val="14"/>
        </w:rPr>
        <w:t xml:space="preserve"> My timeframe for making this judgment goes back well before the reported start of the PRISM program seven years ago. Indeed, it was just a few months after 9/11 that Adm. John Poindexter, then at the Defense Advanced Research Projects Agency (DARPA), proposed a "total information awareness" initiative that was to use some of the methods now being reported. But TIA, as it was called, had a vaguely Orwellian cast, and Adm. Poindexter’s past role in the dark dealings of the Iran-Contra affair didn’t help — he had been Ronald Reagan’s national security advisor when the secret arms swap caper came to light. Very soon, the "T" was changed from "Total" to "Terrorism," but the re-branding didn’t help and Congress defunded the initiative. Still, parts of it lived on — with congressional oversight — under new code names like "Genoa" and "TopSail." These should be seen as some of the antecedents of PRISM, helping to hone the methods that have now become the principal "mining tools" of the big data offensive mounted against the globally dispersed cells of terrorist networks. Prior to TIA, and well before 9/11, there were other ancestors of our current big data efforts. At the National Security Agency, and in other parts of the extensive American intelligence community, search systems known by such evocative names as "Echelon" and "Semantic Forests," among others, were in use, striving relentlessly to detect patterns of communication that might open up golden seams of information from the most secret caches of the world’s various malefactors. Often enough, these and other tracking tools did distinguish the pattern from the noise, and national security was well served. And </w:t>
      </w:r>
      <w:r w:rsidRPr="000971E8">
        <w:rPr>
          <w:rStyle w:val="StyleUnderline"/>
        </w:rPr>
        <w:t>in the early days of the war against al Qaeda, the enemy was still using means of communication that American intelligence had the ability to monit</w:t>
      </w:r>
      <w:r w:rsidRPr="000971E8">
        <w:rPr>
          <w:sz w:val="14"/>
        </w:rPr>
        <w:t xml:space="preserve">or — including satellite phones and such — leading to several counterterror coups and high-level captures. </w:t>
      </w:r>
      <w:r w:rsidRPr="000971E8">
        <w:rPr>
          <w:rStyle w:val="StyleUnderline"/>
        </w:rPr>
        <w:t>But the network learned quickly and adjusted</w:t>
      </w:r>
      <w:r w:rsidRPr="000971E8">
        <w:rPr>
          <w:sz w:val="14"/>
        </w:rPr>
        <w:t xml:space="preserve">, </w:t>
      </w:r>
      <w:r w:rsidRPr="000971E8">
        <w:rPr>
          <w:rStyle w:val="Emphasis"/>
        </w:rPr>
        <w:t>becoming far more elusive, more dispersed, its cells increasingly attuned to operating independently, its nodes and links ever less visible</w:t>
      </w:r>
      <w:r w:rsidRPr="000971E8">
        <w:rPr>
          <w:sz w:val="14"/>
        </w:rPr>
        <w:t xml:space="preserve">. </w:t>
      </w:r>
      <w:r w:rsidRPr="000971E8">
        <w:rPr>
          <w:rStyle w:val="Emphasis"/>
        </w:rPr>
        <w:t>It was against this shift that something like PRISM had to be mobilized to improve our ability to find the foe whose best, and only real defense against us is his capacity for concealment</w:t>
      </w:r>
      <w:r w:rsidRPr="000971E8">
        <w:rPr>
          <w:sz w:val="14"/>
        </w:rPr>
        <w:t>. T</w:t>
      </w:r>
      <w:r w:rsidRPr="000971E8">
        <w:rPr>
          <w:rStyle w:val="StyleUnderline"/>
        </w:rPr>
        <w:t xml:space="preserve">hus, the tantalizing prospect of PRISM, and of the whole "finding effort," is to deny the terrorists the virtual haven that they enjoy throughout the world’s telecommunications spaces </w:t>
      </w:r>
      <w:r w:rsidRPr="000971E8">
        <w:rPr>
          <w:sz w:val="14"/>
        </w:rPr>
        <w:t xml:space="preserve">— indeed, throughout the whole of the "infosphere," which includes cyberspace. </w:t>
      </w:r>
      <w:r w:rsidRPr="000971E8">
        <w:rPr>
          <w:rStyle w:val="Emphasis"/>
        </w:rPr>
        <w:t>The piercing of this veil would mark a true turning point in the war on terror, for al Qaeda and other networks simply cannot function with any kind of cohesion, or at any sort of reasonable operational tempo if their communications become insecure</w:t>
      </w:r>
      <w:r w:rsidRPr="000971E8">
        <w:rPr>
          <w:sz w:val="14"/>
        </w:rPr>
        <w:t xml:space="preserve">. </w:t>
      </w:r>
      <w:r w:rsidRPr="000971E8">
        <w:rPr>
          <w:rStyle w:val="StyleUnderline"/>
        </w:rPr>
        <w:t>Cells and nodes would be ripped up, operatives killed or captured, and each loss would no doubt yield information that imperiled the network further</w:t>
      </w:r>
      <w:r w:rsidRPr="000971E8">
        <w:rPr>
          <w:sz w:val="14"/>
        </w:rPr>
        <w:t xml:space="preserve">. </w:t>
      </w:r>
      <w:r w:rsidRPr="000971E8">
        <w:rPr>
          <w:rStyle w:val="StyleUnderline"/>
        </w:rPr>
        <w:t>Even if al Qaeda resorted to the drastic measure of moving messages</w:t>
      </w:r>
      <w:r w:rsidRPr="000971E8">
        <w:rPr>
          <w:sz w:val="14"/>
        </w:rPr>
        <w:t xml:space="preserve">, training, and financial information </w:t>
      </w:r>
      <w:r w:rsidRPr="000971E8">
        <w:rPr>
          <w:rStyle w:val="StyleUnderline"/>
        </w:rPr>
        <w:t>by courier</w:t>
      </w:r>
      <w:r w:rsidRPr="000971E8">
        <w:rPr>
          <w:sz w:val="14"/>
        </w:rPr>
        <w:t xml:space="preserve">, </w:t>
      </w:r>
      <w:r w:rsidRPr="000971E8">
        <w:rPr>
          <w:rStyle w:val="Emphasis"/>
        </w:rPr>
        <w:t>operations would be so slowed as to cripple the organization.</w:t>
      </w:r>
      <w:r w:rsidRPr="000971E8">
        <w:rPr>
          <w:sz w:val="14"/>
        </w:rPr>
        <w:t xml:space="preserve"> And even couriers can be flagged on "no fly" lists or caught boarding tramp steamers and such. So for all the furor caused by the PRISM revelations, my simple recommendation is to take a deep breath before crying out in protest. </w:t>
      </w:r>
      <w:r w:rsidRPr="000971E8">
        <w:rPr>
          <w:rStyle w:val="StyleUnderline"/>
        </w:rPr>
        <w:t>Think first about how the hider/finder dynamic in the war on terror has driven those responsible for our security to bring to bear the big guns of big data on the problem at hand</w:t>
      </w:r>
      <w:r w:rsidRPr="000971E8">
        <w:rPr>
          <w:sz w:val="14"/>
        </w:rPr>
        <w:t xml:space="preserve">. Think also about whether a willingness to allow some incursions into our privacy might lead to an improved ability to provide for our security, and where that equilibrium point between privacy and security might be. </w:t>
      </w:r>
      <w:r w:rsidRPr="000971E8">
        <w:rPr>
          <w:rStyle w:val="StyleUnderline"/>
        </w:rPr>
        <w:t xml:space="preserve">And last, think about the world as it might be without such a sustained effort to find the hidden — to detect, track, and disrupt the terrorists. </w:t>
      </w:r>
      <w:r w:rsidRPr="000971E8">
        <w:rPr>
          <w:rStyle w:val="Emphasis"/>
        </w:rPr>
        <w:t>That would be a world in which they stay on their feet and fighting, and in which they remain secure enough, for long enough, to acquire true weapons of mass destruction.</w:t>
      </w:r>
      <w:r w:rsidRPr="000971E8">
        <w:rPr>
          <w:sz w:val="14"/>
        </w:rPr>
        <w:t xml:space="preserve"> Those of us in the national security business, who know that networks so armed will be far harder to deter than nations ever were, believe that big data approaches like PRISM and its forebears, have been and remain essential elements in the unrelenting and increasingly urgent effort to find the hidden.</w:t>
      </w:r>
    </w:p>
    <w:p w:rsidR="00D140F7" w:rsidRPr="000971E8" w:rsidRDefault="00D140F7" w:rsidP="00D140F7">
      <w:pPr>
        <w:rPr>
          <w:sz w:val="14"/>
        </w:rPr>
      </w:pPr>
    </w:p>
    <w:p w:rsidR="00D140F7" w:rsidRPr="000971E8" w:rsidRDefault="00D140F7" w:rsidP="00D140F7">
      <w:pPr>
        <w:pStyle w:val="Heading4"/>
        <w:rPr>
          <w:rFonts w:cs="Times New Roman"/>
        </w:rPr>
      </w:pPr>
      <w:r w:rsidRPr="000971E8">
        <w:rPr>
          <w:rFonts w:cs="Times New Roman"/>
        </w:rPr>
        <w:t xml:space="preserve">Risk of nuclear terrorism is high and growing – they have the means and motive   </w:t>
      </w:r>
    </w:p>
    <w:p w:rsidR="00D140F7" w:rsidRPr="000971E8" w:rsidRDefault="00D140F7" w:rsidP="00D140F7">
      <w:pPr>
        <w:rPr>
          <w:b/>
          <w:sz w:val="24"/>
        </w:rPr>
      </w:pPr>
      <w:r w:rsidRPr="000971E8">
        <w:rPr>
          <w:b/>
          <w:sz w:val="24"/>
        </w:rPr>
        <w:t xml:space="preserve">Kroenig, Associate Professor and IR @ Georgetown, 14 </w:t>
      </w:r>
    </w:p>
    <w:p w:rsidR="00D140F7" w:rsidRPr="000971E8" w:rsidRDefault="00D140F7" w:rsidP="00D140F7">
      <w:r w:rsidRPr="000971E8">
        <w:t xml:space="preserve">(R. Davis Gibbons and Matthew Kroenig, a Nonresident Senior Fellow at the Brent Scowcroft Center on International Security at The Atlantic Council.  “The Next Nuclear War,” </w:t>
      </w:r>
      <w:hyperlink r:id="rId7" w:history="1">
        <w:r w:rsidRPr="000971E8">
          <w:rPr>
            <w:rStyle w:val="Hyperlink"/>
          </w:rPr>
          <w:t>http://www.matthewkroenig.com/Kroenig_The%20Next%20Nuclear%20War.pdf</w:t>
        </w:r>
      </w:hyperlink>
      <w:r w:rsidRPr="000971E8">
        <w:t xml:space="preserve">) </w:t>
      </w:r>
    </w:p>
    <w:p w:rsidR="00D140F7" w:rsidRPr="000971E8" w:rsidRDefault="00D140F7" w:rsidP="00D140F7"/>
    <w:p w:rsidR="00D140F7" w:rsidRPr="000971E8" w:rsidRDefault="00D140F7" w:rsidP="00D140F7">
      <w:pPr>
        <w:rPr>
          <w:rStyle w:val="Emphasis"/>
        </w:rPr>
      </w:pPr>
      <w:r w:rsidRPr="00566C4F">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566C4F">
        <w:rPr>
          <w:rStyle w:val="StyleUnderline"/>
        </w:rPr>
        <w:t>evidence indicates</w:t>
      </w:r>
      <w:r w:rsidRPr="00566C4F">
        <w:rPr>
          <w:sz w:val="16"/>
        </w:rPr>
        <w:t xml:space="preserve"> that </w:t>
      </w:r>
      <w:r w:rsidRPr="00566C4F">
        <w:rPr>
          <w:rStyle w:val="StyleUnderline"/>
        </w:rPr>
        <w:t xml:space="preserve">terrorist organizations have both </w:t>
      </w:r>
      <w:r w:rsidRPr="00566C4F">
        <w:rPr>
          <w:rStyle w:val="Emphasis"/>
        </w:rPr>
        <w:t>expressed a desire for nuclear weapons</w:t>
      </w:r>
      <w:r w:rsidRPr="00566C4F">
        <w:rPr>
          <w:sz w:val="16"/>
        </w:rPr>
        <w:t xml:space="preserve"> </w:t>
      </w:r>
      <w:r w:rsidRPr="00566C4F">
        <w:rPr>
          <w:rStyle w:val="StyleUnderline"/>
        </w:rPr>
        <w:t>and</w:t>
      </w:r>
      <w:r w:rsidRPr="00566C4F">
        <w:rPr>
          <w:sz w:val="16"/>
        </w:rPr>
        <w:t xml:space="preserve"> made </w:t>
      </w:r>
      <w:r w:rsidRPr="00566C4F">
        <w:rPr>
          <w:rStyle w:val="Emphasis"/>
        </w:rPr>
        <w:t>attempts to buy or seize nuclear material.</w:t>
      </w:r>
      <w:r w:rsidRPr="00566C4F">
        <w:rPr>
          <w:sz w:val="16"/>
        </w:rPr>
        <w:t xml:space="preserve"> Declassified </w:t>
      </w:r>
      <w:r w:rsidRPr="00566C4F">
        <w:rPr>
          <w:rStyle w:val="StyleUnderline"/>
        </w:rPr>
        <w:t>documents</w:t>
      </w:r>
      <w:r w:rsidRPr="00566C4F">
        <w:rPr>
          <w:sz w:val="16"/>
        </w:rPr>
        <w:t xml:space="preserve"> from the United States </w:t>
      </w:r>
      <w:r w:rsidRPr="00566C4F">
        <w:rPr>
          <w:rStyle w:val="StyleUnderline"/>
        </w:rPr>
        <w:t>suggest Osama bin Laden directed his associates to purchase uranium</w:t>
      </w:r>
      <w:r w:rsidRPr="00566C4F">
        <w:rPr>
          <w:sz w:val="16"/>
        </w:rPr>
        <w:t xml:space="preserve">.90 In addition, </w:t>
      </w:r>
      <w:r w:rsidRPr="00566C4F">
        <w:rPr>
          <w:rStyle w:val="StyleUnderline"/>
        </w:rPr>
        <w:t>Chechnya-based separatist groups,</w:t>
      </w:r>
      <w:r w:rsidRPr="00566C4F">
        <w:rPr>
          <w:sz w:val="16"/>
        </w:rPr>
        <w:t xml:space="preserve"> </w:t>
      </w:r>
      <w:r w:rsidRPr="00566C4F">
        <w:rPr>
          <w:rStyle w:val="Emphasis"/>
        </w:rPr>
        <w:t>L</w:t>
      </w:r>
      <w:r w:rsidRPr="00566C4F">
        <w:rPr>
          <w:sz w:val="16"/>
        </w:rPr>
        <w:t>ashkar-</w:t>
      </w:r>
      <w:r w:rsidRPr="00566C4F">
        <w:rPr>
          <w:rStyle w:val="Emphasis"/>
        </w:rPr>
        <w:t>e</w:t>
      </w:r>
      <w:r w:rsidRPr="00566C4F">
        <w:rPr>
          <w:sz w:val="16"/>
        </w:rPr>
        <w:t>-</w:t>
      </w:r>
      <w:r w:rsidRPr="00566C4F">
        <w:rPr>
          <w:rStyle w:val="Emphasis"/>
        </w:rPr>
        <w:t>T</w:t>
      </w:r>
      <w:r w:rsidRPr="00566C4F">
        <w:rPr>
          <w:sz w:val="16"/>
        </w:rPr>
        <w:t xml:space="preserve">aiba in South Asia, and Aum Shinrikyo in Japan </w:t>
      </w:r>
      <w:r w:rsidRPr="00566C4F">
        <w:rPr>
          <w:rStyle w:val="StyleUnderline"/>
        </w:rPr>
        <w:t>have also expressed the desire for nuclear weapons</w:t>
      </w:r>
      <w:r w:rsidRPr="00566C4F">
        <w:rPr>
          <w:sz w:val="16"/>
        </w:rPr>
        <w:t xml:space="preserve"> in the past.91 Most analysts consider it unlikely that a state would knowingly provide a terrorist group with a bomb, </w:t>
      </w:r>
      <w:r w:rsidRPr="00566C4F">
        <w:rPr>
          <w:rStyle w:val="StyleUnderline"/>
        </w:rPr>
        <w:t>but it is conceivable that a group could steal one</w:t>
      </w:r>
      <w:r w:rsidRPr="00566C4F">
        <w:rPr>
          <w:sz w:val="16"/>
        </w:rPr>
        <w:t xml:space="preserve">. </w:t>
      </w:r>
      <w:r w:rsidRPr="00566C4F">
        <w:rPr>
          <w:rStyle w:val="StyleUnderline"/>
        </w:rPr>
        <w:t>This fear is especially acute in the case of</w:t>
      </w:r>
      <w:r w:rsidRPr="00566C4F">
        <w:rPr>
          <w:sz w:val="16"/>
        </w:rPr>
        <w:t xml:space="preserve"> </w:t>
      </w:r>
      <w:r w:rsidRPr="00566C4F">
        <w:rPr>
          <w:rStyle w:val="StyleUnderline"/>
        </w:rPr>
        <w:t>Pakistan</w:t>
      </w:r>
      <w:r w:rsidRPr="00566C4F">
        <w:rPr>
          <w:sz w:val="16"/>
        </w:rPr>
        <w:t xml:space="preserve">, </w:t>
      </w:r>
      <w:r w:rsidRPr="00566C4F">
        <w:rPr>
          <w:rStyle w:val="StyleUnderline"/>
        </w:rPr>
        <w:t>where an unstable government with a growing nuclear arsenal exists</w:t>
      </w:r>
      <w:r w:rsidRPr="00566C4F">
        <w:rPr>
          <w:sz w:val="16"/>
        </w:rPr>
        <w:t xml:space="preserve"> in an area with many terrorist organizations. The government of Pakistan has taken steps in recent years to allay these fears, yet reason for concern remains.92 A second means by which a </w:t>
      </w:r>
      <w:r w:rsidRPr="00566C4F">
        <w:rPr>
          <w:rStyle w:val="StyleUnderline"/>
        </w:rPr>
        <w:t xml:space="preserve">terrorist group could attain a nuclear capability </w:t>
      </w:r>
      <w:r w:rsidRPr="00566C4F">
        <w:rPr>
          <w:sz w:val="16"/>
        </w:rPr>
        <w:t xml:space="preserve">is </w:t>
      </w:r>
      <w:r w:rsidRPr="00566C4F">
        <w:rPr>
          <w:rStyle w:val="StyleUnderline"/>
        </w:rPr>
        <w:t>by obtaining fissile material and constructing its own crude nuclear bomb</w:t>
      </w:r>
      <w:r w:rsidRPr="00566C4F">
        <w:rPr>
          <w:sz w:val="16"/>
        </w:rPr>
        <w:t xml:space="preserve">. The main challenge for terrorist organizations seeking this capability is finding sufficient fissile material. </w:t>
      </w:r>
      <w:r w:rsidRPr="00566C4F">
        <w:rPr>
          <w:rStyle w:val="StyleUnderline"/>
        </w:rPr>
        <w:t>Approximately 8 kilograms of plutonium or 25 kilograms of highly enriched uranium (HEU) is necessary for a</w:t>
      </w:r>
      <w:r w:rsidRPr="00566C4F">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566C4F">
        <w:rPr>
          <w:rStyle w:val="StyleUnderline"/>
        </w:rPr>
        <w:t>the global stocks of HEU and plutonium are decreasing</w:t>
      </w:r>
      <w:r w:rsidRPr="00566C4F">
        <w:rPr>
          <w:sz w:val="16"/>
        </w:rPr>
        <w:t xml:space="preserve">, </w:t>
      </w:r>
      <w:r w:rsidRPr="00566C4F">
        <w:rPr>
          <w:rStyle w:val="StyleUnderline"/>
        </w:rPr>
        <w:t xml:space="preserve">but the sheer volume of global fissile material makes this an </w:t>
      </w:r>
      <w:r w:rsidRPr="00566C4F">
        <w:rPr>
          <w:rStyle w:val="Emphasis"/>
        </w:rPr>
        <w:t>on-going challenge</w:t>
      </w:r>
      <w:r w:rsidRPr="00566C4F">
        <w:rPr>
          <w:sz w:val="16"/>
        </w:rPr>
        <w:t xml:space="preserve"> </w:t>
      </w:r>
      <w:r w:rsidRPr="00566C4F">
        <w:rPr>
          <w:rStyle w:val="StyleUnderline"/>
        </w:rPr>
        <w:t>and the U.S. budget for these activities has</w:t>
      </w:r>
      <w:r w:rsidRPr="00566C4F">
        <w:rPr>
          <w:sz w:val="16"/>
        </w:rPr>
        <w:t xml:space="preserve"> recently </w:t>
      </w:r>
      <w:r w:rsidRPr="00566C4F">
        <w:rPr>
          <w:rStyle w:val="Emphasis"/>
        </w:rPr>
        <w:t>been cut.</w:t>
      </w:r>
      <w:r w:rsidRPr="00566C4F">
        <w:rPr>
          <w:sz w:val="16"/>
        </w:rPr>
        <w:t xml:space="preserve"> </w:t>
      </w:r>
      <w:r w:rsidRPr="00566C4F">
        <w:rPr>
          <w:rStyle w:val="StyleUnderline"/>
        </w:rPr>
        <w:t>Unlike nuclear-armed states, it</w:t>
      </w:r>
      <w:r w:rsidRPr="00566C4F">
        <w:rPr>
          <w:sz w:val="16"/>
        </w:rPr>
        <w:t xml:space="preserve"> </w:t>
      </w:r>
      <w:r w:rsidRPr="00566C4F">
        <w:rPr>
          <w:rStyle w:val="StyleUnderline"/>
        </w:rPr>
        <w:t xml:space="preserve">would be relatively difficult to </w:t>
      </w:r>
      <w:r w:rsidRPr="00566C4F">
        <w:rPr>
          <w:rStyle w:val="Emphasis"/>
        </w:rPr>
        <w:t>deter terrorists</w:t>
      </w:r>
      <w:r w:rsidRPr="00566C4F">
        <w:rPr>
          <w:sz w:val="16"/>
        </w:rPr>
        <w:t xml:space="preserve"> from taking action.93 In other words, </w:t>
      </w:r>
      <w:r w:rsidRPr="00566C4F">
        <w:rPr>
          <w:rStyle w:val="StyleUnderline"/>
        </w:rPr>
        <w:t xml:space="preserve">if efforts to keep nuclear weapons out of terrorist hands </w:t>
      </w:r>
      <w:r w:rsidRPr="00566C4F">
        <w:rPr>
          <w:rStyle w:val="Emphasis"/>
        </w:rPr>
        <w:t>ever fail, we may witness a nuclear 9/11.</w:t>
      </w:r>
      <w:r w:rsidRPr="000971E8">
        <w:rPr>
          <w:rStyle w:val="Emphasis"/>
        </w:rPr>
        <w:t xml:space="preserve"> </w:t>
      </w:r>
    </w:p>
    <w:p w:rsidR="00D140F7" w:rsidRPr="000971E8" w:rsidRDefault="00D140F7" w:rsidP="00D140F7">
      <w:pPr>
        <w:rPr>
          <w:rStyle w:val="Emphasis"/>
        </w:rPr>
      </w:pPr>
    </w:p>
    <w:p w:rsidR="00D140F7" w:rsidRDefault="00D140F7" w:rsidP="00D140F7">
      <w:pPr>
        <w:pStyle w:val="Heading4"/>
        <w:tabs>
          <w:tab w:val="left" w:pos="1590"/>
        </w:tabs>
        <w:rPr>
          <w:rFonts w:cs="Times New Roman"/>
        </w:rPr>
      </w:pPr>
      <w:r w:rsidRPr="000971E8">
        <w:rPr>
          <w:rFonts w:cs="Times New Roman"/>
        </w:rPr>
        <w:t xml:space="preserve">Extinction </w:t>
      </w:r>
    </w:p>
    <w:p w:rsidR="00D140F7" w:rsidRPr="00566C4F" w:rsidRDefault="00D140F7" w:rsidP="00D140F7">
      <w:pPr>
        <w:rPr>
          <w:b/>
          <w:sz w:val="24"/>
        </w:rPr>
      </w:pPr>
      <w:r w:rsidRPr="00566C4F">
        <w:rPr>
          <w:b/>
          <w:sz w:val="24"/>
        </w:rPr>
        <w:t>Barrett, Carnegie Mellon Engineering and Public Policy PhD, 2013</w:t>
      </w:r>
    </w:p>
    <w:p w:rsidR="00D140F7" w:rsidRPr="00566C4F" w:rsidRDefault="00D140F7" w:rsidP="00D140F7">
      <w:r>
        <w:t>(Anthony, “Analyzing and Reducing the Risks of Inadvertent Nuclear War Between the United States and Russia,” Science &amp; Global Security: The Technical Basis for Arms Control, Disarmament, and Nonproliferation Initiatives, Volume 21, Issue 2, Taylor &amp; Francis)</w:t>
      </w:r>
    </w:p>
    <w:p w:rsidR="00D140F7" w:rsidRPr="000971E8" w:rsidRDefault="00D140F7" w:rsidP="00D140F7">
      <w:pPr>
        <w:rPr>
          <w:szCs w:val="20"/>
        </w:rPr>
      </w:pPr>
    </w:p>
    <w:p w:rsidR="00D140F7" w:rsidRPr="000971E8" w:rsidRDefault="00D140F7" w:rsidP="00D140F7">
      <w:pPr>
        <w:rPr>
          <w:sz w:val="16"/>
          <w:szCs w:val="20"/>
        </w:rPr>
      </w:pPr>
      <w:r w:rsidRPr="00566C4F">
        <w:rPr>
          <w:szCs w:val="20"/>
          <w:u w:val="single"/>
        </w:rPr>
        <w:t xml:space="preserve">War involving significant fractions of the U.S. and Russian nuclear arsenals, which are by far the largest of any nations, could have </w:t>
      </w:r>
      <w:r w:rsidRPr="00566C4F">
        <w:rPr>
          <w:rStyle w:val="Emphasis"/>
        </w:rPr>
        <w:t>globally catastrophic effects</w:t>
      </w:r>
      <w:r w:rsidRPr="00566C4F">
        <w:rPr>
          <w:szCs w:val="20"/>
          <w:u w:val="single"/>
        </w:rPr>
        <w:t xml:space="preserve"> such as severely </w:t>
      </w:r>
      <w:r w:rsidRPr="00566C4F">
        <w:rPr>
          <w:rStyle w:val="Emphasis"/>
        </w:rPr>
        <w:t>reducing food production</w:t>
      </w:r>
      <w:r w:rsidRPr="00566C4F">
        <w:rPr>
          <w:szCs w:val="20"/>
          <w:u w:val="single"/>
        </w:rPr>
        <w:t xml:space="preserve"> for years,</w:t>
      </w:r>
      <w:r w:rsidRPr="00566C4F">
        <w:rPr>
          <w:sz w:val="16"/>
          <w:szCs w:val="20"/>
        </w:rPr>
        <w:t xml:space="preserve"> 1 potentially </w:t>
      </w:r>
      <w:r w:rsidRPr="00566C4F">
        <w:rPr>
          <w:szCs w:val="20"/>
          <w:u w:val="single"/>
        </w:rPr>
        <w:t xml:space="preserve">leading to </w:t>
      </w:r>
      <w:r w:rsidRPr="00566C4F">
        <w:rPr>
          <w:rStyle w:val="Emphasis"/>
        </w:rPr>
        <w:t>collapse of modern civilization</w:t>
      </w:r>
      <w:r w:rsidRPr="00566C4F">
        <w:rPr>
          <w:szCs w:val="20"/>
          <w:u w:val="single"/>
        </w:rPr>
        <w:t xml:space="preserve"> worldwide, and</w:t>
      </w:r>
      <w:r w:rsidRPr="00566C4F">
        <w:rPr>
          <w:sz w:val="16"/>
          <w:szCs w:val="20"/>
        </w:rPr>
        <w:t xml:space="preserve"> even </w:t>
      </w:r>
      <w:r w:rsidRPr="00566C4F">
        <w:rPr>
          <w:szCs w:val="20"/>
          <w:u w:val="single"/>
        </w:rPr>
        <w:t xml:space="preserve">the </w:t>
      </w:r>
      <w:r w:rsidRPr="00566C4F">
        <w:rPr>
          <w:rStyle w:val="Emphasis"/>
        </w:rPr>
        <w:t>extinction</w:t>
      </w:r>
      <w:r w:rsidRPr="00566C4F">
        <w:rPr>
          <w:szCs w:val="20"/>
          <w:u w:val="single"/>
        </w:rPr>
        <w:t xml:space="preserve"> of humanity.</w:t>
      </w:r>
      <w:r w:rsidRPr="00566C4F">
        <w:rPr>
          <w:sz w:val="16"/>
          <w:szCs w:val="20"/>
        </w:rPr>
        <w:t xml:space="preserve"> 2 </w:t>
      </w:r>
      <w:r w:rsidRPr="00566C4F">
        <w:rPr>
          <w:szCs w:val="20"/>
          <w:u w:val="single"/>
        </w:rPr>
        <w:t>Nuclear war between the U</w:t>
      </w:r>
      <w:r w:rsidRPr="00566C4F">
        <w:rPr>
          <w:sz w:val="16"/>
          <w:szCs w:val="20"/>
        </w:rPr>
        <w:t xml:space="preserve">nited </w:t>
      </w:r>
      <w:r w:rsidRPr="00566C4F">
        <w:rPr>
          <w:szCs w:val="20"/>
          <w:u w:val="single"/>
        </w:rPr>
        <w:t>S</w:t>
      </w:r>
      <w:r w:rsidRPr="00566C4F">
        <w:rPr>
          <w:sz w:val="16"/>
          <w:szCs w:val="20"/>
        </w:rPr>
        <w:t xml:space="preserve">tates </w:t>
      </w:r>
      <w:r w:rsidRPr="00566C4F">
        <w:rPr>
          <w:szCs w:val="20"/>
          <w:u w:val="single"/>
        </w:rPr>
        <w:t>and Russia could occur by various routes, including accidental</w:t>
      </w:r>
      <w:r w:rsidRPr="00566C4F">
        <w:rPr>
          <w:sz w:val="16"/>
          <w:szCs w:val="20"/>
        </w:rPr>
        <w:t xml:space="preserve"> or unauthorized launch; deliberate first attack by one nation; and inadvertent attack. </w:t>
      </w:r>
      <w:r w:rsidRPr="00566C4F">
        <w:rPr>
          <w:szCs w:val="20"/>
          <w:u w:val="single"/>
        </w:rPr>
        <w:t>In an</w:t>
      </w:r>
      <w:r w:rsidRPr="00566C4F">
        <w:rPr>
          <w:sz w:val="16"/>
          <w:szCs w:val="20"/>
        </w:rPr>
        <w:t xml:space="preserve"> </w:t>
      </w:r>
      <w:r w:rsidRPr="00566C4F">
        <w:rPr>
          <w:szCs w:val="20"/>
          <w:u w:val="single"/>
        </w:rPr>
        <w:t>accidental or unauthorized launch or detonation, system safeguards or procedures to maintain control over nuclear weapons fail in such a way that a nuclear weapon or missile launches or explodes without direction from leaders.</w:t>
      </w:r>
      <w:r w:rsidRPr="00566C4F">
        <w:rPr>
          <w:sz w:val="16"/>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566C4F">
        <w:rPr>
          <w:szCs w:val="20"/>
          <w:u w:val="single"/>
        </w:rPr>
        <w:t>For purposes of deterrence, both U.S. and Soviet/Russian forces have maintained significant capabilities to have some forces survive a first attack by the other side and to launch a subsequent counter-attack</w:t>
      </w:r>
      <w:r w:rsidRPr="00566C4F">
        <w:rPr>
          <w:sz w:val="16"/>
          <w:szCs w:val="20"/>
        </w:rPr>
        <w:t xml:space="preserve">. However, </w:t>
      </w:r>
      <w:r w:rsidRPr="00566C4F">
        <w:rPr>
          <w:szCs w:val="20"/>
          <w:u w:val="singl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566C4F">
        <w:rPr>
          <w:sz w:val="16"/>
          <w:szCs w:val="20"/>
        </w:rPr>
        <w:t xml:space="preserve">. 5 </w:t>
      </w:r>
      <w:r w:rsidRPr="00566C4F">
        <w:rPr>
          <w:szCs w:val="20"/>
          <w:u w:val="single"/>
        </w:rPr>
        <w:t>Many people believe that with the end of the Cold War and with improved relations between the U</w:t>
      </w:r>
      <w:r w:rsidRPr="00566C4F">
        <w:rPr>
          <w:sz w:val="16"/>
          <w:szCs w:val="20"/>
        </w:rPr>
        <w:t xml:space="preserve">nited </w:t>
      </w:r>
      <w:r w:rsidRPr="00566C4F">
        <w:rPr>
          <w:szCs w:val="20"/>
          <w:u w:val="single"/>
        </w:rPr>
        <w:t>S</w:t>
      </w:r>
      <w:r w:rsidRPr="00566C4F">
        <w:rPr>
          <w:sz w:val="16"/>
          <w:szCs w:val="20"/>
        </w:rPr>
        <w:t xml:space="preserve">tates </w:t>
      </w:r>
      <w:r w:rsidRPr="00566C4F">
        <w:rPr>
          <w:szCs w:val="20"/>
          <w:u w:val="single"/>
        </w:rPr>
        <w:t>and Russia, the risk of East-West nuclear war was significantly reduced</w:t>
      </w:r>
      <w:r w:rsidRPr="00566C4F">
        <w:rPr>
          <w:sz w:val="16"/>
          <w:szCs w:val="20"/>
        </w:rPr>
        <w:t xml:space="preserve">. 6 </w:t>
      </w:r>
      <w:r w:rsidRPr="00566C4F">
        <w:rPr>
          <w:szCs w:val="20"/>
          <w:u w:val="single"/>
        </w:rPr>
        <w:t>However, it also has been argued that inadvertent nuclear war between the U</w:t>
      </w:r>
      <w:r w:rsidRPr="00566C4F">
        <w:rPr>
          <w:sz w:val="16"/>
          <w:szCs w:val="20"/>
        </w:rPr>
        <w:t xml:space="preserve">nited </w:t>
      </w:r>
      <w:r w:rsidRPr="00566C4F">
        <w:rPr>
          <w:szCs w:val="20"/>
          <w:u w:val="single"/>
        </w:rPr>
        <w:t>S</w:t>
      </w:r>
      <w:r w:rsidRPr="00566C4F">
        <w:rPr>
          <w:sz w:val="16"/>
          <w:szCs w:val="20"/>
        </w:rPr>
        <w:t xml:space="preserve">tates </w:t>
      </w:r>
      <w:r w:rsidRPr="00566C4F">
        <w:rPr>
          <w:szCs w:val="20"/>
          <w:u w:val="single"/>
        </w:rPr>
        <w:t xml:space="preserve">and Russia has continued to present a </w:t>
      </w:r>
      <w:r w:rsidRPr="00566C4F">
        <w:rPr>
          <w:rStyle w:val="Emphasis"/>
        </w:rPr>
        <w:t>substantial risk.</w:t>
      </w:r>
      <w:r w:rsidRPr="00566C4F">
        <w:rPr>
          <w:sz w:val="16"/>
          <w:szCs w:val="20"/>
        </w:rPr>
        <w:t xml:space="preserve"> 7 </w:t>
      </w:r>
      <w:r w:rsidRPr="00566C4F">
        <w:rPr>
          <w:szCs w:val="20"/>
          <w:u w:val="single"/>
        </w:rPr>
        <w:t>While the U</w:t>
      </w:r>
      <w:r w:rsidRPr="00566C4F">
        <w:rPr>
          <w:sz w:val="16"/>
          <w:szCs w:val="20"/>
        </w:rPr>
        <w:t xml:space="preserve">nited </w:t>
      </w:r>
      <w:r w:rsidRPr="00566C4F">
        <w:rPr>
          <w:szCs w:val="20"/>
          <w:u w:val="single"/>
        </w:rPr>
        <w:t>S</w:t>
      </w:r>
      <w:r w:rsidRPr="00566C4F">
        <w:rPr>
          <w:sz w:val="16"/>
          <w:szCs w:val="20"/>
        </w:rPr>
        <w:t xml:space="preserve">tates </w:t>
      </w:r>
      <w:r w:rsidRPr="00566C4F">
        <w:rPr>
          <w:szCs w:val="20"/>
          <w:u w:val="single"/>
        </w:rPr>
        <w:t>and Russia are not actively threatening each other</w:t>
      </w:r>
      <w:r w:rsidRPr="00566C4F">
        <w:rPr>
          <w:sz w:val="16"/>
          <w:szCs w:val="20"/>
        </w:rPr>
        <w:t xml:space="preserve"> with war, </w:t>
      </w:r>
      <w:r w:rsidRPr="00566C4F">
        <w:rPr>
          <w:szCs w:val="20"/>
          <w:u w:val="single"/>
        </w:rPr>
        <w:t xml:space="preserve">they have </w:t>
      </w:r>
      <w:r w:rsidRPr="00566C4F">
        <w:rPr>
          <w:rStyle w:val="Emphasis"/>
        </w:rPr>
        <w:t>remained ready to launch nuclear missiles</w:t>
      </w:r>
      <w:r w:rsidRPr="00566C4F">
        <w:rPr>
          <w:szCs w:val="20"/>
          <w:u w:val="single"/>
        </w:rPr>
        <w:t xml:space="preserve"> in response to indications of attack.</w:t>
      </w:r>
      <w:r w:rsidRPr="00566C4F">
        <w:rPr>
          <w:sz w:val="16"/>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566C4F">
        <w:rPr>
          <w:rStyle w:val="Emphasis"/>
        </w:rPr>
        <w:t>terrorist groups</w:t>
      </w:r>
      <w:r w:rsidRPr="00566C4F">
        <w:rPr>
          <w:szCs w:val="20"/>
          <w:u w:val="single"/>
        </w:rPr>
        <w:t xml:space="preserve"> or other actors might </w:t>
      </w:r>
      <w:r w:rsidRPr="00566C4F">
        <w:rPr>
          <w:rStyle w:val="Emphasis"/>
        </w:rPr>
        <w:t>cause attacks</w:t>
      </w:r>
      <w:r w:rsidRPr="00566C4F">
        <w:rPr>
          <w:szCs w:val="20"/>
          <w:u w:val="single"/>
        </w:rPr>
        <w:t xml:space="preserve"> on either the U</w:t>
      </w:r>
      <w:r w:rsidRPr="00566C4F">
        <w:rPr>
          <w:sz w:val="16"/>
          <w:szCs w:val="20"/>
        </w:rPr>
        <w:t xml:space="preserve">nited </w:t>
      </w:r>
      <w:r w:rsidRPr="00566C4F">
        <w:rPr>
          <w:szCs w:val="20"/>
          <w:u w:val="single"/>
        </w:rPr>
        <w:t>S</w:t>
      </w:r>
      <w:r w:rsidRPr="00566C4F">
        <w:rPr>
          <w:sz w:val="16"/>
          <w:szCs w:val="20"/>
        </w:rPr>
        <w:t xml:space="preserve">tates </w:t>
      </w:r>
      <w:r w:rsidRPr="00566C4F">
        <w:rPr>
          <w:szCs w:val="20"/>
          <w:u w:val="single"/>
        </w:rPr>
        <w:t xml:space="preserve">or Russia that </w:t>
      </w:r>
      <w:r w:rsidRPr="00566C4F">
        <w:rPr>
          <w:rStyle w:val="Emphasis"/>
        </w:rPr>
        <w:t>resemble</w:t>
      </w:r>
      <w:r w:rsidRPr="00566C4F">
        <w:rPr>
          <w:szCs w:val="20"/>
          <w:u w:val="single"/>
        </w:rPr>
        <w:t xml:space="preserve"> some kind of </w:t>
      </w:r>
      <w:r w:rsidRPr="00566C4F">
        <w:rPr>
          <w:rStyle w:val="Emphasis"/>
        </w:rPr>
        <w:t>nuclear attack by the other nation</w:t>
      </w:r>
      <w:r w:rsidRPr="00566C4F">
        <w:rPr>
          <w:szCs w:val="20"/>
          <w:u w:val="single"/>
        </w:rPr>
        <w:t xml:space="preserve"> by actions such as exploding a stolen or improvised nuclear bomb</w:t>
      </w:r>
      <w:r w:rsidRPr="00566C4F">
        <w:rPr>
          <w:sz w:val="16"/>
          <w:szCs w:val="20"/>
        </w:rPr>
        <w:t xml:space="preserve">, 10 </w:t>
      </w:r>
      <w:r w:rsidRPr="00566C4F">
        <w:rPr>
          <w:szCs w:val="20"/>
          <w:u w:val="single"/>
        </w:rPr>
        <w:t>especially if such an event occurs during a crisis between the U</w:t>
      </w:r>
      <w:r w:rsidRPr="00566C4F">
        <w:rPr>
          <w:sz w:val="16"/>
          <w:szCs w:val="20"/>
        </w:rPr>
        <w:t xml:space="preserve">nited </w:t>
      </w:r>
      <w:r w:rsidRPr="00566C4F">
        <w:rPr>
          <w:szCs w:val="20"/>
          <w:u w:val="single"/>
        </w:rPr>
        <w:t>S</w:t>
      </w:r>
      <w:r w:rsidRPr="00566C4F">
        <w:rPr>
          <w:sz w:val="16"/>
          <w:szCs w:val="20"/>
        </w:rPr>
        <w:t xml:space="preserve">tates </w:t>
      </w:r>
      <w:r w:rsidRPr="00566C4F">
        <w:rPr>
          <w:szCs w:val="20"/>
          <w:u w:val="single"/>
        </w:rPr>
        <w:t>and Russia.</w:t>
      </w:r>
      <w:r w:rsidRPr="00566C4F">
        <w:rPr>
          <w:sz w:val="16"/>
          <w:szCs w:val="20"/>
        </w:rPr>
        <w:t xml:space="preserve"> 11 </w:t>
      </w:r>
      <w:r w:rsidRPr="00566C4F">
        <w:rPr>
          <w:szCs w:val="20"/>
          <w:u w:val="single"/>
        </w:rPr>
        <w:t xml:space="preserve">A variety of nuclear terrorism scenarios are </w:t>
      </w:r>
      <w:r w:rsidRPr="00566C4F">
        <w:rPr>
          <w:rStyle w:val="Emphasis"/>
        </w:rPr>
        <w:t>possible</w:t>
      </w:r>
      <w:r w:rsidRPr="00566C4F">
        <w:rPr>
          <w:szCs w:val="20"/>
          <w:u w:val="single"/>
        </w:rPr>
        <w:t>.</w:t>
      </w:r>
      <w:r w:rsidRPr="00566C4F">
        <w:rPr>
          <w:sz w:val="16"/>
          <w:szCs w:val="20"/>
        </w:rPr>
        <w:t xml:space="preserve"> 12 </w:t>
      </w:r>
      <w:r w:rsidRPr="00566C4F">
        <w:rPr>
          <w:szCs w:val="20"/>
          <w:u w:val="single"/>
        </w:rPr>
        <w:t>Al Qaeda has sought to obtain or construct nuclear weapons and to use them against the U</w:t>
      </w:r>
      <w:r w:rsidRPr="00566C4F">
        <w:rPr>
          <w:sz w:val="16"/>
          <w:szCs w:val="20"/>
        </w:rPr>
        <w:t xml:space="preserve">nited </w:t>
      </w:r>
      <w:r w:rsidRPr="00566C4F">
        <w:rPr>
          <w:szCs w:val="20"/>
          <w:u w:val="single"/>
        </w:rPr>
        <w:t>S</w:t>
      </w:r>
      <w:r w:rsidRPr="00566C4F">
        <w:rPr>
          <w:sz w:val="16"/>
          <w:szCs w:val="20"/>
        </w:rPr>
        <w:t xml:space="preserve">tates. 13 Other methods could involve attempts to circumvent nuclear weapon launch control safeguards or exploit holes in their security. 14 It has long been argued that </w:t>
      </w:r>
      <w:r w:rsidRPr="00566C4F">
        <w:rPr>
          <w:szCs w:val="20"/>
          <w:u w:val="single"/>
        </w:rPr>
        <w:t>the probability of inadvertent nuclear war is significantly higher during U.S.–Russian crisis conditions</w:t>
      </w:r>
      <w:r w:rsidRPr="00566C4F">
        <w:rPr>
          <w:sz w:val="16"/>
          <w:szCs w:val="20"/>
        </w:rPr>
        <w:t xml:space="preserve">, 15 with the Cuban Missile Crisis being a prime historical example. It is possible that U.S.–Russian relations will significantly deteriorate in the future, increasing nuclear tensions. </w:t>
      </w:r>
      <w:r w:rsidRPr="00566C4F">
        <w:rPr>
          <w:szCs w:val="20"/>
          <w:u w:val="single"/>
        </w:rPr>
        <w:t>There are a variety of ways for a third party to raise tensions between the U</w:t>
      </w:r>
      <w:r w:rsidRPr="00566C4F">
        <w:rPr>
          <w:sz w:val="16"/>
          <w:szCs w:val="20"/>
        </w:rPr>
        <w:t xml:space="preserve">nited </w:t>
      </w:r>
      <w:r w:rsidRPr="00566C4F">
        <w:rPr>
          <w:szCs w:val="20"/>
          <w:u w:val="single"/>
        </w:rPr>
        <w:t>S</w:t>
      </w:r>
      <w:r w:rsidRPr="00566C4F">
        <w:rPr>
          <w:sz w:val="16"/>
          <w:szCs w:val="20"/>
        </w:rPr>
        <w:t xml:space="preserve">tates </w:t>
      </w:r>
      <w:r w:rsidRPr="00566C4F">
        <w:rPr>
          <w:szCs w:val="20"/>
          <w:u w:val="single"/>
        </w:rPr>
        <w:t>and Russia, making one or both nations more likely to misinterpret events as attacks</w:t>
      </w:r>
      <w:r w:rsidRPr="00566C4F">
        <w:rPr>
          <w:sz w:val="16"/>
          <w:szCs w:val="20"/>
        </w:rPr>
        <w:t>. 16</w:t>
      </w:r>
    </w:p>
    <w:p w:rsidR="00D140F7" w:rsidRPr="000971E8" w:rsidRDefault="00D140F7" w:rsidP="00D140F7">
      <w:pPr>
        <w:rPr>
          <w:sz w:val="14"/>
        </w:rPr>
      </w:pPr>
    </w:p>
    <w:p w:rsidR="00D140F7" w:rsidRPr="000971E8" w:rsidRDefault="00D140F7" w:rsidP="00D140F7">
      <w:pPr>
        <w:pStyle w:val="Heading3"/>
        <w:rPr>
          <w:rFonts w:cs="Times New Roman"/>
        </w:rPr>
      </w:pPr>
      <w:r w:rsidRPr="000971E8">
        <w:rPr>
          <w:rFonts w:cs="Times New Roman"/>
        </w:rPr>
        <w:t xml:space="preserve">2NC </w:t>
      </w:r>
      <w:r>
        <w:rPr>
          <w:rFonts w:cs="Times New Roman"/>
        </w:rPr>
        <w:t>Magnitude</w:t>
      </w:r>
    </w:p>
    <w:p w:rsidR="00D140F7" w:rsidRPr="000971E8" w:rsidRDefault="00D140F7" w:rsidP="00D140F7"/>
    <w:p w:rsidR="00D140F7" w:rsidRPr="000971E8" w:rsidRDefault="00D140F7" w:rsidP="00D140F7">
      <w:pPr>
        <w:pStyle w:val="Heading4"/>
        <w:rPr>
          <w:rFonts w:cs="Times New Roman"/>
        </w:rPr>
      </w:pPr>
      <w:r>
        <w:rPr>
          <w:rFonts w:cs="Times New Roman"/>
        </w:rPr>
        <w:t xml:space="preserve">Even a death toll of a 1000 would be enough to trigger massive retaliation by the US. </w:t>
      </w:r>
    </w:p>
    <w:p w:rsidR="00D140F7" w:rsidRPr="000971E8" w:rsidRDefault="00D140F7" w:rsidP="00D140F7">
      <w:pPr>
        <w:rPr>
          <w:b/>
          <w:sz w:val="24"/>
        </w:rPr>
      </w:pPr>
      <w:r w:rsidRPr="000971E8">
        <w:rPr>
          <w:b/>
          <w:sz w:val="24"/>
        </w:rPr>
        <w:t>Conley, ACC chief of Systems Analysis Branch, 2003</w:t>
      </w:r>
    </w:p>
    <w:p w:rsidR="00D140F7" w:rsidRPr="000971E8" w:rsidRDefault="00D140F7" w:rsidP="00D140F7">
      <w:r w:rsidRPr="000971E8">
        <w:t>(Harry, “Not with Impunity</w:t>
      </w:r>
      <w:r w:rsidRPr="000971E8">
        <w:rPr>
          <w:sz w:val="14"/>
        </w:rPr>
        <w:t xml:space="preserve"> </w:t>
      </w:r>
      <w:r w:rsidRPr="000971E8">
        <w:t>Assessing US Policy for</w:t>
      </w:r>
      <w:r w:rsidRPr="000971E8">
        <w:rPr>
          <w:sz w:val="14"/>
        </w:rPr>
        <w:t xml:space="preserve"> </w:t>
      </w:r>
      <w:r w:rsidRPr="000971E8">
        <w:t xml:space="preserve">Retaliating to a Chemical or Biological Attack”, 3-5, </w:t>
      </w:r>
      <w:hyperlink r:id="rId8" w:history="1">
        <w:r w:rsidRPr="000971E8">
          <w:rPr>
            <w:rStyle w:val="Hyperlink"/>
          </w:rPr>
          <w:t>http://www.airpower.maxwell.af.mil/airchronicles/apj/apj03/spr03/conley.html</w:t>
        </w:r>
      </w:hyperlink>
      <w:r w:rsidRPr="000971E8">
        <w:t>)</w:t>
      </w:r>
    </w:p>
    <w:p w:rsidR="00D140F7" w:rsidRPr="000971E8" w:rsidRDefault="00D140F7" w:rsidP="00D140F7"/>
    <w:p w:rsidR="00D140F7" w:rsidRDefault="00D140F7" w:rsidP="00D140F7">
      <w:pPr>
        <w:rPr>
          <w:rStyle w:val="Emphasis"/>
        </w:rPr>
      </w:pPr>
      <w:r w:rsidRPr="00566C4F">
        <w:rPr>
          <w:rStyle w:val="TitleChar"/>
          <w:szCs w:val="20"/>
        </w:rPr>
        <w:t>T</w:t>
      </w:r>
      <w:r w:rsidRPr="00566C4F">
        <w:rPr>
          <w:rStyle w:val="StyleUnderline"/>
        </w:rPr>
        <w:t>he number of American casualties suffered due to a WMD attack may well be the most important variable in determining the nature of the US reprisal.</w:t>
      </w:r>
      <w:r w:rsidRPr="00566C4F">
        <w:rPr>
          <w:sz w:val="14"/>
          <w:szCs w:val="20"/>
        </w:rPr>
        <w:t xml:space="preserve"> A key question here is how many Americans would have to be killed to prompt a massive response by the United States. The bombing of marines in Lebanon, the Oklahoma City bombing, and the downing of Pan Am Flight 103 each resulted in a casualty count of roughly the same magnitude (150–300 deaths). Although these events caused anger and a desire for retaliation among the American public, they prompted no serious call for massive or nuclear retaliation. The body count from a single biological attack could easily be one or two orders of magnitude higher than the casualties caused by these </w:t>
      </w:r>
      <w:r w:rsidRPr="00566C4F">
        <w:rPr>
          <w:rStyle w:val="Emphasis"/>
        </w:rPr>
        <w:t>events. Using the rule of proportionality as a guide, one could justifiably debate whether the United States should use massive force in responding to an event that resulted in only a few thousand deaths.</w:t>
      </w:r>
      <w:r w:rsidRPr="00566C4F">
        <w:rPr>
          <w:sz w:val="14"/>
          <w:szCs w:val="20"/>
        </w:rPr>
        <w:t xml:space="preserve"> However, what if the casualty count was around 300,000? Such an unthinkable result from a single CBW incident is not beyond the realm of possibility: “According to the U.S. Congress Office of Technology Assessment, 100 kg of anthrax spores delivered by an efficient aerosol generator on a large urban target would be between two and six times as lethal as a one megaton thermo-nuclear bomb.”46 </w:t>
      </w:r>
      <w:r w:rsidRPr="00566C4F">
        <w:t xml:space="preserve">Would the deaths of 300,000 Americans be enough to trigger a nuclear response? </w:t>
      </w:r>
      <w:r w:rsidRPr="00566C4F">
        <w:rPr>
          <w:rStyle w:val="StyleUnderline"/>
        </w:rPr>
        <w:t>In this case, proportionality does not rule out the use of nuclear weapons. Besides simply the total number of casualties, the types of casualties- predominantly military versus civilian- will also affect the nature and scope of the US reprisal action</w:t>
      </w:r>
      <w:r w:rsidRPr="00566C4F">
        <w:rPr>
          <w:sz w:val="14"/>
          <w:szCs w:val="20"/>
        </w:rPr>
        <w:t xml:space="preserve">.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566C4F">
        <w:rPr>
          <w:rStyle w:val="Emphasis"/>
        </w:rPr>
        <w:t>A CBW event that produced a shock and death toll roughly equivalent to those arising from the attack on Pearl Harbor might be sufficient to prompt a nuclear retaliation</w:t>
      </w:r>
      <w:r w:rsidRPr="00566C4F">
        <w:rPr>
          <w:sz w:val="14"/>
          <w:szCs w:val="20"/>
        </w:rPr>
        <w:t xml:space="preserve">.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“if </w:t>
      </w:r>
      <w:r w:rsidRPr="00566C4F">
        <w:rPr>
          <w:rStyle w:val="Emphasis"/>
        </w:rPr>
        <w:t xml:space="preserve">nuclear retaliation is seen at the time to offer the best prospects for suppressing further CB attacks and speeding the defeat of the aggressor, and if the original attacks had caused severe damage that had outraged American or allied publics, nuclear retaliation would be more than just a possibility, whatever promises had been made.”48 </w:t>
      </w:r>
    </w:p>
    <w:p w:rsidR="00D140F7" w:rsidRPr="00D46189" w:rsidRDefault="00D140F7" w:rsidP="00D140F7"/>
    <w:p w:rsidR="00D140F7" w:rsidRPr="000971E8" w:rsidRDefault="00D140F7" w:rsidP="00D140F7">
      <w:pPr>
        <w:pStyle w:val="Heading3"/>
        <w:rPr>
          <w:rFonts w:cs="Times New Roman"/>
        </w:rPr>
      </w:pPr>
      <w:r w:rsidRPr="000971E8">
        <w:rPr>
          <w:rFonts w:cs="Times New Roman"/>
        </w:rPr>
        <w:t>Turns Case – Hegemony</w:t>
      </w:r>
    </w:p>
    <w:p w:rsidR="00D140F7" w:rsidRPr="000971E8" w:rsidRDefault="00D140F7" w:rsidP="00D140F7"/>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Expansive NSA surveillance powers are necessary to maintain hegemony. </w:t>
      </w:r>
    </w:p>
    <w:p w:rsidR="00D140F7" w:rsidRPr="000971E8" w:rsidRDefault="00D140F7" w:rsidP="00D140F7">
      <w:pPr>
        <w:rPr>
          <w:b/>
          <w:sz w:val="24"/>
        </w:rPr>
      </w:pPr>
      <w:r w:rsidRPr="000971E8">
        <w:rPr>
          <w:b/>
          <w:sz w:val="24"/>
        </w:rPr>
        <w:t>Van Cleave, Jack Kemp Foundation principal, 2013</w:t>
      </w:r>
    </w:p>
    <w:p w:rsidR="00D140F7" w:rsidRPr="000971E8" w:rsidRDefault="00D140F7" w:rsidP="00D140F7">
      <w:r w:rsidRPr="000971E8">
        <w:t>(Michelle, “What It Takes: In Defense of the NSA”, World Affairs, Nov/Dec, http://www.worldaffairsjournal.org/article/what-it-takes-defense-nsa)</w:t>
      </w:r>
    </w:p>
    <w:p w:rsidR="00D140F7" w:rsidRPr="000971E8" w:rsidRDefault="00D140F7" w:rsidP="00D140F7"/>
    <w:p w:rsidR="00D140F7" w:rsidRPr="000971E8" w:rsidRDefault="00D140F7" w:rsidP="00D140F7">
      <w:pPr>
        <w:rPr>
          <w:sz w:val="14"/>
        </w:rPr>
      </w:pPr>
      <w:r w:rsidRPr="000971E8">
        <w:rPr>
          <w:rStyle w:val="StyleUnderline"/>
        </w:rPr>
        <w:t xml:space="preserve">The United States has built a global intelligence apparatus because it has global interests and global responsibilities. We have taken seriously the duties of leader of the free world, </w:t>
      </w:r>
      <w:r w:rsidRPr="000971E8">
        <w:rPr>
          <w:sz w:val="14"/>
        </w:rPr>
        <w:t xml:space="preserve">as two world wars, Korea, Vietnam, Afghanistan, Iraq, and freedom fighters in many parts of the world can attest. </w:t>
      </w:r>
      <w:r w:rsidRPr="000971E8">
        <w:rPr>
          <w:rStyle w:val="Emphasis"/>
        </w:rPr>
        <w:t>None of these duties in the last sixty years could have been met without the exceptional resources of NSA</w:t>
      </w:r>
      <w:r w:rsidRPr="000971E8">
        <w:rPr>
          <w:sz w:val="14"/>
        </w:rPr>
        <w:t xml:space="preserve">. </w:t>
      </w:r>
      <w:r w:rsidRPr="000971E8">
        <w:rPr>
          <w:rStyle w:val="StyleUnderline"/>
        </w:rPr>
        <w:t>Successive presidents and Congresses, entrusted with preserving and defending our freedom, have judged these investments to be vital to our nation’s security.</w:t>
      </w:r>
      <w:r w:rsidRPr="000971E8">
        <w:rPr>
          <w:sz w:val="14"/>
        </w:rPr>
        <w:t xml:space="preserve"> They have protected the core secrets that enable collection programs to succeed, as have those in US business and industry who have been integral to their success. </w:t>
      </w:r>
      <w:r w:rsidRPr="000971E8">
        <w:rPr>
          <w:rStyle w:val="StyleUnderline"/>
        </w:rPr>
        <w:t>The unquestioned qualitative edge of US intelligence has been as essential to defending this country</w:t>
      </w:r>
      <w:r w:rsidRPr="000971E8">
        <w:rPr>
          <w:sz w:val="14"/>
        </w:rPr>
        <w:t xml:space="preserve"> </w:t>
      </w:r>
      <w:r w:rsidRPr="000971E8">
        <w:rPr>
          <w:rStyle w:val="StyleUnderline"/>
        </w:rPr>
        <w:t>and preserving our freedom as have the forces we have built to arm and equip our military</w:t>
      </w:r>
      <w:r w:rsidRPr="000971E8">
        <w:rPr>
          <w:sz w:val="14"/>
        </w:rPr>
        <w:t xml:space="preserve">. </w:t>
      </w:r>
      <w:r w:rsidRPr="000971E8">
        <w:rPr>
          <w:rStyle w:val="StyleUnderline"/>
        </w:rPr>
        <w:t>But time has not stood still</w:t>
      </w:r>
      <w:r w:rsidRPr="000971E8">
        <w:rPr>
          <w:sz w:val="14"/>
        </w:rPr>
        <w:t xml:space="preserve">. China is attacking computer systems throughout the world, stealing information and implanting features to enable future control. China’s prominence in IT commercial markets means that they are in the supply chain, and their market share is growing as part of a purposeful, state-run program for strategic position. A </w:t>
      </w:r>
      <w:r w:rsidRPr="000971E8">
        <w:rPr>
          <w:rStyle w:val="StyleUnderline"/>
        </w:rPr>
        <w:t>long roll call of spies from Russia, China, Cuba, and other nations have targeted the essential secrets of US intelligence capabilities in order to be able to defeat them</w:t>
      </w:r>
      <w:r w:rsidRPr="000971E8">
        <w:rPr>
          <w:sz w:val="14"/>
        </w:rPr>
        <w:t xml:space="preserve">. And now they have the Snowdens and the WikiLeakers of the world helping them out. </w:t>
      </w:r>
      <w:r w:rsidRPr="000971E8">
        <w:rPr>
          <w:rStyle w:val="Emphasis"/>
        </w:rPr>
        <w:t>Interconnected global networks of digital data have become the single most important source of intelligence warning of threats</w:t>
      </w:r>
      <w:r w:rsidRPr="000971E8">
        <w:rPr>
          <w:sz w:val="14"/>
        </w:rPr>
        <w:t xml:space="preserve">, </w:t>
      </w:r>
      <w:r w:rsidRPr="000971E8">
        <w:rPr>
          <w:rStyle w:val="Emphasis"/>
        </w:rPr>
        <w:t>enabling our defense at home</w:t>
      </w:r>
      <w:r w:rsidRPr="000971E8">
        <w:rPr>
          <w:sz w:val="14"/>
        </w:rPr>
        <w:t xml:space="preserve"> and the advancement of freedom abroad. </w:t>
      </w:r>
      <w:r w:rsidRPr="000971E8">
        <w:rPr>
          <w:rStyle w:val="StyleUnderline"/>
        </w:rPr>
        <w:t>To say “hands off,” as some shortsighted privacy advocates have been doing, will not preserve our liberties, it will endanger them</w:t>
      </w:r>
      <w:r w:rsidRPr="000971E8">
        <w:rPr>
          <w:sz w:val="14"/>
        </w:rPr>
        <w:t>. It should be possible for an enlightened citizenry to empower government action in that sphere without forfeiting the very rights that our government exists to secure. That challenge is, at the very least, a part of the continuing experiment that is our democracy.\</w:t>
      </w:r>
    </w:p>
    <w:p w:rsidR="00D140F7" w:rsidRPr="000971E8" w:rsidRDefault="00D140F7" w:rsidP="00D140F7">
      <w:pPr>
        <w:rPr>
          <w:sz w:val="14"/>
        </w:rPr>
      </w:pPr>
    </w:p>
    <w:p w:rsidR="00D140F7" w:rsidRPr="000971E8" w:rsidRDefault="00D140F7" w:rsidP="00D140F7">
      <w:pPr>
        <w:pStyle w:val="Heading3"/>
        <w:rPr>
          <w:rFonts w:cs="Times New Roman"/>
        </w:rPr>
      </w:pPr>
      <w:r w:rsidRPr="000971E8">
        <w:rPr>
          <w:rFonts w:cs="Times New Roman"/>
        </w:rPr>
        <w:t>Turns Case – Economy</w:t>
      </w:r>
    </w:p>
    <w:p w:rsidR="00D140F7" w:rsidRPr="000971E8" w:rsidRDefault="00D140F7" w:rsidP="00D140F7"/>
    <w:p w:rsidR="00D140F7" w:rsidRPr="00166989" w:rsidRDefault="00D140F7" w:rsidP="00D140F7">
      <w:pPr>
        <w:pStyle w:val="Heading4"/>
      </w:pPr>
      <w:r w:rsidRPr="00166989">
        <w:t>Terrorism collapses the global economy- multiple reasons</w:t>
      </w:r>
    </w:p>
    <w:p w:rsidR="00D140F7" w:rsidRPr="00166989" w:rsidRDefault="00D140F7" w:rsidP="00D140F7">
      <w:pPr>
        <w:rPr>
          <w:b/>
          <w:sz w:val="24"/>
        </w:rPr>
      </w:pPr>
      <w:r w:rsidRPr="00166989">
        <w:rPr>
          <w:b/>
          <w:sz w:val="24"/>
        </w:rPr>
        <w:t xml:space="preserve">Rogoff, Harvard University economics and public policy professor, 2004 </w:t>
      </w:r>
    </w:p>
    <w:p w:rsidR="00D140F7" w:rsidRPr="00166989" w:rsidRDefault="00D140F7" w:rsidP="00D140F7">
      <w:r w:rsidRPr="00166989">
        <w:t xml:space="preserve">(Kenneth, “The Cost of Living Dangerously”, Foreign </w:t>
      </w:r>
      <w:r>
        <w:t>Policy, 11-1, google cache)</w:t>
      </w:r>
    </w:p>
    <w:p w:rsidR="00D140F7" w:rsidRPr="00166989" w:rsidRDefault="00D140F7" w:rsidP="00D140F7">
      <w:pPr>
        <w:tabs>
          <w:tab w:val="left" w:pos="4665"/>
        </w:tabs>
      </w:pPr>
      <w:r>
        <w:tab/>
      </w:r>
    </w:p>
    <w:p w:rsidR="00D140F7" w:rsidRPr="00166989" w:rsidRDefault="00D140F7" w:rsidP="00D140F7">
      <w:pPr>
        <w:rPr>
          <w:sz w:val="14"/>
        </w:rPr>
      </w:pPr>
      <w:r w:rsidRPr="001F30AB">
        <w:rPr>
          <w:sz w:val="14"/>
        </w:rPr>
        <w:t xml:space="preserve">As this article is being written, the threat of a horrific preelection terrorist assault against the United States has yet to materialize. Unfortunately, the news this summer that al Qaeda operatives have painstakingly targeted major U.S. and international financial institutions only underscores the likelihood of more attacks. Politicians, economists, and ordinary citizens rightfully worry that </w:t>
      </w:r>
      <w:r w:rsidRPr="001F30AB">
        <w:rPr>
          <w:u w:val="single"/>
        </w:rPr>
        <w:t>terrorism</w:t>
      </w:r>
      <w:r w:rsidRPr="001F30AB">
        <w:rPr>
          <w:sz w:val="14"/>
        </w:rPr>
        <w:t xml:space="preserve"> -- beyond the tragic human costs -- </w:t>
      </w:r>
      <w:r w:rsidRPr="001F30AB">
        <w:rPr>
          <w:rStyle w:val="StyleUnderline"/>
        </w:rPr>
        <w:t xml:space="preserve">could derail </w:t>
      </w:r>
      <w:r w:rsidRPr="001F30AB">
        <w:rPr>
          <w:u w:val="single"/>
        </w:rPr>
        <w:t>economic growth in the U</w:t>
      </w:r>
      <w:r w:rsidRPr="001F30AB">
        <w:rPr>
          <w:sz w:val="14"/>
        </w:rPr>
        <w:t xml:space="preserve">nited </w:t>
      </w:r>
      <w:r w:rsidRPr="001F30AB">
        <w:rPr>
          <w:u w:val="single"/>
        </w:rPr>
        <w:t>S</w:t>
      </w:r>
      <w:r w:rsidRPr="001F30AB">
        <w:rPr>
          <w:sz w:val="14"/>
        </w:rPr>
        <w:t xml:space="preserve">tates </w:t>
      </w:r>
      <w:r w:rsidRPr="001F30AB">
        <w:rPr>
          <w:u w:val="single"/>
        </w:rPr>
        <w:t>and around the world</w:t>
      </w:r>
      <w:r w:rsidRPr="001F30AB">
        <w:rPr>
          <w:sz w:val="14"/>
        </w:rPr>
        <w:t xml:space="preserve">. What also worries me, however, is the potential economic impact of antiterrorism efforts. Forget the long lines at airports. The global economy has become so dependent on the free flow of goods and people across borders that even a little additional security can have a greater impact than most might think. </w:t>
      </w:r>
      <w:r w:rsidRPr="001F30AB">
        <w:rPr>
          <w:u w:val="single"/>
        </w:rPr>
        <w:t>Consider</w:t>
      </w:r>
      <w:r w:rsidRPr="001F30AB">
        <w:rPr>
          <w:sz w:val="14"/>
        </w:rPr>
        <w:t xml:space="preserve">, for example, </w:t>
      </w:r>
      <w:r w:rsidRPr="001F30AB">
        <w:rPr>
          <w:u w:val="single"/>
        </w:rPr>
        <w:t>the likely consequence of enhanced security</w:t>
      </w:r>
      <w:r w:rsidRPr="001F30AB">
        <w:rPr>
          <w:sz w:val="14"/>
        </w:rPr>
        <w:t xml:space="preserve"> at shipping ports worldwide </w:t>
      </w:r>
      <w:r w:rsidRPr="001F30AB">
        <w:rPr>
          <w:u w:val="single"/>
        </w:rPr>
        <w:t>to monitor for</w:t>
      </w:r>
      <w:r w:rsidRPr="001F30AB">
        <w:rPr>
          <w:sz w:val="14"/>
        </w:rPr>
        <w:t xml:space="preserve"> biological or nuclear </w:t>
      </w:r>
      <w:r w:rsidRPr="001F30AB">
        <w:rPr>
          <w:u w:val="single"/>
        </w:rPr>
        <w:t>weapons material</w:t>
      </w:r>
      <w:r w:rsidRPr="001F30AB">
        <w:rPr>
          <w:sz w:val="14"/>
        </w:rPr>
        <w:t xml:space="preserve">, a precaution many experts consider inevitable. Currently, only about 2 percent of all cargo reaching U.S. shores is subject to inspection. The July 2004 report of the U.S. 9/11 Commission noted that, until better technologies become available, authorities should improve methods of "identifying and tracking the high-risk containers, operators, and facilities that require added scrutiny." But what if such added scrutiny means that the level of cargo inspected jumps to, say, 50 percent? </w:t>
      </w:r>
      <w:r w:rsidRPr="001F30AB">
        <w:rPr>
          <w:u w:val="single"/>
        </w:rPr>
        <w:t>Today's slowest customs lines</w:t>
      </w:r>
      <w:r w:rsidRPr="001F30AB">
        <w:rPr>
          <w:sz w:val="14"/>
        </w:rPr>
        <w:t xml:space="preserve"> -- in countries such as Japan that already use port delays as veiled forms of trade protectionism -- </w:t>
      </w:r>
      <w:r w:rsidRPr="001F30AB">
        <w:rPr>
          <w:u w:val="single"/>
        </w:rPr>
        <w:t>would start to seem like express lanes</w:t>
      </w:r>
      <w:r w:rsidRPr="001F30AB">
        <w:rPr>
          <w:sz w:val="14"/>
        </w:rPr>
        <w:t xml:space="preserve">, and the costs of many consumer goods would skyrocket. Worse yet, </w:t>
      </w:r>
      <w:r w:rsidRPr="001F30AB">
        <w:rPr>
          <w:u w:val="single"/>
        </w:rPr>
        <w:t xml:space="preserve">as trade in goods </w:t>
      </w:r>
      <w:r w:rsidRPr="001F30AB">
        <w:rPr>
          <w:sz w:val="14"/>
        </w:rPr>
        <w:t xml:space="preserve">and the flow </w:t>
      </w:r>
      <w:r w:rsidRPr="001F30AB">
        <w:rPr>
          <w:u w:val="single"/>
        </w:rPr>
        <w:t>of people slows, so too will the breathless pace of product innovation</w:t>
      </w:r>
      <w:r w:rsidRPr="001F30AB">
        <w:rPr>
          <w:sz w:val="14"/>
        </w:rPr>
        <w:t xml:space="preserve"> that many individuals now take for granted. Any abatement of the competitive pressures of globalization or any reduction in the free movement of people and ideas would surely undercut growth -- not to mention raise prices sharply at your local Wal-Mart. Think about what is happening already. Despite introducing relatively limited antiterrorist restrictions thus far, the United States will likely register slower economic growth in a few years due to post-9/11 visa restrictions alone. Few Americans appreciate the extent to which scientists, engineers, and businesspeople from other countries contribute to U.S. economic growth. Historically, the United States has attracted legions of enterprising foreign-born workers; today about 2.5 million foreigners with advanced degrees work in the United States, and many hold leading positions in science and industry and serve as key transnational links for the increasingly globalized U.S. economy. More than 30 percent of all Ph.D. recipients in U.S. science and mathematics programs are foreigners on student visas. In engineering, almost half of all graduates have come to the United States on foreign visas; many of them stay in the country upon completing their degrees. The U.S. economy grows in no small part by skimming the cream off the rest of the world's workforce. Unfortunately, U.S. companies today often shy away from hiring U.S.-educated foreigners. The price tag on the visa application process has soared, and companies never know if and when work permits will be approved or precisely when a new foreign employee can come on board. And yes, workers from Muslim countries are particularly hard hit, but the difficulties have worsened for everyone. Even obtaining visas to attend academic or policy conferences in the United States is now an ordeal. Little surprise that international applications to U.S. graduate programs have declined by roughly a third in the last year. Added security won't come cheap, either, and raising the necessary taxes will prove painful, especially with the United States and Europe facing the costs of aging populations and shrinking workforces. The United States estimates its 2005 homeland security budget at about $40 billion, a sum that could easily double in a few years. But these direct costs of increased security reveal only a limited picture. Perhaps the greatest danger is that </w:t>
      </w:r>
      <w:r w:rsidRPr="001F30AB">
        <w:rPr>
          <w:u w:val="single"/>
        </w:rPr>
        <w:t>increased security will distort and accentuate government taxation and regulation.</w:t>
      </w:r>
      <w:r w:rsidRPr="001F30AB">
        <w:rPr>
          <w:sz w:val="14"/>
        </w:rPr>
        <w:t xml:space="preserve"> Orwellian </w:t>
      </w:r>
      <w:r w:rsidRPr="001F30AB">
        <w:rPr>
          <w:u w:val="single"/>
        </w:rPr>
        <w:t>1984 scenarios aside</w:t>
      </w:r>
      <w:r w:rsidRPr="001F30AB">
        <w:rPr>
          <w:sz w:val="14"/>
        </w:rPr>
        <w:t xml:space="preserve">, suppose governments were able to keep much closer tabs on citizens? Just like individuals, </w:t>
      </w:r>
      <w:r w:rsidRPr="001F30AB">
        <w:rPr>
          <w:u w:val="single"/>
        </w:rPr>
        <w:t>economies need</w:t>
      </w:r>
      <w:r w:rsidRPr="001F30AB">
        <w:rPr>
          <w:sz w:val="14"/>
        </w:rPr>
        <w:t xml:space="preserve"> a bit of </w:t>
      </w:r>
      <w:r w:rsidRPr="001F30AB">
        <w:rPr>
          <w:u w:val="single"/>
        </w:rPr>
        <w:t>privacy to function efficiently</w:t>
      </w:r>
      <w:r w:rsidRPr="001F30AB">
        <w:rPr>
          <w:sz w:val="14"/>
        </w:rPr>
        <w:t xml:space="preserve">. Idiotic government rules and regulations abound, and citizens must have ways to evade the worse of them. The reason why roughly one fifth of Italy's economy is "underground" is not just high tax rates or the Sicilian Mafia. The real explanation is more prosaic: Ordinary people need to hire painters, plumbers, and carpenters to fix their houses, or nannies to care for their children, without wasting endless hours tangled in red tape. Germany -- hardly famous for its mafia -- has an underground economy approaching one sixth of its national income. More severe security measures are probably necessary and inevitable, even from a narrow economic perspective. </w:t>
      </w:r>
      <w:r w:rsidRPr="001F30AB">
        <w:rPr>
          <w:b/>
          <w:u w:val="single"/>
        </w:rPr>
        <w:t>Another atrocity on the scale of September 11 would wreak havoc on energy prices, stock markets, and consumer confidence</w:t>
      </w:r>
      <w:r w:rsidRPr="001F30AB">
        <w:rPr>
          <w:u w:val="single"/>
        </w:rPr>
        <w:t xml:space="preserve">, </w:t>
      </w:r>
      <w:r w:rsidRPr="001F30AB">
        <w:rPr>
          <w:rStyle w:val="Emphasis"/>
        </w:rPr>
        <w:t>slamming the brakes on</w:t>
      </w:r>
      <w:r w:rsidRPr="001F30AB">
        <w:rPr>
          <w:b/>
          <w:u w:val="single"/>
        </w:rPr>
        <w:t xml:space="preserve"> today's global economic recovery</w:t>
      </w:r>
      <w:r w:rsidRPr="001F30AB">
        <w:rPr>
          <w:u w:val="single"/>
        </w:rPr>
        <w:t>.</w:t>
      </w:r>
      <w:r w:rsidRPr="001F30AB">
        <w:rPr>
          <w:sz w:val="14"/>
        </w:rPr>
        <w:t xml:space="preserve"> But just like other desirable government initiatives (such as environmental regulations or workplace safety laws), antiterrorism measures can work at far less cost when they are flexible and market-friendly. For example, just as some countries provide fast-track airport security lines to high-paying business travelers, shippers ought to be able to pay higher fees to move more quickly to the head of the customs queue. Similarly, higher fees should help accelerate visa applications. No doubt, such measures may offend some people's sense of egalitarianism, but these policies and others like them are essential. </w:t>
      </w:r>
      <w:r w:rsidRPr="001F30AB">
        <w:rPr>
          <w:u w:val="single"/>
        </w:rPr>
        <w:t>The benefits of today's interconnected market economies won't survive under a vast and inflexible command-and-control security arrangement</w:t>
      </w:r>
      <w:r w:rsidRPr="001F30AB">
        <w:rPr>
          <w:sz w:val="14"/>
        </w:rPr>
        <w:t>.</w:t>
      </w:r>
    </w:p>
    <w:p w:rsidR="00D140F7" w:rsidRPr="000971E8" w:rsidRDefault="00D140F7" w:rsidP="00D140F7"/>
    <w:p w:rsidR="00D140F7" w:rsidRDefault="00D140F7" w:rsidP="00D140F7">
      <w:pPr>
        <w:pStyle w:val="Heading2"/>
        <w:rPr>
          <w:rFonts w:cs="Times New Roman"/>
        </w:rPr>
      </w:pPr>
      <w:r w:rsidRPr="000971E8">
        <w:rPr>
          <w:rFonts w:cs="Times New Roman"/>
        </w:rPr>
        <w:t>Links</w:t>
      </w:r>
    </w:p>
    <w:p w:rsidR="00D140F7" w:rsidRDefault="00D140F7" w:rsidP="00D140F7"/>
    <w:p w:rsidR="00D140F7" w:rsidRDefault="00D140F7" w:rsidP="00D140F7">
      <w:pPr>
        <w:pStyle w:val="Heading3"/>
      </w:pPr>
      <w:r>
        <w:t>PRISM – 2NC Wall</w:t>
      </w:r>
    </w:p>
    <w:p w:rsidR="00D140F7" w:rsidRDefault="00D140F7" w:rsidP="00D140F7"/>
    <w:p w:rsidR="00D140F7" w:rsidRPr="00D46189" w:rsidRDefault="00D140F7" w:rsidP="00D140F7"/>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NSA is the foundation of all US intelligence and terrorist threats are becoming more complicated----rejecting restrictions on NSA flexibility is vital.  </w:t>
      </w:r>
    </w:p>
    <w:p w:rsidR="00D140F7" w:rsidRPr="000971E8" w:rsidRDefault="00D140F7" w:rsidP="00D140F7">
      <w:pPr>
        <w:rPr>
          <w:b/>
          <w:sz w:val="24"/>
        </w:rPr>
      </w:pPr>
      <w:r w:rsidRPr="000971E8">
        <w:rPr>
          <w:b/>
          <w:sz w:val="24"/>
        </w:rPr>
        <w:t>McLaughlin, Philip Merrill Center for Strategic Studies Distinguished Practitioner-in-Residence, 2014</w:t>
      </w:r>
    </w:p>
    <w:p w:rsidR="00D140F7" w:rsidRPr="000971E8" w:rsidRDefault="00D140F7" w:rsidP="00D140F7">
      <w:r w:rsidRPr="000971E8">
        <w:t xml:space="preserve">(John, “NSA intelligence-gathering programs keep us safe”, </w:t>
      </w:r>
    </w:p>
    <w:p w:rsidR="00D140F7" w:rsidRPr="000971E8" w:rsidRDefault="00D140F7" w:rsidP="00D140F7"/>
    <w:p w:rsidR="00D140F7" w:rsidRPr="000971E8" w:rsidRDefault="00D140F7" w:rsidP="00D140F7">
      <w:pPr>
        <w:rPr>
          <w:rStyle w:val="Emphasis"/>
        </w:rPr>
      </w:pPr>
      <w:r w:rsidRPr="000971E8">
        <w:rPr>
          <w:rStyle w:val="StyleUnderline"/>
        </w:rPr>
        <w:t xml:space="preserve">Those who advocate sharply limiting the agency’s activities ought to consider that its work is </w:t>
      </w:r>
      <w:r w:rsidRPr="000971E8">
        <w:rPr>
          <w:rStyle w:val="Emphasis"/>
        </w:rPr>
        <w:t>the very foundation of U.S. intelligence.</w:t>
      </w:r>
      <w:r w:rsidRPr="000971E8">
        <w:rPr>
          <w:rStyle w:val="StyleUnderline"/>
        </w:rPr>
        <w:t xml:space="preserve"> </w:t>
      </w:r>
      <w:r w:rsidRPr="000971E8">
        <w:rPr>
          <w:sz w:val="14"/>
        </w:rPr>
        <w:t xml:space="preserve">I don’t mean to diminish the role of other intelligence agencies, and </w:t>
      </w:r>
      <w:r w:rsidRPr="000971E8">
        <w:rPr>
          <w:rStyle w:val="StyleUnderline"/>
        </w:rPr>
        <w:t>I say this as a 30-year veteran of the Central Intelligence Agency who is “CIA” through and through</w:t>
      </w:r>
      <w:r w:rsidRPr="000971E8">
        <w:rPr>
          <w:sz w:val="14"/>
        </w:rPr>
        <w:t xml:space="preserve">. But in most cases, </w:t>
      </w:r>
      <w:r w:rsidRPr="000971E8">
        <w:rPr>
          <w:rStyle w:val="StyleUnderline"/>
        </w:rPr>
        <w:t>the NSA is the starting point for determining what holes need to be filled through other means</w:t>
      </w:r>
      <w:r w:rsidRPr="000971E8">
        <w:rPr>
          <w:sz w:val="14"/>
        </w:rPr>
        <w:t xml:space="preserve"> of intelligence-collection. </w:t>
      </w:r>
      <w:r w:rsidRPr="000971E8">
        <w:rPr>
          <w:rStyle w:val="StyleUnderline"/>
        </w:rPr>
        <w:t>That’s because its information on foreign developments is so comprehensive and generally so reliable</w:t>
      </w:r>
      <w:r w:rsidRPr="000971E8">
        <w:rPr>
          <w:sz w:val="14"/>
        </w:rPr>
        <w:t xml:space="preserve">. It </w:t>
      </w:r>
      <w:r w:rsidRPr="000971E8">
        <w:rPr>
          <w:rStyle w:val="Emphasis"/>
        </w:rPr>
        <w:t>is the core of intelligence support to U.S. troops in battle</w:t>
      </w:r>
      <w:r w:rsidRPr="000971E8">
        <w:rPr>
          <w:sz w:val="14"/>
        </w:rPr>
        <w:t xml:space="preserve">. </w:t>
      </w:r>
      <w:r w:rsidRPr="000971E8">
        <w:rPr>
          <w:rStyle w:val="Emphasis"/>
        </w:rPr>
        <w:t xml:space="preserve">Any efforts to “rein in” the agency must allow for the possibility that change risks serious damage to U.S. security and the country’s ability to navigate in an increasingly uncertain world. </w:t>
      </w:r>
      <w:r w:rsidRPr="000971E8">
        <w:rPr>
          <w:sz w:val="14"/>
        </w:rPr>
        <w:t>The presumption that the NSA “spies” on Americans should also be challenged. In my experience</w:t>
      </w:r>
      <w:r w:rsidRPr="000971E8">
        <w:rPr>
          <w:rStyle w:val="StyleUnderline"/>
        </w:rPr>
        <w:t>, NSA analysts err on the side of caution before touching any data having to do with U.S. citizens</w:t>
      </w:r>
      <w:r w:rsidRPr="000971E8">
        <w:rPr>
          <w:sz w:val="14"/>
        </w:rPr>
        <w:t xml:space="preserve">. In 2010, at the request of then-Director of National Intelligence Dennis Blair, I chaired a panel investigating the intelligence community’s failure to be aware of Umar Farouk Abdulmutallab, the “underwear bomber” who tried to blow up a commercial plane over Detroit on Dec. 25, 2009. The overall report remains classified, but I can say that </w:t>
      </w:r>
      <w:r w:rsidRPr="000971E8">
        <w:rPr>
          <w:rStyle w:val="StyleUnderline"/>
        </w:rPr>
        <w:t>the government lost vital time because of the extraordinary care the NSA and others took in handling any data involving a “U.S. person</w:t>
      </w:r>
      <w:r w:rsidRPr="000971E8">
        <w:rPr>
          <w:sz w:val="14"/>
        </w:rPr>
        <w:t xml:space="preserve">.” (Abdulmutallab, a Ni­ger­ian, was recruited and trained by the late Anwar al-Awlaki, a U.S. citizen based in Yemen.) Regarding outrage over the NSA’s collection of telephone calling records, or metadata, I don’t know why anyone would have greater confidence in this information being held by private companies. And given the perceived threat to privacy, it’s astonishing how little attention has been paid to the Senate commerce committee’s recent report on companies that gather personal information on hundreds of millions of Americans and sell it to marketers, often highlighting people with financial vulnerability. Some companies group the data into categories including “rural and barely making it,” “retiring on empty” and “credit crunched: city families.” The aim is often to sell financially risky products to transient consumers with low incomes, the report found. That’s a real scandal — and a universe away from the NSA’s ethical standards and congressional oversight. The NSA, of course, is not perfect. But it is less a victim of its actions — the independent commission appointed by President Obama found no illegality or abuses — than of the broad distrust of government that has taken root in the United States in recent decades. Studies by Pew and others show distrust of government around 80 percent, an all-time high. This distrust is the only logical explanation I see for fear of data being held by “the government” — and it’s not a circumstance the NSA created. </w:t>
      </w:r>
      <w:r w:rsidRPr="000971E8">
        <w:rPr>
          <w:rStyle w:val="StyleUnderline"/>
        </w:rPr>
        <w:t xml:space="preserve">Although our society lauds, in almost “Stepford Wives”-like fashion, the merits of “transparency,” it lacks a collective, mature understanding of how intelligence works, how it integrates with foreign policy and how it contributes to the national welfare. Meanwhile, prurient interest in the details of leaked intelligence skyrockets, and people devour material that is not evidence of abuse but merely fascinating — </w:t>
      </w:r>
      <w:r w:rsidRPr="000971E8">
        <w:rPr>
          <w:rStyle w:val="Emphasis"/>
        </w:rPr>
        <w:t xml:space="preserve">and even more fascinating to U.S. adversaries. </w:t>
      </w:r>
      <w:r w:rsidRPr="000971E8">
        <w:rPr>
          <w:sz w:val="14"/>
        </w:rPr>
        <w:t xml:space="preserve">So what makes sense going forward? Clearly, the widespread perception that there is at least the “potential for abuse” when the government holds information even as limited as telephone call metadata must be addressed. The recent presidential commission recommended adding a public privacy advocate to the deliberation process of courts that approve warrants — one proposal that would do no harm. But as </w:t>
      </w:r>
      <w:r w:rsidRPr="000971E8">
        <w:rPr>
          <w:rStyle w:val="StyleUnderline"/>
        </w:rPr>
        <w:t xml:space="preserve">the administration contemplates reform, </w:t>
      </w:r>
      <w:r w:rsidRPr="000971E8">
        <w:rPr>
          <w:rStyle w:val="Emphasis"/>
        </w:rPr>
        <w:t>it must reject any ideas that add time and process between the moment the NSA picks up a lead overseas and the time it can cross-check records to determine whether there is a domestic dimension</w:t>
      </w:r>
      <w:r w:rsidRPr="000971E8">
        <w:rPr>
          <w:sz w:val="14"/>
        </w:rPr>
        <w:t xml:space="preserve"> to overseas plotting. As our debate continues, </w:t>
      </w:r>
      <w:r w:rsidRPr="000971E8">
        <w:rPr>
          <w:rStyle w:val="StyleUnderline"/>
        </w:rPr>
        <w:t xml:space="preserve">the terrorist threat is not receding </w:t>
      </w:r>
      <w:r w:rsidRPr="000971E8">
        <w:rPr>
          <w:rStyle w:val="Emphasis"/>
        </w:rPr>
        <w:t>but transforming</w:t>
      </w:r>
      <w:r w:rsidRPr="000971E8">
        <w:rPr>
          <w:sz w:val="14"/>
        </w:rPr>
        <w:t xml:space="preserve">. </w:t>
      </w:r>
      <w:r w:rsidRPr="000971E8">
        <w:rPr>
          <w:rStyle w:val="StyleUnderline"/>
        </w:rPr>
        <w:t>The core leadership of al-Qaeda has been degraded</w:t>
      </w:r>
      <w:r w:rsidRPr="000971E8">
        <w:rPr>
          <w:sz w:val="14"/>
        </w:rPr>
        <w:t xml:space="preserve"> and remains under pressure, </w:t>
      </w:r>
      <w:r w:rsidRPr="000971E8">
        <w:rPr>
          <w:rStyle w:val="StyleUnderline"/>
        </w:rPr>
        <w:t>but robust al-Qaeda affiliates have multiplied</w:t>
      </w:r>
      <w:r w:rsidRPr="000971E8">
        <w:rPr>
          <w:sz w:val="14"/>
        </w:rPr>
        <w:t xml:space="preserve">. </w:t>
      </w:r>
      <w:r w:rsidRPr="000971E8">
        <w:rPr>
          <w:rStyle w:val="StyleUnderline"/>
        </w:rPr>
        <w:t xml:space="preserve">With the decline of central government authority in the Middle East and North Africa in the wake of the Arab Spring and the war in </w:t>
      </w:r>
      <w:r w:rsidRPr="000971E8">
        <w:rPr>
          <w:rStyle w:val="Emphasis"/>
        </w:rPr>
        <w:t xml:space="preserve">Syria, terrorists have the largest havens and areas for operational planning in a decade. </w:t>
      </w:r>
      <w:r w:rsidRPr="000971E8">
        <w:rPr>
          <w:rStyle w:val="StyleUnderline"/>
        </w:rPr>
        <w:t>If anything, the atomization of the movement has made the job of intelligence more labor-intensive, more detail-oriented and more demanding</w:t>
      </w:r>
      <w:r w:rsidRPr="000971E8">
        <w:rPr>
          <w:rStyle w:val="Emphasis"/>
        </w:rPr>
        <w:t>. Now is not the time to give up any tool in the counterterrorism arsenal.</w:t>
      </w:r>
    </w:p>
    <w:p w:rsidR="00D140F7" w:rsidRPr="000971E8" w:rsidRDefault="00D140F7" w:rsidP="00D140F7"/>
    <w:p w:rsidR="00D140F7" w:rsidRPr="000971E8" w:rsidRDefault="00D140F7" w:rsidP="00D140F7">
      <w:pPr>
        <w:pStyle w:val="Heading4"/>
        <w:rPr>
          <w:rFonts w:cs="Times New Roman"/>
        </w:rPr>
      </w:pPr>
      <w:r>
        <w:rPr>
          <w:rFonts w:cs="Times New Roman"/>
        </w:rPr>
        <w:t xml:space="preserve">PRISM is </w:t>
      </w:r>
      <w:r w:rsidRPr="000971E8">
        <w:rPr>
          <w:rFonts w:cs="Times New Roman"/>
        </w:rPr>
        <w:t xml:space="preserve">key to disrupt foreign safe havens. </w:t>
      </w:r>
    </w:p>
    <w:p w:rsidR="00D140F7" w:rsidRPr="000971E8" w:rsidRDefault="00D140F7" w:rsidP="00D140F7">
      <w:pPr>
        <w:rPr>
          <w:b/>
          <w:sz w:val="24"/>
        </w:rPr>
      </w:pPr>
      <w:r w:rsidRPr="000971E8">
        <w:rPr>
          <w:b/>
          <w:sz w:val="24"/>
        </w:rPr>
        <w:t>Dahl, Naval Postgraduate School national security affairs professor, 2013</w:t>
      </w:r>
    </w:p>
    <w:p w:rsidR="00D140F7" w:rsidRPr="000971E8" w:rsidRDefault="00D140F7" w:rsidP="00D140F7">
      <w:r w:rsidRPr="000971E8">
        <w:t xml:space="preserve">(Erik, “Discussion Point: It’s not Big Data, but Little Data, that Prevents Terrorist Attacks”, 7-25, </w:t>
      </w:r>
      <w:hyperlink r:id="rId9" w:history="1">
        <w:r w:rsidRPr="000971E8">
          <w:rPr>
            <w:rStyle w:val="Hyperlink"/>
          </w:rPr>
          <w:t>http://calhoun.nps.edu/bitstream/handle/10945/35903/Discussion%20Point_%20It%E2%80%99s%20not%20Big%20Data%2c%20but%20Little%20Data%2c%20that%20Prevents%20Terroris.pdf?sequence=1</w:t>
        </w:r>
      </w:hyperlink>
      <w:r w:rsidRPr="000971E8">
        <w:t>)</w:t>
      </w:r>
    </w:p>
    <w:p w:rsidR="00D140F7" w:rsidRPr="000971E8" w:rsidRDefault="00D140F7" w:rsidP="00D140F7"/>
    <w:p w:rsidR="00D140F7" w:rsidRPr="000971E8" w:rsidRDefault="00D140F7" w:rsidP="00D140F7">
      <w:pPr>
        <w:rPr>
          <w:sz w:val="14"/>
        </w:rPr>
      </w:pPr>
      <w:r w:rsidRPr="000971E8">
        <w:rPr>
          <w:sz w:val="14"/>
        </w:rPr>
        <w:t xml:space="preserve">Research I am currently conducting for the National Consortium for the Study of Terrorism and Responses to Terrorism (START), together with my colleagues Martha Crenshaw and Margaret Wilson, can shed some light on how this NSA data may be used. </w:t>
      </w:r>
      <w:r w:rsidRPr="000971E8">
        <w:rPr>
          <w:rStyle w:val="StyleUnderline"/>
        </w:rPr>
        <w:t xml:space="preserve">We are studying unsuccessful terrorist plots, in hopes of finding out what tools and techniques are the most useful in preventing attacks. </w:t>
      </w:r>
      <w:r w:rsidRPr="000971E8">
        <w:rPr>
          <w:rStyle w:val="Emphasis"/>
        </w:rPr>
        <w:t>One finding supports the NSA’s argument that the data they are collecting can be useful in preventing future attacks</w:t>
      </w:r>
      <w:r w:rsidRPr="000971E8">
        <w:rPr>
          <w:sz w:val="14"/>
        </w:rPr>
        <w:t xml:space="preserve">. Opponents have suggested that the NSA data might only be useful in tracking down terrorists after the fact; because those haystacks of information are not apparently being looked at in real time, they are unlikely to help prevent future attacks. </w:t>
      </w:r>
      <w:r w:rsidRPr="000971E8">
        <w:rPr>
          <w:rStyle w:val="StyleUnderline"/>
        </w:rPr>
        <w:t>But the history of terrorist plots and attacks within the United States since 9/11 shows that most plots take a long time to develop. Eve</w:t>
      </w:r>
      <w:r w:rsidRPr="000971E8">
        <w:rPr>
          <w:sz w:val="14"/>
        </w:rPr>
        <w:t xml:space="preserve">n </w:t>
      </w:r>
      <w:r w:rsidRPr="000971E8">
        <w:rPr>
          <w:rStyle w:val="StyleUnderline"/>
        </w:rPr>
        <w:t>terrorist actions involving only one or two people typically take months or even years to plan and attempt</w:t>
      </w:r>
      <w:r w:rsidRPr="000971E8">
        <w:rPr>
          <w:sz w:val="14"/>
        </w:rPr>
        <w:t xml:space="preserve">. </w:t>
      </w:r>
      <w:r w:rsidRPr="000971E8">
        <w:rPr>
          <w:rStyle w:val="StyleUnderline"/>
        </w:rPr>
        <w:t>This is good news, because it gives law enforcement time to discover what’s going on, and it also gives the NSA time to search those haystacks it’s been collect</w:t>
      </w:r>
      <w:r w:rsidRPr="000971E8">
        <w:rPr>
          <w:sz w:val="14"/>
        </w:rPr>
        <w:t xml:space="preserve">ing. But another one of our findings is that the most effective tools in preventing terrorist attacks are relatively simple, old fashioned police methods, such as the use of undercover officers, informants, and tips from the public. This is especially true for domestic plots and attacks: of the 109 failed plots within the United States since 9/11, more than 75 percent were foiled at least in part because of traditional law enforcement methods, and not—from what we can gather—from NSA surveillance. </w:t>
      </w:r>
      <w:r w:rsidRPr="000971E8">
        <w:rPr>
          <w:rStyle w:val="Emphasis"/>
        </w:rPr>
        <w:t>Thus it is not surprising that government officials have said most of the 50 or so plots that have been foiled by the NSA monitoring programs were overseas</w:t>
      </w:r>
      <w:r w:rsidRPr="000971E8">
        <w:rPr>
          <w:sz w:val="14"/>
        </w:rPr>
        <w:t xml:space="preserve">3. </w:t>
      </w:r>
      <w:r w:rsidRPr="000971E8">
        <w:rPr>
          <w:rStyle w:val="StyleUnderline"/>
        </w:rPr>
        <w:t>In other countries we can’t necessarily rely on local authorities, and spying—whether conducted by the NSA or the CIA</w:t>
      </w:r>
      <w:r w:rsidRPr="000971E8">
        <w:rPr>
          <w:sz w:val="14"/>
        </w:rPr>
        <w:t>—</w:t>
      </w:r>
      <w:r w:rsidRPr="000971E8">
        <w:rPr>
          <w:rStyle w:val="Emphasis"/>
        </w:rPr>
        <w:t>is a critical tool for our national security</w:t>
      </w:r>
      <w:r w:rsidRPr="000971E8">
        <w:rPr>
          <w:sz w:val="14"/>
        </w:rPr>
        <w:t xml:space="preserve">. But here in the U.S., the most important terrorism prevention tool remains the country’s 800,000 police officers, deputy sheriffs, and other local law enforcement officials, supported by members of the public who "see something and say something," calling authorities when something doesn’t look right. </w:t>
      </w:r>
      <w:r w:rsidRPr="000971E8">
        <w:rPr>
          <w:rStyle w:val="StyleUnderline"/>
        </w:rPr>
        <w:t>These NSA programs do appear to be important for preventing terrorist attacks, and they make sense from an intelligence perspecti</w:t>
      </w:r>
      <w:r w:rsidRPr="000971E8">
        <w:rPr>
          <w:sz w:val="14"/>
        </w:rPr>
        <w:t>ve</w:t>
      </w:r>
      <w:r w:rsidRPr="000971E8">
        <w:rPr>
          <w:rStyle w:val="Emphasis"/>
        </w:rPr>
        <w:t>. But their greatest value concerns threats overseas, and this is probably a good thing</w:t>
      </w:r>
      <w:r w:rsidRPr="000971E8">
        <w:rPr>
          <w:sz w:val="14"/>
        </w:rPr>
        <w:t>, because it means that if the programs are managed properly, and if our intelligence oversight mechanisms work as they should (which are admittedly big ifs), the NSA collection of big data will have relatively little impact on most Americans’ lives.</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Program 702 </w:t>
      </w:r>
      <w:r>
        <w:rPr>
          <w:rFonts w:cs="Times New Roman"/>
        </w:rPr>
        <w:t xml:space="preserve">has a track record of success. </w:t>
      </w:r>
    </w:p>
    <w:p w:rsidR="00D140F7" w:rsidRPr="000971E8" w:rsidRDefault="00D140F7" w:rsidP="00D140F7">
      <w:pPr>
        <w:rPr>
          <w:b/>
          <w:sz w:val="24"/>
        </w:rPr>
      </w:pPr>
      <w:r w:rsidRPr="000971E8">
        <w:rPr>
          <w:b/>
          <w:sz w:val="24"/>
        </w:rPr>
        <w:t>Margulies, Roger Williams law professor, 2014</w:t>
      </w:r>
    </w:p>
    <w:p w:rsidR="00D140F7" w:rsidRPr="000971E8" w:rsidRDefault="00D140F7" w:rsidP="00D140F7">
      <w:r w:rsidRPr="000971E8">
        <w:t xml:space="preserve">(Peter, “Dynamic Surveillance: Evolving Procedures in Metadata and Foreign Content Collection After Snowden”, 9-10, </w:t>
      </w:r>
      <w:hyperlink r:id="rId10" w:history="1">
        <w:r w:rsidRPr="000971E8">
          <w:rPr>
            <w:rStyle w:val="Hyperlink"/>
          </w:rPr>
          <w:t>http://papers.ssrn.com/sol3/Papers.cfm?abstract_id=2400809</w:t>
        </w:r>
      </w:hyperlink>
      <w:r w:rsidRPr="000971E8">
        <w:t>)</w:t>
      </w:r>
    </w:p>
    <w:p w:rsidR="00D140F7" w:rsidRPr="000971E8" w:rsidRDefault="00D140F7" w:rsidP="00D140F7"/>
    <w:p w:rsidR="00D140F7" w:rsidRPr="000971E8" w:rsidRDefault="00D140F7" w:rsidP="00D140F7">
      <w:pPr>
        <w:rPr>
          <w:sz w:val="14"/>
        </w:rPr>
      </w:pPr>
      <w:r w:rsidRPr="000971E8">
        <w:rPr>
          <w:rStyle w:val="StyleUnderline"/>
        </w:rPr>
        <w:t>According to the President’s Review Group, which President Obama commissioned to study surveillance after the Snowden disclosures, § 702 has played a concrete role in keeping he nation safe.91</w:t>
      </w:r>
      <w:r w:rsidRPr="000971E8">
        <w:rPr>
          <w:sz w:val="14"/>
        </w:rPr>
        <w:t xml:space="preserve"> The Review Group’s report asserted that § 702 was “critical” to the uncovering of the Zazi planned subway attack in New York in 2009 and led to the arrest of Zazi and his accomplices.92 </w:t>
      </w:r>
      <w:r w:rsidRPr="000971E8">
        <w:rPr>
          <w:rStyle w:val="Emphasis"/>
        </w:rPr>
        <w:t>The § 702 program resulted in fifty-three out of fifty-four instances in obtaining information that “contributed in some degree” to a successful outcome regarding thwarted terrorist attacks in the U.S. and other countries</w:t>
      </w:r>
      <w:r w:rsidRPr="000971E8">
        <w:rPr>
          <w:sz w:val="14"/>
        </w:rPr>
        <w:t xml:space="preserve">.93 </w:t>
      </w:r>
      <w:r w:rsidRPr="000971E8">
        <w:rPr>
          <w:rStyle w:val="StyleUnderline"/>
        </w:rPr>
        <w:t>According to the Review Group, § 702 “does in fact play an important role in the nation’s effort to prevent terrorist attacks across the globe</w:t>
      </w:r>
      <w:r w:rsidRPr="000971E8">
        <w:rPr>
          <w:sz w:val="14"/>
        </w:rPr>
        <w:t>.</w:t>
      </w:r>
      <w:r w:rsidRPr="000971E8">
        <w:rPr>
          <w:rStyle w:val="StyleUnderline"/>
        </w:rPr>
        <w:t xml:space="preserve">” The Privacy and Civil Liberties Oversight Board (PCLOB) agreed with this assessment, concluding that collection under § 702 “significantly aids the government’s </w:t>
      </w:r>
      <w:r w:rsidRPr="000971E8">
        <w:rPr>
          <w:rStyle w:val="Emphasis"/>
        </w:rPr>
        <w:t>efforts to prevent terrorism… combat weapons proliferation and gather foreign intelligence</w:t>
      </w:r>
      <w:r w:rsidRPr="000971E8">
        <w:rPr>
          <w:sz w:val="14"/>
        </w:rPr>
        <w:t>.”94</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The plan enforces too much of a law enforcement paradigm on the NSA which is not designed to disrupt national security threats. </w:t>
      </w:r>
    </w:p>
    <w:p w:rsidR="00D140F7" w:rsidRPr="000971E8" w:rsidRDefault="00D140F7" w:rsidP="00D140F7">
      <w:pPr>
        <w:rPr>
          <w:b/>
          <w:sz w:val="24"/>
        </w:rPr>
      </w:pPr>
      <w:r w:rsidRPr="000971E8">
        <w:rPr>
          <w:b/>
          <w:sz w:val="24"/>
        </w:rPr>
        <w:t>Yoo, Berkeley law professor, 2013</w:t>
      </w:r>
    </w:p>
    <w:p w:rsidR="00D140F7" w:rsidRPr="000971E8" w:rsidRDefault="00D140F7" w:rsidP="00D140F7">
      <w:r w:rsidRPr="000971E8">
        <w:t xml:space="preserve">(John, “The Legality of the National Security Agency's Bulk Data Surveillance Programs”, 12-1, </w:t>
      </w:r>
      <w:hyperlink r:id="rId11" w:history="1">
        <w:r w:rsidRPr="000971E8">
          <w:rPr>
            <w:rStyle w:val="Hyperlink"/>
          </w:rPr>
          <w:t>http://papers.ssrn.com/sol3/papers.cfm?abstract_id=2369192</w:t>
        </w:r>
      </w:hyperlink>
      <w:r w:rsidRPr="000971E8">
        <w:t>)</w:t>
      </w:r>
    </w:p>
    <w:p w:rsidR="00D140F7" w:rsidRPr="000971E8" w:rsidRDefault="00D140F7" w:rsidP="00D140F7"/>
    <w:p w:rsidR="00D140F7" w:rsidRPr="000971E8" w:rsidRDefault="00D140F7" w:rsidP="00D140F7">
      <w:pPr>
        <w:rPr>
          <w:sz w:val="12"/>
        </w:rPr>
      </w:pPr>
      <w:r w:rsidRPr="000971E8">
        <w:rPr>
          <w:sz w:val="12"/>
        </w:rPr>
        <w:t xml:space="preserve">The real problem with FISA, and even the Patriot Act, as they existed before the 2008 Amendments, is that they remained rooted in a law enforcement approach to electronic surveillance. </w:t>
      </w:r>
      <w:r w:rsidRPr="000971E8">
        <w:rPr>
          <w:rStyle w:val="StyleUnderline"/>
        </w:rPr>
        <w:t>They tied the government’s counter-terrorism efforts to individualized suspicion</w:t>
      </w:r>
      <w:r w:rsidRPr="000971E8">
        <w:rPr>
          <w:sz w:val="12"/>
        </w:rPr>
        <w:t xml:space="preserve">. </w:t>
      </w:r>
      <w:r w:rsidRPr="000971E8">
        <w:rPr>
          <w:rStyle w:val="StyleUnderline"/>
        </w:rPr>
        <w:t xml:space="preserve">Searches and wiretaps had to target a specific individual already believed to be involved in harmful activity. </w:t>
      </w:r>
      <w:r w:rsidRPr="000971E8">
        <w:rPr>
          <w:rStyle w:val="Emphasis"/>
        </w:rPr>
        <w:t>But detecting al Qaeda members who have no previous criminal record in the United States, and who are undeterred by the possibility of criminal sanctions, requires the use of more sweeping methods</w:t>
      </w:r>
      <w:r w:rsidRPr="000971E8">
        <w:rPr>
          <w:sz w:val="12"/>
        </w:rPr>
        <w:t xml:space="preserve">. </w:t>
      </w:r>
      <w:r w:rsidRPr="000971E8">
        <w:rPr>
          <w:rStyle w:val="StyleUnderline"/>
        </w:rPr>
        <w:t>To successfully prevent attacks, the government has to devote surveillance resources where there is a reasonable chance that terrorists will appear, or communicate, even if their specific identities remain unknown</w:t>
      </w:r>
      <w:r w:rsidRPr="000971E8">
        <w:rPr>
          <w:sz w:val="12"/>
        </w:rPr>
        <w:t xml:space="preserve">. What if the government knew that there was a fifty percent chance that terrorists would use a certain communications pipeline, such as e-mails provided by a popular Pakistani ISP, but that most of the communications on that channel would not be linked to terrorism? </w:t>
      </w:r>
      <w:r w:rsidRPr="000971E8">
        <w:rPr>
          <w:rStyle w:val="StyleUnderline"/>
        </w:rPr>
        <w:t>An approach based on individualized suspicion would prevent computers from searching through that channel for the keywords or names that might suggest terrorist communications, because there are no specific al Qaeda suspects, and thus no probable cause</w:t>
      </w:r>
      <w:r w:rsidRPr="000971E8">
        <w:rPr>
          <w:sz w:val="12"/>
        </w:rPr>
        <w:t xml:space="preserve">. </w:t>
      </w:r>
      <w:r w:rsidRPr="000971E8">
        <w:rPr>
          <w:rStyle w:val="StyleUnderline"/>
        </w:rPr>
        <w:t xml:space="preserve">Rather than individualized suspicion, searching for terrorists depends on playing the probabilities, just as roadblocks or airport screenings do. </w:t>
      </w:r>
      <w:r w:rsidRPr="000971E8">
        <w:rPr>
          <w:sz w:val="12"/>
        </w:rPr>
        <w:t xml:space="preserve">The private owner of any website has detailed access to information about the individuals who visit the site that he can exploit for his own commercial purposes, such as selling lists of names to spammers, or gathering market data on individuals or groups. Is the government’s effort to find violent terrorists a less legitimate use of such data? </w:t>
      </w:r>
      <w:r w:rsidRPr="000971E8">
        <w:rPr>
          <w:rStyle w:val="StyleUnderline"/>
        </w:rPr>
        <w:t>Individualized suspicion dictates the focus of law enforcement, but war demands that our armed forces defend the country with a broader perspective. Armies do not meet a “probable cause” requirement when they attack a position or fire on enemy troops or intercept enemy communications on a frequency</w:t>
      </w:r>
      <w:r w:rsidRPr="000971E8">
        <w:rPr>
          <w:sz w:val="12"/>
        </w:rPr>
        <w:t>. In the criminal justice system the purpose is to hold a specific person responsible for a discrete crime that has already happened</w:t>
      </w:r>
      <w:r w:rsidRPr="000971E8">
        <w:rPr>
          <w:rStyle w:val="Emphasis"/>
        </w:rPr>
        <w:t>. It does not make sense when the purpose of intelligence is to take action, such as killing or capturing members of the enemy, to prevent future harm to the nation from a foreign threat</w:t>
      </w:r>
      <w:r w:rsidRPr="000971E8">
        <w:rPr>
          <w:sz w:val="12"/>
        </w:rPr>
        <w:t xml:space="preserve">. FISA should be regarded as a safe harbor that allows the fruits of an authorized search to be used for prosecution. </w:t>
      </w:r>
      <w:r w:rsidRPr="000971E8">
        <w:rPr>
          <w:rStyle w:val="StyleUnderline"/>
        </w:rPr>
        <w:t>Using FISA sacrifices speed and breadth of information in favor of individualized suspicion</w:t>
      </w:r>
      <w:r w:rsidRPr="000971E8">
        <w:rPr>
          <w:sz w:val="12"/>
        </w:rPr>
        <w:t xml:space="preserve">, </w:t>
      </w:r>
      <w:r w:rsidRPr="000971E8">
        <w:rPr>
          <w:rStyle w:val="StyleUnderline"/>
        </w:rPr>
        <w:t>but it provides a path for using evidence in a civilian criminal prosecution</w:t>
      </w:r>
      <w:r w:rsidRPr="000971E8">
        <w:rPr>
          <w:sz w:val="12"/>
        </w:rPr>
        <w:t xml:space="preserve">. </w:t>
      </w:r>
      <w:r w:rsidRPr="000971E8">
        <w:rPr>
          <w:rStyle w:val="StyleUnderline"/>
        </w:rPr>
        <w:t>If the President chooses to rely on his constitutional authority alone to conduct warrantless searches, then he should generally only use the information for military purposes</w:t>
      </w:r>
      <w:r w:rsidRPr="000971E8">
        <w:rPr>
          <w:rStyle w:val="Emphasis"/>
        </w:rPr>
        <w:t>. The primary objective of the NSA program is to “detect and prevent” possible al Qaeda attacks on the United States, whether another attack like September 11; a bomb in apartment buildings, bridges, or transportation hubs such as airports; or a nuclear, biological, or chemical attack. These are not hypotheticals; they are all al Qaeda plots, some of which U.S. intelligence and law enforcement agencies have already stopped</w:t>
      </w:r>
      <w:r w:rsidRPr="000971E8">
        <w:rPr>
          <w:sz w:val="12"/>
        </w:rPr>
        <w:t xml:space="preserve">. A President will want to use information gathered by the NSA to deploy military, intelligence, and law enforcement personnel to stop the next attack. </w:t>
      </w:r>
      <w:r w:rsidRPr="000971E8">
        <w:rPr>
          <w:rStyle w:val="StyleUnderline"/>
        </w:rPr>
        <w:t>The price to pay for speed, however, is foregoing any future criminal prosecution.</w:t>
      </w:r>
      <w:r w:rsidRPr="000971E8">
        <w:rPr>
          <w:sz w:val="12"/>
        </w:rPr>
        <w:t xml:space="preserve"> </w:t>
      </w:r>
      <w:r w:rsidRPr="000971E8">
        <w:rPr>
          <w:rStyle w:val="StyleUnderline"/>
        </w:rPr>
        <w:t>If the President wants to use the NSA to engage in warrantless searches, he cannot use its fruits in an ordinary criminal prosecution</w:t>
      </w:r>
      <w:r w:rsidRPr="000971E8">
        <w:rPr>
          <w:sz w:val="12"/>
        </w:rPr>
        <w:t>. Al Qaeda has launched a variety of efforts to attack the United States, and it intends to continue them</w:t>
      </w:r>
      <w:r w:rsidRPr="000971E8">
        <w:rPr>
          <w:rStyle w:val="StyleUnderline"/>
        </w:rPr>
        <w:t>. The primary way to stop those attacks is to find and stop al Qaeda operatives, and the best way to find them is to intercept their electronic communications. Properly understood, the Constitution does not subject the government to unreasonable burdens in carrying out its highest duty of protecting the nation from attack</w:t>
      </w:r>
      <w:r w:rsidRPr="000971E8">
        <w:rPr>
          <w:sz w:val="12"/>
        </w:rPr>
        <w:t xml:space="preserve">. </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Speed is vital to track intelligence leads—the threshold for a burdensome delay is low. </w:t>
      </w:r>
    </w:p>
    <w:p w:rsidR="00D140F7" w:rsidRPr="000971E8" w:rsidRDefault="00D140F7" w:rsidP="00D140F7">
      <w:pPr>
        <w:rPr>
          <w:b/>
          <w:sz w:val="24"/>
        </w:rPr>
      </w:pPr>
      <w:r w:rsidRPr="000971E8">
        <w:rPr>
          <w:b/>
          <w:sz w:val="24"/>
        </w:rPr>
        <w:t>Yoo, Berkeley law professor, 2013</w:t>
      </w:r>
    </w:p>
    <w:p w:rsidR="00D140F7" w:rsidRPr="000971E8" w:rsidRDefault="00D140F7" w:rsidP="00D140F7">
      <w:r w:rsidRPr="000971E8">
        <w:t xml:space="preserve">(John, “The Legality of the National Security Agency's Bulk Data Surveillance Programs”, 12-1, </w:t>
      </w:r>
      <w:hyperlink r:id="rId12" w:history="1">
        <w:r w:rsidRPr="000971E8">
          <w:rPr>
            <w:rStyle w:val="Hyperlink"/>
          </w:rPr>
          <w:t>http://papers.ssrn.com/sol3/papers.cfm?abstract_id=2369192</w:t>
        </w:r>
      </w:hyperlink>
      <w:r w:rsidRPr="000971E8">
        <w:t>)</w:t>
      </w:r>
    </w:p>
    <w:p w:rsidR="00D140F7" w:rsidRPr="000971E8" w:rsidRDefault="00D140F7" w:rsidP="00D140F7"/>
    <w:p w:rsidR="00D140F7" w:rsidRPr="000971E8" w:rsidRDefault="00D140F7" w:rsidP="00D140F7">
      <w:pPr>
        <w:rPr>
          <w:sz w:val="12"/>
        </w:rPr>
      </w:pPr>
      <w:r w:rsidRPr="000971E8">
        <w:rPr>
          <w:rStyle w:val="StyleUnderline"/>
        </w:rPr>
        <w:t>As the United States fought the Afghanistan and Iraq wars, and continues to pursue al Qaeda groups in the Middle East and Africa, it captured al Qaeda laptops, cell phones, financial documents, and the other signs of modern high-tech life</w:t>
      </w:r>
      <w:r w:rsidRPr="000971E8">
        <w:rPr>
          <w:sz w:val="12"/>
        </w:rPr>
        <w:t xml:space="preserve">. This gave intelligence officers the information on dozens or hundreds of e-mail addresses, telephones, bank and credit account numbers, and residential and office addresses used by their network. 35 </w:t>
      </w:r>
      <w:r w:rsidRPr="000971E8">
        <w:rPr>
          <w:rStyle w:val="Emphasis"/>
        </w:rPr>
        <w:t>To exploit this, U.S. intelligence services must follow those leads as fast as possible,</w:t>
      </w:r>
      <w:r w:rsidRPr="000971E8">
        <w:rPr>
          <w:sz w:val="12"/>
        </w:rPr>
        <w:t xml:space="preserve"> </w:t>
      </w:r>
      <w:r w:rsidRPr="000971E8">
        <w:rPr>
          <w:rStyle w:val="StyleUnderline"/>
        </w:rPr>
        <w:t>before the network of al Qaeda operatives can migrate to a new leader. An e-mail lead can disappear as fast as it takes someone to open a new e-mail account</w:t>
      </w:r>
      <w:r w:rsidRPr="000971E8">
        <w:rPr>
          <w:sz w:val="12"/>
        </w:rPr>
        <w:t xml:space="preserve">. FISA, and </w:t>
      </w:r>
      <w:r w:rsidRPr="000971E8">
        <w:rPr>
          <w:rStyle w:val="StyleUnderline"/>
        </w:rPr>
        <w:t>the law enforcement mentality</w:t>
      </w:r>
      <w:r w:rsidRPr="000971E8">
        <w:rPr>
          <w:sz w:val="12"/>
        </w:rPr>
        <w:t xml:space="preserve"> it embodies, </w:t>
      </w:r>
      <w:r w:rsidRPr="000971E8">
        <w:rPr>
          <w:rStyle w:val="StyleUnderline"/>
        </w:rPr>
        <w:t>creates several problems</w:t>
      </w:r>
      <w:r w:rsidRPr="000971E8">
        <w:rPr>
          <w:sz w:val="12"/>
        </w:rPr>
        <w:t xml:space="preserve">. FISA requires “probable cause” to believe that someone is an agent of a foreign power before one can get a warrant to collect phone calls and e-mails.36 </w:t>
      </w:r>
      <w:r w:rsidRPr="000971E8">
        <w:rPr>
          <w:rStyle w:val="StyleUnderline"/>
        </w:rPr>
        <w:t xml:space="preserve">An al Qaeda leader could have a cell phone with 100 numbers in its memory, 10 of which are in the United States and thus require a warrant. Would </w:t>
      </w:r>
      <w:r w:rsidRPr="000971E8">
        <w:rPr>
          <w:sz w:val="12"/>
        </w:rPr>
        <w:t xml:space="preserve">a FISA judge have found probable cause to think the users of those 10 numbers are al Qaeda too? </w:t>
      </w:r>
      <w:r w:rsidRPr="000971E8">
        <w:rPr>
          <w:rStyle w:val="StyleUnderline"/>
        </w:rPr>
        <w:t>Probably not. Would our intelligence agencies even immediately know who was using those numbers at the time of captured al Qaeda leader’s calls? The same is true of his e-mail, as to which it will not be immediately obvious what addresses are held by U.S. residents</w:t>
      </w:r>
      <w:r w:rsidRPr="000971E8">
        <w:rPr>
          <w:rStyle w:val="Emphasis"/>
        </w:rPr>
        <w:t>. In our world of rapidly shifting e-mail addresses, multiple cell phone numbers, and internet communications, FISA imposes slow and cumbersome procedures on our intelligence and law enforcement officers.</w:t>
      </w:r>
      <w:r w:rsidRPr="000971E8">
        <w:rPr>
          <w:sz w:val="12"/>
        </w:rPr>
        <w:t xml:space="preserve"> 3</w:t>
      </w:r>
      <w:r w:rsidRPr="000971E8">
        <w:rPr>
          <w:rStyle w:val="StyleUnderline"/>
        </w:rPr>
        <w:t xml:space="preserve">7 These laborious checks are based on the assumption that we remain within the criminal justice system, and looking backward at crimes in order to conduct prosecutions, rather than within the national security system, which looks forward in order to prevent attacks on the American people. </w:t>
      </w:r>
      <w:r w:rsidRPr="000971E8">
        <w:rPr>
          <w:sz w:val="12"/>
        </w:rPr>
        <w:t xml:space="preserve">38 FISA requires a lengthy review process, in which special FBI and DOJ lawyers prepare an extensive package of facts and law to present to the FISC. 39 The Attorney General must personally sign the application, and another high-ranking national security officer, such as the President’s National Security Advisor or the Director of the FBI, must certify that the information sought is for foreign intelligence.40 </w:t>
      </w:r>
      <w:r w:rsidRPr="000971E8">
        <w:rPr>
          <w:rStyle w:val="StyleUnderline"/>
        </w:rPr>
        <w:t>Creating an existing database of numbers that can be quickly searched can allow the government to take advantage of captured al Qaeda numbers abroad, before the cells within the United States break their contacts.</w:t>
      </w:r>
    </w:p>
    <w:p w:rsidR="00D140F7" w:rsidRPr="000971E8" w:rsidRDefault="00D140F7" w:rsidP="00D140F7"/>
    <w:p w:rsidR="00D140F7" w:rsidRPr="000971E8" w:rsidRDefault="00D140F7" w:rsidP="00D140F7"/>
    <w:p w:rsidR="00D140F7" w:rsidRPr="000971E8" w:rsidRDefault="00D140F7" w:rsidP="00D140F7"/>
    <w:p w:rsidR="00D140F7" w:rsidRPr="000971E8" w:rsidRDefault="00D140F7" w:rsidP="00D140F7"/>
    <w:p w:rsidR="00D140F7" w:rsidRPr="000971E8" w:rsidRDefault="00D140F7" w:rsidP="00D140F7">
      <w:pPr>
        <w:pStyle w:val="Heading2"/>
        <w:rPr>
          <w:rFonts w:cs="Times New Roman"/>
        </w:rPr>
      </w:pPr>
      <w:r w:rsidRPr="000971E8">
        <w:rPr>
          <w:rFonts w:cs="Times New Roman"/>
        </w:rPr>
        <w:t>Internal Links</w:t>
      </w:r>
    </w:p>
    <w:p w:rsidR="00D140F7" w:rsidRPr="000971E8" w:rsidRDefault="00D140F7" w:rsidP="00D140F7"/>
    <w:p w:rsidR="00D140F7" w:rsidRPr="000971E8" w:rsidRDefault="00D140F7" w:rsidP="00D140F7">
      <w:pPr>
        <w:pStyle w:val="Heading3"/>
        <w:rPr>
          <w:rFonts w:cs="Times New Roman"/>
        </w:rPr>
      </w:pPr>
      <w:r w:rsidRPr="000971E8">
        <w:rPr>
          <w:rFonts w:cs="Times New Roman"/>
        </w:rPr>
        <w:t>PRISM key to CT – 2NC</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Collection increases efficiency</w:t>
      </w:r>
    </w:p>
    <w:p w:rsidR="00D140F7" w:rsidRPr="000971E8" w:rsidRDefault="00D140F7" w:rsidP="00D140F7">
      <w:pPr>
        <w:rPr>
          <w:b/>
          <w:sz w:val="24"/>
        </w:rPr>
      </w:pPr>
      <w:r w:rsidRPr="000971E8">
        <w:rPr>
          <w:b/>
          <w:sz w:val="24"/>
        </w:rPr>
        <w:t>Margulies, Roger Williams law professor, 2014</w:t>
      </w:r>
    </w:p>
    <w:p w:rsidR="00D140F7" w:rsidRPr="000971E8" w:rsidRDefault="00D140F7" w:rsidP="00D140F7">
      <w:r w:rsidRPr="000971E8">
        <w:t xml:space="preserve">(Peter, “Dynamic Surveillance: Evolving Procedures in Metadata and Foreign Content Collection After Snowden”, 9-10, </w:t>
      </w:r>
      <w:hyperlink r:id="rId13" w:history="1">
        <w:r w:rsidRPr="000971E8">
          <w:rPr>
            <w:rStyle w:val="Hyperlink"/>
          </w:rPr>
          <w:t>http://papers.ssrn.com/sol3/Papers.cfm?abstract_id=2400809</w:t>
        </w:r>
      </w:hyperlink>
      <w:r w:rsidRPr="000971E8">
        <w:t>)</w:t>
      </w:r>
    </w:p>
    <w:p w:rsidR="00D140F7" w:rsidRPr="000971E8" w:rsidRDefault="00D140F7" w:rsidP="00D140F7"/>
    <w:p w:rsidR="00D140F7" w:rsidRPr="000971E8" w:rsidRDefault="00D140F7" w:rsidP="00D140F7">
      <w:r w:rsidRPr="000971E8">
        <w:rPr>
          <w:rStyle w:val="StyleUnderline"/>
        </w:rPr>
        <w:t>Both bulk collection of metadata under § 215 and foreign content collection under §702 served this fiduciary goal. While the metadata program’s benefits were more diffuse, it allowed the government to quickly and reliably map out the contacts of known terrorist entities</w:t>
      </w:r>
      <w:r w:rsidRPr="000971E8">
        <w:t xml:space="preserve"> and operatives.28 </w:t>
      </w:r>
      <w:r w:rsidRPr="000971E8">
        <w:rPr>
          <w:rStyle w:val="StyleUnderline"/>
        </w:rPr>
        <w:t>That</w:t>
      </w:r>
      <w:r w:rsidRPr="000971E8">
        <w:t xml:space="preserve"> </w:t>
      </w:r>
      <w:r w:rsidRPr="000971E8">
        <w:rPr>
          <w:rStyle w:val="StyleUnderline"/>
        </w:rPr>
        <w:t>capability generated investigative leads, even granting critics’ contention that the program did not by itself foil a specific attack.29</w:t>
      </w:r>
      <w:r w:rsidRPr="000971E8">
        <w:t xml:space="preserve"> </w:t>
      </w:r>
      <w:r w:rsidRPr="000971E8">
        <w:rPr>
          <w:rStyle w:val="StyleUnderline"/>
        </w:rPr>
        <w:t>Moreover, the program played a useful role in allocating government resources. In chaotic situations such as the aftermath of the Boston Marathon bombing, the program enabled investigators to discern early on that the Tsarnaev brothers acted without foreign help, freeing officials to concentrate on the domestic realm</w:t>
      </w:r>
      <w:r w:rsidRPr="000971E8">
        <w:t xml:space="preserve">.30 </w:t>
      </w:r>
      <w:r w:rsidRPr="000971E8">
        <w:rPr>
          <w:rStyle w:val="Emphasis"/>
        </w:rPr>
        <w:t>Even critics of the metadata program have agreed that § 702 has assisted the government in obtaining information “efficiently and effectively about foreign targets overseas.”3</w:t>
      </w:r>
    </w:p>
    <w:p w:rsidR="00D140F7" w:rsidRPr="000971E8" w:rsidRDefault="00D140F7" w:rsidP="00D140F7"/>
    <w:p w:rsidR="00D140F7" w:rsidRPr="000971E8" w:rsidRDefault="00D140F7" w:rsidP="00D140F7">
      <w:pPr>
        <w:pStyle w:val="Heading4"/>
        <w:rPr>
          <w:rFonts w:cs="Times New Roman"/>
        </w:rPr>
      </w:pPr>
      <w:r>
        <w:rPr>
          <w:rFonts w:cs="Times New Roman"/>
        </w:rPr>
        <w:t xml:space="preserve">Broad NSA capabilities are key to respond to adaptive threats. </w:t>
      </w:r>
    </w:p>
    <w:p w:rsidR="00D140F7" w:rsidRPr="000971E8" w:rsidRDefault="00D140F7" w:rsidP="00D140F7">
      <w:pPr>
        <w:rPr>
          <w:b/>
          <w:sz w:val="24"/>
        </w:rPr>
      </w:pPr>
      <w:r w:rsidRPr="000971E8">
        <w:rPr>
          <w:b/>
          <w:sz w:val="24"/>
        </w:rPr>
        <w:t>Gjelten, NPR correspondent, 2013</w:t>
      </w:r>
    </w:p>
    <w:p w:rsidR="00D140F7" w:rsidRPr="000971E8" w:rsidRDefault="00D140F7" w:rsidP="00D140F7">
      <w:r w:rsidRPr="000971E8">
        <w:t xml:space="preserve">(Tom, “The Case For Surveillance: Keeping Up With Terrorist Tactics”, 6-15, </w:t>
      </w:r>
      <w:hyperlink r:id="rId14" w:history="1">
        <w:r w:rsidRPr="000971E8">
          <w:rPr>
            <w:rStyle w:val="Hyperlink"/>
          </w:rPr>
          <w:t>http://www.npr.org/2013/06/15/191694315/high-tech-surveillance-targets-evolving-terrorist-tactics</w:t>
        </w:r>
      </w:hyperlink>
      <w:r w:rsidRPr="000971E8">
        <w:t>)</w:t>
      </w:r>
    </w:p>
    <w:p w:rsidR="00D140F7" w:rsidRPr="000971E8" w:rsidRDefault="00D140F7" w:rsidP="00D140F7"/>
    <w:p w:rsidR="00D140F7" w:rsidRPr="000971E8" w:rsidRDefault="00D140F7" w:rsidP="00D140F7">
      <w:pPr>
        <w:rPr>
          <w:sz w:val="14"/>
        </w:rPr>
      </w:pPr>
      <w:r w:rsidRPr="000971E8">
        <w:rPr>
          <w:rStyle w:val="StyleUnderline"/>
        </w:rPr>
        <w:t>Since public revelations that the National Security Agency is collecting telephone records and reviewing Internet communications in the U.S. and abroad, officials have been making the case that the programs are vit</w:t>
      </w:r>
      <w:r w:rsidRPr="000971E8">
        <w:rPr>
          <w:sz w:val="14"/>
        </w:rPr>
        <w:t xml:space="preserve">al. They argue that </w:t>
      </w:r>
      <w:r w:rsidRPr="000971E8">
        <w:rPr>
          <w:rStyle w:val="StyleUnderline"/>
        </w:rPr>
        <w:t>the tactics match the new ways terrorists are planning and communicating</w:t>
      </w:r>
      <w:r w:rsidRPr="000971E8">
        <w:rPr>
          <w:sz w:val="14"/>
        </w:rPr>
        <w:t xml:space="preserve">. There was a time when America's enemies conspired face-to-face, or communicated through couriers, or by leaving messages for each other somewhere. But in the digital age, that has changed. FBI Director Robert Mueller made that point back in 2008, as Congress considered whether to amend the Foreign Intelligence Surveillance Act. "In this day and age, our ability to gain intelligence on the plans, the plots of those who wish to attack us is dependent on us obtaining information relating to cellphones, Internet, email, wire transfers, all of these areas," he said. </w:t>
      </w:r>
      <w:r w:rsidRPr="000971E8">
        <w:rPr>
          <w:rStyle w:val="StyleUnderline"/>
        </w:rPr>
        <w:t>If all the action was in that electronic space five years ago, it's even more so today, as intelligence and security officials constantly point out</w:t>
      </w:r>
      <w:r w:rsidRPr="000971E8">
        <w:rPr>
          <w:sz w:val="14"/>
        </w:rPr>
        <w:t>. Speaking in February, the NSA's general counsel, Rajesh De, threw out some figures on the explosive growth in communication data. "</w:t>
      </w:r>
      <w:r w:rsidRPr="000971E8">
        <w:rPr>
          <w:rStyle w:val="StyleUnderline"/>
        </w:rPr>
        <w:t>More data crosses the Internet every second today than existed on the Internet 20 years ago</w:t>
      </w:r>
      <w:r w:rsidRPr="000971E8">
        <w:rPr>
          <w:sz w:val="14"/>
        </w:rPr>
        <w:t xml:space="preserve">. Global mobile traffic grew 70 percent last year alone," he said. </w:t>
      </w:r>
      <w:r w:rsidRPr="000971E8">
        <w:rPr>
          <w:rStyle w:val="Emphasis"/>
        </w:rPr>
        <w:t xml:space="preserve">Officials say these trends highlight the challenge facing spy agencies: With so much communication now taking place in the digital world, intelligence officers have to be able to follow that communication. </w:t>
      </w:r>
      <w:r w:rsidRPr="000971E8">
        <w:rPr>
          <w:sz w:val="14"/>
        </w:rPr>
        <w:t xml:space="preserve">James Bamford, the author of several books on the NSA, says spies used to focus on getting human sources inside an organization — agents who could report on what people in the organization were saying and doing. But </w:t>
      </w:r>
      <w:r w:rsidRPr="000971E8">
        <w:rPr>
          <w:rStyle w:val="StyleUnderline"/>
        </w:rPr>
        <w:t>human sources no longer matter so much</w:t>
      </w:r>
      <w:r w:rsidRPr="000971E8">
        <w:rPr>
          <w:sz w:val="14"/>
        </w:rPr>
        <w:t xml:space="preserve">, Bamford says. </w:t>
      </w:r>
      <w:r w:rsidRPr="000971E8">
        <w:rPr>
          <w:rStyle w:val="StyleUnderline"/>
        </w:rPr>
        <w:t>Intelligence officers use new approaches because their adversaries are interacting in new ways</w:t>
      </w:r>
      <w:r w:rsidRPr="000971E8">
        <w:rPr>
          <w:sz w:val="14"/>
        </w:rPr>
        <w:t>. "</w:t>
      </w:r>
      <w:r w:rsidRPr="000971E8">
        <w:rPr>
          <w:rStyle w:val="StyleUnderline"/>
        </w:rPr>
        <w:t>During the day, they're on cellphones, or they're on email, or they're on social-networking sites</w:t>
      </w:r>
      <w:r w:rsidRPr="000971E8">
        <w:rPr>
          <w:sz w:val="14"/>
        </w:rPr>
        <w:t xml:space="preserve">. </w:t>
      </w:r>
      <w:r w:rsidRPr="000971E8">
        <w:rPr>
          <w:rStyle w:val="StyleUnderline"/>
        </w:rPr>
        <w:t>By intercepting that information, you develop patterns and look at who these people might be involved with</w:t>
      </w:r>
      <w:r w:rsidRPr="000971E8">
        <w:rPr>
          <w:sz w:val="14"/>
        </w:rPr>
        <w:t xml:space="preserve">," he says. To justify the NSA's collection of telephone records and its selective monitoring of online communication overseas, U.S. officials cite these "revolutionary" changes in the information space. John Negroponte was the director of National Intelligence when wiretapping programs were expanded during the Bush administration. He defends the NSA's new emphasis. </w:t>
      </w:r>
      <w:r w:rsidRPr="000971E8">
        <w:rPr>
          <w:rStyle w:val="StyleUnderline"/>
        </w:rPr>
        <w:t>"I'd say it's a testament to how surveillance methods have kept up with the geometric progression of these communication methods</w:t>
      </w:r>
      <w:r w:rsidRPr="000971E8">
        <w:rPr>
          <w:sz w:val="14"/>
        </w:rPr>
        <w:t xml:space="preserve">," he says. Congressional </w:t>
      </w:r>
      <w:r w:rsidRPr="000971E8">
        <w:rPr>
          <w:rStyle w:val="StyleUnderline"/>
        </w:rPr>
        <w:t>critics</w:t>
      </w:r>
      <w:r w:rsidRPr="000971E8">
        <w:rPr>
          <w:sz w:val="14"/>
        </w:rPr>
        <w:t xml:space="preserve"> of the expanded surveillance operations say they're not convinced that these programs have really proved their value in fighting terrorism. They </w:t>
      </w:r>
      <w:r w:rsidRPr="000971E8">
        <w:rPr>
          <w:rStyle w:val="StyleUnderline"/>
        </w:rPr>
        <w:t xml:space="preserve">ask whether other types of intelligence gathering might be just as effective. </w:t>
      </w:r>
      <w:r w:rsidRPr="000971E8">
        <w:rPr>
          <w:sz w:val="14"/>
        </w:rPr>
        <w:t xml:space="preserve">Negroponte, who served as U.S. ambassador to Iraq, says </w:t>
      </w:r>
      <w:r w:rsidRPr="000971E8">
        <w:rPr>
          <w:rStyle w:val="StyleUnderline"/>
        </w:rPr>
        <w:t>no one method is sufficient</w:t>
      </w:r>
      <w:r w:rsidRPr="000971E8">
        <w:rPr>
          <w:sz w:val="14"/>
        </w:rPr>
        <w:t xml:space="preserve">. He recalls how in 2006, </w:t>
      </w:r>
      <w:r w:rsidRPr="000971E8">
        <w:rPr>
          <w:rStyle w:val="StyleUnderline"/>
        </w:rPr>
        <w:t>the combination of different</w:t>
      </w:r>
      <w:r w:rsidRPr="000971E8">
        <w:rPr>
          <w:sz w:val="14"/>
        </w:rPr>
        <w:t xml:space="preserve"> </w:t>
      </w:r>
      <w:r w:rsidRPr="000971E8">
        <w:rPr>
          <w:rStyle w:val="StyleUnderline"/>
        </w:rPr>
        <w:t>intelligence sources led the U.S. military to the head of al-Qaida in Iraq,</w:t>
      </w:r>
      <w:r w:rsidRPr="000971E8">
        <w:rPr>
          <w:sz w:val="14"/>
        </w:rPr>
        <w:t xml:space="preserve"> Abu Musab al-Zarqawi. "I believe his phone number was detected through human intelligence. Somebody gave us his phone number. Then, that phone number was monitored through signals intelligence. And then his movements were tracked by geo-spatial intelligence — drones and so forth," he says. "So it's actually the integration of these different methodologies that actually give you the best results." </w:t>
      </w:r>
      <w:r w:rsidRPr="000971E8">
        <w:rPr>
          <w:rStyle w:val="StyleUnderline"/>
        </w:rPr>
        <w:t>The expanded use of telephone and Internet surveillance is in part an adaptation to the information revolution</w:t>
      </w:r>
      <w:r w:rsidRPr="000971E8">
        <w:rPr>
          <w:sz w:val="14"/>
        </w:rPr>
        <w:t xml:space="preserve">. The NSA, the CIA and other agencies will defend these programs vigorously on that basis, despite concerns that Americans' privacy has been put at risk. But that's not the whole story: </w:t>
      </w:r>
      <w:r w:rsidRPr="000971E8">
        <w:rPr>
          <w:rStyle w:val="Emphasis"/>
        </w:rPr>
        <w:t>It's also clear that the programs are popular in the spy business simply because they're convenient and efficient. They make intelligence gathering easier</w:t>
      </w:r>
      <w:r w:rsidRPr="000971E8">
        <w:rPr>
          <w:sz w:val="14"/>
        </w:rPr>
        <w:t>.</w:t>
      </w:r>
    </w:p>
    <w:p w:rsidR="00D140F7" w:rsidRPr="000971E8" w:rsidRDefault="00D140F7" w:rsidP="00D140F7"/>
    <w:p w:rsidR="00D140F7" w:rsidRPr="000971E8" w:rsidRDefault="00D140F7" w:rsidP="00D140F7"/>
    <w:p w:rsidR="00D140F7" w:rsidRPr="000971E8" w:rsidRDefault="00D140F7" w:rsidP="00D140F7">
      <w:pPr>
        <w:pStyle w:val="Heading3"/>
        <w:rPr>
          <w:rFonts w:cs="Times New Roman"/>
        </w:rPr>
      </w:pPr>
      <w:r w:rsidRPr="000971E8">
        <w:rPr>
          <w:rFonts w:cs="Times New Roman"/>
        </w:rPr>
        <w:t>PRISM Key to Cyber</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PRISM is vital to securing internet communications to disrupt cyber terrorism and foreign espionage. </w:t>
      </w:r>
    </w:p>
    <w:p w:rsidR="00D140F7" w:rsidRPr="000971E8" w:rsidRDefault="00D140F7" w:rsidP="00D140F7">
      <w:pPr>
        <w:rPr>
          <w:b/>
          <w:sz w:val="24"/>
        </w:rPr>
      </w:pPr>
      <w:r w:rsidRPr="000971E8">
        <w:rPr>
          <w:b/>
          <w:sz w:val="24"/>
        </w:rPr>
        <w:t>Dart, CIO and ICT director veteran, 2013</w:t>
      </w:r>
    </w:p>
    <w:p w:rsidR="00D140F7" w:rsidRPr="000971E8" w:rsidRDefault="00D140F7" w:rsidP="00D140F7">
      <w:r w:rsidRPr="000971E8">
        <w:t xml:space="preserve">(Martin, “Doing their job: in defence of PRISM”, 6-11, </w:t>
      </w:r>
      <w:hyperlink r:id="rId15" w:history="1">
        <w:r w:rsidRPr="000971E8">
          <w:rPr>
            <w:rStyle w:val="Hyperlink"/>
          </w:rPr>
          <w:t>http://www.abc.net.au/news/2013-06-12/dart-in-defence-of-prism/4749108</w:t>
        </w:r>
      </w:hyperlink>
      <w:r w:rsidRPr="000971E8">
        <w:t>)</w:t>
      </w:r>
    </w:p>
    <w:p w:rsidR="00D140F7" w:rsidRPr="000971E8" w:rsidRDefault="00D140F7" w:rsidP="00D140F7"/>
    <w:p w:rsidR="00D140F7" w:rsidRDefault="00D140F7" w:rsidP="00D140F7">
      <w:pPr>
        <w:rPr>
          <w:rStyle w:val="Emphasis"/>
        </w:rPr>
      </w:pPr>
      <w:r w:rsidRPr="000971E8">
        <w:rPr>
          <w:rStyle w:val="StyleUnderline"/>
        </w:rPr>
        <w:t>With all developed countries hugely dependent upon electronic communications it is unthinkable to leave these systems unmonitored and undefended, w</w:t>
      </w:r>
      <w:r w:rsidRPr="000971E8">
        <w:rPr>
          <w:sz w:val="14"/>
        </w:rPr>
        <w:t xml:space="preserve">rites Martin Dart. So the NSA monitors the Internet and captures email, phone calls, SMS message and… well whatever else travels over the internet. As soon as the 'news' broke civil libertarians were wailing about what an evil act this was, and wagging their fingers at the NSA as they finally had their proof that the NSA is a… well, a signals interception agency. That spies on things and collects data. Secretly. Oh come on. I can't be the only person longing for a little adult conversation about this. Surely? </w:t>
      </w:r>
      <w:r w:rsidRPr="000971E8">
        <w:rPr>
          <w:rStyle w:val="StyleUnderline"/>
        </w:rPr>
        <w:t xml:space="preserve">Don't forget that network monitoring and data gathering is what the NSA has done for over 60 years. Their mission is clearly up there on their website for all to see: </w:t>
      </w:r>
      <w:r w:rsidRPr="000971E8">
        <w:rPr>
          <w:sz w:val="14"/>
        </w:rPr>
        <w:t xml:space="preserve">Executive Order 12333 delineates the NSA role…to… Collect (including through clandestine means), process, analyze… signals intelligence information and data for foreign intelligence and counterintelligence purposes. (My emphasis - try reading just those words!) Therefore what is the NSA, this publicly professed signals intercept agency, with a published remit to conduct counterintelligence supposed to do - where do you think their field of battle should be? </w:t>
      </w:r>
      <w:r w:rsidRPr="000971E8">
        <w:rPr>
          <w:rStyle w:val="StyleUnderline"/>
        </w:rPr>
        <w:t xml:space="preserve">With all developed countries hugely dependent upon electronic communications it is unthinkable to leave these systems unmonitored and undefended. </w:t>
      </w:r>
      <w:r w:rsidRPr="000971E8">
        <w:rPr>
          <w:rStyle w:val="Emphasis"/>
        </w:rPr>
        <w:t xml:space="preserve">The abuse and destruction that could be unleashed by criminals and foreign intelligence services would be unprecedented and catastrophic, </w:t>
      </w:r>
      <w:r w:rsidRPr="000971E8">
        <w:rPr>
          <w:sz w:val="14"/>
        </w:rPr>
        <w:t xml:space="preserve">and to have no visibility or functional mitigations against it would be a shocking negligence. Point #1 of my pro-PRISM defence is therefore: </w:t>
      </w:r>
      <w:r w:rsidRPr="000971E8">
        <w:rPr>
          <w:rStyle w:val="StyleUnderline"/>
        </w:rPr>
        <w:t>The internet is now the most 'critical infrastructure' we have</w:t>
      </w:r>
      <w:r w:rsidRPr="000971E8">
        <w:rPr>
          <w:sz w:val="14"/>
        </w:rPr>
        <w:t xml:space="preserve">. </w:t>
      </w:r>
      <w:r w:rsidRPr="000971E8">
        <w:rPr>
          <w:rStyle w:val="StyleUnderline"/>
        </w:rPr>
        <w:t>It must be policed, inspected, and protected. As the NSA is funded precisely to do this, that's what they must do, and up until now they have done so without letting the enemy know that we had the capability to see what they were up to</w:t>
      </w:r>
      <w:r w:rsidRPr="000971E8">
        <w:rPr>
          <w:sz w:val="14"/>
        </w:rPr>
        <w:t xml:space="preserve">. And this is where you have to really stop and appreciate the next point… </w:t>
      </w:r>
      <w:r w:rsidRPr="000971E8">
        <w:rPr>
          <w:rStyle w:val="StyleUnderline"/>
        </w:rPr>
        <w:t xml:space="preserve">Point #2: You know there are dreadful people, doing and planning horrendous things on the internet right? </w:t>
      </w:r>
      <w:r w:rsidRPr="000971E8">
        <w:rPr>
          <w:sz w:val="14"/>
        </w:rPr>
        <w:t xml:space="preserve">They are 'the enemy' to all of us. The web isn't all about the Twitterverse bragging about the perfect latte or how cuddly their cat is in less than 140 characters. </w:t>
      </w:r>
      <w:r w:rsidRPr="000971E8">
        <w:rPr>
          <w:rStyle w:val="Emphasis"/>
        </w:rPr>
        <w:t>There really are terrorists</w:t>
      </w:r>
      <w:r w:rsidRPr="000971E8">
        <w:rPr>
          <w:rStyle w:val="StyleUnderline"/>
        </w:rPr>
        <w:t xml:space="preserve"> who seek to use the internet to spread violence and propaganda. </w:t>
      </w:r>
      <w:r w:rsidRPr="000971E8">
        <w:rPr>
          <w:sz w:val="14"/>
        </w:rPr>
        <w:t xml:space="preserve">There really are organised perverts sharing images of child rape for sexual and financial gain. </w:t>
      </w:r>
      <w:r w:rsidRPr="000971E8">
        <w:rPr>
          <w:rStyle w:val="StyleUnderline"/>
        </w:rPr>
        <w:t xml:space="preserve">And there really are agents working for foreign governments who use the web to </w:t>
      </w:r>
      <w:r w:rsidRPr="000971E8">
        <w:rPr>
          <w:rStyle w:val="Emphasis"/>
        </w:rPr>
        <w:t>steal intellectual property or uncover our military and intelligence capabilities</w:t>
      </w:r>
      <w:r w:rsidRPr="000971E8">
        <w:rPr>
          <w:rStyle w:val="StyleUnderline"/>
        </w:rPr>
        <w:t xml:space="preserve">. Point #3: This process only works when we ('the good guys') have an unknown capability that they ('the bad guys') don't know about. </w:t>
      </w:r>
      <w:r w:rsidRPr="000971E8">
        <w:rPr>
          <w:rStyle w:val="Emphasis"/>
        </w:rPr>
        <w:t>If our enemies think we have a poor capability, or that our laws prevent us from looking at certain traffic or sites, then guess where they are going to hide their malware, propaganda, and stolen data?</w:t>
      </w:r>
    </w:p>
    <w:p w:rsidR="00D140F7" w:rsidRPr="000971E8" w:rsidRDefault="00D140F7" w:rsidP="00D140F7">
      <w:pPr>
        <w:rPr>
          <w:rStyle w:val="Emphasis"/>
        </w:rPr>
      </w:pPr>
    </w:p>
    <w:p w:rsidR="00D140F7" w:rsidRPr="000971E8" w:rsidRDefault="00D140F7" w:rsidP="00D140F7">
      <w:pPr>
        <w:pStyle w:val="Heading4"/>
        <w:rPr>
          <w:rFonts w:cs="Times New Roman"/>
        </w:rPr>
      </w:pPr>
      <w:r>
        <w:rPr>
          <w:rFonts w:cs="Times New Roman"/>
        </w:rPr>
        <w:t xml:space="preserve">Broad NSA authority is key to network access and the future of cyber security. </w:t>
      </w:r>
    </w:p>
    <w:p w:rsidR="00D140F7" w:rsidRPr="000971E8" w:rsidRDefault="00D140F7" w:rsidP="00D140F7">
      <w:pPr>
        <w:rPr>
          <w:b/>
          <w:sz w:val="24"/>
        </w:rPr>
      </w:pPr>
      <w:r w:rsidRPr="000971E8">
        <w:rPr>
          <w:b/>
          <w:sz w:val="24"/>
        </w:rPr>
        <w:t>Goldsmith, Harvard law professor, 2013</w:t>
      </w:r>
    </w:p>
    <w:p w:rsidR="00D140F7" w:rsidRPr="000971E8" w:rsidRDefault="00D140F7" w:rsidP="00D140F7">
      <w:r w:rsidRPr="000971E8">
        <w:t xml:space="preserve">(Jack, “We Need an Invasive NSA”, 10-10, </w:t>
      </w:r>
      <w:hyperlink r:id="rId16" w:history="1">
        <w:r w:rsidRPr="000971E8">
          <w:rPr>
            <w:rStyle w:val="Hyperlink"/>
          </w:rPr>
          <w:t>http://www.newrepublic.com/article/115002/invasive-nsa-will-protect-us-cyber-attacks</w:t>
        </w:r>
      </w:hyperlink>
      <w:r w:rsidRPr="000971E8">
        <w:t>)</w:t>
      </w:r>
    </w:p>
    <w:p w:rsidR="00D140F7" w:rsidRPr="000971E8" w:rsidRDefault="00D140F7" w:rsidP="00D140F7"/>
    <w:p w:rsidR="00D140F7" w:rsidRPr="000971E8" w:rsidRDefault="00D140F7" w:rsidP="00D140F7">
      <w:pPr>
        <w:rPr>
          <w:sz w:val="12"/>
        </w:rPr>
      </w:pPr>
      <w:r w:rsidRPr="000971E8">
        <w:rPr>
          <w:rStyle w:val="StyleUnderline"/>
        </w:rPr>
        <w:t>Such cyber-intrusions threaten corporate America and the U.S. government every day. “Relentless assaults on America’s computer networks by China and other foreign governments, hackers and criminals have created an urgent need for safeguards to protect these vital systems</w:t>
      </w:r>
      <w:r w:rsidRPr="000971E8">
        <w:rPr>
          <w:sz w:val="12"/>
        </w:rPr>
        <w:t xml:space="preserve">,” the Times editorial page noted last year while supporting legislation encouraging the private sector to share cybersecurity information with the government. It cited General Keith Alexander, the director of the NSA, who had noted a 17-fold increase in cyber-intrusions on critical infrastructure from 2009 to 2011 and who described the losses in the United States from cyber-theft as “the greatest transfer of wealth in history.” </w:t>
      </w:r>
      <w:r w:rsidRPr="000971E8">
        <w:rPr>
          <w:rStyle w:val="Emphasis"/>
        </w:rPr>
        <w:t xml:space="preserve">If a “catastrophic cyber-attack occurs,” the Timesconcluded, “Americans will be justified in asking why their lawmakers ... failed to protect them.” </w:t>
      </w:r>
      <w:r w:rsidRPr="000971E8">
        <w:rPr>
          <w:sz w:val="12"/>
        </w:rPr>
        <w:t xml:space="preserve">The Times editorial board is quite right about the seriousness of the cyber- threat and the federal government’s responsibility to redress it. </w:t>
      </w:r>
      <w:r w:rsidRPr="000971E8">
        <w:rPr>
          <w:rStyle w:val="StyleUnderline"/>
        </w:rPr>
        <w:t xml:space="preserve">What it does not appear to realize is the connection between the domestic NSA surveillance it detests and the governmental assistance with cybersecurity it cherishes. </w:t>
      </w:r>
      <w:r w:rsidRPr="000971E8">
        <w:rPr>
          <w:rStyle w:val="Emphasis"/>
        </w:rPr>
        <w:t>To keep our computer and telecommunication networks secure, the government will eventually need to monitor and collect intelligence on those networks</w:t>
      </w:r>
      <w:r w:rsidRPr="000971E8">
        <w:rPr>
          <w:sz w:val="12"/>
        </w:rPr>
        <w:t xml:space="preserve"> using techniques similar to ones the Timesand many others find reprehensible when done for counterterrorism ends. 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 </w:t>
      </w:r>
      <w:r w:rsidRPr="000971E8">
        <w:rPr>
          <w:rStyle w:val="StyleUnderline"/>
        </w:rPr>
        <w:t>Anyone anywhere with a connection to the Internet can engage in cyber-operations within the United States. Most truly harmful cyber-operations, however, require group effort and significant skill.</w:t>
      </w:r>
      <w:r w:rsidRPr="000971E8">
        <w:rPr>
          <w:sz w:val="12"/>
        </w:rPr>
        <w:t xml:space="preserve"> The attacking group or nation must have clever hackers, significant computing power, and the sophisticated software—known as “malware”—that enables the monitoring, exfiltration, or destruction of information inside a computer. </w:t>
      </w:r>
      <w:r w:rsidRPr="000971E8">
        <w:rPr>
          <w:rStyle w:val="Emphasis"/>
        </w:rPr>
        <w:t>The supply of all of these resources has been growing fast for many years—in governmental labs devoted to developing these tools and on sprawling black markets on the Internet.</w:t>
      </w:r>
      <w:r w:rsidRPr="000971E8">
        <w:rPr>
          <w:sz w:val="12"/>
        </w:rPr>
        <w:t xml:space="preserve"> </w:t>
      </w:r>
      <w:r w:rsidRPr="000971E8">
        <w:rPr>
          <w:rStyle w:val="StyleUnderline"/>
        </w:rPr>
        <w:t>Telecommunication networks are the channels through which malware typically</w:t>
      </w:r>
      <w:r w:rsidRPr="000971E8">
        <w:rPr>
          <w:sz w:val="12"/>
        </w:rPr>
        <w:t xml:space="preserve"> </w:t>
      </w:r>
      <w:r w:rsidRPr="000971E8">
        <w:rPr>
          <w:rStyle w:val="StyleUnderline"/>
        </w:rPr>
        <w:t>travels</w:t>
      </w:r>
      <w:r w:rsidRPr="000971E8">
        <w:rPr>
          <w:sz w:val="12"/>
        </w:rPr>
        <w:t xml:space="preserve">, </w:t>
      </w:r>
      <w:r w:rsidRPr="000971E8">
        <w:rPr>
          <w:rStyle w:val="StyleUnderline"/>
        </w:rPr>
        <w:t>often</w:t>
      </w:r>
      <w:r w:rsidRPr="000971E8">
        <w:rPr>
          <w:sz w:val="12"/>
        </w:rPr>
        <w:t xml:space="preserve"> anonymized or </w:t>
      </w:r>
      <w:r w:rsidRPr="000971E8">
        <w:rPr>
          <w:rStyle w:val="StyleUnderline"/>
        </w:rPr>
        <w:t>encrypted</w:t>
      </w:r>
      <w:r w:rsidRPr="000971E8">
        <w:rPr>
          <w:sz w:val="12"/>
        </w:rPr>
        <w:t xml:space="preserve">, </w:t>
      </w:r>
      <w:r w:rsidRPr="000971E8">
        <w:rPr>
          <w:rStyle w:val="StyleUnderline"/>
        </w:rPr>
        <w:t>and buried in the billions of communications that traverse the globe</w:t>
      </w:r>
      <w:r w:rsidRPr="000971E8">
        <w:rPr>
          <w:sz w:val="12"/>
        </w:rPr>
        <w:t xml:space="preserve"> each day. </w:t>
      </w:r>
      <w:r w:rsidRPr="000971E8">
        <w:rPr>
          <w:rStyle w:val="StyleUnderline"/>
        </w:rPr>
        <w:t>The targets are the communications networks themselves</w:t>
      </w:r>
      <w:r w:rsidRPr="000971E8">
        <w:rPr>
          <w:sz w:val="12"/>
        </w:rPr>
        <w:t xml:space="preserve"> as well as the computers they connect—things like the Times’ servers, the computer systems that monitor nuclear plants, classified documents on computers in the Pentagon, the nasdaq exchange, your local bank, and your social-network providers. </w:t>
      </w:r>
      <w:r w:rsidRPr="000971E8">
        <w:rPr>
          <w:rStyle w:val="Emphasis"/>
        </w:rPr>
        <w:t>To keep these computers and networks secure, the government needs powerful intelligence capabilities abroad so that it can learn about planned cyber-intrusions</w:t>
      </w:r>
      <w:r w:rsidRPr="000971E8">
        <w:rPr>
          <w:sz w:val="12"/>
        </w:rPr>
        <w:t xml:space="preserve">. It also needs to raise defenses at home.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 And yet that’s still not enough. The U.S. government can fully monitor air, space, and sea for potential attacks from abroad. But it has limited access to the channels of cyber-attack and cyber-theft, because they are owned by private telecommunication firms, and because Congress strictly limits government access to private communications. “I can’t defend the country until I’m into all the networks,” General Alexander reportedly told senior government officials a few months ago. </w:t>
      </w:r>
      <w:r w:rsidRPr="000971E8">
        <w:rPr>
          <w:rStyle w:val="StyleUnderline"/>
        </w:rPr>
        <w:t>For Alexander, being in the network means having government computers scan the content and metadata of Internet communications in the United States and store some of these communications for extended periods.</w:t>
      </w:r>
      <w:r w:rsidRPr="000971E8">
        <w:rPr>
          <w:sz w:val="12"/>
        </w:rPr>
        <w:t xml:space="preserve"> Such access, he thinks, will give the government a fighting chance to find the needle of known malware in the haystack of communications so that it can block or degrade the attack or exploitation. </w:t>
      </w:r>
      <w:r w:rsidRPr="000971E8">
        <w:rPr>
          <w:rStyle w:val="Emphasis"/>
        </w:rPr>
        <w:t xml:space="preserve">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 </w:t>
      </w:r>
    </w:p>
    <w:p w:rsidR="00D140F7" w:rsidRPr="000971E8" w:rsidRDefault="00D140F7" w:rsidP="00D140F7"/>
    <w:p w:rsidR="00D140F7" w:rsidRPr="000971E8" w:rsidRDefault="00D140F7" w:rsidP="00D140F7"/>
    <w:p w:rsidR="00D140F7" w:rsidRPr="000971E8" w:rsidRDefault="00D140F7" w:rsidP="00D140F7">
      <w:pPr>
        <w:pStyle w:val="Heading3"/>
        <w:rPr>
          <w:rFonts w:cs="Times New Roman"/>
        </w:rPr>
      </w:pPr>
      <w:r w:rsidRPr="000971E8">
        <w:rPr>
          <w:rFonts w:cs="Times New Roman"/>
        </w:rPr>
        <w:t>PRISM key to Domestic Terrorism</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Key to disrupt homegrown terrorism</w:t>
      </w:r>
    </w:p>
    <w:p w:rsidR="00D140F7" w:rsidRPr="000971E8" w:rsidRDefault="00D140F7" w:rsidP="00D140F7">
      <w:pPr>
        <w:rPr>
          <w:b/>
          <w:sz w:val="24"/>
        </w:rPr>
      </w:pPr>
      <w:r w:rsidRPr="000971E8">
        <w:rPr>
          <w:b/>
          <w:sz w:val="24"/>
        </w:rPr>
        <w:t>Sulmasy, Coast Guard academy law professor, 2013</w:t>
      </w:r>
    </w:p>
    <w:p w:rsidR="00D140F7" w:rsidRPr="000971E8" w:rsidRDefault="00D140F7" w:rsidP="00D140F7">
      <w:r w:rsidRPr="000971E8">
        <w:t xml:space="preserve">(Glenn, “Why we need government surveillance”, 6-10, </w:t>
      </w:r>
      <w:hyperlink r:id="rId17" w:history="1">
        <w:r w:rsidRPr="000971E8">
          <w:rPr>
            <w:rStyle w:val="Hyperlink"/>
          </w:rPr>
          <w:t>http://www.cnn.com/2013/06/10/opinion/sulmasy-nsa-snowden/</w:t>
        </w:r>
      </w:hyperlink>
      <w:r w:rsidRPr="000971E8">
        <w:t>)</w:t>
      </w:r>
    </w:p>
    <w:p w:rsidR="00D140F7" w:rsidRPr="000971E8" w:rsidRDefault="00D140F7" w:rsidP="00D140F7">
      <w:pPr>
        <w:rPr>
          <w:rStyle w:val="StyleUnderline"/>
        </w:rPr>
      </w:pPr>
    </w:p>
    <w:p w:rsidR="00D140F7" w:rsidRPr="000971E8" w:rsidRDefault="00D140F7" w:rsidP="00D140F7">
      <w:pPr>
        <w:rPr>
          <w:rStyle w:val="StyleUnderline"/>
        </w:rPr>
      </w:pPr>
      <w:r w:rsidRPr="000971E8">
        <w:rPr>
          <w:rStyle w:val="StyleUnderline"/>
        </w:rPr>
        <w:t>The current threat by al Qaeda and jihadists is one that requires aggressive intelligence collection and</w:t>
      </w:r>
      <w:r w:rsidRPr="000971E8">
        <w:rPr>
          <w:sz w:val="14"/>
        </w:rPr>
        <w:t xml:space="preserve"> </w:t>
      </w:r>
      <w:r w:rsidRPr="000971E8">
        <w:rPr>
          <w:rStyle w:val="StyleUnderline"/>
        </w:rPr>
        <w:t>efforts. One has to look no further than the disruption of the New York City subway bombers (the one being touted by DNI Clapper) or the Boston Marathon bombers to know that the war on al Qaeda is coming home to us</w:t>
      </w:r>
      <w:r w:rsidRPr="000971E8">
        <w:rPr>
          <w:sz w:val="14"/>
        </w:rPr>
        <w:t xml:space="preserve">, to our citizens, to our students, to our streets and our subways. </w:t>
      </w:r>
      <w:r w:rsidRPr="000971E8">
        <w:rPr>
          <w:rStyle w:val="Emphasis"/>
        </w:rPr>
        <w:t>This 21st century war is different and requires new ways and methods of gathering information</w:t>
      </w:r>
      <w:r w:rsidRPr="000971E8">
        <w:rPr>
          <w:sz w:val="14"/>
        </w:rPr>
        <w:t xml:space="preserve">. As technology has increased, so has our ability to gather valuable, often actionable, intelligence. However, </w:t>
      </w:r>
      <w:r w:rsidRPr="000971E8">
        <w:rPr>
          <w:rStyle w:val="Emphasis"/>
        </w:rPr>
        <w:t xml:space="preserve">the move toward "home-grown" terror will necessarily require, by accident or purposefully, collections of U.S. citizens' conversations with potential overseas persons of interest. </w:t>
      </w:r>
      <w:r w:rsidRPr="000971E8">
        <w:rPr>
          <w:sz w:val="14"/>
        </w:rPr>
        <w:t xml:space="preserve">An open society, such as the United States, ironically needs to use this technology to protect itself. This truth is naturally uncomfortable for a country with a Constitution that prevents the federal government from conducting "unreasonable searches and seizures." American historical resistance towards such activities is a bedrock of our laws, policies and police procedures. </w:t>
      </w:r>
      <w:r w:rsidRPr="000971E8">
        <w:rPr>
          <w:rStyle w:val="StyleUnderline"/>
        </w:rPr>
        <w:t>But what might have been reasonable 10 years ago is not the same any longer. The constant armed struggle against the jihadists has adjusted our beliefs on what we think our government can, and must, do in order to protect its citizens.</w:t>
      </w:r>
    </w:p>
    <w:p w:rsidR="00D140F7" w:rsidRPr="000971E8" w:rsidRDefault="00D140F7" w:rsidP="00D140F7">
      <w:pPr>
        <w:pStyle w:val="Heading3"/>
        <w:rPr>
          <w:rFonts w:cs="Times New Roman"/>
        </w:rPr>
      </w:pPr>
      <w:r w:rsidRPr="000971E8">
        <w:rPr>
          <w:rFonts w:cs="Times New Roman"/>
        </w:rPr>
        <w:t>Speed Key</w:t>
      </w:r>
    </w:p>
    <w:p w:rsidR="00D140F7" w:rsidRPr="000971E8" w:rsidRDefault="00D140F7" w:rsidP="00D140F7"/>
    <w:p w:rsidR="00D140F7" w:rsidRPr="000971E8" w:rsidRDefault="00D140F7" w:rsidP="00D140F7">
      <w:pPr>
        <w:pStyle w:val="Heading4"/>
        <w:rPr>
          <w:rFonts w:cs="Times New Roman"/>
        </w:rPr>
      </w:pPr>
      <w:r>
        <w:rPr>
          <w:rFonts w:cs="Times New Roman"/>
        </w:rPr>
        <w:t>Flexibility</w:t>
      </w:r>
      <w:r w:rsidRPr="000971E8">
        <w:rPr>
          <w:rFonts w:cs="Times New Roman"/>
        </w:rPr>
        <w:t xml:space="preserve"> is key to quick action and intel </w:t>
      </w:r>
    </w:p>
    <w:p w:rsidR="00D140F7" w:rsidRPr="000971E8" w:rsidRDefault="00D140F7" w:rsidP="00D140F7">
      <w:pPr>
        <w:rPr>
          <w:b/>
          <w:sz w:val="24"/>
        </w:rPr>
      </w:pPr>
      <w:r w:rsidRPr="000971E8">
        <w:rPr>
          <w:b/>
          <w:sz w:val="24"/>
        </w:rPr>
        <w:t>Sulmasy, US Coast Guard Academy law faculty, 2009</w:t>
      </w:r>
    </w:p>
    <w:p w:rsidR="00D140F7" w:rsidRDefault="00D140F7" w:rsidP="00D140F7">
      <w:r w:rsidRPr="000971E8">
        <w:t>(Glenn, “Anniversary Contributions: Use of Force: Executive Power: the Last Thirty Year”, 30 U. P</w:t>
      </w:r>
      <w:r>
        <w:t>a. J. Int'l L. 1355, lexis)</w:t>
      </w:r>
    </w:p>
    <w:p w:rsidR="00D140F7" w:rsidRPr="000971E8" w:rsidRDefault="00D140F7" w:rsidP="00D140F7"/>
    <w:p w:rsidR="00D140F7" w:rsidRPr="000971E8" w:rsidRDefault="00D140F7" w:rsidP="00D140F7">
      <w:pPr>
        <w:rPr>
          <w:sz w:val="10"/>
        </w:rPr>
      </w:pPr>
      <w:r w:rsidRPr="00D46189">
        <w:rPr>
          <w:sz w:val="10"/>
        </w:rPr>
        <w:t xml:space="preserve">Since the attacks of 9/11, the original concerns noted by Hamilton, Jay, and Madison have been heightened. </w:t>
      </w:r>
      <w:r w:rsidRPr="00D46189">
        <w:rPr>
          <w:rStyle w:val="Emphasis"/>
        </w:rPr>
        <w:t>Never before</w:t>
      </w:r>
      <w:r w:rsidRPr="00D46189">
        <w:rPr>
          <w:sz w:val="10"/>
        </w:rPr>
        <w:t xml:space="preserve"> in the young history of the United States </w:t>
      </w:r>
      <w:r w:rsidRPr="00D46189">
        <w:rPr>
          <w:rStyle w:val="Emphasis"/>
        </w:rPr>
        <w:t>has the need for an energetic executive been more vital to its national security</w:t>
      </w:r>
      <w:r w:rsidRPr="00D46189">
        <w:rPr>
          <w:sz w:val="10"/>
        </w:rPr>
        <w:t xml:space="preserve">. </w:t>
      </w:r>
      <w:r w:rsidRPr="00D46189">
        <w:rPr>
          <w:rStyle w:val="StyleUnderline"/>
        </w:rPr>
        <w:t>The need for quick</w:t>
      </w:r>
      <w:r w:rsidRPr="00D46189">
        <w:rPr>
          <w:sz w:val="10"/>
        </w:rPr>
        <w:t xml:space="preserve"> </w:t>
      </w:r>
      <w:r w:rsidRPr="00D46189">
        <w:rPr>
          <w:rStyle w:val="StyleUnderline"/>
        </w:rPr>
        <w:t>action</w:t>
      </w:r>
      <w:r w:rsidRPr="00D46189">
        <w:rPr>
          <w:sz w:val="10"/>
        </w:rPr>
        <w:t xml:space="preserve"> in this arena </w:t>
      </w:r>
      <w:r w:rsidRPr="00D46189">
        <w:rPr>
          <w:rStyle w:val="StyleUnderline"/>
        </w:rPr>
        <w:t>requires an executive response</w:t>
      </w:r>
      <w:r w:rsidRPr="00D46189">
        <w:rPr>
          <w:sz w:val="10"/>
        </w:rPr>
        <w:t xml:space="preserve"> - </w:t>
      </w:r>
      <w:r w:rsidRPr="00D46189">
        <w:rPr>
          <w:rStyle w:val="StyleUnderline"/>
        </w:rPr>
        <w:t>particularly when fighting a shadowy enemy like al Qaeda</w:t>
      </w:r>
      <w:r w:rsidRPr="00D46189">
        <w:rPr>
          <w:sz w:val="10"/>
        </w:rPr>
        <w:t xml:space="preserve"> - </w:t>
      </w:r>
      <w:r w:rsidRPr="00D46189">
        <w:rPr>
          <w:rStyle w:val="StyleUnderline"/>
        </w:rPr>
        <w:t>not</w:t>
      </w:r>
      <w:r w:rsidRPr="00D46189">
        <w:rPr>
          <w:sz w:val="10"/>
        </w:rPr>
        <w:t xml:space="preserve"> the </w:t>
      </w:r>
      <w:r w:rsidRPr="00D46189">
        <w:rPr>
          <w:rStyle w:val="StyleUnderline"/>
        </w:rPr>
        <w:t>deliberative bodies</w:t>
      </w:r>
      <w:r w:rsidRPr="00D46189">
        <w:rPr>
          <w:sz w:val="10"/>
        </w:rPr>
        <w:t xml:space="preserve"> </w:t>
      </w:r>
      <w:r w:rsidRPr="00D46189">
        <w:rPr>
          <w:rStyle w:val="StyleUnderline"/>
        </w:rPr>
        <w:t>opining on</w:t>
      </w:r>
      <w:r w:rsidRPr="00D46189">
        <w:rPr>
          <w:sz w:val="10"/>
        </w:rPr>
        <w:t xml:space="preserve"> what and </w:t>
      </w:r>
      <w:r w:rsidRPr="00D46189">
        <w:rPr>
          <w:rStyle w:val="StyleUnderline"/>
        </w:rPr>
        <w:t>how to conduct warfare</w:t>
      </w:r>
      <w:r w:rsidRPr="00D46189">
        <w:rPr>
          <w:sz w:val="10"/>
        </w:rPr>
        <w:t xml:space="preserve"> or determining how and when to respond. </w:t>
      </w:r>
      <w:r w:rsidRPr="00D46189">
        <w:rPr>
          <w:rStyle w:val="StyleUnderline"/>
        </w:rPr>
        <w:t>The threats from non-state actors</w:t>
      </w:r>
      <w:r w:rsidRPr="00D46189">
        <w:rPr>
          <w:sz w:val="10"/>
        </w:rPr>
        <w:t xml:space="preserve">, such as al Qaeda, </w:t>
      </w:r>
      <w:r w:rsidRPr="00D46189">
        <w:rPr>
          <w:rStyle w:val="StyleUnderline"/>
        </w:rPr>
        <w:t>make the need for dispatch and rapid response even greater</w:t>
      </w:r>
      <w:r w:rsidRPr="00D46189">
        <w:rPr>
          <w:sz w:val="10"/>
        </w:rPr>
        <w:t xml:space="preserve">. Jefferson's </w:t>
      </w:r>
      <w:r w:rsidRPr="00D46189">
        <w:rPr>
          <w:rStyle w:val="StyleUnderline"/>
        </w:rPr>
        <w:t>concerns about the slow</w:t>
      </w:r>
      <w:r w:rsidRPr="00D46189">
        <w:rPr>
          <w:sz w:val="10"/>
        </w:rPr>
        <w:t xml:space="preserve"> and deliberative institution of </w:t>
      </w:r>
      <w:r w:rsidRPr="00D46189">
        <w:rPr>
          <w:rStyle w:val="StyleUnderline"/>
        </w:rPr>
        <w:t>Congress being prone to informational leaks</w:t>
      </w:r>
      <w:r w:rsidRPr="00D46189">
        <w:rPr>
          <w:sz w:val="10"/>
        </w:rPr>
        <w:t xml:space="preserve"> </w:t>
      </w:r>
      <w:r w:rsidRPr="00D46189">
        <w:rPr>
          <w:rStyle w:val="StyleUnderline"/>
        </w:rPr>
        <w:t>are even more relevant</w:t>
      </w:r>
      <w:r w:rsidRPr="00D46189">
        <w:rPr>
          <w:sz w:val="10"/>
        </w:rPr>
        <w:t xml:space="preserve"> in the twenty-first century. The advent of the twenty-four hour media only leads to an increased need for retaining enhanced levels of executive [*1362] control of foreign policy. This is particularly true in modern warfare. </w:t>
      </w:r>
      <w:r w:rsidRPr="00D46189">
        <w:rPr>
          <w:rStyle w:val="StyleUnderline"/>
        </w:rPr>
        <w:t>In the war on</w:t>
      </w:r>
      <w:r w:rsidRPr="00D46189">
        <w:rPr>
          <w:sz w:val="10"/>
        </w:rPr>
        <w:t xml:space="preserve"> international </w:t>
      </w:r>
      <w:r w:rsidRPr="00D46189">
        <w:rPr>
          <w:rStyle w:val="StyleUnderline"/>
        </w:rPr>
        <w:t xml:space="preserve">terror, intelligence is vital to ongoing operations and </w:t>
      </w:r>
      <w:r w:rsidRPr="00D46189">
        <w:rPr>
          <w:sz w:val="10"/>
        </w:rPr>
        <w:t>successful</w:t>
      </w:r>
      <w:r w:rsidRPr="00D46189">
        <w:rPr>
          <w:rStyle w:val="StyleUnderline"/>
        </w:rPr>
        <w:t xml:space="preserve"> prevention of attacks.</w:t>
      </w:r>
      <w:r w:rsidRPr="00D46189">
        <w:rPr>
          <w:sz w:val="10"/>
        </w:rPr>
        <w:t xml:space="preserve"> </w:t>
      </w:r>
      <w:r w:rsidRPr="00D46189">
        <w:rPr>
          <w:rStyle w:val="StyleUnderline"/>
        </w:rPr>
        <w:t>Al</w:t>
      </w:r>
      <w:r w:rsidRPr="00D46189">
        <w:rPr>
          <w:sz w:val="10"/>
        </w:rPr>
        <w:t xml:space="preserve"> </w:t>
      </w:r>
      <w:r w:rsidRPr="00D46189">
        <w:rPr>
          <w:rStyle w:val="StyleUnderline"/>
        </w:rPr>
        <w:t>Qaeda</w:t>
      </w:r>
      <w:r w:rsidRPr="00D46189">
        <w:rPr>
          <w:sz w:val="10"/>
        </w:rPr>
        <w:t xml:space="preserve"> now </w:t>
      </w:r>
      <w:r w:rsidRPr="00D46189">
        <w:rPr>
          <w:rStyle w:val="StyleUnderline"/>
        </w:rPr>
        <w:t>has both the will and the ability to strike</w:t>
      </w:r>
      <w:r w:rsidRPr="00D46189">
        <w:rPr>
          <w:sz w:val="10"/>
        </w:rPr>
        <w:t xml:space="preserve"> with the equivalent force and might of a nation's armed forces. </w:t>
      </w:r>
      <w:r w:rsidRPr="00D46189">
        <w:rPr>
          <w:rStyle w:val="StyleUnderline"/>
        </w:rPr>
        <w:t>The need to identify</w:t>
      </w:r>
      <w:r w:rsidRPr="00D46189">
        <w:rPr>
          <w:sz w:val="10"/>
        </w:rPr>
        <w:t xml:space="preserve"> these </w:t>
      </w:r>
      <w:r w:rsidRPr="00D46189">
        <w:rPr>
          <w:rStyle w:val="StyleUnderline"/>
        </w:rPr>
        <w:t>individuals before they can operationalize an attack is vital. Often</w:t>
      </w:r>
      <w:r w:rsidRPr="00D46189">
        <w:rPr>
          <w:sz w:val="10"/>
        </w:rPr>
        <w:t xml:space="preserve"> international terror </w:t>
      </w:r>
      <w:r w:rsidRPr="00D46189">
        <w:rPr>
          <w:rStyle w:val="StyleUnderline"/>
        </w:rPr>
        <w:t xml:space="preserve">cells consist of </w:t>
      </w:r>
      <w:r w:rsidRPr="00D46189">
        <w:rPr>
          <w:sz w:val="10"/>
        </w:rPr>
        <w:t xml:space="preserve">only </w:t>
      </w:r>
      <w:r w:rsidRPr="00D46189">
        <w:rPr>
          <w:rStyle w:val="StyleUnderline"/>
        </w:rPr>
        <w:t>a small number of</w:t>
      </w:r>
      <w:r w:rsidRPr="00D46189">
        <w:rPr>
          <w:sz w:val="10"/>
        </w:rPr>
        <w:t xml:space="preserve"> </w:t>
      </w:r>
      <w:r w:rsidRPr="00D46189">
        <w:rPr>
          <w:rStyle w:val="StyleUnderline"/>
        </w:rPr>
        <w:t>individuals</w:t>
      </w:r>
      <w:r w:rsidRPr="00D46189">
        <w:rPr>
          <w:sz w:val="10"/>
        </w:rPr>
        <w:t xml:space="preserve"> - </w:t>
      </w:r>
      <w:r w:rsidRPr="00D46189">
        <w:rPr>
          <w:rStyle w:val="StyleUnderline"/>
        </w:rPr>
        <w:t>making intelligence that much more difficult to obtain and even more vital</w:t>
      </w:r>
      <w:r w:rsidRPr="00D46189">
        <w:rPr>
          <w:sz w:val="10"/>
        </w:rPr>
        <w:t xml:space="preserve"> than in previous conflicts. The normal movements of tanks, ships, and aircrafts that, in traditional armed conflict are indicia of a pending attack are not the case in the current "fourth generation" war. Thus, the need for intelligence becomes an even greater concern for the commanders in the field as well as the Commander-in-Chief.</w:t>
      </w:r>
      <w:r w:rsidRPr="00D46189">
        <w:rPr>
          <w:sz w:val="12"/>
        </w:rPr>
        <w:t xml:space="preserve">¶ </w:t>
      </w:r>
      <w:r w:rsidRPr="00D46189">
        <w:rPr>
          <w:sz w:val="10"/>
          <w:szCs w:val="10"/>
        </w:rPr>
        <w:t>Supporting a strong executive in foreign affairs does not necessarily mean the legislature has no role at all. In fact, their dominance in domestic affairs remains strong. Additionally, besides the traditional roles identified in the Constitution for the legislature in foreign affairs - declaring war, ratifying treaties, overseeing appointments of ambassadors, etc. - this growth of executive power now, more than ever, necessitates an enhanced, professional, and apolitical oversight of the executive. An active, aggressive oversight of foreign affairs, and warfare in particular, by the legislature is now critical. Unfortunately, the United States - particularly over the past decade - has witnessed a legislature unable to muster the political will necessary to adequately oversee, let alone check, the executive branch's growing power. Examples are abundant: lack of enforcement of the War Powers Resolution abound the executive's unchecked invasions of Grenada, Panama, and Kosovo, and such assertions as the Authorization for the Use of Military Force, the USA Patriot Act, military commissions, and the updated Foreign Intelligence Surveillance Act ("FISA"). There have been numerous grand-standing complaints registered in the media and hearings over most, if not all, of these issues. However, in each case, the legislature has all but abdicated their constitutionally mandated role and allowed the judicial branch to serve as the only real check on alleged excesses of the executive branch. This deference is particularly dangerous and, in the current environment of foreign affairs and warfare, tends to unintentionally politicize the Court.</w:t>
      </w:r>
      <w:r w:rsidRPr="00D46189">
        <w:rPr>
          <w:sz w:val="12"/>
          <w:szCs w:val="10"/>
        </w:rPr>
        <w:t xml:space="preserve">¶ </w:t>
      </w:r>
      <w:r w:rsidRPr="00D46189">
        <w:rPr>
          <w:sz w:val="10"/>
          <w:szCs w:val="10"/>
        </w:rPr>
        <w:t>The Founders clearly intended the political branches to best serve the citizenry by functioning as the dominant forces in [*1363] guiding the nation's foreign affairs. They had anticipated the political branches to struggle over who has primacy in this arena. In doing so, they had hoped neither branch would become too strong. The common theme articulated by Madison, ambition counters ambition, n17 intended foreign affairs to be a "give and take" between the executive and legislative branches. However, inaction by the legislative branch on myriad policy and legal issues surrounding the "war on terror" has forced the judiciary to fulfill the function of questioning, disagreeing, and "checking" the executive in areas such as wartime policy, detentions at Guantanamo Bay, and tactics and strategy of intelligence collection. The unique nature of the conflict against international terror creates many areas where law and policy are mixed. The actions by the Bush administration, in particular, led to outcries from many on the left about his intentions and desire to unconstitutionally increase the power of the Presidency. Yet, the Congress never firmly exercised the "check" on the executive in any formal manner whatsoever.</w:t>
      </w:r>
      <w:r w:rsidRPr="00D46189">
        <w:rPr>
          <w:sz w:val="12"/>
          <w:szCs w:val="10"/>
        </w:rPr>
        <w:t xml:space="preserve">¶ </w:t>
      </w:r>
      <w:r w:rsidRPr="00D46189">
        <w:rPr>
          <w:sz w:val="10"/>
          <w:szCs w:val="10"/>
        </w:rPr>
        <w:t>For example, many policymakers disagreed with the power given to the President within the Authorization to Use Military Force ("AUMF"). n18 Arguably, this legislation was broad in scope, and potentially granted sweeping powers to the President to wage the "war on terror." However, Congress could have amended or withdrawn significant portions of the powers it gave to the executive branch. This lack of withdrawal or amendment may have been understandable when Republicans controlled Congress, but as of November 2006, the Democrats gained control of both houses of the Congress. Still, other than arguing strongly against the President, the legislature did not necessarily or aggressively act on its concerns. Presumably this inaction was out of concern for being labeled "soft on terror" or "weak on national security" and thereby potentially suffering at the ballot box. This virtual paralysis is understandable but again, the political branches were, and remain, the truest voice of the people and provide the means to best represent the country's beliefs, interests, and national will in the arena of foreign affairs. It has been this way in the past but the more recent (certainly over the past thirty years and even more so in the past decade) intrusions of the judicial branch into what [*1364] was intended to be a "tug and pull" between the political branches can properly be labeled as an unintended consequence of the lack of any real legislative oversight of the executive branch.</w:t>
      </w:r>
      <w:r w:rsidRPr="00D46189">
        <w:rPr>
          <w:sz w:val="12"/>
          <w:szCs w:val="10"/>
        </w:rPr>
        <w:t xml:space="preserve">¶ </w:t>
      </w:r>
      <w:r w:rsidRPr="00D46189">
        <w:rPr>
          <w:sz w:val="10"/>
          <w:szCs w:val="10"/>
        </w:rPr>
        <w:t>Unfortunately, now nine unelected, life-tenured justices are deeply involved in wartime policy decision making. Examples of judicial policy involvement in foreign affairs are abundant including Rasul v. Bush; n19 Hamdi v. Rumsfeld; n20 Hamdan v. Rumsfeld; n21 as well as last June's Boumediene v. Bush n22 decision by the Supreme Court, all impacting war policy and interpretation of U. S. treaty obligations. Simply, judges should not presumptively impact warfare operations or policies nor should this become acceptable practice. Without question, over the past thirty years, this is the most dramatic change in executive power. It is not necessarily the strength of the Presidency that is the change we should be concerned about - the institutional search for enhanced power was anticipated by the Founders - but they intended for Congress to check this executive tendency whenever appropriate. Unfortunately, this simply is not occurring in twenty-first century politics. Thus, the danger does not necessarily lie with the natural desire for Presidents to increase their power. The real danger is the judicial branch being forced, or compelled, to fulfill the constitutionally mandated role of the Congress in checking the executive.</w:t>
      </w:r>
      <w:r w:rsidRPr="00D46189">
        <w:rPr>
          <w:sz w:val="12"/>
          <w:szCs w:val="10"/>
        </w:rPr>
        <w:t xml:space="preserve">¶ </w:t>
      </w:r>
      <w:r w:rsidRPr="00D46189">
        <w:rPr>
          <w:sz w:val="10"/>
          <w:szCs w:val="10"/>
        </w:rPr>
        <w:t>4. PRESIDENT OBAMA AND EXECUTIVE POWER</w:t>
      </w:r>
      <w:r w:rsidRPr="00D46189">
        <w:rPr>
          <w:sz w:val="12"/>
          <w:szCs w:val="10"/>
        </w:rPr>
        <w:t xml:space="preserve">¶ </w:t>
      </w:r>
      <w:r w:rsidRPr="00D46189">
        <w:rPr>
          <w:sz w:val="10"/>
        </w:rPr>
        <w:t xml:space="preserve">The Bush presidency was, and continues to be, criticized for having a standing agenda of increasing the power of the executive branch during its eight-year tenure. Numerous articles and books have been dedicated to discussing these allegations. n23 However, as argued earlier, the reality is that it is a natural bureaucratic tendency, and one of the Founders presciently anticipated, that each branch would seek greater powers whenever and wherever possible. </w:t>
      </w:r>
      <w:r w:rsidRPr="00D46189">
        <w:rPr>
          <w:rStyle w:val="StyleUnderline"/>
        </w:rPr>
        <w:t>As the world becomes</w:t>
      </w:r>
      <w:r w:rsidRPr="00D46189">
        <w:rPr>
          <w:sz w:val="10"/>
        </w:rPr>
        <w:t xml:space="preserve"> increasingly </w:t>
      </w:r>
      <w:r w:rsidRPr="00D46189">
        <w:rPr>
          <w:rStyle w:val="StyleUnderline"/>
        </w:rPr>
        <w:t>interdependent, technology and armament become more sophisticated, and with</w:t>
      </w:r>
      <w:r w:rsidRPr="00D46189">
        <w:rPr>
          <w:sz w:val="10"/>
        </w:rPr>
        <w:t xml:space="preserve">  [*1365]  </w:t>
      </w:r>
      <w:r w:rsidRPr="00D46189">
        <w:rPr>
          <w:rStyle w:val="StyleUnderline"/>
        </w:rPr>
        <w:t xml:space="preserve">the rise of </w:t>
      </w:r>
      <w:r w:rsidRPr="00D46189">
        <w:rPr>
          <w:sz w:val="10"/>
        </w:rPr>
        <w:t>twenty-first century</w:t>
      </w:r>
      <w:r w:rsidRPr="00D46189">
        <w:rPr>
          <w:rStyle w:val="StyleUnderline"/>
        </w:rPr>
        <w:t xml:space="preserve"> non-state actors</w:t>
      </w:r>
      <w:r w:rsidRPr="00D46189">
        <w:rPr>
          <w:sz w:val="10"/>
        </w:rPr>
        <w:t xml:space="preserve">, </w:t>
      </w:r>
      <w:r w:rsidRPr="00D46189">
        <w:rPr>
          <w:rStyle w:val="Emphasis"/>
        </w:rPr>
        <w:t>the need for strong executive power is not only preferred, but also necessary</w:t>
      </w:r>
      <w:r w:rsidRPr="00D46189">
        <w:rPr>
          <w:sz w:val="10"/>
        </w:rPr>
        <w:t xml:space="preserve">. </w:t>
      </w:r>
      <w:r w:rsidRPr="00D46189">
        <w:rPr>
          <w:rStyle w:val="StyleUnderline"/>
        </w:rPr>
        <w:t>Executive power in the current world dynamic is something, regardless of policy preference</w:t>
      </w:r>
      <w:r w:rsidRPr="00D46189">
        <w:rPr>
          <w:sz w:val="10"/>
        </w:rPr>
        <w:t xml:space="preserve"> or political persuasions, </w:t>
      </w:r>
      <w:r w:rsidRPr="00D46189">
        <w:rPr>
          <w:rStyle w:val="StyleUnderline"/>
        </w:rPr>
        <w:t xml:space="preserve">that the new President must maintain </w:t>
      </w:r>
      <w:r w:rsidRPr="00D46189">
        <w:rPr>
          <w:sz w:val="10"/>
        </w:rPr>
        <w:t>in order to best fulfill his constitutional role of providing for the nation's security. This is simply part of the reality of executive power in the twenty-first century. n24</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Speed is key to the strategic advantage key to solve global crises and maintain leadership</w:t>
      </w:r>
    </w:p>
    <w:p w:rsidR="00D140F7" w:rsidRPr="000971E8" w:rsidRDefault="00D140F7" w:rsidP="00D140F7">
      <w:pPr>
        <w:rPr>
          <w:b/>
          <w:sz w:val="24"/>
        </w:rPr>
      </w:pPr>
      <w:r w:rsidRPr="000971E8">
        <w:rPr>
          <w:b/>
          <w:sz w:val="24"/>
        </w:rPr>
        <w:t>Berkowitz, RAND senior analyst, 2008</w:t>
      </w:r>
    </w:p>
    <w:p w:rsidR="00D140F7" w:rsidRPr="000971E8" w:rsidRDefault="00D140F7" w:rsidP="00D140F7">
      <w:r w:rsidRPr="000971E8">
        <w:t>(Bruce, Strategic Advantage: Challengers, Competitors, And Threats T</w:t>
      </w:r>
      <w:r>
        <w:t>o America’s Future, pg 1-4)</w:t>
      </w:r>
    </w:p>
    <w:p w:rsidR="00D140F7" w:rsidRPr="000971E8" w:rsidRDefault="00D140F7" w:rsidP="00D140F7"/>
    <w:p w:rsidR="00D140F7" w:rsidRPr="000971E8" w:rsidRDefault="00D140F7" w:rsidP="00D140F7">
      <w:pPr>
        <w:rPr>
          <w:sz w:val="14"/>
          <w:szCs w:val="20"/>
        </w:rPr>
      </w:pPr>
      <w:r w:rsidRPr="00D46189">
        <w:rPr>
          <w:sz w:val="14"/>
          <w:szCs w:val="20"/>
        </w:rPr>
        <w:t xml:space="preserve">THIS BOOK is intended to help readers better understand the national security issues facing the United States today and offer the general outline of a strategy for dealing with them. </w:t>
      </w:r>
      <w:r w:rsidRPr="00D46189">
        <w:rPr>
          <w:rStyle w:val="StyleUnderline"/>
          <w:szCs w:val="20"/>
        </w:rPr>
        <w:t>National security policy</w:t>
      </w:r>
      <w:r w:rsidRPr="00D46189">
        <w:rPr>
          <w:sz w:val="14"/>
          <w:szCs w:val="20"/>
        </w:rPr>
        <w:t xml:space="preserve">—both making it and debating it — </w:t>
      </w:r>
      <w:r w:rsidRPr="00D46189">
        <w:rPr>
          <w:rStyle w:val="StyleUnderline"/>
          <w:szCs w:val="20"/>
        </w:rPr>
        <w:t xml:space="preserve">is harder today because the issues that are involved are more numerous and varied. The problem of the day can </w:t>
      </w:r>
      <w:r w:rsidRPr="00D46189">
        <w:rPr>
          <w:rStyle w:val="Emphasis"/>
          <w:szCs w:val="20"/>
        </w:rPr>
        <w:t>change at a moment's notice</w:t>
      </w:r>
      <w:r w:rsidRPr="00D46189">
        <w:rPr>
          <w:sz w:val="14"/>
          <w:szCs w:val="20"/>
        </w:rPr>
        <w:t xml:space="preserve">. </w:t>
      </w:r>
      <w:r w:rsidRPr="00D46189">
        <w:rPr>
          <w:rStyle w:val="StyleUnderline"/>
          <w:szCs w:val="20"/>
        </w:rPr>
        <w:t>Yesterday, it might have been proliferation; today, terrorism; tomorrow, hostile regional powers. Threats are also more likely to be intertwined</w:t>
      </w:r>
      <w:r w:rsidRPr="00D46189">
        <w:rPr>
          <w:sz w:val="14"/>
          <w:szCs w:val="20"/>
        </w:rPr>
        <w:t xml:space="preserve">—proliferators use the same networks as narco-traffickers, narco-traffickers support terrorists, and terrorists align themselves with regional powers. Yet, as worrisome as these immediate concerns may be, the long-term challenges are even harder to deal with, and the stakes are higher. Whereas the main Cold War threat — the Soviet Union — was brittle, </w:t>
      </w:r>
      <w:r w:rsidRPr="00D46189">
        <w:rPr>
          <w:rStyle w:val="StyleUnderline"/>
          <w:szCs w:val="20"/>
        </w:rPr>
        <w:t>most of the potential adversaries and challengers America now faces are resilient</w:t>
      </w:r>
      <w:r w:rsidRPr="00D46189">
        <w:rPr>
          <w:sz w:val="14"/>
          <w:szCs w:val="20"/>
        </w:rPr>
        <w:t xml:space="preserve">. In at least one dimension where the Soviets were weak (economic efficiency, public morale, or leadership), the new threats are strong. They are going to be with us for a long time. As a result, we need to reconsider how we think about national security. </w:t>
      </w:r>
      <w:r w:rsidRPr="00D46189">
        <w:rPr>
          <w:rStyle w:val="StyleUnderline"/>
          <w:szCs w:val="20"/>
        </w:rPr>
        <w:t xml:space="preserve">The most important task for U.S. national security today is simply </w:t>
      </w:r>
      <w:r w:rsidRPr="00D46189">
        <w:rPr>
          <w:rStyle w:val="Emphasis"/>
          <w:szCs w:val="20"/>
        </w:rPr>
        <w:t>to retain the strategic advantage</w:t>
      </w:r>
      <w:r w:rsidRPr="00D46189">
        <w:rPr>
          <w:sz w:val="14"/>
          <w:szCs w:val="20"/>
        </w:rPr>
        <w:t xml:space="preserve">. This term, from the world of military doctrine, refers to the overall ability of a nation to control, or at least influence, the course of events.1 When you hold the strategic advantage, situations unfold in your favor, and each round ends so that you are in an advantageous position for the next. When you do not hold the strategic advantage, they do not. As national goals go, “keeping the strategic advantage” may not have the idealistic ring of “making the world safe for democracy” and does not sound as decisively macho as “maintaining American hegemony.” But </w:t>
      </w:r>
      <w:r w:rsidRPr="00D46189">
        <w:rPr>
          <w:rStyle w:val="StyleUnderline"/>
          <w:szCs w:val="20"/>
        </w:rPr>
        <w:t xml:space="preserve">keeping the strategic advantage is critical, because it is essential for just about </w:t>
      </w:r>
      <w:r w:rsidRPr="00D46189">
        <w:rPr>
          <w:rStyle w:val="Emphasis"/>
          <w:szCs w:val="20"/>
        </w:rPr>
        <w:t>everything</w:t>
      </w:r>
      <w:r w:rsidRPr="00D46189">
        <w:rPr>
          <w:rStyle w:val="StyleUnderline"/>
          <w:szCs w:val="20"/>
        </w:rPr>
        <w:t xml:space="preserve"> else America hopes to achieve — promoting freedom, protecting the homeland, defending its values, </w:t>
      </w:r>
      <w:r w:rsidRPr="00D46189">
        <w:rPr>
          <w:sz w:val="14"/>
          <w:szCs w:val="20"/>
        </w:rPr>
        <w:t>preserving</w:t>
      </w:r>
      <w:r w:rsidRPr="00D46189">
        <w:rPr>
          <w:rStyle w:val="Emphasis"/>
          <w:b w:val="0"/>
          <w:szCs w:val="20"/>
        </w:rPr>
        <w:t xml:space="preserve"> peace</w:t>
      </w:r>
      <w:r w:rsidRPr="00D46189">
        <w:rPr>
          <w:rStyle w:val="StyleUnderline"/>
          <w:szCs w:val="20"/>
        </w:rPr>
        <w:t>, and so on</w:t>
      </w:r>
      <w:r w:rsidRPr="00D46189">
        <w:rPr>
          <w:sz w:val="14"/>
          <w:szCs w:val="20"/>
        </w:rPr>
        <w:t xml:space="preserve">. The Changing Threat If one needs proof of this new, dynamic environment, consider the recent record. A search of the media during the past fifteen years suggests that there were at least a dozen or so events that were considered at one time or another </w:t>
      </w:r>
      <w:r w:rsidRPr="00D46189">
        <w:rPr>
          <w:rStyle w:val="StyleUnderline"/>
          <w:szCs w:val="20"/>
        </w:rPr>
        <w:t>the most pressing national security problem</w:t>
      </w:r>
      <w:r w:rsidRPr="00D46189">
        <w:rPr>
          <w:sz w:val="14"/>
          <w:szCs w:val="20"/>
        </w:rPr>
        <w:t xml:space="preserve"> facing the United States — and thus the organizing concept for U.S. national security. What is most interesting is how varied and different the issues were, and how many different sets of players they involved — and how each was replaced in turn by a different issue and a cast of characters that seemed, at least for the moment, even more pressing. They </w:t>
      </w:r>
      <w:r w:rsidRPr="00D46189">
        <w:rPr>
          <w:rStyle w:val="StyleUnderline"/>
          <w:szCs w:val="20"/>
        </w:rPr>
        <w:t>included</w:t>
      </w:r>
      <w:r w:rsidRPr="00D46189">
        <w:rPr>
          <w:sz w:val="14"/>
          <w:szCs w:val="20"/>
        </w:rPr>
        <w:t xml:space="preserve">, roughly in chronological order, </w:t>
      </w:r>
      <w:r w:rsidRPr="00D46189">
        <w:rPr>
          <w:rStyle w:val="StyleUnderline"/>
          <w:szCs w:val="20"/>
        </w:rPr>
        <w:t>• regional conflicts</w:t>
      </w:r>
      <w:r w:rsidRPr="00D46189">
        <w:rPr>
          <w:sz w:val="14"/>
          <w:szCs w:val="20"/>
        </w:rPr>
        <w:t xml:space="preserve"> — like Desert Storm — involving the threat of war between conventional armies; • </w:t>
      </w:r>
      <w:r w:rsidRPr="00D46189">
        <w:rPr>
          <w:rStyle w:val="StyleUnderline"/>
          <w:szCs w:val="20"/>
        </w:rPr>
        <w:t>stabilizing “failed states</w:t>
      </w:r>
      <w:r w:rsidRPr="00D46189">
        <w:rPr>
          <w:sz w:val="14"/>
          <w:szCs w:val="20"/>
        </w:rPr>
        <w:t xml:space="preserve">” like Somalia, where government broke down in toto; • staying economically competitive with Japan; </w:t>
      </w:r>
      <w:r w:rsidRPr="00D46189">
        <w:rPr>
          <w:rStyle w:val="StyleUnderline"/>
          <w:szCs w:val="20"/>
        </w:rPr>
        <w:t>• integrating Russia</w:t>
      </w:r>
      <w:r w:rsidRPr="00D46189">
        <w:rPr>
          <w:sz w:val="14"/>
          <w:szCs w:val="20"/>
        </w:rPr>
        <w:t xml:space="preserve"> into the international community after the fall of communism and </w:t>
      </w:r>
      <w:r w:rsidRPr="00D46189">
        <w:rPr>
          <w:rStyle w:val="StyleUnderline"/>
          <w:szCs w:val="20"/>
        </w:rPr>
        <w:t xml:space="preserve">controlling </w:t>
      </w:r>
      <w:r w:rsidRPr="00D46189">
        <w:rPr>
          <w:sz w:val="14"/>
          <w:szCs w:val="20"/>
        </w:rPr>
        <w:t xml:space="preserve">the </w:t>
      </w:r>
      <w:r w:rsidRPr="00D46189">
        <w:rPr>
          <w:rStyle w:val="StyleUnderline"/>
          <w:szCs w:val="20"/>
        </w:rPr>
        <w:t>nuclear weapons</w:t>
      </w:r>
      <w:r w:rsidRPr="00D46189">
        <w:rPr>
          <w:sz w:val="14"/>
          <w:szCs w:val="20"/>
        </w:rPr>
        <w:t xml:space="preserve"> it inherited from the Soviet Union; </w:t>
      </w:r>
      <w:r w:rsidRPr="00D46189">
        <w:rPr>
          <w:rStyle w:val="StyleUnderline"/>
          <w:szCs w:val="20"/>
        </w:rPr>
        <w:t>• dealing with “rogue states</w:t>
      </w:r>
      <w:r w:rsidRPr="00D46189">
        <w:rPr>
          <w:sz w:val="14"/>
          <w:szCs w:val="20"/>
        </w:rPr>
        <w:t xml:space="preserve">,” unruly nations like North Korea that engage in trafficking and proliferation as a matter of national policy; </w:t>
      </w:r>
      <w:r w:rsidRPr="00D46189">
        <w:rPr>
          <w:rStyle w:val="StyleUnderline"/>
          <w:szCs w:val="20"/>
        </w:rPr>
        <w:t>• combating international crime</w:t>
      </w:r>
      <w:r w:rsidRPr="00D46189">
        <w:rPr>
          <w:sz w:val="14"/>
          <w:szCs w:val="20"/>
        </w:rPr>
        <w:t xml:space="preserve">, like the scandal involving the Bank of Credit and Commerce International, or imports of illegal drugs; </w:t>
      </w:r>
      <w:r w:rsidRPr="00D46189">
        <w:rPr>
          <w:rStyle w:val="StyleUnderline"/>
          <w:szCs w:val="20"/>
        </w:rPr>
        <w:t>• strengthening</w:t>
      </w:r>
      <w:r w:rsidRPr="00D46189">
        <w:rPr>
          <w:sz w:val="14"/>
          <w:szCs w:val="20"/>
        </w:rPr>
        <w:t xml:space="preserve"> international </w:t>
      </w:r>
      <w:r w:rsidRPr="00D46189">
        <w:rPr>
          <w:rStyle w:val="StyleUnderline"/>
          <w:szCs w:val="20"/>
        </w:rPr>
        <w:t>institutions</w:t>
      </w:r>
      <w:r w:rsidRPr="00D46189">
        <w:rPr>
          <w:sz w:val="14"/>
          <w:szCs w:val="20"/>
        </w:rPr>
        <w:t xml:space="preserve"> for trade as countries in Asia, Eastern Europe, and Latin America adopted market economies; • responding to ethnic conflicts and civil wars triggered by the reemergence of culture as a political force in the “clash of civilizations”; • providing relief to millions of people affected by natural catastrophes like earthquakes, tsunamis, typhoons, droughts, and the spread of HIV/AIDS and malaria; • combating </w:t>
      </w:r>
      <w:r w:rsidRPr="00D46189">
        <w:rPr>
          <w:rStyle w:val="StyleUnderline"/>
          <w:szCs w:val="20"/>
        </w:rPr>
        <w:t>terrorism</w:t>
      </w:r>
      <w:r w:rsidRPr="00D46189">
        <w:rPr>
          <w:sz w:val="14"/>
          <w:szCs w:val="20"/>
        </w:rPr>
        <w:t xml:space="preserve"> driven by sectarian or religious extremism; • grassroots activism on a global scale, ranging from the campaign to ban land mines to antiglobalization hoodlums and environmentalist crazies; • border security and illegal immigration; • the worldwide </w:t>
      </w:r>
      <w:r w:rsidRPr="00D46189">
        <w:rPr>
          <w:rStyle w:val="StyleUnderline"/>
          <w:szCs w:val="20"/>
        </w:rPr>
        <w:t>ripple effects of currency fluctuations and the collapse of confidence in complex financial securities</w:t>
      </w:r>
      <w:r w:rsidRPr="00D46189">
        <w:rPr>
          <w:sz w:val="14"/>
          <w:szCs w:val="20"/>
        </w:rPr>
        <w:t xml:space="preserve">; and • for at least one fleeting moment, the safety of toys imported from China. There is some overlap in this list, and one might want to group some of the events differently or add others. The important point, however, is that when you look at these problems and how they evolved during the past fifteen years, you do not see a single lesson or organizing principle on which to base U.S. strategy. Another way to see the dynamic nature of today's national security challenges is to consider the annual threat briefing the U.S. intelligence community has given Congress during the past decade. These briefings are essentially a snapshot of what U.S. officials worry most about. If one briefing is a snapshot, then several put together back to back provide a movie, showing how views have evolved.2 Figure 1 summarizes these assessments for every other year between 1996 and 2006. It shows when a particular threat first appeared, its rise and fall in the rankings, and in some cases how it fell off the chart completely. So, in 1995, when the public briefing first became a regular affair, the threat at the very top of the list was North Korea. This likely reflected the crisis that had occurred the preceding year, when Pyongyang seemed determined to develop nuclear weapons, Bill Clinton's administration seemed ready to use military action to prevent this, and the affair was defused by an agreement brokered by Jimmy Carter. Russia and China ranked high as threats in the early years, but by the end of the decade they sometimes did not even make the list. Proliferation has always been high in the listings, although the particular countries of greatest concern have varied. Terrorism made its first appearance in 1998, rose to first place after the September 11, 2001, terrorist attacks, and remains there today. The Balkans appeared and disappeared in the middle to late 1990s. A few of the entries today seem quaint and overstated. Catastrophic threats to information systems like an “electronic Pearl Harbor” and the “Y2K problem” entered the list in 1998 but disappeared after 2001. (Apparently, after people saw an airliner crash into a Manhattan skyscraper, the possible loss of their Quicken files seemed a lot less urgent.) Iraq first appeared in the briefing as a regional threat in 1997 and was still high on the list a decade later—though, of course, the Iraqi problem in the early years (suspected weapons of mass destruction) was very different from the later one (an insurgency and internationalized civil war). </w:t>
      </w:r>
      <w:r w:rsidRPr="00D46189">
        <w:rPr>
          <w:rStyle w:val="StyleUnderline"/>
          <w:szCs w:val="20"/>
        </w:rPr>
        <w:t xml:space="preserve">All this is why the United States </w:t>
      </w:r>
      <w:r w:rsidRPr="00D46189">
        <w:rPr>
          <w:rStyle w:val="Emphasis"/>
          <w:szCs w:val="20"/>
        </w:rPr>
        <w:t>needs agility</w:t>
      </w:r>
      <w:r w:rsidRPr="00D46189">
        <w:rPr>
          <w:rStyle w:val="StyleUnderline"/>
          <w:szCs w:val="20"/>
        </w:rPr>
        <w:t xml:space="preserve">. It not only must be able to refocus its resources repeatedly; it needs to do this </w:t>
      </w:r>
      <w:r w:rsidRPr="00D46189">
        <w:rPr>
          <w:rStyle w:val="Emphasis"/>
          <w:szCs w:val="20"/>
        </w:rPr>
        <w:t>faster than an adversary can</w:t>
      </w:r>
      <w:r w:rsidRPr="00D46189">
        <w:rPr>
          <w:rStyle w:val="StyleUnderline"/>
          <w:szCs w:val="20"/>
        </w:rPr>
        <w:t xml:space="preserve"> focus its own resources</w:t>
      </w:r>
      <w:r w:rsidRPr="00D46189">
        <w:rPr>
          <w:sz w:val="14"/>
          <w:szCs w:val="20"/>
        </w:rPr>
        <w:t>.</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Speed key to solve terrorism-prefer specific evidence</w:t>
      </w:r>
    </w:p>
    <w:p w:rsidR="00D140F7" w:rsidRPr="000971E8" w:rsidRDefault="00D140F7" w:rsidP="00D140F7">
      <w:pPr>
        <w:rPr>
          <w:b/>
          <w:sz w:val="24"/>
        </w:rPr>
      </w:pPr>
      <w:r w:rsidRPr="000971E8">
        <w:rPr>
          <w:b/>
          <w:sz w:val="24"/>
        </w:rPr>
        <w:t>Li, Georgetown JD, 2009</w:t>
      </w:r>
    </w:p>
    <w:p w:rsidR="00D140F7" w:rsidRPr="000971E8" w:rsidRDefault="00D140F7" w:rsidP="00D140F7">
      <w:r w:rsidRPr="000971E8">
        <w:t>(Zheyao, “NOTE: War Powers for the Fourth Generation: Constitutional Interpretation in the Age of Asymmetric Warfare”, Winter, 7 Geo. J.</w:t>
      </w:r>
      <w:r>
        <w:t>L. &amp; Pub. Pol'y 373, lexis)</w:t>
      </w:r>
    </w:p>
    <w:p w:rsidR="00D140F7" w:rsidRPr="000971E8" w:rsidRDefault="00D140F7" w:rsidP="00D140F7"/>
    <w:p w:rsidR="00D140F7" w:rsidRPr="000971E8" w:rsidRDefault="00D140F7" w:rsidP="00D140F7">
      <w:pPr>
        <w:rPr>
          <w:rStyle w:val="StyleUnderline"/>
        </w:rPr>
      </w:pPr>
      <w:r w:rsidRPr="000971E8">
        <w:rPr>
          <w:sz w:val="14"/>
        </w:rPr>
        <w:t xml:space="preserve">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today's United States is an international power targeted by individuals and groups that will not rest until seeing her demise. </w:t>
      </w:r>
      <w:r w:rsidRPr="000971E8">
        <w:rPr>
          <w:rStyle w:val="StyleUnderline"/>
        </w:rPr>
        <w:t>The Global War on Terrorism is not truly a war within the Framers' eighteenth-century conception of the</w:t>
      </w:r>
      <w:r w:rsidRPr="000971E8">
        <w:rPr>
          <w:sz w:val="14"/>
        </w:rPr>
        <w:t xml:space="preserve"> </w:t>
      </w:r>
      <w:r w:rsidRPr="000971E8">
        <w:rPr>
          <w:rStyle w:val="StyleUnderline"/>
        </w:rPr>
        <w:t xml:space="preserve">term, and the normal constitutional provisions regulating the division of war powers between Congress and the President do not apply. </w:t>
      </w:r>
      <w:r w:rsidRPr="000971E8">
        <w:rPr>
          <w:sz w:val="14"/>
        </w:rPr>
        <w:t xml:space="preserve">Instead, this "war" is a struggle for survival and dominance against forces that threaten to destroy the United States and her allies, and the fourth-generational nature of the conflict, highlighted by an indiscernible distinction between wartime and peacetime, necessitates an evolution of America's traditional constitutional warmaking scheme. As first illustrated by the military strategist Colonel John Boyd, constitutional decision-making in the realm of war powers in the fourth generation should [*399] consider the implications of the OODA Loop: Observe, Orient, Decide, and Act. n144 In </w:t>
      </w:r>
      <w:r w:rsidRPr="000971E8">
        <w:rPr>
          <w:rStyle w:val="StyleUnderline"/>
        </w:rPr>
        <w:t>the era of fourth-generational warfare, quick reactions, proceeding through the OODA Loop rapidly, and disrupting the enemy's OODA loop are the keys to victory</w:t>
      </w:r>
      <w:r w:rsidRPr="000971E8">
        <w:rPr>
          <w:sz w:val="14"/>
        </w:rPr>
        <w:t>. "</w:t>
      </w:r>
      <w:r w:rsidRPr="000971E8">
        <w:rPr>
          <w:rStyle w:val="Emphasis"/>
        </w:rPr>
        <w:t>In order to win,"</w:t>
      </w:r>
      <w:r w:rsidRPr="000971E8">
        <w:rPr>
          <w:sz w:val="14"/>
        </w:rPr>
        <w:t xml:space="preserve"> Colonel Boyd suggested, "</w:t>
      </w:r>
      <w:r w:rsidRPr="000971E8">
        <w:rPr>
          <w:rStyle w:val="Emphasis"/>
        </w:rPr>
        <w:t>we should operate at a faster tempo or rhythm than our adversaries</w:t>
      </w:r>
      <w:r w:rsidRPr="000971E8">
        <w:rPr>
          <w:sz w:val="14"/>
        </w:rPr>
        <w:t xml:space="preserve">." n145 In the words of Professor Creveld, "[b]oth organizationally and in terms of the equipment at their disposal, the armed forces of the world will have to adjust themselves to this situation by changing their doctrine, doing away with much of their heavy equipment and becoming more like police." n146 </w:t>
      </w:r>
      <w:r w:rsidRPr="000971E8">
        <w:rPr>
          <w:rStyle w:val="StyleUnderline"/>
        </w:rPr>
        <w:t>Unfortunately, the existing constitutional understanding, which diffuses war power between two branches of government, necessarily (by the Framers' design) slows down decision-making</w:t>
      </w:r>
      <w:r w:rsidRPr="000971E8">
        <w:rPr>
          <w:sz w:val="14"/>
        </w:rPr>
        <w:t xml:space="preserve">. [*400] In circumstances where war is undesirable (which is, admittedly, most of the time, especially against other nation-states), the deliberativeness of the existing decision-making process is a positive attribute. </w:t>
      </w:r>
      <w:r w:rsidRPr="000971E8">
        <w:rPr>
          <w:rStyle w:val="StyleUnderline"/>
        </w:rPr>
        <w:t>In America's current situation, however, in the midst of the conflict with al-Qaeda and other international terrorist organizations, the existing process of constitutional decision-making in warfare may prove a</w:t>
      </w:r>
      <w:r w:rsidRPr="000971E8">
        <w:rPr>
          <w:sz w:val="14"/>
        </w:rPr>
        <w:t xml:space="preserve"> </w:t>
      </w:r>
      <w:r w:rsidRPr="000971E8">
        <w:rPr>
          <w:rStyle w:val="Emphasis"/>
        </w:rPr>
        <w:t>fatal hindrance to achieving the initiative necessary for victory</w:t>
      </w:r>
      <w:r w:rsidRPr="000971E8">
        <w:rPr>
          <w:sz w:val="14"/>
        </w:rPr>
        <w:t xml:space="preserve">. As a slow-acting, deliberative body, Congress does not have the ability to adequately deal with fast-emerging situations in fourth-generational warfare. </w:t>
      </w:r>
      <w:r w:rsidRPr="000971E8">
        <w:rPr>
          <w:rStyle w:val="StyleUnderline"/>
        </w:rPr>
        <w:t>Thus, in order to combat transnational threats such as al-Qaeda, the executive branch must have the ability to operate by taking offensive military action even without congressional authorization, because only the executive branch is capable of the swift decision-making and action necessary to prevail in fourth-generational conflicts against fourth-generational opponents.</w:t>
      </w:r>
    </w:p>
    <w:p w:rsidR="00D140F7" w:rsidRPr="000971E8" w:rsidRDefault="00D140F7" w:rsidP="00D140F7"/>
    <w:p w:rsidR="00D140F7" w:rsidRPr="000971E8" w:rsidRDefault="00D140F7" w:rsidP="00D140F7">
      <w:pPr>
        <w:pStyle w:val="Heading2"/>
        <w:rPr>
          <w:rFonts w:cs="Times New Roman"/>
        </w:rPr>
      </w:pPr>
      <w:r w:rsidRPr="000971E8">
        <w:rPr>
          <w:rFonts w:cs="Times New Roman"/>
        </w:rPr>
        <w:t xml:space="preserve">Impacts </w:t>
      </w:r>
    </w:p>
    <w:p w:rsidR="00D140F7" w:rsidRPr="000971E8" w:rsidRDefault="00D140F7" w:rsidP="00D140F7"/>
    <w:p w:rsidR="00D140F7" w:rsidRPr="000971E8" w:rsidRDefault="00D140F7" w:rsidP="00D140F7">
      <w:pPr>
        <w:pStyle w:val="Heading3"/>
        <w:rPr>
          <w:rFonts w:cs="Times New Roman"/>
        </w:rPr>
      </w:pPr>
      <w:r w:rsidRPr="000971E8">
        <w:rPr>
          <w:rFonts w:cs="Times New Roman"/>
        </w:rPr>
        <w:t>AQ Threat High</w:t>
      </w:r>
    </w:p>
    <w:p w:rsidR="00D140F7" w:rsidRPr="000971E8" w:rsidRDefault="00D140F7" w:rsidP="00D140F7"/>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AQ is alive and planning attacks on the US  </w:t>
      </w:r>
    </w:p>
    <w:p w:rsidR="00D140F7" w:rsidRPr="000971E8" w:rsidRDefault="00D140F7" w:rsidP="00D140F7">
      <w:pPr>
        <w:rPr>
          <w:rStyle w:val="Style13ptBold"/>
          <w:sz w:val="24"/>
        </w:rPr>
      </w:pPr>
      <w:r w:rsidRPr="000971E8">
        <w:rPr>
          <w:rStyle w:val="Style13ptBold"/>
          <w:sz w:val="24"/>
        </w:rPr>
        <w:t xml:space="preserve">Habeck, PhD, Senior Fellow with the Foreign Policy Research Institute, 12-26-14 </w:t>
      </w:r>
    </w:p>
    <w:p w:rsidR="00D140F7" w:rsidRPr="000971E8" w:rsidRDefault="00D140F7" w:rsidP="00D140F7">
      <w:r w:rsidRPr="000971E8">
        <w:t xml:space="preserve">(Mary, “The Islamic State and al-Qaeda: Possible Directions for 2015,” </w:t>
      </w:r>
      <w:hyperlink r:id="rId18" w:history="1">
        <w:r w:rsidRPr="000971E8">
          <w:rPr>
            <w:rStyle w:val="Hyperlink"/>
          </w:rPr>
          <w:t>http://news.siteintelgroup.com/blog/index.php/entry/333-the-islamic-state-and-al-qaeda-possible-directions-for-2015-1</w:t>
        </w:r>
      </w:hyperlink>
      <w:r w:rsidRPr="000971E8">
        <w:t>)</w:t>
      </w:r>
    </w:p>
    <w:p w:rsidR="00D140F7" w:rsidRPr="000971E8" w:rsidRDefault="00D140F7" w:rsidP="00D140F7"/>
    <w:p w:rsidR="00D140F7" w:rsidRPr="000971E8" w:rsidRDefault="00D140F7" w:rsidP="00D140F7">
      <w:pPr>
        <w:rPr>
          <w:rStyle w:val="Emphasis"/>
        </w:rPr>
      </w:pPr>
      <w:r w:rsidRPr="00D46189">
        <w:rPr>
          <w:rStyle w:val="StyleUnderline"/>
        </w:rPr>
        <w:t xml:space="preserve">The entire AQ network, </w:t>
      </w:r>
      <w:r w:rsidRPr="00D46189">
        <w:rPr>
          <w:sz w:val="16"/>
        </w:rPr>
        <w:t xml:space="preserve">meanwhile, </w:t>
      </w:r>
      <w:r w:rsidRPr="00D46189">
        <w:rPr>
          <w:rStyle w:val="Emphasis"/>
        </w:rPr>
        <w:t>has been growing around the world</w:t>
      </w:r>
      <w:r w:rsidRPr="00D46189">
        <w:rPr>
          <w:sz w:val="16"/>
        </w:rPr>
        <w:t xml:space="preserve">. </w:t>
      </w:r>
      <w:r w:rsidRPr="00D46189">
        <w:rPr>
          <w:rStyle w:val="StyleUnderline"/>
        </w:rPr>
        <w:t>The recent assault by the al-Nusra Front on the Syrian opposition, seizure of territory in Idlib and near Damascus, spread of</w:t>
      </w:r>
      <w:r w:rsidRPr="00D46189">
        <w:rPr>
          <w:sz w:val="16"/>
        </w:rPr>
        <w:t xml:space="preserve"> al-Qaeda in the Arabian Peninsula (</w:t>
      </w:r>
      <w:r w:rsidRPr="00D46189">
        <w:rPr>
          <w:rStyle w:val="StyleUnderline"/>
        </w:rPr>
        <w:t>AQAP), multiplication of AQ-linked groups (and their growing power) in Libya, as well as the creation and attacks by</w:t>
      </w:r>
      <w:r w:rsidRPr="00D46189">
        <w:rPr>
          <w:sz w:val="16"/>
        </w:rPr>
        <w:t xml:space="preserve"> al-Qaeda in the Indian Subcontinent (</w:t>
      </w:r>
      <w:r w:rsidRPr="00D46189">
        <w:rPr>
          <w:rStyle w:val="StyleUnderline"/>
        </w:rPr>
        <w:t xml:space="preserve">AQIS), all suggest a group that is </w:t>
      </w:r>
      <w:r w:rsidRPr="00D46189">
        <w:rPr>
          <w:rStyle w:val="Emphasis"/>
        </w:rPr>
        <w:t>aggressively expanding its reach and capabilities.</w:t>
      </w:r>
      <w:r w:rsidRPr="00D46189">
        <w:rPr>
          <w:sz w:val="16"/>
        </w:rPr>
        <w:t xml:space="preserve"> For AQ high command and various branches, at least four possible directions and two terrorist opportunities emerge. As with the aforementioned possibilities for IS, some of these could happen simultaneously. 1) AQ and IS merge into a new organization dominated by AQ’s High Command in Afghanistan-Pakistan. 2) Al-Nusra Front, in cooperation with other groups, takes Damascus and declares an Emirate in Syria. 3) AQAP seizes control of Aden and most of southern Yemen, then launches an assault on the capital of Sana’a and the Houthis. 4) </w:t>
      </w:r>
      <w:r w:rsidRPr="00D46189">
        <w:rPr>
          <w:rStyle w:val="StyleUnderline"/>
        </w:rPr>
        <w:t>As the U.S. draws down in Afghanistan, AQ is able to reestablish a safe haven in that country. Th</w:t>
      </w:r>
      <w:r w:rsidRPr="00D46189">
        <w:rPr>
          <w:sz w:val="16"/>
        </w:rPr>
        <w:t xml:space="preserve">e two terrorist </w:t>
      </w:r>
      <w:r w:rsidRPr="00D46189">
        <w:rPr>
          <w:rStyle w:val="StyleUnderline"/>
        </w:rPr>
        <w:t xml:space="preserve">possibilities include the most dangerous courses of action in the near-term: </w:t>
      </w:r>
      <w:r w:rsidRPr="00D46189">
        <w:rPr>
          <w:sz w:val="16"/>
        </w:rPr>
        <w:t xml:space="preserve">1) AQIS carries out a mass casualty attack on India. 2) </w:t>
      </w:r>
      <w:r w:rsidRPr="00D46189">
        <w:rPr>
          <w:rStyle w:val="Emphasis"/>
        </w:rPr>
        <w:t>Through the “Khorasan Group,” AQ manages to carry out a terrorist attack against the U.S. or Europe.</w:t>
      </w:r>
    </w:p>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ISIS/Al Qaeda competition increases the chances of attack </w:t>
      </w:r>
    </w:p>
    <w:p w:rsidR="00D140F7" w:rsidRPr="00D46189" w:rsidRDefault="00D140F7" w:rsidP="00D140F7">
      <w:pPr>
        <w:rPr>
          <w:rStyle w:val="Style13ptBold"/>
          <w:sz w:val="24"/>
        </w:rPr>
      </w:pPr>
      <w:r w:rsidRPr="00D46189">
        <w:rPr>
          <w:rStyle w:val="Style13ptBold"/>
          <w:sz w:val="24"/>
        </w:rPr>
        <w:t xml:space="preserve">Phillips, Senior Research Fellow for Middle Eastern Affairs, 1-21-15 </w:t>
      </w:r>
    </w:p>
    <w:p w:rsidR="00D140F7" w:rsidRDefault="00D140F7" w:rsidP="00D140F7">
      <w:r w:rsidRPr="000971E8">
        <w:t xml:space="preserve">(James, @ The Heritage Foundation’s Allison Center for Foreign Policy Studies, “ISIS vs. Al Qaeda: The good news and the bad news,” </w:t>
      </w:r>
      <w:hyperlink r:id="rId19" w:history="1">
        <w:r w:rsidRPr="00FA3793">
          <w:rPr>
            <w:rStyle w:val="Hyperlink"/>
          </w:rPr>
          <w:t>http://www.heritage.org/research/commentary/2015/1/isis-vs-al-qaeda-the-good-news-and-the-bad-news</w:t>
        </w:r>
      </w:hyperlink>
      <w:r w:rsidRPr="000971E8">
        <w:t>)</w:t>
      </w:r>
    </w:p>
    <w:p w:rsidR="00D140F7" w:rsidRPr="000971E8" w:rsidRDefault="00D140F7" w:rsidP="00D140F7"/>
    <w:p w:rsidR="00D140F7" w:rsidRPr="000971E8" w:rsidRDefault="00D140F7" w:rsidP="00D140F7">
      <w:pPr>
        <w:rPr>
          <w:rStyle w:val="Emphasis"/>
        </w:rPr>
      </w:pPr>
      <w:r w:rsidRPr="000971E8">
        <w:t xml:space="preserve">The bottom line is that </w:t>
      </w:r>
      <w:r w:rsidRPr="000971E8">
        <w:rPr>
          <w:rStyle w:val="StyleUnderline"/>
        </w:rPr>
        <w:t xml:space="preserve">Al Qaeda and ISIS increasingly </w:t>
      </w:r>
      <w:r w:rsidRPr="000971E8">
        <w:rPr>
          <w:rStyle w:val="Emphasis"/>
        </w:rPr>
        <w:t>are competing</w:t>
      </w:r>
      <w:r w:rsidRPr="000971E8">
        <w:t xml:space="preserve"> for recruits, funding and leadership of the global Islamist revolution. The good news is that this power struggle may weaken both of them. The bad news is that their </w:t>
      </w:r>
      <w:r w:rsidRPr="000971E8">
        <w:rPr>
          <w:rStyle w:val="StyleUnderline"/>
        </w:rPr>
        <w:t xml:space="preserve">rivalry may </w:t>
      </w:r>
      <w:r w:rsidRPr="000971E8">
        <w:rPr>
          <w:rStyle w:val="Emphasis"/>
        </w:rPr>
        <w:t>spark a competition</w:t>
      </w:r>
      <w:r w:rsidRPr="000971E8">
        <w:rPr>
          <w:rStyle w:val="StyleUnderline"/>
        </w:rPr>
        <w:t xml:space="preserve"> to see who can launch the most </w:t>
      </w:r>
      <w:r w:rsidRPr="000971E8">
        <w:rPr>
          <w:rStyle w:val="Emphasis"/>
        </w:rPr>
        <w:t>spectacular terrorist attacks</w:t>
      </w:r>
      <w:r w:rsidRPr="000971E8">
        <w:rPr>
          <w:rStyle w:val="StyleUnderline"/>
        </w:rPr>
        <w:t xml:space="preserve"> against Western targets</w:t>
      </w:r>
      <w:r w:rsidRPr="000971E8">
        <w:t xml:space="preserve">. Moreover, </w:t>
      </w:r>
      <w:r w:rsidRPr="000971E8">
        <w:rPr>
          <w:rStyle w:val="StyleUnderline"/>
        </w:rPr>
        <w:t xml:space="preserve">Syria has emerged as a terrorist sanctuary </w:t>
      </w:r>
      <w:r w:rsidRPr="000971E8">
        <w:rPr>
          <w:rStyle w:val="Emphasis"/>
        </w:rPr>
        <w:t>that potentially poses a greater threat to the United States than Afghanistan did before 9/11.</w:t>
      </w:r>
    </w:p>
    <w:p w:rsidR="00D140F7" w:rsidRPr="000971E8" w:rsidRDefault="00D140F7" w:rsidP="00D140F7">
      <w:pPr>
        <w:rPr>
          <w:rStyle w:val="Emphasis"/>
        </w:rPr>
      </w:pPr>
    </w:p>
    <w:p w:rsidR="00D140F7" w:rsidRPr="000971E8" w:rsidRDefault="00D140F7" w:rsidP="00D140F7">
      <w:pPr>
        <w:pStyle w:val="Heading4"/>
        <w:rPr>
          <w:rFonts w:cs="Times New Roman"/>
        </w:rPr>
      </w:pPr>
      <w:r w:rsidRPr="000971E8">
        <w:rPr>
          <w:rFonts w:cs="Times New Roman"/>
        </w:rPr>
        <w:t xml:space="preserve">ISIS and Al Qaeda will merge if ISIS grows in strength – they’ll attack the U.S. </w:t>
      </w:r>
    </w:p>
    <w:p w:rsidR="00D140F7" w:rsidRDefault="00D140F7" w:rsidP="00D140F7">
      <w:r w:rsidRPr="000971E8">
        <w:rPr>
          <w:rStyle w:val="Heading4Char"/>
          <w:rFonts w:cs="Times New Roman"/>
        </w:rPr>
        <w:t>Mendelsohn</w:t>
      </w:r>
      <w:r w:rsidRPr="000971E8">
        <w:t xml:space="preserve"> 8/14/</w:t>
      </w:r>
      <w:r w:rsidRPr="000971E8">
        <w:rPr>
          <w:rStyle w:val="Heading4Char"/>
          <w:rFonts w:cs="Times New Roman"/>
        </w:rPr>
        <w:t>14</w:t>
      </w:r>
      <w:r w:rsidRPr="000971E8">
        <w:t xml:space="preserve"> – Barak, Associate Professor of political science at Haverford College, “ISIS' Gruesome Gamble” </w:t>
      </w:r>
      <w:hyperlink r:id="rId20" w:history="1">
        <w:r w:rsidRPr="00FA3793">
          <w:rPr>
            <w:rStyle w:val="Hyperlink"/>
          </w:rPr>
          <w:t>http://www.foreignaffairs.com/articles/141884/barak-mendelsohn/isis-gruesome-gamble</w:t>
        </w:r>
      </w:hyperlink>
    </w:p>
    <w:p w:rsidR="00D140F7" w:rsidRPr="000971E8" w:rsidRDefault="00D140F7" w:rsidP="00D140F7"/>
    <w:p w:rsidR="00D140F7" w:rsidRPr="000971E8" w:rsidRDefault="00D140F7" w:rsidP="00D140F7">
      <w:pPr>
        <w:rPr>
          <w:rStyle w:val="Emphasis"/>
        </w:rPr>
      </w:pPr>
      <w:r w:rsidRPr="000971E8">
        <w:rPr>
          <w:rStyle w:val="StyleUnderline"/>
        </w:rPr>
        <w:t>If the</w:t>
      </w:r>
      <w:r w:rsidRPr="000971E8">
        <w:rPr>
          <w:sz w:val="16"/>
        </w:rPr>
        <w:t xml:space="preserve"> </w:t>
      </w:r>
      <w:r w:rsidRPr="000971E8">
        <w:rPr>
          <w:rStyle w:val="Emphasis"/>
        </w:rPr>
        <w:t>U</w:t>
      </w:r>
      <w:r w:rsidRPr="000971E8">
        <w:rPr>
          <w:sz w:val="16"/>
        </w:rPr>
        <w:t xml:space="preserve">nited </w:t>
      </w:r>
      <w:r w:rsidRPr="000971E8">
        <w:rPr>
          <w:rStyle w:val="Emphasis"/>
        </w:rPr>
        <w:t>S</w:t>
      </w:r>
      <w:r w:rsidRPr="000971E8">
        <w:rPr>
          <w:sz w:val="16"/>
        </w:rPr>
        <w:t xml:space="preserve">tates </w:t>
      </w:r>
      <w:r w:rsidRPr="000971E8">
        <w:rPr>
          <w:rStyle w:val="StyleUnderline"/>
        </w:rPr>
        <w:t xml:space="preserve">decided to step in </w:t>
      </w:r>
      <w:r w:rsidRPr="000971E8">
        <w:rPr>
          <w:sz w:val="16"/>
        </w:rPr>
        <w:t xml:space="preserve">on behalf of its allies -- as it did -- </w:t>
      </w:r>
      <w:r w:rsidRPr="000971E8">
        <w:rPr>
          <w:rStyle w:val="StyleUnderline"/>
        </w:rPr>
        <w:t>then ISIS must have believed</w:t>
      </w:r>
      <w:r w:rsidRPr="000971E8">
        <w:rPr>
          <w:sz w:val="16"/>
        </w:rPr>
        <w:t xml:space="preserve"> that </w:t>
      </w:r>
      <w:r w:rsidRPr="000971E8">
        <w:rPr>
          <w:rStyle w:val="StyleUnderline"/>
        </w:rPr>
        <w:t>it would be able to strengthen its position within the jihadi camp</w:t>
      </w:r>
      <w:r w:rsidRPr="000971E8">
        <w:rPr>
          <w:sz w:val="16"/>
        </w:rPr>
        <w:t xml:space="preserve">. </w:t>
      </w:r>
      <w:r w:rsidRPr="000971E8">
        <w:rPr>
          <w:rStyle w:val="StyleUnderline"/>
        </w:rPr>
        <w:t>ISIS could use the bombings as evidence</w:t>
      </w:r>
      <w:r w:rsidRPr="000971E8">
        <w:rPr>
          <w:sz w:val="16"/>
        </w:rPr>
        <w:t xml:space="preserve"> that </w:t>
      </w:r>
      <w:r w:rsidRPr="000971E8">
        <w:rPr>
          <w:rStyle w:val="StyleUnderline"/>
        </w:rPr>
        <w:t>the</w:t>
      </w:r>
      <w:r w:rsidRPr="000971E8">
        <w:rPr>
          <w:sz w:val="16"/>
        </w:rPr>
        <w:t xml:space="preserve"> </w:t>
      </w:r>
      <w:r w:rsidRPr="000971E8">
        <w:rPr>
          <w:rStyle w:val="Emphasis"/>
        </w:rPr>
        <w:t>U</w:t>
      </w:r>
      <w:r w:rsidRPr="000971E8">
        <w:rPr>
          <w:sz w:val="16"/>
        </w:rPr>
        <w:t xml:space="preserve">nited </w:t>
      </w:r>
      <w:r w:rsidRPr="000971E8">
        <w:rPr>
          <w:rStyle w:val="Emphasis"/>
        </w:rPr>
        <w:t>S</w:t>
      </w:r>
      <w:r w:rsidRPr="000971E8">
        <w:rPr>
          <w:sz w:val="16"/>
        </w:rPr>
        <w:t xml:space="preserve">tates </w:t>
      </w:r>
      <w:r w:rsidRPr="000971E8">
        <w:rPr>
          <w:rStyle w:val="StyleUnderline"/>
        </w:rPr>
        <w:t>is waging a war on Islam</w:t>
      </w:r>
      <w:r w:rsidRPr="000971E8">
        <w:rPr>
          <w:sz w:val="16"/>
        </w:rPr>
        <w:t xml:space="preserve">, and to portray itself as the defender of Muslims from “Crusader” aggression. In other words, </w:t>
      </w:r>
      <w:r w:rsidRPr="000971E8">
        <w:rPr>
          <w:rStyle w:val="StyleUnderline"/>
        </w:rPr>
        <w:t>ISIS would steal a page right out of al Qaeda’s playbook</w:t>
      </w:r>
      <w:r w:rsidRPr="000971E8">
        <w:rPr>
          <w:sz w:val="16"/>
        </w:rPr>
        <w:t xml:space="preserve">. And </w:t>
      </w:r>
      <w:r w:rsidRPr="000971E8">
        <w:rPr>
          <w:rStyle w:val="Emphasis"/>
        </w:rPr>
        <w:t>that puts more pressure on al Qaeda.</w:t>
      </w:r>
      <w:r w:rsidRPr="000971E8">
        <w:rPr>
          <w:sz w:val="16"/>
        </w:rPr>
        <w:t>After all</w:t>
      </w:r>
      <w:r w:rsidRPr="000971E8">
        <w:rPr>
          <w:rStyle w:val="StyleUnderline"/>
        </w:rPr>
        <w:t>, if ISIS wins vast territory in the</w:t>
      </w:r>
      <w:r w:rsidRPr="000971E8">
        <w:rPr>
          <w:sz w:val="16"/>
        </w:rPr>
        <w:t xml:space="preserve"> heart of the </w:t>
      </w:r>
      <w:r w:rsidRPr="000971E8">
        <w:rPr>
          <w:rStyle w:val="StyleUnderline"/>
        </w:rPr>
        <w:t>Middle East,</w:t>
      </w:r>
      <w:r w:rsidRPr="000971E8">
        <w:rPr>
          <w:sz w:val="16"/>
        </w:rPr>
        <w:t xml:space="preserve"> implements Islamic governance, and battles apostate regimes and their backers, </w:t>
      </w:r>
      <w:r w:rsidRPr="000971E8">
        <w:rPr>
          <w:rStyle w:val="StyleUnderline"/>
        </w:rPr>
        <w:t>al Qaeda will</w:t>
      </w:r>
      <w:r w:rsidRPr="000971E8">
        <w:rPr>
          <w:sz w:val="16"/>
        </w:rPr>
        <w:t xml:space="preserve"> -- after refusing to do so -- </w:t>
      </w:r>
      <w:r w:rsidRPr="000971E8">
        <w:rPr>
          <w:rStyle w:val="Emphasis"/>
        </w:rPr>
        <w:t>have to give its full support to ISIS.</w:t>
      </w:r>
      <w:r w:rsidRPr="000971E8">
        <w:rPr>
          <w:sz w:val="16"/>
        </w:rPr>
        <w:t xml:space="preserve"> </w:t>
      </w:r>
      <w:r w:rsidRPr="000971E8">
        <w:rPr>
          <w:rStyle w:val="StyleUnderline"/>
        </w:rPr>
        <w:t>Already, ISIS supporters are calling all jihadi forces to stand behind Omar al-Baghdadi, the leader of ISIS. As a result, the flow of fighters abandoning al Qaeda affiliates to join ISIS,</w:t>
      </w:r>
      <w:r w:rsidRPr="000971E8">
        <w:rPr>
          <w:sz w:val="16"/>
        </w:rPr>
        <w:t xml:space="preserve"> which U.S. intelligence has already observed, </w:t>
      </w:r>
      <w:r w:rsidRPr="000971E8">
        <w:rPr>
          <w:rStyle w:val="Emphasis"/>
        </w:rPr>
        <w:t>is likely to increase</w:t>
      </w:r>
      <w:r w:rsidRPr="000971E8">
        <w:rPr>
          <w:sz w:val="16"/>
        </w:rPr>
        <w:t xml:space="preserve">. Moreover, </w:t>
      </w:r>
      <w:r w:rsidRPr="000971E8">
        <w:rPr>
          <w:rStyle w:val="StyleUnderline"/>
        </w:rPr>
        <w:t xml:space="preserve">leaders of al Qaeda franchises will come under greater pressure to </w:t>
      </w:r>
      <w:r w:rsidRPr="000971E8">
        <w:rPr>
          <w:rStyle w:val="Emphasis"/>
        </w:rPr>
        <w:t>shift allegiance from al Qaeda to ISIS.</w:t>
      </w:r>
    </w:p>
    <w:p w:rsidR="00D140F7" w:rsidRPr="000971E8" w:rsidRDefault="00D140F7" w:rsidP="00D140F7">
      <w:pPr>
        <w:rPr>
          <w:rStyle w:val="Emphasis"/>
        </w:rPr>
      </w:pPr>
    </w:p>
    <w:p w:rsidR="00D140F7" w:rsidRPr="000971E8" w:rsidRDefault="00D140F7" w:rsidP="00D140F7">
      <w:pPr>
        <w:pStyle w:val="Heading3"/>
        <w:rPr>
          <w:rFonts w:cs="Times New Roman"/>
        </w:rPr>
      </w:pPr>
      <w:r w:rsidRPr="000971E8">
        <w:rPr>
          <w:rFonts w:cs="Times New Roman"/>
        </w:rPr>
        <w:t>A2: No Lashout</w:t>
      </w:r>
    </w:p>
    <w:p w:rsidR="00D140F7" w:rsidRPr="000971E8" w:rsidRDefault="00D140F7" w:rsidP="00D140F7"/>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Chance of </w:t>
      </w:r>
      <w:r w:rsidRPr="000971E8">
        <w:rPr>
          <w:rFonts w:cs="Times New Roman"/>
          <w:u w:val="single"/>
        </w:rPr>
        <w:t>lash out</w:t>
      </w:r>
      <w:r w:rsidRPr="000971E8">
        <w:rPr>
          <w:rFonts w:cs="Times New Roman"/>
        </w:rPr>
        <w:t xml:space="preserve"> and </w:t>
      </w:r>
      <w:r w:rsidRPr="000971E8">
        <w:rPr>
          <w:rFonts w:cs="Times New Roman"/>
          <w:u w:val="single"/>
        </w:rPr>
        <w:t>miscalc</w:t>
      </w:r>
      <w:r w:rsidRPr="000971E8">
        <w:rPr>
          <w:rFonts w:cs="Times New Roman"/>
        </w:rPr>
        <w:t xml:space="preserve"> are high   </w:t>
      </w:r>
    </w:p>
    <w:p w:rsidR="00D140F7" w:rsidRPr="000971E8" w:rsidRDefault="00D140F7" w:rsidP="00D140F7">
      <w:pPr>
        <w:rPr>
          <w:b/>
          <w:sz w:val="24"/>
        </w:rPr>
      </w:pPr>
      <w:r w:rsidRPr="000971E8">
        <w:rPr>
          <w:b/>
          <w:sz w:val="24"/>
        </w:rPr>
        <w:t>Ayson, Victoria strategic studies professor, 2010</w:t>
      </w:r>
    </w:p>
    <w:p w:rsidR="00D140F7" w:rsidRDefault="00D140F7" w:rsidP="00D140F7">
      <w:r w:rsidRPr="000971E8">
        <w:t>(Robert, “After a Terrorist Nuclear Attack: Envisaging Catalytic Effects”, Studies in Conflict &amp; Terrorism, 33.7, Taylor and Francis)</w:t>
      </w:r>
    </w:p>
    <w:p w:rsidR="00D140F7" w:rsidRPr="000971E8" w:rsidRDefault="00D140F7" w:rsidP="00D140F7"/>
    <w:p w:rsidR="00D140F7" w:rsidRPr="000971E8" w:rsidRDefault="00D140F7" w:rsidP="00D140F7">
      <w:pPr>
        <w:rPr>
          <w:sz w:val="14"/>
        </w:rPr>
      </w:pPr>
      <w:r w:rsidRPr="00D46189">
        <w:rPr>
          <w:sz w:val="14"/>
        </w:rPr>
        <w:t xml:space="preserve">Other considerations could work in the other direction, reducing the prospect of a nuclear response to nuclear terrorism. If the identity and location of the responsible terrorist group was known with some precision, the use of a nuclear weapon against it could easily exceed the maximum damage required for its destruction or incapacitation. The same objective might well be achievable by the use of conventional weapons (although perhaps not if the group had hidden itself deep underground). But these operational considerations might still miss the point: </w:t>
      </w:r>
      <w:r w:rsidRPr="00D46189">
        <w:rPr>
          <w:rStyle w:val="StyleUnderline"/>
        </w:rPr>
        <w:t xml:space="preserve">there could be a strong groundswell of public and elite opinion favoring the use of the </w:t>
      </w:r>
      <w:r w:rsidRPr="00D46189">
        <w:rPr>
          <w:rStyle w:val="Emphasis"/>
        </w:rPr>
        <w:t>ultimate weapon</w:t>
      </w:r>
      <w:r w:rsidRPr="00D46189">
        <w:rPr>
          <w:sz w:val="14"/>
        </w:rPr>
        <w:t xml:space="preserve"> against the group that was thought to have used it in the first place. </w:t>
      </w:r>
      <w:r w:rsidRPr="00D46189">
        <w:rPr>
          <w:rStyle w:val="StyleUnderline"/>
        </w:rPr>
        <w:t>Concerns about collateral damage</w:t>
      </w:r>
      <w:r w:rsidRPr="00D46189">
        <w:rPr>
          <w:sz w:val="14"/>
        </w:rPr>
        <w:t>—especially if the terrorist group was situated in a heavily populated area—</w:t>
      </w:r>
      <w:r w:rsidRPr="00D46189">
        <w:rPr>
          <w:rStyle w:val="StyleUnderline"/>
        </w:rPr>
        <w:t>might not be especially pressing in the aftermath of a terrorist attack that had</w:t>
      </w:r>
      <w:r w:rsidRPr="00D46189">
        <w:rPr>
          <w:sz w:val="14"/>
        </w:rPr>
        <w:t xml:space="preserve"> already </w:t>
      </w:r>
      <w:r w:rsidRPr="00D46189">
        <w:rPr>
          <w:rStyle w:val="StyleUnderline"/>
        </w:rPr>
        <w:t>killed tens of thousands</w:t>
      </w:r>
      <w:r w:rsidRPr="00D46189">
        <w:rPr>
          <w:sz w:val="14"/>
        </w:rPr>
        <w:t xml:space="preserve"> of innocent civilians. There might also be strong pressure for nuclear retaliation simply to be visited on the country that had been so malicious (or foolish or unlucky) to have hosted and/or supported the group. Of course, the terrorist group's known leaders and operatives might well be dispersed, and it would seem especially disproportionate to use multiple nuclear weapons on multiple individual human targets in multiple countries (if of course multiple nuclear use was an option for the country making the response). But there might be situations in which rather than targeting the terrorist group itself with nuclear retaliation, with potential collateral effects for a wider population involving the slaughter of innocents, a deliberate decision might still be taken to launch an inter-state nuclear attack that might still bring with it very wide casualties and damage. </w:t>
      </w:r>
      <w:r w:rsidRPr="00D46189">
        <w:rPr>
          <w:rStyle w:val="Emphasis"/>
        </w:rPr>
        <w:t>If it was felt</w:t>
      </w:r>
      <w:r w:rsidRPr="00D46189">
        <w:rPr>
          <w:sz w:val="14"/>
        </w:rPr>
        <w:t xml:space="preserve"> that </w:t>
      </w:r>
      <w:r w:rsidRPr="00D46189">
        <w:rPr>
          <w:rStyle w:val="StyleUnderline"/>
        </w:rPr>
        <w:t>the group</w:t>
      </w:r>
      <w:r w:rsidRPr="00D46189">
        <w:rPr>
          <w:sz w:val="14"/>
        </w:rPr>
        <w:t xml:space="preserve"> </w:t>
      </w:r>
      <w:r w:rsidRPr="00D46189">
        <w:rPr>
          <w:rStyle w:val="StyleUnderline"/>
        </w:rPr>
        <w:t>was</w:t>
      </w:r>
      <w:r w:rsidRPr="00D46189">
        <w:rPr>
          <w:sz w:val="14"/>
        </w:rPr>
        <w:t xml:space="preserve"> supported—and even directly </w:t>
      </w:r>
      <w:r w:rsidRPr="00D46189">
        <w:rPr>
          <w:rStyle w:val="StyleUnderline"/>
        </w:rPr>
        <w:t>assisted—in its attack by a</w:t>
      </w:r>
      <w:r w:rsidRPr="00D46189">
        <w:rPr>
          <w:sz w:val="14"/>
        </w:rPr>
        <w:t xml:space="preserve"> </w:t>
      </w:r>
      <w:r w:rsidRPr="00D46189">
        <w:rPr>
          <w:rStyle w:val="StyleUnderline"/>
        </w:rPr>
        <w:t>state sponsor</w:t>
      </w:r>
      <w:r w:rsidRPr="00D46189">
        <w:rPr>
          <w:sz w:val="14"/>
        </w:rPr>
        <w:t xml:space="preserve">, the leadership, armed forces, and/or territory of </w:t>
      </w:r>
      <w:r w:rsidRPr="00D46189">
        <w:rPr>
          <w:rStyle w:val="StyleUnderline"/>
        </w:rPr>
        <w:t xml:space="preserve">that sponsor might be regarded as open to </w:t>
      </w:r>
      <w:r w:rsidRPr="00D46189">
        <w:rPr>
          <w:rStyle w:val="Emphasis"/>
        </w:rPr>
        <w:t>nuclear bombardment</w:t>
      </w:r>
      <w:r w:rsidRPr="00D46189">
        <w:rPr>
          <w:sz w:val="14"/>
        </w:rPr>
        <w:t xml:space="preserve">. 39 (This is one reason why Iran's future leaders might pause before passing any nuclear weapons they may acquire to Hezbollah.) The attacked state might decide it was more important (or practicable) to act coercively against the state sponsor rather than the terrorist group, or that double coercion could apply here if the terrorist group could be held responsible for the retaliation inflicted on its state sponsor. Most of the foregoing arguments for carefully deciding on the extent of the military response to a terrorist nuclear attack assume a fairly cool process of rational calculation where the long-term political consequences of any action are weighed up against the short-term need for something to be done. But </w:t>
      </w:r>
      <w:r w:rsidRPr="00D46189">
        <w:rPr>
          <w:rStyle w:val="StyleUnderline"/>
        </w:rPr>
        <w:t>it is not certain that the aftermath of a nuclear attack</w:t>
      </w:r>
      <w:r w:rsidRPr="00D46189">
        <w:rPr>
          <w:sz w:val="14"/>
        </w:rPr>
        <w:t xml:space="preserve"> </w:t>
      </w:r>
      <w:r w:rsidRPr="00D46189">
        <w:rPr>
          <w:rStyle w:val="StyleUnderline"/>
        </w:rPr>
        <w:t>would encourage</w:t>
      </w:r>
      <w:r w:rsidRPr="00D46189">
        <w:rPr>
          <w:sz w:val="14"/>
        </w:rPr>
        <w:t xml:space="preserve"> relatively </w:t>
      </w:r>
      <w:r w:rsidRPr="00D46189">
        <w:rPr>
          <w:rStyle w:val="Emphasis"/>
        </w:rPr>
        <w:t>cool and calm decision-making</w:t>
      </w:r>
      <w:r w:rsidRPr="00D46189">
        <w:rPr>
          <w:sz w:val="14"/>
        </w:rPr>
        <w:t xml:space="preserve"> processes. It is not clear exactly how much </w:t>
      </w:r>
      <w:r w:rsidRPr="00D46189">
        <w:rPr>
          <w:rStyle w:val="StyleUnderline"/>
        </w:rPr>
        <w:t xml:space="preserve">public pressure would rise up demanding </w:t>
      </w:r>
      <w:r w:rsidRPr="00D46189">
        <w:rPr>
          <w:rStyle w:val="Emphasis"/>
        </w:rPr>
        <w:t>swift and dramatic</w:t>
      </w:r>
      <w:r w:rsidRPr="00D46189">
        <w:rPr>
          <w:sz w:val="14"/>
        </w:rPr>
        <w:t xml:space="preserve"> action, but it might be wise to assume that this pressure would be very significant. The depth of anger could be considerable and so could a mood of vengeance. Political </w:t>
      </w:r>
      <w:r w:rsidRPr="00D46189">
        <w:rPr>
          <w:rStyle w:val="StyleUnderline"/>
        </w:rPr>
        <w:t xml:space="preserve">leaders might not </w:t>
      </w:r>
      <w:r w:rsidRPr="00D46189">
        <w:rPr>
          <w:sz w:val="14"/>
        </w:rPr>
        <w:t xml:space="preserve">even </w:t>
      </w:r>
      <w:r w:rsidRPr="00D46189">
        <w:rPr>
          <w:rStyle w:val="StyleUnderline"/>
        </w:rPr>
        <w:t>wait for this mood to emerge,</w:t>
      </w:r>
      <w:r w:rsidRPr="00D46189">
        <w:rPr>
          <w:sz w:val="14"/>
        </w:rPr>
        <w:t xml:space="preserve"> </w:t>
      </w:r>
      <w:r w:rsidRPr="00D46189">
        <w:rPr>
          <w:rStyle w:val="Emphasis"/>
        </w:rPr>
        <w:t>but may anticipate it</w:t>
      </w:r>
      <w:r w:rsidRPr="00D46189">
        <w:rPr>
          <w:sz w:val="14"/>
        </w:rPr>
        <w:t xml:space="preserve"> </w:t>
      </w:r>
      <w:r w:rsidRPr="00D46189">
        <w:rPr>
          <w:rStyle w:val="StyleUnderline"/>
        </w:rPr>
        <w:t>or be so</w:t>
      </w:r>
      <w:r w:rsidRPr="00D46189">
        <w:rPr>
          <w:sz w:val="14"/>
        </w:rPr>
        <w:t xml:space="preserve"> </w:t>
      </w:r>
      <w:r w:rsidRPr="00D46189">
        <w:rPr>
          <w:rStyle w:val="Emphasis"/>
        </w:rPr>
        <w:t>aggrieved</w:t>
      </w:r>
      <w:r w:rsidRPr="00D46189">
        <w:rPr>
          <w:sz w:val="14"/>
        </w:rPr>
        <w:t xml:space="preserve"> personally and collectively </w:t>
      </w:r>
      <w:r w:rsidRPr="00D46189">
        <w:rPr>
          <w:rStyle w:val="StyleUnderline"/>
        </w:rPr>
        <w:t>as to decide on</w:t>
      </w:r>
      <w:r w:rsidRPr="00D46189">
        <w:rPr>
          <w:sz w:val="14"/>
        </w:rPr>
        <w:t xml:space="preserve"> </w:t>
      </w:r>
      <w:r w:rsidRPr="00D46189">
        <w:rPr>
          <w:rStyle w:val="Emphasis"/>
        </w:rPr>
        <w:t>decisive action even before the full facts were available.</w:t>
      </w:r>
      <w:r w:rsidRPr="00D46189">
        <w:rPr>
          <w:sz w:val="14"/>
        </w:rPr>
        <w:t xml:space="preserve"> And it is quite likely that leaders could expect to find support for very extreme measures of response if they sought to implement them. That pressure could result in moves to lash out against terrorist groups in particular or in general—in particular against the group (or groups) thought to be responsible for the nuclear attack, or in general against any group known to have threatened the attacked country in recent times or to have been at all sympathetic with the perpetrators. Ironically, </w:t>
      </w:r>
      <w:r w:rsidRPr="00D46189">
        <w:rPr>
          <w:rStyle w:val="StyleUnderline"/>
        </w:rPr>
        <w:t>because nuc</w:t>
      </w:r>
      <w:r w:rsidRPr="00D46189">
        <w:rPr>
          <w:sz w:val="14"/>
        </w:rPr>
        <w:t>lear weapon</w:t>
      </w:r>
      <w:r w:rsidRPr="00D46189">
        <w:rPr>
          <w:rStyle w:val="StyleUnderline"/>
        </w:rPr>
        <w:t>s</w:t>
      </w:r>
      <w:r w:rsidRPr="00D46189">
        <w:rPr>
          <w:sz w:val="14"/>
        </w:rPr>
        <w:t xml:space="preserve"> </w:t>
      </w:r>
      <w:r w:rsidRPr="00D46189">
        <w:rPr>
          <w:rStyle w:val="StyleUnderline"/>
        </w:rPr>
        <w:t>can have wide-area effects, they might in fact be employed against general areas in which the terrorists were thought to exist</w:t>
      </w:r>
      <w:r w:rsidRPr="00D46189">
        <w:rPr>
          <w:sz w:val="14"/>
        </w:rPr>
        <w:t xml:space="preserve"> (such as some Pakistan–Afghanistan border areas) but where their precise locations was uncertain. Some advantages might be seen in launching a somewhat indiscriminate response to an initially indiscriminate attack (</w:t>
      </w:r>
      <w:r w:rsidRPr="00D46189">
        <w:rPr>
          <w:rStyle w:val="Emphasis"/>
        </w:rPr>
        <w:t>an eye for an eye</w:t>
      </w:r>
      <w:r w:rsidRPr="00D46189">
        <w:rPr>
          <w:sz w:val="14"/>
        </w:rPr>
        <w:t xml:space="preserve">). State supporters of the terrorist groups might expect a similarly wrathful response to fall on them. Of course, if the sponsor was a known possessor of nuclear weapons a difficult decision would be presented to the retaliating country, although such a situation might also encourage a disarming nuclear attack to remove from the state sponsor the opportunity to use their own nuclear weapons (although the precision required to accomplish such disarmament by force is a rare commodity). 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nuclear terrorism, could precipitate a chain of events leading to a massive exchange of nuclear weapons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w:t>
      </w:r>
      <w:r w:rsidRPr="00D46189">
        <w:rPr>
          <w:rStyle w:val="StyleUnderline"/>
        </w:rPr>
        <w:t>nuclear terrorism could lead to</w:t>
      </w:r>
      <w:r w:rsidRPr="00D46189">
        <w:rPr>
          <w:sz w:val="14"/>
        </w:rPr>
        <w:t xml:space="preserve"> such a </w:t>
      </w:r>
      <w:r w:rsidRPr="00D46189">
        <w:rPr>
          <w:rStyle w:val="Emphasis"/>
        </w:rPr>
        <w:t>massive inter-state nuclear war</w:t>
      </w:r>
      <w:r w:rsidRPr="00D46189">
        <w:rPr>
          <w:sz w:val="14"/>
        </w:rPr>
        <w:t xml:space="preserve">. For example, </w:t>
      </w:r>
      <w:r w:rsidRPr="00D46189">
        <w:rPr>
          <w:rStyle w:val="StyleUnderline"/>
        </w:rPr>
        <w:t>in the event of a terrorist nuclear attack on the U</w:t>
      </w:r>
      <w:r w:rsidRPr="00D46189">
        <w:rPr>
          <w:sz w:val="14"/>
        </w:rPr>
        <w:t xml:space="preserve">nited </w:t>
      </w:r>
      <w:r w:rsidRPr="00D46189">
        <w:rPr>
          <w:rStyle w:val="StyleUnderline"/>
        </w:rPr>
        <w:t>S</w:t>
      </w:r>
      <w:r w:rsidRPr="00D46189">
        <w:rPr>
          <w:sz w:val="14"/>
        </w:rPr>
        <w:t xml:space="preserve">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D46189">
        <w:rPr>
          <w:rStyle w:val="StyleUnderline"/>
        </w:rPr>
        <w:t xml:space="preserve">how might the United States react if it </w:t>
      </w:r>
      <w:r w:rsidRPr="00D46189">
        <w:rPr>
          <w:sz w:val="14"/>
        </w:rPr>
        <w:t xml:space="preserve">was thought or </w:t>
      </w:r>
      <w:r w:rsidRPr="00D46189">
        <w:rPr>
          <w:rStyle w:val="StyleUnderline"/>
        </w:rPr>
        <w:t>discovered that the fissile material used in the act of nuclear terrorism</w:t>
      </w:r>
      <w:r w:rsidRPr="00D46189">
        <w:rPr>
          <w:sz w:val="14"/>
        </w:rPr>
        <w:t xml:space="preserve"> </w:t>
      </w:r>
      <w:r w:rsidRPr="00D46189">
        <w:rPr>
          <w:rStyle w:val="StyleUnderline"/>
        </w:rPr>
        <w:t>had come from Russian stocks</w:t>
      </w:r>
      <w:r w:rsidRPr="00D46189">
        <w:rPr>
          <w:sz w:val="14"/>
        </w:rPr>
        <w:t xml:space="preserve">, 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 Alternatively, </w:t>
      </w:r>
      <w:r w:rsidRPr="00D46189">
        <w:rPr>
          <w:rStyle w:val="StyleUnderline"/>
        </w:rPr>
        <w:t xml:space="preserve">if the act of nuclear terrorism came as a complete surprise, and American officials refused to believe that a terrorist group was fully responsible </w:t>
      </w:r>
      <w:r w:rsidRPr="00D46189">
        <w:rPr>
          <w:sz w:val="14"/>
        </w:rPr>
        <w:t xml:space="preserve">(or responsible at all) </w:t>
      </w:r>
      <w:r w:rsidRPr="00D46189">
        <w:rPr>
          <w:rStyle w:val="StyleUnderline"/>
        </w:rPr>
        <w:t xml:space="preserve">suspicion would shift </w:t>
      </w:r>
      <w:r w:rsidRPr="00D46189">
        <w:rPr>
          <w:rStyle w:val="Emphasis"/>
        </w:rPr>
        <w:t>immediately</w:t>
      </w:r>
      <w:r w:rsidRPr="00D46189">
        <w:rPr>
          <w:sz w:val="14"/>
        </w:rPr>
        <w:t xml:space="preserve"> to state possessors. Ruling out Western ally countries like the United Kingdom and France, and probably Israel and India as well, </w:t>
      </w:r>
      <w:r w:rsidRPr="00D46189">
        <w:rPr>
          <w:rStyle w:val="StyleUnderline"/>
        </w:rPr>
        <w:t>authorities in Washington would be left with a very short list consisting of North Korea</w:t>
      </w:r>
      <w:r w:rsidRPr="00D46189">
        <w:rPr>
          <w:sz w:val="14"/>
        </w:rPr>
        <w:t xml:space="preserve">, perhaps </w:t>
      </w:r>
      <w:r w:rsidRPr="00D46189">
        <w:rPr>
          <w:rStyle w:val="StyleUnderline"/>
        </w:rPr>
        <w:t>Iran</w:t>
      </w:r>
      <w:r w:rsidRPr="00D46189">
        <w:rPr>
          <w:sz w:val="14"/>
        </w:rPr>
        <w:t xml:space="preserve"> if its program continues, and possibly </w:t>
      </w:r>
      <w:r w:rsidRPr="00D46189">
        <w:rPr>
          <w:rStyle w:val="StyleUnderline"/>
        </w:rPr>
        <w:t>Pakistan</w:t>
      </w:r>
      <w:r w:rsidRPr="00D46189">
        <w:rPr>
          <w:sz w:val="14"/>
        </w:rPr>
        <w:t xml:space="preserve">. But </w:t>
      </w:r>
      <w:r w:rsidRPr="00D46189">
        <w:rPr>
          <w:rStyle w:val="StyleUnderline"/>
        </w:rPr>
        <w:t>at what stage would Russia and China be definitely ruled out</w:t>
      </w:r>
      <w:r w:rsidRPr="00D46189">
        <w:rPr>
          <w:sz w:val="14"/>
        </w:rPr>
        <w:t xml:space="preserve">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D46189">
        <w:rPr>
          <w:rStyle w:val="StyleUnderline"/>
        </w:rPr>
        <w:t>Washington's early response to a terrorist nuclear attack on its own soil might also raise the possibility of an unwanted</w:t>
      </w:r>
      <w:r w:rsidRPr="00D46189">
        <w:rPr>
          <w:sz w:val="14"/>
        </w:rPr>
        <w:t xml:space="preserve"> (</w:t>
      </w:r>
      <w:r w:rsidRPr="00D46189">
        <w:rPr>
          <w:rStyle w:val="Emphasis"/>
        </w:rPr>
        <w:t>and nuclear</w:t>
      </w:r>
      <w:r w:rsidRPr="00D46189">
        <w:rPr>
          <w:sz w:val="14"/>
        </w:rPr>
        <w:t xml:space="preserve"> aided) </w:t>
      </w:r>
      <w:r w:rsidRPr="00D46189">
        <w:rPr>
          <w:rStyle w:val="Emphasis"/>
        </w:rPr>
        <w:t>confrontation with Russia and/or China</w:t>
      </w:r>
      <w:r w:rsidRPr="00D46189">
        <w:rPr>
          <w:sz w:val="14"/>
        </w:rPr>
        <w:t>. For example</w:t>
      </w:r>
      <w:r w:rsidRPr="00D46189">
        <w:rPr>
          <w:rStyle w:val="StyleUnderline"/>
        </w:rPr>
        <w:t>, in the noise and confusion</w:t>
      </w:r>
      <w:r w:rsidRPr="00D46189">
        <w:rPr>
          <w:sz w:val="14"/>
        </w:rPr>
        <w:t xml:space="preserve"> </w:t>
      </w:r>
      <w:r w:rsidRPr="00D46189">
        <w:rPr>
          <w:rStyle w:val="StyleUnderline"/>
        </w:rPr>
        <w:t>during the</w:t>
      </w:r>
      <w:r w:rsidRPr="00D46189">
        <w:rPr>
          <w:sz w:val="14"/>
        </w:rPr>
        <w:t xml:space="preserve"> immediate </w:t>
      </w:r>
      <w:r w:rsidRPr="00D46189">
        <w:rPr>
          <w:rStyle w:val="StyleUnderline"/>
        </w:rPr>
        <w:t>aftermath</w:t>
      </w:r>
      <w:r w:rsidRPr="00D46189">
        <w:rPr>
          <w:sz w:val="14"/>
        </w:rPr>
        <w:t xml:space="preserve"> of the terrorist nuclear attack, </w:t>
      </w:r>
      <w:r w:rsidRPr="00D46189">
        <w:rPr>
          <w:rStyle w:val="StyleUnderline"/>
        </w:rPr>
        <w:t>the</w:t>
      </w:r>
      <w:r w:rsidRPr="00D46189">
        <w:rPr>
          <w:sz w:val="14"/>
        </w:rPr>
        <w:t xml:space="preserve"> U.S. </w:t>
      </w:r>
      <w:r w:rsidRPr="00D46189">
        <w:rPr>
          <w:rStyle w:val="StyleUnderline"/>
        </w:rPr>
        <w:t>president might</w:t>
      </w:r>
      <w:r w:rsidRPr="00D46189">
        <w:rPr>
          <w:sz w:val="14"/>
        </w:rPr>
        <w:t xml:space="preserve"> be expected to </w:t>
      </w:r>
      <w:r w:rsidRPr="00D46189">
        <w:rPr>
          <w:rStyle w:val="StyleUnderline"/>
        </w:rPr>
        <w:t xml:space="preserve">place the country's </w:t>
      </w:r>
      <w:r w:rsidRPr="00D46189">
        <w:rPr>
          <w:sz w:val="14"/>
        </w:rPr>
        <w:t xml:space="preserve">armed forces, including its nuclear </w:t>
      </w:r>
      <w:r w:rsidRPr="00D46189">
        <w:rPr>
          <w:rStyle w:val="StyleUnderline"/>
        </w:rPr>
        <w:t>arsenal, on a higher stage of alert</w:t>
      </w:r>
      <w:r w:rsidRPr="00D46189">
        <w:rPr>
          <w:sz w:val="14"/>
        </w:rPr>
        <w:t xml:space="preserve">. In such a tense environment, when careful planning runs up against the friction of reality, </w:t>
      </w:r>
      <w:r w:rsidRPr="00D46189">
        <w:rPr>
          <w:rStyle w:val="StyleUnderline"/>
        </w:rPr>
        <w:t>it is just possible that Moscow and/or China might mistakenly read this as a sign of U.S. intentions to use force</w:t>
      </w:r>
      <w:r w:rsidRPr="00D46189">
        <w:rPr>
          <w:sz w:val="14"/>
        </w:rPr>
        <w:t xml:space="preserve"> (and possibly nuclear force) </w:t>
      </w:r>
      <w:r w:rsidRPr="00D46189">
        <w:rPr>
          <w:rStyle w:val="Emphasis"/>
        </w:rPr>
        <w:t>against them</w:t>
      </w:r>
      <w:r w:rsidRPr="00D46189">
        <w:rPr>
          <w:sz w:val="14"/>
        </w:rPr>
        <w:t xml:space="preserve">. In that situation, </w:t>
      </w:r>
      <w:r w:rsidRPr="00D46189">
        <w:rPr>
          <w:rStyle w:val="Emphasis"/>
        </w:rPr>
        <w:t xml:space="preserve">the temptations to preempt </w:t>
      </w:r>
      <w:r w:rsidRPr="00D46189">
        <w:rPr>
          <w:sz w:val="14"/>
        </w:rPr>
        <w:t xml:space="preserve">such actions </w:t>
      </w:r>
      <w:r w:rsidRPr="00D46189">
        <w:rPr>
          <w:rStyle w:val="Emphasis"/>
        </w:rPr>
        <w:t>might grow,</w:t>
      </w:r>
      <w:r w:rsidRPr="00D46189">
        <w:rPr>
          <w:sz w:val="14"/>
        </w:rPr>
        <w:t xml:space="preserve"> although it must be admitted that any preemption would probably still meet with a devastating response. As part of its initial response to the act of nuclear terrorism (as discussed earlier) </w:t>
      </w:r>
      <w:r w:rsidRPr="00D46189">
        <w:rPr>
          <w:rStyle w:val="StyleUnderline"/>
        </w:rPr>
        <w:t>Washington might decide to order a significant conventional</w:t>
      </w:r>
      <w:r w:rsidRPr="00D46189">
        <w:rPr>
          <w:sz w:val="14"/>
        </w:rPr>
        <w:t xml:space="preserve"> (or nuclear) retaliatory or disarming </w:t>
      </w:r>
      <w:r w:rsidRPr="00D46189">
        <w:rPr>
          <w:rStyle w:val="StyleUnderline"/>
        </w:rPr>
        <w:t>attack against the leadership</w:t>
      </w:r>
      <w:r w:rsidRPr="00D46189">
        <w:rPr>
          <w:sz w:val="14"/>
        </w:rPr>
        <w:t xml:space="preserve"> </w:t>
      </w:r>
      <w:r w:rsidRPr="00D46189">
        <w:rPr>
          <w:rStyle w:val="StyleUnderline"/>
        </w:rPr>
        <w:t>of the terrorist group</w:t>
      </w:r>
      <w:r w:rsidRPr="00D46189">
        <w:rPr>
          <w:sz w:val="14"/>
        </w:rPr>
        <w:t xml:space="preserve"> and/or states seen to support that group. Depending on the identity and especially the location of these targets, </w:t>
      </w:r>
      <w:r w:rsidRPr="00D46189">
        <w:rPr>
          <w:rStyle w:val="StyleUnderline"/>
        </w:rPr>
        <w:t>Russia and/or China might interpret such action as</w:t>
      </w:r>
      <w:r w:rsidRPr="00D46189">
        <w:rPr>
          <w:sz w:val="14"/>
        </w:rPr>
        <w:t xml:space="preserve"> being far too close for their comfort, and potentially as an </w:t>
      </w:r>
      <w:r w:rsidRPr="00D46189">
        <w:rPr>
          <w:rStyle w:val="StyleUnderline"/>
        </w:rPr>
        <w:t>infringement on their spheres of influence</w:t>
      </w:r>
      <w:r w:rsidRPr="00D46189">
        <w:rPr>
          <w:sz w:val="14"/>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 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w:t>
      </w:r>
      <w:r w:rsidRPr="00D46189">
        <w:rPr>
          <w:rStyle w:val="StyleUnderline"/>
        </w:rPr>
        <w:t>phrase “how dare they tell us what to do” immediately springs to mind. Some might even go so far as to interpret this concern as a tacit form of</w:t>
      </w:r>
      <w:r w:rsidRPr="00D46189">
        <w:rPr>
          <w:sz w:val="14"/>
        </w:rPr>
        <w:t xml:space="preserve"> sympathy or </w:t>
      </w:r>
      <w:r w:rsidRPr="00D46189">
        <w:rPr>
          <w:rStyle w:val="StyleUnderline"/>
        </w:rPr>
        <w:t>support for the terrorists.</w:t>
      </w:r>
      <w:r w:rsidRPr="00D46189">
        <w:rPr>
          <w:sz w:val="14"/>
        </w:rPr>
        <w:t xml:space="preserve"> </w:t>
      </w:r>
      <w:r w:rsidRPr="00D46189">
        <w:rPr>
          <w:rStyle w:val="Emphasis"/>
        </w:rPr>
        <w:t>This might not help the chances of nuclear restraint.</w:t>
      </w:r>
    </w:p>
    <w:p w:rsidR="00D140F7" w:rsidRPr="000971E8" w:rsidRDefault="00D140F7" w:rsidP="00D140F7"/>
    <w:p w:rsidR="00D140F7" w:rsidRPr="000971E8" w:rsidRDefault="00D140F7" w:rsidP="00D140F7">
      <w:pPr>
        <w:pStyle w:val="Heading3"/>
        <w:rPr>
          <w:rFonts w:cs="Times New Roman"/>
        </w:rPr>
      </w:pPr>
      <w:r w:rsidRPr="000971E8">
        <w:rPr>
          <w:rFonts w:cs="Times New Roman"/>
        </w:rPr>
        <w:t>A2: No Means</w:t>
      </w:r>
    </w:p>
    <w:p w:rsidR="00D140F7" w:rsidRPr="000971E8" w:rsidRDefault="00D140F7" w:rsidP="00D140F7"/>
    <w:p w:rsidR="00D140F7" w:rsidRPr="000971E8" w:rsidRDefault="00D140F7" w:rsidP="00D140F7"/>
    <w:p w:rsidR="00D140F7" w:rsidRPr="000971E8" w:rsidRDefault="00D140F7" w:rsidP="00D140F7">
      <w:pPr>
        <w:rPr>
          <w:rStyle w:val="Style13ptBold"/>
        </w:rPr>
      </w:pPr>
    </w:p>
    <w:p w:rsidR="00D140F7" w:rsidRPr="000971E8" w:rsidRDefault="00D140F7" w:rsidP="00D140F7">
      <w:pPr>
        <w:pStyle w:val="Heading4"/>
        <w:rPr>
          <w:rFonts w:cs="Times New Roman"/>
        </w:rPr>
      </w:pPr>
      <w:r w:rsidRPr="000971E8">
        <w:rPr>
          <w:rFonts w:cs="Times New Roman"/>
        </w:rPr>
        <w:t xml:space="preserve">Russia has loose nuclear material that terrorists can access – prefer our evidence, it’s the only card that assumes breakdown of US/Russia cooperation post Ukraine </w:t>
      </w:r>
    </w:p>
    <w:p w:rsidR="00D140F7" w:rsidRPr="00D46189" w:rsidRDefault="00D140F7" w:rsidP="00D140F7">
      <w:pPr>
        <w:rPr>
          <w:rStyle w:val="Style13ptBold"/>
          <w:sz w:val="24"/>
        </w:rPr>
      </w:pPr>
      <w:r w:rsidRPr="00D46189">
        <w:rPr>
          <w:rStyle w:val="Style13ptBold"/>
          <w:sz w:val="24"/>
        </w:rPr>
        <w:t xml:space="preserve">Zolotukhina, M.A. from the Harriman Institute at Columbia University, 15 </w:t>
      </w:r>
    </w:p>
    <w:p w:rsidR="00D140F7" w:rsidRDefault="00D140F7" w:rsidP="00D140F7">
      <w:r w:rsidRPr="000971E8">
        <w:t xml:space="preserve">(Elizabeth, “Money Is Not Enough: The Role of Economic Incentives in Cooperative Nonproliferation Initiatives,” </w:t>
      </w:r>
      <w:hyperlink r:id="rId21" w:anchor=".VRjL0PnF8g0" w:history="1">
        <w:r w:rsidRPr="000971E8">
          <w:rPr>
            <w:rStyle w:val="Hyperlink"/>
          </w:rPr>
          <w:t>http://jordanrussiacenter.org/news/money-enough-role-economic-incentives-cooperative-nonproliferation-initiatives/#.VRjL0PnF8g0</w:t>
        </w:r>
      </w:hyperlink>
      <w:r w:rsidRPr="000971E8">
        <w:t xml:space="preserve">) </w:t>
      </w:r>
    </w:p>
    <w:p w:rsidR="00D140F7" w:rsidRPr="000971E8" w:rsidRDefault="00D140F7" w:rsidP="00D140F7"/>
    <w:p w:rsidR="00D140F7" w:rsidRPr="000971E8" w:rsidRDefault="00D140F7" w:rsidP="00D140F7">
      <w:pPr>
        <w:rPr>
          <w:sz w:val="14"/>
        </w:rPr>
      </w:pPr>
      <w:r w:rsidRPr="00D46189">
        <w:rPr>
          <w:rStyle w:val="Emphasis"/>
        </w:rPr>
        <w:t>Undetected smuggling of Russian nuclear material likely has occurred</w:t>
      </w:r>
      <w:r w:rsidRPr="00D46189">
        <w:rPr>
          <w:sz w:val="14"/>
        </w:rPr>
        <w:t xml:space="preserve">.[1] </w:t>
      </w:r>
      <w:r w:rsidRPr="00D46189">
        <w:rPr>
          <w:rStyle w:val="StyleUnderline"/>
        </w:rPr>
        <w:t>Terrorists have expressed interest in and have attempted to obtain nuclear materials</w:t>
      </w:r>
      <w:r w:rsidRPr="00D46189">
        <w:rPr>
          <w:sz w:val="14"/>
        </w:rPr>
        <w:t xml:space="preserve">.[2] </w:t>
      </w:r>
      <w:r w:rsidRPr="00D46189">
        <w:rPr>
          <w:rStyle w:val="Emphasis"/>
        </w:rPr>
        <w:t>The Russian nuclear arsenal is not uniformly secure</w:t>
      </w:r>
      <w:r w:rsidRPr="00D46189">
        <w:rPr>
          <w:sz w:val="14"/>
        </w:rPr>
        <w:t xml:space="preserve">. Given these facts, one would have expected Moscow to have collaborated equally and consistently with U.S.-funded nonproliferation accords. Instead, </w:t>
      </w:r>
      <w:r w:rsidRPr="00D46189">
        <w:rPr>
          <w:rStyle w:val="StyleUnderline"/>
        </w:rPr>
        <w:t>Russian cooperation with the</w:t>
      </w:r>
      <w:r w:rsidRPr="00D46189">
        <w:rPr>
          <w:sz w:val="14"/>
        </w:rPr>
        <w:t xml:space="preserve"> then-current </w:t>
      </w:r>
      <w:r w:rsidRPr="00D46189">
        <w:rPr>
          <w:rStyle w:val="StyleUnderline"/>
        </w:rPr>
        <w:t>Cooperative Threat Reduction</w:t>
      </w:r>
      <w:r w:rsidRPr="00D46189">
        <w:rPr>
          <w:sz w:val="14"/>
        </w:rPr>
        <w:t xml:space="preserve"> (CTR) </w:t>
      </w:r>
      <w:r w:rsidRPr="00D46189">
        <w:rPr>
          <w:rStyle w:val="StyleUnderline"/>
        </w:rPr>
        <w:t>initiatives had varied</w:t>
      </w:r>
      <w:r w:rsidRPr="00D46189">
        <w:rPr>
          <w:sz w:val="14"/>
        </w:rPr>
        <w:t xml:space="preserve">.[3] U.S.-Russian nuclear security cooperation began shortly after the 1991 collapse of the Soviet Union. </w:t>
      </w:r>
      <w:r w:rsidRPr="00D46189">
        <w:rPr>
          <w:rStyle w:val="StyleUnderline"/>
        </w:rPr>
        <w:t>Fearing the possibility of nuclear</w:t>
      </w:r>
      <w:r w:rsidRPr="00D46189">
        <w:rPr>
          <w:sz w:val="14"/>
        </w:rPr>
        <w:t xml:space="preserve"> theft[4] and </w:t>
      </w:r>
      <w:r w:rsidRPr="00D46189">
        <w:rPr>
          <w:rStyle w:val="StyleUnderline"/>
        </w:rPr>
        <w:t>the chance of diversion of former Soviet direct use nuclear materials to non-state actors</w:t>
      </w:r>
      <w:r w:rsidRPr="00D46189">
        <w:rPr>
          <w:sz w:val="14"/>
        </w:rPr>
        <w:t xml:space="preserve">, </w:t>
      </w:r>
      <w:r w:rsidRPr="00D46189">
        <w:rPr>
          <w:rStyle w:val="StyleUnderline"/>
        </w:rPr>
        <w:t>American officials originally envisioned the Cooperative Threat Reduction (CTR) program as an emergency measure</w:t>
      </w:r>
      <w:r w:rsidRPr="00D46189">
        <w:rPr>
          <w:sz w:val="14"/>
        </w:rPr>
        <w:t xml:space="preserve"> to hedge against potential chaos resulting from the USSR’s collapse.[5] The Soviet Nuclear Threat Reduction Act of 1991 authorized a cooperative program of U.S. aid to former Soviet republics, including Russia. </w:t>
      </w:r>
      <w:r w:rsidRPr="00D46189">
        <w:rPr>
          <w:rStyle w:val="StyleUnderline"/>
        </w:rPr>
        <w:t>The CTR program</w:t>
      </w:r>
      <w:r w:rsidRPr="00D46189">
        <w:rPr>
          <w:sz w:val="14"/>
        </w:rPr>
        <w:t xml:space="preserve">, which </w:t>
      </w:r>
      <w:r w:rsidRPr="00D46189">
        <w:rPr>
          <w:rStyle w:val="Emphasis"/>
        </w:rPr>
        <w:t>expired</w:t>
      </w:r>
      <w:r w:rsidRPr="00D46189">
        <w:rPr>
          <w:sz w:val="14"/>
        </w:rPr>
        <w:t xml:space="preserve"> in June 2013, represented one of the most successful examples of peacetime security collaboration between major military powers.[6] After the expiration of the CTR umbrella agreement, more limited U.S.-Russian nuclear security cooperation continued under the auspices of a 2003 accord, the Framework Agreement on a Multilateral Nuclear Environmental Program in the Russian Federation (MNEPR), and a related protocol signed on June 14, 2013. On December 16, 2014 Russian officials announced, not unexpectedly, Moscow’s decision to terminate a large segment of nuclear security cooperation with Washington.[7] Moscow’s varied cooperation with CTR initiatives is puzzling, as the threat of theft or diversion of select Russian nuclear assets has not abated. Instead, it has morphed. Rather than emanating largely from a lack of physical protection elements (i.e. adequate fences, radiation detectors, etc…) </w:t>
      </w:r>
      <w:r w:rsidRPr="00D46189">
        <w:rPr>
          <w:rStyle w:val="StyleUnderline"/>
        </w:rPr>
        <w:t>the current main threats to Russian nuclear materials are determined insiders</w:t>
      </w:r>
      <w:r w:rsidRPr="00D46189">
        <w:rPr>
          <w:sz w:val="14"/>
        </w:rPr>
        <w:t xml:space="preserve">, coupled with a questionable commitment by Moscow to ensuring sustainability and improving security culture.[8] These </w:t>
      </w:r>
      <w:r w:rsidRPr="00D46189">
        <w:rPr>
          <w:rStyle w:val="StyleUnderline"/>
        </w:rPr>
        <w:t xml:space="preserve">continuing lapses ease </w:t>
      </w:r>
      <w:r w:rsidRPr="00D46189">
        <w:rPr>
          <w:rStyle w:val="Emphasis"/>
        </w:rPr>
        <w:t>smuggling</w:t>
      </w:r>
      <w:r w:rsidRPr="00D46189">
        <w:rPr>
          <w:sz w:val="14"/>
        </w:rPr>
        <w:t xml:space="preserve">, </w:t>
      </w:r>
      <w:r w:rsidRPr="00D46189">
        <w:rPr>
          <w:rStyle w:val="Emphasis"/>
        </w:rPr>
        <w:t>leakage</w:t>
      </w:r>
      <w:r w:rsidRPr="00D46189">
        <w:rPr>
          <w:sz w:val="14"/>
        </w:rPr>
        <w:t xml:space="preserve">, </w:t>
      </w:r>
      <w:r w:rsidRPr="00D46189">
        <w:rPr>
          <w:rStyle w:val="StyleUnderline"/>
        </w:rPr>
        <w:t>and</w:t>
      </w:r>
      <w:r w:rsidRPr="00D46189">
        <w:rPr>
          <w:sz w:val="14"/>
        </w:rPr>
        <w:t xml:space="preserve"> possibly </w:t>
      </w:r>
      <w:r w:rsidRPr="00D46189">
        <w:rPr>
          <w:rStyle w:val="Emphasis"/>
        </w:rPr>
        <w:t>could enable terrorists to divert select Russian nuclear materials.</w:t>
      </w:r>
      <w:r w:rsidRPr="00D46189">
        <w:rPr>
          <w:sz w:val="14"/>
        </w:rPr>
        <w:t xml:space="preserve"> There is also a real threat—as well as past instances—of theft, seizure, or diversion of select Russian nuclear material. </w:t>
      </w:r>
      <w:r w:rsidRPr="00D46189">
        <w:rPr>
          <w:rStyle w:val="Emphasis"/>
        </w:rPr>
        <w:t>Once diverted</w:t>
      </w:r>
      <w:r w:rsidRPr="00D46189">
        <w:rPr>
          <w:rStyle w:val="StyleUnderline"/>
        </w:rPr>
        <w:t>, it would be relatively</w:t>
      </w:r>
      <w:r w:rsidRPr="00D46189">
        <w:rPr>
          <w:sz w:val="14"/>
        </w:rPr>
        <w:t xml:space="preserve"> </w:t>
      </w:r>
      <w:r w:rsidRPr="00D46189">
        <w:rPr>
          <w:rStyle w:val="StyleUnderline"/>
        </w:rPr>
        <w:t xml:space="preserve">easy to </w:t>
      </w:r>
      <w:r w:rsidRPr="00D46189">
        <w:rPr>
          <w:rStyle w:val="Emphasis"/>
        </w:rPr>
        <w:t>construct</w:t>
      </w:r>
      <w:r w:rsidRPr="00D46189">
        <w:rPr>
          <w:sz w:val="14"/>
        </w:rPr>
        <w:t xml:space="preserve">, </w:t>
      </w:r>
      <w:r w:rsidRPr="00D46189">
        <w:rPr>
          <w:rStyle w:val="Emphasis"/>
        </w:rPr>
        <w:t>transport, and detonate a crude nuclear explosive device</w:t>
      </w:r>
      <w:r w:rsidRPr="00D46189">
        <w:rPr>
          <w:sz w:val="14"/>
        </w:rPr>
        <w:t>.[9] For a state-sponsored program, the difficulty in constructing a nuclear weapon lies first in legally acquiring the requisite nuclear material, and, later, in the miniaturization required to mount a nuclear warhead atop a guided missile. Terrorists and non-state actors are not bound by such considerations. Given the risks, it is crucial to ascertain the factor/s on which Moscow’s cooperation with U.S.-Russian nonproliferation initiatives hinges.</w:t>
      </w:r>
    </w:p>
    <w:p w:rsidR="00D140F7" w:rsidRPr="000971E8" w:rsidRDefault="00D140F7" w:rsidP="00D140F7">
      <w:pPr>
        <w:rPr>
          <w:sz w:val="14"/>
        </w:rPr>
      </w:pPr>
    </w:p>
    <w:p w:rsidR="00D140F7" w:rsidRPr="000971E8" w:rsidRDefault="00D140F7" w:rsidP="00D140F7">
      <w:pPr>
        <w:pStyle w:val="Heading3"/>
        <w:rPr>
          <w:rFonts w:cs="Times New Roman"/>
        </w:rPr>
      </w:pPr>
      <w:r w:rsidRPr="000971E8">
        <w:rPr>
          <w:rFonts w:cs="Times New Roman"/>
        </w:rPr>
        <w:t xml:space="preserve">A2: No Motive </w:t>
      </w:r>
    </w:p>
    <w:p w:rsidR="00D140F7" w:rsidRPr="000971E8" w:rsidRDefault="00D140F7" w:rsidP="00D140F7"/>
    <w:p w:rsidR="00D140F7" w:rsidRPr="000971E8" w:rsidRDefault="00D140F7" w:rsidP="00D140F7"/>
    <w:p w:rsidR="00D140F7" w:rsidRPr="000971E8" w:rsidRDefault="00D140F7" w:rsidP="00D140F7">
      <w:pPr>
        <w:pStyle w:val="Heading4"/>
        <w:rPr>
          <w:rFonts w:cs="Times New Roman"/>
        </w:rPr>
      </w:pPr>
      <w:r w:rsidRPr="000971E8">
        <w:rPr>
          <w:rFonts w:cs="Times New Roman"/>
        </w:rPr>
        <w:t xml:space="preserve">Multiple terrorist organizations are seeking nuclear weapons now – fissile material and smuggling provides the means </w:t>
      </w:r>
    </w:p>
    <w:p w:rsidR="00D140F7" w:rsidRPr="000971E8" w:rsidRDefault="00D140F7" w:rsidP="00D140F7">
      <w:pPr>
        <w:rPr>
          <w:rStyle w:val="Style13ptBold"/>
          <w:sz w:val="24"/>
        </w:rPr>
      </w:pPr>
      <w:r w:rsidRPr="000971E8">
        <w:rPr>
          <w:rStyle w:val="Style13ptBold"/>
          <w:sz w:val="24"/>
        </w:rPr>
        <w:t xml:space="preserve">Iqbal, consultant to IPRI on Policy and Strategic Response, former assistant chief of air staff, Pakistan Air Force, 14 </w:t>
      </w:r>
    </w:p>
    <w:p w:rsidR="00D140F7" w:rsidRPr="000971E8" w:rsidRDefault="00D140F7" w:rsidP="00D140F7">
      <w:r w:rsidRPr="000971E8">
        <w:t xml:space="preserve">(Khalid, “Nuclear Terrorism: Myth and Reality,” Criterion Quarterly: Vol 9 No 4, </w:t>
      </w:r>
      <w:hyperlink r:id="rId22" w:history="1">
        <w:r w:rsidRPr="000971E8">
          <w:rPr>
            <w:rStyle w:val="Hyperlink"/>
          </w:rPr>
          <w:t>http://www.criterion-quarterly.com/nuclear-terrorism-myth-and-reality/</w:t>
        </w:r>
      </w:hyperlink>
      <w:r w:rsidRPr="000971E8">
        <w:t xml:space="preserve">) </w:t>
      </w:r>
    </w:p>
    <w:p w:rsidR="00D140F7" w:rsidRPr="000971E8" w:rsidRDefault="00D140F7" w:rsidP="00D140F7"/>
    <w:p w:rsidR="00D140F7" w:rsidRPr="000971E8" w:rsidRDefault="00D140F7" w:rsidP="00D140F7">
      <w:pPr>
        <w:rPr>
          <w:rStyle w:val="StyleUnderline"/>
        </w:rPr>
      </w:pPr>
      <w:r w:rsidRPr="00D46189">
        <w:rPr>
          <w:rStyle w:val="Emphasis"/>
        </w:rPr>
        <w:t>There is a consensus</w:t>
      </w:r>
      <w:r w:rsidRPr="00D46189">
        <w:rPr>
          <w:sz w:val="16"/>
        </w:rPr>
        <w:t xml:space="preserve"> among international leaders </w:t>
      </w:r>
      <w:r w:rsidRPr="00D46189">
        <w:rPr>
          <w:rStyle w:val="StyleUnderline"/>
        </w:rPr>
        <w:t xml:space="preserve">that the threat of nuclear terrorism is </w:t>
      </w:r>
      <w:r w:rsidRPr="00D46189">
        <w:rPr>
          <w:rStyle w:val="Emphasis"/>
        </w:rPr>
        <w:t>real</w:t>
      </w:r>
      <w:r w:rsidRPr="00D46189">
        <w:rPr>
          <w:sz w:val="16"/>
        </w:rPr>
        <w:t xml:space="preserve">, not a Hollywood confection. President Obama, a number of leaders of other nations, the heads of the IAEA and the United Nations, and numerous experts have called nuclear terrorism one of the most serious threats to global security and stability. At the same time, there is a silver lining too: it is preventable through proactive actions. A radiological weapon may be very appealing to terrorist groups as it is highly successful in instilling fear and panic amongst a population and would contaminate the immediate area for some period of time, disrupting attempts to repair the damage and subsequently inflicting significant economic losses. </w:t>
      </w:r>
      <w:r w:rsidRPr="00D46189">
        <w:rPr>
          <w:rStyle w:val="StyleUnderline"/>
        </w:rPr>
        <w:t>At least four terrorist groups have demonstrated interest in using a nuclear device</w:t>
      </w:r>
      <w:r w:rsidRPr="00D46189">
        <w:rPr>
          <w:sz w:val="16"/>
        </w:rPr>
        <w:t xml:space="preserve">. These groups operate in or near states with histories of questionable nuclear security practices. </w:t>
      </w:r>
      <w:r w:rsidRPr="00D46189">
        <w:rPr>
          <w:rStyle w:val="StyleUnderline"/>
        </w:rPr>
        <w:t xml:space="preserve">Terrorists do not need to steal a nuclear weapon. It is quite possible to make an improvised nuclear device from highly enriched uranium or plutonium </w:t>
      </w:r>
      <w:r w:rsidRPr="00D46189">
        <w:rPr>
          <w:sz w:val="16"/>
        </w:rPr>
        <w:t xml:space="preserve">being used for civilian purposes. </w:t>
      </w:r>
      <w:r w:rsidRPr="00D46189">
        <w:rPr>
          <w:rStyle w:val="Emphasis"/>
        </w:rPr>
        <w:t>According to leaked diplomatic documents</w:t>
      </w:r>
      <w:r w:rsidRPr="00D46189">
        <w:rPr>
          <w:sz w:val="16"/>
        </w:rPr>
        <w:t xml:space="preserve">, </w:t>
      </w:r>
      <w:r w:rsidRPr="00D46189">
        <w:rPr>
          <w:rStyle w:val="StyleUnderline"/>
        </w:rPr>
        <w:t>al-Qaeda can produce radiological weapons</w:t>
      </w:r>
      <w:r w:rsidRPr="00D46189">
        <w:rPr>
          <w:sz w:val="16"/>
        </w:rPr>
        <w:t xml:space="preserve">, after </w:t>
      </w:r>
      <w:r w:rsidRPr="00D46189">
        <w:rPr>
          <w:rStyle w:val="StyleUnderline"/>
        </w:rPr>
        <w:t>sourcing nuclear material and recruiting rogue scientists to build dirty bombs</w:t>
      </w:r>
      <w:r w:rsidRPr="00D46189">
        <w:rPr>
          <w:sz w:val="16"/>
        </w:rPr>
        <w:t xml:space="preserve">.[xxii] </w:t>
      </w:r>
      <w:r w:rsidRPr="00D46189">
        <w:rPr>
          <w:rStyle w:val="StyleUnderline"/>
        </w:rPr>
        <w:t xml:space="preserve">Al-Qaeda, and some North Caucasus terrorist groups had consistently stated that they seek nuclear weapons and </w:t>
      </w:r>
      <w:r w:rsidRPr="00D46189">
        <w:rPr>
          <w:rStyle w:val="Emphasis"/>
        </w:rPr>
        <w:t>had even tried to acquire them</w:t>
      </w:r>
      <w:r w:rsidRPr="00D46189">
        <w:rPr>
          <w:sz w:val="16"/>
        </w:rPr>
        <w:t xml:space="preserve">[xxiii]. Al-Qaeda has sought nuclear weapons for almost two decades by attempting to purchase stolen nuclear material and weapons and has also sought nuclear expertise on numerous occasions. Osama bin Laden had also stated that the acquisition of nuclear weapons or other weapons of mass destruction is a “religious duty.” While pressure from a wide range of counter-terrorist activity has hampered Al-Qaeda’s ability to manage such a complex project, there is no sign that it has jettisoned its goals of acquiring fissile material. </w:t>
      </w:r>
      <w:r w:rsidRPr="00D46189">
        <w:rPr>
          <w:rStyle w:val="Emphasis"/>
        </w:rPr>
        <w:t>Statements made as recently as 2008 indicate that Al-Qaeda’s nuclear ambitions are still very strong</w:t>
      </w:r>
      <w:r w:rsidRPr="00D46189">
        <w:rPr>
          <w:sz w:val="16"/>
        </w:rPr>
        <w:t xml:space="preserve">[xxiv]. </w:t>
      </w:r>
      <w:r w:rsidRPr="00D46189">
        <w:rPr>
          <w:rStyle w:val="StyleUnderline"/>
        </w:rPr>
        <w:t xml:space="preserve">North Caucasus terrorists had attempted to seize a nuclear submarine </w:t>
      </w:r>
      <w:r w:rsidRPr="00D46189">
        <w:rPr>
          <w:sz w:val="16"/>
        </w:rPr>
        <w:t xml:space="preserve">armed with nuclear weapons. They have also engaged in reconnaissance activities on nuclear storage facilities and had repeatedly threatened to sabotage nuclear facilities. </w:t>
      </w:r>
      <w:r w:rsidRPr="00D46189">
        <w:rPr>
          <w:rStyle w:val="StyleUnderline"/>
        </w:rPr>
        <w:t xml:space="preserve">These groups’ activities have also been hampered by counter-terrorism efforts; </w:t>
      </w:r>
      <w:r w:rsidRPr="00D46189">
        <w:rPr>
          <w:rStyle w:val="Emphasis"/>
        </w:rPr>
        <w:t>nevertheless they remain committed</w:t>
      </w:r>
      <w:r w:rsidRPr="00D46189">
        <w:rPr>
          <w:sz w:val="16"/>
        </w:rPr>
        <w:t xml:space="preserve"> to launching such a devastating attack within Russia. Likewise, the Japanese terror cult Aum Shinrikyo, which used nerve gas to attack a Tokyo subway in 1995, has also tried to acquire nuclear weapons. However, according to nuclear terrorism researchers at Harvard University’s Belfer Center for Science and International Affairs, there is no evidence that they continue to do so[xxv]. Moreover, </w:t>
      </w:r>
      <w:r w:rsidRPr="00D46189">
        <w:rPr>
          <w:rStyle w:val="Emphasis"/>
        </w:rPr>
        <w:t>there is a black market of such materials</w:t>
      </w:r>
      <w:r w:rsidRPr="00D46189">
        <w:rPr>
          <w:sz w:val="16"/>
        </w:rPr>
        <w:t xml:space="preserve">. Nuclear weapons materials in the black market are a global concern; and </w:t>
      </w:r>
      <w:r w:rsidRPr="00D46189">
        <w:rPr>
          <w:rStyle w:val="StyleUnderline"/>
        </w:rPr>
        <w:t>there is a lingering fear about the possible detonation of a small, crude nuclear weapon by a militant group in a major city</w:t>
      </w:r>
      <w:r w:rsidRPr="00D46189">
        <w:rPr>
          <w:sz w:val="16"/>
        </w:rPr>
        <w:t xml:space="preserve">, with significant loss of life and property.[xxvi] There have been 18 confirmed thefts or loss of weapons-usable nuclear material[xxvii]. In </w:t>
      </w:r>
      <w:r w:rsidRPr="00D46189">
        <w:rPr>
          <w:rStyle w:val="StyleUnderline"/>
        </w:rPr>
        <w:t>2011, the Moldovan police broke up part of a smuggling ring attempting to sell highly enriched uranium.</w:t>
      </w:r>
      <w:r w:rsidRPr="00D46189">
        <w:rPr>
          <w:sz w:val="16"/>
        </w:rPr>
        <w:t xml:space="preserve">[xxviii] Security specialist Shaun Gregory argued in an article that terrorists have attacked Pakistani nuclear facilities three times in the recent past; twice in 2007 and once in 2008[xxix]; however this is contrary to facts; Gregory has erroneously equated attacks on air bases to attacks on nuclear facilities; no Pakistani nuclear facility civilian or military has ever come under any sort of attack. </w:t>
      </w:r>
      <w:r w:rsidRPr="00D46189">
        <w:rPr>
          <w:rStyle w:val="Emphasis"/>
        </w:rPr>
        <w:t>A terrorist nuclear explosion could kill hundreds of thousands, create billions of dollars in damages and undermine the global economy</w:t>
      </w:r>
      <w:r w:rsidRPr="00D46189">
        <w:rPr>
          <w:sz w:val="16"/>
        </w:rPr>
        <w:t xml:space="preserve">. Former UN Secretary General, Kofi Annan, had said that an act of nuclear terrorism “would thrust tens of millions of people into dire poverty” and create “a second death toll throughout the developing world.” Surely after such an event, global leaders would produce a strong global system to ensure nuclear security. There is no reason to wait for a catastrophe to build such a system. Terrorists exploit gaps in security. The IAEA’s ITDB indicates existence of sufficient gaps. The NCI opines that: “World cannot afford to wait for the patchwork of nuclear security arrangements to fail before they are strengthened. Because we may not even know if materials that could be used in nuclear weapons are missing”[xxx]. </w:t>
      </w:r>
      <w:r w:rsidRPr="00D46189">
        <w:rPr>
          <w:rStyle w:val="StyleUnderline"/>
        </w:rPr>
        <w:t xml:space="preserve">If terrorist groups could </w:t>
      </w:r>
      <w:r w:rsidRPr="00D46189">
        <w:rPr>
          <w:rStyle w:val="Emphasis"/>
        </w:rPr>
        <w:t>sufficiently damage</w:t>
      </w:r>
      <w:r w:rsidRPr="00D46189">
        <w:rPr>
          <w:rStyle w:val="StyleUnderline"/>
        </w:rPr>
        <w:t xml:space="preserve"> safety systems to cause a core meltdown at a nuclear power plant, and/or sufficiently </w:t>
      </w:r>
      <w:r w:rsidRPr="00D46189">
        <w:rPr>
          <w:rStyle w:val="Emphasis"/>
        </w:rPr>
        <w:t>damage spent fuel pools</w:t>
      </w:r>
      <w:r w:rsidRPr="00D46189">
        <w:rPr>
          <w:rStyle w:val="StyleUnderline"/>
        </w:rPr>
        <w:t xml:space="preserve">, then such an attack could lead to </w:t>
      </w:r>
      <w:r w:rsidRPr="00D46189">
        <w:rPr>
          <w:rStyle w:val="Emphasis"/>
        </w:rPr>
        <w:t>widespread radioactive contamination</w:t>
      </w:r>
      <w:r w:rsidRPr="00D46189">
        <w:rPr>
          <w:rStyle w:val="StyleUnderline"/>
        </w:rPr>
        <w:t>.</w:t>
      </w:r>
    </w:p>
    <w:p w:rsidR="00D140F7" w:rsidRPr="000971E8" w:rsidRDefault="00D140F7" w:rsidP="00D140F7"/>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140F7"/>
    <w:rsid w:val="000139A3"/>
    <w:rsid w:val="00100833"/>
    <w:rsid w:val="00104529"/>
    <w:rsid w:val="00105942"/>
    <w:rsid w:val="00107396"/>
    <w:rsid w:val="00144A4C"/>
    <w:rsid w:val="00176AB0"/>
    <w:rsid w:val="00177B7D"/>
    <w:rsid w:val="0018322D"/>
    <w:rsid w:val="001B5776"/>
    <w:rsid w:val="001E527A"/>
    <w:rsid w:val="001F78CE"/>
    <w:rsid w:val="00251FC7"/>
    <w:rsid w:val="00252A7A"/>
    <w:rsid w:val="002855A7"/>
    <w:rsid w:val="002B146A"/>
    <w:rsid w:val="002B5E17"/>
    <w:rsid w:val="00315690"/>
    <w:rsid w:val="00316B75"/>
    <w:rsid w:val="00325646"/>
    <w:rsid w:val="003460F2"/>
    <w:rsid w:val="0038158C"/>
    <w:rsid w:val="003902BA"/>
    <w:rsid w:val="003A09E2"/>
    <w:rsid w:val="003E0615"/>
    <w:rsid w:val="00407037"/>
    <w:rsid w:val="004605D6"/>
    <w:rsid w:val="004C60E8"/>
    <w:rsid w:val="004E3579"/>
    <w:rsid w:val="004E728B"/>
    <w:rsid w:val="004F39E0"/>
    <w:rsid w:val="00537BD5"/>
    <w:rsid w:val="0057268A"/>
    <w:rsid w:val="005D2912"/>
    <w:rsid w:val="006047F1"/>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6DF5"/>
    <w:rsid w:val="009F7ED2"/>
    <w:rsid w:val="00A93661"/>
    <w:rsid w:val="00A95652"/>
    <w:rsid w:val="00AC0AB8"/>
    <w:rsid w:val="00B1412D"/>
    <w:rsid w:val="00B33C6D"/>
    <w:rsid w:val="00B4508F"/>
    <w:rsid w:val="00B55AD5"/>
    <w:rsid w:val="00B8057C"/>
    <w:rsid w:val="00BD6238"/>
    <w:rsid w:val="00BF593B"/>
    <w:rsid w:val="00BF773A"/>
    <w:rsid w:val="00BF7E81"/>
    <w:rsid w:val="00C13773"/>
    <w:rsid w:val="00C17CC8"/>
    <w:rsid w:val="00C808A8"/>
    <w:rsid w:val="00C83417"/>
    <w:rsid w:val="00C9604F"/>
    <w:rsid w:val="00CA19AA"/>
    <w:rsid w:val="00CC5298"/>
    <w:rsid w:val="00CD736E"/>
    <w:rsid w:val="00CD798D"/>
    <w:rsid w:val="00CE161E"/>
    <w:rsid w:val="00CF59A8"/>
    <w:rsid w:val="00D140F7"/>
    <w:rsid w:val="00D325A9"/>
    <w:rsid w:val="00D36A8A"/>
    <w:rsid w:val="00D61409"/>
    <w:rsid w:val="00D6691E"/>
    <w:rsid w:val="00D71170"/>
    <w:rsid w:val="00DA1C92"/>
    <w:rsid w:val="00DA25D4"/>
    <w:rsid w:val="00DA6538"/>
    <w:rsid w:val="00DC66BB"/>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530E48-7B9F-4586-B1F9-61BABCA4C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140F7"/>
    <w:rPr>
      <w:rFonts w:ascii="Times New Roman" w:hAnsi="Times New Roman" w:cs="Times New Roman"/>
      <w:sz w:val="20"/>
    </w:rPr>
  </w:style>
  <w:style w:type="paragraph" w:styleId="Heading1">
    <w:name w:val="heading 1"/>
    <w:aliases w:val="Pocket"/>
    <w:basedOn w:val="Normal"/>
    <w:next w:val="Normal"/>
    <w:link w:val="Heading1Char"/>
    <w:qFormat/>
    <w:rsid w:val="00D140F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140F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
    <w:basedOn w:val="Normal"/>
    <w:next w:val="Normal"/>
    <w:link w:val="Heading3Char"/>
    <w:uiPriority w:val="2"/>
    <w:unhideWhenUsed/>
    <w:qFormat/>
    <w:rsid w:val="00D140F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D140F7"/>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D140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0F7"/>
  </w:style>
  <w:style w:type="character" w:customStyle="1" w:styleId="Heading1Char">
    <w:name w:val="Heading 1 Char"/>
    <w:aliases w:val="Pocket Char"/>
    <w:basedOn w:val="DefaultParagraphFont"/>
    <w:link w:val="Heading1"/>
    <w:rsid w:val="00D140F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140F7"/>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D140F7"/>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D140F7"/>
    <w:rPr>
      <w:rFonts w:ascii="Times New Roman" w:eastAsiaTheme="majorEastAsia" w:hAnsi="Times New Roman"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D140F7"/>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140F7"/>
    <w:rPr>
      <w:b/>
      <w:bCs/>
      <w:sz w:val="20"/>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D140F7"/>
    <w:rPr>
      <w:b w:val="0"/>
      <w:sz w:val="20"/>
      <w:u w:val="single"/>
    </w:rPr>
  </w:style>
  <w:style w:type="character" w:styleId="Hyperlink">
    <w:name w:val="Hyperlink"/>
    <w:aliases w:val="Read,Important,heading 1 (block title),Card Text,Internet Link,Analytic Text"/>
    <w:basedOn w:val="DefaultParagraphFont"/>
    <w:uiPriority w:val="99"/>
    <w:unhideWhenUsed/>
    <w:rsid w:val="00D140F7"/>
    <w:rPr>
      <w:color w:val="auto"/>
      <w:u w:val="none"/>
    </w:rPr>
  </w:style>
  <w:style w:type="character" w:styleId="FollowedHyperlink">
    <w:name w:val="FollowedHyperlink"/>
    <w:basedOn w:val="DefaultParagraphFont"/>
    <w:uiPriority w:val="99"/>
    <w:semiHidden/>
    <w:unhideWhenUsed/>
    <w:rsid w:val="00D140F7"/>
    <w:rPr>
      <w:color w:val="auto"/>
      <w:u w:val="none"/>
    </w:rPr>
  </w:style>
  <w:style w:type="paragraph" w:customStyle="1" w:styleId="textbold">
    <w:name w:val="text bold"/>
    <w:basedOn w:val="Normal"/>
    <w:link w:val="Emphasis"/>
    <w:uiPriority w:val="7"/>
    <w:qFormat/>
    <w:rsid w:val="00D140F7"/>
    <w:pPr>
      <w:ind w:left="720"/>
      <w:jc w:val="both"/>
    </w:pPr>
    <w:rPr>
      <w:b/>
      <w:iCs/>
      <w:u w:val="single"/>
    </w:rPr>
  </w:style>
  <w:style w:type="character" w:customStyle="1" w:styleId="TitleChar">
    <w:name w:val="Title Char"/>
    <w:aliases w:val="UNDERLINE Char,Cites and Cards Char,Bold Underlined Char,title Char,Block Heading Char"/>
    <w:basedOn w:val="DefaultParagraphFont"/>
    <w:link w:val="Title"/>
    <w:uiPriority w:val="99"/>
    <w:qFormat/>
    <w:rsid w:val="00D140F7"/>
    <w:rPr>
      <w:b/>
      <w:bCs/>
      <w:u w:val="single"/>
    </w:rPr>
  </w:style>
  <w:style w:type="paragraph" w:styleId="Title">
    <w:name w:val="Title"/>
    <w:aliases w:val="UNDERLINE,Cites and Cards,Bold Underlined,title,Block Heading"/>
    <w:basedOn w:val="Normal"/>
    <w:next w:val="Normal"/>
    <w:link w:val="TitleChar"/>
    <w:uiPriority w:val="99"/>
    <w:qFormat/>
    <w:rsid w:val="00D140F7"/>
    <w:pPr>
      <w:ind w:left="720"/>
      <w:outlineLvl w:val="0"/>
    </w:pPr>
    <w:rPr>
      <w:rFonts w:asciiTheme="minorHAnsi" w:hAnsiTheme="minorHAnsi" w:cstheme="minorBidi"/>
      <w:b/>
      <w:bCs/>
      <w:sz w:val="22"/>
      <w:u w:val="single"/>
    </w:rPr>
  </w:style>
  <w:style w:type="character" w:customStyle="1" w:styleId="TitleChar1">
    <w:name w:val="Title Char1"/>
    <w:basedOn w:val="DefaultParagraphFont"/>
    <w:uiPriority w:val="99"/>
    <w:semiHidden/>
    <w:rsid w:val="00D140F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irpower.maxwell.af.mil/airchronicles/apj/apj03/spr03/conley.html" TargetMode="External"/><Relationship Id="rId13" Type="http://schemas.openxmlformats.org/officeDocument/2006/relationships/hyperlink" Target="http://papers.ssrn.com/sol3/Papers.cfm?abstract_id=2400809" TargetMode="External"/><Relationship Id="rId18" Type="http://schemas.openxmlformats.org/officeDocument/2006/relationships/hyperlink" Target="http://news.siteintelgroup.com/blog/index.php/entry/333-the-islamic-state-and-al-qaeda-possible-directions-for-2015-1" TargetMode="External"/><Relationship Id="rId3" Type="http://schemas.openxmlformats.org/officeDocument/2006/relationships/styles" Target="styles.xml"/><Relationship Id="rId21" Type="http://schemas.openxmlformats.org/officeDocument/2006/relationships/hyperlink" Target="http://jordanrussiacenter.org/news/money-enough-role-economic-incentives-cooperative-nonproliferation-initiatives/" TargetMode="External"/><Relationship Id="rId7" Type="http://schemas.openxmlformats.org/officeDocument/2006/relationships/hyperlink" Target="http://www.matthewkroenig.com/Kroenig_The%20Next%20Nuclear%20War.pdf" TargetMode="External"/><Relationship Id="rId12" Type="http://schemas.openxmlformats.org/officeDocument/2006/relationships/hyperlink" Target="http://papers.ssrn.com/sol3/papers.cfm?abstract_id=2369192" TargetMode="External"/><Relationship Id="rId17" Type="http://schemas.openxmlformats.org/officeDocument/2006/relationships/hyperlink" Target="http://www.cnn.com/2013/06/10/opinion/sulmasy-nsa-snowden/" TargetMode="External"/><Relationship Id="rId2" Type="http://schemas.openxmlformats.org/officeDocument/2006/relationships/numbering" Target="numbering.xml"/><Relationship Id="rId16" Type="http://schemas.openxmlformats.org/officeDocument/2006/relationships/hyperlink" Target="http://www.newrepublic.com/article/115002/invasive-nsa-will-protect-us-cyber-attacks" TargetMode="External"/><Relationship Id="rId20" Type="http://schemas.openxmlformats.org/officeDocument/2006/relationships/hyperlink" Target="http://www.foreignaffairs.com/articles/141884/barak-mendelsohn/isis-gruesome-gamble" TargetMode="External"/><Relationship Id="rId1" Type="http://schemas.openxmlformats.org/officeDocument/2006/relationships/customXml" Target="../customXml/item1.xml"/><Relationship Id="rId6" Type="http://schemas.openxmlformats.org/officeDocument/2006/relationships/hyperlink" Target="http://foreignpolicy.com/2013/06/07/in-defense-of-prism/" TargetMode="External"/><Relationship Id="rId11" Type="http://schemas.openxmlformats.org/officeDocument/2006/relationships/hyperlink" Target="http://papers.ssrn.com/sol3/papers.cfm?abstract_id=236919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bc.net.au/news/2013-06-12/dart-in-defence-of-prism/4749108" TargetMode="External"/><Relationship Id="rId23" Type="http://schemas.openxmlformats.org/officeDocument/2006/relationships/fontTable" Target="fontTable.xml"/><Relationship Id="rId10" Type="http://schemas.openxmlformats.org/officeDocument/2006/relationships/hyperlink" Target="http://papers.ssrn.com/sol3/Papers.cfm?abstract_id=2400809" TargetMode="External"/><Relationship Id="rId19" Type="http://schemas.openxmlformats.org/officeDocument/2006/relationships/hyperlink" Target="http://www.heritage.org/research/commentary/2015/1/isis-vs-al-qaeda-the-good-news-and-the-bad-news" TargetMode="External"/><Relationship Id="rId4" Type="http://schemas.openxmlformats.org/officeDocument/2006/relationships/settings" Target="settings.xml"/><Relationship Id="rId9" Type="http://schemas.openxmlformats.org/officeDocument/2006/relationships/hyperlink" Target="http://calhoun.nps.edu/bitstream/handle/10945/35903/Discussion%20Point_%20It%E2%80%99s%20not%20Big%20Data%2c%20but%20Little%20Data%2c%20that%20Prevents%20Terroris.pdf?sequence=1" TargetMode="External"/><Relationship Id="rId14" Type="http://schemas.openxmlformats.org/officeDocument/2006/relationships/hyperlink" Target="http://www.npr.org/2013/06/15/191694315/high-tech-surveillance-targets-evolving-terrorist-tactics" TargetMode="External"/><Relationship Id="rId22" Type="http://schemas.openxmlformats.org/officeDocument/2006/relationships/hyperlink" Target="http://www.criterion-quarterly.com/nuclear-terrorism-myth-and-rea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15D88-E6C8-4826-8C9B-7077A1800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15850</Words>
  <Characters>90349</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1</cp:revision>
  <dcterms:created xsi:type="dcterms:W3CDTF">2015-06-07T23:38:00Z</dcterms:created>
  <dcterms:modified xsi:type="dcterms:W3CDTF">2015-06-07T23:38:00Z</dcterms:modified>
</cp:coreProperties>
</file>