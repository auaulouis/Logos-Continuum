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A6C54B" w14:textId="77777777" w:rsidR="00C17BC2" w:rsidRPr="00167608" w:rsidRDefault="00C17BC2" w:rsidP="00C17BC2">
      <w:pPr>
        <w:pStyle w:val="Heading1"/>
        <w:rPr>
          <w:rFonts w:asciiTheme="minorHAnsi" w:hAnsiTheme="minorHAnsi"/>
        </w:rPr>
      </w:pPr>
      <w:r w:rsidRPr="00167608">
        <w:rPr>
          <w:rFonts w:asciiTheme="minorHAnsi" w:hAnsiTheme="minorHAnsi"/>
        </w:rPr>
        <w:t xml:space="preserve">DDI Border Surveillance </w:t>
      </w:r>
      <w:proofErr w:type="spellStart"/>
      <w:r w:rsidRPr="00167608">
        <w:rPr>
          <w:rFonts w:asciiTheme="minorHAnsi" w:hAnsiTheme="minorHAnsi"/>
        </w:rPr>
        <w:t>Neg</w:t>
      </w:r>
      <w:proofErr w:type="spellEnd"/>
    </w:p>
    <w:p w14:paraId="7CEBA010" w14:textId="77777777" w:rsidR="00C17BC2" w:rsidRPr="00167608" w:rsidRDefault="00C17BC2" w:rsidP="00C17BC2">
      <w:pPr>
        <w:pStyle w:val="Heading2"/>
        <w:rPr>
          <w:rFonts w:asciiTheme="minorHAnsi" w:hAnsiTheme="minorHAnsi"/>
        </w:rPr>
      </w:pPr>
      <w:r w:rsidRPr="00167608">
        <w:rPr>
          <w:rFonts w:asciiTheme="minorHAnsi" w:hAnsiTheme="minorHAnsi"/>
        </w:rPr>
        <w:t>Notes</w:t>
      </w:r>
    </w:p>
    <w:p w14:paraId="76689380" w14:textId="77777777" w:rsidR="00C17BC2" w:rsidRPr="00167608" w:rsidRDefault="00E909FE" w:rsidP="00C17BC2">
      <w:pPr>
        <w:rPr>
          <w:rFonts w:asciiTheme="minorHAnsi" w:hAnsiTheme="minorHAnsi"/>
        </w:rPr>
      </w:pPr>
      <w:r>
        <w:rPr>
          <w:rFonts w:asciiTheme="minorHAnsi" w:hAnsiTheme="minorHAnsi"/>
        </w:rPr>
        <w:t>Tight case press – look into it</w:t>
      </w:r>
    </w:p>
    <w:p w14:paraId="24EF81EC" w14:textId="77777777" w:rsidR="00C17BC2" w:rsidRPr="00167608" w:rsidRDefault="00DD5891" w:rsidP="00C17BC2">
      <w:pPr>
        <w:pStyle w:val="ListParagraph"/>
        <w:numPr>
          <w:ilvl w:val="0"/>
          <w:numId w:val="11"/>
        </w:numPr>
        <w:rPr>
          <w:rFonts w:asciiTheme="minorHAnsi" w:hAnsiTheme="minorHAnsi"/>
        </w:rPr>
      </w:pPr>
      <w:proofErr w:type="spellStart"/>
      <w:r>
        <w:rPr>
          <w:rFonts w:asciiTheme="minorHAnsi" w:hAnsiTheme="minorHAnsi"/>
        </w:rPr>
        <w:t>Gaurav</w:t>
      </w:r>
      <w:proofErr w:type="spellEnd"/>
      <w:r>
        <w:rPr>
          <w:rFonts w:asciiTheme="minorHAnsi" w:hAnsiTheme="minorHAnsi"/>
        </w:rPr>
        <w:t xml:space="preserve"> and Nick</w:t>
      </w:r>
    </w:p>
    <w:p w14:paraId="13580E48" w14:textId="77777777" w:rsidR="00C17BC2" w:rsidRPr="00167608" w:rsidRDefault="00C17BC2" w:rsidP="00C17BC2">
      <w:pPr>
        <w:rPr>
          <w:rFonts w:asciiTheme="minorHAnsi" w:hAnsiTheme="minorHAnsi"/>
        </w:rPr>
      </w:pPr>
    </w:p>
    <w:p w14:paraId="3428A7F0" w14:textId="77777777" w:rsidR="002565F7" w:rsidRDefault="002565F7" w:rsidP="001605B4"/>
    <w:p w14:paraId="16BF7C7B" w14:textId="77777777" w:rsidR="00D03C0B" w:rsidRDefault="00D03C0B" w:rsidP="00D03C0B">
      <w:pPr>
        <w:pStyle w:val="Heading1"/>
        <w:rPr>
          <w:rFonts w:asciiTheme="minorHAnsi" w:hAnsiTheme="minorHAnsi"/>
        </w:rPr>
      </w:pPr>
      <w:r w:rsidRPr="00167608">
        <w:rPr>
          <w:rFonts w:asciiTheme="minorHAnsi" w:hAnsiTheme="minorHAnsi"/>
        </w:rPr>
        <w:t xml:space="preserve">1NC </w:t>
      </w:r>
      <w:proofErr w:type="gramStart"/>
      <w:r w:rsidRPr="00167608">
        <w:rPr>
          <w:rFonts w:asciiTheme="minorHAnsi" w:hAnsiTheme="minorHAnsi"/>
        </w:rPr>
        <w:t>On</w:t>
      </w:r>
      <w:proofErr w:type="gramEnd"/>
    </w:p>
    <w:p w14:paraId="4B172970" w14:textId="77777777" w:rsidR="00AF1AAC" w:rsidRPr="00167608" w:rsidRDefault="00AF1AAC" w:rsidP="00AF1AAC">
      <w:pPr>
        <w:pStyle w:val="Heading2"/>
        <w:rPr>
          <w:rFonts w:asciiTheme="minorHAnsi" w:hAnsiTheme="minorHAnsi"/>
        </w:rPr>
      </w:pPr>
      <w:r w:rsidRPr="00167608">
        <w:rPr>
          <w:rFonts w:asciiTheme="minorHAnsi" w:hAnsiTheme="minorHAnsi"/>
        </w:rPr>
        <w:t>1NC—</w:t>
      </w:r>
      <w:r>
        <w:rPr>
          <w:rFonts w:asciiTheme="minorHAnsi" w:hAnsiTheme="minorHAnsi"/>
        </w:rPr>
        <w:t>Framing</w:t>
      </w:r>
    </w:p>
    <w:p w14:paraId="529D94B7" w14:textId="77777777" w:rsidR="00AF1AAC" w:rsidRPr="005A713F" w:rsidRDefault="00AF1AAC" w:rsidP="00AF1AAC">
      <w:pPr>
        <w:pStyle w:val="Heading3"/>
      </w:pPr>
      <w:r>
        <w:t>1NC FL</w:t>
      </w:r>
    </w:p>
    <w:p w14:paraId="025F00F5" w14:textId="77777777" w:rsidR="00AF1AAC" w:rsidRPr="00355DE1" w:rsidRDefault="00AF1AAC" w:rsidP="00AF1AAC">
      <w:pPr>
        <w:pStyle w:val="Heading4"/>
      </w:pPr>
      <w:r w:rsidRPr="00355DE1">
        <w:t xml:space="preserve">Value to Life </w:t>
      </w:r>
      <w:r w:rsidRPr="00355DE1">
        <w:rPr>
          <w:u w:val="single"/>
        </w:rPr>
        <w:t>doesn’t</w:t>
      </w:r>
      <w:r w:rsidRPr="00355DE1">
        <w:t xml:space="preserve"> outweigh---prioritize </w:t>
      </w:r>
      <w:r w:rsidRPr="00355DE1">
        <w:rPr>
          <w:u w:val="single"/>
        </w:rPr>
        <w:t>existence</w:t>
      </w:r>
      <w:r w:rsidRPr="00355DE1">
        <w:t xml:space="preserve"> because value is </w:t>
      </w:r>
      <w:r w:rsidRPr="00355DE1">
        <w:rPr>
          <w:u w:val="single"/>
        </w:rPr>
        <w:t>subjective</w:t>
      </w:r>
      <w:r w:rsidRPr="00355DE1">
        <w:t xml:space="preserve"> </w:t>
      </w:r>
    </w:p>
    <w:p w14:paraId="11B46DA1" w14:textId="77777777" w:rsidR="00AF1AAC" w:rsidRPr="00355DE1" w:rsidRDefault="00AF1AAC" w:rsidP="00AF1AAC">
      <w:proofErr w:type="spellStart"/>
      <w:r w:rsidRPr="00355DE1">
        <w:rPr>
          <w:rStyle w:val="Style13ptBold"/>
        </w:rPr>
        <w:t>Tännsjö</w:t>
      </w:r>
      <w:proofErr w:type="spellEnd"/>
      <w:r w:rsidRPr="00355DE1">
        <w:rPr>
          <w:rStyle w:val="Style13ptBold"/>
        </w:rPr>
        <w:t xml:space="preserve"> 11</w:t>
      </w:r>
      <w:r w:rsidRPr="00355DE1">
        <w:t xml:space="preserve">, the </w:t>
      </w:r>
      <w:proofErr w:type="spellStart"/>
      <w:r w:rsidRPr="00355DE1">
        <w:t>Kristian</w:t>
      </w:r>
      <w:proofErr w:type="spellEnd"/>
      <w:r w:rsidRPr="00355DE1">
        <w:t xml:space="preserve"> </w:t>
      </w:r>
      <w:proofErr w:type="spellStart"/>
      <w:r w:rsidRPr="00355DE1">
        <w:t>Claëson</w:t>
      </w:r>
      <w:proofErr w:type="spellEnd"/>
      <w:r w:rsidRPr="00355DE1">
        <w:t xml:space="preserve"> Professor of Practical Philosophy at Stockholm University, 2011, “Shalt Thou Sometimes Murder? On the Ethics of Killing,” online: http://people.su.se/~jolso/HS-texter/shaltthou.pdf</w:t>
      </w:r>
    </w:p>
    <w:p w14:paraId="51DE7CED" w14:textId="77777777" w:rsidR="00AF1AAC" w:rsidRPr="00355DE1" w:rsidRDefault="00AF1AAC" w:rsidP="00AF1AAC">
      <w:pPr>
        <w:rPr>
          <w:sz w:val="16"/>
        </w:rPr>
      </w:pPr>
      <w:r w:rsidRPr="00355DE1">
        <w:rPr>
          <w:sz w:val="16"/>
        </w:rPr>
        <w:t xml:space="preserve">I suppose it is correct to say that, </w:t>
      </w:r>
      <w:r w:rsidRPr="00355DE1">
        <w:rPr>
          <w:rStyle w:val="StyleUnderline"/>
        </w:rPr>
        <w:t>if Schopenhauer is right</w:t>
      </w:r>
      <w:r w:rsidRPr="003334FB">
        <w:rPr>
          <w:rStyle w:val="StyleUnderline"/>
          <w:highlight w:val="yellow"/>
        </w:rPr>
        <w:t>,</w:t>
      </w:r>
      <w:r w:rsidRPr="003334FB">
        <w:rPr>
          <w:sz w:val="16"/>
          <w:highlight w:val="yellow"/>
        </w:rPr>
        <w:t xml:space="preserve"> </w:t>
      </w:r>
      <w:r w:rsidRPr="003334FB">
        <w:rPr>
          <w:rStyle w:val="StyleUnderline"/>
          <w:highlight w:val="yellow"/>
        </w:rPr>
        <w:t>if life is never worth living</w:t>
      </w:r>
      <w:r w:rsidRPr="00355DE1">
        <w:rPr>
          <w:rStyle w:val="StyleUnderline"/>
        </w:rPr>
        <w:t>,</w:t>
      </w:r>
      <w:r w:rsidRPr="00355DE1">
        <w:rPr>
          <w:sz w:val="16"/>
        </w:rPr>
        <w:t xml:space="preserve"> </w:t>
      </w:r>
      <w:r w:rsidRPr="00355DE1">
        <w:rPr>
          <w:rStyle w:val="StyleUnderline"/>
        </w:rPr>
        <w:t xml:space="preserve">then according to utilitarianism </w:t>
      </w:r>
      <w:r w:rsidRPr="003334FB">
        <w:rPr>
          <w:rStyle w:val="StyleUnderline"/>
          <w:highlight w:val="yellow"/>
        </w:rPr>
        <w:t>we should</w:t>
      </w:r>
      <w:r w:rsidRPr="00355DE1">
        <w:rPr>
          <w:rStyle w:val="StyleUnderline"/>
        </w:rPr>
        <w:t xml:space="preserve"> all commit suicide</w:t>
      </w:r>
      <w:r w:rsidRPr="00355DE1">
        <w:rPr>
          <w:sz w:val="16"/>
        </w:rPr>
        <w:t xml:space="preserve"> </w:t>
      </w:r>
      <w:r w:rsidRPr="00355DE1">
        <w:rPr>
          <w:rStyle w:val="StyleUnderline"/>
        </w:rPr>
        <w:t xml:space="preserve">and put an </w:t>
      </w:r>
      <w:r w:rsidRPr="003334FB">
        <w:rPr>
          <w:rStyle w:val="StyleUnderline"/>
          <w:highlight w:val="yellow"/>
        </w:rPr>
        <w:t>end</w:t>
      </w:r>
      <w:r w:rsidRPr="00355DE1">
        <w:rPr>
          <w:rStyle w:val="StyleUnderline"/>
        </w:rPr>
        <w:t xml:space="preserve"> to </w:t>
      </w:r>
      <w:r w:rsidRPr="003334FB">
        <w:rPr>
          <w:rStyle w:val="StyleUnderline"/>
          <w:highlight w:val="yellow"/>
        </w:rPr>
        <w:t>humanity</w:t>
      </w:r>
      <w:r w:rsidRPr="003334FB">
        <w:rPr>
          <w:sz w:val="16"/>
          <w:highlight w:val="yellow"/>
        </w:rPr>
        <w:t xml:space="preserve">. </w:t>
      </w:r>
      <w:r w:rsidRPr="003334FB">
        <w:rPr>
          <w:rStyle w:val="StyleUnderline"/>
          <w:highlight w:val="yellow"/>
        </w:rPr>
        <w:t>But</w:t>
      </w:r>
      <w:r w:rsidRPr="00355DE1">
        <w:rPr>
          <w:rStyle w:val="StyleUnderline"/>
        </w:rPr>
        <w:t xml:space="preserve"> this does not mean that, each of us should commit suicide</w:t>
      </w:r>
      <w:r w:rsidRPr="00355DE1">
        <w:rPr>
          <w:sz w:val="16"/>
        </w:rPr>
        <w:t xml:space="preserve">. I commented on this in chapter two when I presented the idea that </w:t>
      </w:r>
      <w:r w:rsidRPr="00355DE1">
        <w:rPr>
          <w:rStyle w:val="StyleUnderline"/>
        </w:rPr>
        <w:t>utilitarianism should be applied</w:t>
      </w:r>
      <w:r w:rsidRPr="00355DE1">
        <w:rPr>
          <w:sz w:val="16"/>
        </w:rPr>
        <w:t xml:space="preserve">, not only to individual actions, but </w:t>
      </w:r>
      <w:r w:rsidRPr="00355DE1">
        <w:rPr>
          <w:rStyle w:val="StyleUnderline"/>
        </w:rPr>
        <w:t>to collective actions</w:t>
      </w:r>
      <w:r w:rsidRPr="00355DE1">
        <w:rPr>
          <w:sz w:val="16"/>
        </w:rPr>
        <w:t xml:space="preserve"> as well</w:t>
      </w:r>
      <w:proofErr w:type="gramStart"/>
      <w:r w:rsidRPr="00355DE1">
        <w:rPr>
          <w:sz w:val="16"/>
        </w:rPr>
        <w:t>.</w:t>
      </w:r>
      <w:r w:rsidRPr="00355DE1">
        <w:rPr>
          <w:sz w:val="12"/>
        </w:rPr>
        <w:t>¶</w:t>
      </w:r>
      <w:proofErr w:type="gramEnd"/>
      <w:r w:rsidRPr="00355DE1">
        <w:rPr>
          <w:sz w:val="12"/>
        </w:rPr>
        <w:t xml:space="preserve"> </w:t>
      </w:r>
      <w:r w:rsidRPr="00355DE1">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w:t>
      </w:r>
      <w:proofErr w:type="spellStart"/>
      <w:r w:rsidRPr="00355DE1">
        <w:rPr>
          <w:sz w:val="16"/>
        </w:rPr>
        <w:t>utilitarians</w:t>
      </w:r>
      <w:proofErr w:type="spellEnd"/>
      <w:r w:rsidRPr="00355DE1">
        <w:rPr>
          <w:sz w:val="16"/>
        </w:rPr>
        <w:t xml:space="preserve">. They may avoid suicide because they believe that it is morally wrong to kill oneself. </w:t>
      </w:r>
      <w:r w:rsidRPr="003334FB">
        <w:rPr>
          <w:rStyle w:val="StyleUnderline"/>
          <w:highlight w:val="yellow"/>
        </w:rPr>
        <w:t>It is</w:t>
      </w:r>
      <w:r w:rsidRPr="00355DE1">
        <w:rPr>
          <w:sz w:val="16"/>
        </w:rPr>
        <w:t xml:space="preserve"> also </w:t>
      </w:r>
      <w:r w:rsidRPr="003334FB">
        <w:rPr>
          <w:rStyle w:val="StyleUnderline"/>
          <w:highlight w:val="yellow"/>
        </w:rPr>
        <w:t>a possibility</w:t>
      </w:r>
      <w:r w:rsidRPr="00355DE1">
        <w:rPr>
          <w:rStyle w:val="StyleUnderline"/>
        </w:rPr>
        <w:t xml:space="preserve"> that,</w:t>
      </w:r>
      <w:r w:rsidRPr="00355DE1">
        <w:rPr>
          <w:sz w:val="16"/>
        </w:rPr>
        <w:t xml:space="preserve"> </w:t>
      </w:r>
      <w:r w:rsidRPr="003334FB">
        <w:rPr>
          <w:rStyle w:val="StyleUnderline"/>
          <w:highlight w:val="yellow"/>
          <w:bdr w:val="single" w:sz="4" w:space="0" w:color="auto"/>
        </w:rPr>
        <w:t>even if people lead lives not worth living</w:t>
      </w:r>
      <w:r w:rsidRPr="003334FB">
        <w:rPr>
          <w:sz w:val="16"/>
          <w:highlight w:val="yellow"/>
        </w:rPr>
        <w:t xml:space="preserve">, </w:t>
      </w:r>
      <w:r w:rsidRPr="003334FB">
        <w:rPr>
          <w:rStyle w:val="StyleUnderline"/>
          <w:highlight w:val="yellow"/>
          <w:bdr w:val="single" w:sz="4" w:space="0" w:color="auto"/>
        </w:rPr>
        <w:t>they believe they do</w:t>
      </w:r>
      <w:r w:rsidRPr="00355DE1">
        <w:rPr>
          <w:sz w:val="16"/>
        </w:rPr>
        <w:t xml:space="preserve">. And </w:t>
      </w:r>
      <w:r w:rsidRPr="00355DE1">
        <w:rPr>
          <w:rStyle w:val="StyleUnderline"/>
        </w:rPr>
        <w:t xml:space="preserve">even if </w:t>
      </w:r>
      <w:r w:rsidRPr="003334FB">
        <w:rPr>
          <w:rStyle w:val="StyleUnderline"/>
          <w:highlight w:val="yellow"/>
        </w:rPr>
        <w:t>some may believe</w:t>
      </w:r>
      <w:r w:rsidRPr="00355DE1">
        <w:rPr>
          <w:rStyle w:val="StyleUnderline"/>
        </w:rPr>
        <w:t xml:space="preserve"> that their lives, up to now, have not been worth living</w:t>
      </w:r>
      <w:r w:rsidRPr="00355DE1">
        <w:rPr>
          <w:sz w:val="16"/>
        </w:rPr>
        <w:t xml:space="preserve">, </w:t>
      </w:r>
      <w:proofErr w:type="gramStart"/>
      <w:r w:rsidRPr="003334FB">
        <w:rPr>
          <w:rStyle w:val="StyleUnderline"/>
          <w:highlight w:val="yellow"/>
          <w:bdr w:val="single" w:sz="4" w:space="0" w:color="auto"/>
        </w:rPr>
        <w:t>their</w:t>
      </w:r>
      <w:proofErr w:type="gramEnd"/>
      <w:r w:rsidRPr="003334FB">
        <w:rPr>
          <w:rStyle w:val="StyleUnderline"/>
          <w:highlight w:val="yellow"/>
          <w:bdr w:val="single" w:sz="4" w:space="0" w:color="auto"/>
        </w:rPr>
        <w:t xml:space="preserve"> future lives will be better</w:t>
      </w:r>
      <w:r w:rsidRPr="00355DE1">
        <w:rPr>
          <w:sz w:val="16"/>
        </w:rPr>
        <w:t>. They may be mistaken about this. They may hold false expectations about the future</w:t>
      </w:r>
      <w:proofErr w:type="gramStart"/>
      <w:r w:rsidRPr="00355DE1">
        <w:rPr>
          <w:sz w:val="16"/>
        </w:rPr>
        <w:t>.</w:t>
      </w:r>
      <w:r w:rsidRPr="00355DE1">
        <w:rPr>
          <w:sz w:val="12"/>
        </w:rPr>
        <w:t>¶</w:t>
      </w:r>
      <w:proofErr w:type="gramEnd"/>
      <w:r w:rsidRPr="00355DE1">
        <w:rPr>
          <w:sz w:val="12"/>
        </w:rPr>
        <w:t xml:space="preserve"> </w:t>
      </w:r>
      <w:r w:rsidRPr="00355DE1">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proofErr w:type="gramStart"/>
      <w:r w:rsidRPr="00355DE1">
        <w:rPr>
          <w:sz w:val="16"/>
        </w:rPr>
        <w:t>.</w:t>
      </w:r>
      <w:r w:rsidRPr="00355DE1">
        <w:rPr>
          <w:sz w:val="12"/>
        </w:rPr>
        <w:t>¶</w:t>
      </w:r>
      <w:proofErr w:type="gramEnd"/>
      <w:r w:rsidRPr="00355DE1">
        <w:rPr>
          <w:sz w:val="12"/>
        </w:rPr>
        <w:t xml:space="preserve"> </w:t>
      </w:r>
      <w:r w:rsidRPr="003334FB">
        <w:rPr>
          <w:rStyle w:val="StyleUnderline"/>
          <w:highlight w:val="yellow"/>
        </w:rPr>
        <w:t>My</w:t>
      </w:r>
      <w:r w:rsidRPr="00355DE1">
        <w:rPr>
          <w:rStyle w:val="StyleUnderline"/>
        </w:rPr>
        <w:t xml:space="preserve"> strong </w:t>
      </w:r>
      <w:r w:rsidRPr="003334FB">
        <w:rPr>
          <w:rStyle w:val="StyleUnderline"/>
          <w:highlight w:val="yellow"/>
        </w:rPr>
        <w:t>belief is</w:t>
      </w:r>
      <w:r w:rsidRPr="00355DE1">
        <w:rPr>
          <w:rStyle w:val="StyleUnderline"/>
        </w:rPr>
        <w:t xml:space="preserve"> that</w:t>
      </w:r>
      <w:r w:rsidRPr="00355DE1">
        <w:rPr>
          <w:sz w:val="16"/>
        </w:rPr>
        <w:t xml:space="preserve"> </w:t>
      </w:r>
      <w:r w:rsidRPr="003334FB">
        <w:rPr>
          <w:rStyle w:val="StyleUnderline"/>
          <w:highlight w:val="yellow"/>
        </w:rPr>
        <w:t>most</w:t>
      </w:r>
      <w:r w:rsidRPr="00355DE1">
        <w:rPr>
          <w:rStyle w:val="StyleUnderline"/>
        </w:rPr>
        <w:t xml:space="preserve"> of us </w:t>
      </w:r>
      <w:r w:rsidRPr="003334FB">
        <w:rPr>
          <w:rStyle w:val="StyleUnderline"/>
          <w:highlight w:val="yellow"/>
        </w:rPr>
        <w:t>live lives worth living</w:t>
      </w:r>
      <w:r w:rsidRPr="00355DE1">
        <w:rPr>
          <w:sz w:val="16"/>
        </w:rPr>
        <w:t>. However, I do believe that our lives are close to the point where they stop being worth living. But then it is at least not very far-fetched to think that they may be worth not living, after all. My assessment may be too optimistic</w:t>
      </w:r>
      <w:proofErr w:type="gramStart"/>
      <w:r w:rsidRPr="00355DE1">
        <w:rPr>
          <w:sz w:val="16"/>
        </w:rPr>
        <w:t>.</w:t>
      </w:r>
      <w:r w:rsidRPr="00355DE1">
        <w:rPr>
          <w:sz w:val="12"/>
        </w:rPr>
        <w:t>¶</w:t>
      </w:r>
      <w:proofErr w:type="gramEnd"/>
      <w:r w:rsidRPr="00355DE1">
        <w:rPr>
          <w:sz w:val="12"/>
        </w:rPr>
        <w:t xml:space="preserve"> </w:t>
      </w:r>
      <w:r w:rsidRPr="00355DE1">
        <w:rPr>
          <w:sz w:val="16"/>
        </w:rPr>
        <w:t xml:space="preserve">Let us just </w:t>
      </w:r>
      <w:r w:rsidRPr="003334FB">
        <w:rPr>
          <w:rStyle w:val="StyleUnderline"/>
          <w:highlight w:val="yellow"/>
        </w:rPr>
        <w:t>for</w:t>
      </w:r>
      <w:r w:rsidRPr="00355DE1">
        <w:rPr>
          <w:rStyle w:val="StyleUnderline"/>
        </w:rPr>
        <w:t xml:space="preserve"> the sake of the </w:t>
      </w:r>
      <w:r w:rsidRPr="003334FB">
        <w:rPr>
          <w:rStyle w:val="StyleUnderline"/>
          <w:highlight w:val="yellow"/>
        </w:rPr>
        <w:t>argument assume</w:t>
      </w:r>
      <w:r w:rsidRPr="00355DE1">
        <w:rPr>
          <w:rStyle w:val="StyleUnderline"/>
        </w:rPr>
        <w:t xml:space="preserve"> that our </w:t>
      </w:r>
      <w:r w:rsidRPr="003334FB">
        <w:rPr>
          <w:rStyle w:val="StyleUnderline"/>
          <w:highlight w:val="yellow"/>
        </w:rPr>
        <w:t>lives are not worth living, and</w:t>
      </w:r>
      <w:r w:rsidRPr="00355DE1">
        <w:rPr>
          <w:rStyle w:val="StyleUnderline"/>
        </w:rPr>
        <w:t xml:space="preserve"> let us accept that, </w:t>
      </w:r>
      <w:r w:rsidRPr="003334FB">
        <w:rPr>
          <w:rStyle w:val="StyleUnderline"/>
          <w:highlight w:val="yellow"/>
        </w:rPr>
        <w:t>if</w:t>
      </w:r>
      <w:r w:rsidRPr="00355DE1">
        <w:rPr>
          <w:rStyle w:val="StyleUnderline"/>
        </w:rPr>
        <w:t xml:space="preserve"> this is </w:t>
      </w:r>
      <w:r w:rsidRPr="003334FB">
        <w:rPr>
          <w:rStyle w:val="StyleUnderline"/>
          <w:highlight w:val="yellow"/>
        </w:rPr>
        <w:t>so, we should</w:t>
      </w:r>
      <w:r w:rsidRPr="00355DE1">
        <w:rPr>
          <w:rStyle w:val="StyleUnderline"/>
        </w:rPr>
        <w:t xml:space="preserve"> all </w:t>
      </w:r>
      <w:r w:rsidRPr="003334FB">
        <w:rPr>
          <w:rStyle w:val="StyleUnderline"/>
          <w:highlight w:val="yellow"/>
        </w:rPr>
        <w:t>kill ourselves</w:t>
      </w:r>
      <w:r w:rsidRPr="00355DE1">
        <w:rPr>
          <w:sz w:val="16"/>
        </w:rPr>
        <w:t xml:space="preserve">. As I noted above, </w:t>
      </w:r>
      <w:r w:rsidRPr="00355DE1">
        <w:rPr>
          <w:rStyle w:val="StyleUnderline"/>
          <w:bdr w:val="single" w:sz="4" w:space="0" w:color="auto"/>
        </w:rPr>
        <w:t>this does not answer the question what we should do, each one of us</w:t>
      </w:r>
      <w:r w:rsidRPr="00355DE1">
        <w:rPr>
          <w:sz w:val="16"/>
        </w:rPr>
        <w:t xml:space="preserve">. My conjecture is that </w:t>
      </w:r>
      <w:r w:rsidRPr="003334FB">
        <w:rPr>
          <w:rStyle w:val="StyleUnderline"/>
          <w:highlight w:val="yellow"/>
        </w:rPr>
        <w:t>we should not commit suicide</w:t>
      </w:r>
      <w:r w:rsidRPr="00355DE1">
        <w:rPr>
          <w:sz w:val="16"/>
        </w:rPr>
        <w:t xml:space="preserve">. The explanation is simple. </w:t>
      </w:r>
      <w:r w:rsidRPr="00355DE1">
        <w:rPr>
          <w:rStyle w:val="StyleUnderline"/>
        </w:rPr>
        <w:t>If I kill myself, many people will suffer</w:t>
      </w:r>
      <w:r w:rsidRPr="00355DE1">
        <w:rPr>
          <w:sz w:val="16"/>
        </w:rPr>
        <w:t xml:space="preserve">. Here is a rough explanation of how this will happen: </w:t>
      </w:r>
      <w:r w:rsidRPr="00355DE1">
        <w:rPr>
          <w:sz w:val="12"/>
        </w:rPr>
        <w:t xml:space="preserve">¶ </w:t>
      </w:r>
      <w:r w:rsidRPr="00355DE1">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355DE1">
        <w:rPr>
          <w:rStyle w:val="StyleUnderline"/>
        </w:rPr>
        <w:t>Suicide</w:t>
      </w:r>
      <w:r w:rsidRPr="00355DE1">
        <w:rPr>
          <w:sz w:val="16"/>
        </w:rPr>
        <w:t xml:space="preserve"> also </w:t>
      </w:r>
      <w:r w:rsidRPr="00355DE1">
        <w:rPr>
          <w:rStyle w:val="StyleUnderline"/>
        </w:rPr>
        <w:t>leads to rage, loneliness, and awareness of vulnerability in those left behind</w:t>
      </w:r>
      <w:r w:rsidRPr="00355DE1">
        <w:rPr>
          <w:sz w:val="16"/>
        </w:rPr>
        <w:t xml:space="preserve">. Indeed, the sense that suicide is an essentially selfish act dominates many popular perceptions of suicide. </w:t>
      </w:r>
      <w:r w:rsidRPr="00355DE1">
        <w:rPr>
          <w:sz w:val="12"/>
        </w:rPr>
        <w:t xml:space="preserve">¶ </w:t>
      </w:r>
      <w:proofErr w:type="gramStart"/>
      <w:r w:rsidRPr="003334FB">
        <w:rPr>
          <w:rStyle w:val="StyleUnderline"/>
          <w:highlight w:val="yellow"/>
          <w:bdr w:val="single" w:sz="4" w:space="0" w:color="auto"/>
        </w:rPr>
        <w:t>The</w:t>
      </w:r>
      <w:proofErr w:type="gramEnd"/>
      <w:r w:rsidRPr="003334FB">
        <w:rPr>
          <w:rStyle w:val="StyleUnderline"/>
          <w:highlight w:val="yellow"/>
          <w:bdr w:val="single" w:sz="4" w:space="0" w:color="auto"/>
        </w:rPr>
        <w:t xml:space="preserve"> fact that all our lives lack meaning</w:t>
      </w:r>
      <w:r w:rsidRPr="003334FB">
        <w:rPr>
          <w:sz w:val="16"/>
          <w:highlight w:val="yellow"/>
        </w:rPr>
        <w:t>,</w:t>
      </w:r>
      <w:r w:rsidRPr="00355DE1">
        <w:rPr>
          <w:sz w:val="16"/>
        </w:rPr>
        <w:t xml:space="preserve"> </w:t>
      </w:r>
      <w:r w:rsidRPr="00355DE1">
        <w:rPr>
          <w:rStyle w:val="StyleUnderline"/>
        </w:rPr>
        <w:t xml:space="preserve">if they do, </w:t>
      </w:r>
      <w:r w:rsidRPr="003334FB">
        <w:rPr>
          <w:rStyle w:val="StyleUnderline"/>
          <w:highlight w:val="yellow"/>
        </w:rPr>
        <w:t>does not mean</w:t>
      </w:r>
      <w:r w:rsidRPr="00355DE1">
        <w:rPr>
          <w:rStyle w:val="StyleUnderline"/>
        </w:rPr>
        <w:t xml:space="preserve"> that </w:t>
      </w:r>
      <w:r w:rsidRPr="003334FB">
        <w:rPr>
          <w:rStyle w:val="StyleUnderline"/>
          <w:highlight w:val="yellow"/>
        </w:rPr>
        <w:t>others will follow my example</w:t>
      </w:r>
      <w:r w:rsidRPr="00355DE1">
        <w:rPr>
          <w:sz w:val="16"/>
        </w:rPr>
        <w:t>. They will go on with their lives and their false expectations — at least for a while devastated because of.</w:t>
      </w:r>
    </w:p>
    <w:p w14:paraId="5F6B6CDB" w14:textId="77777777" w:rsidR="00AF1AAC" w:rsidRPr="00355DE1" w:rsidRDefault="00AF1AAC" w:rsidP="00AF1AAC"/>
    <w:p w14:paraId="373C08D1" w14:textId="77777777" w:rsidR="00AF1AAC" w:rsidRPr="00355DE1" w:rsidRDefault="00AF1AAC" w:rsidP="00AF1AAC">
      <w:pPr>
        <w:pStyle w:val="Heading4"/>
      </w:pPr>
      <w:r w:rsidRPr="00355DE1">
        <w:t xml:space="preserve">Consequentialism key---pacifism is complicit with evil  </w:t>
      </w:r>
    </w:p>
    <w:p w14:paraId="152B0C0D" w14:textId="77777777" w:rsidR="00AF1AAC" w:rsidRPr="00355DE1" w:rsidRDefault="00AF1AAC" w:rsidP="00AF1AAC">
      <w:pPr>
        <w:rPr>
          <w:rFonts w:eastAsia="Calibri"/>
          <w:sz w:val="14"/>
        </w:rPr>
      </w:pPr>
      <w:r w:rsidRPr="00355DE1">
        <w:rPr>
          <w:rFonts w:eastAsia="Calibri"/>
          <w:b/>
          <w:bCs/>
          <w:sz w:val="26"/>
        </w:rPr>
        <w:t>Isaac 2</w:t>
      </w:r>
      <w:r w:rsidRPr="00355DE1">
        <w:rPr>
          <w:rFonts w:eastAsia="Calibri"/>
          <w:sz w:val="14"/>
        </w:rPr>
        <w:t xml:space="preserve">—Professor of Political Science at Indiana-Bloomington, Director of the Center for the Study of Democracy and Public Life, PhD from Yale (Jeffery C., Dissent Magazine, Vol. 49, </w:t>
      </w:r>
      <w:proofErr w:type="spellStart"/>
      <w:r w:rsidRPr="00355DE1">
        <w:rPr>
          <w:rFonts w:eastAsia="Calibri"/>
          <w:sz w:val="14"/>
        </w:rPr>
        <w:t>Iss</w:t>
      </w:r>
      <w:proofErr w:type="spellEnd"/>
      <w:r w:rsidRPr="00355DE1">
        <w:rPr>
          <w:rFonts w:eastAsia="Calibri"/>
          <w:sz w:val="14"/>
        </w:rPr>
        <w:t xml:space="preserve">. 2, “Ends, Means, and Politics,” p. </w:t>
      </w:r>
      <w:proofErr w:type="spellStart"/>
      <w:r w:rsidRPr="00355DE1">
        <w:rPr>
          <w:rFonts w:eastAsia="Calibri"/>
          <w:sz w:val="14"/>
        </w:rPr>
        <w:t>Proquest</w:t>
      </w:r>
      <w:proofErr w:type="spellEnd"/>
      <w:r w:rsidRPr="00355DE1">
        <w:rPr>
          <w:rFonts w:eastAsia="Calibri"/>
          <w:sz w:val="14"/>
        </w:rPr>
        <w:t xml:space="preserve">) </w:t>
      </w:r>
    </w:p>
    <w:p w14:paraId="2F7A0532" w14:textId="77777777" w:rsidR="00AF1AAC" w:rsidRPr="00355DE1" w:rsidRDefault="00AF1AAC" w:rsidP="00AF1AAC">
      <w:pPr>
        <w:rPr>
          <w:rFonts w:eastAsia="Calibri" w:cs="Times New Roman"/>
          <w:u w:val="single"/>
        </w:rPr>
      </w:pPr>
      <w:r w:rsidRPr="00355DE1">
        <w:rPr>
          <w:rFonts w:eastAsia="Calibri"/>
          <w:sz w:val="14"/>
        </w:rPr>
        <w:t xml:space="preserve">As a result, the most important political questions are simply not asked. </w:t>
      </w:r>
      <w:r w:rsidRPr="00355DE1">
        <w:rPr>
          <w:rFonts w:eastAsia="Calibri" w:cs="Times New Roman"/>
          <w:u w:val="single"/>
        </w:rPr>
        <w:t xml:space="preserve">It is assumed that U.S. military </w:t>
      </w:r>
      <w:r w:rsidRPr="003334FB">
        <w:rPr>
          <w:rFonts w:eastAsia="Calibri" w:cs="Times New Roman"/>
          <w:highlight w:val="yellow"/>
          <w:u w:val="single"/>
        </w:rPr>
        <w:t xml:space="preserve">intervention is </w:t>
      </w:r>
      <w:r w:rsidRPr="00355DE1">
        <w:rPr>
          <w:rFonts w:eastAsia="Calibri" w:cs="Times New Roman"/>
          <w:u w:val="single"/>
        </w:rPr>
        <w:t>an act of "</w:t>
      </w:r>
      <w:r w:rsidRPr="003334FB">
        <w:rPr>
          <w:rFonts w:eastAsia="Calibri" w:cs="Times New Roman"/>
          <w:highlight w:val="yellow"/>
          <w:u w:val="single"/>
        </w:rPr>
        <w:t>aggression," but no consideration is given to the aggression to which intervention is a response</w:t>
      </w:r>
      <w:r w:rsidRPr="003334FB">
        <w:rPr>
          <w:rFonts w:eastAsia="Calibri"/>
          <w:sz w:val="14"/>
          <w:highlight w:val="yellow"/>
        </w:rPr>
        <w:t>.</w:t>
      </w:r>
      <w:r w:rsidRPr="00355DE1">
        <w:rPr>
          <w:rFonts w:eastAsia="Calibri"/>
          <w:sz w:val="14"/>
        </w:rPr>
        <w:t xml:space="preserve"> </w:t>
      </w:r>
      <w:r w:rsidRPr="00355DE1">
        <w:rPr>
          <w:rFonts w:eastAsia="Calibri" w:cs="Times New Roman"/>
          <w:u w:val="single"/>
        </w:rPr>
        <w:t>The status quo ante in Afghanistan is not, as peace activists would have it, peace, but rather terrorist violence abetted by a regime--the Taliban--that rose to power through brutality and repression</w:t>
      </w:r>
      <w:r w:rsidRPr="00355DE1">
        <w:rPr>
          <w:rFonts w:eastAsia="Calibri"/>
          <w:sz w:val="14"/>
        </w:rPr>
        <w:t xml:space="preserve">. This requires us to ask a question that most "peace" activists would prefer not to ask: </w:t>
      </w:r>
      <w:r w:rsidRPr="003334FB">
        <w:rPr>
          <w:rFonts w:eastAsia="Calibri" w:cs="Times New Roman"/>
          <w:highlight w:val="yellow"/>
          <w:u w:val="single"/>
        </w:rPr>
        <w:t>What should be done to respond to</w:t>
      </w:r>
      <w:r w:rsidRPr="00355DE1">
        <w:rPr>
          <w:rFonts w:eastAsia="Calibri" w:cs="Times New Roman"/>
          <w:u w:val="single"/>
        </w:rPr>
        <w:t xml:space="preserve"> the violence of a Saddam Hussein, or a Milosevic, or </w:t>
      </w:r>
      <w:r w:rsidRPr="003334FB">
        <w:rPr>
          <w:rFonts w:eastAsia="Calibri" w:cs="Times New Roman"/>
          <w:highlight w:val="yellow"/>
          <w:u w:val="single"/>
        </w:rPr>
        <w:t>a Taliban regime</w:t>
      </w:r>
      <w:r w:rsidRPr="00355DE1">
        <w:rPr>
          <w:rFonts w:eastAsia="Calibri" w:cs="Times New Roman"/>
          <w:u w:val="single"/>
        </w:rPr>
        <w:t>?</w:t>
      </w:r>
      <w:r w:rsidRPr="00355DE1">
        <w:rPr>
          <w:rFonts w:eastAsia="Calibri"/>
          <w:sz w:val="14"/>
        </w:rPr>
        <w:t xml:space="preserve"> What means are likely to stop violence and bring criminals to justice? </w:t>
      </w:r>
      <w:r w:rsidRPr="003334FB">
        <w:rPr>
          <w:rFonts w:eastAsia="Calibri" w:cs="Times New Roman"/>
          <w:highlight w:val="yellow"/>
          <w:u w:val="single"/>
        </w:rPr>
        <w:t>Calls for diplomacy</w:t>
      </w:r>
      <w:r w:rsidRPr="00355DE1">
        <w:rPr>
          <w:rFonts w:eastAsia="Calibri" w:cs="Times New Roman"/>
          <w:u w:val="single"/>
        </w:rPr>
        <w:t xml:space="preserve"> and international law are well intended and important; they implicate a decent and civilized ethic of global order. But they </w:t>
      </w:r>
      <w:r w:rsidRPr="003334FB">
        <w:rPr>
          <w:rFonts w:eastAsia="Calibri" w:cs="Times New Roman"/>
          <w:highlight w:val="yellow"/>
          <w:u w:val="single"/>
        </w:rPr>
        <w:t>are</w:t>
      </w:r>
      <w:r w:rsidRPr="00355DE1">
        <w:rPr>
          <w:rFonts w:eastAsia="Calibri" w:cs="Times New Roman"/>
          <w:u w:val="single"/>
        </w:rPr>
        <w:t xml:space="preserve"> also </w:t>
      </w:r>
      <w:r w:rsidRPr="003334FB">
        <w:rPr>
          <w:rStyle w:val="Emphasis"/>
          <w:highlight w:val="yellow"/>
        </w:rPr>
        <w:t>vague and empty</w:t>
      </w:r>
      <w:r w:rsidRPr="003334FB">
        <w:rPr>
          <w:rFonts w:eastAsia="Calibri" w:cs="Times New Roman"/>
          <w:highlight w:val="yellow"/>
          <w:u w:val="single"/>
        </w:rPr>
        <w:t>, because they are not accompanied by any</w:t>
      </w:r>
      <w:r w:rsidRPr="00355DE1">
        <w:rPr>
          <w:rFonts w:eastAsia="Calibri" w:cs="Times New Roman"/>
          <w:u w:val="single"/>
        </w:rPr>
        <w:t xml:space="preserve"> </w:t>
      </w:r>
      <w:r w:rsidRPr="003334FB">
        <w:rPr>
          <w:rFonts w:eastAsia="Calibri" w:cs="Times New Roman"/>
          <w:highlight w:val="yellow"/>
          <w:u w:val="single"/>
        </w:rPr>
        <w:t xml:space="preserve">account of how </w:t>
      </w:r>
      <w:r w:rsidRPr="00355DE1">
        <w:rPr>
          <w:rFonts w:eastAsia="Calibri" w:cs="Times New Roman"/>
          <w:u w:val="single"/>
        </w:rPr>
        <w:t xml:space="preserve">diplomacy or international law can work effectively </w:t>
      </w:r>
      <w:r w:rsidRPr="003334FB">
        <w:rPr>
          <w:rFonts w:eastAsia="Calibri" w:cs="Times New Roman"/>
          <w:highlight w:val="yellow"/>
          <w:u w:val="single"/>
        </w:rPr>
        <w:t>to address the problem at hand</w:t>
      </w:r>
      <w:r w:rsidRPr="00355DE1">
        <w:rPr>
          <w:rStyle w:val="Emphasis"/>
        </w:rPr>
        <w:t>. The campus left offers no such account.</w:t>
      </w:r>
      <w:r w:rsidRPr="00355DE1">
        <w:rPr>
          <w:rFonts w:eastAsia="Calibri"/>
          <w:sz w:val="14"/>
        </w:rPr>
        <w:t xml:space="preserve"> </w:t>
      </w:r>
      <w:r w:rsidRPr="003334FB">
        <w:rPr>
          <w:rFonts w:eastAsia="Calibri" w:cs="Times New Roman"/>
          <w:highlight w:val="yellow"/>
          <w:u w:val="single"/>
        </w:rPr>
        <w:t xml:space="preserve">To do so would require it to </w:t>
      </w:r>
      <w:r w:rsidRPr="003334FB">
        <w:rPr>
          <w:rStyle w:val="Emphasis"/>
          <w:highlight w:val="yellow"/>
        </w:rPr>
        <w:t>contemplate tragic choices</w:t>
      </w:r>
      <w:r w:rsidRPr="003334FB">
        <w:rPr>
          <w:rFonts w:eastAsia="Calibri" w:cs="Times New Roman"/>
          <w:highlight w:val="yellow"/>
          <w:u w:val="single"/>
        </w:rPr>
        <w:t xml:space="preserve"> in which </w:t>
      </w:r>
      <w:r w:rsidRPr="00355DE1">
        <w:rPr>
          <w:rFonts w:eastAsia="Calibri" w:cs="Times New Roman"/>
          <w:u w:val="single"/>
        </w:rPr>
        <w:t xml:space="preserve">moral </w:t>
      </w:r>
      <w:r w:rsidRPr="003334FB">
        <w:rPr>
          <w:rFonts w:eastAsia="Calibri" w:cs="Times New Roman"/>
          <w:highlight w:val="yellow"/>
          <w:u w:val="single"/>
        </w:rPr>
        <w:t>goodness is of limited utility</w:t>
      </w:r>
      <w:r w:rsidRPr="00355DE1">
        <w:rPr>
          <w:rFonts w:eastAsia="Calibri" w:cs="Times New Roman"/>
          <w:u w:val="single"/>
        </w:rPr>
        <w:t>.</w:t>
      </w:r>
      <w:r w:rsidRPr="00355DE1">
        <w:rPr>
          <w:rFonts w:eastAsia="Calibri"/>
          <w:sz w:val="14"/>
        </w:rPr>
        <w:t xml:space="preserve"> Here what matters </w:t>
      </w:r>
      <w:proofErr w:type="gramStart"/>
      <w:r w:rsidRPr="00355DE1">
        <w:rPr>
          <w:rFonts w:eastAsia="Calibri"/>
          <w:sz w:val="14"/>
        </w:rPr>
        <w:t>is</w:t>
      </w:r>
      <w:proofErr w:type="gramEnd"/>
      <w:r w:rsidRPr="00355DE1">
        <w:rPr>
          <w:rFonts w:eastAsia="Calibri"/>
          <w:sz w:val="14"/>
        </w:rPr>
        <w:t xml:space="preserve"> not purity of intention but the intelligent exercise of power. Power is not a dirty word or an unfortunate feature of the world. It is the core of politics. Power is the ability to effect outcomes in the world. </w:t>
      </w:r>
      <w:r w:rsidRPr="00355DE1">
        <w:rPr>
          <w:rFonts w:eastAsia="Calibri" w:cs="Times New Roman"/>
          <w:u w:val="single"/>
        </w:rPr>
        <w:t>Politics, in large part, involves contests over the distribution and use of power. To accomplish anything in the political world, one must attend to the means that are necessary to bring it about</w:t>
      </w:r>
      <w:r w:rsidRPr="00355DE1">
        <w:rPr>
          <w:rFonts w:eastAsia="Calibri"/>
          <w:sz w:val="14"/>
        </w:rPr>
        <w:t xml:space="preserve">. And to develop such means is to develop, and to exercise, power. </w:t>
      </w:r>
      <w:r w:rsidRPr="00355DE1">
        <w:rPr>
          <w:rFonts w:eastAsia="Calibri" w:cs="Times New Roman"/>
          <w:u w:val="single"/>
        </w:rPr>
        <w:t>To say this is not to say that power is beyond morality. It is to say that power is not reducible to morality</w:t>
      </w:r>
      <w:r w:rsidRPr="00355DE1">
        <w:rPr>
          <w:rFonts w:eastAsia="Calibri"/>
          <w:sz w:val="14"/>
        </w:rPr>
        <w:t xml:space="preserve">. As writers such as </w:t>
      </w:r>
      <w:proofErr w:type="spellStart"/>
      <w:r w:rsidRPr="00355DE1">
        <w:rPr>
          <w:rFonts w:eastAsia="Calibri"/>
          <w:sz w:val="14"/>
        </w:rPr>
        <w:t>Niccolo</w:t>
      </w:r>
      <w:proofErr w:type="spellEnd"/>
      <w:r w:rsidRPr="00355DE1">
        <w:rPr>
          <w:rFonts w:eastAsia="Calibri"/>
          <w:sz w:val="14"/>
        </w:rPr>
        <w:t xml:space="preserve"> Machiavelli, Max Weber, Reinhold Niebuhr, and Hannah Arendt have taught, </w:t>
      </w:r>
      <w:r w:rsidRPr="00355DE1">
        <w:rPr>
          <w:rFonts w:eastAsia="Calibri" w:cs="Times New Roman"/>
          <w:u w:val="single"/>
        </w:rPr>
        <w:t xml:space="preserve">an </w:t>
      </w:r>
      <w:r w:rsidRPr="003334FB">
        <w:rPr>
          <w:rFonts w:eastAsia="Calibri" w:cs="Times New Roman"/>
          <w:highlight w:val="yellow"/>
          <w:u w:val="single"/>
        </w:rPr>
        <w:t xml:space="preserve">unyielding </w:t>
      </w:r>
      <w:r w:rsidRPr="00355DE1">
        <w:rPr>
          <w:rFonts w:eastAsia="Calibri" w:cs="Times New Roman"/>
          <w:u w:val="single"/>
        </w:rPr>
        <w:t xml:space="preserve">concern with </w:t>
      </w:r>
      <w:r w:rsidRPr="003334FB">
        <w:rPr>
          <w:rFonts w:eastAsia="Calibri" w:cs="Times New Roman"/>
          <w:highlight w:val="yellow"/>
          <w:u w:val="single"/>
        </w:rPr>
        <w:t xml:space="preserve">moral goodness </w:t>
      </w:r>
      <w:r w:rsidRPr="003334FB">
        <w:rPr>
          <w:rFonts w:eastAsia="Calibri" w:cs="Times New Roman"/>
          <w:b/>
          <w:highlight w:val="yellow"/>
          <w:u w:val="single"/>
        </w:rPr>
        <w:t>undercuts political responsibility</w:t>
      </w:r>
      <w:r w:rsidRPr="00355DE1">
        <w:rPr>
          <w:rFonts w:eastAsia="Calibri"/>
          <w:u w:val="single"/>
        </w:rPr>
        <w:t>.</w:t>
      </w:r>
      <w:r w:rsidRPr="00355DE1">
        <w:rPr>
          <w:rFonts w:eastAsia="Calibri"/>
          <w:sz w:val="14"/>
        </w:rPr>
        <w:t xml:space="preserve"> The concern may be morally laudable, reflecting a kind of personal integrity, but it suffers from three fatal flaws: (1) </w:t>
      </w:r>
      <w:proofErr w:type="gramStart"/>
      <w:r w:rsidRPr="00355DE1">
        <w:rPr>
          <w:rFonts w:eastAsia="Calibri"/>
          <w:sz w:val="14"/>
        </w:rPr>
        <w:t>It</w:t>
      </w:r>
      <w:proofErr w:type="gramEnd"/>
      <w:r w:rsidRPr="00355DE1">
        <w:rPr>
          <w:rFonts w:eastAsia="Calibri"/>
          <w:sz w:val="14"/>
        </w:rPr>
        <w:t xml:space="preserve"> fails to see that the </w:t>
      </w:r>
      <w:r w:rsidRPr="003334FB">
        <w:rPr>
          <w:rFonts w:eastAsia="Calibri"/>
          <w:highlight w:val="yellow"/>
          <w:u w:val="single"/>
        </w:rPr>
        <w:t>purity of</w:t>
      </w:r>
      <w:r w:rsidRPr="00355DE1">
        <w:rPr>
          <w:rFonts w:eastAsia="Calibri"/>
          <w:u w:val="single"/>
        </w:rPr>
        <w:t xml:space="preserve"> one's </w:t>
      </w:r>
      <w:r w:rsidRPr="003334FB">
        <w:rPr>
          <w:rFonts w:eastAsia="Calibri"/>
          <w:highlight w:val="yellow"/>
          <w:u w:val="single"/>
        </w:rPr>
        <w:t xml:space="preserve">intention does not ensure </w:t>
      </w:r>
      <w:r w:rsidRPr="00355DE1">
        <w:rPr>
          <w:rFonts w:eastAsia="Calibri"/>
          <w:u w:val="single"/>
        </w:rPr>
        <w:t>the achievement of</w:t>
      </w:r>
      <w:r w:rsidRPr="003334FB">
        <w:rPr>
          <w:rFonts w:eastAsia="Calibri"/>
          <w:highlight w:val="yellow"/>
          <w:u w:val="single"/>
        </w:rPr>
        <w:t xml:space="preserve"> what one intends</w:t>
      </w:r>
      <w:r w:rsidRPr="00355DE1">
        <w:rPr>
          <w:rFonts w:eastAsia="Calibri"/>
          <w:u w:val="single"/>
        </w:rPr>
        <w:t>.</w:t>
      </w:r>
      <w:r w:rsidRPr="00355DE1">
        <w:rPr>
          <w:rFonts w:eastAsia="Calibri"/>
          <w:sz w:val="14"/>
        </w:rPr>
        <w:t xml:space="preserve"> </w:t>
      </w:r>
      <w:r w:rsidRPr="00355DE1">
        <w:rPr>
          <w:rFonts w:eastAsia="Calibri" w:cs="Times New Roman"/>
          <w:u w:val="single"/>
        </w:rPr>
        <w:t xml:space="preserve">Abjuring violence or refusing to make common cause with morally compromised parties may seem like the right thing; but </w:t>
      </w:r>
      <w:r w:rsidRPr="003334FB">
        <w:rPr>
          <w:rFonts w:eastAsia="Calibri" w:cs="Times New Roman"/>
          <w:highlight w:val="yellow"/>
          <w:u w:val="single"/>
        </w:rPr>
        <w:t>if</w:t>
      </w:r>
      <w:r w:rsidRPr="00355DE1">
        <w:rPr>
          <w:rFonts w:eastAsia="Calibri" w:cs="Times New Roman"/>
          <w:u w:val="single"/>
        </w:rPr>
        <w:t xml:space="preserve"> such </w:t>
      </w:r>
      <w:r w:rsidRPr="003334FB">
        <w:rPr>
          <w:rFonts w:eastAsia="Calibri" w:cs="Times New Roman"/>
          <w:highlight w:val="yellow"/>
          <w:u w:val="single"/>
        </w:rPr>
        <w:t>tactics entail impotence</w:t>
      </w:r>
      <w:r w:rsidRPr="00355DE1">
        <w:rPr>
          <w:rFonts w:eastAsia="Calibri" w:cs="Times New Roman"/>
          <w:u w:val="single"/>
        </w:rPr>
        <w:t xml:space="preserve">, then </w:t>
      </w:r>
      <w:r w:rsidRPr="003334FB">
        <w:rPr>
          <w:rFonts w:eastAsia="Calibri" w:cs="Times New Roman"/>
          <w:highlight w:val="yellow"/>
          <w:u w:val="single"/>
        </w:rPr>
        <w:t>it is hard to</w:t>
      </w:r>
      <w:r w:rsidRPr="00355DE1">
        <w:rPr>
          <w:rFonts w:eastAsia="Calibri" w:cs="Times New Roman"/>
          <w:u w:val="single"/>
        </w:rPr>
        <w:t xml:space="preserve"> </w:t>
      </w:r>
      <w:r w:rsidRPr="003334FB">
        <w:rPr>
          <w:rFonts w:eastAsia="Calibri" w:cs="Times New Roman"/>
          <w:highlight w:val="yellow"/>
          <w:u w:val="single"/>
        </w:rPr>
        <w:t>view them as serving any</w:t>
      </w:r>
      <w:r w:rsidRPr="00355DE1">
        <w:rPr>
          <w:rFonts w:eastAsia="Calibri" w:cs="Times New Roman"/>
          <w:u w:val="single"/>
        </w:rPr>
        <w:t xml:space="preserve"> moral </w:t>
      </w:r>
      <w:r w:rsidRPr="003334FB">
        <w:rPr>
          <w:rFonts w:eastAsia="Calibri" w:cs="Times New Roman"/>
          <w:highlight w:val="yellow"/>
          <w:u w:val="single"/>
        </w:rPr>
        <w:t xml:space="preserve">good beyond the </w:t>
      </w:r>
      <w:r w:rsidRPr="003334FB">
        <w:rPr>
          <w:rStyle w:val="Emphasis"/>
          <w:highlight w:val="yellow"/>
        </w:rPr>
        <w:t>clean conscience of their supporters</w:t>
      </w:r>
      <w:r w:rsidRPr="00355DE1">
        <w:rPr>
          <w:rFonts w:eastAsia="Calibri" w:cs="Times New Roman"/>
          <w:u w:val="single"/>
        </w:rPr>
        <w:t>;</w:t>
      </w:r>
      <w:r w:rsidRPr="00355DE1">
        <w:rPr>
          <w:rFonts w:eastAsia="Calibri"/>
          <w:u w:val="single"/>
        </w:rPr>
        <w:t xml:space="preserve"> </w:t>
      </w:r>
      <w:r w:rsidRPr="00355DE1">
        <w:rPr>
          <w:rFonts w:eastAsia="Calibri"/>
          <w:sz w:val="14"/>
        </w:rPr>
        <w:t>(2</w:t>
      </w:r>
      <w:r w:rsidRPr="00355DE1">
        <w:rPr>
          <w:rFonts w:eastAsia="Calibri"/>
          <w:u w:val="single"/>
        </w:rPr>
        <w:t xml:space="preserve">) </w:t>
      </w:r>
      <w:r w:rsidRPr="00355DE1">
        <w:rPr>
          <w:rFonts w:eastAsia="Calibri" w:cs="Times New Roman"/>
          <w:u w:val="single"/>
        </w:rPr>
        <w:t xml:space="preserve">it fails to see that </w:t>
      </w:r>
      <w:r w:rsidRPr="003334FB">
        <w:rPr>
          <w:rFonts w:eastAsia="Calibri" w:cs="Times New Roman"/>
          <w:highlight w:val="yellow"/>
          <w:u w:val="single"/>
        </w:rPr>
        <w:t xml:space="preserve">in a world of </w:t>
      </w:r>
      <w:r w:rsidRPr="00355DE1">
        <w:rPr>
          <w:rFonts w:eastAsia="Calibri" w:cs="Times New Roman"/>
          <w:u w:val="single"/>
        </w:rPr>
        <w:t xml:space="preserve">real </w:t>
      </w:r>
      <w:r w:rsidRPr="003334FB">
        <w:rPr>
          <w:rFonts w:eastAsia="Calibri" w:cs="Times New Roman"/>
          <w:highlight w:val="yellow"/>
          <w:u w:val="single"/>
        </w:rPr>
        <w:t>violence</w:t>
      </w:r>
      <w:r w:rsidRPr="00355DE1">
        <w:rPr>
          <w:rFonts w:eastAsia="Calibri" w:cs="Times New Roman"/>
          <w:u w:val="single"/>
        </w:rPr>
        <w:t xml:space="preserve"> and injustice, </w:t>
      </w:r>
      <w:r w:rsidRPr="003334FB">
        <w:rPr>
          <w:rFonts w:eastAsia="Calibri" w:cs="Times New Roman"/>
          <w:highlight w:val="yellow"/>
          <w:u w:val="single"/>
        </w:rPr>
        <w:t>moral purity is</w:t>
      </w:r>
      <w:r w:rsidRPr="00355DE1">
        <w:rPr>
          <w:rFonts w:eastAsia="Calibri" w:cs="Times New Roman"/>
          <w:u w:val="single"/>
        </w:rPr>
        <w:t xml:space="preserve"> not simply a form of powerlessness; it is often a form of </w:t>
      </w:r>
      <w:r w:rsidRPr="003334FB">
        <w:rPr>
          <w:rFonts w:eastAsia="Calibri" w:cs="Times New Roman"/>
          <w:b/>
          <w:highlight w:val="yellow"/>
          <w:u w:val="single"/>
        </w:rPr>
        <w:t>complicity in injustice</w:t>
      </w:r>
      <w:r w:rsidRPr="00355DE1">
        <w:rPr>
          <w:rFonts w:eastAsia="Calibri"/>
          <w:sz w:val="14"/>
        </w:rPr>
        <w:t xml:space="preserve">. This is </w:t>
      </w:r>
      <w:proofErr w:type="gramStart"/>
      <w:r w:rsidRPr="00355DE1">
        <w:rPr>
          <w:rFonts w:eastAsia="Calibri"/>
          <w:sz w:val="14"/>
        </w:rPr>
        <w:t>why,</w:t>
      </w:r>
      <w:proofErr w:type="gramEnd"/>
      <w:r w:rsidRPr="00355DE1">
        <w:rPr>
          <w:rFonts w:eastAsia="Calibri"/>
          <w:sz w:val="14"/>
        </w:rPr>
        <w:t xml:space="preserve"> </w:t>
      </w:r>
      <w:r w:rsidRPr="00355DE1">
        <w:rPr>
          <w:rFonts w:eastAsia="Calibri" w:cs="Times New Roman"/>
          <w:u w:val="single"/>
        </w:rPr>
        <w:t>from the standpoint of politics--as opposed to religion--</w:t>
      </w:r>
      <w:r w:rsidRPr="003334FB">
        <w:rPr>
          <w:rStyle w:val="Emphasis"/>
          <w:highlight w:val="yellow"/>
        </w:rPr>
        <w:t xml:space="preserve">pacifism </w:t>
      </w:r>
      <w:r w:rsidRPr="003334FB">
        <w:rPr>
          <w:rStyle w:val="StyleUnderline"/>
          <w:highlight w:val="yellow"/>
        </w:rPr>
        <w:t>is</w:t>
      </w:r>
      <w:r w:rsidRPr="00355DE1">
        <w:rPr>
          <w:rFonts w:eastAsia="Calibri" w:cs="Times New Roman"/>
          <w:u w:val="single"/>
        </w:rPr>
        <w:t xml:space="preserve"> always </w:t>
      </w:r>
      <w:r w:rsidRPr="003334FB">
        <w:rPr>
          <w:rFonts w:eastAsia="Calibri" w:cs="Times New Roman"/>
          <w:highlight w:val="yellow"/>
          <w:u w:val="single"/>
        </w:rPr>
        <w:t>a</w:t>
      </w:r>
      <w:r w:rsidRPr="00355DE1">
        <w:rPr>
          <w:rFonts w:eastAsia="Calibri" w:cs="Times New Roman"/>
          <w:u w:val="single"/>
        </w:rPr>
        <w:t xml:space="preserve"> potentially </w:t>
      </w:r>
      <w:r w:rsidRPr="003334FB">
        <w:rPr>
          <w:rFonts w:eastAsia="Calibri" w:cs="Times New Roman"/>
          <w:highlight w:val="yellow"/>
          <w:u w:val="single"/>
        </w:rPr>
        <w:t>immoral stand</w:t>
      </w:r>
      <w:r w:rsidRPr="00355DE1">
        <w:rPr>
          <w:rFonts w:eastAsia="Calibri" w:cs="Times New Roman"/>
          <w:u w:val="single"/>
        </w:rPr>
        <w:t>. In categorically repudiating violence, it refuses in principle to oppose certain violent injustices with any effect; and</w:t>
      </w:r>
      <w:r w:rsidRPr="00355DE1">
        <w:rPr>
          <w:rFonts w:eastAsia="Calibri"/>
          <w:sz w:val="14"/>
        </w:rPr>
        <w:t xml:space="preserve"> (3) </w:t>
      </w:r>
      <w:r w:rsidRPr="00355DE1">
        <w:rPr>
          <w:rFonts w:eastAsia="Calibri" w:cs="Times New Roman"/>
          <w:u w:val="single"/>
        </w:rPr>
        <w:t xml:space="preserve">it fails to see that </w:t>
      </w:r>
      <w:r w:rsidRPr="003334FB">
        <w:rPr>
          <w:rFonts w:eastAsia="Calibri" w:cs="Times New Roman"/>
          <w:b/>
          <w:highlight w:val="yellow"/>
          <w:u w:val="single"/>
        </w:rPr>
        <w:t>politics is as much about unintended consequences as</w:t>
      </w:r>
      <w:r w:rsidRPr="00355DE1">
        <w:rPr>
          <w:rFonts w:eastAsia="Calibri" w:cs="Times New Roman"/>
          <w:b/>
          <w:u w:val="single"/>
        </w:rPr>
        <w:t xml:space="preserve"> it is about </w:t>
      </w:r>
      <w:r w:rsidRPr="003334FB">
        <w:rPr>
          <w:rFonts w:eastAsia="Calibri" w:cs="Times New Roman"/>
          <w:b/>
          <w:highlight w:val="yellow"/>
          <w:u w:val="single"/>
        </w:rPr>
        <w:t>intentions</w:t>
      </w:r>
      <w:r w:rsidRPr="003334FB">
        <w:rPr>
          <w:rFonts w:eastAsia="Calibri" w:cs="Times New Roman"/>
          <w:highlight w:val="yellow"/>
          <w:u w:val="single"/>
        </w:rPr>
        <w:t>; it is the effects of action, rather than the motives</w:t>
      </w:r>
      <w:r w:rsidRPr="00355DE1">
        <w:rPr>
          <w:rFonts w:eastAsia="Calibri" w:cs="Times New Roman"/>
          <w:u w:val="single"/>
        </w:rPr>
        <w:t xml:space="preserve"> of action, </w:t>
      </w:r>
      <w:r w:rsidRPr="003334FB">
        <w:rPr>
          <w:rFonts w:eastAsia="Calibri" w:cs="Times New Roman"/>
          <w:highlight w:val="yellow"/>
          <w:u w:val="single"/>
        </w:rPr>
        <w:t>that is most significant</w:t>
      </w:r>
      <w:r w:rsidRPr="003334FB">
        <w:rPr>
          <w:rFonts w:eastAsia="Calibri"/>
          <w:highlight w:val="yellow"/>
          <w:u w:val="single"/>
        </w:rPr>
        <w:t>.</w:t>
      </w:r>
      <w:r w:rsidRPr="00355DE1">
        <w:rPr>
          <w:rFonts w:eastAsia="Calibri"/>
          <w:u w:val="single"/>
        </w:rPr>
        <w:t xml:space="preserve"> </w:t>
      </w:r>
      <w:r w:rsidRPr="00355DE1">
        <w:rPr>
          <w:rFonts w:eastAsia="Calibri"/>
          <w:sz w:val="14"/>
        </w:rPr>
        <w:t>Just as the alignment with "good" may engender impotence, it is often the pursuit of "good" that generates evil. This is the lesson of communism in the twentieth century: it is not enough that one's goals be sincere or idealistic</w:t>
      </w:r>
      <w:r w:rsidRPr="00355DE1">
        <w:rPr>
          <w:rFonts w:eastAsia="Calibri"/>
          <w:u w:val="single"/>
        </w:rPr>
        <w:t xml:space="preserve">; </w:t>
      </w:r>
      <w:r w:rsidRPr="00355DE1">
        <w:rPr>
          <w:rFonts w:eastAsia="Calibri" w:cs="Times New Roman"/>
          <w:u w:val="single"/>
        </w:rPr>
        <w:t xml:space="preserve">it is equally important, always, to ask about the effects of pursuing these goals and to judge these effects in pragmatic and historically contextualized ways. </w:t>
      </w:r>
      <w:r w:rsidRPr="003334FB">
        <w:rPr>
          <w:rFonts w:eastAsia="Calibri" w:cs="Times New Roman"/>
          <w:highlight w:val="yellow"/>
          <w:u w:val="single"/>
        </w:rPr>
        <w:t>Moral absolutism inhibits</w:t>
      </w:r>
      <w:r w:rsidRPr="00355DE1">
        <w:rPr>
          <w:rFonts w:eastAsia="Calibri" w:cs="Times New Roman"/>
          <w:u w:val="single"/>
        </w:rPr>
        <w:t xml:space="preserve"> this </w:t>
      </w:r>
      <w:r w:rsidRPr="003334FB">
        <w:rPr>
          <w:rFonts w:eastAsia="Calibri" w:cs="Times New Roman"/>
          <w:highlight w:val="yellow"/>
          <w:u w:val="single"/>
        </w:rPr>
        <w:t>judgment</w:t>
      </w:r>
      <w:r w:rsidRPr="00355DE1">
        <w:rPr>
          <w:rFonts w:eastAsia="Calibri" w:cs="Times New Roman"/>
          <w:u w:val="single"/>
        </w:rPr>
        <w:t>. It alienates those who are not true believers. It promotes arrogance. And it undermines political effectiveness.</w:t>
      </w:r>
    </w:p>
    <w:p w14:paraId="77262B06" w14:textId="77777777" w:rsidR="00AF1AAC" w:rsidRDefault="00AF1AAC" w:rsidP="00AF1AAC"/>
    <w:p w14:paraId="0E4D798C" w14:textId="77777777" w:rsidR="00AF1AAC" w:rsidRPr="0011332E" w:rsidRDefault="00AF1AAC" w:rsidP="00AF1AAC">
      <w:pPr>
        <w:pStyle w:val="Heading4"/>
      </w:pPr>
      <w:r w:rsidRPr="0011332E">
        <w:t>Their conception of violence is reductive and can’t be solved</w:t>
      </w:r>
    </w:p>
    <w:p w14:paraId="4D3CA6C8" w14:textId="77777777" w:rsidR="00AF1AAC" w:rsidRPr="0011332E" w:rsidRDefault="00AF1AAC" w:rsidP="00AF1AAC">
      <w:proofErr w:type="spellStart"/>
      <w:r w:rsidRPr="00F612BF">
        <w:rPr>
          <w:rStyle w:val="Style13ptBold"/>
        </w:rPr>
        <w:t>Boulding</w:t>
      </w:r>
      <w:proofErr w:type="spellEnd"/>
      <w:r w:rsidRPr="00F612BF">
        <w:rPr>
          <w:rStyle w:val="Style13ptBold"/>
        </w:rPr>
        <w:t xml:space="preserve"> 77</w:t>
      </w:r>
      <w:r>
        <w:rPr>
          <w:rStyle w:val="Style13ptBold"/>
          <w:rFonts w:ascii="Georgia" w:hAnsi="Georgia"/>
          <w:b w:val="0"/>
        </w:rPr>
        <w:t xml:space="preserve"> </w:t>
      </w:r>
      <w:r w:rsidRPr="0011332E">
        <w:t xml:space="preserve">Twelve Friendly Quarrels with Johan </w:t>
      </w:r>
      <w:proofErr w:type="spellStart"/>
      <w:r w:rsidRPr="0011332E">
        <w:t>Galtung</w:t>
      </w:r>
      <w:proofErr w:type="spellEnd"/>
      <w:r>
        <w:t xml:space="preserve"> </w:t>
      </w:r>
      <w:r w:rsidRPr="0011332E">
        <w:t xml:space="preserve">Author(s): Kenneth E. </w:t>
      </w:r>
      <w:proofErr w:type="spellStart"/>
      <w:r w:rsidRPr="0011332E">
        <w:t>BouldingReviewed</w:t>
      </w:r>
      <w:proofErr w:type="spellEnd"/>
      <w:r w:rsidRPr="0011332E">
        <w:t xml:space="preserve"> work(s)</w:t>
      </w:r>
      <w:proofErr w:type="gramStart"/>
      <w:r w:rsidRPr="0011332E">
        <w:t>:Source</w:t>
      </w:r>
      <w:proofErr w:type="gramEnd"/>
      <w:r w:rsidRPr="0011332E">
        <w:t>: Journal of Peace Research, Vol. 14, No. 1 (1977), pp. 75-86Published</w:t>
      </w:r>
      <w:r>
        <w:t xml:space="preserve"> </w:t>
      </w:r>
      <w:r w:rsidRPr="0011332E">
        <w:t xml:space="preserve">Kenneth </w:t>
      </w:r>
      <w:proofErr w:type="spellStart"/>
      <w:r w:rsidRPr="0011332E">
        <w:t>Ewart</w:t>
      </w:r>
      <w:proofErr w:type="spellEnd"/>
      <w:r w:rsidRPr="0011332E">
        <w:t xml:space="preserve"> </w:t>
      </w:r>
      <w:proofErr w:type="spellStart"/>
      <w:r w:rsidRPr="0011332E">
        <w:t>Boulding</w:t>
      </w:r>
      <w:proofErr w:type="spellEnd"/>
      <w:r w:rsidRPr="0011332E">
        <w:t xml:space="preserve"> (January 18, 1910 – March 18, 1993) was an economist, educator, peace activist, poet, religious mystic, devoted Quaker, systems scientist, and interdisciplinary philosopher.[1][2] He was cofounder of General Systems Theory and founder of numerous ongoing intellectual projects in economics and social science.</w:t>
      </w:r>
      <w:r>
        <w:t xml:space="preserve"> </w:t>
      </w:r>
      <w:r w:rsidRPr="0011332E">
        <w:t xml:space="preserve">He graduated from Oxford University, and was granted United States citizenship in 1948. During the years 1949 to 1967, he was a faculty member of the University of Michigan. In 1967, he joined the faculty of the University of Colorado at Boulder, where he remained until his retirement. </w:t>
      </w:r>
    </w:p>
    <w:p w14:paraId="2AD725F7" w14:textId="77777777" w:rsidR="00AF1AAC" w:rsidRPr="00FD45E4" w:rsidRDefault="00AF1AAC" w:rsidP="00AF1AAC">
      <w:pPr>
        <w:rPr>
          <w:sz w:val="14"/>
        </w:rPr>
      </w:pPr>
      <w:r w:rsidRPr="0011332E">
        <w:rPr>
          <w:sz w:val="14"/>
        </w:rPr>
        <w:t xml:space="preserve"> Finally, we come to the great </w:t>
      </w:r>
      <w:proofErr w:type="spellStart"/>
      <w:r w:rsidRPr="0011332E">
        <w:rPr>
          <w:sz w:val="14"/>
        </w:rPr>
        <w:t>Galtung</w:t>
      </w:r>
      <w:proofErr w:type="spellEnd"/>
      <w:r w:rsidRPr="0011332E">
        <w:rPr>
          <w:sz w:val="14"/>
        </w:rPr>
        <w:t xml:space="preserve"> </w:t>
      </w:r>
      <w:r w:rsidRPr="003334FB">
        <w:rPr>
          <w:rStyle w:val="StyleUnderline"/>
          <w:highlight w:val="yellow"/>
        </w:rPr>
        <w:t>metaphors of 'structural violence'</w:t>
      </w:r>
      <w:r w:rsidRPr="0011332E">
        <w:rPr>
          <w:rStyle w:val="StyleUnderline"/>
        </w:rPr>
        <w:t xml:space="preserve"> 'and 'positive peace'</w:t>
      </w:r>
      <w:r w:rsidRPr="0011332E">
        <w:rPr>
          <w:sz w:val="14"/>
        </w:rPr>
        <w:t xml:space="preserve">. They </w:t>
      </w:r>
      <w:r w:rsidRPr="0011332E">
        <w:rPr>
          <w:rStyle w:val="StyleUnderline"/>
        </w:rPr>
        <w:t>are metaphors rather than models</w:t>
      </w:r>
      <w:r w:rsidRPr="0011332E">
        <w:rPr>
          <w:sz w:val="14"/>
        </w:rPr>
        <w:t xml:space="preserve">, </w:t>
      </w:r>
      <w:r w:rsidRPr="0011332E">
        <w:rPr>
          <w:rStyle w:val="StyleUnderline"/>
        </w:rPr>
        <w:t xml:space="preserve">and for that very reason </w:t>
      </w:r>
      <w:r w:rsidRPr="003334FB">
        <w:rPr>
          <w:rStyle w:val="StyleUnderline"/>
          <w:highlight w:val="yellow"/>
        </w:rPr>
        <w:t>are suspect</w:t>
      </w:r>
      <w:r w:rsidRPr="0011332E">
        <w:rPr>
          <w:sz w:val="14"/>
        </w:rPr>
        <w:t xml:space="preserve">. Metaphors always imply models and metaphors have much more persuasive power than models do, for models tend to be the preserve of the specialist. But </w:t>
      </w:r>
      <w:r w:rsidRPr="0011332E">
        <w:rPr>
          <w:rStyle w:val="StyleUnderline"/>
        </w:rPr>
        <w:t xml:space="preserve">when a metaphor implies a bad model it can be very dangerous, for it is both persuasive and wrong. The metaphor of structural violence </w:t>
      </w:r>
      <w:r w:rsidRPr="0011332E">
        <w:rPr>
          <w:sz w:val="14"/>
        </w:rPr>
        <w:t xml:space="preserve">I would argue </w:t>
      </w:r>
      <w:r w:rsidRPr="0011332E">
        <w:rPr>
          <w:rStyle w:val="StyleUnderline"/>
        </w:rPr>
        <w:t>falls right into this category.</w:t>
      </w:r>
      <w:r w:rsidRPr="0011332E">
        <w:rPr>
          <w:sz w:val="14"/>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11332E">
        <w:rPr>
          <w:rStyle w:val="StyleUnderline"/>
        </w:rPr>
        <w:t>The implication is that poverty</w:t>
      </w:r>
      <w:r w:rsidRPr="0011332E">
        <w:rPr>
          <w:sz w:val="14"/>
        </w:rPr>
        <w:t xml:space="preserve"> and its associated ills </w:t>
      </w:r>
      <w:r w:rsidRPr="0011332E">
        <w:rPr>
          <w:rStyle w:val="StyleUnderline"/>
        </w:rPr>
        <w:t>are the fault of the thug</w:t>
      </w:r>
      <w:r w:rsidRPr="0011332E">
        <w:rPr>
          <w:sz w:val="14"/>
        </w:rPr>
        <w:t xml:space="preserve"> or the conqueror and the solution is to do away with thugs and conquerors. </w:t>
      </w:r>
      <w:r w:rsidRPr="0011332E">
        <w:rPr>
          <w:rStyle w:val="StyleUnderline"/>
        </w:rPr>
        <w:t>While there is some truth in the metaphor, in the modern world at least there is not very muc</w:t>
      </w:r>
      <w:r w:rsidRPr="0011332E">
        <w:rPr>
          <w:sz w:val="14"/>
        </w:rPr>
        <w:t xml:space="preserve">h. </w:t>
      </w:r>
      <w:r w:rsidRPr="0011332E">
        <w:rPr>
          <w:rStyle w:val="StyleUnderline"/>
        </w:rPr>
        <w:t>Violence,</w:t>
      </w:r>
      <w:r w:rsidRPr="0011332E">
        <w:rPr>
          <w:sz w:val="14"/>
        </w:rPr>
        <w:t xml:space="preserve"> whether of the streets and the home, or </w:t>
      </w:r>
      <w:proofErr w:type="gramStart"/>
      <w:r w:rsidRPr="0011332E">
        <w:rPr>
          <w:sz w:val="14"/>
        </w:rPr>
        <w:t>of</w:t>
      </w:r>
      <w:proofErr w:type="gramEnd"/>
      <w:r w:rsidRPr="0011332E">
        <w:rPr>
          <w:sz w:val="14"/>
        </w:rPr>
        <w:t xml:space="preserve"> the guerilla, of the police, or of the armed forces, </w:t>
      </w:r>
      <w:r w:rsidRPr="0011332E">
        <w:rPr>
          <w:rStyle w:val="StyleUnderline"/>
        </w:rPr>
        <w:t>is</w:t>
      </w:r>
      <w:r w:rsidRPr="0011332E">
        <w:rPr>
          <w:sz w:val="14"/>
        </w:rPr>
        <w:t xml:space="preserve"> a </w:t>
      </w:r>
      <w:r w:rsidRPr="0011332E">
        <w:rPr>
          <w:rStyle w:val="StyleUnderline"/>
        </w:rPr>
        <w:t>very different</w:t>
      </w:r>
      <w:r w:rsidRPr="0011332E">
        <w:rPr>
          <w:sz w:val="14"/>
        </w:rPr>
        <w:t xml:space="preserve"> phenomenon from poverty. </w:t>
      </w:r>
      <w:r w:rsidRPr="0011332E">
        <w:rPr>
          <w:rStyle w:val="StyleUnderline"/>
        </w:rPr>
        <w:t>The processes which create</w:t>
      </w:r>
      <w:r w:rsidRPr="0011332E">
        <w:rPr>
          <w:sz w:val="14"/>
        </w:rPr>
        <w:t xml:space="preserve"> and sustain </w:t>
      </w:r>
      <w:r w:rsidRPr="0011332E">
        <w:rPr>
          <w:rStyle w:val="StyleUnderline"/>
        </w:rPr>
        <w:t xml:space="preserve">poverty are not at all like the processes which create and sustain violence, although like everything else in 'the world, everything is somewhat related to everything else. </w:t>
      </w:r>
      <w:r w:rsidRPr="0011332E">
        <w:rPr>
          <w:sz w:val="14"/>
        </w:rPr>
        <w:t xml:space="preserve">There is a very real problem of the </w:t>
      </w:r>
      <w:proofErr w:type="gramStart"/>
      <w:r w:rsidRPr="0011332E">
        <w:rPr>
          <w:sz w:val="14"/>
        </w:rPr>
        <w:t>structures which</w:t>
      </w:r>
      <w:proofErr w:type="gramEnd"/>
      <w:r w:rsidRPr="0011332E">
        <w:rPr>
          <w:sz w:val="14"/>
        </w:rPr>
        <w:t xml:space="preserve"> lead to violence, but unfortunately </w:t>
      </w:r>
      <w:proofErr w:type="spellStart"/>
      <w:r w:rsidRPr="0011332E">
        <w:rPr>
          <w:sz w:val="14"/>
        </w:rPr>
        <w:t>Galitung's</w:t>
      </w:r>
      <w:proofErr w:type="spellEnd"/>
      <w:r w:rsidRPr="0011332E">
        <w:rPr>
          <w:sz w:val="14"/>
        </w:rPr>
        <w:t xml:space="preserve"> </w:t>
      </w:r>
      <w:r w:rsidRPr="0011332E">
        <w:rPr>
          <w:rStyle w:val="StyleUnderline"/>
        </w:rPr>
        <w:t xml:space="preserve">metaphor of structural violence </w:t>
      </w:r>
      <w:r w:rsidRPr="0011332E">
        <w:rPr>
          <w:sz w:val="14"/>
        </w:rPr>
        <w:t xml:space="preserve">as he has used it </w:t>
      </w:r>
      <w:r w:rsidRPr="0011332E">
        <w:rPr>
          <w:rStyle w:val="StyleUnderline"/>
        </w:rPr>
        <w:t xml:space="preserve">has diverted attention from this problem. </w:t>
      </w:r>
      <w:r w:rsidRPr="003334FB">
        <w:rPr>
          <w:rStyle w:val="StyleUnderline"/>
          <w:highlight w:val="yellow"/>
        </w:rPr>
        <w:t>Violence</w:t>
      </w:r>
      <w:r w:rsidRPr="0011332E">
        <w:rPr>
          <w:rStyle w:val="StyleUnderline"/>
        </w:rPr>
        <w:t xml:space="preserve"> in the behavioral sense,</w:t>
      </w:r>
      <w:r w:rsidRPr="0011332E">
        <w:rPr>
          <w:sz w:val="14"/>
        </w:rPr>
        <w:t xml:space="preserve"> that is, somebody actually doing damage to somebody else and trying to make </w:t>
      </w:r>
      <w:proofErr w:type="gramStart"/>
      <w:r w:rsidRPr="0011332E">
        <w:rPr>
          <w:sz w:val="14"/>
        </w:rPr>
        <w:t>them</w:t>
      </w:r>
      <w:proofErr w:type="gramEnd"/>
      <w:r w:rsidRPr="0011332E">
        <w:rPr>
          <w:sz w:val="14"/>
        </w:rPr>
        <w:t xml:space="preserve"> worse off, </w:t>
      </w:r>
      <w:r w:rsidRPr="003334FB">
        <w:rPr>
          <w:rStyle w:val="StyleUnderline"/>
          <w:highlight w:val="yellow"/>
        </w:rPr>
        <w:t>is a 'threshold' phenomenon</w:t>
      </w:r>
      <w:r w:rsidRPr="0011332E">
        <w:rPr>
          <w:rStyle w:val="StyleUnderline"/>
        </w:rPr>
        <w:t xml:space="preserve">, </w:t>
      </w:r>
      <w:r w:rsidRPr="0011332E">
        <w:rPr>
          <w:sz w:val="14"/>
        </w:rPr>
        <w:t xml:space="preserve">rather like the boiling over of a pot. The temperature under a pot can rise for a long time without its boiling over, but at some 'threshold boiling over will take place. The </w:t>
      </w:r>
      <w:proofErr w:type="gramStart"/>
      <w:r w:rsidRPr="0011332E">
        <w:rPr>
          <w:sz w:val="14"/>
        </w:rPr>
        <w:t>study</w:t>
      </w:r>
      <w:proofErr w:type="gramEnd"/>
      <w:r w:rsidRPr="0011332E">
        <w:rPr>
          <w:sz w:val="14"/>
        </w:rPr>
        <w:t xml:space="preserve"> of the structures which underlie violence are a very important and much neglected part of peace research and indeed of social science in general. Threshold phenomena like violence are difficult to   study because they represent 'breaks' in the </w:t>
      </w:r>
      <w:proofErr w:type="spellStart"/>
      <w:r w:rsidRPr="0011332E">
        <w:rPr>
          <w:sz w:val="14"/>
        </w:rPr>
        <w:t>systenm</w:t>
      </w:r>
      <w:proofErr w:type="spellEnd"/>
      <w:r w:rsidRPr="0011332E">
        <w:rPr>
          <w:sz w:val="14"/>
        </w:rPr>
        <w:t xml:space="preserve">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w:t>
      </w:r>
      <w:proofErr w:type="spellStart"/>
      <w:r w:rsidRPr="0011332E">
        <w:rPr>
          <w:sz w:val="14"/>
        </w:rPr>
        <w:t>Ithe</w:t>
      </w:r>
      <w:proofErr w:type="spellEnd"/>
      <w:r w:rsidRPr="0011332E">
        <w:rPr>
          <w:sz w:val="14"/>
        </w:rPr>
        <w:t xml:space="preserve"> increase in the strength of the system, 'the other is the diminution of the strain. The strength of systems involves habit, culture, taboos, and sanctions, all these 'things which enable a system to stand </w:t>
      </w:r>
      <w:proofErr w:type="spellStart"/>
      <w:r w:rsidRPr="0011332E">
        <w:rPr>
          <w:sz w:val="14"/>
        </w:rPr>
        <w:t>lincreasing</w:t>
      </w:r>
      <w:proofErr w:type="spellEnd"/>
      <w:r w:rsidRPr="0011332E">
        <w:rPr>
          <w:sz w:val="14"/>
        </w:rPr>
        <w:t xml:space="preserve"> strain without breaking down into violence. The strains on the system 'are largely dynamic in character, such as arms races, mutually stimulated hostility, changes in relative economic position or political power, which are often hard to identify. </w:t>
      </w:r>
      <w:proofErr w:type="gramStart"/>
      <w:r w:rsidRPr="0011332E">
        <w:rPr>
          <w:sz w:val="14"/>
        </w:rPr>
        <w:t>Conflicts of interest 'are only part 'of the strain on a system, and not always the most important part.</w:t>
      </w:r>
      <w:proofErr w:type="gramEnd"/>
      <w:r w:rsidRPr="0011332E">
        <w:rPr>
          <w:sz w:val="14"/>
        </w:rPr>
        <w:t xml:space="preserve"> It is very hard for people </w:t>
      </w:r>
      <w:proofErr w:type="spellStart"/>
      <w:r w:rsidRPr="0011332E">
        <w:rPr>
          <w:sz w:val="14"/>
        </w:rPr>
        <w:t>ito</w:t>
      </w:r>
      <w:proofErr w:type="spellEnd"/>
      <w:r w:rsidRPr="0011332E">
        <w:rPr>
          <w:sz w:val="14"/>
        </w:rPr>
        <w:t xml:space="preserve"> know their interests, and misperceptions of 'interest take place mainly through the dynamic processes, not through the structural ones. It is only perceptions of </w:t>
      </w:r>
      <w:proofErr w:type="gramStart"/>
      <w:r w:rsidRPr="0011332E">
        <w:rPr>
          <w:sz w:val="14"/>
        </w:rPr>
        <w:t xml:space="preserve">interest which affect people's behavior, not the 'real' interests, whatever these may be, and the gap between </w:t>
      </w:r>
      <w:proofErr w:type="spellStart"/>
      <w:r w:rsidRPr="0011332E">
        <w:rPr>
          <w:sz w:val="14"/>
        </w:rPr>
        <w:t>percepti'on</w:t>
      </w:r>
      <w:proofErr w:type="spellEnd"/>
      <w:proofErr w:type="gramEnd"/>
      <w:r w:rsidRPr="0011332E">
        <w:rPr>
          <w:sz w:val="14"/>
        </w:rPr>
        <w:t xml:space="preserve"> and reality can be very large and resistant to change. However, </w:t>
      </w:r>
      <w:r w:rsidRPr="0011332E">
        <w:rPr>
          <w:rStyle w:val="StyleUnderline"/>
        </w:rPr>
        <w:t xml:space="preserve">what </w:t>
      </w:r>
      <w:proofErr w:type="spellStart"/>
      <w:r w:rsidRPr="0011332E">
        <w:rPr>
          <w:rStyle w:val="StyleUnderline"/>
        </w:rPr>
        <w:t>Galitung</w:t>
      </w:r>
      <w:proofErr w:type="spellEnd"/>
      <w:r w:rsidRPr="0011332E">
        <w:rPr>
          <w:rStyle w:val="StyleUnderline"/>
        </w:rPr>
        <w:t xml:space="preserve"> calls </w:t>
      </w:r>
      <w:r w:rsidRPr="003334FB">
        <w:rPr>
          <w:rStyle w:val="StyleUnderline"/>
          <w:highlight w:val="yellow"/>
        </w:rPr>
        <w:t>structural violence</w:t>
      </w:r>
      <w:r w:rsidRPr="0011332E">
        <w:rPr>
          <w:sz w:val="14"/>
        </w:rPr>
        <w:t xml:space="preserve"> (which has been defined 'by one unkind </w:t>
      </w:r>
      <w:proofErr w:type="spellStart"/>
      <w:r w:rsidRPr="0011332E">
        <w:rPr>
          <w:sz w:val="14"/>
        </w:rPr>
        <w:t>commenltator</w:t>
      </w:r>
      <w:proofErr w:type="spellEnd"/>
      <w:r w:rsidRPr="0011332E">
        <w:rPr>
          <w:sz w:val="14"/>
        </w:rPr>
        <w:t xml:space="preserve"> as </w:t>
      </w:r>
      <w:r w:rsidRPr="0011332E">
        <w:rPr>
          <w:rStyle w:val="StyleUnderline"/>
        </w:rPr>
        <w:t xml:space="preserve">anything that </w:t>
      </w:r>
      <w:proofErr w:type="spellStart"/>
      <w:r w:rsidRPr="0011332E">
        <w:rPr>
          <w:rStyle w:val="StyleUnderline"/>
        </w:rPr>
        <w:t>Galitung</w:t>
      </w:r>
      <w:proofErr w:type="spellEnd"/>
      <w:r w:rsidRPr="0011332E">
        <w:rPr>
          <w:rStyle w:val="StyleUnderline"/>
        </w:rPr>
        <w:t xml:space="preserve"> doesn't like</w:t>
      </w:r>
      <w:r w:rsidRPr="0011332E">
        <w:rPr>
          <w:sz w:val="14"/>
        </w:rPr>
        <w:t xml:space="preserve">) </w:t>
      </w:r>
      <w:r w:rsidRPr="003334FB">
        <w:rPr>
          <w:rStyle w:val="StyleUnderline"/>
          <w:highlight w:val="yellow"/>
        </w:rPr>
        <w:t>was</w:t>
      </w:r>
      <w:r w:rsidRPr="0011332E">
        <w:rPr>
          <w:rStyle w:val="StyleUnderline"/>
        </w:rPr>
        <w:t xml:space="preserve"> originally </w:t>
      </w:r>
      <w:r w:rsidRPr="003334FB">
        <w:rPr>
          <w:rStyle w:val="StyleUnderline"/>
          <w:highlight w:val="yellow"/>
        </w:rPr>
        <w:t>defined as</w:t>
      </w:r>
      <w:r w:rsidRPr="0011332E">
        <w:rPr>
          <w:rStyle w:val="StyleUnderline"/>
        </w:rPr>
        <w:t xml:space="preserve"> any unnecessarily </w:t>
      </w:r>
      <w:r w:rsidRPr="003334FB">
        <w:rPr>
          <w:rStyle w:val="StyleUnderline"/>
          <w:highlight w:val="yellow"/>
        </w:rPr>
        <w:t>low expectation of life, on that assumption that anybody who dies</w:t>
      </w:r>
      <w:r w:rsidRPr="0011332E">
        <w:rPr>
          <w:sz w:val="14"/>
        </w:rPr>
        <w:t xml:space="preserve"> before the allotted span </w:t>
      </w:r>
      <w:r w:rsidRPr="003334FB">
        <w:rPr>
          <w:rStyle w:val="StyleUnderline"/>
          <w:highlight w:val="yellow"/>
        </w:rPr>
        <w:t>has been killed</w:t>
      </w:r>
      <w:r w:rsidRPr="0011332E">
        <w:rPr>
          <w:sz w:val="14"/>
        </w:rPr>
        <w:t xml:space="preserve">, however unintentionally and unknowingly, by somebody else. </w:t>
      </w:r>
      <w:r w:rsidRPr="003334FB">
        <w:rPr>
          <w:rStyle w:val="StyleUnderline"/>
          <w:highlight w:val="yellow"/>
        </w:rPr>
        <w:t>The concept has been expanded to include all</w:t>
      </w:r>
      <w:r w:rsidRPr="0011332E">
        <w:rPr>
          <w:rStyle w:val="StyleUnderline"/>
        </w:rPr>
        <w:t xml:space="preserve"> 'the </w:t>
      </w:r>
      <w:r w:rsidRPr="003334FB">
        <w:rPr>
          <w:rStyle w:val="StyleUnderline"/>
          <w:highlight w:val="yellow"/>
        </w:rPr>
        <w:t>problems</w:t>
      </w:r>
      <w:r w:rsidRPr="0011332E">
        <w:rPr>
          <w:rStyle w:val="StyleUnderline"/>
        </w:rPr>
        <w:t xml:space="preserve"> of</w:t>
      </w:r>
      <w:r w:rsidRPr="0011332E">
        <w:rPr>
          <w:sz w:val="14"/>
        </w:rPr>
        <w:t xml:space="preserve"> poverty, destitution, deprivation, and </w:t>
      </w:r>
      <w:r w:rsidRPr="0011332E">
        <w:rPr>
          <w:rStyle w:val="StyleUnderline"/>
        </w:rPr>
        <w:t>misery.</w:t>
      </w:r>
      <w:r w:rsidRPr="0011332E">
        <w:rPr>
          <w:sz w:val="14"/>
        </w:rPr>
        <w:t xml:space="preserve"> These are enormously real and are a very high priority for research and action, but </w:t>
      </w:r>
      <w:r w:rsidRPr="003334FB">
        <w:rPr>
          <w:rStyle w:val="StyleUnderline"/>
          <w:highlight w:val="yellow"/>
        </w:rPr>
        <w:t>they</w:t>
      </w:r>
      <w:r w:rsidRPr="0011332E">
        <w:rPr>
          <w:rStyle w:val="StyleUnderline"/>
        </w:rPr>
        <w:t xml:space="preserve"> belong to systems which </w:t>
      </w:r>
      <w:r w:rsidRPr="003334FB">
        <w:rPr>
          <w:rStyle w:val="StyleUnderline"/>
          <w:highlight w:val="yellow"/>
        </w:rPr>
        <w:t>are only peripherally related to</w:t>
      </w:r>
      <w:r w:rsidRPr="0011332E">
        <w:rPr>
          <w:rStyle w:val="StyleUnderline"/>
        </w:rPr>
        <w:t xml:space="preserve"> 'the structures </w:t>
      </w:r>
      <w:proofErr w:type="spellStart"/>
      <w:r w:rsidRPr="0011332E">
        <w:rPr>
          <w:rStyle w:val="StyleUnderline"/>
        </w:rPr>
        <w:t>whi'ch</w:t>
      </w:r>
      <w:proofErr w:type="spellEnd"/>
      <w:r w:rsidRPr="0011332E">
        <w:rPr>
          <w:rStyle w:val="StyleUnderline"/>
        </w:rPr>
        <w:t xml:space="preserve"> produce </w:t>
      </w:r>
      <w:r w:rsidRPr="003334FB">
        <w:rPr>
          <w:rStyle w:val="StyleUnderline"/>
          <w:highlight w:val="yellow"/>
        </w:rPr>
        <w:t>violence</w:t>
      </w:r>
      <w:r w:rsidRPr="0011332E">
        <w:rPr>
          <w:rStyle w:val="StyleUnderline"/>
        </w:rPr>
        <w:t xml:space="preserve">. </w:t>
      </w:r>
      <w:r w:rsidRPr="0011332E">
        <w:rPr>
          <w:sz w:val="14"/>
        </w:rPr>
        <w:t xml:space="preserve">This is not </w:t>
      </w:r>
      <w:proofErr w:type="spellStart"/>
      <w:r w:rsidRPr="0011332E">
        <w:rPr>
          <w:sz w:val="14"/>
        </w:rPr>
        <w:t>rto</w:t>
      </w:r>
      <w:proofErr w:type="spellEnd"/>
      <w:r w:rsidRPr="0011332E">
        <w:rPr>
          <w:sz w:val="14"/>
        </w:rPr>
        <w:t xml:space="preserve"> say that the cultures of violence and the cultures of poverty are not sometimes related, though not all poverty cultures are cultures of violence, and certainly not all cultures of violence are poverty cultures. But </w:t>
      </w:r>
      <w:r w:rsidRPr="0011332E">
        <w:rPr>
          <w:rStyle w:val="StyleUnderline"/>
        </w:rPr>
        <w:t xml:space="preserve">the dynamics </w:t>
      </w:r>
      <w:proofErr w:type="spellStart"/>
      <w:r w:rsidRPr="0011332E">
        <w:rPr>
          <w:rStyle w:val="StyleUnderline"/>
        </w:rPr>
        <w:t>lof</w:t>
      </w:r>
      <w:proofErr w:type="spellEnd"/>
      <w:r w:rsidRPr="0011332E">
        <w:rPr>
          <w:rStyle w:val="StyleUnderline"/>
        </w:rPr>
        <w:t xml:space="preserve"> poverty</w:t>
      </w:r>
      <w:r w:rsidRPr="0011332E">
        <w:rPr>
          <w:sz w:val="14"/>
        </w:rPr>
        <w:t xml:space="preserve"> and the success or </w:t>
      </w:r>
      <w:proofErr w:type="gramStart"/>
      <w:r w:rsidRPr="0011332E">
        <w:rPr>
          <w:sz w:val="14"/>
        </w:rPr>
        <w:t xml:space="preserve">failure to rise out of it </w:t>
      </w:r>
      <w:r w:rsidRPr="0011332E">
        <w:rPr>
          <w:rStyle w:val="StyleUnderline"/>
        </w:rPr>
        <w:t>are</w:t>
      </w:r>
      <w:proofErr w:type="gramEnd"/>
      <w:r w:rsidRPr="0011332E">
        <w:rPr>
          <w:rStyle w:val="StyleUnderline"/>
        </w:rPr>
        <w:t xml:space="preserve"> of a complexity far beyond anything which the metaphor of structural violence can offer</w:t>
      </w:r>
      <w:r w:rsidRPr="0011332E">
        <w:rPr>
          <w:sz w:val="14"/>
        </w:rPr>
        <w:t xml:space="preserve">. While </w:t>
      </w:r>
      <w:r w:rsidRPr="0011332E">
        <w:rPr>
          <w:rStyle w:val="StyleUnderline"/>
        </w:rPr>
        <w:t>the metaphor of structural violence</w:t>
      </w:r>
      <w:r w:rsidRPr="0011332E">
        <w:rPr>
          <w:sz w:val="14"/>
        </w:rPr>
        <w:t xml:space="preserve"> performed a service in calling attention to a problem, it </w:t>
      </w:r>
      <w:r w:rsidRPr="0011332E">
        <w:rPr>
          <w:rStyle w:val="StyleUnderline"/>
        </w:rPr>
        <w:t xml:space="preserve">may have </w:t>
      </w:r>
      <w:proofErr w:type="spellStart"/>
      <w:r w:rsidRPr="0011332E">
        <w:rPr>
          <w:rStyle w:val="StyleUnderline"/>
        </w:rPr>
        <w:t>d'one</w:t>
      </w:r>
      <w:proofErr w:type="spellEnd"/>
      <w:r w:rsidRPr="0011332E">
        <w:rPr>
          <w:rStyle w:val="StyleUnderline"/>
        </w:rPr>
        <w:t xml:space="preserve"> a disservice in preventing us from finding the answer</w:t>
      </w:r>
      <w:r w:rsidRPr="0011332E">
        <w:rPr>
          <w:sz w:val="14"/>
        </w:rPr>
        <w:t xml:space="preserve">. </w:t>
      </w:r>
    </w:p>
    <w:p w14:paraId="1AD8505F" w14:textId="77777777" w:rsidR="00AF1AAC" w:rsidRDefault="00AF1AAC" w:rsidP="00AF1AAC"/>
    <w:p w14:paraId="7790059B" w14:textId="77777777" w:rsidR="00900BC3" w:rsidRDefault="00900BC3" w:rsidP="00900BC3">
      <w:pPr>
        <w:pStyle w:val="Heading2"/>
        <w:rPr>
          <w:rFonts w:asciiTheme="minorHAnsi" w:hAnsiTheme="minorHAnsi"/>
        </w:rPr>
      </w:pPr>
      <w:proofErr w:type="gramStart"/>
      <w:r w:rsidRPr="00167608">
        <w:rPr>
          <w:rFonts w:asciiTheme="minorHAnsi" w:hAnsiTheme="minorHAnsi"/>
        </w:rPr>
        <w:t>1NC—</w:t>
      </w:r>
      <w:r>
        <w:rPr>
          <w:rFonts w:asciiTheme="minorHAnsi" w:hAnsiTheme="minorHAnsi"/>
        </w:rPr>
        <w:t>Cartels</w:t>
      </w:r>
      <w:r w:rsidR="00AF1AAC">
        <w:rPr>
          <w:rFonts w:asciiTheme="minorHAnsi" w:hAnsiTheme="minorHAnsi"/>
        </w:rPr>
        <w:t xml:space="preserve"> Adv.</w:t>
      </w:r>
      <w:proofErr w:type="gramEnd"/>
    </w:p>
    <w:p w14:paraId="6B33F4E1" w14:textId="77777777" w:rsidR="00DD5891" w:rsidRDefault="00DD5891" w:rsidP="006E463E">
      <w:pPr>
        <w:pStyle w:val="Heading4"/>
      </w:pPr>
      <w:r>
        <w:t xml:space="preserve">No internal link </w:t>
      </w:r>
      <w:r w:rsidR="009B50F1">
        <w:t xml:space="preserve">– no </w:t>
      </w:r>
      <w:proofErr w:type="spellStart"/>
      <w:proofErr w:type="gramStart"/>
      <w:r w:rsidR="009B50F1">
        <w:t>ev</w:t>
      </w:r>
      <w:proofErr w:type="spellEnd"/>
      <w:proofErr w:type="gramEnd"/>
      <w:r w:rsidR="009B50F1">
        <w:t xml:space="preserve"> </w:t>
      </w:r>
      <w:r w:rsidR="00E63766">
        <w:t>that</w:t>
      </w:r>
      <w:r w:rsidR="009B50F1">
        <w:t xml:space="preserve"> increased border</w:t>
      </w:r>
      <w:r>
        <w:t xml:space="preserve"> smuggling </w:t>
      </w:r>
      <w:r w:rsidR="00E63766">
        <w:t>increases</w:t>
      </w:r>
      <w:r>
        <w:t xml:space="preserve"> cartel power</w:t>
      </w:r>
    </w:p>
    <w:p w14:paraId="43465965" w14:textId="77777777" w:rsidR="00DD5891" w:rsidRDefault="00DD5891" w:rsidP="00DD5891"/>
    <w:p w14:paraId="7CE042B1" w14:textId="77777777" w:rsidR="006E463E" w:rsidRPr="006E463E" w:rsidRDefault="006E463E" w:rsidP="006E463E">
      <w:pPr>
        <w:pStyle w:val="Heading4"/>
      </w:pPr>
      <w:r>
        <w:t>Mex</w:t>
      </w:r>
      <w:r w:rsidR="00DD5891">
        <w:t>ico is far from a failed state</w:t>
      </w:r>
      <w:r w:rsidR="009B50F1">
        <w:t xml:space="preserve"> </w:t>
      </w:r>
      <w:r w:rsidR="00952B92">
        <w:t>and trade high now</w:t>
      </w:r>
    </w:p>
    <w:p w14:paraId="426B79AF" w14:textId="77777777" w:rsidR="006E463E" w:rsidRDefault="006E463E" w:rsidP="006E463E">
      <w:r w:rsidRPr="006E463E">
        <w:rPr>
          <w:rStyle w:val="Style13ptBold"/>
        </w:rPr>
        <w:t>DeLong 2000</w:t>
      </w:r>
      <w:r w:rsidRPr="006E463E">
        <w:t>, professor of Economics at Cal, 2K, J.</w:t>
      </w:r>
      <w:r w:rsidRPr="0034257D">
        <w:t xml:space="preserve"> </w:t>
      </w:r>
      <w:r w:rsidRPr="005A1A5A">
        <w:t>Bradford DeLong, professor of Economics and chair of the Political Economy major a</w:t>
      </w:r>
      <w:r w:rsidRPr="0034257D">
        <w:t>t the University of California, Berkeley. He served as Deputy Assistant Secretary of the United States Department of the Treasury in the Clinton Administration under Lawrence Summers. He is also a research associate of the National Bureau of Economic Research, and is a visiting scholar at the Federa</w:t>
      </w:r>
      <w:r>
        <w:t xml:space="preserve">l Reserve Bank of San Francisco, “NAFTA's (Qualified) Success”, </w:t>
      </w:r>
      <w:hyperlink r:id="rId7" w:history="1">
        <w:r w:rsidRPr="001C7DE3">
          <w:rPr>
            <w:rStyle w:val="Hyperlink"/>
          </w:rPr>
          <w:t>http://www.j-bradford-delong.net/TotW/nafta.html</w:t>
        </w:r>
      </w:hyperlink>
      <w:r>
        <w:t xml:space="preserve"> Mollie </w:t>
      </w:r>
    </w:p>
    <w:p w14:paraId="3028124E" w14:textId="77777777" w:rsidR="006E463E" w:rsidRDefault="006E463E" w:rsidP="006E463E">
      <w:pPr>
        <w:rPr>
          <w:rStyle w:val="StyleUnderline"/>
        </w:rPr>
      </w:pPr>
      <w:r w:rsidRPr="0034257D">
        <w:rPr>
          <w:rStyle w:val="StyleUnderline"/>
        </w:rPr>
        <w:t xml:space="preserve">It is time to conclude that </w:t>
      </w:r>
      <w:r w:rsidRPr="00E63766">
        <w:rPr>
          <w:rStyle w:val="StyleUnderline"/>
          <w:highlight w:val="yellow"/>
        </w:rPr>
        <w:t>NAFTA</w:t>
      </w:r>
      <w:r w:rsidRPr="006E463E">
        <w:rPr>
          <w:sz w:val="14"/>
        </w:rPr>
        <w:t>--the North American Free Trade Agreement--</w:t>
      </w:r>
      <w:r w:rsidRPr="00E63766">
        <w:rPr>
          <w:rStyle w:val="StyleUnderline"/>
          <w:highlight w:val="yellow"/>
        </w:rPr>
        <w:t>is a success</w:t>
      </w:r>
      <w:r w:rsidRPr="006E463E">
        <w:rPr>
          <w:sz w:val="14"/>
        </w:rPr>
        <w:t xml:space="preserve">. It is nearly seven years since the ratification of NAFTA, nearly seven years since then-Treasury Secretary Lloyd Bentsen argued and President Clinton decided that NAFTA should be the second major initiative of his administration. The major argument for </w:t>
      </w:r>
      <w:r w:rsidRPr="006E463E">
        <w:rPr>
          <w:rStyle w:val="StyleUnderline"/>
        </w:rPr>
        <w:t>NAFTA</w:t>
      </w:r>
      <w:r w:rsidRPr="006E463E">
        <w:rPr>
          <w:sz w:val="14"/>
        </w:rPr>
        <w:t xml:space="preserve"> was that it </w:t>
      </w:r>
      <w:r w:rsidRPr="006E463E">
        <w:rPr>
          <w:rStyle w:val="StyleUnderline"/>
        </w:rPr>
        <w:t xml:space="preserve">was </w:t>
      </w:r>
      <w:r w:rsidRPr="00E63766">
        <w:rPr>
          <w:rStyle w:val="StyleUnderline"/>
          <w:highlight w:val="yellow"/>
        </w:rPr>
        <w:t>the best thing the U</w:t>
      </w:r>
      <w:r w:rsidRPr="006E463E">
        <w:rPr>
          <w:rStyle w:val="StyleUnderline"/>
        </w:rPr>
        <w:t xml:space="preserve">nited </w:t>
      </w:r>
      <w:r w:rsidRPr="00E63766">
        <w:rPr>
          <w:rStyle w:val="StyleUnderline"/>
          <w:highlight w:val="yellow"/>
        </w:rPr>
        <w:t>S</w:t>
      </w:r>
      <w:r w:rsidRPr="006E463E">
        <w:rPr>
          <w:rStyle w:val="StyleUnderline"/>
        </w:rPr>
        <w:t xml:space="preserve">tates </w:t>
      </w:r>
      <w:r w:rsidRPr="00E63766">
        <w:rPr>
          <w:rStyle w:val="StyleUnderline"/>
          <w:highlight w:val="yellow"/>
        </w:rPr>
        <w:t xml:space="preserve">could do </w:t>
      </w:r>
      <w:r w:rsidRPr="00E63766">
        <w:rPr>
          <w:rStyle w:val="StyleUnderline"/>
        </w:rPr>
        <w:t>to</w:t>
      </w:r>
      <w:r w:rsidRPr="006E463E">
        <w:rPr>
          <w:rStyle w:val="StyleUnderline"/>
        </w:rPr>
        <w:t xml:space="preserve"> raise the chances </w:t>
      </w:r>
      <w:r w:rsidRPr="00E63766">
        <w:rPr>
          <w:rStyle w:val="StyleUnderline"/>
          <w:highlight w:val="yellow"/>
        </w:rPr>
        <w:t>for Mexico</w:t>
      </w:r>
      <w:r w:rsidRPr="006E463E">
        <w:rPr>
          <w:rStyle w:val="StyleUnderline"/>
        </w:rPr>
        <w:t xml:space="preserve"> </w:t>
      </w:r>
      <w:r w:rsidRPr="00E63766">
        <w:rPr>
          <w:rStyle w:val="StyleUnderline"/>
          <w:highlight w:val="yellow"/>
        </w:rPr>
        <w:t>to become democratic and prosperous</w:t>
      </w:r>
      <w:r w:rsidRPr="006E463E">
        <w:rPr>
          <w:rStyle w:val="StyleUnderline"/>
        </w:rPr>
        <w:t>,</w:t>
      </w:r>
      <w:r w:rsidRPr="006E463E">
        <w:rPr>
          <w:sz w:val="14"/>
        </w:rPr>
        <w:t xml:space="preserve"> and that </w:t>
      </w:r>
      <w:r w:rsidRPr="00E63766">
        <w:rPr>
          <w:rStyle w:val="StyleUnderline"/>
          <w:highlight w:val="yellow"/>
        </w:rPr>
        <w:t>the U</w:t>
      </w:r>
      <w:r w:rsidRPr="006E463E">
        <w:rPr>
          <w:rStyle w:val="StyleUnderline"/>
        </w:rPr>
        <w:t xml:space="preserve">nited </w:t>
      </w:r>
      <w:r w:rsidRPr="00E63766">
        <w:rPr>
          <w:rStyle w:val="StyleUnderline"/>
          <w:highlight w:val="yellow"/>
        </w:rPr>
        <w:t>S</w:t>
      </w:r>
      <w:r w:rsidRPr="006E463E">
        <w:rPr>
          <w:rStyle w:val="StyleUnderline"/>
        </w:rPr>
        <w:t xml:space="preserve">tates </w:t>
      </w:r>
      <w:r w:rsidRPr="00E63766">
        <w:rPr>
          <w:rStyle w:val="StyleUnderline"/>
          <w:highlight w:val="yellow"/>
        </w:rPr>
        <w:t>had</w:t>
      </w:r>
      <w:r w:rsidRPr="006E463E">
        <w:rPr>
          <w:rStyle w:val="StyleUnderline"/>
        </w:rPr>
        <w:t xml:space="preserve"> both </w:t>
      </w:r>
      <w:r w:rsidRPr="00E63766">
        <w:rPr>
          <w:rStyle w:val="StyleUnderline"/>
          <w:highlight w:val="yellow"/>
        </w:rPr>
        <w:t>a strong interest</w:t>
      </w:r>
      <w:r w:rsidRPr="006E463E">
        <w:rPr>
          <w:rStyle w:val="StyleUnderline"/>
        </w:rPr>
        <w:t xml:space="preserve"> and a neighborly duty </w:t>
      </w:r>
      <w:r w:rsidRPr="00E63766">
        <w:rPr>
          <w:rStyle w:val="StyleUnderline"/>
          <w:highlight w:val="yellow"/>
        </w:rPr>
        <w:t>to</w:t>
      </w:r>
      <w:r w:rsidRPr="006E463E">
        <w:rPr>
          <w:rStyle w:val="StyleUnderline"/>
        </w:rPr>
        <w:t xml:space="preserve"> try to </w:t>
      </w:r>
      <w:r w:rsidRPr="00E63766">
        <w:rPr>
          <w:rStyle w:val="StyleUnderline"/>
          <w:highlight w:val="yellow"/>
        </w:rPr>
        <w:t>help Mexican political and economic development</w:t>
      </w:r>
      <w:r w:rsidRPr="006E463E">
        <w:rPr>
          <w:rStyle w:val="StyleUnderline"/>
        </w:rPr>
        <w:t>.</w:t>
      </w:r>
      <w:r w:rsidRPr="006E463E">
        <w:rPr>
          <w:sz w:val="14"/>
        </w:rPr>
        <w:t xml:space="preserve"> By that yardstick NAFTA has been a clear success. </w:t>
      </w:r>
      <w:r w:rsidRPr="0034257D">
        <w:rPr>
          <w:rStyle w:val="StyleUnderline"/>
        </w:rPr>
        <w:t>NAFTA has helped Mexico economically</w:t>
      </w:r>
      <w:r w:rsidRPr="006E463E">
        <w:rPr>
          <w:sz w:val="14"/>
        </w:rPr>
        <w:t xml:space="preserve">. Over the past five years real </w:t>
      </w:r>
      <w:r w:rsidRPr="00E63766">
        <w:rPr>
          <w:rStyle w:val="StyleUnderline"/>
          <w:highlight w:val="yellow"/>
        </w:rPr>
        <w:t>GDP has grown at 5.5 percent per yea</w:t>
      </w:r>
      <w:r w:rsidRPr="006E463E">
        <w:rPr>
          <w:rStyle w:val="StyleUnderline"/>
        </w:rPr>
        <w:t>r.</w:t>
      </w:r>
      <w:r w:rsidRPr="006E463E">
        <w:rPr>
          <w:sz w:val="14"/>
        </w:rPr>
        <w:t xml:space="preserve"> Even including the sharp shock of the 1995 peso crisis, </w:t>
      </w:r>
      <w:r w:rsidRPr="006E463E">
        <w:rPr>
          <w:rStyle w:val="StyleUnderline"/>
        </w:rPr>
        <w:t>Mexican real GDP has grown at 3.8 percent per year</w:t>
      </w:r>
      <w:r w:rsidRPr="006E463E">
        <w:rPr>
          <w:sz w:val="14"/>
        </w:rPr>
        <w:t xml:space="preserve"> </w:t>
      </w:r>
      <w:r w:rsidRPr="006E463E">
        <w:rPr>
          <w:rStyle w:val="StyleUnderline"/>
        </w:rPr>
        <w:t>since</w:t>
      </w:r>
      <w:r w:rsidRPr="006E463E">
        <w:rPr>
          <w:sz w:val="14"/>
        </w:rPr>
        <w:t xml:space="preserve"> the ratification of </w:t>
      </w:r>
      <w:r w:rsidRPr="006E463E">
        <w:rPr>
          <w:rStyle w:val="StyleUnderline"/>
        </w:rPr>
        <w:t>NAFTA</w:t>
      </w:r>
      <w:r w:rsidRPr="006E463E">
        <w:rPr>
          <w:sz w:val="14"/>
        </w:rPr>
        <w:t xml:space="preserve">. </w:t>
      </w:r>
      <w:r w:rsidRPr="0034257D">
        <w:rPr>
          <w:rStyle w:val="StyleUnderline"/>
        </w:rPr>
        <w:t xml:space="preserve">The urban </w:t>
      </w:r>
      <w:r w:rsidRPr="00E63766">
        <w:rPr>
          <w:rStyle w:val="StyleUnderline"/>
          <w:highlight w:val="yellow"/>
        </w:rPr>
        <w:t>unemployment rate</w:t>
      </w:r>
      <w:r w:rsidRPr="0034257D">
        <w:rPr>
          <w:rStyle w:val="StyleUnderline"/>
        </w:rPr>
        <w:t xml:space="preserve"> that was 6 percent in 1992 and rose to 8.5 percent in 1995 </w:t>
      </w:r>
      <w:r w:rsidRPr="00E63766">
        <w:rPr>
          <w:rStyle w:val="StyleUnderline"/>
          <w:highlight w:val="yellow"/>
        </w:rPr>
        <w:t>is now less than 4 percent</w:t>
      </w:r>
      <w:r w:rsidRPr="0034257D">
        <w:rPr>
          <w:rStyle w:val="StyleUnderline"/>
        </w:rPr>
        <w:t xml:space="preserve">. The Mexican boom has been led by the manufacturing, construction, transportation, and communications sectors. </w:t>
      </w:r>
      <w:r w:rsidRPr="006E463E">
        <w:rPr>
          <w:sz w:val="14"/>
        </w:rPr>
        <w:t xml:space="preserve">Most of all, </w:t>
      </w:r>
      <w:r w:rsidRPr="0034257D">
        <w:rPr>
          <w:rStyle w:val="StyleUnderline"/>
        </w:rPr>
        <w:t xml:space="preserve">the </w:t>
      </w:r>
      <w:r w:rsidRPr="00E63766">
        <w:rPr>
          <w:rStyle w:val="StyleUnderline"/>
          <w:highlight w:val="yellow"/>
        </w:rPr>
        <w:t>Mexican boom has been led by exports</w:t>
      </w:r>
      <w:r w:rsidRPr="0034257D">
        <w:rPr>
          <w:rStyle w:val="StyleUnderline"/>
        </w:rPr>
        <w:t>:</w:t>
      </w:r>
      <w:r w:rsidRPr="006E463E">
        <w:rPr>
          <w:sz w:val="14"/>
        </w:rPr>
        <w:t xml:space="preserve"> next year </w:t>
      </w:r>
      <w:r w:rsidRPr="006E463E">
        <w:rPr>
          <w:rStyle w:val="StyleUnderline"/>
        </w:rPr>
        <w:t xml:space="preserve">Mexico's real </w:t>
      </w:r>
      <w:r w:rsidRPr="00E63766">
        <w:rPr>
          <w:rStyle w:val="StyleUnderline"/>
        </w:rPr>
        <w:t>exports will be more than three times as large</w:t>
      </w:r>
      <w:r w:rsidRPr="006E463E">
        <w:rPr>
          <w:rStyle w:val="StyleUnderline"/>
        </w:rPr>
        <w:t xml:space="preserve"> </w:t>
      </w:r>
      <w:r w:rsidRPr="006E463E">
        <w:rPr>
          <w:sz w:val="14"/>
        </w:rPr>
        <w:t xml:space="preserve">as they were at the ratification of NAFTA, and as a share of </w:t>
      </w:r>
      <w:r w:rsidRPr="00E63766">
        <w:rPr>
          <w:rStyle w:val="StyleUnderline"/>
          <w:highlight w:val="yellow"/>
        </w:rPr>
        <w:t>GDP exports have grown from</w:t>
      </w:r>
      <w:r w:rsidRPr="006E463E">
        <w:rPr>
          <w:rStyle w:val="StyleUnderline"/>
        </w:rPr>
        <w:t xml:space="preserve"> a little more than </w:t>
      </w:r>
      <w:r w:rsidRPr="00E63766">
        <w:rPr>
          <w:rStyle w:val="StyleUnderline"/>
          <w:highlight w:val="yellow"/>
        </w:rPr>
        <w:t>10 to 17 percent</w:t>
      </w:r>
      <w:r w:rsidRPr="006E463E">
        <w:rPr>
          <w:sz w:val="14"/>
        </w:rPr>
        <w:t xml:space="preserve">. It is here--in the growing volume of exports and in the building-up of export industries--that NAFTA has made the difference. Four-fifths of Mexico's exports go to the United States. More than two-thirds of Mexico's imports come from the United States. NAFTA guarantees Mexican producers tariff- and quota-free access to the American market. Without this guarantee, a smaller number of Mexican exporters would dare try to develop the strong links with the market north of the Rio Grande that have enabled them to sell their exports. Without this guarantee, few--either in Mexico or from overseas--would have dared to invest in the manufacturing capacity that has allowed Mexico to satisfy United States demand. Without NAFTA's guarantee of tariff- and quota-free access to the American market, we would not have seen the rise in trade within industries between Mexico and the U.S. over the past </w:t>
      </w:r>
      <w:proofErr w:type="gramStart"/>
      <w:r w:rsidRPr="006E463E">
        <w:rPr>
          <w:sz w:val="14"/>
        </w:rPr>
        <w:t>half decade</w:t>
      </w:r>
      <w:proofErr w:type="gramEnd"/>
      <w:r w:rsidRPr="006E463E">
        <w:rPr>
          <w:sz w:val="14"/>
        </w:rPr>
        <w:t xml:space="preserve">. Rising intra-industry trade means that Mexico and the U.S. are moving toward a greater degree of specialization and a finer division of labor in important industries like autos--where labor-intensive portions are more and more done in Mexico--and textiles--where the U.S. increasingly does high-tech spinning and weaving and Mexico increasingly does lower-tech cutting and sewing. As economists Mary </w:t>
      </w:r>
      <w:proofErr w:type="spellStart"/>
      <w:r w:rsidRPr="006E463E">
        <w:rPr>
          <w:sz w:val="14"/>
        </w:rPr>
        <w:t>Burfisher</w:t>
      </w:r>
      <w:proofErr w:type="spellEnd"/>
      <w:r w:rsidRPr="006E463E">
        <w:rPr>
          <w:sz w:val="14"/>
        </w:rPr>
        <w:t xml:space="preserve">, Sherman Robinson, and Karen </w:t>
      </w:r>
      <w:proofErr w:type="spellStart"/>
      <w:r w:rsidRPr="006E463E">
        <w:rPr>
          <w:sz w:val="14"/>
        </w:rPr>
        <w:t>Thierfelder</w:t>
      </w:r>
      <w:proofErr w:type="spellEnd"/>
      <w:r w:rsidRPr="006E463E">
        <w:rPr>
          <w:sz w:val="14"/>
        </w:rPr>
        <w:t xml:space="preserve"> put it, </w:t>
      </w:r>
      <w:r w:rsidRPr="006E463E">
        <w:rPr>
          <w:rStyle w:val="StyleUnderline"/>
        </w:rPr>
        <w:t>NAFTA has nurtured the growth of productivity through</w:t>
      </w:r>
      <w:r w:rsidRPr="006E463E">
        <w:rPr>
          <w:sz w:val="14"/>
        </w:rPr>
        <w:t xml:space="preserve"> "</w:t>
      </w:r>
      <w:proofErr w:type="spellStart"/>
      <w:r w:rsidRPr="006E463E">
        <w:rPr>
          <w:sz w:val="14"/>
        </w:rPr>
        <w:t>Smithian</w:t>
      </w:r>
      <w:proofErr w:type="spellEnd"/>
      <w:r w:rsidRPr="006E463E">
        <w:rPr>
          <w:sz w:val="14"/>
        </w:rPr>
        <w:t>" efficiency gains that result from "widen[</w:t>
      </w:r>
      <w:proofErr w:type="spellStart"/>
      <w:r w:rsidRPr="006E463E">
        <w:rPr>
          <w:sz w:val="14"/>
        </w:rPr>
        <w:t>ing</w:t>
      </w:r>
      <w:proofErr w:type="spellEnd"/>
      <w:r w:rsidRPr="006E463E">
        <w:rPr>
          <w:sz w:val="14"/>
        </w:rPr>
        <w:t xml:space="preserve">] the </w:t>
      </w:r>
      <w:proofErr w:type="spellStart"/>
      <w:r w:rsidRPr="006E463E">
        <w:rPr>
          <w:sz w:val="14"/>
        </w:rPr>
        <w:t>exent</w:t>
      </w:r>
      <w:proofErr w:type="spellEnd"/>
      <w:r w:rsidRPr="006E463E">
        <w:rPr>
          <w:sz w:val="14"/>
        </w:rPr>
        <w:t xml:space="preserve"> of the market" and capturing "increasing returns to finer specialization." </w:t>
      </w:r>
      <w:r w:rsidRPr="006E463E">
        <w:rPr>
          <w:rStyle w:val="StyleUnderline"/>
        </w:rPr>
        <w:t>Without NAFTA, would Mexican domestic savings have doubled as a share of GDP</w:t>
      </w:r>
      <w:r w:rsidRPr="006E463E">
        <w:rPr>
          <w:sz w:val="14"/>
        </w:rPr>
        <w:t xml:space="preserve"> since the early 1990s? </w:t>
      </w:r>
      <w:proofErr w:type="gramStart"/>
      <w:r w:rsidRPr="006E463E">
        <w:rPr>
          <w:sz w:val="14"/>
        </w:rPr>
        <w:t>Surely not.</w:t>
      </w:r>
      <w:proofErr w:type="gramEnd"/>
      <w:r w:rsidRPr="006E463E">
        <w:rPr>
          <w:sz w:val="14"/>
        </w:rPr>
        <w:t xml:space="preserve"> </w:t>
      </w:r>
      <w:r w:rsidRPr="0034257D">
        <w:rPr>
          <w:rStyle w:val="StyleUnderline"/>
        </w:rPr>
        <w:t xml:space="preserve">Without NAFTA, would the number of telephone lines in Mexico have doubled in the 1990s? </w:t>
      </w:r>
      <w:proofErr w:type="gramStart"/>
      <w:r w:rsidRPr="0034257D">
        <w:rPr>
          <w:rStyle w:val="StyleUnderline"/>
        </w:rPr>
        <w:t>Probably not</w:t>
      </w:r>
      <w:r w:rsidRPr="006E463E">
        <w:rPr>
          <w:sz w:val="14"/>
        </w:rPr>
        <w:t>.</w:t>
      </w:r>
      <w:proofErr w:type="gramEnd"/>
      <w:r w:rsidRPr="006E463E">
        <w:rPr>
          <w:sz w:val="14"/>
        </w:rPr>
        <w:t xml:space="preserve"> Moreover, </w:t>
      </w:r>
      <w:r w:rsidRPr="0034257D">
        <w:rPr>
          <w:rStyle w:val="StyleUnderline"/>
        </w:rPr>
        <w:t xml:space="preserve">Mexican </w:t>
      </w:r>
      <w:r w:rsidRPr="00E63766">
        <w:rPr>
          <w:rStyle w:val="StyleUnderline"/>
          <w:highlight w:val="yellow"/>
        </w:rPr>
        <w:t>exports are by no means low-tech</w:t>
      </w:r>
      <w:r w:rsidRPr="0034257D">
        <w:rPr>
          <w:rStyle w:val="StyleUnderline"/>
        </w:rPr>
        <w:t xml:space="preserve"> labor- and primary product-intensive goods. </w:t>
      </w:r>
      <w:r w:rsidRPr="006E463E">
        <w:rPr>
          <w:sz w:val="14"/>
        </w:rPr>
        <w:t xml:space="preserve">More than 20 percent of all Mexican exports are capital goods. More than 70 percent of Mexican manufacturing exports are metal products. Without NAFTA, would U.S. big three auto producers have invested in the Mexican auto industry, and would Mexican exports of autos and auto parts to the U.S. have grown from $10 to $30 billion a year? </w:t>
      </w:r>
      <w:proofErr w:type="gramStart"/>
      <w:r w:rsidRPr="006E463E">
        <w:rPr>
          <w:sz w:val="14"/>
        </w:rPr>
        <w:t>Surely not.</w:t>
      </w:r>
      <w:proofErr w:type="gramEnd"/>
      <w:r w:rsidRPr="006E463E">
        <w:rPr>
          <w:sz w:val="14"/>
        </w:rPr>
        <w:t xml:space="preserve"> More important, </w:t>
      </w:r>
      <w:r w:rsidRPr="006E463E">
        <w:rPr>
          <w:rStyle w:val="StyleUnderline"/>
        </w:rPr>
        <w:t>NAFTA has helped Mexico politically</w:t>
      </w:r>
      <w:r w:rsidRPr="006E463E">
        <w:rPr>
          <w:sz w:val="14"/>
        </w:rPr>
        <w:t xml:space="preserve">. </w:t>
      </w:r>
      <w:r w:rsidRPr="0034257D">
        <w:rPr>
          <w:rStyle w:val="StyleUnderline"/>
        </w:rPr>
        <w:t xml:space="preserve">Strong economic growth makes political reform much, much easier: </w:t>
      </w:r>
      <w:proofErr w:type="spellStart"/>
      <w:r w:rsidRPr="0034257D">
        <w:rPr>
          <w:rStyle w:val="StyleUnderline"/>
        </w:rPr>
        <w:t>reslicing</w:t>
      </w:r>
      <w:proofErr w:type="spellEnd"/>
      <w:r w:rsidRPr="0034257D">
        <w:rPr>
          <w:rStyle w:val="StyleUnderline"/>
        </w:rPr>
        <w:t xml:space="preserve"> a growing pie is possible under many circumstances where </w:t>
      </w:r>
      <w:proofErr w:type="spellStart"/>
      <w:r w:rsidRPr="0034257D">
        <w:rPr>
          <w:rStyle w:val="StyleUnderline"/>
        </w:rPr>
        <w:t>reslicing</w:t>
      </w:r>
      <w:proofErr w:type="spellEnd"/>
      <w:r w:rsidRPr="0034257D">
        <w:rPr>
          <w:rStyle w:val="StyleUnderline"/>
        </w:rPr>
        <w:t xml:space="preserve"> a static pie is not.</w:t>
      </w:r>
      <w:r w:rsidRPr="006E463E">
        <w:rPr>
          <w:sz w:val="14"/>
        </w:rPr>
        <w:t xml:space="preserve"> </w:t>
      </w:r>
      <w:proofErr w:type="spellStart"/>
      <w:r w:rsidRPr="006E463E">
        <w:rPr>
          <w:sz w:val="14"/>
        </w:rPr>
        <w:t>A</w:t>
      </w:r>
      <w:r w:rsidRPr="0034257D">
        <w:rPr>
          <w:rStyle w:val="StyleUnderline"/>
        </w:rPr>
        <w:t>Increasing</w:t>
      </w:r>
      <w:proofErr w:type="spellEnd"/>
      <w:r w:rsidRPr="0034257D">
        <w:rPr>
          <w:rStyle w:val="StyleUnderline"/>
        </w:rPr>
        <w:t xml:space="preserve"> economic integration brings with it pressures for increasing political integration</w:t>
      </w:r>
      <w:r w:rsidRPr="006E463E">
        <w:rPr>
          <w:sz w:val="14"/>
        </w:rPr>
        <w:t xml:space="preserve"> as well: the liquidation of the statist-corporatist PRI order, and </w:t>
      </w:r>
      <w:r w:rsidRPr="0034257D">
        <w:rPr>
          <w:rStyle w:val="StyleUnderline"/>
        </w:rPr>
        <w:t xml:space="preserve">a shift toward democratic institutions that are more like those of the industrial democracies that Mexico hopes to join </w:t>
      </w:r>
      <w:r w:rsidRPr="006E463E">
        <w:rPr>
          <w:sz w:val="14"/>
        </w:rPr>
        <w:t xml:space="preserve">(and to which </w:t>
      </w:r>
      <w:proofErr w:type="spellStart"/>
      <w:r w:rsidRPr="006E463E">
        <w:rPr>
          <w:sz w:val="14"/>
        </w:rPr>
        <w:t>mexico</w:t>
      </w:r>
      <w:proofErr w:type="spellEnd"/>
      <w:r w:rsidRPr="006E463E">
        <w:rPr>
          <w:sz w:val="14"/>
        </w:rPr>
        <w:t xml:space="preserve"> hopes that NAFTA will serve as a passport of admission). </w:t>
      </w:r>
      <w:r w:rsidRPr="00E63766">
        <w:rPr>
          <w:rStyle w:val="Emphasis"/>
          <w:highlight w:val="yellow"/>
        </w:rPr>
        <w:t xml:space="preserve">The result has been the first peaceful transfer of power in Mexico </w:t>
      </w:r>
      <w:r w:rsidRPr="00E63766">
        <w:rPr>
          <w:rStyle w:val="Emphasis"/>
        </w:rPr>
        <w:t>in more than a lifetime</w:t>
      </w:r>
      <w:r w:rsidRPr="006E463E">
        <w:rPr>
          <w:sz w:val="14"/>
        </w:rPr>
        <w:t xml:space="preserve">, with the election to the Mexican presidency of Vicente Fox </w:t>
      </w:r>
      <w:proofErr w:type="spellStart"/>
      <w:r w:rsidRPr="006E463E">
        <w:rPr>
          <w:sz w:val="14"/>
        </w:rPr>
        <w:t>Queseda</w:t>
      </w:r>
      <w:proofErr w:type="spellEnd"/>
      <w:r w:rsidRPr="006E463E">
        <w:rPr>
          <w:sz w:val="14"/>
        </w:rPr>
        <w:t xml:space="preserve">. Economist </w:t>
      </w:r>
      <w:proofErr w:type="spellStart"/>
      <w:r w:rsidRPr="006E463E">
        <w:rPr>
          <w:sz w:val="14"/>
        </w:rPr>
        <w:t>Dani</w:t>
      </w:r>
      <w:proofErr w:type="spellEnd"/>
      <w:r w:rsidRPr="006E463E">
        <w:rPr>
          <w:sz w:val="14"/>
        </w:rPr>
        <w:t xml:space="preserve"> </w:t>
      </w:r>
      <w:proofErr w:type="spellStart"/>
      <w:r w:rsidRPr="006E463E">
        <w:rPr>
          <w:sz w:val="14"/>
        </w:rPr>
        <w:t>Rodrik</w:t>
      </w:r>
      <w:proofErr w:type="spellEnd"/>
      <w:r w:rsidRPr="006E463E">
        <w:rPr>
          <w:sz w:val="14"/>
        </w:rPr>
        <w:t xml:space="preserve"> describes political democracy as a powerful meta-institution for building the political and economic institutions needed for success: thus </w:t>
      </w:r>
      <w:r w:rsidRPr="00E44B33">
        <w:rPr>
          <w:rStyle w:val="StyleUnderline"/>
        </w:rPr>
        <w:t>Mexico's future looks much brighter now than it did back in the late 1980s when the dominant PRI regularly stole elections and held a hammerlock on Mexico's government.</w:t>
      </w:r>
    </w:p>
    <w:p w14:paraId="0C530B1D" w14:textId="77777777" w:rsidR="006E463E" w:rsidRPr="006E463E" w:rsidRDefault="006E463E" w:rsidP="006E463E"/>
    <w:p w14:paraId="68DE03AA" w14:textId="77777777" w:rsidR="00DD5891" w:rsidRDefault="006E463E" w:rsidP="006E463E">
      <w:pPr>
        <w:pStyle w:val="Heading4"/>
      </w:pPr>
      <w:r>
        <w:t xml:space="preserve">Not internal link </w:t>
      </w:r>
      <w:r w:rsidR="00E63766">
        <w:t xml:space="preserve">– no </w:t>
      </w:r>
      <w:proofErr w:type="spellStart"/>
      <w:proofErr w:type="gramStart"/>
      <w:r w:rsidR="00E63766">
        <w:t>ev</w:t>
      </w:r>
      <w:proofErr w:type="spellEnd"/>
      <w:proofErr w:type="gramEnd"/>
      <w:r w:rsidR="00E63766">
        <w:t xml:space="preserve"> that</w:t>
      </w:r>
      <w:r>
        <w:t xml:space="preserve"> </w:t>
      </w:r>
      <w:r w:rsidR="00415C1D">
        <w:t>cartel power</w:t>
      </w:r>
      <w:r>
        <w:t xml:space="preserve"> </w:t>
      </w:r>
      <w:r w:rsidR="00E63766">
        <w:t>along the</w:t>
      </w:r>
      <w:r w:rsidR="00DD5891">
        <w:t xml:space="preserve"> </w:t>
      </w:r>
      <w:r w:rsidR="00E63766">
        <w:t>border spills over across the state</w:t>
      </w:r>
      <w:r w:rsidR="00DD5891">
        <w:t xml:space="preserve"> </w:t>
      </w:r>
    </w:p>
    <w:p w14:paraId="283F9070" w14:textId="77777777" w:rsidR="00DD5891" w:rsidRDefault="00DD5891" w:rsidP="00DD5891"/>
    <w:p w14:paraId="2994DFF2" w14:textId="77777777" w:rsidR="00DD5891" w:rsidRPr="00F00C5F" w:rsidRDefault="00DD5891" w:rsidP="00DD5891">
      <w:pPr>
        <w:pStyle w:val="Heading4"/>
      </w:pPr>
      <w:r w:rsidRPr="00F00C5F">
        <w:t>Mexican state violence is decreasing</w:t>
      </w:r>
      <w:r>
        <w:t xml:space="preserve"> - trends</w:t>
      </w:r>
    </w:p>
    <w:p w14:paraId="4F6016C9" w14:textId="77777777" w:rsidR="00DD5891" w:rsidRDefault="00DD5891" w:rsidP="00DD5891">
      <w:r w:rsidRPr="00F00C5F">
        <w:rPr>
          <w:rStyle w:val="Style13ptBold"/>
        </w:rPr>
        <w:t>Mexico News Daily</w:t>
      </w:r>
      <w:r>
        <w:t>, 3-21-20</w:t>
      </w:r>
      <w:r w:rsidRPr="00F00C5F">
        <w:rPr>
          <w:rStyle w:val="Style13ptBold"/>
        </w:rPr>
        <w:t>15</w:t>
      </w:r>
      <w:r>
        <w:t>, "Mexico Peace Index sees decline in homicides, violence," Mexico News Daily, http://mexiconewsdaily.com/news/index-sees-decline-homicides-violence/)//GV</w:t>
      </w:r>
    </w:p>
    <w:p w14:paraId="34570EFD" w14:textId="77777777" w:rsidR="00DD5891" w:rsidRPr="00F00C5F" w:rsidRDefault="00DD5891" w:rsidP="00DD5891">
      <w:pPr>
        <w:rPr>
          <w:sz w:val="14"/>
        </w:rPr>
      </w:pPr>
      <w:r w:rsidRPr="00E63766">
        <w:rPr>
          <w:rStyle w:val="StyleUnderline"/>
          <w:highlight w:val="yellow"/>
        </w:rPr>
        <w:t>Violence and crime have declined in Mexico</w:t>
      </w:r>
      <w:r w:rsidRPr="00F00C5F">
        <w:rPr>
          <w:rStyle w:val="StyleUnderline"/>
        </w:rPr>
        <w:t xml:space="preserve"> </w:t>
      </w:r>
      <w:r w:rsidRPr="00E63766">
        <w:rPr>
          <w:rStyle w:val="StyleUnderline"/>
          <w:highlight w:val="yellow"/>
        </w:rPr>
        <w:t>since 2012</w:t>
      </w:r>
      <w:r w:rsidRPr="00F00C5F">
        <w:rPr>
          <w:rStyle w:val="StyleUnderline"/>
        </w:rPr>
        <w:t>,</w:t>
      </w:r>
      <w:r w:rsidRPr="00F00C5F">
        <w:rPr>
          <w:sz w:val="14"/>
        </w:rPr>
        <w:t xml:space="preserve"> says a report by an international research organization, with current conditions being similar to what they were in 2007. The </w:t>
      </w:r>
      <w:r w:rsidRPr="00F00C5F">
        <w:rPr>
          <w:rStyle w:val="StyleUnderline"/>
        </w:rPr>
        <w:t>Institute for Economics and Peace</w:t>
      </w:r>
      <w:r w:rsidRPr="00F00C5F">
        <w:rPr>
          <w:sz w:val="14"/>
        </w:rPr>
        <w:t xml:space="preserve"> (IEP) </w:t>
      </w:r>
      <w:r w:rsidRPr="00F00C5F">
        <w:rPr>
          <w:rStyle w:val="StyleUnderline"/>
        </w:rPr>
        <w:t xml:space="preserve">says </w:t>
      </w:r>
      <w:r w:rsidRPr="00E63766">
        <w:rPr>
          <w:rStyle w:val="StyleUnderline"/>
          <w:highlight w:val="yellow"/>
        </w:rPr>
        <w:t>falling homicide rates</w:t>
      </w:r>
      <w:r w:rsidRPr="00F00C5F">
        <w:rPr>
          <w:rStyle w:val="StyleUnderline"/>
        </w:rPr>
        <w:t xml:space="preserve"> </w:t>
      </w:r>
      <w:r w:rsidRPr="00E63766">
        <w:rPr>
          <w:rStyle w:val="StyleUnderline"/>
          <w:highlight w:val="yellow"/>
        </w:rPr>
        <w:t>and</w:t>
      </w:r>
      <w:r w:rsidRPr="00F00C5F">
        <w:rPr>
          <w:rStyle w:val="StyleUnderline"/>
        </w:rPr>
        <w:t xml:space="preserve"> activity by </w:t>
      </w:r>
      <w:r w:rsidRPr="00E63766">
        <w:rPr>
          <w:rStyle w:val="StyleUnderline"/>
          <w:highlight w:val="yellow"/>
        </w:rPr>
        <w:t>organized crime</w:t>
      </w:r>
      <w:r w:rsidRPr="00F00C5F">
        <w:rPr>
          <w:rStyle w:val="StyleUnderline"/>
        </w:rPr>
        <w:t xml:space="preserve"> have not only </w:t>
      </w:r>
      <w:r w:rsidRPr="00E63766">
        <w:rPr>
          <w:rStyle w:val="StyleUnderline"/>
          <w:highlight w:val="yellow"/>
        </w:rPr>
        <w:t>made the country more peaceful</w:t>
      </w:r>
      <w:r w:rsidRPr="00F00C5F">
        <w:rPr>
          <w:rStyle w:val="StyleUnderline"/>
        </w:rPr>
        <w:t xml:space="preserve"> </w:t>
      </w:r>
      <w:proofErr w:type="gramStart"/>
      <w:r w:rsidRPr="00F00C5F">
        <w:rPr>
          <w:rStyle w:val="StyleUnderline"/>
        </w:rPr>
        <w:t>but</w:t>
      </w:r>
      <w:proofErr w:type="gramEnd"/>
      <w:r w:rsidRPr="00F00C5F">
        <w:rPr>
          <w:rStyle w:val="StyleUnderline"/>
        </w:rPr>
        <w:t xml:space="preserve"> have helped boost the economy. It also concludes that there is </w:t>
      </w:r>
      <w:r w:rsidRPr="00E63766">
        <w:rPr>
          <w:rStyle w:val="StyleUnderline"/>
          <w:highlight w:val="yellow"/>
        </w:rPr>
        <w:t>great potential for peace in the long term based on institutional strengths</w:t>
      </w:r>
      <w:r w:rsidRPr="00F00C5F">
        <w:rPr>
          <w:rStyle w:val="StyleUnderline"/>
        </w:rPr>
        <w:t>.</w:t>
      </w:r>
      <w:r>
        <w:rPr>
          <w:rStyle w:val="StyleUnderline"/>
        </w:rPr>
        <w:t xml:space="preserve"> </w:t>
      </w:r>
      <w:r w:rsidRPr="00F00C5F">
        <w:rPr>
          <w:rStyle w:val="StyleUnderline"/>
        </w:rPr>
        <w:t xml:space="preserve">The Mexico Peace Index shows </w:t>
      </w:r>
      <w:r w:rsidRPr="00F00C5F">
        <w:rPr>
          <w:sz w:val="14"/>
        </w:rPr>
        <w:t xml:space="preserve">the national level of </w:t>
      </w:r>
      <w:r w:rsidRPr="00E63766">
        <w:rPr>
          <w:rStyle w:val="StyleUnderline"/>
          <w:highlight w:val="yellow"/>
        </w:rPr>
        <w:t>peace has improved 16% since 2011</w:t>
      </w:r>
      <w:r w:rsidRPr="00F00C5F">
        <w:rPr>
          <w:rStyle w:val="StyleUnderline"/>
        </w:rPr>
        <w:t>,</w:t>
      </w:r>
      <w:r w:rsidRPr="00F00C5F">
        <w:rPr>
          <w:sz w:val="14"/>
        </w:rPr>
        <w:t xml:space="preserve"> with </w:t>
      </w:r>
      <w:r w:rsidRPr="00F00C5F">
        <w:rPr>
          <w:rStyle w:val="StyleUnderline"/>
        </w:rPr>
        <w:t>improvements in 26 states</w:t>
      </w:r>
      <w:r w:rsidRPr="00F00C5F">
        <w:rPr>
          <w:sz w:val="14"/>
        </w:rPr>
        <w:t xml:space="preserve">, but also notes that under-reporting of crimes and the lack of prosecutions are a concern. The justice efficiency indicator, which measures the ratio of homicides to homicide convictions, continues to worsen: the ratio doubled from 1.45 in 2006 to 3.43 in 2013. The ratio of people sentenced to prison terms also worsened, falling from 210 per 100,000 people to 104, which combined with the deterioration in the justice efficiency indicator represents “a troubling trend that highlights the urgent need to fully implement the current justice reforms.” The institute said another serious issue is that most violent crimes go unreported: only 8% of rapes and 23% of assaults are reported to authorities. However, that under-reporting has been taken into account by adjusting figures to create a more accurate index, say its authors. </w:t>
      </w:r>
      <w:proofErr w:type="gramStart"/>
      <w:r w:rsidRPr="00F00C5F">
        <w:rPr>
          <w:sz w:val="14"/>
        </w:rPr>
        <w:t>The reliability of crime statistics has been called into question by many over the years</w:t>
      </w:r>
      <w:proofErr w:type="gramEnd"/>
      <w:r w:rsidRPr="00F00C5F">
        <w:rPr>
          <w:sz w:val="14"/>
        </w:rPr>
        <w:t xml:space="preserve">, a concern to which the IEP has responded by comparing other data and victim surveys against official figures. The results, says the institute, “strongly suggest the progress in peace is real.” That progress means Mexico is almost as peaceful now as it was in 2007, says the study, which is when the war on drug trafficking escalated under former President Felipe </w:t>
      </w:r>
      <w:proofErr w:type="spellStart"/>
      <w:r w:rsidRPr="00F00C5F">
        <w:rPr>
          <w:sz w:val="14"/>
        </w:rPr>
        <w:t>Calderón</w:t>
      </w:r>
      <w:proofErr w:type="spellEnd"/>
      <w:r w:rsidRPr="00F00C5F">
        <w:rPr>
          <w:sz w:val="14"/>
        </w:rPr>
        <w:t xml:space="preserve">. </w:t>
      </w:r>
      <w:r w:rsidRPr="00E63766">
        <w:rPr>
          <w:rStyle w:val="StyleUnderline"/>
          <w:highlight w:val="yellow"/>
        </w:rPr>
        <w:t>Homicides</w:t>
      </w:r>
      <w:r w:rsidRPr="00F00C5F">
        <w:rPr>
          <w:rStyle w:val="StyleUnderline"/>
        </w:rPr>
        <w:t xml:space="preserve"> have seen the greatest improvement, having </w:t>
      </w:r>
      <w:r w:rsidRPr="00E63766">
        <w:rPr>
          <w:rStyle w:val="StyleUnderline"/>
          <w:highlight w:val="yellow"/>
        </w:rPr>
        <w:t>decreased</w:t>
      </w:r>
      <w:r w:rsidRPr="00F00C5F">
        <w:rPr>
          <w:rStyle w:val="StyleUnderline"/>
        </w:rPr>
        <w:t xml:space="preserve"> </w:t>
      </w:r>
      <w:r w:rsidRPr="00E63766">
        <w:rPr>
          <w:rStyle w:val="StyleUnderline"/>
          <w:highlight w:val="yellow"/>
        </w:rPr>
        <w:t>by almost 30%,</w:t>
      </w:r>
      <w:r w:rsidRPr="00F00C5F">
        <w:rPr>
          <w:rStyle w:val="StyleUnderline"/>
        </w:rPr>
        <w:t xml:space="preserve"> while the level of </w:t>
      </w:r>
      <w:r w:rsidRPr="00E63766">
        <w:rPr>
          <w:rStyle w:val="StyleUnderline"/>
          <w:highlight w:val="yellow"/>
        </w:rPr>
        <w:t>organized crime dropped by 25%</w:t>
      </w:r>
      <w:r w:rsidRPr="00F00C5F">
        <w:rPr>
          <w:sz w:val="14"/>
        </w:rPr>
        <w:t xml:space="preserve">, though weapons-related crimes were up 11%. </w:t>
      </w:r>
    </w:p>
    <w:p w14:paraId="0AE6BDF4" w14:textId="77777777" w:rsidR="00DD5891" w:rsidRDefault="00DD5891" w:rsidP="00DD5891"/>
    <w:p w14:paraId="5111FC67" w14:textId="77777777" w:rsidR="006E463E" w:rsidRDefault="00DD5891" w:rsidP="006E463E">
      <w:pPr>
        <w:pStyle w:val="Heading4"/>
      </w:pPr>
      <w:r>
        <w:t>Turn</w:t>
      </w:r>
      <w:r w:rsidR="006E463E">
        <w:t xml:space="preserve"> - decreasing border enforcement increases cartel violence</w:t>
      </w:r>
    </w:p>
    <w:p w14:paraId="3A0CCF30" w14:textId="77777777" w:rsidR="006E463E" w:rsidRDefault="006E463E" w:rsidP="006E463E">
      <w:r>
        <w:t xml:space="preserve">Jena Baker </w:t>
      </w:r>
      <w:r w:rsidRPr="0044017F">
        <w:rPr>
          <w:rStyle w:val="Style13ptBold"/>
        </w:rPr>
        <w:t>McNeill</w:t>
      </w:r>
      <w:r>
        <w:t>, 3-9-200</w:t>
      </w:r>
      <w:r w:rsidRPr="0044017F">
        <w:rPr>
          <w:rStyle w:val="Style13ptBold"/>
        </w:rPr>
        <w:t>9</w:t>
      </w:r>
      <w:r>
        <w:t>, "15 Steps to Better Border Security: Reducing America's Southern Exposure," Heritage Foundation, http://www.heritage.org/research/reports/2009/03/15-steps-to-better-border-security-reducing-americas-southern-exposure)//GV</w:t>
      </w:r>
    </w:p>
    <w:p w14:paraId="18754120" w14:textId="77777777" w:rsidR="006E463E" w:rsidRPr="0044017F" w:rsidRDefault="006E463E" w:rsidP="006E463E">
      <w:pPr>
        <w:rPr>
          <w:sz w:val="14"/>
        </w:rPr>
      </w:pPr>
      <w:r w:rsidRPr="0044017F">
        <w:rPr>
          <w:sz w:val="14"/>
        </w:rPr>
        <w:t xml:space="preserve">One of many concerns </w:t>
      </w:r>
      <w:proofErr w:type="gramStart"/>
      <w:r w:rsidRPr="0044017F">
        <w:rPr>
          <w:sz w:val="14"/>
        </w:rPr>
        <w:t>raised</w:t>
      </w:r>
      <w:proofErr w:type="gramEnd"/>
      <w:r w:rsidRPr="0044017F">
        <w:rPr>
          <w:sz w:val="14"/>
        </w:rPr>
        <w:t xml:space="preserve"> by the </w:t>
      </w:r>
      <w:r w:rsidRPr="0044017F">
        <w:rPr>
          <w:rStyle w:val="StyleUnderline"/>
        </w:rPr>
        <w:t>September 11, 2001</w:t>
      </w:r>
      <w:r w:rsidRPr="0044017F">
        <w:rPr>
          <w:sz w:val="14"/>
        </w:rPr>
        <w:t xml:space="preserve">, terrorist attacks on New York and Washington is the security of U.S. borders. The Homeland Security Act of 2002 established border security as a major mission for the new Department of Homeland Security (DHS). The failed </w:t>
      </w:r>
      <w:r w:rsidRPr="00124528">
        <w:rPr>
          <w:rStyle w:val="StyleUnderline"/>
          <w:highlight w:val="yellow"/>
        </w:rPr>
        <w:t>congressional attempt at</w:t>
      </w:r>
      <w:r w:rsidRPr="00124528">
        <w:rPr>
          <w:rStyle w:val="StyleUnderline"/>
        </w:rPr>
        <w:t xml:space="preserve"> comprehensive immigration </w:t>
      </w:r>
      <w:r w:rsidRPr="00124528">
        <w:rPr>
          <w:rStyle w:val="StyleUnderline"/>
          <w:highlight w:val="yellow"/>
        </w:rPr>
        <w:t>reform</w:t>
      </w:r>
      <w:r w:rsidRPr="00124528">
        <w:rPr>
          <w:rStyle w:val="StyleUnderline"/>
        </w:rPr>
        <w:t xml:space="preserve"> </w:t>
      </w:r>
      <w:r w:rsidRPr="00124528">
        <w:rPr>
          <w:rStyle w:val="StyleUnderline"/>
          <w:highlight w:val="yellow"/>
        </w:rPr>
        <w:t>focused</w:t>
      </w:r>
      <w:r w:rsidRPr="0044017F">
        <w:rPr>
          <w:sz w:val="14"/>
        </w:rPr>
        <w:t xml:space="preserve"> </w:t>
      </w:r>
      <w:r w:rsidRPr="00124528">
        <w:rPr>
          <w:rStyle w:val="StyleUnderline"/>
          <w:highlight w:val="yellow"/>
        </w:rPr>
        <w:t>renewed attention</w:t>
      </w:r>
      <w:r w:rsidRPr="0044017F">
        <w:rPr>
          <w:rStyle w:val="StyleUnderline"/>
        </w:rPr>
        <w:t xml:space="preserve"> </w:t>
      </w:r>
      <w:r w:rsidRPr="00124528">
        <w:rPr>
          <w:rStyle w:val="StyleUnderline"/>
          <w:highlight w:val="yellow"/>
        </w:rPr>
        <w:t>on</w:t>
      </w:r>
      <w:r w:rsidRPr="0044017F">
        <w:rPr>
          <w:rStyle w:val="StyleUnderline"/>
        </w:rPr>
        <w:t xml:space="preserve"> the U.S. border with Mexico as well as on the </w:t>
      </w:r>
      <w:r w:rsidRPr="00E63766">
        <w:rPr>
          <w:rStyle w:val="StyleUnderline"/>
          <w:highlight w:val="yellow"/>
        </w:rPr>
        <w:t>challenges</w:t>
      </w:r>
      <w:r w:rsidRPr="0044017F">
        <w:rPr>
          <w:rStyle w:val="StyleUnderline"/>
        </w:rPr>
        <w:t xml:space="preserve"> </w:t>
      </w:r>
      <w:r w:rsidRPr="00E63766">
        <w:rPr>
          <w:rStyle w:val="StyleUnderline"/>
          <w:highlight w:val="yellow"/>
        </w:rPr>
        <w:t>of illegal border crossings</w:t>
      </w:r>
      <w:r w:rsidRPr="0044017F">
        <w:rPr>
          <w:rStyle w:val="StyleUnderline"/>
        </w:rPr>
        <w:t xml:space="preserve"> </w:t>
      </w:r>
      <w:r w:rsidRPr="00124528">
        <w:rPr>
          <w:rStyle w:val="StyleUnderline"/>
          <w:highlight w:val="yellow"/>
        </w:rPr>
        <w:t>and surges in cross-border crime</w:t>
      </w:r>
      <w:r w:rsidRPr="0044017F">
        <w:rPr>
          <w:rStyle w:val="StyleUnderline"/>
        </w:rPr>
        <w:t xml:space="preserve">. </w:t>
      </w:r>
      <w:r w:rsidRPr="0044017F">
        <w:rPr>
          <w:sz w:val="14"/>
        </w:rPr>
        <w:t>In response, the</w:t>
      </w:r>
      <w:r w:rsidRPr="0044017F">
        <w:rPr>
          <w:rStyle w:val="StyleUnderline"/>
        </w:rPr>
        <w:t xml:space="preserve"> </w:t>
      </w:r>
      <w:r w:rsidRPr="00124528">
        <w:rPr>
          <w:rStyle w:val="StyleUnderline"/>
          <w:highlight w:val="yellow"/>
        </w:rPr>
        <w:t>Bush</w:t>
      </w:r>
      <w:r w:rsidRPr="0044017F">
        <w:rPr>
          <w:rStyle w:val="StyleUnderline"/>
        </w:rPr>
        <w:t xml:space="preserve"> </w:t>
      </w:r>
      <w:r w:rsidRPr="0044017F">
        <w:rPr>
          <w:sz w:val="14"/>
        </w:rPr>
        <w:t>Administration</w:t>
      </w:r>
      <w:r w:rsidRPr="0044017F">
        <w:rPr>
          <w:rStyle w:val="StyleUnderline"/>
        </w:rPr>
        <w:t xml:space="preserve"> </w:t>
      </w:r>
      <w:r w:rsidRPr="00124528">
        <w:rPr>
          <w:rStyle w:val="StyleUnderline"/>
          <w:highlight w:val="yellow"/>
        </w:rPr>
        <w:t>employed</w:t>
      </w:r>
      <w:r w:rsidRPr="0044017F">
        <w:rPr>
          <w:rStyle w:val="StyleUnderline"/>
        </w:rPr>
        <w:t xml:space="preserve"> additional </w:t>
      </w:r>
      <w:r w:rsidRPr="00124528">
        <w:rPr>
          <w:rStyle w:val="StyleUnderline"/>
        </w:rPr>
        <w:t>Border</w:t>
      </w:r>
      <w:r w:rsidRPr="0044017F">
        <w:rPr>
          <w:rStyle w:val="StyleUnderline"/>
        </w:rPr>
        <w:t xml:space="preserve"> </w:t>
      </w:r>
      <w:r w:rsidRPr="00124528">
        <w:rPr>
          <w:rStyle w:val="StyleUnderline"/>
          <w:highlight w:val="yellow"/>
        </w:rPr>
        <w:t>Patrol agents,</w:t>
      </w:r>
      <w:r w:rsidRPr="0044017F">
        <w:rPr>
          <w:rStyle w:val="StyleUnderline"/>
        </w:rPr>
        <w:t xml:space="preserve"> deployed new </w:t>
      </w:r>
      <w:r w:rsidRPr="00124528">
        <w:rPr>
          <w:rStyle w:val="StyleUnderline"/>
          <w:highlight w:val="yellow"/>
        </w:rPr>
        <w:t>technologies at the border, and erected physical barriers</w:t>
      </w:r>
      <w:r w:rsidRPr="0044017F">
        <w:rPr>
          <w:rStyle w:val="StyleUnderline"/>
        </w:rPr>
        <w:t>.</w:t>
      </w:r>
      <w:r>
        <w:rPr>
          <w:rStyle w:val="StyleUnderline"/>
        </w:rPr>
        <w:t xml:space="preserve"> </w:t>
      </w:r>
      <w:r w:rsidRPr="0044017F">
        <w:rPr>
          <w:sz w:val="14"/>
        </w:rPr>
        <w:t xml:space="preserve">These efforts have contributed to a decrease in the illegal alien population in the U.S. and to an expansion of cross-border security cooperation with Mexico. Sustaining these efforts is an essential component of regaining control of America's southern border and battling cross-border crime cartels while improving the flow of legal goods and services across the border. This was a good start. Today, however, the </w:t>
      </w:r>
      <w:r w:rsidRPr="00124528">
        <w:rPr>
          <w:rStyle w:val="StyleUnderline"/>
          <w:highlight w:val="yellow"/>
        </w:rPr>
        <w:t>Obama</w:t>
      </w:r>
      <w:r w:rsidRPr="0044017F">
        <w:rPr>
          <w:sz w:val="14"/>
        </w:rPr>
        <w:t xml:space="preserve"> Administration </w:t>
      </w:r>
      <w:r w:rsidRPr="00124528">
        <w:rPr>
          <w:rStyle w:val="StyleUnderline"/>
          <w:highlight w:val="yellow"/>
        </w:rPr>
        <w:t>must continue these measures</w:t>
      </w:r>
      <w:r w:rsidRPr="0044017F">
        <w:rPr>
          <w:rStyle w:val="StyleUnderline"/>
        </w:rPr>
        <w:t xml:space="preserve"> and work </w:t>
      </w:r>
      <w:r w:rsidRPr="00124528">
        <w:rPr>
          <w:rStyle w:val="StyleUnderline"/>
          <w:highlight w:val="yellow"/>
        </w:rPr>
        <w:t>to integrate national efforts with state and local governments</w:t>
      </w:r>
      <w:r w:rsidRPr="0044017F">
        <w:rPr>
          <w:rStyle w:val="StyleUnderline"/>
        </w:rPr>
        <w:t xml:space="preserve"> as well as with private citizens.</w:t>
      </w:r>
      <w:r>
        <w:rPr>
          <w:rStyle w:val="StyleUnderline"/>
        </w:rPr>
        <w:t xml:space="preserve"> </w:t>
      </w:r>
      <w:r w:rsidRPr="0044017F">
        <w:rPr>
          <w:sz w:val="14"/>
        </w:rPr>
        <w:t>At the Border Understanding the southern border is the first step toward gauging border security progress. This border is more than just a demarcation on a map-it has unique challenges that must be considered in any attempt to gain operational control. Not only is the southern border extremely long, spanning 2,000 miles from Texas to California, its terrain is incredibly diverse, from rugged, mountainous regions to expansive and barren desert</w:t>
      </w:r>
      <w:proofErr w:type="gramStart"/>
      <w:r w:rsidRPr="0044017F">
        <w:rPr>
          <w:sz w:val="14"/>
        </w:rPr>
        <w:t>.[</w:t>
      </w:r>
      <w:proofErr w:type="gramEnd"/>
      <w:r w:rsidRPr="0044017F">
        <w:rPr>
          <w:sz w:val="14"/>
        </w:rPr>
        <w:t xml:space="preserve">1] While physical features, such as the Rio Grande River and the Sonoran and </w:t>
      </w:r>
      <w:proofErr w:type="spellStart"/>
      <w:r w:rsidRPr="0044017F">
        <w:rPr>
          <w:sz w:val="14"/>
        </w:rPr>
        <w:t>Chihuahuan</w:t>
      </w:r>
      <w:proofErr w:type="spellEnd"/>
      <w:r w:rsidRPr="0044017F">
        <w:rPr>
          <w:sz w:val="14"/>
        </w:rPr>
        <w:t xml:space="preserve"> deserts, serve as natural border barriers that limit the ability of people to enter the U.S. illegally, in other areas all that separates the United States from Mexico is an old fence.[2] </w:t>
      </w:r>
      <w:r w:rsidRPr="0044017F">
        <w:rPr>
          <w:rStyle w:val="StyleUnderline"/>
        </w:rPr>
        <w:t>The main method by which to enter and exit the U.S. and Mexico is through the 39 ports of entry</w:t>
      </w:r>
      <w:r w:rsidRPr="0044017F">
        <w:rPr>
          <w:sz w:val="14"/>
        </w:rPr>
        <w:t xml:space="preserve"> (POE).[3] These POEs operate almost around the clock, processing vast numbers of people, goods, and vehicles. In 2005, U.S. Customs and Border Protection (CBP) processed more than 319 million people and more than 133 million trucks and cars, a good majority of which came through the southern border</w:t>
      </w:r>
      <w:proofErr w:type="gramStart"/>
      <w:r w:rsidRPr="0044017F">
        <w:rPr>
          <w:sz w:val="14"/>
        </w:rPr>
        <w:t>.[</w:t>
      </w:r>
      <w:proofErr w:type="gramEnd"/>
      <w:r w:rsidRPr="0044017F">
        <w:rPr>
          <w:sz w:val="14"/>
        </w:rPr>
        <w:t>4] While the POEs act as a security mechanism, these entrances are also a constant source of vulnerability, largely stemming from out-of-date and dilapidated infrastructure.[5] POEs serve to regulate the flow of people, goods, and services into and out of the U.S. and Mexico, making the border an economic engine that generates hundreds of billions of dollars a year in commerce for both countries-and moving goods and services throughout North America. This shared border has also led to an extensive economic relationship between the U.S. and Mexico. America is Mexico's primary source of foreign direct investment (FDI)</w:t>
      </w:r>
      <w:proofErr w:type="gramStart"/>
      <w:r w:rsidRPr="0044017F">
        <w:rPr>
          <w:sz w:val="14"/>
        </w:rPr>
        <w:t>.[</w:t>
      </w:r>
      <w:proofErr w:type="gramEnd"/>
      <w:r w:rsidRPr="0044017F">
        <w:rPr>
          <w:sz w:val="14"/>
        </w:rPr>
        <w:t xml:space="preserve">6] Immigrants living in the U.S. send millions of dollars in remittances back home to Mexico every year.[7] The benefits of this relationship to the U.S. are also immense. Due to the free-trade relationship established between the two countries under the North American Free Trade Agreement (NAFTA), Mexico became America's second-largest trading partner. (In 2008, China became No. 2, with Canada in first place, and Mexico dropping to third.)[8] Challenges and Challenging Solutions As the economic relationship between the U.S. and Mexico has expanded, challenges have also arisen that jeopardize the security of the border and require the immediate attention of both the U.S. and Mexico. </w:t>
      </w:r>
      <w:proofErr w:type="gramStart"/>
      <w:r w:rsidRPr="0044017F">
        <w:rPr>
          <w:rStyle w:val="StyleUnderline"/>
        </w:rPr>
        <w:t>Cartels Running Amok</w:t>
      </w:r>
      <w:r w:rsidRPr="0044017F">
        <w:rPr>
          <w:sz w:val="14"/>
        </w:rPr>
        <w:t>.</w:t>
      </w:r>
      <w:proofErr w:type="gramEnd"/>
      <w:r w:rsidRPr="0044017F">
        <w:rPr>
          <w:sz w:val="14"/>
        </w:rPr>
        <w:t xml:space="preserve"> </w:t>
      </w:r>
      <w:r w:rsidRPr="00124528">
        <w:rPr>
          <w:rStyle w:val="StyleUnderline"/>
          <w:highlight w:val="yellow"/>
        </w:rPr>
        <w:t>Criminal cartels</w:t>
      </w:r>
      <w:r w:rsidRPr="0044017F">
        <w:rPr>
          <w:rStyle w:val="StyleUnderline"/>
        </w:rPr>
        <w:t xml:space="preserve"> have </w:t>
      </w:r>
      <w:r w:rsidRPr="00124528">
        <w:rPr>
          <w:rStyle w:val="StyleUnderline"/>
          <w:highlight w:val="yellow"/>
        </w:rPr>
        <w:t>seized de facto control of</w:t>
      </w:r>
      <w:r w:rsidRPr="0044017F">
        <w:rPr>
          <w:rStyle w:val="StyleUnderline"/>
        </w:rPr>
        <w:t xml:space="preserve"> broad </w:t>
      </w:r>
      <w:r w:rsidRPr="00124528">
        <w:rPr>
          <w:rStyle w:val="StyleUnderline"/>
          <w:highlight w:val="yellow"/>
        </w:rPr>
        <w:t>swathes of</w:t>
      </w:r>
      <w:r w:rsidRPr="00124528">
        <w:rPr>
          <w:rStyle w:val="StyleUnderline"/>
        </w:rPr>
        <w:t xml:space="preserve"> land in </w:t>
      </w:r>
      <w:r w:rsidRPr="00124528">
        <w:rPr>
          <w:rStyle w:val="StyleUnderline"/>
          <w:highlight w:val="yellow"/>
        </w:rPr>
        <w:t>Mexico</w:t>
      </w:r>
      <w:r w:rsidRPr="0044017F">
        <w:rPr>
          <w:sz w:val="14"/>
        </w:rPr>
        <w:t xml:space="preserve"> just </w:t>
      </w:r>
      <w:r w:rsidRPr="00124528">
        <w:rPr>
          <w:rStyle w:val="StyleUnderline"/>
          <w:highlight w:val="yellow"/>
        </w:rPr>
        <w:t>across the U.S. border</w:t>
      </w:r>
      <w:proofErr w:type="gramStart"/>
      <w:r w:rsidRPr="0044017F">
        <w:rPr>
          <w:sz w:val="14"/>
        </w:rPr>
        <w:t>.[</w:t>
      </w:r>
      <w:proofErr w:type="gramEnd"/>
      <w:r w:rsidRPr="0044017F">
        <w:rPr>
          <w:sz w:val="14"/>
        </w:rPr>
        <w:t xml:space="preserve">9] Some of </w:t>
      </w:r>
      <w:r w:rsidRPr="0044017F">
        <w:rPr>
          <w:rStyle w:val="StyleUnderline"/>
        </w:rPr>
        <w:t>the most powerful cartels include the Gulf Cartel, The Federation, the Tijuana Cartel, the Sinaloa</w:t>
      </w:r>
      <w:r w:rsidRPr="0044017F">
        <w:rPr>
          <w:sz w:val="14"/>
        </w:rPr>
        <w:t xml:space="preserve">, and the </w:t>
      </w:r>
      <w:r w:rsidRPr="0044017F">
        <w:rPr>
          <w:rStyle w:val="StyleUnderline"/>
        </w:rPr>
        <w:t>Juarez Cartel</w:t>
      </w:r>
      <w:r w:rsidRPr="0044017F">
        <w:rPr>
          <w:sz w:val="14"/>
        </w:rPr>
        <w:t xml:space="preserve">-who </w:t>
      </w:r>
      <w:r w:rsidRPr="0044017F">
        <w:rPr>
          <w:rStyle w:val="StyleUnderline"/>
        </w:rPr>
        <w:t>have</w:t>
      </w:r>
      <w:r w:rsidRPr="0044017F">
        <w:rPr>
          <w:sz w:val="14"/>
        </w:rPr>
        <w:t xml:space="preserve"> also </w:t>
      </w:r>
      <w:r w:rsidRPr="0044017F">
        <w:rPr>
          <w:rStyle w:val="StyleUnderline"/>
        </w:rPr>
        <w:t>been known to make alliances with one another</w:t>
      </w:r>
      <w:r w:rsidRPr="0044017F">
        <w:rPr>
          <w:sz w:val="14"/>
        </w:rPr>
        <w:t xml:space="preserve">. </w:t>
      </w:r>
      <w:r w:rsidRPr="0044017F">
        <w:rPr>
          <w:rStyle w:val="StyleUnderline"/>
        </w:rPr>
        <w:t>These cartels sell drugs and weapons, engage in human trafficking, and launder money</w:t>
      </w:r>
      <w:r w:rsidRPr="0044017F">
        <w:rPr>
          <w:sz w:val="14"/>
        </w:rPr>
        <w:t xml:space="preserve">. </w:t>
      </w:r>
      <w:proofErr w:type="gramStart"/>
      <w:r w:rsidRPr="0044017F">
        <w:rPr>
          <w:sz w:val="14"/>
        </w:rPr>
        <w:t xml:space="preserve">From </w:t>
      </w:r>
      <w:r w:rsidRPr="0044017F">
        <w:rPr>
          <w:rStyle w:val="StyleUnderline"/>
        </w:rPr>
        <w:t>these "businesses" stem ever-increasing numbers of kidnappings, robberies, and murders</w:t>
      </w:r>
      <w:r w:rsidRPr="0044017F">
        <w:rPr>
          <w:sz w:val="14"/>
        </w:rPr>
        <w:t>.</w:t>
      </w:r>
      <w:proofErr w:type="gramEnd"/>
      <w:r w:rsidRPr="0044017F">
        <w:rPr>
          <w:sz w:val="14"/>
        </w:rPr>
        <w:t xml:space="preserve"> No ordinary street gangs, these </w:t>
      </w:r>
      <w:r w:rsidRPr="00124528">
        <w:rPr>
          <w:rStyle w:val="StyleUnderline"/>
          <w:highlight w:val="yellow"/>
        </w:rPr>
        <w:t>cartels</w:t>
      </w:r>
      <w:r w:rsidRPr="0044017F">
        <w:rPr>
          <w:sz w:val="14"/>
        </w:rPr>
        <w:t xml:space="preserve"> are like violent mini-militaries, fully equipped with intelligence, weapons, and other equipment</w:t>
      </w:r>
      <w:proofErr w:type="gramStart"/>
      <w:r w:rsidRPr="0044017F">
        <w:rPr>
          <w:sz w:val="14"/>
        </w:rPr>
        <w:t>.[</w:t>
      </w:r>
      <w:proofErr w:type="gramEnd"/>
      <w:r w:rsidRPr="0044017F">
        <w:rPr>
          <w:sz w:val="14"/>
        </w:rPr>
        <w:t xml:space="preserve">10] They </w:t>
      </w:r>
      <w:r w:rsidRPr="00124528">
        <w:rPr>
          <w:rStyle w:val="StyleUnderline"/>
          <w:highlight w:val="yellow"/>
        </w:rPr>
        <w:t>engage in these crimes largely</w:t>
      </w:r>
      <w:r w:rsidRPr="0044017F">
        <w:rPr>
          <w:sz w:val="14"/>
        </w:rPr>
        <w:t xml:space="preserve"> </w:t>
      </w:r>
      <w:r w:rsidRPr="00124528">
        <w:rPr>
          <w:rStyle w:val="StyleUnderline"/>
          <w:highlight w:val="yellow"/>
        </w:rPr>
        <w:t>without</w:t>
      </w:r>
      <w:r w:rsidRPr="0044017F">
        <w:rPr>
          <w:rStyle w:val="StyleUnderline"/>
        </w:rPr>
        <w:t xml:space="preserve"> </w:t>
      </w:r>
      <w:r w:rsidRPr="00124528">
        <w:rPr>
          <w:rStyle w:val="StyleUnderline"/>
          <w:highlight w:val="yellow"/>
        </w:rPr>
        <w:t>interference</w:t>
      </w:r>
      <w:r w:rsidRPr="0044017F">
        <w:rPr>
          <w:rStyle w:val="StyleUnderline"/>
        </w:rPr>
        <w:t xml:space="preserve"> </w:t>
      </w:r>
      <w:r w:rsidRPr="00124528">
        <w:rPr>
          <w:rStyle w:val="StyleUnderline"/>
          <w:highlight w:val="yellow"/>
        </w:rPr>
        <w:t>from</w:t>
      </w:r>
      <w:r w:rsidRPr="0044017F">
        <w:rPr>
          <w:rStyle w:val="StyleUnderline"/>
        </w:rPr>
        <w:t xml:space="preserve"> Mexican </w:t>
      </w:r>
      <w:r w:rsidRPr="00124528">
        <w:rPr>
          <w:rStyle w:val="StyleUnderline"/>
          <w:highlight w:val="yellow"/>
        </w:rPr>
        <w:t>law enforcement</w:t>
      </w:r>
      <w:r w:rsidRPr="0044017F">
        <w:rPr>
          <w:rStyle w:val="StyleUnderline"/>
        </w:rPr>
        <w:t xml:space="preserve">, </w:t>
      </w:r>
      <w:r w:rsidRPr="00124528">
        <w:rPr>
          <w:sz w:val="14"/>
        </w:rPr>
        <w:t>which is simply too overwhelmed, lacking both manpower and resources to tackle the problem</w:t>
      </w:r>
      <w:r w:rsidRPr="0044017F">
        <w:rPr>
          <w:sz w:val="14"/>
        </w:rPr>
        <w:t xml:space="preserve">.[11] </w:t>
      </w:r>
      <w:r w:rsidRPr="0044017F">
        <w:rPr>
          <w:rStyle w:val="StyleUnderline"/>
        </w:rPr>
        <w:t xml:space="preserve">Cartel </w:t>
      </w:r>
      <w:r w:rsidRPr="00124528">
        <w:rPr>
          <w:rStyle w:val="StyleUnderline"/>
          <w:highlight w:val="yellow"/>
        </w:rPr>
        <w:t xml:space="preserve">violence has escalated </w:t>
      </w:r>
      <w:r w:rsidRPr="00124528">
        <w:rPr>
          <w:rStyle w:val="StyleUnderline"/>
        </w:rPr>
        <w:t>in recent years</w:t>
      </w:r>
      <w:r w:rsidRPr="0044017F">
        <w:rPr>
          <w:sz w:val="14"/>
        </w:rPr>
        <w:t xml:space="preserve"> in retaliation to Mexican President Felipe Calderon's efforts to crack down on cartel criminal activity. </w:t>
      </w:r>
      <w:r w:rsidRPr="0044017F">
        <w:rPr>
          <w:rStyle w:val="StyleUnderline"/>
        </w:rPr>
        <w:t>In 2007, close to 3,000 people were murdered by cartels</w:t>
      </w:r>
      <w:proofErr w:type="gramStart"/>
      <w:r w:rsidRPr="0044017F">
        <w:rPr>
          <w:sz w:val="14"/>
        </w:rPr>
        <w:t>.[</w:t>
      </w:r>
      <w:proofErr w:type="gramEnd"/>
      <w:r w:rsidRPr="0044017F">
        <w:rPr>
          <w:sz w:val="14"/>
        </w:rPr>
        <w:t xml:space="preserve">12] </w:t>
      </w:r>
      <w:r w:rsidRPr="0044017F">
        <w:rPr>
          <w:rStyle w:val="StyleUnderline"/>
        </w:rPr>
        <w:t>By 2008, the number had risen to more than 5,300</w:t>
      </w:r>
      <w:r w:rsidRPr="0044017F">
        <w:rPr>
          <w:sz w:val="14"/>
        </w:rPr>
        <w:t xml:space="preserve"> (the number is expected to rise in 2009).[13] The motivation behind this violence largely centers on the highly profitable illegal drug trade-largely fed by American demands for illegal narcotics. This battle has induced outrageous acts of violence in areas like Ciudad Juarez, a Mexican city across the border from El Paso, Texas, including gruesome beheadings</w:t>
      </w:r>
      <w:proofErr w:type="gramStart"/>
      <w:r w:rsidRPr="0044017F">
        <w:rPr>
          <w:sz w:val="14"/>
        </w:rPr>
        <w:t>.[</w:t>
      </w:r>
      <w:proofErr w:type="gramEnd"/>
      <w:r w:rsidRPr="0044017F">
        <w:rPr>
          <w:sz w:val="14"/>
        </w:rPr>
        <w:t xml:space="preserve">14] In June 2008, a 12-year-old girl was killed when cartel gunmen used her as a human shield.[15] </w:t>
      </w:r>
      <w:r w:rsidRPr="0044017F">
        <w:rPr>
          <w:rStyle w:val="StyleUnderline"/>
        </w:rPr>
        <w:t>The violence has begun to spill over into the United States</w:t>
      </w:r>
      <w:r w:rsidRPr="0044017F">
        <w:rPr>
          <w:sz w:val="14"/>
        </w:rPr>
        <w:t>. In January 2008, a U.S. Border Patrol agent, Luis Aguilar, was run over and killed by drug smugglers as he tried to arrest them in California</w:t>
      </w:r>
      <w:proofErr w:type="gramStart"/>
      <w:r w:rsidRPr="0044017F">
        <w:rPr>
          <w:sz w:val="14"/>
        </w:rPr>
        <w:t>.[</w:t>
      </w:r>
      <w:proofErr w:type="gramEnd"/>
      <w:r w:rsidRPr="0044017F">
        <w:rPr>
          <w:sz w:val="14"/>
        </w:rPr>
        <w:t>16] In 2005, four Americans were kidnapped for ransom by a cartel in Nuevo Laredo, Mexico, not too far from Laredo, Texas.[17] While they were later released, their kidnapping as well as other acts of violence led the U.S. State Department to issue a travel warning for American tourists in the Laredo area.</w:t>
      </w:r>
    </w:p>
    <w:p w14:paraId="6550368C" w14:textId="77777777" w:rsidR="006E463E" w:rsidRDefault="006E463E" w:rsidP="006E463E"/>
    <w:p w14:paraId="51499577" w14:textId="77777777" w:rsidR="00415C1D" w:rsidRDefault="00415C1D" w:rsidP="00415C1D">
      <w:pPr>
        <w:pStyle w:val="Heading4"/>
      </w:pPr>
      <w:r w:rsidRPr="00EE1326">
        <w:t xml:space="preserve">Poverty, starvation, disease, and human rights issues are alt causes to a Mexico failed State </w:t>
      </w:r>
      <w:r>
        <w:t xml:space="preserve">– </w:t>
      </w:r>
      <w:r w:rsidR="00B865DF">
        <w:t>their</w:t>
      </w:r>
      <w:r>
        <w:t xml:space="preserve"> 1ac </w:t>
      </w:r>
      <w:proofErr w:type="spellStart"/>
      <w:r>
        <w:t>Manwaring</w:t>
      </w:r>
      <w:proofErr w:type="spellEnd"/>
      <w:r>
        <w:t xml:space="preserve"> </w:t>
      </w:r>
      <w:proofErr w:type="spellStart"/>
      <w:proofErr w:type="gramStart"/>
      <w:r w:rsidR="00B865DF">
        <w:t>ev</w:t>
      </w:r>
      <w:proofErr w:type="spellEnd"/>
      <w:proofErr w:type="gramEnd"/>
    </w:p>
    <w:p w14:paraId="0EF7D2B2" w14:textId="77777777" w:rsidR="00415C1D" w:rsidRPr="00533121" w:rsidRDefault="00415C1D" w:rsidP="006E463E"/>
    <w:p w14:paraId="545AAFAF" w14:textId="77777777" w:rsidR="00900BC3" w:rsidRPr="00AF1AAC" w:rsidRDefault="00900BC3" w:rsidP="00AF1AAC">
      <w:pPr>
        <w:pStyle w:val="Heading2"/>
        <w:rPr>
          <w:rFonts w:asciiTheme="minorHAnsi" w:hAnsiTheme="minorHAnsi"/>
        </w:rPr>
      </w:pPr>
      <w:proofErr w:type="gramStart"/>
      <w:r w:rsidRPr="00167608">
        <w:rPr>
          <w:rFonts w:asciiTheme="minorHAnsi" w:hAnsiTheme="minorHAnsi"/>
        </w:rPr>
        <w:t>1NC—</w:t>
      </w:r>
      <w:r>
        <w:rPr>
          <w:rFonts w:asciiTheme="minorHAnsi" w:hAnsiTheme="minorHAnsi"/>
        </w:rPr>
        <w:t>Relations</w:t>
      </w:r>
      <w:r w:rsidR="00AF1AAC">
        <w:rPr>
          <w:rFonts w:asciiTheme="minorHAnsi" w:hAnsiTheme="minorHAnsi"/>
        </w:rPr>
        <w:t xml:space="preserve"> Adv.</w:t>
      </w:r>
      <w:proofErr w:type="gramEnd"/>
    </w:p>
    <w:p w14:paraId="3612AF2E" w14:textId="77777777" w:rsidR="00B865DF" w:rsidRDefault="004B5713" w:rsidP="0001208B">
      <w:pPr>
        <w:pStyle w:val="Heading4"/>
      </w:pPr>
      <w:r>
        <w:t xml:space="preserve">No internal link – no </w:t>
      </w:r>
      <w:proofErr w:type="spellStart"/>
      <w:r>
        <w:t>ev</w:t>
      </w:r>
      <w:proofErr w:type="spellEnd"/>
      <w:r>
        <w:t xml:space="preserve"> that</w:t>
      </w:r>
      <w:r w:rsidR="0001208B">
        <w:t xml:space="preserve"> decreasing </w:t>
      </w:r>
      <w:r w:rsidR="00B865DF">
        <w:t xml:space="preserve">border </w:t>
      </w:r>
      <w:r w:rsidR="0001208B">
        <w:t xml:space="preserve">security </w:t>
      </w:r>
      <w:r w:rsidR="00B865DF">
        <w:t>would directly increase POE investment – their advantage hinges on o</w:t>
      </w:r>
      <w:r>
        <w:t xml:space="preserve">ne bill proving the trade off, but no </w:t>
      </w:r>
      <w:proofErr w:type="spellStart"/>
      <w:r>
        <w:t>ev</w:t>
      </w:r>
      <w:proofErr w:type="spellEnd"/>
      <w:r w:rsidR="00B865DF">
        <w:t xml:space="preserve"> </w:t>
      </w:r>
      <w:r>
        <w:t>that tradeoffs would occur in the future</w:t>
      </w:r>
    </w:p>
    <w:p w14:paraId="05D7530D" w14:textId="77777777" w:rsidR="00B865DF" w:rsidRDefault="00B865DF" w:rsidP="00B865DF"/>
    <w:p w14:paraId="3099DD4F" w14:textId="77777777" w:rsidR="0001208B" w:rsidRPr="002F21DE" w:rsidRDefault="00B865DF" w:rsidP="0001208B">
      <w:pPr>
        <w:pStyle w:val="Heading4"/>
      </w:pPr>
      <w:r>
        <w:t>B</w:t>
      </w:r>
      <w:r w:rsidR="0001208B">
        <w:t xml:space="preserve">ureaucracy and cooperation inefficiency are alt causes to POE congestion </w:t>
      </w:r>
    </w:p>
    <w:p w14:paraId="19CBF366" w14:textId="77777777" w:rsidR="0001208B" w:rsidRPr="00A46313" w:rsidRDefault="0001208B" w:rsidP="0001208B">
      <w:pPr>
        <w:rPr>
          <w:sz w:val="16"/>
        </w:rPr>
      </w:pPr>
      <w:r w:rsidRPr="000A7284">
        <w:rPr>
          <w:rStyle w:val="Style13ptBold"/>
        </w:rPr>
        <w:t xml:space="preserve">Regan 2011 </w:t>
      </w:r>
      <w:r w:rsidRPr="00A46313">
        <w:rPr>
          <w:sz w:val="16"/>
        </w:rPr>
        <w:t>Sean Regan Commander, U.S. Coast Guard NAVAL WAR COLLEGE U.S. – MEXICO POLICY COORDINATION AN ASSESSMENT OF THE TWENTY-FIRST CENTURY BORDER POLICY COORDINATION EFFORT A paper submitted to the Faculty of the Naval War College in partial satisfaction of the requirements of the Department of Joint Military Operations. 2011 http://www.dtic.mil/dtic/tr/fulltext/u2/a555536.pdf</w:t>
      </w:r>
    </w:p>
    <w:p w14:paraId="40453F69" w14:textId="77777777" w:rsidR="0001208B" w:rsidRPr="009E19B2" w:rsidRDefault="0001208B" w:rsidP="0001208B">
      <w:pPr>
        <w:rPr>
          <w:rStyle w:val="StyleUnderline"/>
        </w:rPr>
      </w:pPr>
      <w:r w:rsidRPr="00A46313">
        <w:rPr>
          <w:sz w:val="16"/>
        </w:rPr>
        <w:t xml:space="preserve">The Policy Coordination Challenge </w:t>
      </w:r>
      <w:r w:rsidRPr="00124528">
        <w:rPr>
          <w:rStyle w:val="StyleUnderline"/>
          <w:highlight w:val="yellow"/>
        </w:rPr>
        <w:t>Bureaucracies</w:t>
      </w:r>
      <w:r w:rsidRPr="00A46313">
        <w:rPr>
          <w:rStyle w:val="StyleUnderline"/>
        </w:rPr>
        <w:t xml:space="preserve"> </w:t>
      </w:r>
      <w:r w:rsidRPr="00124528">
        <w:rPr>
          <w:rStyle w:val="StyleUnderline"/>
          <w:highlight w:val="yellow"/>
        </w:rPr>
        <w:t>on</w:t>
      </w:r>
      <w:r w:rsidRPr="00A46313">
        <w:rPr>
          <w:rStyle w:val="StyleUnderline"/>
        </w:rPr>
        <w:t xml:space="preserve"> both sides of </w:t>
      </w:r>
      <w:r w:rsidRPr="00124528">
        <w:rPr>
          <w:rStyle w:val="StyleUnderline"/>
          <w:highlight w:val="yellow"/>
        </w:rPr>
        <w:t>the border</w:t>
      </w:r>
      <w:r w:rsidRPr="00A46313">
        <w:rPr>
          <w:rStyle w:val="StyleUnderline"/>
        </w:rPr>
        <w:t xml:space="preserve"> </w:t>
      </w:r>
      <w:r w:rsidRPr="00124528">
        <w:rPr>
          <w:rStyle w:val="StyleUnderline"/>
          <w:highlight w:val="yellow"/>
        </w:rPr>
        <w:t>struggle to coordinate policies</w:t>
      </w:r>
      <w:r w:rsidRPr="00A46313">
        <w:rPr>
          <w:rStyle w:val="StyleUnderline"/>
        </w:rPr>
        <w:t xml:space="preserve"> across and within various levels of government</w:t>
      </w:r>
      <w:r w:rsidRPr="00A46313">
        <w:rPr>
          <w:sz w:val="16"/>
        </w:rPr>
        <w:t xml:space="preserve"> including federal, state, and local structures. However, </w:t>
      </w:r>
      <w:r w:rsidRPr="00A46313">
        <w:rPr>
          <w:rStyle w:val="StyleUnderline"/>
        </w:rPr>
        <w:t xml:space="preserve">the </w:t>
      </w:r>
      <w:r w:rsidRPr="00124528">
        <w:rPr>
          <w:rStyle w:val="StyleUnderline"/>
          <w:highlight w:val="yellow"/>
        </w:rPr>
        <w:t>complexity and interdependence of bi-national</w:t>
      </w:r>
      <w:r w:rsidRPr="00A46313">
        <w:rPr>
          <w:rStyle w:val="StyleUnderline"/>
        </w:rPr>
        <w:t xml:space="preserve"> </w:t>
      </w:r>
      <w:r w:rsidRPr="00124528">
        <w:rPr>
          <w:rStyle w:val="StyleUnderline"/>
          <w:highlight w:val="yellow"/>
        </w:rPr>
        <w:t>issues</w:t>
      </w:r>
      <w:r w:rsidRPr="00A46313">
        <w:rPr>
          <w:rStyle w:val="StyleUnderline"/>
        </w:rPr>
        <w:t xml:space="preserve"> </w:t>
      </w:r>
      <w:r w:rsidRPr="00124528">
        <w:rPr>
          <w:rStyle w:val="StyleUnderline"/>
          <w:highlight w:val="yellow"/>
        </w:rPr>
        <w:t>means</w:t>
      </w:r>
      <w:r w:rsidRPr="00A46313">
        <w:rPr>
          <w:rStyle w:val="StyleUnderline"/>
        </w:rPr>
        <w:t xml:space="preserve"> </w:t>
      </w:r>
      <w:r w:rsidRPr="00124528">
        <w:rPr>
          <w:rStyle w:val="StyleUnderline"/>
          <w:highlight w:val="yellow"/>
        </w:rPr>
        <w:t>there</w:t>
      </w:r>
      <w:r w:rsidRPr="00A46313">
        <w:rPr>
          <w:rStyle w:val="StyleUnderline"/>
        </w:rPr>
        <w:t xml:space="preserve"> </w:t>
      </w:r>
      <w:r w:rsidRPr="00124528">
        <w:rPr>
          <w:rStyle w:val="StyleUnderline"/>
          <w:highlight w:val="yellow"/>
        </w:rPr>
        <w:t>is rarely a</w:t>
      </w:r>
      <w:r w:rsidRPr="00A46313">
        <w:rPr>
          <w:rStyle w:val="StyleUnderline"/>
        </w:rPr>
        <w:t xml:space="preserve"> clear, </w:t>
      </w:r>
      <w:r w:rsidRPr="00124528">
        <w:rPr>
          <w:rStyle w:val="StyleUnderline"/>
          <w:highlight w:val="yellow"/>
        </w:rPr>
        <w:t>single</w:t>
      </w:r>
      <w:r w:rsidRPr="00A46313">
        <w:rPr>
          <w:rStyle w:val="StyleUnderline"/>
        </w:rPr>
        <w:t xml:space="preserve"> lead department or </w:t>
      </w:r>
      <w:r w:rsidRPr="00124528">
        <w:rPr>
          <w:rStyle w:val="StyleUnderline"/>
          <w:highlight w:val="yellow"/>
        </w:rPr>
        <w:t>agency</w:t>
      </w:r>
      <w:r w:rsidRPr="00A46313">
        <w:rPr>
          <w:sz w:val="16"/>
        </w:rPr>
        <w:t xml:space="preserve"> on any given issue on either side of the border. Complicating coordination efforts are the various and </w:t>
      </w:r>
      <w:proofErr w:type="gramStart"/>
      <w:r w:rsidRPr="00A46313">
        <w:rPr>
          <w:sz w:val="16"/>
        </w:rPr>
        <w:t>often duplicative</w:t>
      </w:r>
      <w:proofErr w:type="gramEnd"/>
      <w:r w:rsidRPr="00A46313">
        <w:rPr>
          <w:sz w:val="16"/>
        </w:rPr>
        <w:t xml:space="preserve"> authorities held by many U.S. and </w:t>
      </w:r>
      <w:proofErr w:type="spellStart"/>
      <w:r w:rsidRPr="00A46313">
        <w:rPr>
          <w:sz w:val="16"/>
        </w:rPr>
        <w:t>GoM</w:t>
      </w:r>
      <w:proofErr w:type="spellEnd"/>
      <w:r w:rsidRPr="00A46313">
        <w:rPr>
          <w:sz w:val="16"/>
        </w:rPr>
        <w:t xml:space="preserve"> institutions. In addition, </w:t>
      </w:r>
      <w:r w:rsidRPr="009E19B2">
        <w:rPr>
          <w:rStyle w:val="StyleUnderline"/>
        </w:rPr>
        <w:t xml:space="preserve">the various bi-national interactions at the federal, state, and local levels are often not apparent to the other levels of government. The different government stakeholders often address issues directly and indirectly through bi-lateral institutions, commissions, and agreements.7 The </w:t>
      </w:r>
      <w:r w:rsidRPr="00124528">
        <w:rPr>
          <w:rStyle w:val="StyleUnderline"/>
          <w:highlight w:val="yellow"/>
        </w:rPr>
        <w:t>failure to coordinate efforts</w:t>
      </w:r>
      <w:r w:rsidRPr="009E19B2">
        <w:rPr>
          <w:rStyle w:val="StyleUnderline"/>
        </w:rPr>
        <w:t xml:space="preserve"> </w:t>
      </w:r>
      <w:r w:rsidRPr="00124528">
        <w:rPr>
          <w:rStyle w:val="StyleUnderline"/>
          <w:highlight w:val="yellow"/>
        </w:rPr>
        <w:t>results in disjointed border policies</w:t>
      </w:r>
      <w:r w:rsidRPr="009E19B2">
        <w:rPr>
          <w:rStyle w:val="StyleUnderline"/>
        </w:rPr>
        <w:t xml:space="preserve"> </w:t>
      </w:r>
      <w:r w:rsidRPr="00124528">
        <w:rPr>
          <w:rStyle w:val="StyleUnderline"/>
          <w:highlight w:val="yellow"/>
        </w:rPr>
        <w:t xml:space="preserve">and activities leading to increased </w:t>
      </w:r>
      <w:r w:rsidRPr="00124528">
        <w:rPr>
          <w:rStyle w:val="StyleUnderline"/>
        </w:rPr>
        <w:t>levels</w:t>
      </w:r>
      <w:r w:rsidRPr="009E19B2">
        <w:rPr>
          <w:rStyle w:val="StyleUnderline"/>
        </w:rPr>
        <w:t xml:space="preserve"> of </w:t>
      </w:r>
      <w:r w:rsidRPr="00124528">
        <w:rPr>
          <w:rStyle w:val="StyleUnderline"/>
          <w:highlight w:val="yellow"/>
        </w:rPr>
        <w:t>congestion</w:t>
      </w:r>
      <w:r w:rsidRPr="009E19B2">
        <w:rPr>
          <w:rStyle w:val="StyleUnderline"/>
        </w:rPr>
        <w:t xml:space="preserve">, </w:t>
      </w:r>
      <w:r w:rsidRPr="00124528">
        <w:rPr>
          <w:rStyle w:val="StyleUnderline"/>
          <w:highlight w:val="yellow"/>
        </w:rPr>
        <w:t>delay, higher border-crossing costs</w:t>
      </w:r>
      <w:r w:rsidRPr="009E19B2">
        <w:rPr>
          <w:rStyle w:val="StyleUnderline"/>
        </w:rPr>
        <w:t xml:space="preserve">, </w:t>
      </w:r>
      <w:r w:rsidRPr="00124528">
        <w:rPr>
          <w:rStyle w:val="StyleUnderline"/>
          <w:highlight w:val="yellow"/>
        </w:rPr>
        <w:t>and insufficient infrastructure</w:t>
      </w:r>
      <w:r w:rsidRPr="009E19B2">
        <w:rPr>
          <w:rStyle w:val="StyleUnderline"/>
        </w:rPr>
        <w:t xml:space="preserve"> </w:t>
      </w:r>
      <w:r w:rsidRPr="00124528">
        <w:rPr>
          <w:rStyle w:val="StyleUnderline"/>
          <w:highlight w:val="yellow"/>
        </w:rPr>
        <w:t>planning</w:t>
      </w:r>
      <w:r w:rsidRPr="009E19B2">
        <w:rPr>
          <w:rStyle w:val="StyleUnderline"/>
        </w:rPr>
        <w:t xml:space="preserve">. One example of a </w:t>
      </w:r>
      <w:r w:rsidRPr="00124528">
        <w:rPr>
          <w:rStyle w:val="StyleUnderline"/>
          <w:highlight w:val="yellow"/>
        </w:rPr>
        <w:t>disjointed effort can be found at</w:t>
      </w:r>
      <w:r w:rsidRPr="009E19B2">
        <w:rPr>
          <w:rStyle w:val="StyleUnderline"/>
        </w:rPr>
        <w:t xml:space="preserve"> </w:t>
      </w:r>
      <w:r w:rsidRPr="00124528">
        <w:rPr>
          <w:rStyle w:val="StyleUnderline"/>
          <w:highlight w:val="yellow"/>
        </w:rPr>
        <w:t>coordination related to</w:t>
      </w:r>
      <w:r w:rsidRPr="009E19B2">
        <w:rPr>
          <w:rStyle w:val="StyleUnderline"/>
        </w:rPr>
        <w:t xml:space="preserve"> the establishment and management of land ports of entry</w:t>
      </w:r>
      <w:r w:rsidRPr="00A46313">
        <w:rPr>
          <w:sz w:val="16"/>
        </w:rPr>
        <w:t xml:space="preserve"> (POEs)</w:t>
      </w:r>
      <w:proofErr w:type="gramStart"/>
      <w:r w:rsidRPr="00A46313">
        <w:rPr>
          <w:sz w:val="16"/>
        </w:rPr>
        <w:t>.8</w:t>
      </w:r>
      <w:proofErr w:type="gramEnd"/>
      <w:r w:rsidRPr="00A46313">
        <w:rPr>
          <w:sz w:val="16"/>
        </w:rPr>
        <w:t xml:space="preserve"> </w:t>
      </w:r>
      <w:r w:rsidRPr="009E19B2">
        <w:rPr>
          <w:rStyle w:val="StyleUnderline"/>
        </w:rPr>
        <w:t xml:space="preserve">The United States and Mexico have over seven federal departments within each national-level structure with </w:t>
      </w:r>
      <w:r w:rsidRPr="00124528">
        <w:rPr>
          <w:rStyle w:val="StyleUnderline"/>
          <w:highlight w:val="yellow"/>
        </w:rPr>
        <w:t>POE</w:t>
      </w:r>
      <w:r w:rsidRPr="009E19B2">
        <w:rPr>
          <w:rStyle w:val="StyleUnderline"/>
        </w:rPr>
        <w:t>-related responsibilities.9</w:t>
      </w:r>
    </w:p>
    <w:p w14:paraId="3B9E7131" w14:textId="77777777" w:rsidR="0001208B" w:rsidRDefault="0001208B" w:rsidP="0001208B"/>
    <w:p w14:paraId="48693AAB" w14:textId="77777777" w:rsidR="00B865DF" w:rsidRDefault="00B865DF" w:rsidP="0001208B">
      <w:pPr>
        <w:pStyle w:val="Heading4"/>
      </w:pPr>
      <w:r>
        <w:t>No internal link between security and relations –</w:t>
      </w:r>
      <w:r w:rsidR="007A3B79">
        <w:t xml:space="preserve"> </w:t>
      </w:r>
      <w:r>
        <w:t xml:space="preserve">their </w:t>
      </w:r>
      <w:proofErr w:type="spellStart"/>
      <w:proofErr w:type="gramStart"/>
      <w:r>
        <w:t>ev</w:t>
      </w:r>
      <w:proofErr w:type="spellEnd"/>
      <w:proofErr w:type="gramEnd"/>
      <w:r>
        <w:t xml:space="preserve"> is about</w:t>
      </w:r>
      <w:r w:rsidR="007A3B79">
        <w:t xml:space="preserve"> two officials</w:t>
      </w:r>
      <w:r>
        <w:t xml:space="preserve"> giving their opinion over CIR</w:t>
      </w:r>
    </w:p>
    <w:p w14:paraId="07FC921C" w14:textId="77777777" w:rsidR="00B865DF" w:rsidRDefault="00B865DF" w:rsidP="00B865DF"/>
    <w:p w14:paraId="7F7DE36E" w14:textId="77777777" w:rsidR="0001208B" w:rsidRPr="00987C26" w:rsidRDefault="00B865DF" w:rsidP="0001208B">
      <w:pPr>
        <w:pStyle w:val="Heading4"/>
      </w:pPr>
      <w:r>
        <w:t>S</w:t>
      </w:r>
      <w:r w:rsidR="0001208B">
        <w:t>pying kills relations</w:t>
      </w:r>
    </w:p>
    <w:p w14:paraId="1B8AFA0F" w14:textId="77777777" w:rsidR="0001208B" w:rsidRPr="0001208B" w:rsidRDefault="0001208B" w:rsidP="0001208B">
      <w:pPr>
        <w:rPr>
          <w:sz w:val="16"/>
        </w:rPr>
      </w:pPr>
      <w:r w:rsidRPr="0001208B">
        <w:rPr>
          <w:rStyle w:val="Style13ptBold"/>
        </w:rPr>
        <w:t xml:space="preserve">Reuters </w:t>
      </w:r>
      <w:r w:rsidRPr="0001208B">
        <w:t>7/10/</w:t>
      </w:r>
      <w:r w:rsidRPr="0001208B">
        <w:rPr>
          <w:rStyle w:val="Style13ptBold"/>
        </w:rPr>
        <w:t>13</w:t>
      </w:r>
      <w:r w:rsidRPr="0001208B">
        <w:rPr>
          <w:sz w:val="16"/>
        </w:rPr>
        <w:t xml:space="preserve"> Mexican president says possible U.S. spying 'totally unacceptable 'July 10, 2013|Reuters http://articles.chicagotribune.com/2013-07-10/news/sns-rt-us-usa-security-snowden-mexico-20130710_1_mexico-city-media-report-foreign-ministry</w:t>
      </w:r>
    </w:p>
    <w:p w14:paraId="3DA7D81B" w14:textId="77777777" w:rsidR="0001208B" w:rsidRPr="00987C26" w:rsidRDefault="0001208B" w:rsidP="0001208B">
      <w:pPr>
        <w:rPr>
          <w:rStyle w:val="StyleUnderline"/>
        </w:rPr>
      </w:pPr>
      <w:r w:rsidRPr="0001208B">
        <w:rPr>
          <w:rStyle w:val="StyleUnderline"/>
        </w:rPr>
        <w:t xml:space="preserve">Mexican President Enrique Pena </w:t>
      </w:r>
      <w:r w:rsidRPr="00124528">
        <w:rPr>
          <w:rStyle w:val="StyleUnderline"/>
          <w:highlight w:val="yellow"/>
        </w:rPr>
        <w:t>Nieto</w:t>
      </w:r>
      <w:r w:rsidRPr="0001208B">
        <w:rPr>
          <w:rStyle w:val="StyleUnderline"/>
        </w:rPr>
        <w:t xml:space="preserve"> </w:t>
      </w:r>
      <w:r w:rsidRPr="00124528">
        <w:rPr>
          <w:rStyle w:val="StyleUnderline"/>
          <w:highlight w:val="yellow"/>
        </w:rPr>
        <w:t>said</w:t>
      </w:r>
      <w:r w:rsidRPr="0001208B">
        <w:rPr>
          <w:rStyle w:val="StyleUnderline"/>
        </w:rPr>
        <w:t xml:space="preserve"> on Wednesday that </w:t>
      </w:r>
      <w:r w:rsidRPr="00124528">
        <w:rPr>
          <w:rStyle w:val="StyleUnderline"/>
          <w:highlight w:val="yellow"/>
        </w:rPr>
        <w:t>if</w:t>
      </w:r>
      <w:r w:rsidRPr="0001208B">
        <w:rPr>
          <w:rStyle w:val="StyleUnderline"/>
        </w:rPr>
        <w:t xml:space="preserve"> allegations were proven that </w:t>
      </w:r>
      <w:r w:rsidRPr="00124528">
        <w:rPr>
          <w:rStyle w:val="StyleUnderline"/>
          <w:highlight w:val="yellow"/>
        </w:rPr>
        <w:t>the U</w:t>
      </w:r>
      <w:r w:rsidRPr="0001208B">
        <w:rPr>
          <w:rStyle w:val="StyleUnderline"/>
        </w:rPr>
        <w:t xml:space="preserve">nited </w:t>
      </w:r>
      <w:r w:rsidRPr="00124528">
        <w:rPr>
          <w:rStyle w:val="StyleUnderline"/>
          <w:highlight w:val="yellow"/>
        </w:rPr>
        <w:t>S</w:t>
      </w:r>
      <w:r w:rsidRPr="0001208B">
        <w:rPr>
          <w:rStyle w:val="StyleUnderline"/>
        </w:rPr>
        <w:t xml:space="preserve">tates had </w:t>
      </w:r>
      <w:r w:rsidRPr="00124528">
        <w:rPr>
          <w:rStyle w:val="StyleUnderline"/>
          <w:highlight w:val="yellow"/>
        </w:rPr>
        <w:t>spied on its southern neighbor,</w:t>
      </w:r>
      <w:r w:rsidRPr="0001208B">
        <w:rPr>
          <w:rStyle w:val="StyleUnderline"/>
        </w:rPr>
        <w:t xml:space="preserve"> </w:t>
      </w:r>
      <w:r w:rsidRPr="00124528">
        <w:rPr>
          <w:rStyle w:val="StyleUnderline"/>
          <w:highlight w:val="yellow"/>
        </w:rPr>
        <w:t>it would be "totally unacceptable</w:t>
      </w:r>
      <w:r w:rsidRPr="0001208B">
        <w:rPr>
          <w:sz w:val="16"/>
        </w:rPr>
        <w:t>." During a visit to northern Mexico, Pena Nieto was asked for his views on a media report that the U.S. National Agency had spied on countries including Mexico "We have asked quite clearly, via the foreign ministry ... for an explanation from the government ... about possible spying," he told reporters in the border state of Chihuahua. "</w:t>
      </w:r>
      <w:r w:rsidRPr="0001208B">
        <w:rPr>
          <w:rStyle w:val="StyleUnderline"/>
        </w:rPr>
        <w:t xml:space="preserve">And we want to know </w:t>
      </w:r>
      <w:r w:rsidRPr="00124528">
        <w:rPr>
          <w:rStyle w:val="StyleUnderline"/>
          <w:highlight w:val="yellow"/>
        </w:rPr>
        <w:t>if this is the case</w:t>
      </w:r>
      <w:r w:rsidRPr="0001208B">
        <w:rPr>
          <w:rStyle w:val="StyleUnderline"/>
        </w:rPr>
        <w:t xml:space="preserve">, and if it so, </w:t>
      </w:r>
      <w:r w:rsidRPr="00124528">
        <w:rPr>
          <w:rStyle w:val="StyleUnderline"/>
          <w:highlight w:val="yellow"/>
        </w:rPr>
        <w:t>it would</w:t>
      </w:r>
      <w:r w:rsidRPr="0001208B">
        <w:rPr>
          <w:rStyle w:val="StyleUnderline"/>
        </w:rPr>
        <w:t xml:space="preserve"> obviously </w:t>
      </w:r>
      <w:r w:rsidRPr="00124528">
        <w:rPr>
          <w:rStyle w:val="StyleUnderline"/>
          <w:highlight w:val="yellow"/>
        </w:rPr>
        <w:t>be</w:t>
      </w:r>
      <w:r w:rsidRPr="0001208B">
        <w:rPr>
          <w:rStyle w:val="StyleUnderline"/>
        </w:rPr>
        <w:t xml:space="preserve"> totally </w:t>
      </w:r>
      <w:r w:rsidRPr="00124528">
        <w:rPr>
          <w:rStyle w:val="StyleUnderline"/>
          <w:highlight w:val="yellow"/>
        </w:rPr>
        <w:t>unacceptable</w:t>
      </w:r>
      <w:r w:rsidRPr="0001208B">
        <w:rPr>
          <w:rStyle w:val="StyleUnderline"/>
        </w:rPr>
        <w:t>," he added, noting that relations with Washington remained cordial</w:t>
      </w:r>
      <w:r w:rsidRPr="0001208B">
        <w:rPr>
          <w:sz w:val="16"/>
        </w:rPr>
        <w:t xml:space="preserve">. Claims that the NSA monitored </w:t>
      </w:r>
      <w:proofErr w:type="gramStart"/>
      <w:r w:rsidRPr="0001208B">
        <w:rPr>
          <w:sz w:val="16"/>
        </w:rPr>
        <w:t>internet</w:t>
      </w:r>
      <w:proofErr w:type="gramEnd"/>
      <w:r w:rsidRPr="0001208B">
        <w:rPr>
          <w:sz w:val="16"/>
        </w:rPr>
        <w:t xml:space="preserve"> traffic, especially in Colombia, Venezuela, and Mexico, were made in a Brazilian newspaper citing documents leaked by Edward Snowden, a fugitive former NSA contractor. Earlier, Mexico's foreign ministry said it had asked Washington for an explanation about the report in the paper O </w:t>
      </w:r>
      <w:proofErr w:type="spellStart"/>
      <w:r w:rsidRPr="0001208B">
        <w:rPr>
          <w:sz w:val="16"/>
        </w:rPr>
        <w:t>Globo</w:t>
      </w:r>
      <w:proofErr w:type="spellEnd"/>
      <w:r w:rsidRPr="0001208B">
        <w:rPr>
          <w:sz w:val="16"/>
        </w:rPr>
        <w:t xml:space="preserve">. Separately, the Mexican government responded to a media report alleging that the prior administration had signed a contract in 2007 allowing the United States to install a to monitor phone and internet communications in Mexico. </w:t>
      </w:r>
      <w:r w:rsidRPr="0001208B">
        <w:rPr>
          <w:rStyle w:val="StyleUnderline"/>
        </w:rPr>
        <w:t xml:space="preserve">"The General is reviewing the documentation regarding this apparent agreement. We are going to verify if it exists and under what conditions," said Eduardo Sanchez, a spokesman for the Interior Ministry. Emilio </w:t>
      </w:r>
      <w:proofErr w:type="spellStart"/>
      <w:r w:rsidRPr="0001208B">
        <w:rPr>
          <w:rStyle w:val="StyleUnderline"/>
        </w:rPr>
        <w:t>Gamboa</w:t>
      </w:r>
      <w:proofErr w:type="spellEnd"/>
      <w:r w:rsidRPr="0001208B">
        <w:rPr>
          <w:rStyle w:val="StyleUnderline"/>
        </w:rPr>
        <w:t>, the Senate leader of Pena Nieto's Institutional Revolutionary Party, said the contract allegations needed to be thoroughly investigated. "</w:t>
      </w:r>
      <w:r w:rsidRPr="00124528">
        <w:rPr>
          <w:rStyle w:val="StyleUnderline"/>
          <w:highlight w:val="yellow"/>
        </w:rPr>
        <w:t>Friendship is made by cooperation</w:t>
      </w:r>
      <w:r w:rsidRPr="0001208B">
        <w:rPr>
          <w:rStyle w:val="StyleUnderline"/>
        </w:rPr>
        <w:t xml:space="preserve">, </w:t>
      </w:r>
      <w:r w:rsidRPr="00124528">
        <w:rPr>
          <w:rStyle w:val="StyleUnderline"/>
          <w:highlight w:val="yellow"/>
        </w:rPr>
        <w:t>not by spying on</w:t>
      </w:r>
      <w:r w:rsidRPr="0001208B">
        <w:rPr>
          <w:rStyle w:val="StyleUnderline"/>
        </w:rPr>
        <w:t xml:space="preserve"> </w:t>
      </w:r>
      <w:r w:rsidRPr="00124528">
        <w:rPr>
          <w:rStyle w:val="StyleUnderline"/>
          <w:highlight w:val="yellow"/>
        </w:rPr>
        <w:t>us</w:t>
      </w:r>
      <w:r w:rsidRPr="0001208B">
        <w:rPr>
          <w:rStyle w:val="StyleUnderline"/>
        </w:rPr>
        <w:t xml:space="preserve">," </w:t>
      </w:r>
      <w:proofErr w:type="spellStart"/>
      <w:r w:rsidRPr="0001208B">
        <w:rPr>
          <w:rStyle w:val="StyleUnderline"/>
        </w:rPr>
        <w:t>Gamboa</w:t>
      </w:r>
      <w:proofErr w:type="spellEnd"/>
      <w:r w:rsidRPr="00987C26">
        <w:rPr>
          <w:rStyle w:val="StyleUnderline"/>
        </w:rPr>
        <w:t xml:space="preserve"> told reporters in Mexico City.</w:t>
      </w:r>
    </w:p>
    <w:p w14:paraId="6B1A68A9" w14:textId="77777777" w:rsidR="0001208B" w:rsidRDefault="0001208B" w:rsidP="0001208B"/>
    <w:p w14:paraId="6F2E07F7" w14:textId="77777777" w:rsidR="0001208B" w:rsidRPr="0001208B" w:rsidRDefault="0001208B" w:rsidP="0001208B">
      <w:pPr>
        <w:pStyle w:val="Heading4"/>
      </w:pPr>
      <w:r>
        <w:t xml:space="preserve">Turn – </w:t>
      </w:r>
      <w:r w:rsidR="002332F9">
        <w:t xml:space="preserve">border surveillance is key to reducing </w:t>
      </w:r>
      <w:r w:rsidR="00B865DF">
        <w:t xml:space="preserve">illegal </w:t>
      </w:r>
      <w:r w:rsidR="002332F9">
        <w:t>flows across the border – failure hurts relations</w:t>
      </w:r>
    </w:p>
    <w:p w14:paraId="53F47036" w14:textId="77777777" w:rsidR="0001208B" w:rsidRPr="0001208B" w:rsidRDefault="0001208B" w:rsidP="0001208B">
      <w:proofErr w:type="spellStart"/>
      <w:r w:rsidRPr="0001208B">
        <w:rPr>
          <w:rStyle w:val="Style13ptBold"/>
          <w:sz w:val="24"/>
        </w:rPr>
        <w:t>Walser</w:t>
      </w:r>
      <w:proofErr w:type="spellEnd"/>
      <w:r w:rsidRPr="0001208B">
        <w:rPr>
          <w:rStyle w:val="Style13ptBold"/>
          <w:sz w:val="24"/>
        </w:rPr>
        <w:t xml:space="preserve"> 2013</w:t>
      </w:r>
      <w:r>
        <w:t xml:space="preserve"> </w:t>
      </w:r>
      <w:r w:rsidRPr="0001208B">
        <w:t xml:space="preserve">Ray </w:t>
      </w:r>
      <w:proofErr w:type="spellStart"/>
      <w:r w:rsidRPr="0001208B">
        <w:t>Walser</w:t>
      </w:r>
      <w:proofErr w:type="spellEnd"/>
      <w:r w:rsidRPr="0001208B">
        <w:t xml:space="preserve">, Senior Policy Analyst specializing in Latin America at The Heritage Foundation “Obama in Mexico: Change the Reality, Not the Conversation” 5/1/13 </w:t>
      </w:r>
      <w:hyperlink r:id="rId8" w:history="1">
        <w:r w:rsidRPr="0001208B">
          <w:rPr>
            <w:rStyle w:val="Hyperlink"/>
          </w:rPr>
          <w:t>http://blog.heritage.org/2013/05/01/obama-in-mexico-change-the-reality-not-the-conversation/</w:t>
        </w:r>
      </w:hyperlink>
    </w:p>
    <w:p w14:paraId="6381AD98" w14:textId="77777777" w:rsidR="0001208B" w:rsidRPr="0001208B" w:rsidRDefault="0001208B" w:rsidP="0001208B">
      <w:pPr>
        <w:rPr>
          <w:sz w:val="16"/>
        </w:rPr>
      </w:pPr>
      <w:r w:rsidRPr="0001208B">
        <w:rPr>
          <w:sz w:val="16"/>
        </w:rPr>
        <w:t xml:space="preserve">Of course there is much value in an opportunities-oriented approach to U.S.–Mexico relations. </w:t>
      </w:r>
      <w:r w:rsidRPr="0001208B">
        <w:rPr>
          <w:rStyle w:val="StyleUnderline"/>
        </w:rPr>
        <w:t>The two countries have unique ties based on patterns of trade, investment, integrated manufacturing, and the movement of peoples</w:t>
      </w:r>
      <w:r w:rsidRPr="0001208B">
        <w:rPr>
          <w:sz w:val="16"/>
        </w:rPr>
        <w:t xml:space="preserve">. Both nations should continue to deepen this relationship by focusing on everything from trade, global competitiveness, and modernizing and securing our shared 2,000-mile border in ways that advance economic freedom and improve educational quality and energy development. </w:t>
      </w:r>
      <w:r w:rsidRPr="0001208B">
        <w:rPr>
          <w:rStyle w:val="StyleUnderline"/>
        </w:rPr>
        <w:t xml:space="preserve">Yet </w:t>
      </w:r>
      <w:r w:rsidRPr="002332F9">
        <w:rPr>
          <w:rStyle w:val="StyleUnderline"/>
          <w:highlight w:val="yellow"/>
        </w:rPr>
        <w:t>addressing</w:t>
      </w:r>
      <w:r w:rsidRPr="0001208B">
        <w:rPr>
          <w:rStyle w:val="StyleUnderline"/>
        </w:rPr>
        <w:t xml:space="preserve"> </w:t>
      </w:r>
      <w:r w:rsidRPr="002332F9">
        <w:rPr>
          <w:rStyle w:val="StyleUnderline"/>
          <w:highlight w:val="yellow"/>
        </w:rPr>
        <w:t>hard</w:t>
      </w:r>
      <w:r w:rsidRPr="0001208B">
        <w:rPr>
          <w:rStyle w:val="StyleUnderline"/>
        </w:rPr>
        <w:t xml:space="preserve">, seemingly </w:t>
      </w:r>
      <w:r w:rsidRPr="002332F9">
        <w:rPr>
          <w:rStyle w:val="StyleUnderline"/>
          <w:highlight w:val="yellow"/>
        </w:rPr>
        <w:t>intractable issues related to</w:t>
      </w:r>
      <w:r w:rsidRPr="0001208B">
        <w:rPr>
          <w:sz w:val="16"/>
        </w:rPr>
        <w:t xml:space="preserve"> the illicit traffic in </w:t>
      </w:r>
      <w:r w:rsidRPr="002332F9">
        <w:rPr>
          <w:rStyle w:val="StyleUnderline"/>
          <w:highlight w:val="yellow"/>
        </w:rPr>
        <w:t>drugs</w:t>
      </w:r>
      <w:r w:rsidRPr="002332F9">
        <w:rPr>
          <w:sz w:val="16"/>
          <w:highlight w:val="yellow"/>
        </w:rPr>
        <w:t xml:space="preserve">, </w:t>
      </w:r>
      <w:r w:rsidRPr="002332F9">
        <w:rPr>
          <w:rStyle w:val="StyleUnderline"/>
          <w:highlight w:val="yellow"/>
        </w:rPr>
        <w:t>people, guns, and money moving with relative ease across</w:t>
      </w:r>
      <w:r w:rsidRPr="0001208B">
        <w:rPr>
          <w:rStyle w:val="StyleUnderline"/>
        </w:rPr>
        <w:t xml:space="preserve"> </w:t>
      </w:r>
      <w:r w:rsidRPr="002332F9">
        <w:rPr>
          <w:rStyle w:val="StyleUnderline"/>
          <w:highlight w:val="yellow"/>
        </w:rPr>
        <w:t>the</w:t>
      </w:r>
      <w:r w:rsidRPr="0001208B">
        <w:rPr>
          <w:sz w:val="16"/>
        </w:rPr>
        <w:t xml:space="preserve"> U.S.–Mexico </w:t>
      </w:r>
      <w:r w:rsidRPr="002332F9">
        <w:rPr>
          <w:rStyle w:val="StyleUnderline"/>
          <w:highlight w:val="yellow"/>
        </w:rPr>
        <w:t>border</w:t>
      </w:r>
      <w:r w:rsidRPr="0001208B">
        <w:rPr>
          <w:rStyle w:val="StyleUnderline"/>
        </w:rPr>
        <w:t xml:space="preserve"> </w:t>
      </w:r>
      <w:r w:rsidRPr="002332F9">
        <w:rPr>
          <w:rStyle w:val="StyleUnderline"/>
          <w:highlight w:val="yellow"/>
        </w:rPr>
        <w:t>remains a major challenge</w:t>
      </w:r>
      <w:r w:rsidRPr="0001208B">
        <w:rPr>
          <w:sz w:val="16"/>
        </w:rPr>
        <w:t xml:space="preserve"> for both leaders. The </w:t>
      </w:r>
      <w:r w:rsidRPr="0001208B">
        <w:rPr>
          <w:rStyle w:val="StyleUnderline"/>
        </w:rPr>
        <w:t>Obama</w:t>
      </w:r>
      <w:r w:rsidRPr="0001208B">
        <w:rPr>
          <w:sz w:val="16"/>
        </w:rPr>
        <w:t xml:space="preserve"> Administration </w:t>
      </w:r>
      <w:r w:rsidRPr="0001208B">
        <w:rPr>
          <w:rStyle w:val="StyleUnderline"/>
        </w:rPr>
        <w:t>has done little to reduce drug demand in the U.S</w:t>
      </w:r>
      <w:r w:rsidRPr="0001208B">
        <w:rPr>
          <w:sz w:val="16"/>
        </w:rPr>
        <w:t xml:space="preserve">. Consumption of marijuana is on the rise among teens. There is legal confusion in Washington following passage of legalization measures in Colorado and Washington. Resource reductions for drug interdiction and treatment are built into the fiscal crisis. Prior objectives for drug prevention and treatment established by the Obama Administration have not been met, according to the Government Accountability Office. </w:t>
      </w:r>
      <w:r w:rsidRPr="0001208B">
        <w:rPr>
          <w:rStyle w:val="StyleUnderline"/>
        </w:rPr>
        <w:t>Meanwhile, cash and guns flow south largely unchecked into Mexico</w:t>
      </w:r>
      <w:r w:rsidRPr="0001208B">
        <w:rPr>
          <w:sz w:val="16"/>
        </w:rPr>
        <w:t xml:space="preserve">. </w:t>
      </w:r>
      <w:r w:rsidRPr="002332F9">
        <w:rPr>
          <w:rStyle w:val="StyleUnderline"/>
          <w:highlight w:val="yellow"/>
        </w:rPr>
        <w:t>Cooperation with Mexico may be scaled back</w:t>
      </w:r>
      <w:r w:rsidRPr="0001208B">
        <w:rPr>
          <w:rStyle w:val="StyleUnderline"/>
        </w:rPr>
        <w:t xml:space="preserve"> </w:t>
      </w:r>
      <w:r w:rsidRPr="002332F9">
        <w:rPr>
          <w:rStyle w:val="StyleUnderline"/>
          <w:highlight w:val="yellow"/>
        </w:rPr>
        <w:t>or waning as U.S. officials are excluded</w:t>
      </w:r>
      <w:r w:rsidRPr="0001208B">
        <w:rPr>
          <w:rStyle w:val="StyleUnderline"/>
        </w:rPr>
        <w:t xml:space="preserve"> </w:t>
      </w:r>
      <w:r w:rsidRPr="002332F9">
        <w:rPr>
          <w:rStyle w:val="StyleUnderline"/>
          <w:highlight w:val="yellow"/>
        </w:rPr>
        <w:t>from intelligence fusion centers</w:t>
      </w:r>
      <w:r w:rsidRPr="0001208B">
        <w:rPr>
          <w:rStyle w:val="StyleUnderline"/>
        </w:rPr>
        <w:t xml:space="preserve"> </w:t>
      </w:r>
      <w:r w:rsidRPr="002332F9">
        <w:rPr>
          <w:rStyle w:val="StyleUnderline"/>
          <w:highlight w:val="yellow"/>
        </w:rPr>
        <w:t>the U.S. helped to set up</w:t>
      </w:r>
      <w:r w:rsidRPr="0001208B">
        <w:rPr>
          <w:sz w:val="16"/>
        </w:rPr>
        <w:t>. A new emphasis on citizen security may take the law enforcement heat of trafficking kingpins, who will likely attempt to move drugs across Mexico with less violence and greater efficiency as Mexican law enforcement focuses on the most violent criminal elements.</w:t>
      </w:r>
    </w:p>
    <w:p w14:paraId="00ED823B" w14:textId="77777777" w:rsidR="007A3B79" w:rsidRDefault="007A3B79" w:rsidP="007A3B79"/>
    <w:p w14:paraId="32A9B507" w14:textId="77777777" w:rsidR="00415C1D" w:rsidRPr="0001208B" w:rsidRDefault="00415C1D" w:rsidP="00415C1D">
      <w:pPr>
        <w:pStyle w:val="Heading4"/>
      </w:pPr>
      <w:r w:rsidRPr="0001208B">
        <w:t xml:space="preserve">Latin American instability won’t escalate – diplomacy, treaties, and no incentives </w:t>
      </w:r>
    </w:p>
    <w:p w14:paraId="33928BBC" w14:textId="77777777" w:rsidR="00415C1D" w:rsidRPr="002332F9" w:rsidRDefault="00415C1D" w:rsidP="00415C1D">
      <w:r w:rsidRPr="0001208B">
        <w:t xml:space="preserve">Taylor </w:t>
      </w:r>
      <w:r w:rsidRPr="0001208B">
        <w:rPr>
          <w:rStyle w:val="Style13ptBold"/>
        </w:rPr>
        <w:t>Marvin</w:t>
      </w:r>
      <w:r w:rsidRPr="0001208B">
        <w:t>, 8-7-20</w:t>
      </w:r>
      <w:r w:rsidRPr="0001208B">
        <w:rPr>
          <w:rStyle w:val="Style13ptBold"/>
        </w:rPr>
        <w:t>14</w:t>
      </w:r>
      <w:r w:rsidRPr="0001208B">
        <w:t>, "Why Are There No Nuclear Weapons</w:t>
      </w:r>
      <w:r>
        <w:t xml:space="preserve"> in South America</w:t>
      </w:r>
      <w:proofErr w:type="gramStart"/>
      <w:r>
        <w:t>?,</w:t>
      </w:r>
      <w:proofErr w:type="gramEnd"/>
      <w:r>
        <w:t>" Political Violence @ a Glance, http://politicalviolenceataglance.org/2014/08/07/why-are-there-</w:t>
      </w:r>
      <w:r w:rsidRPr="002332F9">
        <w:t>no-nuclear-weapons-in-south-america/)//GV</w:t>
      </w:r>
    </w:p>
    <w:p w14:paraId="18078780" w14:textId="77777777" w:rsidR="00415C1D" w:rsidRPr="00EE1326" w:rsidRDefault="00415C1D" w:rsidP="00415C1D">
      <w:pPr>
        <w:rPr>
          <w:rStyle w:val="Emphasis"/>
        </w:rPr>
      </w:pPr>
      <w:r w:rsidRPr="002332F9">
        <w:rPr>
          <w:sz w:val="14"/>
        </w:rPr>
        <w:t xml:space="preserve">As part of its occasional ‘Would Someone Please Explain This to Me” series, Political Violence @ a Glance recently asked readers to suggest questions about the world of conflict and international relations. Reader </w:t>
      </w:r>
      <w:proofErr w:type="spellStart"/>
      <w:r w:rsidRPr="002332F9">
        <w:rPr>
          <w:sz w:val="14"/>
        </w:rPr>
        <w:t>Nawal</w:t>
      </w:r>
      <w:proofErr w:type="spellEnd"/>
      <w:r w:rsidRPr="002332F9">
        <w:rPr>
          <w:sz w:val="14"/>
        </w:rPr>
        <w:t xml:space="preserve"> Ali asks: </w:t>
      </w:r>
      <w:r w:rsidRPr="002332F9">
        <w:rPr>
          <w:rStyle w:val="Emphasis"/>
        </w:rPr>
        <w:t>Why has Latin America been so free of nukes or at least a nuclear weapons program</w:t>
      </w:r>
      <w:r w:rsidRPr="00EE1326">
        <w:rPr>
          <w:rStyle w:val="Emphasis"/>
        </w:rPr>
        <w:t>?</w:t>
      </w:r>
      <w:r w:rsidRPr="00EE1326">
        <w:rPr>
          <w:sz w:val="14"/>
        </w:rPr>
        <w:t xml:space="preserve"> Is it because technical requirements for nuclear weapons development are much higher then civilian nuclear ventures or is it something else at play? The 1967 Treaty of </w:t>
      </w:r>
      <w:proofErr w:type="spellStart"/>
      <w:r w:rsidRPr="00EE1326">
        <w:rPr>
          <w:sz w:val="14"/>
        </w:rPr>
        <w:t>Tlatelolco</w:t>
      </w:r>
      <w:proofErr w:type="spellEnd"/>
      <w:r w:rsidRPr="00EE1326">
        <w:rPr>
          <w:sz w:val="14"/>
        </w:rPr>
        <w:t xml:space="preserve"> banned nuclear weapons in Latin America. But the treaty’s existence does not fully answer this question — if Latin American states really desired nuclear weapons they would develop them anyway and accept the consequences, refuse to fully abide by the treaty, or would not have signed it in the first place. Today’s </w:t>
      </w:r>
      <w:r w:rsidRPr="00EE1326">
        <w:rPr>
          <w:rStyle w:val="StyleUnderline"/>
        </w:rPr>
        <w:t>Latin America includes several countries that likely possess the technological and financial resources to develop nuclear weapons, with effort — Argentina, Brazil, and Mexico all spring to mind</w:t>
      </w:r>
      <w:r w:rsidRPr="00EE1326">
        <w:rPr>
          <w:sz w:val="14"/>
        </w:rPr>
        <w:t xml:space="preserve">. One of these countries, Brazil, has long sought a permanent seat on the UN Security Council, a body whose current permanent members all possess nuclear arms. </w:t>
      </w:r>
      <w:r w:rsidRPr="00EE1326">
        <w:rPr>
          <w:rStyle w:val="StyleUnderline"/>
        </w:rPr>
        <w:t>Latin America is also no stranger to arms races, with a little-known early 20th century dreadnought race between Argentina, Brazil, and Chile being the most famous example</w:t>
      </w:r>
      <w:r w:rsidRPr="00EE1326">
        <w:rPr>
          <w:sz w:val="14"/>
        </w:rPr>
        <w:t xml:space="preserve">. And as David R. Mares writes in his excellent book Violent Peace: Militarized Interstate Bargaining in Latin America, interstate conflict, or at least militarized interstate bargaining, is more common in the region than commonly known. Chile militarized its long border during the country’s period of dictatorship, Argentina nearly went to war with Chile over Beagle Channel islands in the late 1970s, and violent rhetoric between Chile and its neighbors persists. </w:t>
      </w:r>
      <w:r w:rsidRPr="00EE1326">
        <w:rPr>
          <w:rStyle w:val="StyleUnderline"/>
        </w:rPr>
        <w:t xml:space="preserve">So </w:t>
      </w:r>
      <w:r w:rsidRPr="002332F9">
        <w:rPr>
          <w:rStyle w:val="StyleUnderline"/>
          <w:highlight w:val="yellow"/>
        </w:rPr>
        <w:t>if</w:t>
      </w:r>
      <w:r w:rsidRPr="00EE1326">
        <w:rPr>
          <w:rStyle w:val="Emphasis"/>
        </w:rPr>
        <w:t xml:space="preserve"> several </w:t>
      </w:r>
      <w:r w:rsidRPr="002332F9">
        <w:rPr>
          <w:rStyle w:val="Emphasis"/>
          <w:highlight w:val="yellow"/>
        </w:rPr>
        <w:t>Latin American countries have the resources to develop nuclear weapons</w:t>
      </w:r>
      <w:r w:rsidRPr="002332F9">
        <w:rPr>
          <w:rStyle w:val="Emphasis"/>
        </w:rPr>
        <w:t>,</w:t>
      </w:r>
      <w:r w:rsidRPr="00EE1326">
        <w:rPr>
          <w:rStyle w:val="Emphasis"/>
        </w:rPr>
        <w:t xml:space="preserve"> and arguably at least some incentive to do so, </w:t>
      </w:r>
      <w:r w:rsidRPr="002332F9">
        <w:rPr>
          <w:rStyle w:val="Emphasis"/>
          <w:highlight w:val="yellow"/>
        </w:rPr>
        <w:t>why does the region remain nuclear weapons-free</w:t>
      </w:r>
      <w:r w:rsidRPr="00EE1326">
        <w:rPr>
          <w:rStyle w:val="Emphasis"/>
        </w:rPr>
        <w:t>?</w:t>
      </w:r>
      <w:r>
        <w:rPr>
          <w:rStyle w:val="Emphasis"/>
        </w:rPr>
        <w:t xml:space="preserve"> </w:t>
      </w:r>
      <w:r w:rsidRPr="00EE1326">
        <w:rPr>
          <w:rStyle w:val="StyleUnderline"/>
        </w:rPr>
        <w:t xml:space="preserve">The simplest answer is that </w:t>
      </w:r>
      <w:r w:rsidRPr="002332F9">
        <w:rPr>
          <w:rStyle w:val="StyleUnderline"/>
          <w:highlight w:val="yellow"/>
        </w:rPr>
        <w:t>nuclear weapons have gone out of style</w:t>
      </w:r>
      <w:r w:rsidRPr="00EE1326">
        <w:rPr>
          <w:rStyle w:val="StyleUnderline"/>
        </w:rPr>
        <w:t>.</w:t>
      </w:r>
      <w:r w:rsidRPr="00EE1326">
        <w:rPr>
          <w:sz w:val="14"/>
        </w:rPr>
        <w:t xml:space="preserve"> As John Mueller has extensively argued, </w:t>
      </w:r>
      <w:r w:rsidRPr="00EE1326">
        <w:rPr>
          <w:rStyle w:val="StyleUnderline"/>
        </w:rPr>
        <w:t xml:space="preserve">despite decades of proliferation fears </w:t>
      </w:r>
      <w:r w:rsidRPr="002332F9">
        <w:rPr>
          <w:rStyle w:val="StyleUnderline"/>
          <w:highlight w:val="yellow"/>
        </w:rPr>
        <w:t>the number of nuclear-armed states has grown slowly.</w:t>
      </w:r>
      <w:r w:rsidRPr="002332F9">
        <w:rPr>
          <w:sz w:val="14"/>
        </w:rPr>
        <w:t xml:space="preserve"> In an era where </w:t>
      </w:r>
      <w:r w:rsidRPr="002332F9">
        <w:rPr>
          <w:rStyle w:val="StyleUnderline"/>
          <w:highlight w:val="yellow"/>
        </w:rPr>
        <w:t>interstate war is</w:t>
      </w:r>
      <w:r w:rsidRPr="002332F9">
        <w:rPr>
          <w:rStyle w:val="StyleUnderline"/>
        </w:rPr>
        <w:t xml:space="preserve"> comparatively </w:t>
      </w:r>
      <w:r w:rsidRPr="002332F9">
        <w:rPr>
          <w:rStyle w:val="StyleUnderline"/>
          <w:highlight w:val="yellow"/>
        </w:rPr>
        <w:t>rare</w:t>
      </w:r>
      <w:r w:rsidRPr="002332F9">
        <w:rPr>
          <w:sz w:val="14"/>
        </w:rPr>
        <w:t xml:space="preserve">, </w:t>
      </w:r>
      <w:r w:rsidRPr="004B5713">
        <w:rPr>
          <w:rStyle w:val="StyleUnderline"/>
          <w:highlight w:val="yellow"/>
        </w:rPr>
        <w:t>the</w:t>
      </w:r>
      <w:r w:rsidRPr="002332F9">
        <w:rPr>
          <w:rStyle w:val="StyleUnderline"/>
        </w:rPr>
        <w:t xml:space="preserve"> </w:t>
      </w:r>
      <w:r w:rsidRPr="004B5713">
        <w:rPr>
          <w:rStyle w:val="StyleUnderline"/>
          <w:highlight w:val="yellow"/>
        </w:rPr>
        <w:t>value of a nuclear security guarantee has shrunk</w:t>
      </w:r>
      <w:r w:rsidRPr="002332F9">
        <w:rPr>
          <w:rStyle w:val="StyleUnderline"/>
        </w:rPr>
        <w:t xml:space="preserve"> when nuclear </w:t>
      </w:r>
      <w:r w:rsidRPr="004B5713">
        <w:rPr>
          <w:rStyle w:val="StyleUnderline"/>
          <w:highlight w:val="yellow"/>
        </w:rPr>
        <w:t>weapons’ diplomatic and image costs</w:t>
      </w:r>
      <w:r w:rsidRPr="00EE1326">
        <w:rPr>
          <w:rStyle w:val="StyleUnderline"/>
        </w:rPr>
        <w:t xml:space="preserve"> </w:t>
      </w:r>
      <w:r w:rsidRPr="004B5713">
        <w:rPr>
          <w:rStyle w:val="StyleUnderline"/>
          <w:highlight w:val="yellow"/>
        </w:rPr>
        <w:t>have grown</w:t>
      </w:r>
      <w:r w:rsidRPr="00EE1326">
        <w:rPr>
          <w:rStyle w:val="StyleUnderline"/>
        </w:rPr>
        <w:t>.</w:t>
      </w:r>
      <w:r w:rsidRPr="00EE1326">
        <w:rPr>
          <w:sz w:val="14"/>
        </w:rPr>
        <w:t xml:space="preserve"> As </w:t>
      </w:r>
      <w:r w:rsidRPr="004B5713">
        <w:rPr>
          <w:rStyle w:val="Emphasis"/>
          <w:highlight w:val="yellow"/>
        </w:rPr>
        <w:t>the threat of major war has receded</w:t>
      </w:r>
      <w:r w:rsidRPr="00EE1326">
        <w:rPr>
          <w:rStyle w:val="Emphasis"/>
        </w:rPr>
        <w:t xml:space="preserve"> both around the world and </w:t>
      </w:r>
      <w:r w:rsidRPr="004B5713">
        <w:rPr>
          <w:rStyle w:val="Emphasis"/>
          <w:highlight w:val="yellow"/>
        </w:rPr>
        <w:t>in the region</w:t>
      </w:r>
      <w:r w:rsidRPr="00EE1326">
        <w:rPr>
          <w:sz w:val="14"/>
        </w:rPr>
        <w:t xml:space="preserve"> — </w:t>
      </w:r>
      <w:r w:rsidRPr="00EE1326">
        <w:rPr>
          <w:rStyle w:val="Emphasis"/>
        </w:rPr>
        <w:t xml:space="preserve">which is </w:t>
      </w:r>
      <w:r w:rsidRPr="004B5713">
        <w:rPr>
          <w:rStyle w:val="Emphasis"/>
          <w:highlight w:val="yellow"/>
        </w:rPr>
        <w:t>partially due to US hegemony</w:t>
      </w:r>
      <w:r w:rsidRPr="00EE1326">
        <w:rPr>
          <w:rStyle w:val="Emphasis"/>
        </w:rPr>
        <w:t xml:space="preserve"> in Latin America</w:t>
      </w:r>
      <w:r w:rsidRPr="00EE1326">
        <w:rPr>
          <w:sz w:val="14"/>
        </w:rPr>
        <w:t xml:space="preserve">, as Joe Young noted — </w:t>
      </w:r>
      <w:r w:rsidRPr="00EE1326">
        <w:rPr>
          <w:rStyle w:val="Emphasis"/>
        </w:rPr>
        <w:t xml:space="preserve">the practical </w:t>
      </w:r>
      <w:r w:rsidRPr="004B5713">
        <w:rPr>
          <w:rStyle w:val="Emphasis"/>
          <w:highlight w:val="yellow"/>
        </w:rPr>
        <w:t>security gains from nuclear weapons have declined</w:t>
      </w:r>
      <w:r w:rsidRPr="00EE1326">
        <w:rPr>
          <w:rStyle w:val="Emphasis"/>
        </w:rPr>
        <w:t>.</w:t>
      </w:r>
      <w:r w:rsidRPr="00EE1326">
        <w:rPr>
          <w:sz w:val="14"/>
        </w:rPr>
        <w:t xml:space="preserve"> Given the time, effort, and resources required </w:t>
      </w:r>
      <w:proofErr w:type="gramStart"/>
      <w:r w:rsidRPr="00EE1326">
        <w:rPr>
          <w:sz w:val="14"/>
        </w:rPr>
        <w:t>to acquire</w:t>
      </w:r>
      <w:proofErr w:type="gramEnd"/>
      <w:r w:rsidRPr="00EE1326">
        <w:rPr>
          <w:sz w:val="14"/>
        </w:rPr>
        <w:t xml:space="preserve"> nuclear weapons, </w:t>
      </w:r>
      <w:r w:rsidRPr="00EE1326">
        <w:rPr>
          <w:rStyle w:val="StyleUnderline"/>
        </w:rPr>
        <w:t xml:space="preserve">if </w:t>
      </w:r>
      <w:r w:rsidRPr="004B5713">
        <w:rPr>
          <w:rStyle w:val="StyleUnderline"/>
          <w:highlight w:val="yellow"/>
        </w:rPr>
        <w:t>states cannot expect enough security or prestige</w:t>
      </w:r>
      <w:r w:rsidRPr="00EE1326">
        <w:rPr>
          <w:rStyle w:val="StyleUnderline"/>
        </w:rPr>
        <w:t xml:space="preserve"> </w:t>
      </w:r>
      <w:r w:rsidRPr="004B5713">
        <w:rPr>
          <w:rStyle w:val="StyleUnderline"/>
          <w:highlight w:val="yellow"/>
        </w:rPr>
        <w:t>gains</w:t>
      </w:r>
      <w:r w:rsidRPr="00EE1326">
        <w:rPr>
          <w:rStyle w:val="StyleUnderline"/>
        </w:rPr>
        <w:t xml:space="preserve"> to justify their costs they will be more hesitant to invest in them.</w:t>
      </w:r>
      <w:r w:rsidRPr="00EE1326">
        <w:rPr>
          <w:sz w:val="14"/>
        </w:rPr>
        <w:t xml:space="preserve"> Tellingly, </w:t>
      </w:r>
      <w:r w:rsidRPr="00EE1326">
        <w:rPr>
          <w:rStyle w:val="StyleUnderline"/>
        </w:rPr>
        <w:t>countries that have armed in the last few decades have tended to be isolated or facing extraordinarily dangerous security situations:</w:t>
      </w:r>
      <w:r w:rsidRPr="00EE1326">
        <w:rPr>
          <w:sz w:val="14"/>
        </w:rPr>
        <w:t xml:space="preserve"> Israel, North Korea, Pakistan, and South Africa are all a little of column A, and a little of column B. None of the Latin American states with the resources to develop nuclear arms are, or more arguably have been, in this situation. </w:t>
      </w:r>
      <w:r w:rsidRPr="00EE1326">
        <w:rPr>
          <w:rStyle w:val="StyleUnderline"/>
        </w:rPr>
        <w:t xml:space="preserve">Beyond security, </w:t>
      </w:r>
      <w:r w:rsidRPr="004B5713">
        <w:rPr>
          <w:rStyle w:val="StyleUnderline"/>
          <w:highlight w:val="yellow"/>
        </w:rPr>
        <w:t>nuclear weapons</w:t>
      </w:r>
      <w:r w:rsidRPr="00EE1326">
        <w:rPr>
          <w:rStyle w:val="StyleUnderline"/>
        </w:rPr>
        <w:t xml:space="preserve"> </w:t>
      </w:r>
      <w:r w:rsidRPr="004B5713">
        <w:rPr>
          <w:rStyle w:val="StyleUnderline"/>
          <w:highlight w:val="yellow"/>
        </w:rPr>
        <w:t>are no longer seen</w:t>
      </w:r>
      <w:r w:rsidRPr="00EE1326">
        <w:rPr>
          <w:rStyle w:val="StyleUnderline"/>
        </w:rPr>
        <w:t xml:space="preserve"> </w:t>
      </w:r>
      <w:r w:rsidRPr="004B5713">
        <w:rPr>
          <w:rStyle w:val="StyleUnderline"/>
          <w:highlight w:val="yellow"/>
        </w:rPr>
        <w:t>as a path to international status</w:t>
      </w:r>
      <w:r w:rsidRPr="00EE1326">
        <w:rPr>
          <w:sz w:val="14"/>
        </w:rPr>
        <w:t xml:space="preserve">. If </w:t>
      </w:r>
      <w:r w:rsidRPr="00EE1326">
        <w:rPr>
          <w:rStyle w:val="StyleUnderline"/>
        </w:rPr>
        <w:t>a Latin American country armed itself today with a nuclear weapon it would be more likely to receive global condemnation than great power prestige</w:t>
      </w:r>
      <w:r w:rsidRPr="00EE1326">
        <w:rPr>
          <w:sz w:val="14"/>
        </w:rPr>
        <w:t xml:space="preserve">. Indeed, in the </w:t>
      </w:r>
      <w:r w:rsidRPr="00EE1326">
        <w:rPr>
          <w:rStyle w:val="Emphasis"/>
        </w:rPr>
        <w:t>modern era aircraft carriers are arguably a more important military status symbol than nuclear weapons</w:t>
      </w:r>
      <w:r w:rsidRPr="00EE1326">
        <w:rPr>
          <w:sz w:val="14"/>
        </w:rPr>
        <w:t xml:space="preserve">. For Latin American countries anxious to improve their international standing, prestige stems from economic growth and membership in international organizations like the BRICS bloc (see Oliver </w:t>
      </w:r>
      <w:proofErr w:type="spellStart"/>
      <w:r w:rsidRPr="00EE1326">
        <w:rPr>
          <w:sz w:val="14"/>
        </w:rPr>
        <w:t>Stuenkel’s</w:t>
      </w:r>
      <w:proofErr w:type="spellEnd"/>
      <w:r w:rsidRPr="00EE1326">
        <w:rPr>
          <w:sz w:val="14"/>
        </w:rPr>
        <w:t xml:space="preserve"> writing on Brazil and the BRICS), and conventional weapons, rather than nuclear status. (Though it is worth noting that in Latin America this argument is partially a circular one, as Brazil is one of the </w:t>
      </w:r>
      <w:proofErr w:type="gramStart"/>
      <w:r w:rsidRPr="00EE1326">
        <w:rPr>
          <w:sz w:val="14"/>
        </w:rPr>
        <w:t>world’s</w:t>
      </w:r>
      <w:proofErr w:type="gramEnd"/>
      <w:r w:rsidRPr="00EE1326">
        <w:rPr>
          <w:sz w:val="14"/>
        </w:rPr>
        <w:t xml:space="preserve"> most politically and economically prominent non-nuclear states.) But it is important to remember that despite these explanations the lack of nuclear weapons in Latin America is not an accident; </w:t>
      </w:r>
      <w:r w:rsidRPr="004B5713">
        <w:rPr>
          <w:rStyle w:val="StyleUnderline"/>
          <w:highlight w:val="yellow"/>
        </w:rPr>
        <w:t>Argentina and Brazil</w:t>
      </w:r>
      <w:r w:rsidRPr="00EE1326">
        <w:rPr>
          <w:rStyle w:val="StyleUnderline"/>
        </w:rPr>
        <w:t xml:space="preserve"> both</w:t>
      </w:r>
      <w:r w:rsidRPr="00EE1326">
        <w:rPr>
          <w:sz w:val="14"/>
        </w:rPr>
        <w:t xml:space="preserve"> </w:t>
      </w:r>
      <w:r w:rsidRPr="00EE1326">
        <w:rPr>
          <w:rStyle w:val="StyleUnderline"/>
        </w:rPr>
        <w:t xml:space="preserve">launched, and then </w:t>
      </w:r>
      <w:r w:rsidRPr="004B5713">
        <w:rPr>
          <w:rStyle w:val="StyleUnderline"/>
          <w:highlight w:val="yellow"/>
        </w:rPr>
        <w:t>abandoned</w:t>
      </w:r>
      <w:r w:rsidRPr="00EE1326">
        <w:rPr>
          <w:rStyle w:val="StyleUnderline"/>
        </w:rPr>
        <w:t xml:space="preserve">, </w:t>
      </w:r>
      <w:r w:rsidRPr="004B5713">
        <w:rPr>
          <w:rStyle w:val="StyleUnderline"/>
          <w:highlight w:val="yellow"/>
        </w:rPr>
        <w:t>nuclear weapons</w:t>
      </w:r>
      <w:r w:rsidRPr="00EE1326">
        <w:rPr>
          <w:rStyle w:val="StyleUnderline"/>
        </w:rPr>
        <w:t xml:space="preserve"> programs</w:t>
      </w:r>
      <w:r w:rsidRPr="00EE1326">
        <w:rPr>
          <w:sz w:val="14"/>
        </w:rPr>
        <w:t xml:space="preserve">. Mitchell Reiss examines this aborted nuclear arms race in detail as a case study in his 1995 book Bridled Ambitions: Why Countries Constrain Their Nuclear Capabilities. In the 1970s Argentina developed a secret enrichment facility and by the early 1980s could “theoretically” enrich weapons-grade uranium. At the same time each branch of the Brazilian military had a separate nuclear weapons program, the Air Force built an underground nuclear test chamber hidden in the Amazon (though Brazil was not actually capable of carrying out a nuclear test), and the country maintained that it had the right to set off a test nuclear explosion. </w:t>
      </w:r>
      <w:r w:rsidRPr="00EE1326">
        <w:rPr>
          <w:rStyle w:val="Emphasis"/>
        </w:rPr>
        <w:t xml:space="preserve">Both countries had incentives to develop nuclear weapons, </w:t>
      </w:r>
      <w:r w:rsidRPr="00EE1326">
        <w:rPr>
          <w:sz w:val="14"/>
        </w:rPr>
        <w:t xml:space="preserve">and </w:t>
      </w:r>
      <w:r w:rsidRPr="00EE1326">
        <w:rPr>
          <w:rStyle w:val="StyleUnderline"/>
        </w:rPr>
        <w:t>while their development programs ran into severe technical problems and were never close to success, it’s plausible that they could have eventually produced weapons with enough time and effort</w:t>
      </w:r>
      <w:r w:rsidRPr="00EE1326">
        <w:rPr>
          <w:sz w:val="14"/>
        </w:rPr>
        <w:t xml:space="preserve">. </w:t>
      </w:r>
      <w:r w:rsidRPr="00EE1326">
        <w:rPr>
          <w:rStyle w:val="Emphasis"/>
        </w:rPr>
        <w:t>So why did Argentina and Brazil shelve their nuclear weapons programs?</w:t>
      </w:r>
      <w:r>
        <w:rPr>
          <w:rStyle w:val="Emphasis"/>
        </w:rPr>
        <w:t xml:space="preserve"> </w:t>
      </w:r>
      <w:r w:rsidRPr="00EE1326">
        <w:rPr>
          <w:sz w:val="14"/>
        </w:rPr>
        <w:t xml:space="preserve">First, Reiss writes, both countries’ </w:t>
      </w:r>
      <w:r w:rsidRPr="00EE1326">
        <w:rPr>
          <w:rStyle w:val="StyleUnderline"/>
        </w:rPr>
        <w:t>weapons programs moved slowly enough — partially due to serious setbacks caused by nuclear states’ refusal to export their sensitive technologies</w:t>
      </w:r>
      <w:r w:rsidRPr="00EE1326">
        <w:rPr>
          <w:sz w:val="14"/>
        </w:rPr>
        <w:t xml:space="preserve"> — </w:t>
      </w:r>
      <w:r w:rsidRPr="00EE1326">
        <w:rPr>
          <w:rStyle w:val="StyleUnderline"/>
        </w:rPr>
        <w:t>that</w:t>
      </w:r>
      <w:r w:rsidRPr="00EE1326">
        <w:rPr>
          <w:sz w:val="14"/>
        </w:rPr>
        <w:t xml:space="preserve"> </w:t>
      </w:r>
      <w:r w:rsidRPr="00EE1326">
        <w:rPr>
          <w:rStyle w:val="StyleUnderline"/>
        </w:rPr>
        <w:t>their governments had ample opportunity to shutter them</w:t>
      </w:r>
      <w:r w:rsidRPr="00EE1326">
        <w:rPr>
          <w:sz w:val="14"/>
        </w:rPr>
        <w:t xml:space="preserve">. Secondly, </w:t>
      </w:r>
      <w:r w:rsidRPr="004B5713">
        <w:rPr>
          <w:rStyle w:val="StyleUnderline"/>
          <w:highlight w:val="yellow"/>
        </w:rPr>
        <w:t>both</w:t>
      </w:r>
      <w:r w:rsidRPr="00EE1326">
        <w:rPr>
          <w:rStyle w:val="StyleUnderline"/>
        </w:rPr>
        <w:t xml:space="preserve"> </w:t>
      </w:r>
      <w:r w:rsidRPr="004B5713">
        <w:rPr>
          <w:rStyle w:val="StyleUnderline"/>
          <w:highlight w:val="yellow"/>
        </w:rPr>
        <w:t>realized</w:t>
      </w:r>
      <w:r w:rsidRPr="00EE1326">
        <w:rPr>
          <w:rStyle w:val="StyleUnderline"/>
        </w:rPr>
        <w:t xml:space="preserve"> that </w:t>
      </w:r>
      <w:r w:rsidRPr="004B5713">
        <w:rPr>
          <w:rStyle w:val="StyleUnderline"/>
          <w:highlight w:val="yellow"/>
        </w:rPr>
        <w:t>a nuclear arms race was a mutual losing game</w:t>
      </w:r>
      <w:r w:rsidRPr="00EE1326">
        <w:rPr>
          <w:rStyle w:val="StyleUnderline"/>
        </w:rPr>
        <w:t>.</w:t>
      </w:r>
      <w:r w:rsidRPr="00EE1326">
        <w:rPr>
          <w:sz w:val="14"/>
        </w:rPr>
        <w:t xml:space="preserve"> </w:t>
      </w:r>
      <w:r w:rsidRPr="00EE1326">
        <w:rPr>
          <w:rStyle w:val="StyleUnderline"/>
        </w:rPr>
        <w:t>Brazil’s great size advantage meant that Argentina could never match a Brazilian nuclear arsenal in absolute terms over the long run</w:t>
      </w:r>
      <w:r w:rsidRPr="00EE1326">
        <w:rPr>
          <w:sz w:val="14"/>
        </w:rPr>
        <w:t xml:space="preserve">, but also that </w:t>
      </w:r>
      <w:r w:rsidRPr="004B5713">
        <w:rPr>
          <w:rStyle w:val="StyleUnderline"/>
        </w:rPr>
        <w:t>Brazil</w:t>
      </w:r>
      <w:r w:rsidRPr="00EE1326">
        <w:rPr>
          <w:rStyle w:val="StyleUnderline"/>
        </w:rPr>
        <w:t xml:space="preserve"> </w:t>
      </w:r>
      <w:r w:rsidRPr="004B5713">
        <w:rPr>
          <w:rStyle w:val="StyleUnderline"/>
        </w:rPr>
        <w:t>would lose relative prestige if Argentina developed nuclear weapons</w:t>
      </w:r>
      <w:r w:rsidRPr="00EE1326">
        <w:rPr>
          <w:sz w:val="14"/>
        </w:rPr>
        <w:t xml:space="preserve">. Third, </w:t>
      </w:r>
      <w:r w:rsidRPr="00EE1326">
        <w:rPr>
          <w:rStyle w:val="StyleUnderline"/>
        </w:rPr>
        <w:t xml:space="preserve">the existing Treaty of </w:t>
      </w:r>
      <w:proofErr w:type="spellStart"/>
      <w:r w:rsidRPr="00EE1326">
        <w:rPr>
          <w:rStyle w:val="StyleUnderline"/>
        </w:rPr>
        <w:t>Tlatelolco</w:t>
      </w:r>
      <w:proofErr w:type="spellEnd"/>
      <w:r w:rsidRPr="00EE1326">
        <w:rPr>
          <w:sz w:val="14"/>
        </w:rPr>
        <w:t xml:space="preserve">, </w:t>
      </w:r>
      <w:r w:rsidRPr="00EE1326">
        <w:rPr>
          <w:rStyle w:val="StyleUnderline"/>
        </w:rPr>
        <w:t>which both countries had signed but not fully abided by, provided a convenient “out” and a more acceptable alternative to the Non-Proliferation Treaty</w:t>
      </w:r>
      <w:r w:rsidRPr="00EE1326">
        <w:rPr>
          <w:sz w:val="14"/>
        </w:rPr>
        <w:t xml:space="preserve">, which both countries resented and had initially cooperated to oppose. Fourth, bilateral relations improved in the late 1970s and soon afterwards Argentina and Brazil’s transitions to democracy reduced their governments’ desire for the bomb. Argentina’s humiliating loss in the Falklands War increased its incentive to gain a nuclear deterrent, but also helped usher in a civilian government much less interested in nuclear weapons. </w:t>
      </w:r>
      <w:r w:rsidRPr="00EE1326">
        <w:rPr>
          <w:rStyle w:val="StyleUnderline"/>
        </w:rPr>
        <w:t xml:space="preserve">Finally, </w:t>
      </w:r>
      <w:r w:rsidRPr="004B5713">
        <w:rPr>
          <w:rStyle w:val="StyleUnderline"/>
          <w:highlight w:val="yellow"/>
        </w:rPr>
        <w:t>simple good diplomacy</w:t>
      </w:r>
      <w:r w:rsidRPr="00EE1326">
        <w:rPr>
          <w:rStyle w:val="StyleUnderline"/>
        </w:rPr>
        <w:t xml:space="preserve"> </w:t>
      </w:r>
      <w:r w:rsidRPr="004B5713">
        <w:rPr>
          <w:rStyle w:val="StyleUnderline"/>
          <w:highlight w:val="yellow"/>
        </w:rPr>
        <w:t>and</w:t>
      </w:r>
      <w:r w:rsidRPr="00EE1326">
        <w:rPr>
          <w:rStyle w:val="StyleUnderline"/>
        </w:rPr>
        <w:t xml:space="preserve"> the </w:t>
      </w:r>
      <w:r w:rsidRPr="004B5713">
        <w:rPr>
          <w:rStyle w:val="StyleUnderline"/>
          <w:highlight w:val="yellow"/>
        </w:rPr>
        <w:t>desire for international approval</w:t>
      </w:r>
      <w:r w:rsidRPr="00EE1326">
        <w:rPr>
          <w:rStyle w:val="StyleUnderline"/>
        </w:rPr>
        <w:t xml:space="preserve"> </w:t>
      </w:r>
      <w:r w:rsidRPr="004B5713">
        <w:rPr>
          <w:rStyle w:val="StyleUnderline"/>
          <w:highlight w:val="yellow"/>
        </w:rPr>
        <w:t>allowed Argentina and</w:t>
      </w:r>
      <w:r w:rsidRPr="00EE1326">
        <w:rPr>
          <w:rStyle w:val="StyleUnderline"/>
        </w:rPr>
        <w:t xml:space="preserve"> </w:t>
      </w:r>
      <w:r w:rsidRPr="004B5713">
        <w:rPr>
          <w:rStyle w:val="StyleUnderline"/>
          <w:highlight w:val="yellow"/>
        </w:rPr>
        <w:t>Brazil</w:t>
      </w:r>
      <w:r w:rsidRPr="00EE1326">
        <w:rPr>
          <w:rStyle w:val="StyleUnderline"/>
        </w:rPr>
        <w:t xml:space="preserve"> </w:t>
      </w:r>
      <w:r w:rsidRPr="004B5713">
        <w:rPr>
          <w:rStyle w:val="StyleUnderline"/>
          <w:highlight w:val="yellow"/>
        </w:rPr>
        <w:t>to</w:t>
      </w:r>
      <w:r w:rsidRPr="00EE1326">
        <w:rPr>
          <w:rStyle w:val="StyleUnderline"/>
        </w:rPr>
        <w:t xml:space="preserve"> mutually </w:t>
      </w:r>
      <w:r w:rsidRPr="004B5713">
        <w:rPr>
          <w:rStyle w:val="StyleUnderline"/>
          <w:highlight w:val="yellow"/>
        </w:rPr>
        <w:t>agree to abandon nuclear ambitions</w:t>
      </w:r>
      <w:r w:rsidRPr="00EE1326">
        <w:rPr>
          <w:rStyle w:val="StyleUnderline"/>
        </w:rPr>
        <w:t>, and anyway while both were rivals for a leading position in South American neither saw war as any real possibility</w:t>
      </w:r>
      <w:r w:rsidRPr="00EE1326">
        <w:rPr>
          <w:sz w:val="14"/>
        </w:rPr>
        <w:t xml:space="preserve">, which lowered the contest’s stakes. In a series of agreements in the early 1990s both agreed to shutter their nuclear weapons programs and fully abide by the Treaty of </w:t>
      </w:r>
      <w:proofErr w:type="spellStart"/>
      <w:r w:rsidRPr="00EE1326">
        <w:rPr>
          <w:sz w:val="14"/>
        </w:rPr>
        <w:t>Tlatelolco</w:t>
      </w:r>
      <w:proofErr w:type="spellEnd"/>
      <w:r w:rsidRPr="00EE1326">
        <w:rPr>
          <w:sz w:val="14"/>
        </w:rPr>
        <w:t xml:space="preserve">, though Brazil remains interested in developing a nuclear-powered attack submarine. While some allege that Brazil could develop nuclear weapons on short notice or use work on nuclear submarine propulsion as cover for a weapons program, </w:t>
      </w:r>
      <w:r w:rsidRPr="004B5713">
        <w:rPr>
          <w:rStyle w:val="Emphasis"/>
          <w:highlight w:val="yellow"/>
        </w:rPr>
        <w:t>it is difficult to see</w:t>
      </w:r>
      <w:r w:rsidRPr="00EE1326">
        <w:rPr>
          <w:rStyle w:val="Emphasis"/>
        </w:rPr>
        <w:t xml:space="preserve"> any real rational for such </w:t>
      </w:r>
      <w:r w:rsidRPr="004B5713">
        <w:rPr>
          <w:rStyle w:val="Emphasis"/>
          <w:highlight w:val="yellow"/>
        </w:rPr>
        <w:t>a drastic step in the near future</w:t>
      </w:r>
      <w:r w:rsidRPr="00EE1326">
        <w:rPr>
          <w:rStyle w:val="Emphasis"/>
        </w:rPr>
        <w:t>.</w:t>
      </w:r>
    </w:p>
    <w:p w14:paraId="73E5ED4F" w14:textId="77777777" w:rsidR="00900BC3" w:rsidRPr="00900BC3" w:rsidRDefault="00900BC3" w:rsidP="00900BC3"/>
    <w:p w14:paraId="56CDF3E9" w14:textId="77777777" w:rsidR="00D03C0B" w:rsidRPr="00167608" w:rsidRDefault="00D03C0B" w:rsidP="00D03C0B">
      <w:pPr>
        <w:pStyle w:val="Heading2"/>
        <w:rPr>
          <w:rFonts w:asciiTheme="minorHAnsi" w:hAnsiTheme="minorHAnsi"/>
        </w:rPr>
      </w:pPr>
      <w:proofErr w:type="gramStart"/>
      <w:r w:rsidRPr="00167608">
        <w:rPr>
          <w:rFonts w:asciiTheme="minorHAnsi" w:hAnsiTheme="minorHAnsi"/>
        </w:rPr>
        <w:t xml:space="preserve">1NC—Structural </w:t>
      </w:r>
      <w:proofErr w:type="spellStart"/>
      <w:r w:rsidRPr="00167608">
        <w:rPr>
          <w:rFonts w:asciiTheme="minorHAnsi" w:hAnsiTheme="minorHAnsi"/>
        </w:rPr>
        <w:t>Vio</w:t>
      </w:r>
      <w:proofErr w:type="spellEnd"/>
      <w:r w:rsidRPr="00167608">
        <w:rPr>
          <w:rFonts w:asciiTheme="minorHAnsi" w:hAnsiTheme="minorHAnsi"/>
        </w:rPr>
        <w:t>.</w:t>
      </w:r>
      <w:proofErr w:type="gramEnd"/>
      <w:r w:rsidR="00AF1AAC">
        <w:rPr>
          <w:rFonts w:asciiTheme="minorHAnsi" w:hAnsiTheme="minorHAnsi"/>
        </w:rPr>
        <w:t xml:space="preserve"> Adv.</w:t>
      </w:r>
    </w:p>
    <w:p w14:paraId="36130BC9" w14:textId="77777777" w:rsidR="007A1472" w:rsidRDefault="007A1472" w:rsidP="007A1472">
      <w:pPr>
        <w:pStyle w:val="Heading4"/>
      </w:pPr>
      <w:r>
        <w:t>Turn - decreasing border enforcement increases cartel violence</w:t>
      </w:r>
    </w:p>
    <w:p w14:paraId="13B7E534" w14:textId="77777777" w:rsidR="007A1472" w:rsidRDefault="007A1472" w:rsidP="007A1472">
      <w:r>
        <w:t xml:space="preserve">Jena Baker </w:t>
      </w:r>
      <w:r w:rsidRPr="0044017F">
        <w:rPr>
          <w:rStyle w:val="Style13ptBold"/>
        </w:rPr>
        <w:t>McNeill</w:t>
      </w:r>
      <w:r>
        <w:t>, 3-9-200</w:t>
      </w:r>
      <w:r w:rsidRPr="0044017F">
        <w:rPr>
          <w:rStyle w:val="Style13ptBold"/>
        </w:rPr>
        <w:t>9</w:t>
      </w:r>
      <w:r>
        <w:t>, "15 Steps to Better Border Security: Reducing America's Southern Exposure," Heritage Foundation, http://www.heritage.org/research/reports/2009/03/15-steps-to-better-border-security-reducing-americas-southern-exposure)//GV</w:t>
      </w:r>
    </w:p>
    <w:p w14:paraId="10E0C4CD" w14:textId="77777777" w:rsidR="007A1472" w:rsidRDefault="007A1472" w:rsidP="007A1472">
      <w:pPr>
        <w:rPr>
          <w:sz w:val="14"/>
        </w:rPr>
      </w:pPr>
      <w:r w:rsidRPr="0044017F">
        <w:rPr>
          <w:sz w:val="14"/>
        </w:rPr>
        <w:t xml:space="preserve">One of many concerns </w:t>
      </w:r>
      <w:proofErr w:type="gramStart"/>
      <w:r w:rsidRPr="0044017F">
        <w:rPr>
          <w:sz w:val="14"/>
        </w:rPr>
        <w:t>raised</w:t>
      </w:r>
      <w:proofErr w:type="gramEnd"/>
      <w:r w:rsidRPr="0044017F">
        <w:rPr>
          <w:sz w:val="14"/>
        </w:rPr>
        <w:t xml:space="preserve"> by the </w:t>
      </w:r>
      <w:r w:rsidRPr="0044017F">
        <w:rPr>
          <w:rStyle w:val="StyleUnderline"/>
        </w:rPr>
        <w:t>September 11, 2001</w:t>
      </w:r>
      <w:r w:rsidRPr="0044017F">
        <w:rPr>
          <w:sz w:val="14"/>
        </w:rPr>
        <w:t xml:space="preserve">, terrorist attacks on New York and Washington is the security of U.S. borders. The Homeland Security Act of 2002 established border security as a major mission for the new Department of Homeland Security (DHS). The failed </w:t>
      </w:r>
      <w:r w:rsidRPr="00124528">
        <w:rPr>
          <w:rStyle w:val="StyleUnderline"/>
          <w:highlight w:val="yellow"/>
        </w:rPr>
        <w:t>congressional attempt at</w:t>
      </w:r>
      <w:r w:rsidRPr="00124528">
        <w:rPr>
          <w:rStyle w:val="StyleUnderline"/>
        </w:rPr>
        <w:t xml:space="preserve"> comprehensive immigration </w:t>
      </w:r>
      <w:r w:rsidRPr="00124528">
        <w:rPr>
          <w:rStyle w:val="StyleUnderline"/>
          <w:highlight w:val="yellow"/>
        </w:rPr>
        <w:t>reform</w:t>
      </w:r>
      <w:r w:rsidRPr="00124528">
        <w:rPr>
          <w:rStyle w:val="StyleUnderline"/>
        </w:rPr>
        <w:t xml:space="preserve"> </w:t>
      </w:r>
      <w:r w:rsidRPr="00124528">
        <w:rPr>
          <w:rStyle w:val="StyleUnderline"/>
          <w:highlight w:val="yellow"/>
        </w:rPr>
        <w:t>focused</w:t>
      </w:r>
      <w:r w:rsidRPr="0044017F">
        <w:rPr>
          <w:sz w:val="14"/>
        </w:rPr>
        <w:t xml:space="preserve"> </w:t>
      </w:r>
      <w:r w:rsidRPr="00124528">
        <w:rPr>
          <w:rStyle w:val="StyleUnderline"/>
          <w:highlight w:val="yellow"/>
        </w:rPr>
        <w:t>renewed attention</w:t>
      </w:r>
      <w:r w:rsidRPr="0044017F">
        <w:rPr>
          <w:rStyle w:val="StyleUnderline"/>
        </w:rPr>
        <w:t xml:space="preserve"> </w:t>
      </w:r>
      <w:r w:rsidRPr="00124528">
        <w:rPr>
          <w:rStyle w:val="StyleUnderline"/>
          <w:highlight w:val="yellow"/>
        </w:rPr>
        <w:t>on</w:t>
      </w:r>
      <w:r w:rsidRPr="0044017F">
        <w:rPr>
          <w:rStyle w:val="StyleUnderline"/>
        </w:rPr>
        <w:t xml:space="preserve"> the U.S. border with Mexico as well as on the </w:t>
      </w:r>
      <w:r w:rsidRPr="00E63766">
        <w:rPr>
          <w:rStyle w:val="StyleUnderline"/>
          <w:highlight w:val="yellow"/>
        </w:rPr>
        <w:t>challenges</w:t>
      </w:r>
      <w:r w:rsidRPr="0044017F">
        <w:rPr>
          <w:rStyle w:val="StyleUnderline"/>
        </w:rPr>
        <w:t xml:space="preserve"> </w:t>
      </w:r>
      <w:r w:rsidRPr="00E63766">
        <w:rPr>
          <w:rStyle w:val="StyleUnderline"/>
          <w:highlight w:val="yellow"/>
        </w:rPr>
        <w:t>of illegal border crossings</w:t>
      </w:r>
      <w:r w:rsidRPr="0044017F">
        <w:rPr>
          <w:rStyle w:val="StyleUnderline"/>
        </w:rPr>
        <w:t xml:space="preserve"> </w:t>
      </w:r>
      <w:r w:rsidRPr="00124528">
        <w:rPr>
          <w:rStyle w:val="StyleUnderline"/>
          <w:highlight w:val="yellow"/>
        </w:rPr>
        <w:t>and surges in cross-border crime</w:t>
      </w:r>
      <w:r w:rsidRPr="0044017F">
        <w:rPr>
          <w:rStyle w:val="StyleUnderline"/>
        </w:rPr>
        <w:t xml:space="preserve">. </w:t>
      </w:r>
      <w:r w:rsidRPr="0044017F">
        <w:rPr>
          <w:sz w:val="14"/>
        </w:rPr>
        <w:t>In response, the</w:t>
      </w:r>
      <w:r w:rsidRPr="0044017F">
        <w:rPr>
          <w:rStyle w:val="StyleUnderline"/>
        </w:rPr>
        <w:t xml:space="preserve"> </w:t>
      </w:r>
      <w:r w:rsidRPr="00124528">
        <w:rPr>
          <w:rStyle w:val="StyleUnderline"/>
          <w:highlight w:val="yellow"/>
        </w:rPr>
        <w:t>Bush</w:t>
      </w:r>
      <w:r w:rsidRPr="0044017F">
        <w:rPr>
          <w:rStyle w:val="StyleUnderline"/>
        </w:rPr>
        <w:t xml:space="preserve"> </w:t>
      </w:r>
      <w:r w:rsidRPr="0044017F">
        <w:rPr>
          <w:sz w:val="14"/>
        </w:rPr>
        <w:t>Administration</w:t>
      </w:r>
      <w:r w:rsidRPr="0044017F">
        <w:rPr>
          <w:rStyle w:val="StyleUnderline"/>
        </w:rPr>
        <w:t xml:space="preserve"> </w:t>
      </w:r>
      <w:r w:rsidRPr="00124528">
        <w:rPr>
          <w:rStyle w:val="StyleUnderline"/>
          <w:highlight w:val="yellow"/>
        </w:rPr>
        <w:t>employed</w:t>
      </w:r>
      <w:r w:rsidRPr="0044017F">
        <w:rPr>
          <w:rStyle w:val="StyleUnderline"/>
        </w:rPr>
        <w:t xml:space="preserve"> additional </w:t>
      </w:r>
      <w:r w:rsidRPr="00124528">
        <w:rPr>
          <w:rStyle w:val="StyleUnderline"/>
        </w:rPr>
        <w:t>Border</w:t>
      </w:r>
      <w:r w:rsidRPr="0044017F">
        <w:rPr>
          <w:rStyle w:val="StyleUnderline"/>
        </w:rPr>
        <w:t xml:space="preserve"> </w:t>
      </w:r>
      <w:r w:rsidRPr="00124528">
        <w:rPr>
          <w:rStyle w:val="StyleUnderline"/>
          <w:highlight w:val="yellow"/>
        </w:rPr>
        <w:t>Patrol agents,</w:t>
      </w:r>
      <w:r w:rsidRPr="0044017F">
        <w:rPr>
          <w:rStyle w:val="StyleUnderline"/>
        </w:rPr>
        <w:t xml:space="preserve"> deployed new </w:t>
      </w:r>
      <w:r w:rsidRPr="00124528">
        <w:rPr>
          <w:rStyle w:val="StyleUnderline"/>
          <w:highlight w:val="yellow"/>
        </w:rPr>
        <w:t>technologies at the border, and erected physical barriers</w:t>
      </w:r>
      <w:r w:rsidRPr="0044017F">
        <w:rPr>
          <w:rStyle w:val="StyleUnderline"/>
        </w:rPr>
        <w:t>.</w:t>
      </w:r>
      <w:r>
        <w:rPr>
          <w:rStyle w:val="StyleUnderline"/>
        </w:rPr>
        <w:t xml:space="preserve"> </w:t>
      </w:r>
      <w:r w:rsidRPr="0044017F">
        <w:rPr>
          <w:sz w:val="14"/>
        </w:rPr>
        <w:t xml:space="preserve">These efforts have contributed to a decrease in the illegal alien population in the U.S. and to an expansion of cross-border security cooperation with Mexico. Sustaining these efforts is an essential component of regaining control of America's southern border and battling cross-border crime cartels while improving the flow of legal goods and services across the border. This was a good start. Today, however, the </w:t>
      </w:r>
      <w:r w:rsidRPr="00124528">
        <w:rPr>
          <w:rStyle w:val="StyleUnderline"/>
          <w:highlight w:val="yellow"/>
        </w:rPr>
        <w:t>Obama</w:t>
      </w:r>
      <w:r w:rsidRPr="0044017F">
        <w:rPr>
          <w:sz w:val="14"/>
        </w:rPr>
        <w:t xml:space="preserve"> Administration </w:t>
      </w:r>
      <w:r w:rsidRPr="00124528">
        <w:rPr>
          <w:rStyle w:val="StyleUnderline"/>
          <w:highlight w:val="yellow"/>
        </w:rPr>
        <w:t>must continue these measures</w:t>
      </w:r>
      <w:r w:rsidRPr="0044017F">
        <w:rPr>
          <w:rStyle w:val="StyleUnderline"/>
        </w:rPr>
        <w:t xml:space="preserve"> and work </w:t>
      </w:r>
      <w:r w:rsidRPr="00124528">
        <w:rPr>
          <w:rStyle w:val="StyleUnderline"/>
          <w:highlight w:val="yellow"/>
        </w:rPr>
        <w:t>to integrate national efforts with state and local governments</w:t>
      </w:r>
      <w:r w:rsidRPr="0044017F">
        <w:rPr>
          <w:rStyle w:val="StyleUnderline"/>
        </w:rPr>
        <w:t xml:space="preserve"> as well as with private citizens.</w:t>
      </w:r>
      <w:r>
        <w:rPr>
          <w:rStyle w:val="StyleUnderline"/>
        </w:rPr>
        <w:t xml:space="preserve"> </w:t>
      </w:r>
      <w:r w:rsidRPr="0044017F">
        <w:rPr>
          <w:sz w:val="14"/>
        </w:rPr>
        <w:t>At the Border Understanding the southern border is the first step toward gauging border security progress. This border is more than just a demarcation on a map-it has unique challenges that must be considered in any attempt to gain operational control. Not only is the southern border extremely long, spanning 2,000 miles from Texas to California, its terrain is incredibly diverse, from rugged, mountainous regions to expansive and barren desert</w:t>
      </w:r>
      <w:proofErr w:type="gramStart"/>
      <w:r w:rsidRPr="0044017F">
        <w:rPr>
          <w:sz w:val="14"/>
        </w:rPr>
        <w:t>.[</w:t>
      </w:r>
      <w:proofErr w:type="gramEnd"/>
      <w:r w:rsidRPr="0044017F">
        <w:rPr>
          <w:sz w:val="14"/>
        </w:rPr>
        <w:t xml:space="preserve">1] While physical features, such as the Rio Grande River and the Sonoran and </w:t>
      </w:r>
      <w:proofErr w:type="spellStart"/>
      <w:r w:rsidRPr="0044017F">
        <w:rPr>
          <w:sz w:val="14"/>
        </w:rPr>
        <w:t>Chihuahuan</w:t>
      </w:r>
      <w:proofErr w:type="spellEnd"/>
      <w:r w:rsidRPr="0044017F">
        <w:rPr>
          <w:sz w:val="14"/>
        </w:rPr>
        <w:t xml:space="preserve"> deserts, serve as natural border barriers that limit the ability of people to enter the U.S. illegally, in other areas all that separates the United States from Mexico is an old fence.[2] </w:t>
      </w:r>
      <w:r w:rsidRPr="0044017F">
        <w:rPr>
          <w:rStyle w:val="StyleUnderline"/>
        </w:rPr>
        <w:t>The main method by which to enter and exit the U.S. and Mexico is through the 39 ports of entry</w:t>
      </w:r>
      <w:r w:rsidRPr="0044017F">
        <w:rPr>
          <w:sz w:val="14"/>
        </w:rPr>
        <w:t xml:space="preserve"> (POE).[3] These POEs operate almost around the clock, processing vast numbers of people, goods, and vehicles. In 2005, U.S. Customs and Border Protection (CBP) processed more than 319 million people and more than 133 million trucks and cars, a good majority of which came through the southern border</w:t>
      </w:r>
      <w:proofErr w:type="gramStart"/>
      <w:r w:rsidRPr="0044017F">
        <w:rPr>
          <w:sz w:val="14"/>
        </w:rPr>
        <w:t>.[</w:t>
      </w:r>
      <w:proofErr w:type="gramEnd"/>
      <w:r w:rsidRPr="0044017F">
        <w:rPr>
          <w:sz w:val="14"/>
        </w:rPr>
        <w:t>4] While the POEs act as a security mechanism, these entrances are also a constant source of vulnerability, largely stemming from out-of-date and dilapidated infrastructure.[5] POEs serve to regulate the flow of people, goods, and services into and out of the U.S. and Mexico, making the border an economic engine that generates hundreds of billions of dollars a year in commerce for both countries-and moving goods and services throughout North America. This shared border has also led to an extensive economic relationship between the U.S. and Mexico. America is Mexico's primary source of foreign direct investment (FDI)</w:t>
      </w:r>
      <w:proofErr w:type="gramStart"/>
      <w:r w:rsidRPr="0044017F">
        <w:rPr>
          <w:sz w:val="14"/>
        </w:rPr>
        <w:t>.[</w:t>
      </w:r>
      <w:proofErr w:type="gramEnd"/>
      <w:r w:rsidRPr="0044017F">
        <w:rPr>
          <w:sz w:val="14"/>
        </w:rPr>
        <w:t xml:space="preserve">6] Immigrants living in the U.S. send millions of dollars in remittances back home to Mexico every year.[7] The benefits of this relationship to the U.S. are also immense. Due to the free-trade relationship established between the two countries under the North American Free Trade Agreement (NAFTA), Mexico became America's second-largest trading partner. (In 2008, China became No. 2, with Canada in first place, and Mexico dropping to third.)[8] Challenges and Challenging Solutions As the economic relationship between the U.S. and Mexico has expanded, challenges have also arisen that jeopardize the security of the border and require the immediate attention of both the U.S. and Mexico. </w:t>
      </w:r>
      <w:proofErr w:type="gramStart"/>
      <w:r w:rsidRPr="0044017F">
        <w:rPr>
          <w:rStyle w:val="StyleUnderline"/>
        </w:rPr>
        <w:t>Cartels Running Amok</w:t>
      </w:r>
      <w:r w:rsidRPr="0044017F">
        <w:rPr>
          <w:sz w:val="14"/>
        </w:rPr>
        <w:t>.</w:t>
      </w:r>
      <w:proofErr w:type="gramEnd"/>
      <w:r w:rsidRPr="0044017F">
        <w:rPr>
          <w:sz w:val="14"/>
        </w:rPr>
        <w:t xml:space="preserve"> </w:t>
      </w:r>
      <w:r w:rsidRPr="00124528">
        <w:rPr>
          <w:rStyle w:val="StyleUnderline"/>
          <w:highlight w:val="yellow"/>
        </w:rPr>
        <w:t>Criminal cartels</w:t>
      </w:r>
      <w:r w:rsidRPr="0044017F">
        <w:rPr>
          <w:rStyle w:val="StyleUnderline"/>
        </w:rPr>
        <w:t xml:space="preserve"> have </w:t>
      </w:r>
      <w:r w:rsidRPr="00124528">
        <w:rPr>
          <w:rStyle w:val="StyleUnderline"/>
          <w:highlight w:val="yellow"/>
        </w:rPr>
        <w:t>seized de facto control of</w:t>
      </w:r>
      <w:r w:rsidRPr="0044017F">
        <w:rPr>
          <w:rStyle w:val="StyleUnderline"/>
        </w:rPr>
        <w:t xml:space="preserve"> broad </w:t>
      </w:r>
      <w:r w:rsidRPr="00124528">
        <w:rPr>
          <w:rStyle w:val="StyleUnderline"/>
          <w:highlight w:val="yellow"/>
        </w:rPr>
        <w:t>swathes of</w:t>
      </w:r>
      <w:r w:rsidRPr="00124528">
        <w:rPr>
          <w:rStyle w:val="StyleUnderline"/>
        </w:rPr>
        <w:t xml:space="preserve"> land in </w:t>
      </w:r>
      <w:r w:rsidRPr="00124528">
        <w:rPr>
          <w:rStyle w:val="StyleUnderline"/>
          <w:highlight w:val="yellow"/>
        </w:rPr>
        <w:t>Mexico</w:t>
      </w:r>
      <w:r w:rsidRPr="0044017F">
        <w:rPr>
          <w:sz w:val="14"/>
        </w:rPr>
        <w:t xml:space="preserve"> just </w:t>
      </w:r>
      <w:r w:rsidRPr="00124528">
        <w:rPr>
          <w:rStyle w:val="StyleUnderline"/>
          <w:highlight w:val="yellow"/>
        </w:rPr>
        <w:t>across the U.S. border</w:t>
      </w:r>
      <w:proofErr w:type="gramStart"/>
      <w:r w:rsidRPr="0044017F">
        <w:rPr>
          <w:sz w:val="14"/>
        </w:rPr>
        <w:t>.[</w:t>
      </w:r>
      <w:proofErr w:type="gramEnd"/>
      <w:r w:rsidRPr="0044017F">
        <w:rPr>
          <w:sz w:val="14"/>
        </w:rPr>
        <w:t xml:space="preserve">9] Some of </w:t>
      </w:r>
      <w:r w:rsidRPr="0044017F">
        <w:rPr>
          <w:rStyle w:val="StyleUnderline"/>
        </w:rPr>
        <w:t>the most powerful cartels include the Gulf Cartel, The Federation, the Tijuana Cartel, the Sinaloa</w:t>
      </w:r>
      <w:r w:rsidRPr="0044017F">
        <w:rPr>
          <w:sz w:val="14"/>
        </w:rPr>
        <w:t xml:space="preserve">, and the </w:t>
      </w:r>
      <w:r w:rsidRPr="0044017F">
        <w:rPr>
          <w:rStyle w:val="StyleUnderline"/>
        </w:rPr>
        <w:t>Juarez Cartel</w:t>
      </w:r>
      <w:r w:rsidRPr="0044017F">
        <w:rPr>
          <w:sz w:val="14"/>
        </w:rPr>
        <w:t xml:space="preserve">-who </w:t>
      </w:r>
      <w:r w:rsidRPr="0044017F">
        <w:rPr>
          <w:rStyle w:val="StyleUnderline"/>
        </w:rPr>
        <w:t>have</w:t>
      </w:r>
      <w:r w:rsidRPr="0044017F">
        <w:rPr>
          <w:sz w:val="14"/>
        </w:rPr>
        <w:t xml:space="preserve"> also </w:t>
      </w:r>
      <w:r w:rsidRPr="0044017F">
        <w:rPr>
          <w:rStyle w:val="StyleUnderline"/>
        </w:rPr>
        <w:t>been known to make alliances with one another</w:t>
      </w:r>
      <w:r w:rsidRPr="0044017F">
        <w:rPr>
          <w:sz w:val="14"/>
        </w:rPr>
        <w:t xml:space="preserve">. </w:t>
      </w:r>
      <w:r w:rsidRPr="0044017F">
        <w:rPr>
          <w:rStyle w:val="StyleUnderline"/>
        </w:rPr>
        <w:t>These cartels sell drugs and weapons, engage in human trafficking, and launder money</w:t>
      </w:r>
      <w:r w:rsidRPr="0044017F">
        <w:rPr>
          <w:sz w:val="14"/>
        </w:rPr>
        <w:t xml:space="preserve">. </w:t>
      </w:r>
      <w:proofErr w:type="gramStart"/>
      <w:r w:rsidRPr="0044017F">
        <w:rPr>
          <w:sz w:val="14"/>
        </w:rPr>
        <w:t xml:space="preserve">From </w:t>
      </w:r>
      <w:r w:rsidRPr="0044017F">
        <w:rPr>
          <w:rStyle w:val="StyleUnderline"/>
        </w:rPr>
        <w:t>these "businesses" stem ever-increasing numbers of kidnappings, robberies, and murders</w:t>
      </w:r>
      <w:r w:rsidRPr="0044017F">
        <w:rPr>
          <w:sz w:val="14"/>
        </w:rPr>
        <w:t>.</w:t>
      </w:r>
      <w:proofErr w:type="gramEnd"/>
      <w:r w:rsidRPr="0044017F">
        <w:rPr>
          <w:sz w:val="14"/>
        </w:rPr>
        <w:t xml:space="preserve"> No ordinary street gangs, these </w:t>
      </w:r>
      <w:r w:rsidRPr="00124528">
        <w:rPr>
          <w:rStyle w:val="StyleUnderline"/>
          <w:highlight w:val="yellow"/>
        </w:rPr>
        <w:t>cartels</w:t>
      </w:r>
      <w:r w:rsidRPr="0044017F">
        <w:rPr>
          <w:sz w:val="14"/>
        </w:rPr>
        <w:t xml:space="preserve"> are like violent mini-militaries, fully equipped with intelligence, weapons, and other equipment</w:t>
      </w:r>
      <w:proofErr w:type="gramStart"/>
      <w:r w:rsidRPr="0044017F">
        <w:rPr>
          <w:sz w:val="14"/>
        </w:rPr>
        <w:t>.[</w:t>
      </w:r>
      <w:proofErr w:type="gramEnd"/>
      <w:r w:rsidRPr="0044017F">
        <w:rPr>
          <w:sz w:val="14"/>
        </w:rPr>
        <w:t xml:space="preserve">10] They </w:t>
      </w:r>
      <w:r w:rsidRPr="00124528">
        <w:rPr>
          <w:rStyle w:val="StyleUnderline"/>
          <w:highlight w:val="yellow"/>
        </w:rPr>
        <w:t>engage in these crimes largely</w:t>
      </w:r>
      <w:r w:rsidRPr="0044017F">
        <w:rPr>
          <w:sz w:val="14"/>
        </w:rPr>
        <w:t xml:space="preserve"> </w:t>
      </w:r>
      <w:r w:rsidRPr="00124528">
        <w:rPr>
          <w:rStyle w:val="StyleUnderline"/>
          <w:highlight w:val="yellow"/>
        </w:rPr>
        <w:t>without</w:t>
      </w:r>
      <w:r w:rsidRPr="0044017F">
        <w:rPr>
          <w:rStyle w:val="StyleUnderline"/>
        </w:rPr>
        <w:t xml:space="preserve"> </w:t>
      </w:r>
      <w:r w:rsidRPr="00124528">
        <w:rPr>
          <w:rStyle w:val="StyleUnderline"/>
          <w:highlight w:val="yellow"/>
        </w:rPr>
        <w:t>interference</w:t>
      </w:r>
      <w:r w:rsidRPr="0044017F">
        <w:rPr>
          <w:rStyle w:val="StyleUnderline"/>
        </w:rPr>
        <w:t xml:space="preserve"> </w:t>
      </w:r>
      <w:r w:rsidRPr="00124528">
        <w:rPr>
          <w:rStyle w:val="StyleUnderline"/>
          <w:highlight w:val="yellow"/>
        </w:rPr>
        <w:t>from</w:t>
      </w:r>
      <w:r w:rsidRPr="0044017F">
        <w:rPr>
          <w:rStyle w:val="StyleUnderline"/>
        </w:rPr>
        <w:t xml:space="preserve"> Mexican </w:t>
      </w:r>
      <w:r w:rsidRPr="00124528">
        <w:rPr>
          <w:rStyle w:val="StyleUnderline"/>
          <w:highlight w:val="yellow"/>
        </w:rPr>
        <w:t>law enforcement</w:t>
      </w:r>
      <w:r w:rsidRPr="0044017F">
        <w:rPr>
          <w:rStyle w:val="StyleUnderline"/>
        </w:rPr>
        <w:t xml:space="preserve">, </w:t>
      </w:r>
      <w:r w:rsidRPr="00124528">
        <w:rPr>
          <w:sz w:val="14"/>
        </w:rPr>
        <w:t>which is simply too overwhelmed, lacking both manpower and resources to tackle the problem</w:t>
      </w:r>
      <w:r w:rsidRPr="0044017F">
        <w:rPr>
          <w:sz w:val="14"/>
        </w:rPr>
        <w:t xml:space="preserve">.[11] </w:t>
      </w:r>
      <w:r w:rsidRPr="0044017F">
        <w:rPr>
          <w:rStyle w:val="StyleUnderline"/>
        </w:rPr>
        <w:t xml:space="preserve">Cartel </w:t>
      </w:r>
      <w:r w:rsidRPr="00124528">
        <w:rPr>
          <w:rStyle w:val="StyleUnderline"/>
          <w:highlight w:val="yellow"/>
        </w:rPr>
        <w:t xml:space="preserve">violence has escalated </w:t>
      </w:r>
      <w:r w:rsidRPr="00124528">
        <w:rPr>
          <w:rStyle w:val="StyleUnderline"/>
        </w:rPr>
        <w:t>in recent years</w:t>
      </w:r>
      <w:r w:rsidRPr="0044017F">
        <w:rPr>
          <w:sz w:val="14"/>
        </w:rPr>
        <w:t xml:space="preserve"> in retaliation to Mexican President Felipe Calderon's efforts to crack down on cartel criminal activity. </w:t>
      </w:r>
      <w:r w:rsidRPr="0044017F">
        <w:rPr>
          <w:rStyle w:val="StyleUnderline"/>
        </w:rPr>
        <w:t>In 2007, close to 3,000 people were murdered by cartels</w:t>
      </w:r>
      <w:proofErr w:type="gramStart"/>
      <w:r w:rsidRPr="0044017F">
        <w:rPr>
          <w:sz w:val="14"/>
        </w:rPr>
        <w:t>.[</w:t>
      </w:r>
      <w:proofErr w:type="gramEnd"/>
      <w:r w:rsidRPr="0044017F">
        <w:rPr>
          <w:sz w:val="14"/>
        </w:rPr>
        <w:t xml:space="preserve">12] </w:t>
      </w:r>
      <w:r w:rsidRPr="0044017F">
        <w:rPr>
          <w:rStyle w:val="StyleUnderline"/>
        </w:rPr>
        <w:t>By 2008, the number had risen to more than 5,300</w:t>
      </w:r>
      <w:r w:rsidRPr="0044017F">
        <w:rPr>
          <w:sz w:val="14"/>
        </w:rPr>
        <w:t xml:space="preserve"> (the number is expected to rise in 2009).[13] The motivation behind this violence largely centers on the highly profitable illegal drug trade-largely fed by American demands for illegal narcotics. This battle has induced outrageous acts of violence in areas like Ciudad Juarez, a Mexican city across the border from El Paso, Texas, including gruesome beheadings</w:t>
      </w:r>
      <w:proofErr w:type="gramStart"/>
      <w:r w:rsidRPr="0044017F">
        <w:rPr>
          <w:sz w:val="14"/>
        </w:rPr>
        <w:t>.[</w:t>
      </w:r>
      <w:proofErr w:type="gramEnd"/>
      <w:r w:rsidRPr="0044017F">
        <w:rPr>
          <w:sz w:val="14"/>
        </w:rPr>
        <w:t xml:space="preserve">14] In June 2008, a 12-year-old girl was killed when cartel gunmen used her as a human shield.[15] </w:t>
      </w:r>
      <w:r w:rsidRPr="0044017F">
        <w:rPr>
          <w:rStyle w:val="StyleUnderline"/>
        </w:rPr>
        <w:t>The violence has begun to spill over into the United States</w:t>
      </w:r>
      <w:r w:rsidRPr="0044017F">
        <w:rPr>
          <w:sz w:val="14"/>
        </w:rPr>
        <w:t>. In January 2008, a U.S. Border Patrol agent, Luis Aguilar, was run over and killed by drug smugglers as he tried to arrest them in California</w:t>
      </w:r>
      <w:proofErr w:type="gramStart"/>
      <w:r w:rsidRPr="0044017F">
        <w:rPr>
          <w:sz w:val="14"/>
        </w:rPr>
        <w:t>.[</w:t>
      </w:r>
      <w:proofErr w:type="gramEnd"/>
      <w:r w:rsidRPr="0044017F">
        <w:rPr>
          <w:sz w:val="14"/>
        </w:rPr>
        <w:t>16] In 2005, four Americans were kidnapped for ransom by a cartel in Nuevo Laredo, Mexico, not too far from Laredo, Texas.[17] While they were later released, their kidnapping as well as other acts of violence led the U.S. State Department to issue a travel warning for American tourists in the Laredo area.</w:t>
      </w:r>
    </w:p>
    <w:p w14:paraId="5E7F3CF4" w14:textId="77777777" w:rsidR="00FD297D" w:rsidRPr="00D66405" w:rsidRDefault="00FD297D" w:rsidP="00FD297D">
      <w:pPr>
        <w:pStyle w:val="Heading4"/>
      </w:pPr>
      <w:r>
        <w:t xml:space="preserve">Drone surveillance at the border check drug operations </w:t>
      </w:r>
    </w:p>
    <w:p w14:paraId="52525593" w14:textId="77777777" w:rsidR="00FD297D" w:rsidRPr="00A5383D" w:rsidRDefault="00FD297D" w:rsidP="00FD297D">
      <w:r w:rsidRPr="007A0B1F">
        <w:rPr>
          <w:rStyle w:val="Heading4Char"/>
        </w:rPr>
        <w:t>Vogel 2/11</w:t>
      </w:r>
      <w:r>
        <w:t xml:space="preserve"> (Nate, University of Pennsylvania Law School, Legislative Counsel at the New York Civil Liberties Union, “DRONES AT HOME: THE DEBATE OVER UNMANNED AIRCRAFT IN STATE LEGISLATURES”, February 11</w:t>
      </w:r>
      <w:r w:rsidRPr="007A0B1F">
        <w:rPr>
          <w:vertAlign w:val="superscript"/>
        </w:rPr>
        <w:t>th</w:t>
      </w:r>
      <w:r>
        <w:t xml:space="preserve"> 2015, </w:t>
      </w:r>
      <w:hyperlink r:id="rId9" w:history="1">
        <w:r w:rsidRPr="0060140D">
          <w:rPr>
            <w:rStyle w:val="Hyperlink"/>
          </w:rPr>
          <w:t>http://www.albanygovernmentlawreview.org/Articles/Vol08_1/8.1.204-N.%20Vogel.pdf</w:t>
        </w:r>
      </w:hyperlink>
      <w:r>
        <w:t xml:space="preserve">) </w:t>
      </w:r>
    </w:p>
    <w:p w14:paraId="3BA9C8B0" w14:textId="77777777" w:rsidR="00FD297D" w:rsidRPr="00A5383D" w:rsidRDefault="00FD297D" w:rsidP="00FD297D">
      <w:pPr>
        <w:rPr>
          <w:sz w:val="16"/>
        </w:rPr>
      </w:pPr>
      <w:r w:rsidRPr="00A5383D">
        <w:rPr>
          <w:rStyle w:val="Emphasis"/>
        </w:rPr>
        <w:t>Unmanned aircraft also appear in American skies where they engage in both training missions and surveillance operations.</w:t>
      </w:r>
      <w:r w:rsidRPr="00A5383D">
        <w:rPr>
          <w:sz w:val="16"/>
        </w:rPr>
        <w:t xml:space="preserve">69 </w:t>
      </w:r>
      <w:r w:rsidRPr="00A5383D">
        <w:rPr>
          <w:rStyle w:val="Emphasis"/>
        </w:rPr>
        <w:t>Military units that operate combat UAVs overseas train in the United States</w:t>
      </w:r>
      <w:r w:rsidRPr="00A5383D">
        <w:rPr>
          <w:sz w:val="16"/>
        </w:rPr>
        <w:t xml:space="preserve">.70 For example, the 174th Attack Wing of the Air National Guard flies training missions using MQ-9 Reapers from a base in upstate New York.71 </w:t>
      </w:r>
      <w:r w:rsidRPr="00A5383D">
        <w:rPr>
          <w:rStyle w:val="Emphasis"/>
        </w:rPr>
        <w:t>The unit insists the aircraft do not carry weapons and do not participate in local law enforcement, but they could be called upon by the State’s governor to assist disaster response.</w:t>
      </w:r>
      <w:r w:rsidRPr="00A5383D">
        <w:rPr>
          <w:sz w:val="16"/>
        </w:rPr>
        <w:t xml:space="preserve">72 Several federal law enforcement </w:t>
      </w:r>
      <w:r w:rsidRPr="00A5383D">
        <w:rPr>
          <w:rStyle w:val="Emphasis"/>
        </w:rPr>
        <w:t>agencies have considered operating unmanned aircraft in the United States to conduct surveillance</w:t>
      </w:r>
      <w:r w:rsidRPr="00A5383D">
        <w:rPr>
          <w:sz w:val="16"/>
        </w:rPr>
        <w:t xml:space="preserve">.73 In 2013 the Department of Justice released a report detailing an audit of the agency’s funding for law enforcement UAVs.74 At that time, the Federal Bureau of Investigation, the Bureau of Alcohol, Tobacco, Firearms and Explosives, the Drug Enforcement Administration, and the United States Marshals Service had all used unmanned aircraft either for testing or real operations.75 </w:t>
      </w:r>
      <w:r w:rsidRPr="00A5383D">
        <w:rPr>
          <w:rStyle w:val="Emphasis"/>
        </w:rPr>
        <w:t>The FBI and U.S. Customs may have the most active domestic operations.76 The FBI confirmed in a letter to Senator Rand Paul in July 2013 that it had used unmanned aircraft in domestic operations ten times since 2006.</w:t>
      </w:r>
      <w:r w:rsidRPr="00A5383D">
        <w:rPr>
          <w:sz w:val="16"/>
        </w:rPr>
        <w:t xml:space="preserve">77 </w:t>
      </w:r>
      <w:r w:rsidRPr="00A5383D">
        <w:rPr>
          <w:rStyle w:val="Emphasis"/>
        </w:rPr>
        <w:t>The letter explained that its operations “related to kidnappings, search and rescue operations, drug interdictions, and fugitive investigations.”78 U.S. Customs and Border Patrol has employed unmanned aircraft for border surveillance for several years.</w:t>
      </w:r>
      <w:r w:rsidRPr="00A5383D">
        <w:rPr>
          <w:sz w:val="16"/>
        </w:rPr>
        <w:t xml:space="preserve">79 Additionally, documents obtained through Freedom of Information Requests by the Electronic Frontier Foundation (EFF) revealed that U.S. Customs ran a loan program through which the agency conducts domestic operations on behalf of other government agencies.80 Even local law enforcement agencies participated in the program.81 The EFF documents show that between 2010 and 2012, </w:t>
      </w:r>
      <w:r w:rsidRPr="00A5383D">
        <w:rPr>
          <w:rStyle w:val="Emphasis"/>
        </w:rPr>
        <w:t>Customs flew unmanned aircraft for county Sherriff offices thirteen times</w:t>
      </w:r>
      <w:r w:rsidRPr="00A5383D">
        <w:rPr>
          <w:sz w:val="16"/>
        </w:rPr>
        <w:t xml:space="preserve">.82 Besides Department of Justice operations, the DOJ Audit also found that the Office of Community Oriented Policing has distributed funding to “local law enforcement agencies and nonprofit organizations to purchase UAS for testing or use.”83 The report noted that the agency did not track funding carefully enough to know exactly how much federal support went to local law enforcement UAV programs.84 </w:t>
      </w:r>
    </w:p>
    <w:p w14:paraId="495F0CEA" w14:textId="77777777" w:rsidR="00FD297D" w:rsidRPr="0044017F" w:rsidRDefault="00FD297D" w:rsidP="007A1472">
      <w:pPr>
        <w:rPr>
          <w:sz w:val="14"/>
        </w:rPr>
      </w:pPr>
    </w:p>
    <w:p w14:paraId="59430185" w14:textId="77777777" w:rsidR="00BA13B2" w:rsidRDefault="00BA13B2" w:rsidP="00BA13B2">
      <w:pPr>
        <w:pStyle w:val="Heading4"/>
      </w:pPr>
      <w:r>
        <w:t xml:space="preserve">Border Surveillance necessary to solve cartel violence </w:t>
      </w:r>
    </w:p>
    <w:p w14:paraId="7A9E3975" w14:textId="77777777" w:rsidR="00BA13B2" w:rsidRPr="00781F1B" w:rsidRDefault="00BA13B2" w:rsidP="00BA13B2">
      <w:proofErr w:type="spellStart"/>
      <w:r w:rsidRPr="0055612D">
        <w:rPr>
          <w:rStyle w:val="Heading4Char"/>
        </w:rPr>
        <w:t>Weissman</w:t>
      </w:r>
      <w:proofErr w:type="spellEnd"/>
      <w:r w:rsidRPr="0055612D">
        <w:rPr>
          <w:rStyle w:val="Heading4Char"/>
        </w:rPr>
        <w:t xml:space="preserve"> 14</w:t>
      </w:r>
      <w:r>
        <w:t xml:space="preserve"> (Deborah, the Reef Ivey II Distinguished Professor of Law, THE POLITICS OF NARRATIVE: LAW AND THE REPRESENTATION OF MEXICAN CRIMINALITY, 2014, </w:t>
      </w:r>
      <w:hyperlink r:id="rId10" w:history="1">
        <w:r w:rsidRPr="0060140D">
          <w:rPr>
            <w:rStyle w:val="Hyperlink"/>
          </w:rPr>
          <w:t>http://fordhamilj.org/files/2015/02/FILJ_Weissman_thePoliticsofNarrative.pdf</w:t>
        </w:r>
      </w:hyperlink>
      <w:r>
        <w:t xml:space="preserve">) </w:t>
      </w:r>
    </w:p>
    <w:p w14:paraId="230F3E28" w14:textId="77777777" w:rsidR="00BA13B2" w:rsidRDefault="00BA13B2" w:rsidP="00BA13B2">
      <w:pPr>
        <w:rPr>
          <w:sz w:val="16"/>
        </w:rPr>
      </w:pPr>
      <w:r w:rsidRPr="00A628C8">
        <w:rPr>
          <w:rStyle w:val="Emphasis"/>
        </w:rPr>
        <w:t>Immigration reform has been debated in the context of the global political</w:t>
      </w:r>
      <w:r w:rsidRPr="00A628C8">
        <w:rPr>
          <w:sz w:val="16"/>
        </w:rPr>
        <w:t xml:space="preserve"> economy, </w:t>
      </w:r>
      <w:r w:rsidRPr="00A628C8">
        <w:rPr>
          <w:rStyle w:val="Emphasis"/>
        </w:rPr>
        <w:t>national security</w:t>
      </w:r>
      <w:r w:rsidRPr="00A628C8">
        <w:rPr>
          <w:sz w:val="16"/>
        </w:rPr>
        <w:t xml:space="preserve"> interests, and electoral </w:t>
      </w:r>
      <w:r w:rsidRPr="00A628C8">
        <w:rPr>
          <w:rStyle w:val="Emphasis"/>
        </w:rPr>
        <w:t>concerns.</w:t>
      </w:r>
      <w:r w:rsidRPr="00A628C8">
        <w:rPr>
          <w:sz w:val="16"/>
        </w:rPr>
        <w:t xml:space="preserve"> Proposals for comprehensive immigration reform (“CIR”) that might accomplish pathways to legal status for undocumented immigrants in the United States came to the fore in 2004, when Senators Edward Kennedy and John McCain and Congressmen Luis Gutierrez and Jeff Flake unsuccessfully introduced a comprehensive package to amend the Immigration and Nationality Act (“INA”)</w:t>
      </w:r>
      <w:proofErr w:type="gramStart"/>
      <w:r w:rsidRPr="00A628C8">
        <w:rPr>
          <w:sz w:val="16"/>
        </w:rPr>
        <w:t>.184</w:t>
      </w:r>
      <w:proofErr w:type="gramEnd"/>
      <w:r w:rsidRPr="00A628C8">
        <w:rPr>
          <w:sz w:val="16"/>
        </w:rPr>
        <w:t xml:space="preserve"> Additional efforts to reform immigration were subsequently proposed in 2006 but were largely rejected.185 In 2013, Congress again undertook the task of amending the INA. The Senate passed the “Border Security, Economic Opportunity, and Immigration Modernization Act,”— Senate Bill 744 of 2013—and currently there are a number of House bills pending.186 Border enforcement looms large in the context of CIR. It is the prevailing emphasis of the Senate bill, the majority of House bills, as well as President Obama’s framework for reform, notwithstanding the complexity of comprehensive immigration reform and the multiple issues that must be addressed.187 </w:t>
      </w:r>
      <w:r w:rsidRPr="00A628C8">
        <w:rPr>
          <w:rStyle w:val="Emphasis"/>
        </w:rPr>
        <w:t>Congressional proposals seek to marshal federal resources estimated to be in excess of US$40 billion to double the size of the border patrol, to pay for troops at the border, and for the costs of military surveillance equipment, 700 miles of fencing, and drones.</w:t>
      </w:r>
      <w:r w:rsidRPr="00A628C8">
        <w:rPr>
          <w:sz w:val="16"/>
        </w:rPr>
        <w:t>188 Both S. 744 and H.R. 1417 require “‘[s]</w:t>
      </w:r>
      <w:proofErr w:type="spellStart"/>
      <w:r w:rsidRPr="00A628C8">
        <w:rPr>
          <w:sz w:val="16"/>
        </w:rPr>
        <w:t>ituational</w:t>
      </w:r>
      <w:proofErr w:type="spellEnd"/>
      <w:r w:rsidRPr="00A628C8">
        <w:rPr>
          <w:sz w:val="16"/>
        </w:rPr>
        <w:t xml:space="preserve"> awareness’ of the entire southwest border; meaning 100 percent surveillance” and “‘[o]</w:t>
      </w:r>
      <w:proofErr w:type="spellStart"/>
      <w:r w:rsidRPr="00A628C8">
        <w:rPr>
          <w:sz w:val="16"/>
        </w:rPr>
        <w:t>perational</w:t>
      </w:r>
      <w:proofErr w:type="spellEnd"/>
      <w:r w:rsidRPr="00A628C8">
        <w:rPr>
          <w:sz w:val="16"/>
        </w:rPr>
        <w:t xml:space="preserve"> control’ of the entire southwest border; meaning that at least 90 percent of all unauthorized entries into the United States are deterred.”189 </w:t>
      </w:r>
      <w:r w:rsidRPr="00A628C8">
        <w:rPr>
          <w:rStyle w:val="Emphasis"/>
        </w:rPr>
        <w:t>Many of these provisions, particularly those found in S. 744, function as “triggers” or benchmarks which must be realized before undocumented immigrants already in the United States might begin the process of legalization, and before the operationalizing of other structural reforms that might allow immigrants seeking entry to lawfully migrate</w:t>
      </w:r>
      <w:r w:rsidRPr="00A628C8">
        <w:rPr>
          <w:sz w:val="16"/>
        </w:rPr>
        <w:t>.</w:t>
      </w:r>
      <w:r w:rsidRPr="00A628C8">
        <w:rPr>
          <w:rStyle w:val="Emphasis"/>
        </w:rPr>
        <w:t>190 House versions of CIR would require an increase in detention of immigrants and a further expansion of crimes defined as “aggravated felonies.”191 Testimony offered by opponents of CIR routinely invoke the danger of Mexican cartels, gun and drug-traffickers from Mexico infiltrating the country, and insist that there is a war at the border. 1 CIR adversaries warn of kidnaping and extortion at the hands of Mexican criminals inside the United States.193 CIR hearings include sorrowful testimony by parents whose children were tragically killed by “illegal alien gang members from Mexico with a history of violence”</w:t>
      </w:r>
      <w:r w:rsidRPr="00A628C8">
        <w:rPr>
          <w:sz w:val="16"/>
        </w:rPr>
        <w:t xml:space="preserve"> or an “illegal immigrant in a pickup truck who had two drunken driving convictions but was not in possession of a driver's license.”194 They “steal” jobs from Americans. Prior versions of the INA have been deemed too soft with regard to undocumented Mexican workers whose unauthorized stays have grown longer over time, and justify calls for greater enforcement mechanisms.195 </w:t>
      </w:r>
      <w:r w:rsidRPr="00A628C8">
        <w:rPr>
          <w:rStyle w:val="Emphasis"/>
        </w:rPr>
        <w:t>In order to protect against Mexican criminals, elected officials argue for a version of CIR that would triple the number of border patrol agents on the US-Mexico border</w:t>
      </w:r>
      <w:r w:rsidRPr="00A628C8">
        <w:rPr>
          <w:sz w:val="16"/>
        </w:rPr>
        <w:t>.196 Senator John McCain supported such CIR proposals, stating, “[</w:t>
      </w:r>
      <w:proofErr w:type="gramStart"/>
      <w:r w:rsidRPr="00A628C8">
        <w:rPr>
          <w:sz w:val="16"/>
        </w:rPr>
        <w:t>w]</w:t>
      </w:r>
      <w:proofErr w:type="spellStart"/>
      <w:r w:rsidRPr="00A628C8">
        <w:rPr>
          <w:sz w:val="16"/>
        </w:rPr>
        <w:t>e'll</w:t>
      </w:r>
      <w:proofErr w:type="spellEnd"/>
      <w:proofErr w:type="gramEnd"/>
      <w:r w:rsidRPr="00A628C8">
        <w:rPr>
          <w:sz w:val="16"/>
        </w:rPr>
        <w:t xml:space="preserve"> be the most militarized border since the fall of the Berlin Wall.”197 Indeed, the rhetoric serves the interests of those who would profit from a further increase in border enforcement, including private prison contractors who build and house immigrant detainees, as well as corporations with contracts to produce the border military and surveillance technology.198 The only bill to be approved in 2006 authorized the funding of the construction of a wall across 670 miles of the US-Mexico border.19 Congressional debates about CIR reflect, as they construct, discriminatory attitudes against Mexican immigrants. One study found that US citizens not only “conflate immigrants in general with illegal immigrants” but they also “treat illegal immigrants from Mexico differently than those from other regions of the world.”200 As Gerald </w:t>
      </w:r>
      <w:proofErr w:type="spellStart"/>
      <w:r w:rsidRPr="00A628C8">
        <w:rPr>
          <w:sz w:val="16"/>
        </w:rPr>
        <w:t>López</w:t>
      </w:r>
      <w:proofErr w:type="spellEnd"/>
      <w:r w:rsidRPr="00A628C8">
        <w:rPr>
          <w:sz w:val="16"/>
        </w:rPr>
        <w:t xml:space="preserve"> has written, “[</w:t>
      </w:r>
      <w:proofErr w:type="gramStart"/>
      <w:r w:rsidRPr="00A628C8">
        <w:rPr>
          <w:sz w:val="16"/>
        </w:rPr>
        <w:t>a]</w:t>
      </w:r>
      <w:proofErr w:type="spellStart"/>
      <w:r w:rsidRPr="00A628C8">
        <w:rPr>
          <w:sz w:val="16"/>
        </w:rPr>
        <w:t>lmost</w:t>
      </w:r>
      <w:proofErr w:type="spellEnd"/>
      <w:proofErr w:type="gramEnd"/>
      <w:r w:rsidRPr="00A628C8">
        <w:rPr>
          <w:sz w:val="16"/>
        </w:rPr>
        <w:t xml:space="preserve"> everyone… sees undocumented Mexicans as convincing proof that something is ‘broken’—in the United States and in Mexico.”201</w:t>
      </w:r>
    </w:p>
    <w:p w14:paraId="1AD059BA" w14:textId="77777777" w:rsidR="00BA13B2" w:rsidRDefault="00BA13B2" w:rsidP="00BA13B2">
      <w:pPr>
        <w:pStyle w:val="Heading4"/>
      </w:pPr>
      <w:r w:rsidRPr="0076300E">
        <w:t xml:space="preserve">Border surveillance key to check drug cartels </w:t>
      </w:r>
    </w:p>
    <w:p w14:paraId="460EFC34" w14:textId="77777777" w:rsidR="00BA13B2" w:rsidRPr="0076300E" w:rsidRDefault="00BA13B2" w:rsidP="00BA13B2">
      <w:r w:rsidRPr="002A54E6">
        <w:rPr>
          <w:rStyle w:val="Heading4Char"/>
        </w:rPr>
        <w:t>The Associated Press 5/22</w:t>
      </w:r>
      <w:r>
        <w:t xml:space="preserve"> (an American multinational nonprofit news agency headquartered in New York City, ”Cartel Surveillance Cameras Found in Mexican Border City, May 22</w:t>
      </w:r>
      <w:r w:rsidRPr="00183951">
        <w:rPr>
          <w:vertAlign w:val="superscript"/>
        </w:rPr>
        <w:t>nd</w:t>
      </w:r>
      <w:r>
        <w:t xml:space="preserve"> 2015, </w:t>
      </w:r>
      <w:hyperlink r:id="rId11" w:history="1">
        <w:r w:rsidRPr="00E0612F">
          <w:rPr>
            <w:rStyle w:val="Hyperlink"/>
          </w:rPr>
          <w:t>http://www.nytimes.com/aponline/2015/05/22/world/americas/ap-lt-mexico-cartel-surveillance.html?_r=1</w:t>
        </w:r>
      </w:hyperlink>
      <w:r>
        <w:t xml:space="preserve">) </w:t>
      </w:r>
    </w:p>
    <w:p w14:paraId="47EE233E" w14:textId="77777777" w:rsidR="00BA13B2" w:rsidRPr="0076300E" w:rsidRDefault="00BA13B2" w:rsidP="00BA13B2">
      <w:pPr>
        <w:rPr>
          <w:rStyle w:val="Emphasis"/>
        </w:rPr>
      </w:pPr>
      <w:r w:rsidRPr="0076300E">
        <w:rPr>
          <w:sz w:val="16"/>
        </w:rPr>
        <w:t xml:space="preserve">CIUDAD VICTORIA, Mexico — </w:t>
      </w:r>
      <w:r w:rsidRPr="0076300E">
        <w:rPr>
          <w:rStyle w:val="Emphasis"/>
        </w:rPr>
        <w:t>A drug cartel in the northern state of Tamaulipas used at least 39 surveillance cameras to monitor the comings and goings of authorities in the city of Reynosa across the border from Texas</w:t>
      </w:r>
      <w:r w:rsidRPr="0076300E">
        <w:rPr>
          <w:sz w:val="16"/>
        </w:rPr>
        <w:t xml:space="preserve">, Mexican officials said Friday. The cameras were powered by electric lines above the city streets and accessed the Internet through phone cables along the same poles, according to a statement from state authorities. </w:t>
      </w:r>
      <w:r w:rsidRPr="0076300E">
        <w:rPr>
          <w:rStyle w:val="Emphasis"/>
        </w:rPr>
        <w:t>The cameras included modems and were capable of operating wirelessly or through commercial providers' lines.</w:t>
      </w:r>
      <w:r w:rsidRPr="0076300E">
        <w:rPr>
          <w:sz w:val="16"/>
        </w:rPr>
        <w:t xml:space="preserve"> The revelation came one day after President Enrique Pena Nieto visited the city, but authorities said the cameras were seized Monday and Tuesday. </w:t>
      </w:r>
      <w:r w:rsidRPr="0076300E">
        <w:rPr>
          <w:rStyle w:val="Emphasis"/>
        </w:rPr>
        <w:t>Several of the cameras were trained on an army base, while others captured movement outside a marine post, offices of the attorney general and state police as well as shopping centers, major thoroughfares and some neighborhoods</w:t>
      </w:r>
      <w:r w:rsidRPr="0076300E">
        <w:rPr>
          <w:sz w:val="16"/>
        </w:rPr>
        <w:t xml:space="preserve">. An official with the state's security coordination group, who insisted on anonymity because he was not authorized to release details on the case, said the cartel's cameras were revealed when the government's own surveillance cameras detected suspicious people making installations on poles. </w:t>
      </w:r>
      <w:r w:rsidRPr="0076300E">
        <w:rPr>
          <w:rStyle w:val="Emphasis"/>
        </w:rPr>
        <w:t>Once discovered, authorities simply thought about the places the cartel would most like to monitor and looked for more cameras there, he said. Once cartel members realized authorities had discovered their network, they took down 18 cameras before authorities could seize them.</w:t>
      </w:r>
      <w:r w:rsidRPr="0076300E">
        <w:rPr>
          <w:sz w:val="16"/>
        </w:rPr>
        <w:t xml:space="preserve"> Authorities did not identify the cartel. But Reynosa, which is across the Rio Grande from McAllen, Texas, has been the scene of intense violence in recent months between suspected factions of the Gulf cartel. </w:t>
      </w:r>
      <w:r w:rsidRPr="0076300E">
        <w:rPr>
          <w:rStyle w:val="Emphasis"/>
        </w:rPr>
        <w:t>Cartels have long used "</w:t>
      </w:r>
      <w:proofErr w:type="spellStart"/>
      <w:r w:rsidRPr="0076300E">
        <w:rPr>
          <w:rStyle w:val="Emphasis"/>
        </w:rPr>
        <w:t>halcones</w:t>
      </w:r>
      <w:proofErr w:type="spellEnd"/>
      <w:r w:rsidRPr="0076300E">
        <w:rPr>
          <w:rStyle w:val="Emphasis"/>
        </w:rPr>
        <w:t>," or hawks, stationed strategically around their turf to monitor the movements of authorities and rivals. The camera surveillance network would simply be a technological progression on the same idea and one that is increasingly employed by governments around the world to fight crime.</w:t>
      </w:r>
      <w:r w:rsidRPr="0076300E">
        <w:rPr>
          <w:sz w:val="16"/>
        </w:rPr>
        <w:t xml:space="preserve"> Cartels for years have erected their own communications networks in the border area, complete with their own antennas. </w:t>
      </w:r>
      <w:r w:rsidRPr="0076300E">
        <w:rPr>
          <w:rStyle w:val="Emphasis"/>
        </w:rPr>
        <w:t>Since the start of the year, Mexican authorities have seized 55 radio communication antennas between the border cities of Matamoros and Miguel Aleman.</w:t>
      </w:r>
    </w:p>
    <w:p w14:paraId="19EA95D6" w14:textId="77777777" w:rsidR="00D03C0B" w:rsidRDefault="00D03C0B" w:rsidP="00D03C0B"/>
    <w:p w14:paraId="5782F068" w14:textId="77777777" w:rsidR="00D03C0B" w:rsidRDefault="007A1472" w:rsidP="00D03C0B">
      <w:pPr>
        <w:pStyle w:val="Heading4"/>
      </w:pPr>
      <w:r>
        <w:t xml:space="preserve">Cartels </w:t>
      </w:r>
      <w:r w:rsidR="00D03C0B">
        <w:t>feeds structural violence</w:t>
      </w:r>
      <w:r w:rsidR="00816087">
        <w:t xml:space="preserve"> </w:t>
      </w:r>
      <w:r w:rsidR="00D03C0B">
        <w:t xml:space="preserve">– </w:t>
      </w:r>
      <w:r>
        <w:t xml:space="preserve">only </w:t>
      </w:r>
      <w:r w:rsidR="00816087">
        <w:t xml:space="preserve">border </w:t>
      </w:r>
      <w:r w:rsidR="00D03C0B">
        <w:t xml:space="preserve">enforcement </w:t>
      </w:r>
      <w:r>
        <w:t>solves</w:t>
      </w:r>
    </w:p>
    <w:p w14:paraId="554DB26D" w14:textId="77777777" w:rsidR="00D03C0B" w:rsidRDefault="00D03C0B" w:rsidP="00D03C0B">
      <w:r>
        <w:t xml:space="preserve">Michael </w:t>
      </w:r>
      <w:proofErr w:type="spellStart"/>
      <w:r w:rsidRPr="0044017F">
        <w:rPr>
          <w:rStyle w:val="Style13ptBold"/>
        </w:rPr>
        <w:t>Lohmuller</w:t>
      </w:r>
      <w:proofErr w:type="spellEnd"/>
      <w:r>
        <w:t xml:space="preserve">, Research Associate at the Council on Hemispheric Affairs, </w:t>
      </w:r>
      <w:r w:rsidRPr="0044017F">
        <w:rPr>
          <w:rStyle w:val="Style13ptBold"/>
        </w:rPr>
        <w:t>6-26</w:t>
      </w:r>
      <w:r>
        <w:t>-2015, "The Drug War and Post-Traumatic Stress Disorder: Mexico’s Hidden Epidemic," COHA, http://www.coha.org/the-drug-war-and-post-traumatic-stress-disorder-mexicos-hidden-epidemic/</w:t>
      </w:r>
    </w:p>
    <w:p w14:paraId="20C2E7FA" w14:textId="77777777" w:rsidR="00D03C0B" w:rsidRPr="00281E95" w:rsidRDefault="00D03C0B" w:rsidP="00D03C0B">
      <w:pPr>
        <w:rPr>
          <w:sz w:val="14"/>
        </w:rPr>
      </w:pPr>
      <w:r w:rsidRPr="00281E95">
        <w:rPr>
          <w:sz w:val="14"/>
        </w:rPr>
        <w:t xml:space="preserve">In recent years, the </w:t>
      </w:r>
      <w:r w:rsidRPr="0044017F">
        <w:rPr>
          <w:rStyle w:val="StyleUnderline"/>
        </w:rPr>
        <w:t xml:space="preserve">Mexican </w:t>
      </w:r>
      <w:r w:rsidRPr="007A1472">
        <w:rPr>
          <w:rStyle w:val="StyleUnderline"/>
          <w:highlight w:val="yellow"/>
        </w:rPr>
        <w:t xml:space="preserve">drug war has </w:t>
      </w:r>
      <w:r w:rsidRPr="007A1472">
        <w:rPr>
          <w:rStyle w:val="StyleUnderline"/>
        </w:rPr>
        <w:t>c</w:t>
      </w:r>
      <w:r w:rsidRPr="0044017F">
        <w:rPr>
          <w:rStyle w:val="StyleUnderline"/>
        </w:rPr>
        <w:t xml:space="preserve">onsistently </w:t>
      </w:r>
      <w:r w:rsidRPr="007A1472">
        <w:rPr>
          <w:rStyle w:val="StyleUnderline"/>
          <w:highlight w:val="yellow"/>
        </w:rPr>
        <w:t>made headlines</w:t>
      </w:r>
      <w:r w:rsidRPr="007A1472">
        <w:rPr>
          <w:sz w:val="14"/>
          <w:highlight w:val="yellow"/>
        </w:rPr>
        <w:t xml:space="preserve"> </w:t>
      </w:r>
      <w:r w:rsidRPr="007A1472">
        <w:rPr>
          <w:rStyle w:val="StyleUnderline"/>
          <w:highlight w:val="yellow"/>
        </w:rPr>
        <w:t xml:space="preserve">for its appalling </w:t>
      </w:r>
      <w:r w:rsidRPr="007A1472">
        <w:rPr>
          <w:rStyle w:val="StyleUnderline"/>
        </w:rPr>
        <w:t xml:space="preserve">levels of </w:t>
      </w:r>
      <w:r w:rsidRPr="007A1472">
        <w:rPr>
          <w:rStyle w:val="StyleUnderline"/>
          <w:highlight w:val="yellow"/>
        </w:rPr>
        <w:t>violence</w:t>
      </w:r>
      <w:r w:rsidRPr="00281E95">
        <w:rPr>
          <w:sz w:val="14"/>
        </w:rPr>
        <w:t xml:space="preserve"> and ever-increasing death count; </w:t>
      </w:r>
      <w:r w:rsidRPr="0044017F">
        <w:rPr>
          <w:rStyle w:val="StyleUnderline"/>
        </w:rPr>
        <w:t>with a figure approaching 70,000 people killed since 2006.</w:t>
      </w:r>
      <w:r w:rsidRPr="00281E95">
        <w:rPr>
          <w:sz w:val="14"/>
        </w:rPr>
        <w:t xml:space="preserve"> Previously, </w:t>
      </w:r>
      <w:r w:rsidRPr="007A1472">
        <w:rPr>
          <w:rStyle w:val="StyleUnderline"/>
          <w:highlight w:val="yellow"/>
        </w:rPr>
        <w:t>violence</w:t>
      </w:r>
      <w:r w:rsidRPr="0044017F">
        <w:rPr>
          <w:rStyle w:val="StyleUnderline"/>
        </w:rPr>
        <w:t xml:space="preserve"> </w:t>
      </w:r>
      <w:r w:rsidRPr="007A1472">
        <w:rPr>
          <w:rStyle w:val="StyleUnderline"/>
          <w:highlight w:val="yellow"/>
        </w:rPr>
        <w:t>in Mexico</w:t>
      </w:r>
      <w:r w:rsidRPr="0044017F">
        <w:rPr>
          <w:rStyle w:val="StyleUnderline"/>
        </w:rPr>
        <w:t xml:space="preserve"> </w:t>
      </w:r>
      <w:r w:rsidRPr="007A1472">
        <w:rPr>
          <w:rStyle w:val="StyleUnderline"/>
          <w:highlight w:val="yellow"/>
        </w:rPr>
        <w:t>had largely</w:t>
      </w:r>
      <w:r w:rsidRPr="0044017F">
        <w:rPr>
          <w:rStyle w:val="StyleUnderline"/>
        </w:rPr>
        <w:t xml:space="preserve"> </w:t>
      </w:r>
      <w:r w:rsidRPr="007A1472">
        <w:rPr>
          <w:rStyle w:val="StyleUnderline"/>
          <w:highlight w:val="yellow"/>
        </w:rPr>
        <w:t>been</w:t>
      </w:r>
      <w:r w:rsidRPr="0044017F">
        <w:rPr>
          <w:rStyle w:val="StyleUnderline"/>
        </w:rPr>
        <w:t xml:space="preserve"> </w:t>
      </w:r>
      <w:r w:rsidRPr="007A1472">
        <w:rPr>
          <w:rStyle w:val="StyleUnderline"/>
          <w:highlight w:val="yellow"/>
        </w:rPr>
        <w:t>associated</w:t>
      </w:r>
      <w:r w:rsidRPr="0044017F">
        <w:rPr>
          <w:rStyle w:val="StyleUnderline"/>
        </w:rPr>
        <w:t xml:space="preserve"> </w:t>
      </w:r>
      <w:r w:rsidRPr="007A1472">
        <w:rPr>
          <w:rStyle w:val="StyleUnderline"/>
          <w:highlight w:val="yellow"/>
        </w:rPr>
        <w:t>with drug trafficking</w:t>
      </w:r>
      <w:r w:rsidRPr="0044017F">
        <w:rPr>
          <w:rStyle w:val="StyleUnderline"/>
        </w:rPr>
        <w:t xml:space="preserve"> </w:t>
      </w:r>
      <w:r w:rsidRPr="007A1472">
        <w:rPr>
          <w:rStyle w:val="StyleUnderline"/>
          <w:highlight w:val="yellow"/>
        </w:rPr>
        <w:t>and</w:t>
      </w:r>
      <w:r w:rsidRPr="0044017F">
        <w:rPr>
          <w:rStyle w:val="StyleUnderline"/>
        </w:rPr>
        <w:t xml:space="preserve"> </w:t>
      </w:r>
      <w:r w:rsidRPr="007A1472">
        <w:rPr>
          <w:rStyle w:val="StyleUnderline"/>
          <w:highlight w:val="yellow"/>
        </w:rPr>
        <w:t xml:space="preserve">was concentrated </w:t>
      </w:r>
      <w:r w:rsidRPr="007A1472">
        <w:rPr>
          <w:rStyle w:val="StyleUnderline"/>
        </w:rPr>
        <w:t>in a</w:t>
      </w:r>
      <w:r w:rsidRPr="0044017F">
        <w:rPr>
          <w:rStyle w:val="StyleUnderline"/>
        </w:rPr>
        <w:t xml:space="preserve"> handful of regions </w:t>
      </w:r>
      <w:r w:rsidRPr="007A1472">
        <w:rPr>
          <w:rStyle w:val="StyleUnderline"/>
          <w:highlight w:val="yellow"/>
        </w:rPr>
        <w:t xml:space="preserve">along </w:t>
      </w:r>
      <w:r w:rsidRPr="007A1472">
        <w:rPr>
          <w:rStyle w:val="StyleUnderline"/>
        </w:rPr>
        <w:t>key smuggling routes,</w:t>
      </w:r>
      <w:r w:rsidRPr="007A1472">
        <w:rPr>
          <w:sz w:val="14"/>
        </w:rPr>
        <w:t xml:space="preserve"> </w:t>
      </w:r>
      <w:r w:rsidRPr="007A1472">
        <w:rPr>
          <w:rStyle w:val="Emphasis"/>
        </w:rPr>
        <w:t xml:space="preserve">especially near </w:t>
      </w:r>
      <w:r w:rsidRPr="007A1472">
        <w:rPr>
          <w:rStyle w:val="Emphasis"/>
          <w:highlight w:val="yellow"/>
        </w:rPr>
        <w:t>the U.S. border</w:t>
      </w:r>
      <w:r w:rsidRPr="00281E95">
        <w:rPr>
          <w:sz w:val="14"/>
        </w:rPr>
        <w:t xml:space="preserve">. However, under the Felipe </w:t>
      </w:r>
      <w:proofErr w:type="spellStart"/>
      <w:r w:rsidRPr="00281E95">
        <w:rPr>
          <w:sz w:val="14"/>
        </w:rPr>
        <w:t>Calderón</w:t>
      </w:r>
      <w:proofErr w:type="spellEnd"/>
      <w:r w:rsidRPr="00281E95">
        <w:rPr>
          <w:sz w:val="14"/>
        </w:rPr>
        <w:t xml:space="preserve"> administration (2006-2012), Mexico’s drug cartels faced rising pressure from state security forces, resulting in their fragmentation and the dispersal of criminal violence around the country. Drug cartels responded to enhanced counter-narcotics operations by expanding their criminal portfolios into locally focused crime in order to supplement their earnings. This has led to a sharp increase in cases of extortion and kidnapping (979 and 3,634 cases, respectively, were reported through the first six months of 2014), wreaking havoc on Mexican society</w:t>
      </w:r>
      <w:proofErr w:type="gramStart"/>
      <w:r w:rsidRPr="00281E95">
        <w:rPr>
          <w:sz w:val="14"/>
        </w:rPr>
        <w:t>.[</w:t>
      </w:r>
      <w:proofErr w:type="gramEnd"/>
      <w:r w:rsidRPr="00281E95">
        <w:rPr>
          <w:sz w:val="14"/>
        </w:rPr>
        <w:t xml:space="preserve">1] </w:t>
      </w:r>
      <w:r w:rsidRPr="007A1472">
        <w:rPr>
          <w:rStyle w:val="StyleUnderline"/>
          <w:highlight w:val="yellow"/>
        </w:rPr>
        <w:t>A side effect of this violence</w:t>
      </w:r>
      <w:r w:rsidRPr="00A34F5B">
        <w:rPr>
          <w:rStyle w:val="StyleUnderline"/>
        </w:rPr>
        <w:t xml:space="preserve"> that has received relatively little attention </w:t>
      </w:r>
      <w:r w:rsidRPr="007A1472">
        <w:rPr>
          <w:rStyle w:val="StyleUnderline"/>
          <w:highlight w:val="yellow"/>
        </w:rPr>
        <w:t>is the impact on the mental health of victims</w:t>
      </w:r>
      <w:r w:rsidRPr="00A34F5B">
        <w:rPr>
          <w:rStyle w:val="StyleUnderline"/>
        </w:rPr>
        <w:t xml:space="preserve"> </w:t>
      </w:r>
      <w:r w:rsidRPr="00281E95">
        <w:rPr>
          <w:sz w:val="14"/>
        </w:rPr>
        <w:t xml:space="preserve">and the community at-large. More specifically, </w:t>
      </w:r>
      <w:r w:rsidRPr="007A1472">
        <w:rPr>
          <w:rStyle w:val="Emphasis"/>
          <w:highlight w:val="yellow"/>
        </w:rPr>
        <w:t>violence</w:t>
      </w:r>
      <w:r w:rsidRPr="00281E95">
        <w:rPr>
          <w:rStyle w:val="Emphasis"/>
        </w:rPr>
        <w:t xml:space="preserve"> accompanying the Mexican drug war </w:t>
      </w:r>
      <w:r w:rsidRPr="007A1472">
        <w:rPr>
          <w:rStyle w:val="Emphasis"/>
          <w:highlight w:val="yellow"/>
        </w:rPr>
        <w:t>has contributed to a pervasive sense of fear and insecurity</w:t>
      </w:r>
      <w:r w:rsidRPr="00281E95">
        <w:rPr>
          <w:sz w:val="14"/>
        </w:rPr>
        <w:t xml:space="preserve">, </w:t>
      </w:r>
      <w:r w:rsidRPr="007A1472">
        <w:rPr>
          <w:rStyle w:val="Emphasis"/>
          <w:highlight w:val="yellow"/>
        </w:rPr>
        <w:t>creating</w:t>
      </w:r>
      <w:r w:rsidRPr="00281E95">
        <w:rPr>
          <w:rStyle w:val="Emphasis"/>
        </w:rPr>
        <w:t xml:space="preserve"> </w:t>
      </w:r>
      <w:r w:rsidRPr="007A1472">
        <w:rPr>
          <w:rStyle w:val="Emphasis"/>
          <w:highlight w:val="yellow"/>
        </w:rPr>
        <w:t>conditions</w:t>
      </w:r>
      <w:r w:rsidRPr="00281E95">
        <w:rPr>
          <w:rStyle w:val="Emphasis"/>
        </w:rPr>
        <w:t xml:space="preserve"> </w:t>
      </w:r>
      <w:r w:rsidRPr="007A1472">
        <w:rPr>
          <w:rStyle w:val="Emphasis"/>
          <w:highlight w:val="yellow"/>
        </w:rPr>
        <w:t>that have put millions of Mexican</w:t>
      </w:r>
      <w:r w:rsidRPr="00281E95">
        <w:rPr>
          <w:rStyle w:val="Emphasis"/>
        </w:rPr>
        <w:t xml:space="preserve"> citizens </w:t>
      </w:r>
      <w:r w:rsidRPr="007A1472">
        <w:rPr>
          <w:rStyle w:val="Emphasis"/>
          <w:highlight w:val="yellow"/>
        </w:rPr>
        <w:t>at risk for</w:t>
      </w:r>
      <w:r w:rsidRPr="00281E95">
        <w:rPr>
          <w:rStyle w:val="Emphasis"/>
        </w:rPr>
        <w:t xml:space="preserve"> developing post-traumatic stress disorder (</w:t>
      </w:r>
      <w:r w:rsidRPr="007A1472">
        <w:rPr>
          <w:rStyle w:val="Emphasis"/>
          <w:highlight w:val="yellow"/>
        </w:rPr>
        <w:t>PTSD</w:t>
      </w:r>
      <w:r w:rsidRPr="00281E95">
        <w:rPr>
          <w:rStyle w:val="Emphasis"/>
        </w:rPr>
        <w:t>).</w:t>
      </w:r>
      <w:r w:rsidRPr="00281E95">
        <w:rPr>
          <w:sz w:val="14"/>
        </w:rPr>
        <w:t xml:space="preserve"> PTSD is most commonly associated with soldiers returning from war, and has attracted widespread attention in the United States for its effects on veterans of the Iraq and Afghanistan wars. Yet, while Mexico is not at war in the traditional sense, </w:t>
      </w:r>
      <w:r w:rsidRPr="00281E95">
        <w:rPr>
          <w:rStyle w:val="Emphasis"/>
        </w:rPr>
        <w:t xml:space="preserve">many </w:t>
      </w:r>
      <w:r w:rsidRPr="007A1472">
        <w:rPr>
          <w:rStyle w:val="Emphasis"/>
          <w:highlight w:val="yellow"/>
        </w:rPr>
        <w:t>Mexican communities live in a state of</w:t>
      </w:r>
      <w:r w:rsidRPr="00281E95">
        <w:rPr>
          <w:rStyle w:val="Emphasis"/>
        </w:rPr>
        <w:t xml:space="preserve"> </w:t>
      </w:r>
      <w:r w:rsidRPr="007A1472">
        <w:rPr>
          <w:rStyle w:val="Emphasis"/>
          <w:highlight w:val="yellow"/>
        </w:rPr>
        <w:t>siege</w:t>
      </w:r>
      <w:r w:rsidRPr="00281E95">
        <w:rPr>
          <w:rStyle w:val="Emphasis"/>
        </w:rPr>
        <w:t xml:space="preserve">—either </w:t>
      </w:r>
      <w:r w:rsidRPr="007A1472">
        <w:rPr>
          <w:rStyle w:val="Emphasis"/>
          <w:highlight w:val="yellow"/>
        </w:rPr>
        <w:t>actual or perceived</w:t>
      </w:r>
      <w:r w:rsidRPr="00281E95">
        <w:rPr>
          <w:sz w:val="14"/>
        </w:rPr>
        <w:t xml:space="preserve">. While some areas are affected more than others, </w:t>
      </w:r>
      <w:r w:rsidRPr="00281E95">
        <w:rPr>
          <w:rStyle w:val="Emphasis"/>
        </w:rPr>
        <w:t xml:space="preserve">the </w:t>
      </w:r>
      <w:r w:rsidRPr="007A1472">
        <w:rPr>
          <w:rStyle w:val="Emphasis"/>
          <w:highlight w:val="yellow"/>
        </w:rPr>
        <w:t>majority</w:t>
      </w:r>
      <w:r w:rsidRPr="00281E95">
        <w:rPr>
          <w:rStyle w:val="Emphasis"/>
        </w:rPr>
        <w:t xml:space="preserve"> </w:t>
      </w:r>
      <w:r w:rsidRPr="007A1472">
        <w:rPr>
          <w:rStyle w:val="Emphasis"/>
          <w:highlight w:val="yellow"/>
        </w:rPr>
        <w:t>of</w:t>
      </w:r>
      <w:r w:rsidRPr="00281E95">
        <w:rPr>
          <w:rStyle w:val="Emphasis"/>
        </w:rPr>
        <w:t xml:space="preserve"> Mexican </w:t>
      </w:r>
      <w:r w:rsidRPr="007A1472">
        <w:rPr>
          <w:rStyle w:val="Emphasis"/>
          <w:highlight w:val="yellow"/>
        </w:rPr>
        <w:t>communities have been exposed</w:t>
      </w:r>
      <w:r w:rsidRPr="00281E95">
        <w:rPr>
          <w:sz w:val="14"/>
        </w:rPr>
        <w:t>—directly or indirectly—</w:t>
      </w:r>
      <w:r w:rsidRPr="007A1472">
        <w:rPr>
          <w:rStyle w:val="Emphasis"/>
          <w:highlight w:val="yellow"/>
        </w:rPr>
        <w:t>to</w:t>
      </w:r>
      <w:r w:rsidRPr="00281E95">
        <w:rPr>
          <w:rStyle w:val="Emphasis"/>
        </w:rPr>
        <w:t xml:space="preserve"> various degrees of </w:t>
      </w:r>
      <w:r w:rsidRPr="007A1472">
        <w:rPr>
          <w:rStyle w:val="Emphasis"/>
          <w:highlight w:val="yellow"/>
        </w:rPr>
        <w:t>traumatic violence</w:t>
      </w:r>
      <w:r w:rsidRPr="00281E95">
        <w:rPr>
          <w:rStyle w:val="Emphasis"/>
        </w:rPr>
        <w:t>.</w:t>
      </w:r>
      <w:r w:rsidRPr="00281E95">
        <w:rPr>
          <w:sz w:val="14"/>
        </w:rPr>
        <w:t xml:space="preserve"> Nevertheless, </w:t>
      </w:r>
      <w:r w:rsidRPr="00281E95">
        <w:rPr>
          <w:rStyle w:val="Emphasis"/>
        </w:rPr>
        <w:t xml:space="preserve">the Mexican state has not devoted adequate attention to those victimized by violence. </w:t>
      </w:r>
      <w:r w:rsidRPr="00281E95">
        <w:rPr>
          <w:sz w:val="14"/>
        </w:rPr>
        <w:t xml:space="preserve">This role has largely been taken up by a number of civil society organizations, such as </w:t>
      </w:r>
      <w:proofErr w:type="spellStart"/>
      <w:r w:rsidRPr="00281E95">
        <w:rPr>
          <w:sz w:val="14"/>
        </w:rPr>
        <w:t>Ciudadanos</w:t>
      </w:r>
      <w:proofErr w:type="spellEnd"/>
      <w:r w:rsidRPr="00281E95">
        <w:rPr>
          <w:sz w:val="14"/>
        </w:rPr>
        <w:t xml:space="preserve"> en </w:t>
      </w:r>
      <w:proofErr w:type="spellStart"/>
      <w:r w:rsidRPr="00281E95">
        <w:rPr>
          <w:sz w:val="14"/>
        </w:rPr>
        <w:t>Apoyo</w:t>
      </w:r>
      <w:proofErr w:type="spellEnd"/>
      <w:r w:rsidRPr="00281E95">
        <w:rPr>
          <w:sz w:val="14"/>
        </w:rPr>
        <w:t xml:space="preserve"> a Los </w:t>
      </w:r>
      <w:proofErr w:type="spellStart"/>
      <w:r w:rsidRPr="00281E95">
        <w:rPr>
          <w:sz w:val="14"/>
        </w:rPr>
        <w:t>Derechos</w:t>
      </w:r>
      <w:proofErr w:type="spellEnd"/>
      <w:r w:rsidRPr="00281E95">
        <w:rPr>
          <w:sz w:val="14"/>
        </w:rPr>
        <w:t xml:space="preserve"> </w:t>
      </w:r>
      <w:proofErr w:type="spellStart"/>
      <w:r w:rsidRPr="00281E95">
        <w:rPr>
          <w:sz w:val="14"/>
        </w:rPr>
        <w:t>Humanos</w:t>
      </w:r>
      <w:proofErr w:type="spellEnd"/>
      <w:r w:rsidRPr="00281E95">
        <w:rPr>
          <w:sz w:val="14"/>
        </w:rPr>
        <w:t xml:space="preserve"> (CADHAC) in Nuevo León and the </w:t>
      </w:r>
      <w:proofErr w:type="spellStart"/>
      <w:r w:rsidRPr="00281E95">
        <w:rPr>
          <w:sz w:val="14"/>
        </w:rPr>
        <w:t>Movimiento</w:t>
      </w:r>
      <w:proofErr w:type="spellEnd"/>
      <w:r w:rsidRPr="00281E95">
        <w:rPr>
          <w:sz w:val="14"/>
        </w:rPr>
        <w:t xml:space="preserve"> </w:t>
      </w:r>
      <w:proofErr w:type="spellStart"/>
      <w:r w:rsidRPr="00281E95">
        <w:rPr>
          <w:sz w:val="14"/>
        </w:rPr>
        <w:t>por</w:t>
      </w:r>
      <w:proofErr w:type="spellEnd"/>
      <w:r w:rsidRPr="00281E95">
        <w:rPr>
          <w:sz w:val="14"/>
        </w:rPr>
        <w:t xml:space="preserve"> la Paz con </w:t>
      </w:r>
      <w:proofErr w:type="spellStart"/>
      <w:r w:rsidRPr="00281E95">
        <w:rPr>
          <w:sz w:val="14"/>
        </w:rPr>
        <w:t>Justicia</w:t>
      </w:r>
      <w:proofErr w:type="spellEnd"/>
      <w:r w:rsidRPr="00281E95">
        <w:rPr>
          <w:sz w:val="14"/>
        </w:rPr>
        <w:t xml:space="preserve"> y </w:t>
      </w:r>
      <w:proofErr w:type="spellStart"/>
      <w:r w:rsidRPr="00281E95">
        <w:rPr>
          <w:sz w:val="14"/>
        </w:rPr>
        <w:t>Dignidad</w:t>
      </w:r>
      <w:proofErr w:type="spellEnd"/>
      <w:r w:rsidRPr="00281E95">
        <w:rPr>
          <w:sz w:val="14"/>
        </w:rPr>
        <w:t xml:space="preserve"> (Movement for Peace with Justice and Dignity). In conjunction with the important role of these organizations, however, </w:t>
      </w:r>
      <w:r w:rsidRPr="00281E95">
        <w:rPr>
          <w:rStyle w:val="StyleUnderline"/>
        </w:rPr>
        <w:t>it is imperative that the Mexican government and health system acknowledge and research the problem of PTSD in victimized populations</w:t>
      </w:r>
      <w:r w:rsidRPr="00281E95">
        <w:rPr>
          <w:sz w:val="14"/>
        </w:rPr>
        <w:t xml:space="preserve">. The short- and long-term effects of high levels of violence on the mental health and fabric of Mexican society could potentially be grave. For the sake of Mexico’s future generations, it is therefore crucial that the Mexican state begin allocating sufficient resources towards supporting those victimized by violence in order to mitigate the growth of PTSD’s nefarious consequences. Mexico’s Escalation of Crime &amp; Violence Felipe </w:t>
      </w:r>
      <w:proofErr w:type="spellStart"/>
      <w:r w:rsidRPr="00281E95">
        <w:rPr>
          <w:sz w:val="14"/>
        </w:rPr>
        <w:t>Calderónis</w:t>
      </w:r>
      <w:proofErr w:type="spellEnd"/>
      <w:r w:rsidRPr="00281E95">
        <w:rPr>
          <w:sz w:val="14"/>
        </w:rPr>
        <w:t xml:space="preserve"> widely regarded as one of the catalysts for Mexico’s current wave of violence. Upon taking </w:t>
      </w:r>
      <w:proofErr w:type="spellStart"/>
      <w:r w:rsidRPr="00281E95">
        <w:rPr>
          <w:sz w:val="14"/>
        </w:rPr>
        <w:t>theoffice</w:t>
      </w:r>
      <w:proofErr w:type="spellEnd"/>
      <w:r w:rsidRPr="00281E95">
        <w:rPr>
          <w:sz w:val="14"/>
        </w:rPr>
        <w:t xml:space="preserve"> of the presidency in 2006, </w:t>
      </w:r>
      <w:proofErr w:type="spellStart"/>
      <w:r w:rsidRPr="00281E95">
        <w:rPr>
          <w:sz w:val="14"/>
        </w:rPr>
        <w:t>Calderón</w:t>
      </w:r>
      <w:proofErr w:type="spellEnd"/>
      <w:r w:rsidRPr="00281E95">
        <w:rPr>
          <w:sz w:val="14"/>
        </w:rPr>
        <w:t xml:space="preserve"> declared a war against Mexico’s drug cartels. This consisted of an aggressive strategy of confrontation and, with the deployment of the armed forces into Mexico’s streets and communities, the increasing militarization of policing functions. Drug cartels, now finding themselves the target of antagonistic governmental policies, escalated the brutality of their tactics. This was done in order both to defend themselves against incursions by state security forces and to exploit any openings created to win territory from rivals. Violence quickly spiraled out of control, and has been extraordinary in its severity and indiscriminate targeting. Mass killings, torture, dismemberment, disappeared persons, extortion, and kidnapping have become all too commonplace, leaving a wake of destruction rippling through Mexican society as hundreds of thousands suffered. The scale of violence in Mexico is difficult to grasp. During the six years of </w:t>
      </w:r>
      <w:proofErr w:type="spellStart"/>
      <w:r w:rsidRPr="00281E95">
        <w:rPr>
          <w:sz w:val="14"/>
        </w:rPr>
        <w:t>Calderón’s</w:t>
      </w:r>
      <w:proofErr w:type="spellEnd"/>
      <w:r w:rsidRPr="00281E95">
        <w:rPr>
          <w:sz w:val="14"/>
        </w:rPr>
        <w:t xml:space="preserve"> term (2006-2012), more than 50,000 people were killed (a total of over 70,000 have reportedly died through 2014), 250,000 were displaced from their homes, 10,000 disappeared, and 8,000 </w:t>
      </w:r>
      <w:proofErr w:type="spellStart"/>
      <w:r w:rsidRPr="00281E95">
        <w:rPr>
          <w:sz w:val="14"/>
        </w:rPr>
        <w:t>wereorphaned</w:t>
      </w:r>
      <w:proofErr w:type="spellEnd"/>
      <w:proofErr w:type="gramStart"/>
      <w:r w:rsidRPr="00281E95">
        <w:rPr>
          <w:sz w:val="14"/>
        </w:rPr>
        <w:t>.[</w:t>
      </w:r>
      <w:proofErr w:type="gramEnd"/>
      <w:r w:rsidRPr="00281E95">
        <w:rPr>
          <w:sz w:val="14"/>
        </w:rPr>
        <w:t>2] By 2010, the homicide rate was double that of 2006.[3] Fortunately, homicide figures for 2012 and 2013 have shown a slight declining trend. However, extortion and kidnapping levels have increased at an alarming rate. According to official statistics from Mexico’s Interior Ministry (SEGOB), there were 8,199 reported incidences of extortion in 2013, higher than any other year in the past decade</w:t>
      </w:r>
      <w:proofErr w:type="gramStart"/>
      <w:r w:rsidRPr="00281E95">
        <w:rPr>
          <w:sz w:val="14"/>
        </w:rPr>
        <w:t>.[</w:t>
      </w:r>
      <w:proofErr w:type="gramEnd"/>
      <w:r w:rsidRPr="00281E95">
        <w:rPr>
          <w:sz w:val="14"/>
        </w:rPr>
        <w:t>4] There has also been a steady rise in documented cases of kidnapping, climbing from 438 in 2007 to 1,698 in 2013.[5] Nonetheless, it is estimated that the vast majority of kidnappings and extortions have gone unreported. Victims are often reluctant to seek help from officials for fear of retribution by criminal groups or that the police are corrupt and in cahoots with the criminals. Overall, after nearly eight years of elevated levels of criminal violence, hundreds of thousands of people have been directly or indirectly victimized. Many Mexican citizens rightfully perceive the government as inept and unable to provide adequate security and justice. This has contributed to the creation of a far-reaching climate of insecurity, fear, and helplessness. High rates of exposure to traumatic experiences among Mexico’s populace, along with extensive and often graphic media coverage, have produced degrees of trauma similar to those usually characterized with war zones. Consequently, many experts now say mental health conditions typically associated with war veterans, such as PTSD, are on the rise in Mexico. What is PTSD? According to The National Institute of Mental Health (NIMH), PTSD develops after a person experiences “a terrifying ordeal that involved physical harm or the threat of physical harm.”[6] Someone who develops PTSD “may have been the one who was harmed,” but the harm may also “have happened to a loved one, or the person may have witnessed a harmful event that happened to loved ones or strangers.”[7] According to the Mayo Clinic, the most common events driving PTSD’s development include combat exposure, childhood neglect and physical abuse, sexual assault, physical attack, and being threatened with a weapon</w:t>
      </w:r>
      <w:proofErr w:type="gramStart"/>
      <w:r w:rsidRPr="00281E95">
        <w:rPr>
          <w:sz w:val="14"/>
        </w:rPr>
        <w:t>.[</w:t>
      </w:r>
      <w:proofErr w:type="gramEnd"/>
      <w:r w:rsidRPr="00281E95">
        <w:rPr>
          <w:sz w:val="14"/>
        </w:rPr>
        <w:t>8] Other events that may also bring about PTSD are, among others, natural disasters, robbery, torture, and kidnapping. The Mayo Clinic also reports that those who do suffer from PTSD have demonstrated difficulties in maintaining their job, relationships, health, and quality of life. In addition, PTSD has been found to increase the risk of developing other mental health problems, such as depression and anxiety, as well as substance abuse or suicidal thoughts and actions</w:t>
      </w:r>
      <w:proofErr w:type="gramStart"/>
      <w:r w:rsidRPr="00281E95">
        <w:rPr>
          <w:sz w:val="14"/>
        </w:rPr>
        <w:t>.[</w:t>
      </w:r>
      <w:proofErr w:type="gramEnd"/>
      <w:r w:rsidRPr="00281E95">
        <w:rPr>
          <w:sz w:val="14"/>
        </w:rPr>
        <w:t xml:space="preserve">9] While PTSD can cause numerous symptoms, the NIMH classifies them into three broad categories: re-experiencing symptoms, avoidance symptoms, and </w:t>
      </w:r>
      <w:proofErr w:type="spellStart"/>
      <w:r w:rsidRPr="00281E95">
        <w:rPr>
          <w:sz w:val="14"/>
        </w:rPr>
        <w:t>hyperarousal</w:t>
      </w:r>
      <w:proofErr w:type="spellEnd"/>
      <w:r w:rsidRPr="00281E95">
        <w:rPr>
          <w:sz w:val="14"/>
        </w:rPr>
        <w:t xml:space="preserve"> symptoms.[10] Bad dreams or flashbacks are examples of re-experiencing symptoms. Avoidance symptoms may include feelings of strong guilt or depression, loss of interest in activities one enjoyed in the past, and staying away from places or objects that are reminders of the traumatic experience. </w:t>
      </w:r>
      <w:proofErr w:type="spellStart"/>
      <w:r w:rsidRPr="00281E95">
        <w:rPr>
          <w:sz w:val="14"/>
        </w:rPr>
        <w:t>Hyperarousal</w:t>
      </w:r>
      <w:proofErr w:type="spellEnd"/>
      <w:r w:rsidRPr="00281E95">
        <w:rPr>
          <w:sz w:val="14"/>
        </w:rPr>
        <w:t xml:space="preserve"> symptoms may consist of being easily startled, feeling tense or “on edge,” having difficulty sleeping, and angry outbursts. To be diagnosed with PTSD, a person must exhibit at least one re-experiencing symptom, at least three avoidance symptoms, and at least two </w:t>
      </w:r>
      <w:proofErr w:type="spellStart"/>
      <w:r w:rsidRPr="00281E95">
        <w:rPr>
          <w:sz w:val="14"/>
        </w:rPr>
        <w:t>hyperarousal</w:t>
      </w:r>
      <w:proofErr w:type="spellEnd"/>
      <w:r w:rsidRPr="00281E95">
        <w:rPr>
          <w:sz w:val="14"/>
        </w:rPr>
        <w:t xml:space="preserve"> symptoms for at least one month</w:t>
      </w:r>
      <w:proofErr w:type="gramStart"/>
      <w:r w:rsidRPr="00281E95">
        <w:rPr>
          <w:sz w:val="14"/>
        </w:rPr>
        <w:t>.[</w:t>
      </w:r>
      <w:proofErr w:type="gramEnd"/>
      <w:r w:rsidRPr="00281E95">
        <w:rPr>
          <w:sz w:val="14"/>
        </w:rPr>
        <w:t xml:space="preserve">11] PTSD in Civilian Populations Several existing studies on the mental health of civilian populations living in violent communities in U.S. cities offer a source for drawing comparisons with the case of Mexico. </w:t>
      </w:r>
      <w:r w:rsidRPr="00281E95">
        <w:rPr>
          <w:rStyle w:val="StyleUnderline"/>
        </w:rPr>
        <w:t>Despite cross-cultural differences, the studies demonstrate that PTSD can indeed have a wide presence in civilian populations affected by disconcerting levels of violence; a concerning find for Mexican society given the wide percentage of Mexico’s population that has been exposed to traumatic experiences.</w:t>
      </w:r>
      <w:r>
        <w:rPr>
          <w:rStyle w:val="StyleUnderline"/>
        </w:rPr>
        <w:t xml:space="preserve"> </w:t>
      </w:r>
      <w:r w:rsidRPr="00281E95">
        <w:rPr>
          <w:sz w:val="14"/>
        </w:rPr>
        <w:t xml:space="preserve">An </w:t>
      </w:r>
      <w:proofErr w:type="spellStart"/>
      <w:r w:rsidRPr="00281E95">
        <w:rPr>
          <w:sz w:val="14"/>
        </w:rPr>
        <w:t>investigationby</w:t>
      </w:r>
      <w:proofErr w:type="spellEnd"/>
      <w:r w:rsidRPr="00281E95">
        <w:rPr>
          <w:sz w:val="14"/>
        </w:rPr>
        <w:t xml:space="preserve"> </w:t>
      </w:r>
      <w:proofErr w:type="spellStart"/>
      <w:r w:rsidRPr="00281E95">
        <w:rPr>
          <w:sz w:val="14"/>
        </w:rPr>
        <w:t>theGrady</w:t>
      </w:r>
      <w:proofErr w:type="spellEnd"/>
      <w:r w:rsidRPr="00281E95">
        <w:rPr>
          <w:sz w:val="14"/>
        </w:rPr>
        <w:t xml:space="preserve"> Trauma </w:t>
      </w:r>
      <w:proofErr w:type="spellStart"/>
      <w:r w:rsidRPr="00281E95">
        <w:rPr>
          <w:sz w:val="14"/>
        </w:rPr>
        <w:t>Projectstudied</w:t>
      </w:r>
      <w:proofErr w:type="spellEnd"/>
      <w:r w:rsidRPr="00281E95">
        <w:rPr>
          <w:sz w:val="14"/>
        </w:rPr>
        <w:t xml:space="preserve"> residents of violent inner-city communities in Atlanta</w:t>
      </w:r>
      <w:proofErr w:type="gramStart"/>
      <w:r w:rsidRPr="00281E95">
        <w:rPr>
          <w:sz w:val="14"/>
        </w:rPr>
        <w:t>.[</w:t>
      </w:r>
      <w:proofErr w:type="gramEnd"/>
      <w:r w:rsidRPr="00281E95">
        <w:rPr>
          <w:sz w:val="14"/>
        </w:rPr>
        <w:t xml:space="preserve">12] Interviews with 8,000 inner city residents found that one in three reported experiencing symptoms consistent with PTSD at some point in their lives. Dr. Kerry </w:t>
      </w:r>
      <w:proofErr w:type="spellStart"/>
      <w:r w:rsidRPr="00281E95">
        <w:rPr>
          <w:sz w:val="14"/>
        </w:rPr>
        <w:t>Ressler</w:t>
      </w:r>
      <w:proofErr w:type="spellEnd"/>
      <w:r w:rsidRPr="00281E95">
        <w:rPr>
          <w:sz w:val="14"/>
        </w:rPr>
        <w:t>, the lead researcher of the project, said, “The rates of PTSD we see are as high or higher than Iraq, Afghanistan or Vietnam veterans. We have a whole population who is traumatized.”[13] Another study took place in Chicago’s Cook County Hospital, which treats around 2,000 patients per year for gunshots, stabbings, and other violent injuries</w:t>
      </w:r>
      <w:proofErr w:type="gramStart"/>
      <w:r w:rsidRPr="00281E95">
        <w:rPr>
          <w:sz w:val="14"/>
        </w:rPr>
        <w:t>.[</w:t>
      </w:r>
      <w:proofErr w:type="gramEnd"/>
      <w:r w:rsidRPr="00281E95">
        <w:rPr>
          <w:sz w:val="14"/>
        </w:rPr>
        <w:t xml:space="preserve">14] Beginning in 2011, researchers screened patients for PTSD, and observed that four in 10 patients displayed symptoms. There was an even higher rate among those wounded by guns—over 50 percent. “We knew these people were going to have PTSD symptoms,” said Kimberly Joseph, a trauma surgeon at the hospital. “We didn’t know it was going to be as extensive.”[15] The two studies’ conclusions suggest that traumatic violence has influenced entire communities in these areas. This cumulative social stress can undermine the fundamental institutions of family, work, and education, both at an individual and a collective level. At a broad level, these Atlanta and Chicago communities have much in common with their Mexican counterparts: they are extremely poor, are plagued by inequality and violent crime, and have limited access to hospitals or mental health services. Given comparable violence-levels and circumstances to these U.S. inner city communities, it is likely that many Mexican communities exhibit similar patterns of PTSD rates among residents. PTSD Among Mexican Civilians </w:t>
      </w:r>
      <w:r w:rsidRPr="00281E95">
        <w:rPr>
          <w:rStyle w:val="StyleUnderline"/>
        </w:rPr>
        <w:t xml:space="preserve">Indeed, many experts now say PTSD is on the rise in Mexico due to the extreme violence seen over the past decade. </w:t>
      </w:r>
      <w:r w:rsidRPr="00281E95">
        <w:rPr>
          <w:rStyle w:val="Emphasis"/>
        </w:rPr>
        <w:t xml:space="preserve">The border city of Ciudad </w:t>
      </w:r>
      <w:proofErr w:type="spellStart"/>
      <w:r w:rsidRPr="007A1472">
        <w:rPr>
          <w:rStyle w:val="Emphasis"/>
          <w:highlight w:val="yellow"/>
        </w:rPr>
        <w:t>Juárez</w:t>
      </w:r>
      <w:proofErr w:type="spellEnd"/>
      <w:r w:rsidRPr="00281E95">
        <w:rPr>
          <w:rStyle w:val="Emphasis"/>
        </w:rPr>
        <w:t xml:space="preserve">, </w:t>
      </w:r>
      <w:r w:rsidRPr="007A1472">
        <w:rPr>
          <w:rStyle w:val="Emphasis"/>
          <w:highlight w:val="yellow"/>
        </w:rPr>
        <w:t>the epicenter of Mexico’s</w:t>
      </w:r>
      <w:r w:rsidRPr="00281E95">
        <w:rPr>
          <w:rStyle w:val="Emphasis"/>
        </w:rPr>
        <w:t xml:space="preserve"> </w:t>
      </w:r>
      <w:r w:rsidRPr="007A1472">
        <w:rPr>
          <w:rStyle w:val="Emphasis"/>
          <w:highlight w:val="yellow"/>
        </w:rPr>
        <w:t>drug war</w:t>
      </w:r>
      <w:r w:rsidRPr="00281E95">
        <w:rPr>
          <w:rStyle w:val="Emphasis"/>
        </w:rPr>
        <w:t xml:space="preserve"> from 2007-2012, </w:t>
      </w:r>
      <w:r w:rsidRPr="007A1472">
        <w:rPr>
          <w:rStyle w:val="Emphasis"/>
          <w:highlight w:val="yellow"/>
        </w:rPr>
        <w:t>has been</w:t>
      </w:r>
      <w:r w:rsidRPr="00281E95">
        <w:rPr>
          <w:rStyle w:val="Emphasis"/>
        </w:rPr>
        <w:t xml:space="preserve"> </w:t>
      </w:r>
      <w:r w:rsidRPr="007A1472">
        <w:rPr>
          <w:rStyle w:val="Emphasis"/>
          <w:highlight w:val="yellow"/>
        </w:rPr>
        <w:t>particularly impacted</w:t>
      </w:r>
      <w:r w:rsidRPr="00281E95">
        <w:rPr>
          <w:rStyle w:val="Emphasis"/>
        </w:rPr>
        <w:t>.</w:t>
      </w:r>
      <w:r>
        <w:rPr>
          <w:rStyle w:val="Emphasis"/>
        </w:rPr>
        <w:t xml:space="preserve"> </w:t>
      </w:r>
      <w:r w:rsidRPr="00281E95">
        <w:rPr>
          <w:rStyle w:val="StyleUnderline"/>
        </w:rPr>
        <w:t>In 2010, homicide levels in the city peaked at roughly 60 murders per week</w:t>
      </w:r>
      <w:proofErr w:type="gramStart"/>
      <w:r w:rsidRPr="00281E95">
        <w:rPr>
          <w:rStyle w:val="StyleUnderline"/>
        </w:rPr>
        <w:t>.</w:t>
      </w:r>
      <w:r w:rsidRPr="00281E95">
        <w:rPr>
          <w:sz w:val="14"/>
        </w:rPr>
        <w:t>[</w:t>
      </w:r>
      <w:proofErr w:type="gramEnd"/>
      <w:r w:rsidRPr="00281E95">
        <w:rPr>
          <w:sz w:val="14"/>
        </w:rPr>
        <w:t xml:space="preserve">16] In fact, in 2010 more than half of all executions, shootings, disappearances, and kidnappings that occurred in Mexico were concentrated in Ciudad </w:t>
      </w:r>
      <w:proofErr w:type="spellStart"/>
      <w:r w:rsidRPr="00281E95">
        <w:rPr>
          <w:sz w:val="14"/>
        </w:rPr>
        <w:t>Juárez</w:t>
      </w:r>
      <w:proofErr w:type="spellEnd"/>
      <w:r w:rsidRPr="00281E95">
        <w:rPr>
          <w:sz w:val="14"/>
        </w:rPr>
        <w:t xml:space="preserve">. Consequently, according to figures cited in a 2013 study by researchers from the National Autonomous University of Mexico, the Ciudad </w:t>
      </w:r>
      <w:proofErr w:type="spellStart"/>
      <w:r w:rsidRPr="00281E95">
        <w:rPr>
          <w:sz w:val="14"/>
        </w:rPr>
        <w:t>Juárez</w:t>
      </w:r>
      <w:proofErr w:type="spellEnd"/>
      <w:r w:rsidRPr="00281E95">
        <w:rPr>
          <w:sz w:val="14"/>
        </w:rPr>
        <w:t xml:space="preserve"> Municipality has estimated that 14-30 percent of the city’s more than 1.3 million residents suffer from PTSD due to both direct and indirect exposure to violent acts</w:t>
      </w:r>
      <w:proofErr w:type="gramStart"/>
      <w:r w:rsidRPr="00281E95">
        <w:rPr>
          <w:sz w:val="14"/>
        </w:rPr>
        <w:t>.[</w:t>
      </w:r>
      <w:proofErr w:type="gramEnd"/>
      <w:r w:rsidRPr="00281E95">
        <w:rPr>
          <w:sz w:val="14"/>
        </w:rPr>
        <w:t>17]</w:t>
      </w:r>
    </w:p>
    <w:p w14:paraId="704A1644" w14:textId="77777777" w:rsidR="00D03C0B" w:rsidRPr="00167608" w:rsidRDefault="00D03C0B" w:rsidP="00D03C0B">
      <w:pPr>
        <w:rPr>
          <w:rFonts w:asciiTheme="minorHAnsi" w:hAnsiTheme="minorHAnsi"/>
        </w:rPr>
      </w:pPr>
    </w:p>
    <w:p w14:paraId="65453499" w14:textId="77777777" w:rsidR="00D03C0B" w:rsidRDefault="00D03C0B" w:rsidP="00D03C0B">
      <w:pPr>
        <w:pStyle w:val="Heading2"/>
        <w:rPr>
          <w:rFonts w:asciiTheme="minorHAnsi" w:hAnsiTheme="minorHAnsi"/>
        </w:rPr>
      </w:pPr>
      <w:r w:rsidRPr="00167608">
        <w:rPr>
          <w:rFonts w:asciiTheme="minorHAnsi" w:hAnsiTheme="minorHAnsi"/>
        </w:rPr>
        <w:t>1NC—Solvency</w:t>
      </w:r>
    </w:p>
    <w:p w14:paraId="2AFFC233" w14:textId="77777777" w:rsidR="00D03C0B" w:rsidRDefault="00D03C0B" w:rsidP="00D03C0B">
      <w:pPr>
        <w:pStyle w:val="Heading3"/>
      </w:pPr>
      <w:r>
        <w:t>Circumvention</w:t>
      </w:r>
    </w:p>
    <w:p w14:paraId="30C9F898" w14:textId="77777777" w:rsidR="00533121" w:rsidRPr="0017298F" w:rsidRDefault="00533121" w:rsidP="00533121">
      <w:pPr>
        <w:pStyle w:val="Heading4"/>
        <w:rPr>
          <w:rStyle w:val="Style13ptBold"/>
          <w:b/>
        </w:rPr>
      </w:pPr>
      <w:r>
        <w:rPr>
          <w:rStyle w:val="Style13ptBold"/>
          <w:b/>
        </w:rPr>
        <w:t xml:space="preserve">Border surveillance inevitable – </w:t>
      </w:r>
      <w:r w:rsidR="00FD76C7">
        <w:rPr>
          <w:rStyle w:val="Style13ptBold"/>
          <w:b/>
        </w:rPr>
        <w:t>Border States</w:t>
      </w:r>
      <w:r>
        <w:rPr>
          <w:rStyle w:val="Style13ptBold"/>
          <w:b/>
        </w:rPr>
        <w:t xml:space="preserve"> </w:t>
      </w:r>
      <w:r w:rsidR="00FD76C7">
        <w:rPr>
          <w:rStyle w:val="Style13ptBold"/>
          <w:b/>
        </w:rPr>
        <w:t>fill</w:t>
      </w:r>
      <w:r>
        <w:rPr>
          <w:rStyle w:val="Style13ptBold"/>
          <w:b/>
        </w:rPr>
        <w:t xml:space="preserve"> – their 1ac author</w:t>
      </w:r>
    </w:p>
    <w:p w14:paraId="4F529F6F" w14:textId="77777777" w:rsidR="00533121" w:rsidRDefault="00533121" w:rsidP="00533121">
      <w:r w:rsidRPr="000C3B88">
        <w:rPr>
          <w:rStyle w:val="Style13ptBold"/>
        </w:rPr>
        <w:t>Bosque ’15</w:t>
      </w:r>
      <w:r>
        <w:t>(Melissa del Bosque, March 2</w:t>
      </w:r>
      <w:r w:rsidRPr="000C3B88">
        <w:rPr>
          <w:vertAlign w:val="superscript"/>
        </w:rPr>
        <w:t>nd</w:t>
      </w:r>
      <w:r>
        <w:t xml:space="preserve">, 2015, Death on </w:t>
      </w:r>
      <w:proofErr w:type="spellStart"/>
      <w:r>
        <w:t>Sevenmile</w:t>
      </w:r>
      <w:proofErr w:type="spellEnd"/>
      <w:r>
        <w:t xml:space="preserve"> Road, Texas Observer, </w:t>
      </w:r>
      <w:hyperlink r:id="rId12" w:history="1">
        <w:r w:rsidRPr="005A5E31">
          <w:rPr>
            <w:rStyle w:val="Hyperlink"/>
          </w:rPr>
          <w:t>http://www.texasobserver.org/human-cost-border-security-build-up/</w:t>
        </w:r>
      </w:hyperlink>
      <w:r>
        <w:t>, AZ)</w:t>
      </w:r>
    </w:p>
    <w:p w14:paraId="2FBB325A" w14:textId="77777777" w:rsidR="00533121" w:rsidRPr="000C3B88" w:rsidRDefault="00533121" w:rsidP="00533121">
      <w:pPr>
        <w:rPr>
          <w:rStyle w:val="StyleUnderline"/>
        </w:rPr>
      </w:pPr>
      <w:r w:rsidRPr="00533121">
        <w:rPr>
          <w:sz w:val="14"/>
        </w:rPr>
        <w:t xml:space="preserve">At the height of the Central American exodus in July, DPS launched another “surge” called Operation Strong Safety. Armored gunboats patrolled the Rio Grande with DPS troopers, rangers and game wardens dressed in body armor and tactical gear. </w:t>
      </w:r>
      <w:r w:rsidRPr="00533121">
        <w:rPr>
          <w:rStyle w:val="Emphasis"/>
          <w:highlight w:val="yellow"/>
        </w:rPr>
        <w:t>Texas National Guard soldiers</w:t>
      </w:r>
      <w:r w:rsidRPr="00533121">
        <w:rPr>
          <w:rStyle w:val="Emphasis"/>
        </w:rPr>
        <w:t xml:space="preserve"> </w:t>
      </w:r>
      <w:r w:rsidRPr="00533121">
        <w:rPr>
          <w:rStyle w:val="Emphasis"/>
          <w:highlight w:val="yellow"/>
        </w:rPr>
        <w:t>were</w:t>
      </w:r>
      <w:r w:rsidRPr="00533121">
        <w:rPr>
          <w:rStyle w:val="Emphasis"/>
        </w:rPr>
        <w:t xml:space="preserve"> also </w:t>
      </w:r>
      <w:r w:rsidRPr="00533121">
        <w:rPr>
          <w:rStyle w:val="Emphasis"/>
          <w:highlight w:val="yellow"/>
        </w:rPr>
        <w:t>deployed</w:t>
      </w:r>
      <w:r w:rsidRPr="00533121">
        <w:rPr>
          <w:sz w:val="14"/>
        </w:rPr>
        <w:t>, despite the fact that the thousands of migrants, mostly women and children, were making a point of presenting themselves to authorities to ask for asylum</w:t>
      </w:r>
      <w:r w:rsidRPr="000C3B88">
        <w:rPr>
          <w:rStyle w:val="StyleUnderline"/>
        </w:rPr>
        <w:t xml:space="preserve">. </w:t>
      </w:r>
      <w:r w:rsidRPr="00533121">
        <w:rPr>
          <w:rStyle w:val="StyleUnderline"/>
          <w:highlight w:val="yellow"/>
        </w:rPr>
        <w:t>Operation Strong Safety</w:t>
      </w:r>
      <w:r w:rsidRPr="00D619E0">
        <w:rPr>
          <w:rStyle w:val="StyleUnderline"/>
        </w:rPr>
        <w:t xml:space="preserve"> </w:t>
      </w:r>
      <w:r w:rsidRPr="008F12C3">
        <w:rPr>
          <w:rStyle w:val="StyleUnderline"/>
          <w:highlight w:val="yellow"/>
        </w:rPr>
        <w:t xml:space="preserve">is slated to continue into August 2015 </w:t>
      </w:r>
      <w:r w:rsidRPr="00533121">
        <w:rPr>
          <w:rStyle w:val="StyleUnderline"/>
        </w:rPr>
        <w:t>at a cost of more than $2 million a week</w:t>
      </w:r>
      <w:r w:rsidRPr="000C3B88">
        <w:rPr>
          <w:rStyle w:val="StyleUnderline"/>
        </w:rPr>
        <w:t xml:space="preserve">. </w:t>
      </w:r>
      <w:r w:rsidRPr="00533121">
        <w:rPr>
          <w:rStyle w:val="StyleUnderline"/>
        </w:rPr>
        <w:t>Recently</w:t>
      </w:r>
      <w:r w:rsidRPr="000C3B88">
        <w:rPr>
          <w:rStyle w:val="StyleUnderline"/>
        </w:rPr>
        <w:t xml:space="preserve">, newly elected </w:t>
      </w:r>
      <w:r w:rsidRPr="00533121">
        <w:rPr>
          <w:rStyle w:val="StyleUnderline"/>
          <w:highlight w:val="yellow"/>
        </w:rPr>
        <w:t xml:space="preserve">Texas Gov. </w:t>
      </w:r>
      <w:r w:rsidRPr="00533121">
        <w:rPr>
          <w:rStyle w:val="StyleUnderline"/>
        </w:rPr>
        <w:t xml:space="preserve">Greg </w:t>
      </w:r>
      <w:r w:rsidRPr="00533121">
        <w:rPr>
          <w:rStyle w:val="StyleUnderline"/>
          <w:highlight w:val="yellow"/>
        </w:rPr>
        <w:t>Abbott</w:t>
      </w:r>
      <w:r w:rsidRPr="000C3B88">
        <w:rPr>
          <w:rStyle w:val="StyleUnderline"/>
        </w:rPr>
        <w:t xml:space="preserve"> </w:t>
      </w:r>
      <w:r w:rsidRPr="00533121">
        <w:rPr>
          <w:rStyle w:val="StyleUnderline"/>
          <w:highlight w:val="yellow"/>
        </w:rPr>
        <w:t>and</w:t>
      </w:r>
      <w:r w:rsidRPr="000C3B88">
        <w:rPr>
          <w:rStyle w:val="StyleUnderline"/>
        </w:rPr>
        <w:t xml:space="preserve"> Lt. Gov. Dan </w:t>
      </w:r>
      <w:r w:rsidRPr="00533121">
        <w:rPr>
          <w:rStyle w:val="StyleUnderline"/>
          <w:highlight w:val="yellow"/>
        </w:rPr>
        <w:t>Patrick</w:t>
      </w:r>
      <w:r w:rsidRPr="000C3B88">
        <w:rPr>
          <w:rStyle w:val="StyleUnderline"/>
        </w:rPr>
        <w:t xml:space="preserve"> </w:t>
      </w:r>
      <w:r w:rsidRPr="00533121">
        <w:rPr>
          <w:rStyle w:val="StyleUnderline"/>
        </w:rPr>
        <w:t xml:space="preserve">have indicated they </w:t>
      </w:r>
      <w:r w:rsidRPr="008F12C3">
        <w:rPr>
          <w:rStyle w:val="StyleUnderline"/>
          <w:highlight w:val="yellow"/>
        </w:rPr>
        <w:t>would like to make the surge permanent. By 2016, the state will have spent more than $1 billion</w:t>
      </w:r>
      <w:r w:rsidRPr="000C3B88">
        <w:rPr>
          <w:rStyle w:val="StyleUnderline"/>
        </w:rPr>
        <w:t xml:space="preserve"> in state and federal money </w:t>
      </w:r>
      <w:r w:rsidRPr="008F12C3">
        <w:rPr>
          <w:rStyle w:val="StyleUnderline"/>
          <w:highlight w:val="yellow"/>
        </w:rPr>
        <w:t>on border security</w:t>
      </w:r>
      <w:r w:rsidRPr="000C3B88">
        <w:rPr>
          <w:rStyle w:val="StyleUnderline"/>
        </w:rPr>
        <w:t xml:space="preserve"> </w:t>
      </w:r>
      <w:r w:rsidRPr="00533121">
        <w:rPr>
          <w:rStyle w:val="StyleUnderline"/>
        </w:rPr>
        <w:t>over the last decade</w:t>
      </w:r>
      <w:r w:rsidRPr="008F12C3">
        <w:rPr>
          <w:rStyle w:val="StyleUnderline"/>
          <w:highlight w:val="yellow"/>
        </w:rPr>
        <w:t>. And it’s poised to spend much more in the decade to come.</w:t>
      </w:r>
    </w:p>
    <w:p w14:paraId="3B87760C" w14:textId="77777777" w:rsidR="00533121" w:rsidRDefault="00533121" w:rsidP="00533121"/>
    <w:p w14:paraId="56C86B8C" w14:textId="77777777" w:rsidR="00533121" w:rsidRPr="0011615F" w:rsidRDefault="00FD76C7" w:rsidP="00533121">
      <w:pPr>
        <w:keepNext/>
        <w:keepLines/>
        <w:spacing w:before="200"/>
        <w:outlineLvl w:val="3"/>
        <w:rPr>
          <w:rFonts w:asciiTheme="minorHAnsi" w:eastAsiaTheme="majorEastAsia" w:hAnsiTheme="minorHAnsi" w:cs="Times New Roman"/>
          <w:b/>
          <w:bCs/>
          <w:iCs/>
          <w:sz w:val="26"/>
        </w:rPr>
      </w:pPr>
      <w:proofErr w:type="gramStart"/>
      <w:r>
        <w:rPr>
          <w:rFonts w:asciiTheme="minorHAnsi" w:eastAsiaTheme="majorEastAsia" w:hAnsiTheme="minorHAnsi" w:cs="Times New Roman"/>
          <w:b/>
          <w:bCs/>
          <w:iCs/>
          <w:sz w:val="26"/>
        </w:rPr>
        <w:t>The plan is circumvented by local governments</w:t>
      </w:r>
      <w:proofErr w:type="gramEnd"/>
    </w:p>
    <w:p w14:paraId="61D2B4BF" w14:textId="77777777" w:rsidR="00533121" w:rsidRPr="0011615F" w:rsidRDefault="00533121" w:rsidP="00533121">
      <w:pPr>
        <w:rPr>
          <w:rFonts w:cs="Times New Roman"/>
        </w:rPr>
      </w:pPr>
      <w:r w:rsidRPr="0011615F">
        <w:rPr>
          <w:rFonts w:cs="Times New Roman"/>
        </w:rPr>
        <w:t xml:space="preserve">Ron </w:t>
      </w:r>
      <w:r w:rsidRPr="0011615F">
        <w:rPr>
          <w:rFonts w:cs="Times New Roman"/>
          <w:b/>
          <w:sz w:val="26"/>
        </w:rPr>
        <w:t>Paul 14</w:t>
      </w:r>
      <w:r w:rsidRPr="0011615F">
        <w:rPr>
          <w:rFonts w:cs="Times New Roman"/>
        </w:rPr>
        <w:t xml:space="preserve"> (“Ferguson: The War Comes Home”, August 25, 2014 Monday, L/N- Farmington Daily Times (New Mexico), Accessed 7/16/15, EHS MKS)</w:t>
      </w:r>
    </w:p>
    <w:p w14:paraId="6B6CE9E3" w14:textId="77777777" w:rsidR="00533121" w:rsidRPr="00D03C0B" w:rsidRDefault="00533121" w:rsidP="00533121">
      <w:pPr>
        <w:rPr>
          <w:rFonts w:cs="Times New Roman"/>
          <w:sz w:val="16"/>
        </w:rPr>
      </w:pPr>
      <w:r w:rsidRPr="00D03C0B">
        <w:rPr>
          <w:rFonts w:cs="Times New Roman"/>
          <w:sz w:val="16"/>
        </w:rPr>
        <w:t xml:space="preserve">America's attention recently turned away from the violence in Iraq and Gaza toward the violence in Ferguson, Missouri, following the shooting of Michael Brown. While all the facts surrounding the shooing have yet to come to light, the shock of seeing police using tear gas (a substance banned in warfare), and other military-style weapons against American citizens including journalists exercising their First Amendment rights, has started a much-needed debate on police militarization. </w:t>
      </w:r>
      <w:r w:rsidRPr="00D03C0B">
        <w:rPr>
          <w:rFonts w:cs="Times New Roman"/>
          <w:u w:val="single"/>
        </w:rPr>
        <w:t xml:space="preserve">The </w:t>
      </w:r>
      <w:r w:rsidRPr="00FD76C7">
        <w:rPr>
          <w:rFonts w:cs="Times New Roman"/>
          <w:highlight w:val="yellow"/>
          <w:u w:val="single"/>
        </w:rPr>
        <w:t>increasing</w:t>
      </w:r>
      <w:r w:rsidRPr="00D03C0B">
        <w:rPr>
          <w:rFonts w:cs="Times New Roman"/>
          <w:u w:val="single"/>
        </w:rPr>
        <w:t xml:space="preserve"> use of </w:t>
      </w:r>
      <w:r w:rsidRPr="00FD76C7">
        <w:rPr>
          <w:rFonts w:cs="Times New Roman"/>
          <w:highlight w:val="yellow"/>
          <w:u w:val="single"/>
        </w:rPr>
        <w:t>military equipment by local police is</w:t>
      </w:r>
      <w:r w:rsidRPr="00D03C0B">
        <w:rPr>
          <w:rFonts w:cs="Times New Roman"/>
          <w:u w:val="single"/>
        </w:rPr>
        <w:t xml:space="preserve"> </w:t>
      </w:r>
      <w:r w:rsidRPr="00FD76C7">
        <w:rPr>
          <w:rFonts w:cs="Times New Roman"/>
          <w:highlight w:val="yellow"/>
          <w:u w:val="single"/>
        </w:rPr>
        <w:t>a symptom of growing authoritarianism</w:t>
      </w:r>
      <w:r w:rsidRPr="00D03C0B">
        <w:rPr>
          <w:rFonts w:cs="Times New Roman"/>
          <w:sz w:val="16"/>
        </w:rPr>
        <w:t xml:space="preserve">, not the cause. The cause is policies that encourage police to see Americans as enemies to subjugate, rather than as citizens to "protect and serve." This attitude is on display not only in Ferguson, </w:t>
      </w:r>
      <w:proofErr w:type="gramStart"/>
      <w:r w:rsidRPr="00D03C0B">
        <w:rPr>
          <w:rFonts w:cs="Times New Roman"/>
          <w:sz w:val="16"/>
        </w:rPr>
        <w:t>but</w:t>
      </w:r>
      <w:proofErr w:type="gramEnd"/>
      <w:r w:rsidRPr="00D03C0B">
        <w:rPr>
          <w:rFonts w:cs="Times New Roman"/>
          <w:sz w:val="16"/>
        </w:rPr>
        <w:t xml:space="preserve"> in the police lockdown following the Boston Marathon bombing and in the Americans killed and injured in "no-knock" raids conducted by militarized SWAT teams. One particularly tragic victim of police militarization and the war on drugs is "baby </w:t>
      </w:r>
      <w:proofErr w:type="spellStart"/>
      <w:r w:rsidRPr="00D03C0B">
        <w:rPr>
          <w:rFonts w:cs="Times New Roman"/>
          <w:sz w:val="16"/>
        </w:rPr>
        <w:t>Bounkham</w:t>
      </w:r>
      <w:proofErr w:type="spellEnd"/>
      <w:r w:rsidRPr="00D03C0B">
        <w:rPr>
          <w:rFonts w:cs="Times New Roman"/>
          <w:sz w:val="16"/>
        </w:rPr>
        <w:t xml:space="preserve">." This infant was severely burned and put in a coma by a flash-burn grenade thrown into his crib by a SWAT team member who burst into the infant's room looking for methamphetamine. As shocking as the case of baby </w:t>
      </w:r>
      <w:proofErr w:type="spellStart"/>
      <w:r w:rsidRPr="00D03C0B">
        <w:rPr>
          <w:rFonts w:cs="Times New Roman"/>
          <w:sz w:val="16"/>
        </w:rPr>
        <w:t>Bounkham</w:t>
      </w:r>
      <w:proofErr w:type="spellEnd"/>
      <w:r w:rsidRPr="00D03C0B">
        <w:rPr>
          <w:rFonts w:cs="Times New Roman"/>
          <w:sz w:val="16"/>
        </w:rPr>
        <w:t xml:space="preserve"> is, no one should be surprised that empowering police to stop consensual (though perhaps harmful and immoral) activities has led to a growth of authoritarian attitudes and behaviors among government officials and politicians. </w:t>
      </w:r>
      <w:r w:rsidRPr="00D03C0B">
        <w:rPr>
          <w:rFonts w:cs="Times New Roman"/>
          <w:u w:val="single"/>
        </w:rPr>
        <w:t xml:space="preserve">Those wondering why the local police increasingly look and act like an occupying military force should consider that </w:t>
      </w:r>
      <w:r w:rsidRPr="00692438">
        <w:rPr>
          <w:rFonts w:cs="Times New Roman"/>
          <w:highlight w:val="yellow"/>
          <w:u w:val="single"/>
        </w:rPr>
        <w:t>the drug war</w:t>
      </w:r>
      <w:r w:rsidRPr="00D03C0B">
        <w:rPr>
          <w:rFonts w:cs="Times New Roman"/>
          <w:u w:val="single"/>
        </w:rPr>
        <w:t xml:space="preserve"> was the justification for the Defense Department's "1033 program," which last year </w:t>
      </w:r>
      <w:r w:rsidRPr="00692438">
        <w:rPr>
          <w:rFonts w:cs="Times New Roman"/>
          <w:highlight w:val="yellow"/>
          <w:u w:val="single"/>
        </w:rPr>
        <w:t>gave local police departments</w:t>
      </w:r>
      <w:r w:rsidRPr="00D03C0B">
        <w:rPr>
          <w:rFonts w:cs="Times New Roman"/>
          <w:u w:val="single"/>
        </w:rPr>
        <w:t xml:space="preserve"> almost $</w:t>
      </w:r>
      <w:r w:rsidRPr="00692438">
        <w:rPr>
          <w:rFonts w:cs="Times New Roman"/>
          <w:highlight w:val="yellow"/>
          <w:u w:val="single"/>
        </w:rPr>
        <w:t>450 million worth of "surplus" military equipment</w:t>
      </w:r>
      <w:r w:rsidRPr="00D03C0B">
        <w:rPr>
          <w:rFonts w:cs="Times New Roman"/>
          <w:u w:val="single"/>
        </w:rPr>
        <w:t xml:space="preserve">. This included armored vehicles and grenades like those that were used to maim baby </w:t>
      </w:r>
      <w:proofErr w:type="spellStart"/>
      <w:r w:rsidRPr="00D03C0B">
        <w:rPr>
          <w:rFonts w:cs="Times New Roman"/>
          <w:u w:val="single"/>
        </w:rPr>
        <w:t>Bounkham</w:t>
      </w:r>
      <w:proofErr w:type="spellEnd"/>
      <w:r w:rsidRPr="00D03C0B">
        <w:rPr>
          <w:rFonts w:cs="Times New Roman"/>
          <w:u w:val="single"/>
        </w:rPr>
        <w:t xml:space="preserve">. </w:t>
      </w:r>
      <w:r w:rsidRPr="00D03C0B">
        <w:rPr>
          <w:rFonts w:cs="Times New Roman"/>
          <w:sz w:val="16"/>
        </w:rPr>
        <w:t xml:space="preserve">Today, </w:t>
      </w:r>
      <w:r w:rsidRPr="00D03C0B">
        <w:rPr>
          <w:rFonts w:cs="Times New Roman"/>
          <w:u w:val="single"/>
        </w:rPr>
        <w:t>the war on drugs has been eclipsed by the war on terror as an all-purpose excuse for expanding the police state.</w:t>
      </w:r>
      <w:r w:rsidRPr="00D03C0B">
        <w:rPr>
          <w:rFonts w:cs="Times New Roman"/>
          <w:sz w:val="16"/>
        </w:rPr>
        <w:t xml:space="preserve"> We are all familiar with how the federal government increased police power after September 11 via the Patriot Act, TSA, and other Homeland Security programs</w:t>
      </w:r>
      <w:r w:rsidRPr="00D03C0B">
        <w:rPr>
          <w:rFonts w:cs="Times New Roman"/>
          <w:u w:val="single"/>
        </w:rPr>
        <w:t xml:space="preserve">. Not as widely known is how the war on terror has been used to justify the increased militarization of local police departments to the detriment of our liberty. Since 2002, the Department of Homeland Security has provided over $35 billion in grants to local governments for the purchase of tactical gear, military-style armor, and mine-resistant vehicles. </w:t>
      </w:r>
      <w:r w:rsidRPr="00D03C0B">
        <w:rPr>
          <w:rFonts w:cs="Times New Roman"/>
          <w:sz w:val="16"/>
        </w:rPr>
        <w:t xml:space="preserve">The threat of terrorism is used to justify these grants. However, the </w:t>
      </w:r>
      <w:r w:rsidRPr="00692438">
        <w:rPr>
          <w:rFonts w:cs="Times New Roman"/>
          <w:u w:val="single"/>
        </w:rPr>
        <w:t>small towns that</w:t>
      </w:r>
      <w:r w:rsidRPr="00D03C0B">
        <w:rPr>
          <w:rFonts w:cs="Times New Roman"/>
          <w:u w:val="single"/>
        </w:rPr>
        <w:t xml:space="preserve"> receive tanks and other military weapons do not just put them into storage until a real terrorist threat emerges. Instead, the </w:t>
      </w:r>
      <w:r w:rsidRPr="00692438">
        <w:rPr>
          <w:rFonts w:cs="Times New Roman"/>
          <w:highlight w:val="yellow"/>
          <w:u w:val="single"/>
        </w:rPr>
        <w:t>military equipment is used for routine law enforcement.</w:t>
      </w:r>
      <w:r w:rsidRPr="00D03C0B">
        <w:rPr>
          <w:rFonts w:cs="Times New Roman"/>
          <w:u w:val="single"/>
        </w:rPr>
        <w:t xml:space="preserve"> </w:t>
      </w:r>
      <w:r w:rsidRPr="00D03C0B">
        <w:rPr>
          <w:rFonts w:cs="Times New Roman"/>
          <w:sz w:val="16"/>
        </w:rPr>
        <w:t xml:space="preserve">Politicians love this program because it allows them to brag to their local media about how they are keeping their constituents safe. Of course, the military-industrial complex's new kid brother, the law enforcement-industrial complex, wields tremendous influence on Capitol Hill. Even many so-called progressives support police militarization to curry favor with police unions. </w:t>
      </w:r>
      <w:r w:rsidRPr="00692438">
        <w:rPr>
          <w:rFonts w:cs="Times New Roman"/>
          <w:highlight w:val="yellow"/>
          <w:u w:val="single"/>
        </w:rPr>
        <w:t>Reversing</w:t>
      </w:r>
      <w:r w:rsidRPr="00D03C0B">
        <w:rPr>
          <w:rFonts w:cs="Times New Roman"/>
          <w:u w:val="single"/>
        </w:rPr>
        <w:t xml:space="preserve"> the dangerous trend of the </w:t>
      </w:r>
      <w:r w:rsidRPr="00692438">
        <w:rPr>
          <w:rFonts w:cs="Times New Roman"/>
          <w:highlight w:val="yellow"/>
          <w:u w:val="single"/>
        </w:rPr>
        <w:t>militarization</w:t>
      </w:r>
      <w:r w:rsidRPr="00D03C0B">
        <w:rPr>
          <w:rFonts w:cs="Times New Roman"/>
          <w:u w:val="single"/>
        </w:rPr>
        <w:t xml:space="preserve"> of local police can start with ending all federal involvement in local law enforcement</w:t>
      </w:r>
      <w:r w:rsidRPr="00D03C0B">
        <w:rPr>
          <w:rFonts w:cs="Times New Roman"/>
          <w:sz w:val="16"/>
        </w:rPr>
        <w:t xml:space="preserve">. Fortunately, </w:t>
      </w:r>
      <w:r w:rsidRPr="00D03C0B">
        <w:rPr>
          <w:rFonts w:cs="Times New Roman"/>
          <w:u w:val="single"/>
        </w:rPr>
        <w:t xml:space="preserve">all that </w:t>
      </w:r>
      <w:r w:rsidRPr="00692438">
        <w:rPr>
          <w:rFonts w:cs="Times New Roman"/>
          <w:highlight w:val="yellow"/>
          <w:u w:val="single"/>
        </w:rPr>
        <w:t>requires</w:t>
      </w:r>
      <w:r w:rsidRPr="00D03C0B">
        <w:rPr>
          <w:rFonts w:cs="Times New Roman"/>
          <w:u w:val="single"/>
        </w:rPr>
        <w:t xml:space="preserve"> is for </w:t>
      </w:r>
      <w:r w:rsidRPr="00692438">
        <w:rPr>
          <w:rFonts w:cs="Times New Roman"/>
          <w:highlight w:val="yellow"/>
          <w:u w:val="single"/>
        </w:rPr>
        <w:t xml:space="preserve">Congress to </w:t>
      </w:r>
      <w:r w:rsidRPr="00692438">
        <w:rPr>
          <w:rFonts w:cs="Times New Roman"/>
          <w:u w:val="single"/>
        </w:rPr>
        <w:t>begin</w:t>
      </w:r>
      <w:r w:rsidRPr="00D03C0B">
        <w:rPr>
          <w:rFonts w:cs="Times New Roman"/>
          <w:u w:val="single"/>
        </w:rPr>
        <w:t xml:space="preserve"> following the Constitution, which </w:t>
      </w:r>
      <w:r w:rsidRPr="00692438">
        <w:rPr>
          <w:rFonts w:cs="Times New Roman"/>
          <w:highlight w:val="yellow"/>
          <w:u w:val="single"/>
        </w:rPr>
        <w:t>forbids the federal government from controlling or</w:t>
      </w:r>
      <w:r w:rsidRPr="00D03C0B">
        <w:rPr>
          <w:rFonts w:cs="Times New Roman"/>
          <w:u w:val="single"/>
        </w:rPr>
        <w:t xml:space="preserve"> </w:t>
      </w:r>
      <w:r w:rsidRPr="00692438">
        <w:rPr>
          <w:rFonts w:cs="Times New Roman"/>
          <w:highlight w:val="yellow"/>
          <w:u w:val="single"/>
        </w:rPr>
        <w:t>funding local law enforcement</w:t>
      </w:r>
      <w:r w:rsidRPr="00D03C0B">
        <w:rPr>
          <w:rFonts w:cs="Times New Roman"/>
          <w:u w:val="single"/>
        </w:rPr>
        <w:t>. However, Congress will not restore constitutional government on its own</w:t>
      </w:r>
      <w:r w:rsidRPr="00D03C0B">
        <w:rPr>
          <w:rFonts w:cs="Times New Roman"/>
          <w:sz w:val="16"/>
        </w:rPr>
        <w:t xml:space="preserve">; the American people must demand that Congress stop facilitating the growth of an authoritarian police state that threatens their liberty. </w:t>
      </w:r>
    </w:p>
    <w:p w14:paraId="4C5595E3" w14:textId="77777777" w:rsidR="00533121" w:rsidRDefault="00533121" w:rsidP="00D03C0B">
      <w:pPr>
        <w:rPr>
          <w:rFonts w:asciiTheme="minorHAnsi" w:hAnsiTheme="minorHAnsi"/>
        </w:rPr>
      </w:pPr>
    </w:p>
    <w:p w14:paraId="4FD574BC" w14:textId="77777777" w:rsidR="00043EB5" w:rsidRPr="00247984" w:rsidRDefault="00043EB5" w:rsidP="00043EB5">
      <w:pPr>
        <w:pStyle w:val="Heading4"/>
      </w:pPr>
      <w:r w:rsidRPr="00247984">
        <w:t xml:space="preserve">Plan is circumvented – new bases and military surveillance </w:t>
      </w:r>
    </w:p>
    <w:p w14:paraId="4AEC3ED1" w14:textId="77777777" w:rsidR="00043EB5" w:rsidRPr="00247984" w:rsidRDefault="00043EB5" w:rsidP="00043EB5">
      <w:proofErr w:type="spellStart"/>
      <w:r w:rsidRPr="001F1753">
        <w:rPr>
          <w:rFonts w:eastAsiaTheme="majorEastAsia" w:cstheme="majorBidi"/>
          <w:b/>
          <w:iCs/>
          <w:sz w:val="26"/>
        </w:rPr>
        <w:t>Munsil</w:t>
      </w:r>
      <w:proofErr w:type="spellEnd"/>
      <w:r w:rsidRPr="001F1753">
        <w:rPr>
          <w:rFonts w:eastAsiaTheme="majorEastAsia" w:cstheme="majorBidi"/>
          <w:b/>
          <w:iCs/>
          <w:sz w:val="26"/>
        </w:rPr>
        <w:t xml:space="preserve"> 7/23</w:t>
      </w:r>
      <w:r w:rsidRPr="00247984">
        <w:t xml:space="preserve"> (Leigh</w:t>
      </w:r>
      <w:proofErr w:type="gramStart"/>
      <w:r w:rsidRPr="00247984">
        <w:t>,  defense</w:t>
      </w:r>
      <w:proofErr w:type="gramEnd"/>
      <w:r w:rsidRPr="00247984">
        <w:t xml:space="preserve"> reporter for POLITICO Pro, and the author of Pro Report, “</w:t>
      </w:r>
      <w:r>
        <w:t>Skirmish over drones on U.S.-Mexico border”, July 23</w:t>
      </w:r>
      <w:r w:rsidRPr="00247984">
        <w:rPr>
          <w:vertAlign w:val="superscript"/>
        </w:rPr>
        <w:t>rd</w:t>
      </w:r>
      <w:r>
        <w:t xml:space="preserve"> 2015, </w:t>
      </w:r>
      <w:hyperlink r:id="rId13" w:history="1">
        <w:r w:rsidRPr="0060140D">
          <w:rPr>
            <w:rStyle w:val="Hyperlink"/>
          </w:rPr>
          <w:t>http://www.politico.com/story/2015/07/drone-maker-lawmakers-skirmish-border-mexico-120489.html</w:t>
        </w:r>
      </w:hyperlink>
      <w:r>
        <w:t xml:space="preserve">) </w:t>
      </w:r>
    </w:p>
    <w:p w14:paraId="6432AEB1" w14:textId="77777777" w:rsidR="00043EB5" w:rsidRDefault="00043EB5" w:rsidP="00043EB5">
      <w:pPr>
        <w:rPr>
          <w:sz w:val="16"/>
        </w:rPr>
      </w:pPr>
      <w:r w:rsidRPr="008C3803">
        <w:rPr>
          <w:rStyle w:val="Emphasis"/>
        </w:rPr>
        <w:t xml:space="preserve">Both Rep. </w:t>
      </w:r>
      <w:proofErr w:type="spellStart"/>
      <w:r w:rsidRPr="008C3803">
        <w:rPr>
          <w:rStyle w:val="Emphasis"/>
        </w:rPr>
        <w:t>Beto</w:t>
      </w:r>
      <w:proofErr w:type="spellEnd"/>
      <w:r w:rsidRPr="008C3803">
        <w:rPr>
          <w:rStyle w:val="Emphasis"/>
        </w:rPr>
        <w:t xml:space="preserve"> O’Rourke and leading drone-maker General Atomics can envision swarms of unmanned aircraft prowling the skies over the U.S.-Mexican border on the lookout for illegal immigrants and smugglers.</w:t>
      </w:r>
      <w:r w:rsidRPr="008C3803">
        <w:rPr>
          <w:sz w:val="16"/>
        </w:rPr>
        <w:t xml:space="preserve"> But while the military contractor sees an opportunity to expand its government business, the Texas Democrat who represents El Paso worries about the border becoming a war front. The defense industry is trying to ‘defense-</w:t>
      </w:r>
      <w:proofErr w:type="spellStart"/>
      <w:r w:rsidRPr="008C3803">
        <w:rPr>
          <w:sz w:val="16"/>
        </w:rPr>
        <w:t>ify</w:t>
      </w:r>
      <w:proofErr w:type="spellEnd"/>
      <w:r w:rsidRPr="008C3803">
        <w:rPr>
          <w:sz w:val="16"/>
        </w:rPr>
        <w:t xml:space="preserve">’ the border — and treat it as a problem or a security threat that has a military-like solution,” says O’Rourke, a member of the Armed Services Committee whose district sits across from Juarez, Mexico. </w:t>
      </w:r>
      <w:r w:rsidRPr="008C3803">
        <w:rPr>
          <w:rStyle w:val="Emphasis"/>
        </w:rPr>
        <w:t>Lobbying disclosures indicate the San Diego-based company, which builds the Predator and other drones that have become a staple of the Pentagon’s arsenal, is stepping up efforts to persuade policymakers in Washington to increase the use of drones on the border</w:t>
      </w:r>
      <w:r w:rsidRPr="008C3803">
        <w:rPr>
          <w:sz w:val="16"/>
        </w:rPr>
        <w:t xml:space="preserve"> — in the wake of government findings that the first batch haven’t worked as advertised. The skirmish is part of a broader tussle over the role of unmanned aircraft in domestic law enforcement now playing out on Capitol Hill and in the Washington lobbying ranks. It features those like former El Paso City Councilman O’Rourke, who believes </w:t>
      </w:r>
      <w:r w:rsidRPr="008C3803">
        <w:rPr>
          <w:rStyle w:val="Emphasis"/>
        </w:rPr>
        <w:t xml:space="preserve">the border is more secure than it was just a few years ago, and fellow Texas Rep. Mike </w:t>
      </w:r>
      <w:proofErr w:type="spellStart"/>
      <w:r w:rsidRPr="008C3803">
        <w:rPr>
          <w:rStyle w:val="Emphasis"/>
        </w:rPr>
        <w:t>McCaul</w:t>
      </w:r>
      <w:proofErr w:type="spellEnd"/>
      <w:r w:rsidRPr="008C3803">
        <w:rPr>
          <w:rStyle w:val="Emphasis"/>
        </w:rPr>
        <w:t>, the Republican chairman of the House Homeland Security Committee, who has pushed legislation calling for more “forward operating bases” — military terminology common in places like Iraq and Afghanistan — to be constructed near U.S. cities like El Paso; Tucson, Ariz.; and Laredo, Texas. The company has stepped up spending on in-house lobbying by 20 percent, to nearly $1 million, according to a disclosure filed Monday — citing homeland security spending among its key priorities.</w:t>
      </w:r>
      <w:r w:rsidRPr="008C3803">
        <w:rPr>
          <w:sz w:val="16"/>
        </w:rPr>
        <w:t xml:space="preserve"> And the company is relying on a team of former government officials and congressional aides to help make its case.</w:t>
      </w:r>
    </w:p>
    <w:p w14:paraId="0764A32E" w14:textId="77777777" w:rsidR="00043EB5" w:rsidRDefault="00043EB5" w:rsidP="00043EB5">
      <w:pPr>
        <w:pStyle w:val="Heading4"/>
      </w:pPr>
      <w:r>
        <w:t xml:space="preserve">Plan is circumvented – Mexican citizens get </w:t>
      </w:r>
      <w:proofErr w:type="spellStart"/>
      <w:r>
        <w:t>surveilled</w:t>
      </w:r>
      <w:proofErr w:type="spellEnd"/>
      <w:r>
        <w:t xml:space="preserve"> after the border </w:t>
      </w:r>
    </w:p>
    <w:p w14:paraId="3AD4DE3F" w14:textId="77777777" w:rsidR="00043EB5" w:rsidRPr="008A0DC6" w:rsidRDefault="00043EB5" w:rsidP="00043EB5">
      <w:proofErr w:type="spellStart"/>
      <w:r w:rsidRPr="002A4695">
        <w:rPr>
          <w:rStyle w:val="Heading4Char"/>
        </w:rPr>
        <w:t>Spagat</w:t>
      </w:r>
      <w:proofErr w:type="spellEnd"/>
      <w:r w:rsidRPr="002A4695">
        <w:rPr>
          <w:rStyle w:val="Heading4Char"/>
        </w:rPr>
        <w:t xml:space="preserve"> 14</w:t>
      </w:r>
      <w:r>
        <w:t xml:space="preserve"> (Elliot, Associated Press correspondent in San Diego, California, “AP Exclusive: Drones patrol half of Mexico border”, November 13</w:t>
      </w:r>
      <w:r w:rsidRPr="00630CCA">
        <w:rPr>
          <w:vertAlign w:val="superscript"/>
        </w:rPr>
        <w:t>th</w:t>
      </w:r>
      <w:r>
        <w:t xml:space="preserve"> 2014, </w:t>
      </w:r>
      <w:hyperlink r:id="rId14" w:history="1">
        <w:r w:rsidRPr="0060140D">
          <w:rPr>
            <w:rStyle w:val="Hyperlink"/>
          </w:rPr>
          <w:t>http://bigstory.ap.org/article/8015402c7480430badfe47df502eaa19/ap-exclusive-drones-patrol-half-mexico-border</w:t>
        </w:r>
      </w:hyperlink>
      <w:r>
        <w:t xml:space="preserve">) </w:t>
      </w:r>
    </w:p>
    <w:p w14:paraId="135EFC1E" w14:textId="77777777" w:rsidR="00043EB5" w:rsidRPr="008A0DC6" w:rsidRDefault="00043EB5" w:rsidP="00043EB5">
      <w:pPr>
        <w:rPr>
          <w:sz w:val="16"/>
        </w:rPr>
      </w:pPr>
      <w:r w:rsidRPr="008A0DC6">
        <w:rPr>
          <w:sz w:val="16"/>
        </w:rPr>
        <w:t xml:space="preserve">SIERRA VISTA, Ariz. (AP) — </w:t>
      </w:r>
      <w:r w:rsidRPr="00F96255">
        <w:rPr>
          <w:rStyle w:val="Emphasis"/>
        </w:rPr>
        <w:t>The U.S. government now patrols nearly half the Mexican border by drones alone in a largely unheralded shift to control desolate stretches where there are no agents, camera towers, ground sensors or fences</w:t>
      </w:r>
      <w:r w:rsidRPr="008A0DC6">
        <w:rPr>
          <w:sz w:val="16"/>
        </w:rPr>
        <w:t xml:space="preserve">, and it plans to expand the strategy to the Canadian border. It represents a significant departure from a decades-old approach that emphasizes boots on the ground and fences. Since </w:t>
      </w:r>
      <w:r w:rsidRPr="00F96255">
        <w:rPr>
          <w:rStyle w:val="Emphasis"/>
        </w:rPr>
        <w:t xml:space="preserve">2000, the number of Border Patrol agents on the 1,954-mile border more than doubled to surpass 18,000 and fencing multiplied nine times to 700 miles. </w:t>
      </w:r>
      <w:r w:rsidRPr="008A0DC6">
        <w:rPr>
          <w:sz w:val="16"/>
        </w:rPr>
        <w:t xml:space="preserve">Under the new approach, Predator </w:t>
      </w:r>
      <w:proofErr w:type="spellStart"/>
      <w:r w:rsidRPr="008A0DC6">
        <w:rPr>
          <w:sz w:val="16"/>
        </w:rPr>
        <w:t>Bs</w:t>
      </w:r>
      <w:proofErr w:type="spellEnd"/>
      <w:r w:rsidRPr="008A0DC6">
        <w:rPr>
          <w:sz w:val="16"/>
        </w:rPr>
        <w:t xml:space="preserve"> sweep remote mountains, canyons and rivers with a high-resolution video camera and return within three days for another video in the same spot, two officials with direct knowledge of the effort said on condition of anonymity because details have not been made public. The two videos are then overlaid for analysts who use sophisticated software to identify tiny changes — perhaps the tracks of a farmer or cows, perhaps those of immigrants who entered the country illegally or a drug-laden Hummer, they said. </w:t>
      </w:r>
      <w:r w:rsidRPr="00F96255">
        <w:rPr>
          <w:rStyle w:val="Emphasis"/>
        </w:rPr>
        <w:t>About 92 percent of drone missions have shown no change in terrain, but the others raised enough questions to dispatch agents to determine if someone got away, sometimes by helicopter because the area is so remote. The agents look for any sign of human activity — footprints, broken twigs, trash.</w:t>
      </w:r>
      <w:r w:rsidRPr="008A0DC6">
        <w:rPr>
          <w:sz w:val="16"/>
        </w:rPr>
        <w:t xml:space="preserve"> About 4 percent of missions have been false alarms, like tracks of livestock or farmers, and about 2 percent are inconclusive. The remaining 2 percent offer evidence of illegal crossings from Mexico, which typically results in ground sensors being planted for closer monitoring. </w:t>
      </w:r>
      <w:r w:rsidRPr="00F96255">
        <w:rPr>
          <w:rStyle w:val="Emphasis"/>
        </w:rPr>
        <w:t>The government has operated about 10,000 drone flights under the strategy, known internally as "change detection," since it began in March 2013. The flights currently cover about 900 miles, much of it in Texas</w:t>
      </w:r>
      <w:r w:rsidRPr="008A0DC6">
        <w:rPr>
          <w:sz w:val="16"/>
        </w:rPr>
        <w:t xml:space="preserve">, and are expected to expand to the Canadian border by the end of 2015. The purpose is to assign agents where illegal activity is highest, said R. Gil </w:t>
      </w:r>
      <w:proofErr w:type="spellStart"/>
      <w:r w:rsidRPr="008A0DC6">
        <w:rPr>
          <w:sz w:val="16"/>
        </w:rPr>
        <w:t>Kerlikowske</w:t>
      </w:r>
      <w:proofErr w:type="spellEnd"/>
      <w:r w:rsidRPr="008A0DC6">
        <w:rPr>
          <w:sz w:val="16"/>
        </w:rPr>
        <w:t xml:space="preserve">, commissioner of Customs and Border Protection, the Border Patrol's parent agency, which operates nine unmanned aircraft across the country. "You have finite resources," he said in an interview. "If you can look at some very rugged terrain (and) you can see there's not traffic, whether it's tire tracks or clothing being abandoned or anything else, you want to deploy your resources to where you have a greater risk, a greater threat." If the video shows the terrain unchanged, Border Patrol Chief Michael Fisher calls it "proving the negative" — showing there isn't anything illegal happening there and therefore no need for agents and fences. The strategy was launched without fanfare and expanded at a time when President Barack Obama prepares to issue an executive order by the end of this year to reduce deportations and enhance border security. Rep. Michael </w:t>
      </w:r>
      <w:proofErr w:type="spellStart"/>
      <w:r w:rsidRPr="008A0DC6">
        <w:rPr>
          <w:sz w:val="16"/>
        </w:rPr>
        <w:t>McCaul</w:t>
      </w:r>
      <w:proofErr w:type="spellEnd"/>
      <w:r w:rsidRPr="008A0DC6">
        <w:rPr>
          <w:sz w:val="16"/>
        </w:rPr>
        <w:t>, a Texas Republican who chairs the House Homeland Security Committee, applauded the approach while saying that surveillance gaps still remain. "</w:t>
      </w:r>
      <w:r w:rsidRPr="008A0DC6">
        <w:rPr>
          <w:rStyle w:val="Emphasis"/>
        </w:rPr>
        <w:t>We can no longer focus only on static defenses such as fences and fixed (camera) towers," he said. Sen. Bob Corker, a Tennessee Republican who co-authored legislation last year to add 20,000 Border Patrol agents and 350 miles of fencing to the southwest border</w:t>
      </w:r>
      <w:r w:rsidRPr="008A0DC6">
        <w:rPr>
          <w:sz w:val="16"/>
        </w:rPr>
        <w:t xml:space="preserve">, said, "If there are better ways of ensuring the border is secure, I am certainly open to considering those options." </w:t>
      </w:r>
      <w:r w:rsidRPr="008A0DC6">
        <w:rPr>
          <w:rStyle w:val="Emphasis"/>
        </w:rPr>
        <w:t>Border missions fly out of Sierra Vista, home of the U.S. Army Intelligence Center at Fort Huachuca, or Corpus Christi, Texas. They patrol at altitudes between 19,000 at 28,000 feet and between 25 and 60 miles of the border. The first step is for Border Patrol sector chiefs to identify areas that are least likely to attract smugglers, typically far from towns and roads.</w:t>
      </w:r>
      <w:r w:rsidRPr="008A0DC6">
        <w:rPr>
          <w:sz w:val="16"/>
        </w:rPr>
        <w:t xml:space="preserve"> Analysts scour the drone videos at operations centers in Grand Forks, North Dakota; Riverside, California; and Sierra Vista. After an initial survey, the drones return within a week for another sweep. Privacy advocates have raised concerns about drones since Customs and Border Protection introduced them in 2006, saying there is potential to monitor innocent people under no suspicion. </w:t>
      </w:r>
      <w:proofErr w:type="spellStart"/>
      <w:r w:rsidRPr="008A0DC6">
        <w:rPr>
          <w:sz w:val="16"/>
        </w:rPr>
        <w:t>Lothar</w:t>
      </w:r>
      <w:proofErr w:type="spellEnd"/>
      <w:r w:rsidRPr="008A0DC6">
        <w:rPr>
          <w:sz w:val="16"/>
        </w:rPr>
        <w:t xml:space="preserve"> </w:t>
      </w:r>
      <w:proofErr w:type="spellStart"/>
      <w:r w:rsidRPr="008A0DC6">
        <w:rPr>
          <w:sz w:val="16"/>
        </w:rPr>
        <w:t>Eckardt</w:t>
      </w:r>
      <w:proofErr w:type="spellEnd"/>
      <w:r w:rsidRPr="008A0DC6">
        <w:rPr>
          <w:sz w:val="16"/>
        </w:rPr>
        <w:t xml:space="preserve">, the agency's executive director of national air security operations, said law-abiding people shouldn't worry and that cameras are unable to capture details like license plate numbers and faces on the ground. </w:t>
      </w:r>
      <w:proofErr w:type="spellStart"/>
      <w:r w:rsidRPr="008A0DC6">
        <w:rPr>
          <w:sz w:val="16"/>
        </w:rPr>
        <w:t>Eckardt</w:t>
      </w:r>
      <w:proofErr w:type="spellEnd"/>
      <w:r w:rsidRPr="008A0DC6">
        <w:rPr>
          <w:sz w:val="16"/>
        </w:rPr>
        <w:t xml:space="preserve"> looked on one September morning as a drone taxied down a runway in Sierra Vista, lifted off with a muffled buzz, and disappeared over a rocky mountain range into a blue Arizona sky. </w:t>
      </w:r>
      <w:r w:rsidRPr="008A0DC6">
        <w:rPr>
          <w:rStyle w:val="Emphasis"/>
        </w:rPr>
        <w:t>About a dozen computer screens line the wall of their trailer, showing the weather, maps and real-time images of the ground below</w:t>
      </w:r>
      <w:r w:rsidRPr="008A0DC6">
        <w:rPr>
          <w:sz w:val="16"/>
        </w:rPr>
        <w:t xml:space="preserve">. </w:t>
      </w:r>
      <w:proofErr w:type="spellStart"/>
      <w:r w:rsidRPr="008A0DC6">
        <w:rPr>
          <w:sz w:val="16"/>
        </w:rPr>
        <w:t>Eckardt</w:t>
      </w:r>
      <w:proofErr w:type="spellEnd"/>
      <w:r w:rsidRPr="008A0DC6">
        <w:rPr>
          <w:sz w:val="16"/>
        </w:rPr>
        <w:t xml:space="preserve"> said there is "no silver bullet" to border security but that using drones in highly remote areas is part of the overall effort. If there's nothing there, he said, "Let's not waste the manpower here. Let's focus our efforts someplace else, where they're needed."</w:t>
      </w:r>
    </w:p>
    <w:p w14:paraId="3DFACD96" w14:textId="77777777" w:rsidR="00043EB5" w:rsidRDefault="00043EB5" w:rsidP="00043EB5">
      <w:pPr>
        <w:pStyle w:val="Heading4"/>
      </w:pPr>
      <w:r>
        <w:t xml:space="preserve">Cant solve – New technology </w:t>
      </w:r>
      <w:proofErr w:type="spellStart"/>
      <w:r>
        <w:t>surveilles</w:t>
      </w:r>
      <w:proofErr w:type="spellEnd"/>
      <w:r>
        <w:t xml:space="preserve"> everyone </w:t>
      </w:r>
    </w:p>
    <w:p w14:paraId="59ADC04B" w14:textId="77777777" w:rsidR="00043EB5" w:rsidRDefault="00043EB5" w:rsidP="00043EB5">
      <w:r w:rsidRPr="007F273E">
        <w:rPr>
          <w:rStyle w:val="Heading4Char"/>
        </w:rPr>
        <w:t>Dart 4/26</w:t>
      </w:r>
      <w:r>
        <w:t xml:space="preserve"> (Tom, a Houston-based freelance journalist, reporter, editor and columnist for The Times in London, “Inside the US 'border industrial complex: spy tech meets immigration crackdown”, April 26</w:t>
      </w:r>
      <w:r w:rsidRPr="00B34150">
        <w:rPr>
          <w:vertAlign w:val="superscript"/>
        </w:rPr>
        <w:t>th</w:t>
      </w:r>
      <w:r>
        <w:t xml:space="preserve"> 2015, </w:t>
      </w:r>
      <w:hyperlink r:id="rId15" w:history="1">
        <w:r w:rsidRPr="00E0612F">
          <w:rPr>
            <w:rStyle w:val="Hyperlink"/>
          </w:rPr>
          <w:t>http://www.theguardian.com/world/2015/apr/26/surveillance-border-security-expo</w:t>
        </w:r>
      </w:hyperlink>
      <w:r>
        <w:t xml:space="preserve">) </w:t>
      </w:r>
    </w:p>
    <w:p w14:paraId="79B6DE0D" w14:textId="77777777" w:rsidR="00043EB5" w:rsidRPr="00866F47" w:rsidRDefault="00043EB5" w:rsidP="00043EB5">
      <w:pPr>
        <w:rPr>
          <w:sz w:val="16"/>
        </w:rPr>
      </w:pPr>
      <w:r w:rsidRPr="00866F47">
        <w:rPr>
          <w:rStyle w:val="Emphasis"/>
        </w:rPr>
        <w:t>The US government’s appetite for grandiose and risky border technology projects was suppressed</w:t>
      </w:r>
      <w:r w:rsidRPr="00866F47">
        <w:rPr>
          <w:sz w:val="16"/>
        </w:rPr>
        <w:t xml:space="preserve"> by the failure of the Secure Border Initiative, a </w:t>
      </w:r>
      <w:proofErr w:type="spellStart"/>
      <w:r w:rsidRPr="00866F47">
        <w:rPr>
          <w:sz w:val="16"/>
        </w:rPr>
        <w:t>programme</w:t>
      </w:r>
      <w:proofErr w:type="spellEnd"/>
      <w:r w:rsidRPr="00866F47">
        <w:rPr>
          <w:sz w:val="16"/>
        </w:rPr>
        <w:t xml:space="preserve"> launched in 2005 that saw Boeing contracted to use cameras and sensors to build a “virtual fence”. It was cancelled in 2011 after costing taxpayers about $1bn to cover a 53-mile stretch of the 2,100-mile long border with Mexico. </w:t>
      </w:r>
      <w:r w:rsidRPr="00866F47">
        <w:rPr>
          <w:rStyle w:val="Emphasis"/>
        </w:rPr>
        <w:t>Officials are now trying to use more reliable technology on a smaller scale, having first thrown people at the problem. The number of border agents has risen to about 21,000, up from 5,000 two decades ago.</w:t>
      </w:r>
      <w:r w:rsidRPr="00866F47">
        <w:rPr>
          <w:sz w:val="16"/>
        </w:rPr>
        <w:t xml:space="preserve"> </w:t>
      </w:r>
      <w:r w:rsidRPr="00866F47">
        <w:rPr>
          <w:rStyle w:val="Emphasis"/>
        </w:rPr>
        <w:t>The boots on the ground are getting iPhones in their hands, equipped with fingerprint apps with the goal of identifying migrants as soon as they’re stopped</w:t>
      </w:r>
      <w:r w:rsidRPr="00866F47">
        <w:rPr>
          <w:sz w:val="16"/>
        </w:rPr>
        <w:t xml:space="preserve">, rather than at often-distant processing </w:t>
      </w:r>
      <w:proofErr w:type="spellStart"/>
      <w:r w:rsidRPr="00866F47">
        <w:rPr>
          <w:sz w:val="16"/>
        </w:rPr>
        <w:t>centres</w:t>
      </w:r>
      <w:proofErr w:type="spellEnd"/>
      <w:r w:rsidRPr="00866F47">
        <w:rPr>
          <w:sz w:val="16"/>
        </w:rPr>
        <w:t xml:space="preserve">. The crisis prompted by the influx of unaccompanied minors into the Rio Grande Valley last summer, when infrastructure was overwhelmed, led the government to </w:t>
      </w:r>
      <w:proofErr w:type="spellStart"/>
      <w:r w:rsidRPr="00866F47">
        <w:rPr>
          <w:sz w:val="16"/>
        </w:rPr>
        <w:t>realise</w:t>
      </w:r>
      <w:proofErr w:type="spellEnd"/>
      <w:r w:rsidRPr="00866F47">
        <w:rPr>
          <w:sz w:val="16"/>
        </w:rPr>
        <w:t xml:space="preserve"> that technology that leads to quicker processing will help it cope more efficiently with any future surge. The US government is also expanding its ability to scan train cargos crossing the southern border and is becoming more interested in maritime surveillance, particularly in the Great Lakes – possible good news for amphibious drone manufacturers. Instinctively reluctant to trust the federal government with anything, </w:t>
      </w:r>
      <w:r w:rsidRPr="00866F47">
        <w:rPr>
          <w:rStyle w:val="Emphasis"/>
        </w:rPr>
        <w:t xml:space="preserve">Texas has its own plans, such as Operation Drawbridge: a 1,500-camera array that it is seeking to expand to 5,500. </w:t>
      </w:r>
      <w:proofErr w:type="gramStart"/>
      <w:r w:rsidRPr="00866F47">
        <w:rPr>
          <w:rStyle w:val="Emphasis"/>
        </w:rPr>
        <w:t>They’re dubbed “game cameras”</w:t>
      </w:r>
      <w:r w:rsidRPr="00866F47">
        <w:rPr>
          <w:sz w:val="16"/>
        </w:rPr>
        <w:t xml:space="preserve">, </w:t>
      </w:r>
      <w:r w:rsidRPr="00866F47">
        <w:rPr>
          <w:rStyle w:val="Emphasis"/>
        </w:rPr>
        <w:t>as if the Texas Department of Public Safety were hunting deer.</w:t>
      </w:r>
      <w:proofErr w:type="gramEnd"/>
      <w:r w:rsidRPr="00866F47">
        <w:rPr>
          <w:rStyle w:val="Emphasis"/>
        </w:rPr>
        <w:t xml:space="preserve"> “This is the border-industrial complex,” said James Cooper, a professor at California Western School of Law, who was attending the conference to research a book. “This is like Dwight D Eisenhower meets the medieval fortress. You’re seeing this </w:t>
      </w:r>
      <w:proofErr w:type="spellStart"/>
      <w:r w:rsidRPr="00866F47">
        <w:rPr>
          <w:rStyle w:val="Emphasis"/>
        </w:rPr>
        <w:t>privatisation</w:t>
      </w:r>
      <w:proofErr w:type="spellEnd"/>
      <w:r w:rsidRPr="00866F47">
        <w:rPr>
          <w:rStyle w:val="Emphasis"/>
        </w:rPr>
        <w:t xml:space="preserve"> of what is an inherently governmental </w:t>
      </w:r>
      <w:proofErr w:type="spellStart"/>
      <w:r w:rsidRPr="00866F47">
        <w:rPr>
          <w:rStyle w:val="Emphasis"/>
        </w:rPr>
        <w:t>function.”Fingerprint</w:t>
      </w:r>
      <w:proofErr w:type="spellEnd"/>
      <w:r w:rsidRPr="00866F47">
        <w:rPr>
          <w:rStyle w:val="Emphasis"/>
        </w:rPr>
        <w:t>; iris; the ultimate evolution of that is facial recognition</w:t>
      </w:r>
      <w:r w:rsidRPr="00866F47">
        <w:rPr>
          <w:sz w:val="16"/>
        </w:rPr>
        <w:t xml:space="preserve">,” said </w:t>
      </w:r>
      <w:proofErr w:type="spellStart"/>
      <w:r w:rsidRPr="00866F47">
        <w:rPr>
          <w:sz w:val="16"/>
        </w:rPr>
        <w:t>Cognitec’s</w:t>
      </w:r>
      <w:proofErr w:type="spellEnd"/>
      <w:r w:rsidRPr="00866F47">
        <w:rPr>
          <w:sz w:val="16"/>
        </w:rPr>
        <w:t xml:space="preserve"> Shaun </w:t>
      </w:r>
      <w:proofErr w:type="spellStart"/>
      <w:r w:rsidRPr="00866F47">
        <w:rPr>
          <w:sz w:val="16"/>
        </w:rPr>
        <w:t>Hilditch</w:t>
      </w:r>
      <w:proofErr w:type="spellEnd"/>
      <w:r w:rsidRPr="00866F47">
        <w:rPr>
          <w:sz w:val="16"/>
        </w:rPr>
        <w:t>. “</w:t>
      </w:r>
      <w:r w:rsidRPr="00866F47">
        <w:rPr>
          <w:rStyle w:val="Emphasis"/>
        </w:rPr>
        <w:t>Everyone’s face is so unique, as a fingerprint is, but what makes facial recognition better is you don’t have to touch anything.” He said that the success rate is close to 100% even for people wearing caps and hoodies. The software can work using a tiny CCTV-</w:t>
      </w:r>
      <w:proofErr w:type="spellStart"/>
      <w:r w:rsidRPr="00866F47">
        <w:rPr>
          <w:rStyle w:val="Emphasis"/>
        </w:rPr>
        <w:t>esque</w:t>
      </w:r>
      <w:proofErr w:type="spellEnd"/>
      <w:r w:rsidRPr="00866F47">
        <w:rPr>
          <w:rStyle w:val="Emphasis"/>
        </w:rPr>
        <w:t xml:space="preserve"> camera costing as little as $100.</w:t>
      </w:r>
      <w:r w:rsidRPr="00866F47">
        <w:rPr>
          <w:sz w:val="16"/>
        </w:rPr>
        <w:t xml:space="preserve"> Customers include casinos and banks, </w:t>
      </w:r>
      <w:proofErr w:type="spellStart"/>
      <w:r w:rsidRPr="00866F47">
        <w:rPr>
          <w:sz w:val="16"/>
        </w:rPr>
        <w:t>Hilditch</w:t>
      </w:r>
      <w:proofErr w:type="spellEnd"/>
      <w:r w:rsidRPr="00866F47">
        <w:rPr>
          <w:sz w:val="16"/>
        </w:rPr>
        <w:t xml:space="preserve"> said, adding that the healthcare industry is also looking into it as a way of giving patients access to private data that is more secure than using passwords.</w:t>
      </w:r>
    </w:p>
    <w:p w14:paraId="760C458F" w14:textId="77777777" w:rsidR="00043EB5" w:rsidRPr="00167608" w:rsidRDefault="00043EB5" w:rsidP="00D03C0B">
      <w:pPr>
        <w:rPr>
          <w:rFonts w:asciiTheme="minorHAnsi" w:hAnsiTheme="minorHAnsi"/>
        </w:rPr>
      </w:pPr>
    </w:p>
    <w:p w14:paraId="0A63F903" w14:textId="77777777" w:rsidR="00C17BC2" w:rsidRPr="00167608" w:rsidRDefault="00C17BC2" w:rsidP="00C17BC2">
      <w:pPr>
        <w:pStyle w:val="Heading1"/>
        <w:rPr>
          <w:rFonts w:asciiTheme="minorHAnsi" w:hAnsiTheme="minorHAnsi"/>
        </w:rPr>
      </w:pPr>
      <w:r w:rsidRPr="00167608">
        <w:rPr>
          <w:rFonts w:asciiTheme="minorHAnsi" w:hAnsiTheme="minorHAnsi"/>
        </w:rPr>
        <w:t xml:space="preserve">1NC </w:t>
      </w:r>
      <w:proofErr w:type="gramStart"/>
      <w:r w:rsidRPr="00167608">
        <w:rPr>
          <w:rFonts w:asciiTheme="minorHAnsi" w:hAnsiTheme="minorHAnsi"/>
        </w:rPr>
        <w:t>Off</w:t>
      </w:r>
      <w:proofErr w:type="gramEnd"/>
    </w:p>
    <w:p w14:paraId="3854AFDF" w14:textId="77777777" w:rsidR="00167608" w:rsidRPr="00167608" w:rsidRDefault="00167608" w:rsidP="00167608">
      <w:pPr>
        <w:pStyle w:val="Heading2"/>
        <w:rPr>
          <w:rFonts w:asciiTheme="minorHAnsi" w:hAnsiTheme="minorHAnsi"/>
        </w:rPr>
      </w:pPr>
      <w:r w:rsidRPr="00167608">
        <w:rPr>
          <w:rFonts w:asciiTheme="minorHAnsi" w:hAnsiTheme="minorHAnsi"/>
        </w:rPr>
        <w:t>1NC—T Domestic</w:t>
      </w:r>
    </w:p>
    <w:p w14:paraId="23EBD84D" w14:textId="77777777" w:rsidR="00167608" w:rsidRPr="00167608" w:rsidRDefault="00167608" w:rsidP="00167608">
      <w:pPr>
        <w:pStyle w:val="Heading4"/>
        <w:rPr>
          <w:rFonts w:asciiTheme="minorHAnsi" w:hAnsiTheme="minorHAnsi"/>
        </w:rPr>
      </w:pPr>
      <w:r w:rsidRPr="00167608">
        <w:rPr>
          <w:rFonts w:asciiTheme="minorHAnsi" w:hAnsiTheme="minorHAnsi"/>
        </w:rPr>
        <w:t xml:space="preserve">A. </w:t>
      </w:r>
      <w:r>
        <w:rPr>
          <w:rFonts w:asciiTheme="minorHAnsi" w:hAnsiTheme="minorHAnsi"/>
        </w:rPr>
        <w:t>Domestic surveillance is surveillance of US persons</w:t>
      </w:r>
    </w:p>
    <w:p w14:paraId="29D5D718" w14:textId="77777777" w:rsidR="00167608" w:rsidRPr="00167608" w:rsidRDefault="00167608" w:rsidP="00167608">
      <w:pPr>
        <w:rPr>
          <w:rFonts w:asciiTheme="minorHAnsi" w:hAnsiTheme="minorHAnsi"/>
        </w:rPr>
      </w:pPr>
      <w:r w:rsidRPr="00167608">
        <w:rPr>
          <w:rStyle w:val="Style13ptBold"/>
          <w:rFonts w:asciiTheme="minorHAnsi" w:hAnsiTheme="minorHAnsi"/>
        </w:rPr>
        <w:t>Small 8</w:t>
      </w:r>
      <w:r w:rsidRPr="00167608">
        <w:rPr>
          <w:rFonts w:asciiTheme="minorHAnsi" w:hAnsiTheme="minorHAnsi"/>
        </w:rPr>
        <w:t xml:space="preserve"> MATTHEW L. SMALL. United States Air Force Academy 2008</w:t>
      </w:r>
      <w:r w:rsidR="003936B9">
        <w:rPr>
          <w:rFonts w:asciiTheme="minorHAnsi" w:hAnsiTheme="minorHAnsi"/>
        </w:rPr>
        <w:t xml:space="preserve"> </w:t>
      </w:r>
      <w:r w:rsidRPr="00167608">
        <w:rPr>
          <w:rFonts w:asciiTheme="minorHAnsi" w:hAnsiTheme="minorHAnsi"/>
        </w:rPr>
        <w:t>Center for the Study of the Presidency and Congress, Presidential Fellows Program paper</w:t>
      </w:r>
      <w:r w:rsidR="003936B9">
        <w:rPr>
          <w:rFonts w:asciiTheme="minorHAnsi" w:hAnsiTheme="minorHAnsi"/>
        </w:rPr>
        <w:t xml:space="preserve"> </w:t>
      </w:r>
      <w:r w:rsidRPr="00167608">
        <w:rPr>
          <w:rFonts w:asciiTheme="minorHAnsi" w:hAnsiTheme="minorHAnsi"/>
        </w:rPr>
        <w:t xml:space="preserve">"His Eyes are Watching You: Domestic Surveillance, Civil Liberties and Executive Power during Times of National Crisis" </w:t>
      </w:r>
      <w:hyperlink r:id="rId16" w:history="1">
        <w:r w:rsidRPr="00167608">
          <w:rPr>
            <w:rStyle w:val="Hyperlink"/>
            <w:rFonts w:asciiTheme="minorHAnsi" w:hAnsiTheme="minorHAnsi"/>
          </w:rPr>
          <w:t>http://cspc.nonprofitsoapbox.com/storage/documents/Fellows2008/Small.pdf</w:t>
        </w:r>
      </w:hyperlink>
    </w:p>
    <w:p w14:paraId="0BA97463" w14:textId="77777777" w:rsidR="00167608" w:rsidRPr="00167608" w:rsidRDefault="00167608" w:rsidP="00167608">
      <w:pPr>
        <w:pStyle w:val="CardIndented"/>
        <w:ind w:left="0"/>
        <w:rPr>
          <w:rFonts w:asciiTheme="minorHAnsi" w:hAnsiTheme="minorHAnsi"/>
        </w:rPr>
      </w:pPr>
      <w:r w:rsidRPr="00167608">
        <w:rPr>
          <w:rFonts w:asciiTheme="minorHAnsi" w:hAnsiTheme="minorHAnsi"/>
        </w:rPr>
        <w:t>Before one can make any sort of assessment of domestic surveillance</w:t>
      </w:r>
      <w:r w:rsidRPr="00167608">
        <w:rPr>
          <w:rFonts w:asciiTheme="minorHAnsi" w:hAnsiTheme="minorHAnsi"/>
          <w:sz w:val="12"/>
        </w:rPr>
        <w:t xml:space="preserve"> </w:t>
      </w:r>
      <w:r w:rsidRPr="00167608">
        <w:rPr>
          <w:rFonts w:asciiTheme="minorHAnsi" w:hAnsiTheme="minorHAnsi"/>
        </w:rPr>
        <w:t>policies, it is first necessary to narrow the scope of the term “domestic</w:t>
      </w:r>
      <w:r w:rsidRPr="00167608">
        <w:rPr>
          <w:rFonts w:asciiTheme="minorHAnsi" w:hAnsiTheme="minorHAnsi"/>
          <w:sz w:val="12"/>
        </w:rPr>
        <w:t xml:space="preserve"> </w:t>
      </w:r>
      <w:r w:rsidRPr="00167608">
        <w:rPr>
          <w:rFonts w:asciiTheme="minorHAnsi" w:hAnsiTheme="minorHAnsi"/>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167608">
        <w:rPr>
          <w:rFonts w:asciiTheme="minorHAnsi" w:hAnsiTheme="minorHAnsi"/>
        </w:rPr>
        <w:t>Lowenthal</w:t>
      </w:r>
      <w:proofErr w:type="spellEnd"/>
      <w:r w:rsidRPr="00167608">
        <w:rPr>
          <w:rFonts w:asciiTheme="minorHAnsi" w:hAnsiTheme="minorHAnsi"/>
        </w:rPr>
        <w:t xml:space="preserve"> 2006, 2). In essence, domestic surveillance is a means to an end</w:t>
      </w:r>
      <w:proofErr w:type="gramStart"/>
      <w:r w:rsidRPr="00167608">
        <w:rPr>
          <w:rFonts w:asciiTheme="minorHAnsi" w:hAnsiTheme="minorHAnsi"/>
        </w:rPr>
        <w:t>;</w:t>
      </w:r>
      <w:proofErr w:type="gramEnd"/>
      <w:r w:rsidRPr="00167608">
        <w:rPr>
          <w:rFonts w:asciiTheme="minorHAnsi" w:hAnsiTheme="minorHAnsi"/>
        </w:rPr>
        <w:t xml:space="preserve"> the end being intelligence</w:t>
      </w:r>
      <w:r w:rsidRPr="00167608">
        <w:rPr>
          <w:rStyle w:val="StyleUnderline"/>
          <w:rFonts w:asciiTheme="minorHAnsi" w:hAnsiTheme="minorHAnsi"/>
        </w:rPr>
        <w:t xml:space="preserve">. The </w:t>
      </w:r>
      <w:r w:rsidRPr="00167608">
        <w:rPr>
          <w:rStyle w:val="StyleUnderline"/>
          <w:rFonts w:asciiTheme="minorHAnsi" w:hAnsiTheme="minorHAnsi"/>
          <w:highlight w:val="yellow"/>
        </w:rPr>
        <w:t>intelligence community best understands domestic surveillance as the acquisition of n</w:t>
      </w:r>
      <w:r w:rsidRPr="00167608">
        <w:rPr>
          <w:rStyle w:val="StyleUnderline"/>
          <w:rFonts w:asciiTheme="minorHAnsi" w:hAnsiTheme="minorHAnsi"/>
        </w:rPr>
        <w:t xml:space="preserve">onpublic </w:t>
      </w:r>
      <w:r w:rsidRPr="00167608">
        <w:rPr>
          <w:rStyle w:val="StyleUnderline"/>
          <w:rFonts w:asciiTheme="minorHAnsi" w:hAnsiTheme="minorHAnsi"/>
          <w:highlight w:val="yellow"/>
        </w:rPr>
        <w:t>information concerning U</w:t>
      </w:r>
      <w:r w:rsidRPr="00167608">
        <w:rPr>
          <w:rStyle w:val="StyleUnderline"/>
          <w:rFonts w:asciiTheme="minorHAnsi" w:hAnsiTheme="minorHAnsi"/>
        </w:rPr>
        <w:t xml:space="preserve">nited </w:t>
      </w:r>
      <w:r w:rsidRPr="00167608">
        <w:rPr>
          <w:rStyle w:val="StyleUnderline"/>
          <w:rFonts w:asciiTheme="minorHAnsi" w:hAnsiTheme="minorHAnsi"/>
          <w:highlight w:val="yellow"/>
        </w:rPr>
        <w:t>S</w:t>
      </w:r>
      <w:r w:rsidRPr="00167608">
        <w:rPr>
          <w:rStyle w:val="StyleUnderline"/>
          <w:rFonts w:asciiTheme="minorHAnsi" w:hAnsiTheme="minorHAnsi"/>
        </w:rPr>
        <w:t xml:space="preserve">tates </w:t>
      </w:r>
      <w:r w:rsidRPr="00167608">
        <w:rPr>
          <w:rStyle w:val="StyleUnderline"/>
          <w:rFonts w:asciiTheme="minorHAnsi" w:hAnsiTheme="minorHAnsi"/>
          <w:highlight w:val="yellow"/>
        </w:rPr>
        <w:t>persons</w:t>
      </w:r>
      <w:r w:rsidRPr="00167608">
        <w:rPr>
          <w:rFonts w:asciiTheme="minorHAnsi" w:hAnsiTheme="minorHAnsi"/>
        </w:rPr>
        <w:t xml:space="preserve"> (Executive Order 12333 (3.4) (</w:t>
      </w:r>
      <w:proofErr w:type="spellStart"/>
      <w:r w:rsidRPr="00167608">
        <w:rPr>
          <w:rFonts w:asciiTheme="minorHAnsi" w:hAnsiTheme="minorHAnsi"/>
        </w:rPr>
        <w:t>i</w:t>
      </w:r>
      <w:proofErr w:type="spellEnd"/>
      <w:r w:rsidRPr="00167608">
        <w:rPr>
          <w:rFonts w:asciiTheme="minorHAnsi" w:hAnsiTheme="minorHAnsi"/>
        </w:rPr>
        <w:t>)).</w:t>
      </w:r>
      <w:r w:rsidRPr="00167608">
        <w:rPr>
          <w:rFonts w:asciiTheme="minorHAnsi" w:hAnsiTheme="minorHAnsi"/>
          <w:sz w:val="12"/>
        </w:rPr>
        <w:t xml:space="preserve"> </w:t>
      </w:r>
      <w:r w:rsidRPr="00167608">
        <w:rPr>
          <w:rFonts w:asciiTheme="minorHAnsi" w:hAnsiTheme="minorHAnsi"/>
        </w:rPr>
        <w:t>With this definition domestic surveillance remains an overly broad concept.</w:t>
      </w:r>
      <w:r w:rsidRPr="00167608">
        <w:rPr>
          <w:rFonts w:asciiTheme="minorHAnsi" w:hAnsiTheme="minorHAnsi"/>
          <w:sz w:val="12"/>
        </w:rPr>
        <w:t xml:space="preserve"> </w:t>
      </w:r>
      <w:r w:rsidRPr="00167608">
        <w:rPr>
          <w:rFonts w:asciiTheme="minorHAnsi" w:hAnsiTheme="minorHAnsi"/>
        </w:rPr>
        <w:t>This paper’s analysis, in terms of President Bush’s policies, focuses on</w:t>
      </w:r>
      <w:r w:rsidRPr="00167608">
        <w:rPr>
          <w:rFonts w:asciiTheme="minorHAnsi" w:hAnsiTheme="minorHAnsi"/>
          <w:sz w:val="12"/>
        </w:rPr>
        <w:t xml:space="preserve"> </w:t>
      </w:r>
      <w:r w:rsidRPr="00167608">
        <w:rPr>
          <w:rFonts w:asciiTheme="minorHAnsi" w:hAnsiTheme="minorHAnsi"/>
        </w:rPr>
        <w:t>electronic surveillance; specifically, wiretapping phone lines and obtaining caller</w:t>
      </w:r>
      <w:r w:rsidRPr="00167608">
        <w:rPr>
          <w:rFonts w:asciiTheme="minorHAnsi" w:hAnsiTheme="minorHAnsi"/>
          <w:sz w:val="12"/>
        </w:rPr>
        <w:t xml:space="preserve"> </w:t>
      </w:r>
      <w:r w:rsidRPr="00167608">
        <w:rPr>
          <w:rFonts w:asciiTheme="minorHAnsi" w:hAnsiTheme="minorHAnsi"/>
        </w:rPr>
        <w:t>information from phone companies. Section f of the USA Patriot Act of 2001</w:t>
      </w:r>
      <w:r w:rsidRPr="00167608">
        <w:rPr>
          <w:rFonts w:asciiTheme="minorHAnsi" w:hAnsiTheme="minorHAnsi"/>
          <w:sz w:val="12"/>
        </w:rPr>
        <w:t xml:space="preserve"> </w:t>
      </w:r>
      <w:r w:rsidRPr="00167608">
        <w:rPr>
          <w:rFonts w:asciiTheme="minorHAnsi" w:hAnsiTheme="minorHAnsi"/>
        </w:rPr>
        <w:t>defines electronic surveillance as:</w:t>
      </w:r>
    </w:p>
    <w:p w14:paraId="7EE2A412" w14:textId="77777777" w:rsidR="00167608" w:rsidRDefault="00167608" w:rsidP="00167608">
      <w:pPr>
        <w:pStyle w:val="CardIndented"/>
        <w:rPr>
          <w:rFonts w:asciiTheme="minorHAnsi" w:hAnsiTheme="minorHAnsi"/>
        </w:rPr>
      </w:pPr>
      <w:r w:rsidRPr="00167608">
        <w:rPr>
          <w:rFonts w:asciiTheme="minorHAnsi" w:hAnsiTheme="minorHAnsi"/>
        </w:rPr>
        <w:t xml:space="preserve"> </w:t>
      </w:r>
    </w:p>
    <w:p w14:paraId="57BD49E3" w14:textId="77777777" w:rsidR="00167608" w:rsidRPr="00167608" w:rsidRDefault="00167608" w:rsidP="00167608"/>
    <w:p w14:paraId="13C87357" w14:textId="77777777" w:rsidR="00167608" w:rsidRPr="00167608" w:rsidRDefault="00167608" w:rsidP="00167608">
      <w:pPr>
        <w:pStyle w:val="Heading4"/>
        <w:rPr>
          <w:rFonts w:asciiTheme="minorHAnsi" w:hAnsiTheme="minorHAnsi"/>
        </w:rPr>
      </w:pPr>
      <w:r w:rsidRPr="00167608">
        <w:rPr>
          <w:rFonts w:asciiTheme="minorHAnsi" w:hAnsiTheme="minorHAnsi"/>
        </w:rPr>
        <w:t xml:space="preserve">B. </w:t>
      </w:r>
      <w:r>
        <w:rPr>
          <w:rFonts w:asciiTheme="minorHAnsi" w:hAnsiTheme="minorHAnsi"/>
        </w:rPr>
        <w:t>Undocumented persons are not US persons</w:t>
      </w:r>
    </w:p>
    <w:p w14:paraId="0BFD9D56" w14:textId="77777777" w:rsidR="00167608" w:rsidRPr="00167608" w:rsidRDefault="00167608" w:rsidP="00167608">
      <w:pPr>
        <w:rPr>
          <w:rFonts w:asciiTheme="minorHAnsi" w:hAnsiTheme="minorHAnsi"/>
        </w:rPr>
      </w:pPr>
      <w:r w:rsidRPr="00167608">
        <w:rPr>
          <w:rStyle w:val="Style13ptBold"/>
          <w:rFonts w:asciiTheme="minorHAnsi" w:hAnsiTheme="minorHAnsi"/>
        </w:rPr>
        <w:t>Jackson et al 9</w:t>
      </w:r>
      <w:r w:rsidRPr="00167608">
        <w:rPr>
          <w:rFonts w:asciiTheme="minorHAnsi" w:hAnsiTheme="minorHAnsi"/>
        </w:rPr>
        <w:t xml:space="preserve">   Brian A. Jackson, Darcy </w:t>
      </w:r>
      <w:proofErr w:type="spellStart"/>
      <w:r w:rsidRPr="00167608">
        <w:rPr>
          <w:rFonts w:asciiTheme="minorHAnsi" w:hAnsiTheme="minorHAnsi"/>
        </w:rPr>
        <w:t>Noricks</w:t>
      </w:r>
      <w:proofErr w:type="spellEnd"/>
      <w:r w:rsidRPr="00167608">
        <w:rPr>
          <w:rFonts w:asciiTheme="minorHAnsi" w:hAnsiTheme="minorHAnsi"/>
        </w:rPr>
        <w:t>, and Benjamin W. Goldsmith, RAND Corporation</w:t>
      </w:r>
      <w:r w:rsidR="003936B9">
        <w:rPr>
          <w:rFonts w:asciiTheme="minorHAnsi" w:hAnsiTheme="minorHAnsi"/>
        </w:rPr>
        <w:t xml:space="preserve"> </w:t>
      </w:r>
      <w:r w:rsidRPr="00167608">
        <w:rPr>
          <w:rFonts w:asciiTheme="minorHAnsi" w:hAnsiTheme="minorHAnsi"/>
        </w:rPr>
        <w:t>The Challenge of Domestic Intelligence in a Free Society</w:t>
      </w:r>
      <w:r w:rsidR="003936B9">
        <w:rPr>
          <w:rFonts w:asciiTheme="minorHAnsi" w:hAnsiTheme="minorHAnsi"/>
        </w:rPr>
        <w:t xml:space="preserve"> </w:t>
      </w:r>
      <w:r w:rsidRPr="00167608">
        <w:rPr>
          <w:rFonts w:asciiTheme="minorHAnsi" w:hAnsiTheme="minorHAnsi"/>
        </w:rPr>
        <w:t>RAND 2009</w:t>
      </w:r>
      <w:r w:rsidR="003936B9">
        <w:rPr>
          <w:rFonts w:asciiTheme="minorHAnsi" w:hAnsiTheme="minorHAnsi"/>
        </w:rPr>
        <w:t xml:space="preserve"> </w:t>
      </w:r>
      <w:r w:rsidRPr="00167608">
        <w:rPr>
          <w:rFonts w:asciiTheme="minorHAnsi" w:hAnsiTheme="minorHAnsi"/>
        </w:rPr>
        <w:t>BRIAN A. JACKSON, EDITOR</w:t>
      </w:r>
      <w:r w:rsidR="003936B9">
        <w:rPr>
          <w:rFonts w:asciiTheme="minorHAnsi" w:hAnsiTheme="minorHAnsi"/>
        </w:rPr>
        <w:t xml:space="preserve"> </w:t>
      </w:r>
      <w:r w:rsidRPr="00167608">
        <w:rPr>
          <w:rFonts w:asciiTheme="minorHAnsi" w:hAnsiTheme="minorHAnsi"/>
        </w:rPr>
        <w:t>http://www.rand.org/content/dam/rand/pubs/monographs/2009/RAND_MG804.pdf</w:t>
      </w:r>
    </w:p>
    <w:p w14:paraId="1B899FB8" w14:textId="77777777" w:rsidR="00167608" w:rsidRDefault="00167608" w:rsidP="00167608">
      <w:pPr>
        <w:pStyle w:val="CardIndented"/>
        <w:ind w:left="0"/>
        <w:rPr>
          <w:rFonts w:asciiTheme="minorHAnsi" w:hAnsiTheme="minorHAnsi"/>
        </w:rPr>
      </w:pPr>
      <w:r w:rsidRPr="00167608">
        <w:rPr>
          <w:rFonts w:asciiTheme="minorHAnsi" w:hAnsiTheme="minorHAnsi"/>
        </w:rPr>
        <w:t xml:space="preserve">3 </w:t>
      </w:r>
      <w:r w:rsidRPr="00167608">
        <w:rPr>
          <w:rStyle w:val="StyleUnderline"/>
          <w:rFonts w:asciiTheme="minorHAnsi" w:hAnsiTheme="minorHAnsi"/>
          <w:highlight w:val="yellow"/>
        </w:rPr>
        <w:t>Federal law</w:t>
      </w:r>
      <w:r w:rsidRPr="00167608">
        <w:rPr>
          <w:rStyle w:val="StyleUnderline"/>
          <w:rFonts w:asciiTheme="minorHAnsi" w:hAnsiTheme="minorHAnsi"/>
        </w:rPr>
        <w:t xml:space="preserve"> and executive order </w:t>
      </w:r>
      <w:r w:rsidRPr="00167608">
        <w:rPr>
          <w:rStyle w:val="StyleUnderline"/>
          <w:rFonts w:asciiTheme="minorHAnsi" w:hAnsiTheme="minorHAnsi"/>
          <w:highlight w:val="yellow"/>
        </w:rPr>
        <w:t>define a U.S. person as “a citizen of the United States</w:t>
      </w:r>
      <w:proofErr w:type="gramStart"/>
      <w:r w:rsidRPr="00167608">
        <w:rPr>
          <w:rStyle w:val="StyleUnderline"/>
          <w:rFonts w:asciiTheme="minorHAnsi" w:hAnsiTheme="minorHAnsi"/>
        </w:rPr>
        <w:t xml:space="preserve">,   </w:t>
      </w:r>
      <w:r w:rsidRPr="00167608">
        <w:rPr>
          <w:rStyle w:val="StyleUnderline"/>
          <w:rFonts w:asciiTheme="minorHAnsi" w:hAnsiTheme="minorHAnsi"/>
          <w:highlight w:val="yellow"/>
        </w:rPr>
        <w:t>an</w:t>
      </w:r>
      <w:proofErr w:type="gramEnd"/>
      <w:r w:rsidRPr="00167608">
        <w:rPr>
          <w:rStyle w:val="StyleUnderline"/>
          <w:rFonts w:asciiTheme="minorHAnsi" w:hAnsiTheme="minorHAnsi"/>
          <w:highlight w:val="yellow"/>
        </w:rPr>
        <w:t xml:space="preserve"> alien lawfully admitted for permanent residence</w:t>
      </w:r>
      <w:r w:rsidRPr="00167608">
        <w:rPr>
          <w:rStyle w:val="StyleUnderline"/>
          <w:rFonts w:asciiTheme="minorHAnsi" w:hAnsiTheme="minorHAnsi"/>
        </w:rPr>
        <w:t xml:space="preserve">, an unincorporated association with a   substantial number of members who are citizens of the U.S. or are aliens lawfully admitted for permanent residence, or a corporation that is incorporated in the U.S.” </w:t>
      </w:r>
      <w:proofErr w:type="gramStart"/>
      <w:r w:rsidRPr="00167608">
        <w:rPr>
          <w:rFonts w:asciiTheme="minorHAnsi" w:hAnsiTheme="minorHAnsi"/>
        </w:rPr>
        <w:t>(NSA, undated).</w:t>
      </w:r>
      <w:proofErr w:type="gramEnd"/>
      <w:r w:rsidRPr="00167608">
        <w:rPr>
          <w:rFonts w:asciiTheme="minorHAnsi" w:hAnsiTheme="minorHAnsi"/>
        </w:rPr>
        <w:t xml:space="preserve"> </w:t>
      </w:r>
      <w:r w:rsidRPr="00167608">
        <w:rPr>
          <w:rFonts w:asciiTheme="minorHAnsi" w:hAnsiTheme="minorHAnsi"/>
          <w:sz w:val="12"/>
        </w:rPr>
        <w:t xml:space="preserve">  </w:t>
      </w:r>
      <w:r w:rsidRPr="00167608">
        <w:rPr>
          <w:rFonts w:asciiTheme="minorHAnsi" w:hAnsiTheme="minorHAnsi"/>
        </w:rPr>
        <w:t xml:space="preserve">Although this definition would therefore allow information to be gathered on U.S. persons </w:t>
      </w:r>
      <w:r w:rsidRPr="00167608">
        <w:rPr>
          <w:rFonts w:asciiTheme="minorHAnsi" w:hAnsiTheme="minorHAnsi"/>
          <w:sz w:val="12"/>
        </w:rPr>
        <w:t xml:space="preserve">  </w:t>
      </w:r>
      <w:r w:rsidRPr="00167608">
        <w:rPr>
          <w:rFonts w:asciiTheme="minorHAnsi" w:hAnsiTheme="minorHAnsi"/>
        </w:rPr>
        <w:t xml:space="preserve">located abroad, our objective was to examine the creation of a domestic intelligence organization that would focus on—and whose activities would center around—individuals and </w:t>
      </w:r>
      <w:r w:rsidRPr="00167608">
        <w:rPr>
          <w:rFonts w:asciiTheme="minorHAnsi" w:hAnsiTheme="minorHAnsi"/>
          <w:sz w:val="12"/>
        </w:rPr>
        <w:t xml:space="preserve">  </w:t>
      </w:r>
      <w:r w:rsidRPr="00167608">
        <w:rPr>
          <w:rFonts w:asciiTheme="minorHAnsi" w:hAnsiTheme="minorHAnsi"/>
        </w:rPr>
        <w:t xml:space="preserve">organizations located inside the United </w:t>
      </w:r>
      <w:proofErr w:type="gramStart"/>
      <w:r w:rsidRPr="00167608">
        <w:rPr>
          <w:rFonts w:asciiTheme="minorHAnsi" w:hAnsiTheme="minorHAnsi"/>
        </w:rPr>
        <w:t>States</w:t>
      </w:r>
      <w:r w:rsidRPr="00167608">
        <w:rPr>
          <w:rFonts w:asciiTheme="minorHAnsi" w:hAnsiTheme="minorHAnsi"/>
          <w:sz w:val="12"/>
        </w:rPr>
        <w:t xml:space="preserve">  </w:t>
      </w:r>
      <w:r w:rsidRPr="00167608">
        <w:rPr>
          <w:rFonts w:asciiTheme="minorHAnsi" w:hAnsiTheme="minorHAnsi"/>
        </w:rPr>
        <w:t>.</w:t>
      </w:r>
      <w:proofErr w:type="gramEnd"/>
      <w:r w:rsidRPr="00167608">
        <w:rPr>
          <w:rFonts w:asciiTheme="minorHAnsi" w:hAnsiTheme="minorHAnsi"/>
        </w:rPr>
        <w:t xml:space="preserve"> Though such an agency might receive information about U.S. persons that was collected abroad by other intelligence agencies, it would not </w:t>
      </w:r>
      <w:r w:rsidRPr="00167608">
        <w:rPr>
          <w:rFonts w:asciiTheme="minorHAnsi" w:hAnsiTheme="minorHAnsi"/>
          <w:sz w:val="12"/>
        </w:rPr>
        <w:t xml:space="preserve">  </w:t>
      </w:r>
      <w:r w:rsidRPr="00167608">
        <w:rPr>
          <w:rFonts w:asciiTheme="minorHAnsi" w:hAnsiTheme="minorHAnsi"/>
        </w:rPr>
        <w:t>collect that information itself.</w:t>
      </w:r>
    </w:p>
    <w:p w14:paraId="09C12785" w14:textId="77777777" w:rsidR="00167608" w:rsidRPr="00167608" w:rsidRDefault="00167608" w:rsidP="00167608"/>
    <w:p w14:paraId="5215CC58" w14:textId="77777777" w:rsidR="00167608" w:rsidRDefault="00167608" w:rsidP="00167608">
      <w:pPr>
        <w:pStyle w:val="Heading4"/>
        <w:rPr>
          <w:rFonts w:asciiTheme="minorHAnsi" w:hAnsiTheme="minorHAnsi"/>
        </w:rPr>
      </w:pPr>
      <w:r w:rsidRPr="00167608">
        <w:rPr>
          <w:rFonts w:asciiTheme="minorHAnsi" w:hAnsiTheme="minorHAnsi"/>
        </w:rPr>
        <w:t xml:space="preserve">C. </w:t>
      </w:r>
      <w:proofErr w:type="gramStart"/>
      <w:r>
        <w:rPr>
          <w:rFonts w:asciiTheme="minorHAnsi" w:hAnsiTheme="minorHAnsi"/>
        </w:rPr>
        <w:t>the</w:t>
      </w:r>
      <w:proofErr w:type="gramEnd"/>
      <w:r>
        <w:rPr>
          <w:rFonts w:asciiTheme="minorHAnsi" w:hAnsiTheme="minorHAnsi"/>
        </w:rPr>
        <w:t xml:space="preserve"> </w:t>
      </w:r>
      <w:proofErr w:type="spellStart"/>
      <w:r>
        <w:rPr>
          <w:rFonts w:asciiTheme="minorHAnsi" w:hAnsiTheme="minorHAnsi"/>
        </w:rPr>
        <w:t>Aff</w:t>
      </w:r>
      <w:proofErr w:type="spellEnd"/>
      <w:r>
        <w:rPr>
          <w:rFonts w:asciiTheme="minorHAnsi" w:hAnsiTheme="minorHAnsi"/>
        </w:rPr>
        <w:t xml:space="preserve"> interpretation is bad for debate – l</w:t>
      </w:r>
      <w:r w:rsidRPr="00167608">
        <w:rPr>
          <w:rFonts w:asciiTheme="minorHAnsi" w:hAnsiTheme="minorHAnsi"/>
        </w:rPr>
        <w:t>imits are necessary for negative preparation and clash, and their interpretation makes the topic too big.  Immigration is a huge area, big enough to be a topic itself, and all the issues are completely different.</w:t>
      </w:r>
    </w:p>
    <w:p w14:paraId="294D1A32" w14:textId="77777777" w:rsidR="00167608" w:rsidRPr="00167608" w:rsidRDefault="00167608" w:rsidP="00167608"/>
    <w:p w14:paraId="0DF2BBEC" w14:textId="77777777" w:rsidR="00167608" w:rsidRPr="00167608" w:rsidRDefault="00167608" w:rsidP="00167608">
      <w:pPr>
        <w:pStyle w:val="Heading4"/>
        <w:rPr>
          <w:rFonts w:asciiTheme="minorHAnsi" w:hAnsiTheme="minorHAnsi"/>
        </w:rPr>
      </w:pPr>
      <w:r w:rsidRPr="00167608">
        <w:rPr>
          <w:rFonts w:asciiTheme="minorHAnsi" w:hAnsiTheme="minorHAnsi"/>
        </w:rPr>
        <w:t xml:space="preserve">D. T </w:t>
      </w:r>
      <w:r>
        <w:rPr>
          <w:rFonts w:asciiTheme="minorHAnsi" w:hAnsiTheme="minorHAnsi"/>
        </w:rPr>
        <w:t xml:space="preserve">is a voter – </w:t>
      </w:r>
      <w:r w:rsidRPr="00167608">
        <w:rPr>
          <w:rFonts w:asciiTheme="minorHAnsi" w:hAnsiTheme="minorHAnsi"/>
        </w:rPr>
        <w:t>the opportunity to prepare promotes better debating</w:t>
      </w:r>
    </w:p>
    <w:p w14:paraId="341FF259" w14:textId="77777777" w:rsidR="00167608" w:rsidRPr="00167608" w:rsidRDefault="00167608" w:rsidP="00167608">
      <w:pPr>
        <w:rPr>
          <w:rFonts w:asciiTheme="minorHAnsi" w:hAnsiTheme="minorHAnsi"/>
        </w:rPr>
      </w:pPr>
    </w:p>
    <w:p w14:paraId="48A12137" w14:textId="77777777" w:rsidR="00952B92" w:rsidRDefault="00952B92" w:rsidP="00952B92">
      <w:pPr>
        <w:pStyle w:val="Heading2"/>
      </w:pPr>
      <w:r>
        <w:t>1NC—Border K</w:t>
      </w:r>
    </w:p>
    <w:p w14:paraId="68840F7F" w14:textId="77777777" w:rsidR="008A57E9" w:rsidRDefault="008A57E9" w:rsidP="008A57E9">
      <w:pPr>
        <w:pStyle w:val="Heading4"/>
      </w:pPr>
      <w:r>
        <w:t>Criticisms of US-Mexico border security compartmentalize harm against immigrants into only border violence – this obstructs the everyday violence experienced by immigrants and strengthens local anti-immigrant government agencies</w:t>
      </w:r>
    </w:p>
    <w:p w14:paraId="2D537725" w14:textId="77777777" w:rsidR="008A57E9" w:rsidRPr="00421A67" w:rsidRDefault="008A57E9" w:rsidP="008A57E9">
      <w:pPr>
        <w:rPr>
          <w:rStyle w:val="Style13ptBold"/>
        </w:rPr>
      </w:pPr>
      <w:r w:rsidRPr="00421A67">
        <w:rPr>
          <w:rStyle w:val="Style13ptBold"/>
        </w:rPr>
        <w:t>Coleman 9</w:t>
      </w:r>
    </w:p>
    <w:p w14:paraId="760E9184" w14:textId="77777777" w:rsidR="008A57E9" w:rsidRPr="00421A67" w:rsidRDefault="008A57E9" w:rsidP="008A57E9">
      <w:pPr>
        <w:rPr>
          <w:sz w:val="16"/>
          <w:szCs w:val="16"/>
        </w:rPr>
      </w:pPr>
      <w:r w:rsidRPr="00421A67">
        <w:rPr>
          <w:sz w:val="16"/>
          <w:szCs w:val="16"/>
        </w:rPr>
        <w:t>[Mathew Coleman Department of Geography, The Ohio State University (2009) What Counts as the Politics and Practice of Security, and Where? Devolution and Immigrant Insecurity after 9/11, Annals of the Association of American Geographers, 99:5, 904-913, DOI: 10.1080/00045600903245888] //duff</w:t>
      </w:r>
    </w:p>
    <w:p w14:paraId="27F1754F" w14:textId="77777777" w:rsidR="008A57E9" w:rsidRPr="006A4481" w:rsidRDefault="008A57E9" w:rsidP="008A57E9">
      <w:pPr>
        <w:rPr>
          <w:sz w:val="16"/>
        </w:rPr>
      </w:pPr>
      <w:r w:rsidRPr="006A4481">
        <w:rPr>
          <w:sz w:val="16"/>
        </w:rPr>
        <w:t xml:space="preserve">Displacing and Consorting with Critical Geopolitics Heightened U.S.–Soviet tensions during the Reagan era prompted a group of geographers to examine the intersection of geographical knowledge and geopolitical power in international politics. The project, dubbed “critical geopolitics,” centered on the </w:t>
      </w:r>
      <w:proofErr w:type="spellStart"/>
      <w:r w:rsidRPr="006A4481">
        <w:rPr>
          <w:sz w:val="16"/>
        </w:rPr>
        <w:t>sociospatial</w:t>
      </w:r>
      <w:proofErr w:type="spellEnd"/>
      <w:r w:rsidRPr="006A4481">
        <w:rPr>
          <w:sz w:val="16"/>
        </w:rPr>
        <w:t xml:space="preserve"> structures of intelligibility underpinning foreign policy practice. As </w:t>
      </w:r>
      <w:proofErr w:type="spellStart"/>
      <w:r w:rsidRPr="006A4481">
        <w:rPr>
          <w:sz w:val="16"/>
        </w:rPr>
        <w:t>Dodds</w:t>
      </w:r>
      <w:proofErr w:type="spellEnd"/>
      <w:r w:rsidRPr="006A4481">
        <w:rPr>
          <w:sz w:val="16"/>
        </w:rPr>
        <w:t xml:space="preserve"> and </w:t>
      </w:r>
      <w:proofErr w:type="spellStart"/>
      <w:r w:rsidRPr="006A4481">
        <w:rPr>
          <w:sz w:val="16"/>
        </w:rPr>
        <w:t>Sidaway</w:t>
      </w:r>
      <w:proofErr w:type="spellEnd"/>
      <w:r w:rsidRPr="006A4481">
        <w:rPr>
          <w:sz w:val="16"/>
        </w:rPr>
        <w:t xml:space="preserve"> (1994, 518) explained, critical geopolitics seeks “to deconstruct the representational practices of conservative foreign policy elites, to reveal how they </w:t>
      </w:r>
      <w:proofErr w:type="spellStart"/>
      <w:r w:rsidRPr="006A4481">
        <w:rPr>
          <w:sz w:val="16"/>
        </w:rPr>
        <w:t>spatialize</w:t>
      </w:r>
      <w:proofErr w:type="spellEnd"/>
      <w:r w:rsidRPr="006A4481">
        <w:rPr>
          <w:sz w:val="16"/>
        </w:rPr>
        <w:t xml:space="preserve"> international politics.” Specific attention was paid to “formal geopolitics” (i.e., foreign policy scholarship) and “practical geopolitics” (i.e., foreign policy conduct) as an ensemble of “socio-cultural resources and rules by which geographies of international politics get written” (</w:t>
      </w:r>
      <w:proofErr w:type="spellStart"/>
      <w:r w:rsidRPr="006A4481">
        <w:rPr>
          <w:sz w:val="16"/>
        </w:rPr>
        <w:t>Toal</w:t>
      </w:r>
      <w:proofErr w:type="spellEnd"/>
      <w:r w:rsidRPr="006A4481">
        <w:rPr>
          <w:sz w:val="16"/>
        </w:rPr>
        <w:t xml:space="preserve"> and Agnew 1992, 193). The goal was to “challenge some aspect of taken-for-granted geopolitical knowledge by looking at its social production, the parameters of its discursive economy” (</w:t>
      </w:r>
      <w:proofErr w:type="spellStart"/>
      <w:r w:rsidRPr="006A4481">
        <w:rPr>
          <w:sz w:val="16"/>
        </w:rPr>
        <w:t>Dalby</w:t>
      </w:r>
      <w:proofErr w:type="spellEnd"/>
      <w:r w:rsidRPr="006A4481">
        <w:rPr>
          <w:sz w:val="16"/>
        </w:rPr>
        <w:t xml:space="preserve"> and </w:t>
      </w:r>
      <w:proofErr w:type="spellStart"/>
      <w:r w:rsidRPr="006A4481">
        <w:rPr>
          <w:sz w:val="16"/>
        </w:rPr>
        <w:t>Toal</w:t>
      </w:r>
      <w:proofErr w:type="spellEnd"/>
      <w:r w:rsidRPr="006A4481">
        <w:rPr>
          <w:sz w:val="16"/>
        </w:rPr>
        <w:t xml:space="preserve"> 1996, 452). Critical geopolitics’ emphasis on </w:t>
      </w:r>
      <w:proofErr w:type="spellStart"/>
      <w:r w:rsidRPr="006A4481">
        <w:rPr>
          <w:sz w:val="16"/>
        </w:rPr>
        <w:t>knowledges</w:t>
      </w:r>
      <w:proofErr w:type="spellEnd"/>
      <w:r w:rsidRPr="006A4481">
        <w:rPr>
          <w:sz w:val="16"/>
        </w:rPr>
        <w:t xml:space="preserve"> constitutive of geopolitical practice spurred an important rethinking of security. Of particular interest were the ways in which </w:t>
      </w:r>
      <w:proofErr w:type="gramStart"/>
      <w:r w:rsidRPr="00DE7E9B">
        <w:rPr>
          <w:rStyle w:val="StyleUnderline"/>
          <w:highlight w:val="yellow"/>
        </w:rPr>
        <w:t>security</w:t>
      </w:r>
      <w:r w:rsidRPr="00421A67">
        <w:rPr>
          <w:rStyle w:val="StyleUnderline"/>
        </w:rPr>
        <w:t xml:space="preserve"> </w:t>
      </w:r>
      <w:r w:rsidRPr="00DE7E9B">
        <w:rPr>
          <w:rStyle w:val="StyleUnderline"/>
          <w:highlight w:val="yellow"/>
        </w:rPr>
        <w:t>was hitched by mainstream foreign policy elites and experts</w:t>
      </w:r>
      <w:r w:rsidRPr="00421A67">
        <w:rPr>
          <w:rStyle w:val="StyleUnderline"/>
        </w:rPr>
        <w:t xml:space="preserve"> to </w:t>
      </w:r>
      <w:proofErr w:type="spellStart"/>
      <w:r w:rsidRPr="00DE7E9B">
        <w:rPr>
          <w:rStyle w:val="StyleUnderline"/>
          <w:highlight w:val="yellow"/>
        </w:rPr>
        <w:t>spatialized</w:t>
      </w:r>
      <w:proofErr w:type="spellEnd"/>
      <w:r w:rsidRPr="00DE7E9B">
        <w:rPr>
          <w:rStyle w:val="StyleUnderline"/>
          <w:highlight w:val="yellow"/>
        </w:rPr>
        <w:t xml:space="preserve"> tropes of identity and difference</w:t>
      </w:r>
      <w:proofErr w:type="gramEnd"/>
      <w:r w:rsidRPr="006A4481">
        <w:rPr>
          <w:sz w:val="16"/>
        </w:rPr>
        <w:t xml:space="preserve">. Campbell (1992), for example, </w:t>
      </w:r>
      <w:r w:rsidRPr="00421A67">
        <w:rPr>
          <w:rStyle w:val="StyleUnderline"/>
        </w:rPr>
        <w:t xml:space="preserve">unpacked security as a boundary-drawing knowledge of </w:t>
      </w:r>
      <w:proofErr w:type="spellStart"/>
      <w:r w:rsidRPr="00421A67">
        <w:rPr>
          <w:rStyle w:val="StyleUnderline"/>
        </w:rPr>
        <w:t>performative</w:t>
      </w:r>
      <w:proofErr w:type="spellEnd"/>
      <w:r w:rsidRPr="00421A67">
        <w:rPr>
          <w:rStyle w:val="StyleUnderline"/>
        </w:rPr>
        <w:t xml:space="preserve"> rather than pragmatic temperament—as literally a self- and other-citing act in space</w:t>
      </w:r>
      <w:r w:rsidRPr="006A4481">
        <w:rPr>
          <w:sz w:val="16"/>
        </w:rPr>
        <w:t xml:space="preserve">. Similarly, </w:t>
      </w:r>
      <w:proofErr w:type="spellStart"/>
      <w:r w:rsidRPr="006A4481">
        <w:rPr>
          <w:sz w:val="16"/>
        </w:rPr>
        <w:t>Dalby</w:t>
      </w:r>
      <w:proofErr w:type="spellEnd"/>
      <w:r w:rsidRPr="006A4481">
        <w:rPr>
          <w:sz w:val="16"/>
        </w:rPr>
        <w:t xml:space="preserve"> (1990) discussed </w:t>
      </w:r>
      <w:r w:rsidRPr="00421A67">
        <w:rPr>
          <w:rStyle w:val="StyleUnderline"/>
        </w:rPr>
        <w:t xml:space="preserve">the “geo-graphs”—or </w:t>
      </w:r>
      <w:proofErr w:type="spellStart"/>
      <w:r w:rsidRPr="00421A67">
        <w:rPr>
          <w:rStyle w:val="StyleUnderline"/>
        </w:rPr>
        <w:t>spatialized</w:t>
      </w:r>
      <w:proofErr w:type="spellEnd"/>
      <w:r w:rsidRPr="00421A67">
        <w:rPr>
          <w:rStyle w:val="StyleUnderline"/>
        </w:rPr>
        <w:t xml:space="preserve"> discourses about self and other—</w:t>
      </w:r>
      <w:r w:rsidRPr="00DE7E9B">
        <w:rPr>
          <w:rStyle w:val="StyleUnderline"/>
          <w:highlight w:val="yellow"/>
        </w:rPr>
        <w:t>that inhere</w:t>
      </w:r>
      <w:r w:rsidRPr="00421A67">
        <w:rPr>
          <w:rStyle w:val="StyleUnderline"/>
        </w:rPr>
        <w:t xml:space="preserve"> in foreign policy </w:t>
      </w:r>
      <w:r w:rsidRPr="00DE7E9B">
        <w:rPr>
          <w:rStyle w:val="StyleUnderline"/>
          <w:highlight w:val="yellow"/>
        </w:rPr>
        <w:t>and</w:t>
      </w:r>
      <w:r w:rsidRPr="00421A67">
        <w:rPr>
          <w:rStyle w:val="StyleUnderline"/>
        </w:rPr>
        <w:t xml:space="preserve"> that </w:t>
      </w:r>
      <w:r w:rsidRPr="00DE7E9B">
        <w:rPr>
          <w:rStyle w:val="StyleUnderline"/>
          <w:highlight w:val="yellow"/>
        </w:rPr>
        <w:t>reduce complex global realities to simplistic</w:t>
      </w:r>
      <w:r w:rsidRPr="00421A67">
        <w:rPr>
          <w:rStyle w:val="StyleUnderline"/>
        </w:rPr>
        <w:t xml:space="preserve">, state-territorial </w:t>
      </w:r>
      <w:r w:rsidRPr="00DE7E9B">
        <w:rPr>
          <w:rStyle w:val="StyleUnderline"/>
          <w:highlight w:val="yellow"/>
        </w:rPr>
        <w:t>maps about security and danger</w:t>
      </w:r>
      <w:r w:rsidRPr="006A4481">
        <w:rPr>
          <w:sz w:val="16"/>
        </w:rPr>
        <w:t xml:space="preserve">. </w:t>
      </w:r>
      <w:proofErr w:type="spellStart"/>
      <w:r w:rsidRPr="006A4481">
        <w:rPr>
          <w:sz w:val="16"/>
        </w:rPr>
        <w:t>Dalby</w:t>
      </w:r>
      <w:proofErr w:type="spellEnd"/>
      <w:r w:rsidRPr="006A4481">
        <w:rPr>
          <w:sz w:val="16"/>
        </w:rPr>
        <w:t xml:space="preserve"> emphasized that the self–other formulation of state security in terms of spatial exclusion and rival territories was in fact a primary constituent of human insecurity insofar as it transformed lived spaces into dehumanized blocs ready for military conquest. This abbreviated account of critical geopolitics’ beginnings will be familiar for many. Nonetheless, it is important to recall because it highlights critical geopolitics’ parasitical relationship with mainstream geopolitics. </w:t>
      </w:r>
      <w:proofErr w:type="spellStart"/>
      <w:r w:rsidRPr="006A4481">
        <w:rPr>
          <w:sz w:val="16"/>
        </w:rPr>
        <w:t>Toal</w:t>
      </w:r>
      <w:proofErr w:type="spellEnd"/>
      <w:r w:rsidRPr="006A4481">
        <w:rPr>
          <w:sz w:val="16"/>
        </w:rPr>
        <w:t xml:space="preserve"> (1994, 542; 1996) hinted at this early on in the critical geopolitics experiment, noting that in displacing orthodox geopolitics “we are consorting with a philosophical tradition, an historical code, a geographical map, an order of places.” Indeed, in response to the charge that critical geopolitics sometimes fails to problematize its use of mainstream geopolitical concepts (Sharp 2000; </w:t>
      </w:r>
      <w:proofErr w:type="spellStart"/>
      <w:r w:rsidRPr="006A4481">
        <w:rPr>
          <w:sz w:val="16"/>
        </w:rPr>
        <w:t>Sparke</w:t>
      </w:r>
      <w:proofErr w:type="spellEnd"/>
      <w:r w:rsidRPr="006A4481">
        <w:rPr>
          <w:sz w:val="16"/>
        </w:rPr>
        <w:t xml:space="preserve"> 2000), </w:t>
      </w:r>
      <w:proofErr w:type="spellStart"/>
      <w:r w:rsidRPr="006A4481">
        <w:rPr>
          <w:sz w:val="16"/>
        </w:rPr>
        <w:t>Toal</w:t>
      </w:r>
      <w:proofErr w:type="spellEnd"/>
      <w:r w:rsidRPr="006A4481">
        <w:rPr>
          <w:sz w:val="16"/>
        </w:rPr>
        <w:t xml:space="preserve"> (2000, 387) conceded that “[</w:t>
      </w:r>
      <w:proofErr w:type="spellStart"/>
      <w:proofErr w:type="gramStart"/>
      <w:r w:rsidRPr="006A4481">
        <w:rPr>
          <w:sz w:val="16"/>
        </w:rPr>
        <w:t>i</w:t>
      </w:r>
      <w:proofErr w:type="spellEnd"/>
      <w:r w:rsidRPr="006A4481">
        <w:rPr>
          <w:sz w:val="16"/>
        </w:rPr>
        <w:t>]n</w:t>
      </w:r>
      <w:proofErr w:type="gramEnd"/>
      <w:r w:rsidRPr="006A4481">
        <w:rPr>
          <w:sz w:val="16"/>
        </w:rPr>
        <w:t xml:space="preserve"> seeking to engage certain discourses in order to displace them, one invariably is dependent to a certain degree upon the organizing terms of these discourses.” </w:t>
      </w:r>
      <w:proofErr w:type="spellStart"/>
      <w:r w:rsidRPr="006A4481">
        <w:rPr>
          <w:sz w:val="16"/>
        </w:rPr>
        <w:t>Toal’s</w:t>
      </w:r>
      <w:proofErr w:type="spellEnd"/>
      <w:r w:rsidRPr="006A4481">
        <w:rPr>
          <w:sz w:val="16"/>
        </w:rPr>
        <w:t xml:space="preserve"> explanation of the cramped relationship between critical geopolitics and its mainstream interlocutors is in terms of deconstruction and its perils; however, Foucault’s notion of archaeology is also relevant. In his early essays on discourse and its transformations, for example, Foucault (1989, 41) challenged the “opposition between the liveliness of innovations and the dead weight of tradition.” Instead of seeing the boundary breaking-ness of the new against the wrong-headedness of the old, Foucault emphasized how “discoursing subjects” belong to a “discursive field”—not a monolithic plane in which authors remain constants but one in which anonymous rules of </w:t>
      </w:r>
      <w:proofErr w:type="spellStart"/>
      <w:r w:rsidRPr="006A4481">
        <w:rPr>
          <w:sz w:val="16"/>
        </w:rPr>
        <w:t>expressibility</w:t>
      </w:r>
      <w:proofErr w:type="spellEnd"/>
      <w:r w:rsidRPr="006A4481">
        <w:rPr>
          <w:sz w:val="16"/>
        </w:rPr>
        <w:t xml:space="preserve">, conservation, memory, reactivation, and appropriation are in play. Put in the context of </w:t>
      </w:r>
      <w:proofErr w:type="spellStart"/>
      <w:r w:rsidRPr="006A4481">
        <w:rPr>
          <w:sz w:val="16"/>
        </w:rPr>
        <w:t>Toal’s</w:t>
      </w:r>
      <w:proofErr w:type="spellEnd"/>
      <w:r w:rsidRPr="006A4481">
        <w:rPr>
          <w:sz w:val="16"/>
        </w:rPr>
        <w:t xml:space="preserve"> comments, archaeology suggests that the new (i.e., critical geopolitics) does not break with the old (i.e., mainstream geopolitics) but is engaged in a play of dependencies with it. I want to expand on this problem with the goal of interrogating what counts as the politics and practice of security in critical geopolitics. If, as earlier, critical geopolitics seeks to upend the socio-spatial structures of intelligibility underpinning the practice and rationalization of statecraft, the paradox is that the field as a whole tends to reactivate a mainstream account of what constitutes security in practice. Even </w:t>
      </w:r>
      <w:r w:rsidRPr="00DE7E9B">
        <w:rPr>
          <w:rStyle w:val="StyleUnderline"/>
          <w:highlight w:val="yellow"/>
        </w:rPr>
        <w:t>as critical geopolitics approaches statecraft</w:t>
      </w:r>
      <w:r w:rsidRPr="00421A67">
        <w:rPr>
          <w:rStyle w:val="StyleUnderline"/>
        </w:rPr>
        <w:t xml:space="preserve"> as a cultural performance of identity, and thus </w:t>
      </w:r>
      <w:r w:rsidRPr="00DE7E9B">
        <w:rPr>
          <w:rStyle w:val="StyleUnderline"/>
          <w:highlight w:val="yellow"/>
        </w:rPr>
        <w:t>in essence collapses any neat differentiation between domestic and foreign policy</w:t>
      </w:r>
      <w:r w:rsidRPr="00421A67">
        <w:rPr>
          <w:rStyle w:val="StyleUnderline"/>
        </w:rPr>
        <w:t xml:space="preserve"> space</w:t>
      </w:r>
      <w:r w:rsidRPr="006A4481">
        <w:rPr>
          <w:sz w:val="16"/>
        </w:rPr>
        <w:t>s, it still has much to say about what might constitute the politics and practice of security beyond foreign policy. This is particularly the case in critical geopolitics scholarship focused on theory building. Critical geopolitics’ conjoining of security to foreign policy has not gone unnoticed</w:t>
      </w:r>
      <w:r w:rsidRPr="00421A67">
        <w:rPr>
          <w:rStyle w:val="StyleUnderline"/>
        </w:rPr>
        <w:t xml:space="preserve">. </w:t>
      </w:r>
      <w:r w:rsidRPr="00DE7E9B">
        <w:rPr>
          <w:rStyle w:val="StyleUnderline"/>
          <w:highlight w:val="yellow"/>
        </w:rPr>
        <w:t>One</w:t>
      </w:r>
      <w:r w:rsidRPr="00421A67">
        <w:rPr>
          <w:rStyle w:val="StyleUnderline"/>
        </w:rPr>
        <w:t xml:space="preserve"> early</w:t>
      </w:r>
      <w:r w:rsidRPr="006A4481">
        <w:rPr>
          <w:sz w:val="16"/>
        </w:rPr>
        <w:t xml:space="preserve"> </w:t>
      </w:r>
      <w:r w:rsidRPr="00DE7E9B">
        <w:rPr>
          <w:rStyle w:val="StyleUnderline"/>
          <w:highlight w:val="yellow"/>
        </w:rPr>
        <w:t xml:space="preserve">critique was </w:t>
      </w:r>
      <w:proofErr w:type="spellStart"/>
      <w:r w:rsidRPr="00DE7E9B">
        <w:rPr>
          <w:rStyle w:val="StyleUnderline"/>
          <w:highlight w:val="yellow"/>
        </w:rPr>
        <w:t>Dodds’s</w:t>
      </w:r>
      <w:proofErr w:type="spellEnd"/>
      <w:r w:rsidRPr="00421A67">
        <w:rPr>
          <w:rStyle w:val="StyleUnderline"/>
        </w:rPr>
        <w:t xml:space="preserve"> </w:t>
      </w:r>
      <w:r w:rsidRPr="006A4481">
        <w:rPr>
          <w:sz w:val="16"/>
        </w:rPr>
        <w:t xml:space="preserve">(1994; cf. 2001) </w:t>
      </w:r>
      <w:r w:rsidRPr="00DE7E9B">
        <w:rPr>
          <w:rStyle w:val="StyleUnderline"/>
          <w:highlight w:val="yellow"/>
        </w:rPr>
        <w:t xml:space="preserve">plea that critical geopolitics </w:t>
      </w:r>
      <w:proofErr w:type="gramStart"/>
      <w:r w:rsidRPr="00DE7E9B">
        <w:rPr>
          <w:rStyle w:val="StyleUnderline"/>
          <w:highlight w:val="yellow"/>
        </w:rPr>
        <w:t>move</w:t>
      </w:r>
      <w:proofErr w:type="gramEnd"/>
      <w:r w:rsidRPr="00DE7E9B">
        <w:rPr>
          <w:rStyle w:val="StyleUnderline"/>
          <w:highlight w:val="yellow"/>
        </w:rPr>
        <w:t xml:space="preserve"> beyond representational analyses of foreign policy and deal with “domestic” geopolitics</w:t>
      </w:r>
      <w:r w:rsidRPr="00421A67">
        <w:rPr>
          <w:rStyle w:val="StyleUnderline"/>
        </w:rPr>
        <w:t>.</w:t>
      </w:r>
      <w:r w:rsidRPr="006A4481">
        <w:rPr>
          <w:sz w:val="16"/>
        </w:rPr>
        <w:t xml:space="preserve"> More </w:t>
      </w:r>
      <w:r w:rsidRPr="00421A67">
        <w:rPr>
          <w:rStyle w:val="StyleUnderline"/>
        </w:rPr>
        <w:t xml:space="preserve">recent commentators point to critical geopolitics’ </w:t>
      </w:r>
      <w:r w:rsidRPr="00DE7E9B">
        <w:rPr>
          <w:rStyle w:val="StyleUnderline"/>
          <w:highlight w:val="yellow"/>
        </w:rPr>
        <w:t xml:space="preserve">prioritization of interstate military conflict </w:t>
      </w:r>
      <w:r w:rsidRPr="00DE7E9B">
        <w:rPr>
          <w:rStyle w:val="Emphasis"/>
          <w:highlight w:val="yellow"/>
        </w:rPr>
        <w:t>at the expense</w:t>
      </w:r>
      <w:r w:rsidRPr="00DE7E9B">
        <w:rPr>
          <w:rStyle w:val="StyleUnderline"/>
          <w:highlight w:val="yellow"/>
        </w:rPr>
        <w:t xml:space="preserve"> of more “regional” research</w:t>
      </w:r>
      <w:r w:rsidRPr="006A4481">
        <w:rPr>
          <w:sz w:val="16"/>
        </w:rPr>
        <w:t xml:space="preserve"> (Power 1999; Agnew 2001; </w:t>
      </w:r>
      <w:proofErr w:type="spellStart"/>
      <w:r w:rsidRPr="006A4481">
        <w:rPr>
          <w:sz w:val="16"/>
        </w:rPr>
        <w:t>Mamadouh</w:t>
      </w:r>
      <w:proofErr w:type="spellEnd"/>
      <w:r w:rsidRPr="006A4481">
        <w:rPr>
          <w:sz w:val="16"/>
        </w:rPr>
        <w:t xml:space="preserve"> and </w:t>
      </w:r>
      <w:proofErr w:type="spellStart"/>
      <w:r w:rsidRPr="006A4481">
        <w:rPr>
          <w:sz w:val="16"/>
        </w:rPr>
        <w:t>Dijkink</w:t>
      </w:r>
      <w:proofErr w:type="spellEnd"/>
      <w:r w:rsidRPr="006A4481">
        <w:rPr>
          <w:sz w:val="16"/>
        </w:rPr>
        <w:t xml:space="preserve"> 2006). Others, without noting the field’s foreign policy centrism, focus on conflict in contexts frequently read as more political geographic than geopolitical per se (Herbert 1997). Likewise, </w:t>
      </w:r>
      <w:proofErr w:type="spellStart"/>
      <w:r w:rsidRPr="006A4481">
        <w:rPr>
          <w:sz w:val="16"/>
        </w:rPr>
        <w:t>Mamadouh</w:t>
      </w:r>
      <w:proofErr w:type="spellEnd"/>
      <w:r w:rsidRPr="006A4481">
        <w:rPr>
          <w:sz w:val="16"/>
        </w:rPr>
        <w:t xml:space="preserve"> (1999) reminds critical geopolitics scholars—mostly in the United States and United Kingdom—of non-Anglo-American “critical geopolitical” thought (i.e., Lacoste and </w:t>
      </w:r>
      <w:proofErr w:type="spellStart"/>
      <w:r w:rsidRPr="006A4481">
        <w:rPr>
          <w:sz w:val="16"/>
        </w:rPr>
        <w:t>Herodote</w:t>
      </w:r>
      <w:proofErr w:type="spellEnd"/>
      <w:r w:rsidRPr="006A4481">
        <w:rPr>
          <w:sz w:val="16"/>
        </w:rPr>
        <w:t xml:space="preserve"> </w:t>
      </w:r>
      <w:proofErr w:type="gramStart"/>
      <w:r w:rsidRPr="006A4481">
        <w:rPr>
          <w:sz w:val="16"/>
        </w:rPr>
        <w:t>´ )</w:t>
      </w:r>
      <w:proofErr w:type="gramEnd"/>
      <w:r w:rsidRPr="006A4481">
        <w:rPr>
          <w:sz w:val="16"/>
        </w:rPr>
        <w:t xml:space="preserve"> that attempted explicitly to delink geopolitics from international relations and draw attention to the warring aspects of public policy geographies</w:t>
      </w:r>
      <w:r w:rsidRPr="00421A67">
        <w:rPr>
          <w:rStyle w:val="StyleUnderline"/>
        </w:rPr>
        <w:t xml:space="preserve">. There is also research on </w:t>
      </w:r>
      <w:r w:rsidRPr="00DE7E9B">
        <w:rPr>
          <w:rStyle w:val="Emphasis"/>
          <w:highlight w:val="yellow"/>
        </w:rPr>
        <w:t>the urbanization of war</w:t>
      </w:r>
      <w:r w:rsidRPr="00421A67">
        <w:rPr>
          <w:rStyle w:val="StyleUnderline"/>
        </w:rPr>
        <w:t xml:space="preserve"> that </w:t>
      </w:r>
      <w:r w:rsidRPr="00DE7E9B">
        <w:rPr>
          <w:rStyle w:val="StyleUnderline"/>
          <w:highlight w:val="yellow"/>
        </w:rPr>
        <w:t>suggests that the politics</w:t>
      </w:r>
      <w:r w:rsidRPr="00421A67">
        <w:rPr>
          <w:rStyle w:val="StyleUnderline"/>
        </w:rPr>
        <w:t xml:space="preserve"> and practice </w:t>
      </w:r>
      <w:r w:rsidRPr="00DE7E9B">
        <w:rPr>
          <w:rStyle w:val="StyleUnderline"/>
          <w:highlight w:val="yellow"/>
        </w:rPr>
        <w:t xml:space="preserve">of security </w:t>
      </w:r>
      <w:r w:rsidRPr="003B68DF">
        <w:rPr>
          <w:rStyle w:val="StyleUnderline"/>
          <w:highlight w:val="yellow"/>
        </w:rPr>
        <w:t>are not just about foreign policy</w:t>
      </w:r>
      <w:r w:rsidRPr="00421A67">
        <w:rPr>
          <w:rStyle w:val="StyleUnderline"/>
        </w:rPr>
        <w:t xml:space="preserve"> in a narrow sense</w:t>
      </w:r>
      <w:r w:rsidRPr="006A4481">
        <w:rPr>
          <w:sz w:val="16"/>
        </w:rPr>
        <w:t xml:space="preserve"> (</w:t>
      </w:r>
      <w:proofErr w:type="spellStart"/>
      <w:r w:rsidRPr="006A4481">
        <w:rPr>
          <w:sz w:val="16"/>
        </w:rPr>
        <w:t>Falah</w:t>
      </w:r>
      <w:proofErr w:type="spellEnd"/>
      <w:r w:rsidRPr="006A4481">
        <w:rPr>
          <w:sz w:val="16"/>
        </w:rPr>
        <w:t xml:space="preserve"> and Flint 2004; Graham 2006). </w:t>
      </w:r>
      <w:r w:rsidRPr="00421A67">
        <w:rPr>
          <w:rStyle w:val="StyleUnderline"/>
        </w:rPr>
        <w:t xml:space="preserve">Reading this literature alongside the most cited critical geopolitics texts suggests </w:t>
      </w:r>
      <w:r w:rsidRPr="003B68DF">
        <w:rPr>
          <w:rStyle w:val="StyleUnderline"/>
          <w:highlight w:val="yellow"/>
        </w:rPr>
        <w:t>the latter’s reluctance to engage with statecraft’s more prosaic coordinates</w:t>
      </w:r>
      <w:r w:rsidRPr="006A4481">
        <w:rPr>
          <w:sz w:val="16"/>
        </w:rPr>
        <w:t xml:space="preserve"> (Painter 2006; Katz 2007; Pain and Smith 2008). Feminist political geographers in particular </w:t>
      </w:r>
      <w:r w:rsidRPr="003B68DF">
        <w:rPr>
          <w:rStyle w:val="StyleUnderline"/>
          <w:highlight w:val="yellow"/>
        </w:rPr>
        <w:t>have remarked on</w:t>
      </w:r>
      <w:r w:rsidRPr="00421A67">
        <w:rPr>
          <w:rStyle w:val="StyleUnderline"/>
        </w:rPr>
        <w:t xml:space="preserve"> critical geopolitics’ </w:t>
      </w:r>
      <w:r w:rsidRPr="003B68DF">
        <w:rPr>
          <w:rStyle w:val="Emphasis"/>
          <w:highlight w:val="yellow"/>
        </w:rPr>
        <w:t>dismissal of the everyday</w:t>
      </w:r>
      <w:r w:rsidRPr="006A4481">
        <w:rPr>
          <w:sz w:val="16"/>
        </w:rPr>
        <w:t xml:space="preserve">. As </w:t>
      </w:r>
      <w:proofErr w:type="spellStart"/>
      <w:r w:rsidRPr="006A4481">
        <w:rPr>
          <w:sz w:val="16"/>
        </w:rPr>
        <w:t>Staeheli</w:t>
      </w:r>
      <w:proofErr w:type="spellEnd"/>
      <w:r w:rsidRPr="006A4481">
        <w:rPr>
          <w:sz w:val="16"/>
        </w:rPr>
        <w:t xml:space="preserve"> (2001) summarizes, </w:t>
      </w:r>
      <w:r w:rsidRPr="00421A67">
        <w:rPr>
          <w:rStyle w:val="StyleUnderline"/>
        </w:rPr>
        <w:t xml:space="preserve">critical geopolitics </w:t>
      </w:r>
      <w:r w:rsidRPr="003B68DF">
        <w:rPr>
          <w:rStyle w:val="Emphasis"/>
          <w:highlight w:val="yellow"/>
        </w:rPr>
        <w:t>fetishizes the state and statecraft</w:t>
      </w:r>
      <w:r w:rsidRPr="006A4481">
        <w:rPr>
          <w:sz w:val="16"/>
        </w:rPr>
        <w:t xml:space="preserve">, both theoretically and empirically, </w:t>
      </w:r>
      <w:r w:rsidRPr="003B68DF">
        <w:rPr>
          <w:rStyle w:val="StyleUnderline"/>
          <w:highlight w:val="yellow"/>
        </w:rPr>
        <w:t xml:space="preserve">such that </w:t>
      </w:r>
      <w:r w:rsidRPr="003B68DF">
        <w:rPr>
          <w:rStyle w:val="Emphasis"/>
          <w:highlight w:val="yellow"/>
        </w:rPr>
        <w:t>localities and lived experiences feature infrequently</w:t>
      </w:r>
      <w:r w:rsidRPr="00395608">
        <w:rPr>
          <w:rStyle w:val="StyleUnderline"/>
        </w:rPr>
        <w:t xml:space="preserve"> in the research</w:t>
      </w:r>
      <w:r w:rsidRPr="006A4481">
        <w:rPr>
          <w:sz w:val="16"/>
        </w:rPr>
        <w:t xml:space="preserve">. The result, as Sharp notes (2000, 363), is that critical geopolitics relies on a private–public mapping of “political effectual and non-political-ineffectual spheres” with geopolitics apparently only relevant in terms of the former. Indeed, feminist scholars note that what </w:t>
      </w:r>
      <w:r w:rsidRPr="006A4481">
        <w:rPr>
          <w:rStyle w:val="StyleUnderline"/>
        </w:rPr>
        <w:t xml:space="preserve">counts </w:t>
      </w:r>
      <w:proofErr w:type="gramStart"/>
      <w:r w:rsidRPr="006A4481">
        <w:rPr>
          <w:rStyle w:val="StyleUnderline"/>
        </w:rPr>
        <w:t xml:space="preserve">as </w:t>
      </w:r>
      <w:r w:rsidRPr="003B68DF">
        <w:rPr>
          <w:rStyle w:val="StyleUnderline"/>
          <w:highlight w:val="yellow"/>
        </w:rPr>
        <w:t>security in</w:t>
      </w:r>
      <w:r w:rsidRPr="006A4481">
        <w:rPr>
          <w:rStyle w:val="StyleUnderline"/>
        </w:rPr>
        <w:t xml:space="preserve"> critical </w:t>
      </w:r>
      <w:r w:rsidRPr="003B68DF">
        <w:rPr>
          <w:rStyle w:val="StyleUnderline"/>
          <w:highlight w:val="yellow"/>
        </w:rPr>
        <w:t>geopolitics</w:t>
      </w:r>
      <w:r w:rsidRPr="006A4481">
        <w:rPr>
          <w:rStyle w:val="StyleUnderline"/>
        </w:rPr>
        <w:t xml:space="preserve"> for the most part </w:t>
      </w:r>
      <w:r w:rsidRPr="003B68DF">
        <w:rPr>
          <w:rStyle w:val="StyleUnderline"/>
          <w:highlight w:val="yellow"/>
        </w:rPr>
        <w:t>does not stray far from “big P” politics</w:t>
      </w:r>
      <w:r w:rsidRPr="006A4481">
        <w:rPr>
          <w:sz w:val="16"/>
        </w:rPr>
        <w:t xml:space="preserve"> (i.e., warfare), </w:t>
      </w:r>
      <w:r w:rsidRPr="003B68DF">
        <w:rPr>
          <w:rStyle w:val="StyleUnderline"/>
          <w:highlight w:val="yellow"/>
        </w:rPr>
        <w:t>whereas the question of where security occurs is</w:t>
      </w:r>
      <w:r w:rsidRPr="006A4481">
        <w:rPr>
          <w:rStyle w:val="StyleUnderline"/>
        </w:rPr>
        <w:t xml:space="preserve"> frequently about abstracted </w:t>
      </w:r>
      <w:r w:rsidRPr="003B68DF">
        <w:rPr>
          <w:rStyle w:val="StyleUnderline"/>
          <w:highlight w:val="yellow"/>
        </w:rPr>
        <w:t>macro-spaces such as the “battlefield</w:t>
      </w:r>
      <w:r w:rsidRPr="006A4481">
        <w:rPr>
          <w:rStyle w:val="StyleUnderline"/>
        </w:rPr>
        <w:t>”</w:t>
      </w:r>
      <w:proofErr w:type="gramEnd"/>
      <w:r w:rsidRPr="006A4481">
        <w:rPr>
          <w:rStyle w:val="StyleUnderline"/>
        </w:rPr>
        <w:t xml:space="preserve"> </w:t>
      </w:r>
      <w:r w:rsidRPr="006A4481">
        <w:rPr>
          <w:sz w:val="16"/>
        </w:rPr>
        <w:t>(</w:t>
      </w:r>
      <w:proofErr w:type="spellStart"/>
      <w:r w:rsidRPr="006A4481">
        <w:rPr>
          <w:sz w:val="16"/>
        </w:rPr>
        <w:t>Kofman</w:t>
      </w:r>
      <w:proofErr w:type="spellEnd"/>
      <w:r w:rsidRPr="006A4481">
        <w:rPr>
          <w:sz w:val="16"/>
        </w:rPr>
        <w:t xml:space="preserve"> 1996; </w:t>
      </w:r>
      <w:proofErr w:type="spellStart"/>
      <w:r w:rsidRPr="006A4481">
        <w:rPr>
          <w:sz w:val="16"/>
        </w:rPr>
        <w:t>Dowler</w:t>
      </w:r>
      <w:proofErr w:type="spellEnd"/>
      <w:r w:rsidRPr="006A4481">
        <w:rPr>
          <w:sz w:val="16"/>
        </w:rPr>
        <w:t xml:space="preserve"> and Sharp 2001; </w:t>
      </w:r>
      <w:proofErr w:type="spellStart"/>
      <w:r w:rsidRPr="006A4481">
        <w:rPr>
          <w:sz w:val="16"/>
        </w:rPr>
        <w:t>Secor</w:t>
      </w:r>
      <w:proofErr w:type="spellEnd"/>
      <w:r w:rsidRPr="006A4481">
        <w:rPr>
          <w:sz w:val="16"/>
        </w:rPr>
        <w:t xml:space="preserve"> 2001; Smith 2001). In this spirit, </w:t>
      </w:r>
      <w:r w:rsidRPr="003B68DF">
        <w:rPr>
          <w:rStyle w:val="StyleUnderline"/>
          <w:highlight w:val="yellow"/>
        </w:rPr>
        <w:t>Hyndman</w:t>
      </w:r>
      <w:r w:rsidRPr="006A4481">
        <w:rPr>
          <w:sz w:val="16"/>
        </w:rPr>
        <w:t xml:space="preserve"> (2004, 319) </w:t>
      </w:r>
      <w:r w:rsidRPr="003B68DF">
        <w:rPr>
          <w:rStyle w:val="StyleUnderline"/>
          <w:highlight w:val="yellow"/>
        </w:rPr>
        <w:t>asks geographers to shift “scales to include the security of the state</w:t>
      </w:r>
      <w:r w:rsidRPr="006A4481">
        <w:rPr>
          <w:rStyle w:val="StyleUnderline"/>
        </w:rPr>
        <w:t xml:space="preserve"> but i</w:t>
      </w:r>
      <w:r w:rsidRPr="003B68DF">
        <w:rPr>
          <w:rStyle w:val="StyleUnderline"/>
          <w:highlight w:val="yellow"/>
        </w:rPr>
        <w:t>n relation to the security and wellbeing of people</w:t>
      </w:r>
      <w:r w:rsidRPr="006A4481">
        <w:rPr>
          <w:rStyle w:val="StyleUnderline"/>
        </w:rPr>
        <w:t xml:space="preserve"> who live in and across its borders.”</w:t>
      </w:r>
      <w:r w:rsidRPr="006A4481">
        <w:rPr>
          <w:sz w:val="16"/>
        </w:rPr>
        <w:t xml:space="preserve"> Indeed, Hyndman (2001) argues a need to foreground a politics of (</w:t>
      </w:r>
      <w:proofErr w:type="gramStart"/>
      <w:r w:rsidRPr="006A4481">
        <w:rPr>
          <w:sz w:val="16"/>
        </w:rPr>
        <w:t>in)security</w:t>
      </w:r>
      <w:proofErr w:type="gramEnd"/>
      <w:r w:rsidRPr="006A4481">
        <w:rPr>
          <w:sz w:val="16"/>
        </w:rPr>
        <w:t xml:space="preserve"> at a finer and more embodied scale and broaden what counts as the politics and practice of security to include everyday violent relationships. In short, what the feminist geopolitics literature argues is that security should be approached as something that abides by no particular practices and no particular spaces. In an attempt to contribute to rethinking geographies of security as suggested by feminist geographers, without losing critical geopolitics’ </w:t>
      </w:r>
      <w:proofErr w:type="spellStart"/>
      <w:r w:rsidRPr="006A4481">
        <w:rPr>
          <w:sz w:val="16"/>
        </w:rPr>
        <w:t>problematization</w:t>
      </w:r>
      <w:proofErr w:type="spellEnd"/>
      <w:r w:rsidRPr="006A4481">
        <w:rPr>
          <w:sz w:val="16"/>
        </w:rPr>
        <w:t xml:space="preserve"> of security, I next explore post-9/11 immigration policing in the U.S. context. I am interested in how, in the name of national security, </w:t>
      </w:r>
      <w:r w:rsidRPr="003B68DF">
        <w:rPr>
          <w:rStyle w:val="StyleUnderline"/>
          <w:highlight w:val="yellow"/>
        </w:rPr>
        <w:t>the localization of immigration enforcement targets immigrants’ every day</w:t>
      </w:r>
      <w:r w:rsidRPr="006A4481">
        <w:rPr>
          <w:rStyle w:val="StyleUnderline"/>
        </w:rPr>
        <w:t xml:space="preserve">. </w:t>
      </w:r>
      <w:r w:rsidRPr="006A4481">
        <w:rPr>
          <w:sz w:val="16"/>
        </w:rPr>
        <w:t xml:space="preserve">Immigration Enforcement and Devolution after 9/11 </w:t>
      </w:r>
      <w:proofErr w:type="gramStart"/>
      <w:r w:rsidRPr="003B68DF">
        <w:rPr>
          <w:rStyle w:val="StyleUnderline"/>
          <w:highlight w:val="yellow"/>
        </w:rPr>
        <w:t>One</w:t>
      </w:r>
      <w:proofErr w:type="gramEnd"/>
      <w:r w:rsidRPr="006A4481">
        <w:rPr>
          <w:rStyle w:val="StyleUnderline"/>
        </w:rPr>
        <w:t xml:space="preserve"> long-standing </w:t>
      </w:r>
      <w:r w:rsidRPr="003B68DF">
        <w:rPr>
          <w:rStyle w:val="StyleUnderline"/>
          <w:highlight w:val="yellow"/>
        </w:rPr>
        <w:t>consequence of</w:t>
      </w:r>
      <w:r w:rsidRPr="006A4481">
        <w:rPr>
          <w:rStyle w:val="StyleUnderline"/>
        </w:rPr>
        <w:t xml:space="preserve"> critical geopolitics’ </w:t>
      </w:r>
      <w:r w:rsidRPr="003B68DF">
        <w:rPr>
          <w:rStyle w:val="StyleUnderline"/>
          <w:highlight w:val="yellow"/>
        </w:rPr>
        <w:t>foreign policy centrism has been muted attention to how public policy spaces</w:t>
      </w:r>
      <w:r w:rsidRPr="006A4481">
        <w:rPr>
          <w:rStyle w:val="StyleUnderline"/>
        </w:rPr>
        <w:t xml:space="preserve"> and politics are geopolitical or to how public policy and foreign policy </w:t>
      </w:r>
      <w:r w:rsidRPr="003B68DF">
        <w:rPr>
          <w:rStyle w:val="StyleUnderline"/>
          <w:highlight w:val="yellow"/>
        </w:rPr>
        <w:t>implicate increasingly indistinct practices and spaces</w:t>
      </w:r>
      <w:r w:rsidRPr="006A4481">
        <w:rPr>
          <w:sz w:val="16"/>
        </w:rPr>
        <w:t xml:space="preserve">. More recently, despite attention across the social sciences to homeland defense and how post-9/11 immigration </w:t>
      </w:r>
      <w:r w:rsidRPr="006A4481">
        <w:rPr>
          <w:rStyle w:val="StyleUnderline"/>
        </w:rPr>
        <w:t>policy in particular blurs the lines between public and foreign policy</w:t>
      </w:r>
      <w:r w:rsidRPr="006A4481">
        <w:rPr>
          <w:sz w:val="16"/>
        </w:rPr>
        <w:t xml:space="preserve"> (</w:t>
      </w:r>
      <w:proofErr w:type="spellStart"/>
      <w:r w:rsidRPr="006A4481">
        <w:rPr>
          <w:sz w:val="16"/>
        </w:rPr>
        <w:t>Tirman</w:t>
      </w:r>
      <w:proofErr w:type="spellEnd"/>
      <w:r w:rsidRPr="006A4481">
        <w:rPr>
          <w:sz w:val="16"/>
        </w:rPr>
        <w:t xml:space="preserve"> 2004), critical </w:t>
      </w:r>
      <w:r w:rsidRPr="006A4481">
        <w:rPr>
          <w:rStyle w:val="StyleUnderline"/>
        </w:rPr>
        <w:t xml:space="preserve">geopolitics </w:t>
      </w:r>
      <w:r w:rsidRPr="003B68DF">
        <w:rPr>
          <w:rStyle w:val="StyleUnderline"/>
          <w:highlight w:val="yellow"/>
        </w:rPr>
        <w:t>has been surprisingly quiet about how everyday spaces of immigrant regulation and incorporation</w:t>
      </w:r>
      <w:r w:rsidRPr="006A4481">
        <w:rPr>
          <w:rStyle w:val="StyleUnderline"/>
        </w:rPr>
        <w:t xml:space="preserve"> </w:t>
      </w:r>
      <w:r w:rsidRPr="006A4481">
        <w:rPr>
          <w:sz w:val="16"/>
        </w:rPr>
        <w:t>(</w:t>
      </w:r>
      <w:proofErr w:type="spellStart"/>
      <w:r w:rsidRPr="006A4481">
        <w:rPr>
          <w:sz w:val="16"/>
        </w:rPr>
        <w:t>Mountz</w:t>
      </w:r>
      <w:proofErr w:type="spellEnd"/>
      <w:r w:rsidRPr="006A4481">
        <w:rPr>
          <w:sz w:val="16"/>
        </w:rPr>
        <w:t xml:space="preserve"> 2004), or peopled mobility more generally (Hyndman 2000; </w:t>
      </w:r>
      <w:proofErr w:type="spellStart"/>
      <w:r w:rsidRPr="006A4481">
        <w:rPr>
          <w:sz w:val="16"/>
        </w:rPr>
        <w:t>Dahlman</w:t>
      </w:r>
      <w:proofErr w:type="spellEnd"/>
      <w:r w:rsidRPr="006A4481">
        <w:rPr>
          <w:sz w:val="16"/>
        </w:rPr>
        <w:t xml:space="preserve"> and </w:t>
      </w:r>
      <w:proofErr w:type="spellStart"/>
      <w:r w:rsidRPr="006A4481">
        <w:rPr>
          <w:sz w:val="16"/>
        </w:rPr>
        <w:t>Toal</w:t>
      </w:r>
      <w:proofErr w:type="spellEnd"/>
      <w:r w:rsidRPr="006A4481">
        <w:rPr>
          <w:sz w:val="16"/>
        </w:rPr>
        <w:t xml:space="preserve"> 2005), </w:t>
      </w:r>
      <w:r w:rsidRPr="003B68DF">
        <w:rPr>
          <w:rStyle w:val="StyleUnderline"/>
          <w:highlight w:val="yellow"/>
        </w:rPr>
        <w:t>are relevant to the politics and practice of security.</w:t>
      </w:r>
      <w:r w:rsidRPr="006A4481">
        <w:rPr>
          <w:sz w:val="16"/>
        </w:rPr>
        <w:t xml:space="preserve"> This lack stands at odds with the ubiquitous motif of migrants (and their purported impact on welfare, crime, language, cultural practices, etc.) as a national security problem in mainstream geopolitics. Recent research on the spatial convergence and rescaling of internal and external security practices in the European Union, around precisely immigration enforcement, offers some important signposts (</w:t>
      </w:r>
      <w:proofErr w:type="spellStart"/>
      <w:r w:rsidRPr="006A4481">
        <w:rPr>
          <w:sz w:val="16"/>
        </w:rPr>
        <w:t>Bigo</w:t>
      </w:r>
      <w:proofErr w:type="spellEnd"/>
      <w:r w:rsidRPr="006A4481">
        <w:rPr>
          <w:sz w:val="16"/>
        </w:rPr>
        <w:t xml:space="preserve"> 2002; </w:t>
      </w:r>
      <w:proofErr w:type="spellStart"/>
      <w:r w:rsidRPr="006A4481">
        <w:rPr>
          <w:sz w:val="16"/>
        </w:rPr>
        <w:t>Samers</w:t>
      </w:r>
      <w:proofErr w:type="spellEnd"/>
      <w:r w:rsidRPr="006A4481">
        <w:rPr>
          <w:sz w:val="16"/>
        </w:rPr>
        <w:t xml:space="preserve"> 2004; Walters 2006). This literature is striking insofar as state security practice is understood not as a foreign policy problematic but as a multitude of quotidian techniques for governing immigrants across a variety of public and private sites and through means not typically thought of as geopolitical (Huysmans 2006). Although there is not much like-minded research in the North American context</w:t>
      </w:r>
      <w:r w:rsidRPr="006A4481">
        <w:rPr>
          <w:rStyle w:val="StyleUnderline"/>
        </w:rPr>
        <w:t xml:space="preserve">, </w:t>
      </w:r>
      <w:r w:rsidRPr="003B68DF">
        <w:rPr>
          <w:rStyle w:val="StyleUnderline"/>
          <w:highlight w:val="yellow"/>
        </w:rPr>
        <w:t>the emphasis on homeland security</w:t>
      </w:r>
      <w:r w:rsidRPr="006A4481">
        <w:rPr>
          <w:rStyle w:val="StyleUnderline"/>
        </w:rPr>
        <w:t xml:space="preserve"> in the United States </w:t>
      </w:r>
      <w:r w:rsidRPr="003B68DF">
        <w:rPr>
          <w:rStyle w:val="StyleUnderline"/>
          <w:highlight w:val="yellow"/>
        </w:rPr>
        <w:t>has brought about a comparable reorganization of internal</w:t>
      </w:r>
      <w:r w:rsidRPr="006A4481">
        <w:rPr>
          <w:rStyle w:val="StyleUnderline"/>
        </w:rPr>
        <w:t xml:space="preserve"> and external </w:t>
      </w:r>
      <w:r w:rsidRPr="003B68DF">
        <w:rPr>
          <w:rStyle w:val="StyleUnderline"/>
          <w:highlight w:val="yellow"/>
        </w:rPr>
        <w:t>security</w:t>
      </w:r>
      <w:r w:rsidRPr="003B68DF">
        <w:rPr>
          <w:sz w:val="16"/>
          <w:highlight w:val="yellow"/>
        </w:rPr>
        <w:t xml:space="preserve">. </w:t>
      </w:r>
      <w:r w:rsidRPr="003B68DF">
        <w:rPr>
          <w:rStyle w:val="StyleUnderline"/>
          <w:highlight w:val="yellow"/>
        </w:rPr>
        <w:t>The</w:t>
      </w:r>
      <w:r w:rsidRPr="006A4481">
        <w:rPr>
          <w:rStyle w:val="StyleUnderline"/>
        </w:rPr>
        <w:t xml:space="preserve"> </w:t>
      </w:r>
      <w:r w:rsidRPr="006A4481">
        <w:rPr>
          <w:sz w:val="16"/>
        </w:rPr>
        <w:t xml:space="preserve">post-9/11 </w:t>
      </w:r>
      <w:r w:rsidRPr="003B68DF">
        <w:rPr>
          <w:rStyle w:val="StyleUnderline"/>
          <w:highlight w:val="yellow"/>
        </w:rPr>
        <w:t>devolutionary trend in immigration enforcement</w:t>
      </w:r>
      <w:r w:rsidRPr="006A4481">
        <w:rPr>
          <w:sz w:val="16"/>
        </w:rPr>
        <w:t xml:space="preserve"> is a prime example. Although states and localities </w:t>
      </w:r>
      <w:r w:rsidRPr="003B68DF">
        <w:rPr>
          <w:rStyle w:val="StyleUnderline"/>
          <w:highlight w:val="yellow"/>
        </w:rPr>
        <w:t>played an early role in admitting and expelling noncitizens</w:t>
      </w:r>
      <w:r w:rsidRPr="006A4481">
        <w:rPr>
          <w:sz w:val="16"/>
        </w:rPr>
        <w:t>, a stand-alone (i.e., plenary) federal power over immigration was the norm for much of the twentieth century, when immigration control was conceived as a specifically national security power and as such preemptively the preserve of federal representatives and agencies (Lee 2005). Moreover, by virtue of its focus on territorial entry itself as a security risk, the plenary doctrine meant that immigration control was administered primarily at U.S. borders (</w:t>
      </w:r>
      <w:proofErr w:type="spellStart"/>
      <w:r w:rsidRPr="006A4481">
        <w:rPr>
          <w:sz w:val="16"/>
        </w:rPr>
        <w:t>Shachar</w:t>
      </w:r>
      <w:proofErr w:type="spellEnd"/>
      <w:r w:rsidRPr="006A4481">
        <w:rPr>
          <w:sz w:val="16"/>
        </w:rPr>
        <w:t xml:space="preserve"> 2007). This federally preemptive and outward-looking scheme has been fundamentally disrupted by the post-9/11 devolutionary trend. In making immigration enforcement a localized as well as inward-looking national security practice, devolution constitutes a significant challenge to </w:t>
      </w:r>
      <w:proofErr w:type="gramStart"/>
      <w:r w:rsidRPr="006A4481">
        <w:rPr>
          <w:sz w:val="16"/>
        </w:rPr>
        <w:t>who</w:t>
      </w:r>
      <w:proofErr w:type="gramEnd"/>
      <w:r w:rsidRPr="006A4481">
        <w:rPr>
          <w:sz w:val="16"/>
        </w:rPr>
        <w:t xml:space="preserve"> regulates immigration and to what practices security comprises. I limit my following discussion of devolution to the expansion of interior enforcement via state and local authorities. I look first at 287(g) and second at inherent authority.</w:t>
      </w:r>
    </w:p>
    <w:p w14:paraId="752E1104" w14:textId="77777777" w:rsidR="008A57E9" w:rsidRDefault="008A57E9" w:rsidP="008A57E9">
      <w:pPr>
        <w:pStyle w:val="Heading4"/>
      </w:pPr>
      <w:r>
        <w:t>The alternative is to see like a border – positioning oneself in the borderlands allows for an analysis of the structural conditions of those disposed by it. This is a prerequisite to any positive political action.</w:t>
      </w:r>
    </w:p>
    <w:p w14:paraId="034FC4F0" w14:textId="77777777" w:rsidR="008A57E9" w:rsidRPr="0084578A" w:rsidRDefault="008A57E9" w:rsidP="008A57E9">
      <w:pPr>
        <w:rPr>
          <w:rStyle w:val="Style13ptBold"/>
        </w:rPr>
      </w:pPr>
      <w:r w:rsidRPr="0084578A">
        <w:rPr>
          <w:rStyle w:val="Style13ptBold"/>
        </w:rPr>
        <w:t>Rumford 11</w:t>
      </w:r>
    </w:p>
    <w:p w14:paraId="2642CFAE" w14:textId="77777777" w:rsidR="008A57E9" w:rsidRPr="0084578A" w:rsidRDefault="008A57E9" w:rsidP="008A57E9">
      <w:pPr>
        <w:rPr>
          <w:sz w:val="16"/>
          <w:szCs w:val="16"/>
        </w:rPr>
      </w:pPr>
      <w:r w:rsidRPr="0084578A">
        <w:rPr>
          <w:sz w:val="16"/>
          <w:szCs w:val="16"/>
        </w:rPr>
        <w:t>[“Seeing like a border”; Chris Rumford is a professor at the Department of Politics and International Relations, Royal Holloway, University of London; Political Geography 30 (2011) p. 61-69; http://www2.hawaii.edu/~reecej/Johnson%20et%20al%202011%20Political%20Geography.pdf] //duff</w:t>
      </w:r>
    </w:p>
    <w:p w14:paraId="6C260B4B" w14:textId="77777777" w:rsidR="008A57E9" w:rsidRPr="00421A67" w:rsidRDefault="008A57E9" w:rsidP="008A57E9">
      <w:pPr>
        <w:rPr>
          <w:sz w:val="16"/>
        </w:rPr>
      </w:pPr>
      <w:r w:rsidRPr="0084578A">
        <w:rPr>
          <w:rStyle w:val="StyleUnderline"/>
        </w:rPr>
        <w:t>In a world of security alerts, enhanced personal mobility</w:t>
      </w:r>
      <w:r w:rsidRPr="0084578A">
        <w:rPr>
          <w:sz w:val="16"/>
        </w:rPr>
        <w:t xml:space="preserve"> (for many, but not all), </w:t>
      </w:r>
      <w:r w:rsidRPr="0084578A">
        <w:rPr>
          <w:rStyle w:val="StyleUnderline"/>
        </w:rPr>
        <w:t>and transnational flows of goods</w:t>
      </w:r>
      <w:r w:rsidRPr="0084578A">
        <w:rPr>
          <w:sz w:val="16"/>
        </w:rPr>
        <w:t xml:space="preserve">, finances, and services </w:t>
      </w:r>
      <w:r w:rsidRPr="003B68DF">
        <w:rPr>
          <w:rStyle w:val="StyleUnderline"/>
          <w:highlight w:val="yellow"/>
        </w:rPr>
        <w:t>we encounter</w:t>
      </w:r>
      <w:r w:rsidRPr="0084578A">
        <w:rPr>
          <w:sz w:val="16"/>
        </w:rPr>
        <w:t xml:space="preserve"> not a borderless world </w:t>
      </w:r>
      <w:r w:rsidRPr="003B68DF">
        <w:rPr>
          <w:sz w:val="16"/>
          <w:highlight w:val="yellow"/>
        </w:rPr>
        <w:t xml:space="preserve">but </w:t>
      </w:r>
      <w:r w:rsidRPr="003B68DF">
        <w:rPr>
          <w:rStyle w:val="StyleUnderline"/>
          <w:highlight w:val="yellow"/>
        </w:rPr>
        <w:t>a plethora of borders</w:t>
      </w:r>
      <w:r w:rsidRPr="0084578A">
        <w:rPr>
          <w:rStyle w:val="StyleUnderline"/>
        </w:rPr>
        <w:t xml:space="preserve"> which are </w:t>
      </w:r>
      <w:r w:rsidRPr="003B68DF">
        <w:rPr>
          <w:rStyle w:val="StyleUnderline"/>
          <w:highlight w:val="yellow"/>
        </w:rPr>
        <w:t>not only found “at the border</w:t>
      </w:r>
      <w:r w:rsidRPr="00643B9C">
        <w:rPr>
          <w:rStyle w:val="StyleUnderline"/>
          <w:highlight w:val="yellow"/>
        </w:rPr>
        <w:t>”. They</w:t>
      </w:r>
      <w:r w:rsidRPr="0084578A">
        <w:rPr>
          <w:rStyle w:val="StyleUnderline"/>
        </w:rPr>
        <w:t xml:space="preserve"> “now occupy ‘a multiplicity of sites’ and ‘</w:t>
      </w:r>
      <w:r w:rsidRPr="00643B9C">
        <w:rPr>
          <w:rStyle w:val="StyleUnderline"/>
          <w:highlight w:val="yellow"/>
        </w:rPr>
        <w:t>seep into the city</w:t>
      </w:r>
      <w:r w:rsidRPr="0084578A">
        <w:rPr>
          <w:rStyle w:val="StyleUnderline"/>
        </w:rPr>
        <w:t xml:space="preserve"> and the neighborhood’ </w:t>
      </w:r>
      <w:r w:rsidRPr="00643B9C">
        <w:rPr>
          <w:rStyle w:val="StyleUnderline"/>
        </w:rPr>
        <w:t>in addition to existing at the edges of a polity</w:t>
      </w:r>
      <w:r w:rsidRPr="0084578A">
        <w:rPr>
          <w:sz w:val="16"/>
        </w:rPr>
        <w:t>” (</w:t>
      </w:r>
      <w:proofErr w:type="spellStart"/>
      <w:r w:rsidRPr="0084578A">
        <w:rPr>
          <w:sz w:val="16"/>
        </w:rPr>
        <w:t>Amoore</w:t>
      </w:r>
      <w:proofErr w:type="spellEnd"/>
      <w:r w:rsidRPr="0084578A">
        <w:rPr>
          <w:sz w:val="16"/>
        </w:rPr>
        <w:t xml:space="preserve">, </w:t>
      </w:r>
      <w:proofErr w:type="spellStart"/>
      <w:r w:rsidRPr="0084578A">
        <w:rPr>
          <w:sz w:val="16"/>
        </w:rPr>
        <w:t>Marmura</w:t>
      </w:r>
      <w:proofErr w:type="spellEnd"/>
      <w:r w:rsidRPr="0084578A">
        <w:rPr>
          <w:sz w:val="16"/>
        </w:rPr>
        <w:t>, &amp; Salter, 2008</w:t>
      </w:r>
      <w:r w:rsidRPr="0084578A">
        <w:rPr>
          <w:rStyle w:val="StyleUnderline"/>
        </w:rPr>
        <w:t xml:space="preserve">). </w:t>
      </w:r>
      <w:r w:rsidRPr="00643B9C">
        <w:rPr>
          <w:rStyle w:val="StyleUnderline"/>
          <w:highlight w:val="yellow"/>
        </w:rPr>
        <w:t>Ordinary spaces are saturated with “borders</w:t>
      </w:r>
      <w:r w:rsidRPr="0084578A">
        <w:rPr>
          <w:rStyle w:val="StyleUnderline"/>
        </w:rPr>
        <w:t xml:space="preserve">, walls, fences, thresholds, signposted areas, </w:t>
      </w:r>
      <w:r w:rsidRPr="00643B9C">
        <w:rPr>
          <w:rStyle w:val="StyleUnderline"/>
          <w:highlight w:val="yellow"/>
        </w:rPr>
        <w:t>security systems and checkpoints</w:t>
      </w:r>
      <w:r w:rsidRPr="0084578A">
        <w:rPr>
          <w:rStyle w:val="StyleUnderline"/>
        </w:rPr>
        <w:t>, virtual frontiers, specialized zones, protected areas, and areas under control”</w:t>
      </w:r>
      <w:r w:rsidRPr="0084578A">
        <w:rPr>
          <w:sz w:val="16"/>
        </w:rPr>
        <w:t xml:space="preserve"> (Multiplicity, 2005</w:t>
      </w:r>
      <w:r w:rsidRPr="0084578A">
        <w:rPr>
          <w:rStyle w:val="StyleUnderline"/>
        </w:rPr>
        <w:t>). Borders are</w:t>
      </w:r>
      <w:r w:rsidRPr="0084578A">
        <w:rPr>
          <w:sz w:val="16"/>
        </w:rPr>
        <w:t xml:space="preserve"> no longer seen only as lines on a map but as </w:t>
      </w:r>
      <w:r w:rsidRPr="00643B9C">
        <w:rPr>
          <w:rStyle w:val="StyleUnderline"/>
          <w:highlight w:val="yellow"/>
        </w:rPr>
        <w:t xml:space="preserve">spaces in </w:t>
      </w:r>
      <w:proofErr w:type="gramStart"/>
      <w:r w:rsidRPr="00643B9C">
        <w:rPr>
          <w:rStyle w:val="StyleUnderline"/>
          <w:highlight w:val="yellow"/>
        </w:rPr>
        <w:t>their</w:t>
      </w:r>
      <w:proofErr w:type="gramEnd"/>
      <w:r w:rsidRPr="00643B9C">
        <w:rPr>
          <w:rStyle w:val="StyleUnderline"/>
          <w:highlight w:val="yellow"/>
        </w:rPr>
        <w:t xml:space="preserve"> own right</w:t>
      </w:r>
      <w:r w:rsidRPr="0084578A">
        <w:rPr>
          <w:sz w:val="16"/>
        </w:rPr>
        <w:t xml:space="preserve"> (as in the idea of “borderlands”) and as processes; in short, there has been a shift from borders to bordering (or </w:t>
      </w:r>
      <w:proofErr w:type="spellStart"/>
      <w:r w:rsidRPr="0084578A">
        <w:rPr>
          <w:sz w:val="16"/>
        </w:rPr>
        <w:t>rebordering</w:t>
      </w:r>
      <w:proofErr w:type="spellEnd"/>
      <w:r w:rsidRPr="0084578A">
        <w:rPr>
          <w:sz w:val="16"/>
        </w:rPr>
        <w:t xml:space="preserve">, on some accounts). The argument advanced here is that the changes to borders are in fact more far-reaching than can be captured by either the idea that “borders are everywhere” or a security-driven </w:t>
      </w:r>
      <w:proofErr w:type="spellStart"/>
      <w:r w:rsidRPr="0084578A">
        <w:rPr>
          <w:sz w:val="16"/>
        </w:rPr>
        <w:t>rebordering</w:t>
      </w:r>
      <w:proofErr w:type="spellEnd"/>
      <w:r w:rsidRPr="0084578A">
        <w:rPr>
          <w:sz w:val="16"/>
        </w:rPr>
        <w:t xml:space="preserve"> thesis. </w:t>
      </w:r>
      <w:r w:rsidRPr="0084578A">
        <w:rPr>
          <w:rStyle w:val="StyleUnderline"/>
        </w:rPr>
        <w:t xml:space="preserve">I propose that </w:t>
      </w:r>
      <w:r w:rsidRPr="00643B9C">
        <w:rPr>
          <w:rStyle w:val="StyleUnderline"/>
          <w:highlight w:val="yellow"/>
        </w:rPr>
        <w:t>to understand borders fully scholars need to “see like a border”</w:t>
      </w:r>
      <w:r w:rsidRPr="0084578A">
        <w:rPr>
          <w:sz w:val="16"/>
        </w:rPr>
        <w:t xml:space="preserve">. Three key dimensions of borders/bordering are generating a distinct research agenda and associated literature. First, borders can be “engines of connectivity”. Rather than curtailing mobility, borders can actively facilitate it; many </w:t>
      </w:r>
      <w:r w:rsidRPr="0084578A">
        <w:rPr>
          <w:rStyle w:val="StyleUnderline"/>
        </w:rPr>
        <w:t xml:space="preserve">key borders are at airports, maritime ports, and railway terminals. Borders can connect as well as divide, not just proximate entities, but globally. </w:t>
      </w:r>
      <w:r w:rsidRPr="0084578A">
        <w:rPr>
          <w:sz w:val="16"/>
        </w:rPr>
        <w:t xml:space="preserve">This means that more </w:t>
      </w:r>
      <w:r w:rsidRPr="0084578A">
        <w:rPr>
          <w:rStyle w:val="StyleUnderline"/>
        </w:rPr>
        <w:t>conventional views of interactions across borders</w:t>
      </w:r>
      <w:r w:rsidRPr="0084578A">
        <w:rPr>
          <w:sz w:val="16"/>
        </w:rPr>
        <w:t xml:space="preserve"> (e.g. </w:t>
      </w:r>
      <w:proofErr w:type="spellStart"/>
      <w:r w:rsidRPr="0084578A">
        <w:rPr>
          <w:sz w:val="16"/>
        </w:rPr>
        <w:t>Minghi</w:t>
      </w:r>
      <w:proofErr w:type="spellEnd"/>
      <w:r w:rsidRPr="0084578A">
        <w:rPr>
          <w:sz w:val="16"/>
        </w:rPr>
        <w:t xml:space="preserve">, 1991) </w:t>
      </w:r>
      <w:r w:rsidRPr="0084578A">
        <w:rPr>
          <w:rStyle w:val="StyleUnderline"/>
        </w:rPr>
        <w:t>are in need of revision.</w:t>
      </w:r>
      <w:r w:rsidRPr="0084578A">
        <w:rPr>
          <w:sz w:val="16"/>
        </w:rPr>
        <w:t xml:space="preserve"> It also means that border scholars must take issue with the idea, expressed by </w:t>
      </w:r>
      <w:proofErr w:type="spellStart"/>
      <w:r w:rsidRPr="0084578A">
        <w:rPr>
          <w:sz w:val="16"/>
        </w:rPr>
        <w:t>Häkli</w:t>
      </w:r>
      <w:proofErr w:type="spellEnd"/>
      <w:r w:rsidRPr="0084578A">
        <w:rPr>
          <w:sz w:val="16"/>
        </w:rPr>
        <w:t xml:space="preserve"> and Kaplan (2002, p. 7), that “cross-border interactions are more likely to occur when the ‘other side’ is easily accessible, in contrast to when people live farther away from the border”. For van </w:t>
      </w:r>
      <w:proofErr w:type="spellStart"/>
      <w:r w:rsidRPr="0084578A">
        <w:rPr>
          <w:sz w:val="16"/>
        </w:rPr>
        <w:t>Schendel</w:t>
      </w:r>
      <w:proofErr w:type="spellEnd"/>
      <w:r w:rsidRPr="0084578A">
        <w:rPr>
          <w:sz w:val="16"/>
        </w:rPr>
        <w:t xml:space="preserve"> (2005) </w:t>
      </w:r>
      <w:proofErr w:type="spellStart"/>
      <w:r w:rsidRPr="0084578A">
        <w:rPr>
          <w:sz w:val="16"/>
        </w:rPr>
        <w:t>borderlanders</w:t>
      </w:r>
      <w:proofErr w:type="spellEnd"/>
      <w:r w:rsidRPr="0084578A">
        <w:rPr>
          <w:sz w:val="16"/>
        </w:rPr>
        <w:t xml:space="preserve"> are able to “jump” scales (local, national, regional, global) and therefore do not experience the national border only as an immediate limit. People can construct the scale of the border for themselves; as a “local” phenomenon, a nation-state “edge”, or as a transnational staging post: the border can be reconfigured as a portal. Second</w:t>
      </w:r>
      <w:r w:rsidRPr="0084578A">
        <w:rPr>
          <w:rStyle w:val="StyleUnderline"/>
        </w:rPr>
        <w:t xml:space="preserve">, </w:t>
      </w:r>
      <w:r w:rsidRPr="00643B9C">
        <w:rPr>
          <w:rStyle w:val="StyleUnderline"/>
          <w:highlight w:val="yellow"/>
        </w:rPr>
        <w:t>bordering is not always the business of the state. Ordinary people</w:t>
      </w:r>
      <w:r w:rsidRPr="0084578A">
        <w:rPr>
          <w:sz w:val="16"/>
        </w:rPr>
        <w:t xml:space="preserve"> (citizens and also non-citizens) </w:t>
      </w:r>
      <w:r w:rsidRPr="00643B9C">
        <w:rPr>
          <w:rStyle w:val="StyleUnderline"/>
          <w:highlight w:val="yellow"/>
        </w:rPr>
        <w:t>are increasingly involved in</w:t>
      </w:r>
      <w:r w:rsidRPr="0084578A">
        <w:rPr>
          <w:rStyle w:val="StyleUnderline"/>
        </w:rPr>
        <w:t xml:space="preserve"> the business of </w:t>
      </w:r>
      <w:r w:rsidRPr="00643B9C">
        <w:rPr>
          <w:rStyle w:val="StyleUnderline"/>
          <w:highlight w:val="yellow"/>
        </w:rPr>
        <w:t>bordering</w:t>
      </w:r>
      <w:r w:rsidRPr="0084578A">
        <w:rPr>
          <w:sz w:val="16"/>
        </w:rPr>
        <w:t>, an activity I have previously termed “</w:t>
      </w:r>
      <w:proofErr w:type="spellStart"/>
      <w:r w:rsidRPr="0084578A">
        <w:rPr>
          <w:sz w:val="16"/>
        </w:rPr>
        <w:t>borderwork</w:t>
      </w:r>
      <w:proofErr w:type="spellEnd"/>
      <w:r w:rsidRPr="0084578A">
        <w:rPr>
          <w:sz w:val="16"/>
        </w:rPr>
        <w:t xml:space="preserve">” (Rumford, 2008). Citizens, entrepreneurs, and NGOs are active in constructing, shifting, or even erasing borders. </w:t>
      </w:r>
      <w:r w:rsidRPr="00643B9C">
        <w:rPr>
          <w:rStyle w:val="StyleUnderline"/>
          <w:highlight w:val="yellow"/>
        </w:rPr>
        <w:t>The borders</w:t>
      </w:r>
      <w:r w:rsidRPr="0084578A">
        <w:rPr>
          <w:rStyle w:val="StyleUnderline"/>
        </w:rPr>
        <w:t xml:space="preserve"> in question </w:t>
      </w:r>
      <w:r w:rsidRPr="00643B9C">
        <w:rPr>
          <w:rStyle w:val="StyleUnderline"/>
          <w:highlight w:val="yellow"/>
        </w:rPr>
        <w:t>are not necessarily those</w:t>
      </w:r>
      <w:r w:rsidRPr="0084578A">
        <w:rPr>
          <w:sz w:val="16"/>
        </w:rPr>
        <w:t xml:space="preserve"> (at the edges</w:t>
      </w:r>
      <w:r w:rsidRPr="0084578A">
        <w:rPr>
          <w:rStyle w:val="StyleUnderline"/>
        </w:rPr>
        <w:t xml:space="preserve">) </w:t>
      </w:r>
      <w:r w:rsidRPr="00643B9C">
        <w:rPr>
          <w:rStyle w:val="StyleUnderline"/>
          <w:highlight w:val="yellow"/>
        </w:rPr>
        <w:t>of the nation-state</w:t>
      </w:r>
      <w:r w:rsidRPr="0084578A">
        <w:rPr>
          <w:sz w:val="16"/>
        </w:rPr>
        <w:t xml:space="preserve">; </w:t>
      </w:r>
      <w:r w:rsidRPr="0084578A">
        <w:rPr>
          <w:rStyle w:val="StyleUnderline"/>
        </w:rPr>
        <w:t>they can be found at a range of sites throughout society: i</w:t>
      </w:r>
      <w:r w:rsidRPr="00643B9C">
        <w:rPr>
          <w:rStyle w:val="StyleUnderline"/>
          <w:highlight w:val="yellow"/>
        </w:rPr>
        <w:t>n towns and cities</w:t>
      </w:r>
      <w:r w:rsidRPr="0084578A">
        <w:rPr>
          <w:rStyle w:val="StyleUnderline"/>
        </w:rPr>
        <w:t>, and in local neighborhoods</w:t>
      </w:r>
      <w:r w:rsidRPr="0084578A">
        <w:rPr>
          <w:sz w:val="16"/>
        </w:rPr>
        <w:t xml:space="preserve">. Examples (in the UK) include: the local currency schemes in several English towns (Stroud, Lewes, </w:t>
      </w:r>
      <w:proofErr w:type="spellStart"/>
      <w:r w:rsidRPr="0084578A">
        <w:rPr>
          <w:sz w:val="16"/>
        </w:rPr>
        <w:t>Totnes</w:t>
      </w:r>
      <w:proofErr w:type="spellEnd"/>
      <w:r w:rsidRPr="0084578A">
        <w:rPr>
          <w:sz w:val="16"/>
        </w:rPr>
        <w:t xml:space="preserve">) designed to prevent the leeching of money from the local economy; </w:t>
      </w:r>
      <w:r w:rsidRPr="0084578A">
        <w:rPr>
          <w:rStyle w:val="StyleUnderline"/>
        </w:rPr>
        <w:t xml:space="preserve">securing Protected Designation of Origin status </w:t>
      </w:r>
      <w:r w:rsidRPr="0084578A">
        <w:rPr>
          <w:sz w:val="16"/>
        </w:rPr>
        <w:t xml:space="preserve">(from the EU) for local produce such as Melton </w:t>
      </w:r>
      <w:proofErr w:type="spellStart"/>
      <w:r w:rsidRPr="0084578A">
        <w:rPr>
          <w:sz w:val="16"/>
        </w:rPr>
        <w:t>Mowbray</w:t>
      </w:r>
      <w:proofErr w:type="spellEnd"/>
      <w:r w:rsidRPr="0084578A">
        <w:rPr>
          <w:sz w:val="16"/>
        </w:rPr>
        <w:t xml:space="preserve"> pork pies and Stilton cheese (Cooper &amp; Rumford, in press) </w:t>
      </w:r>
      <w:r w:rsidRPr="0084578A">
        <w:rPr>
          <w:rStyle w:val="StyleUnderline"/>
        </w:rPr>
        <w:t>which creates bounded regions for branded products</w:t>
      </w:r>
      <w:r w:rsidRPr="0084578A">
        <w:rPr>
          <w:sz w:val="16"/>
        </w:rPr>
        <w:t xml:space="preserve">. What is distinctive about these activities is that they result from initiatives by entrepreneurs, citizens/ residents, and grass roots activists. </w:t>
      </w:r>
      <w:r w:rsidRPr="00643B9C">
        <w:rPr>
          <w:sz w:val="16"/>
          <w:highlight w:val="yellow"/>
        </w:rPr>
        <w:t>T</w:t>
      </w:r>
      <w:r w:rsidRPr="00643B9C">
        <w:rPr>
          <w:rStyle w:val="StyleUnderline"/>
          <w:highlight w:val="yellow"/>
        </w:rPr>
        <w:t>hey are not top-down</w:t>
      </w:r>
      <w:r w:rsidRPr="0084578A">
        <w:rPr>
          <w:rStyle w:val="StyleUnderline"/>
        </w:rPr>
        <w:t xml:space="preserve">, state-led processes of bordering. This activity does not necessarily result in borders that enhance national security but it provides </w:t>
      </w:r>
      <w:proofErr w:type="spellStart"/>
      <w:r w:rsidRPr="0084578A">
        <w:rPr>
          <w:rStyle w:val="StyleUnderline"/>
        </w:rPr>
        <w:t>borderworkers</w:t>
      </w:r>
      <w:proofErr w:type="spellEnd"/>
      <w:r w:rsidRPr="0084578A">
        <w:rPr>
          <w:rStyle w:val="StyleUnderline"/>
        </w:rPr>
        <w:t xml:space="preserve"> with new political and/or economic opportunities</w:t>
      </w:r>
      <w:r w:rsidRPr="0084578A">
        <w:rPr>
          <w:sz w:val="16"/>
        </w:rPr>
        <w:t xml:space="preserve">: the uses of borders are many and various. Third, </w:t>
      </w:r>
      <w:r w:rsidRPr="00643B9C">
        <w:rPr>
          <w:rStyle w:val="StyleUnderline"/>
          <w:highlight w:val="yellow"/>
        </w:rPr>
        <w:t xml:space="preserve">borders provide opportunities for </w:t>
      </w:r>
      <w:proofErr w:type="gramStart"/>
      <w:r w:rsidRPr="00643B9C">
        <w:rPr>
          <w:rStyle w:val="StyleUnderline"/>
          <w:highlight w:val="yellow"/>
        </w:rPr>
        <w:t>claims-making</w:t>
      </w:r>
      <w:proofErr w:type="gramEnd"/>
      <w:r w:rsidRPr="0084578A">
        <w:rPr>
          <w:rStyle w:val="StyleUnderline"/>
        </w:rPr>
        <w:t>. This has long been recognized to be the case in respect of the nation-state, where national borders are not always imposed by the center</w:t>
      </w:r>
      <w:r w:rsidRPr="0084578A">
        <w:rPr>
          <w:sz w:val="16"/>
        </w:rPr>
        <w:t xml:space="preserve">. For example </w:t>
      </w:r>
      <w:proofErr w:type="spellStart"/>
      <w:r w:rsidRPr="0084578A">
        <w:rPr>
          <w:sz w:val="16"/>
        </w:rPr>
        <w:t>Sahlins</w:t>
      </w:r>
      <w:proofErr w:type="spellEnd"/>
      <w:r w:rsidRPr="0084578A">
        <w:rPr>
          <w:sz w:val="16"/>
        </w:rPr>
        <w:t xml:space="preserve">’ (1989, p. 9) work on the </w:t>
      </w:r>
      <w:proofErr w:type="spellStart"/>
      <w:r w:rsidRPr="0084578A">
        <w:rPr>
          <w:sz w:val="16"/>
        </w:rPr>
        <w:t>SpaineFrance</w:t>
      </w:r>
      <w:proofErr w:type="spellEnd"/>
      <w:r w:rsidRPr="0084578A">
        <w:rPr>
          <w:sz w:val="16"/>
        </w:rPr>
        <w:t xml:space="preserve"> border in the Pyrenees shows that “local society brought the nation into the village”. But </w:t>
      </w:r>
      <w:proofErr w:type="spellStart"/>
      <w:r w:rsidRPr="0084578A">
        <w:rPr>
          <w:sz w:val="16"/>
        </w:rPr>
        <w:t>borderwork</w:t>
      </w:r>
      <w:proofErr w:type="spellEnd"/>
      <w:r w:rsidRPr="0084578A">
        <w:rPr>
          <w:sz w:val="16"/>
        </w:rPr>
        <w:t xml:space="preserve"> also has a post-national dimension and is consistent with what </w:t>
      </w:r>
      <w:proofErr w:type="gramStart"/>
      <w:r w:rsidRPr="0084578A">
        <w:rPr>
          <w:sz w:val="16"/>
        </w:rPr>
        <w:t>Is</w:t>
      </w:r>
      <w:proofErr w:type="gramEnd"/>
      <w:r w:rsidRPr="0084578A">
        <w:rPr>
          <w:sz w:val="16"/>
        </w:rPr>
        <w:t xml:space="preserve"> in and Nielsen (2008) term an “act of citizenship”: “they are part of the process by which citizens are distinguished from others: strangers, outsiders, non-status people and the rest” (</w:t>
      </w:r>
      <w:proofErr w:type="spellStart"/>
      <w:r w:rsidRPr="0084578A">
        <w:rPr>
          <w:sz w:val="16"/>
        </w:rPr>
        <w:t>Nyers</w:t>
      </w:r>
      <w:proofErr w:type="spellEnd"/>
      <w:r w:rsidRPr="0084578A">
        <w:rPr>
          <w:sz w:val="16"/>
        </w:rPr>
        <w:t xml:space="preserve">, 2008, p. 168). Moreover, acts of citizenship and </w:t>
      </w:r>
      <w:proofErr w:type="spellStart"/>
      <w:r w:rsidRPr="0084578A">
        <w:rPr>
          <w:sz w:val="16"/>
        </w:rPr>
        <w:t>borderwork</w:t>
      </w:r>
      <w:proofErr w:type="spellEnd"/>
      <w:r w:rsidRPr="0084578A">
        <w:rPr>
          <w:sz w:val="16"/>
        </w:rPr>
        <w:t xml:space="preserve"> alike are not restricted to those who are already citizens; they are means by which “non-status persons can constitute themselves as being political” (</w:t>
      </w:r>
      <w:proofErr w:type="spellStart"/>
      <w:r w:rsidRPr="0084578A">
        <w:rPr>
          <w:sz w:val="16"/>
        </w:rPr>
        <w:t>Nyers</w:t>
      </w:r>
      <w:proofErr w:type="spellEnd"/>
      <w:r w:rsidRPr="0084578A">
        <w:rPr>
          <w:sz w:val="16"/>
        </w:rPr>
        <w:t xml:space="preserve">, 2008, p. 162). </w:t>
      </w:r>
      <w:proofErr w:type="spellStart"/>
      <w:r w:rsidRPr="0084578A">
        <w:rPr>
          <w:rStyle w:val="StyleUnderline"/>
        </w:rPr>
        <w:t>Borderwork</w:t>
      </w:r>
      <w:proofErr w:type="spellEnd"/>
      <w:r w:rsidRPr="0084578A">
        <w:rPr>
          <w:rStyle w:val="StyleUnderline"/>
        </w:rPr>
        <w:t xml:space="preserve"> can also be associated with a range of claims-making activity, not only claims to national belonging or citizenship, but also demands for transnational mobility, assertions of human rights, and demonstrations of political </w:t>
      </w:r>
      <w:proofErr w:type="spellStart"/>
      <w:r w:rsidRPr="0084578A">
        <w:rPr>
          <w:rStyle w:val="StyleUnderline"/>
        </w:rPr>
        <w:t>actorhood</w:t>
      </w:r>
      <w:proofErr w:type="spellEnd"/>
      <w:r w:rsidRPr="0084578A">
        <w:rPr>
          <w:rStyle w:val="StyleUnderline"/>
        </w:rPr>
        <w:t>, all of which can comprise acts of citizenship. This leads to the possibility of viewing bordering not only in terms of securitization but also in terms of opportunities for humanitarian assistance targeted at those</w:t>
      </w:r>
      <w:r w:rsidRPr="0084578A">
        <w:rPr>
          <w:sz w:val="16"/>
        </w:rPr>
        <w:t xml:space="preserve"> (refugees, migrants) </w:t>
      </w:r>
      <w:r w:rsidRPr="0084578A">
        <w:rPr>
          <w:rStyle w:val="StyleUnderline"/>
        </w:rPr>
        <w:t>who may coalesce at the borders</w:t>
      </w:r>
      <w:r w:rsidRPr="0084578A">
        <w:rPr>
          <w:sz w:val="16"/>
        </w:rPr>
        <w:t xml:space="preserve">. Some common themes are evident in these three dimensions of bordering, most importantly bordering as a societal phenomenon and the importance of individual experience in making/negotiating borders, pointing to a </w:t>
      </w:r>
      <w:proofErr w:type="spellStart"/>
      <w:r w:rsidRPr="0084578A">
        <w:rPr>
          <w:sz w:val="16"/>
        </w:rPr>
        <w:t>vernacularization</w:t>
      </w:r>
      <w:proofErr w:type="spellEnd"/>
      <w:r w:rsidRPr="0084578A">
        <w:rPr>
          <w:sz w:val="16"/>
        </w:rPr>
        <w:t xml:space="preserve"> or </w:t>
      </w:r>
      <w:proofErr w:type="spellStart"/>
      <w:r w:rsidRPr="0084578A">
        <w:rPr>
          <w:sz w:val="16"/>
        </w:rPr>
        <w:t>cosmopolitanization</w:t>
      </w:r>
      <w:proofErr w:type="spellEnd"/>
      <w:r w:rsidRPr="0084578A">
        <w:rPr>
          <w:sz w:val="16"/>
        </w:rPr>
        <w:t xml:space="preserve"> of borders (Rumford, 2007). The resultant diversity and multiplication of border studies provokes a key question: from what perspective should this multiplicity of borders be viewed? </w:t>
      </w:r>
      <w:r w:rsidRPr="00643B9C">
        <w:rPr>
          <w:rStyle w:val="StyleUnderline"/>
          <w:highlight w:val="yellow"/>
        </w:rPr>
        <w:t>The danger is that</w:t>
      </w:r>
      <w:r w:rsidRPr="0084578A">
        <w:rPr>
          <w:rStyle w:val="StyleUnderline"/>
        </w:rPr>
        <w:t xml:space="preserve"> even when acknowledged that </w:t>
      </w:r>
      <w:r w:rsidRPr="00643B9C">
        <w:rPr>
          <w:rStyle w:val="StyleUnderline"/>
          <w:highlight w:val="yellow"/>
        </w:rPr>
        <w:t>borders can be diffused throughout society border scholars still choose to look</w:t>
      </w:r>
      <w:r w:rsidRPr="0084578A">
        <w:rPr>
          <w:rStyle w:val="StyleUnderline"/>
        </w:rPr>
        <w:t xml:space="preserve"> at borders </w:t>
      </w:r>
      <w:r w:rsidRPr="00643B9C">
        <w:rPr>
          <w:rStyle w:val="StyleUnderline"/>
          <w:highlight w:val="yellow"/>
        </w:rPr>
        <w:t>from the perspective of the state</w:t>
      </w:r>
      <w:r w:rsidRPr="0084578A">
        <w:rPr>
          <w:rStyle w:val="StyleUnderline"/>
        </w:rPr>
        <w:t>, by considering for example the extent to which the development of borderlands is compatible with conventional notions of securitized borders</w:t>
      </w:r>
      <w:r w:rsidRPr="0084578A">
        <w:rPr>
          <w:sz w:val="16"/>
        </w:rPr>
        <w:t>. But what would happen if a different, non-state perspective were adopted? Rather than “seeing like a state” (Scott, 1998) what would it mean to “see like a border”? Seeing like a border shifts the emphasis in border studies in several important ways. First, as borders can be found “wherever selective controls are to be found” (</w:t>
      </w:r>
      <w:proofErr w:type="spellStart"/>
      <w:r w:rsidRPr="0084578A">
        <w:rPr>
          <w:sz w:val="16"/>
        </w:rPr>
        <w:t>Balibar</w:t>
      </w:r>
      <w:proofErr w:type="spellEnd"/>
      <w:r w:rsidRPr="0084578A">
        <w:rPr>
          <w:sz w:val="16"/>
        </w:rPr>
        <w:t>, 2002, pp. 84e85</w:t>
      </w:r>
      <w:r w:rsidRPr="0084578A">
        <w:rPr>
          <w:rStyle w:val="StyleUnderline"/>
        </w:rPr>
        <w:t>) seeing like a border does not equate to “being on the outside and looking in”</w:t>
      </w:r>
      <w:r w:rsidRPr="0084578A">
        <w:rPr>
          <w:sz w:val="16"/>
        </w:rPr>
        <w:t xml:space="preserve"> (or looking out from the watchtower to the wilderness beyond</w:t>
      </w:r>
      <w:r w:rsidRPr="0084578A">
        <w:rPr>
          <w:rStyle w:val="StyleUnderline"/>
        </w:rPr>
        <w:t xml:space="preserve">). </w:t>
      </w:r>
      <w:r w:rsidRPr="00643B9C">
        <w:rPr>
          <w:rStyle w:val="StyleUnderline"/>
          <w:highlight w:val="yellow"/>
        </w:rPr>
        <w:t>Bordering</w:t>
      </w:r>
      <w:r w:rsidRPr="0084578A">
        <w:rPr>
          <w:rStyle w:val="StyleUnderline"/>
        </w:rPr>
        <w:t xml:space="preserve"> processes </w:t>
      </w:r>
      <w:r w:rsidRPr="00643B9C">
        <w:rPr>
          <w:rStyle w:val="StyleUnderline"/>
          <w:highlight w:val="yellow"/>
        </w:rPr>
        <w:t>permeate everyday life</w:t>
      </w:r>
      <w:r w:rsidRPr="0084578A">
        <w:rPr>
          <w:sz w:val="16"/>
        </w:rPr>
        <w:t xml:space="preserve">, well </w:t>
      </w:r>
      <w:r w:rsidRPr="00643B9C">
        <w:rPr>
          <w:rStyle w:val="StyleUnderline"/>
          <w:highlight w:val="yellow"/>
        </w:rPr>
        <w:t>captured in</w:t>
      </w:r>
      <w:r w:rsidRPr="0084578A">
        <w:rPr>
          <w:sz w:val="16"/>
        </w:rPr>
        <w:t xml:space="preserve"> </w:t>
      </w:r>
      <w:proofErr w:type="spellStart"/>
      <w:r w:rsidRPr="0084578A">
        <w:rPr>
          <w:sz w:val="16"/>
        </w:rPr>
        <w:t>Urry’s</w:t>
      </w:r>
      <w:proofErr w:type="spellEnd"/>
      <w:r w:rsidRPr="0084578A">
        <w:rPr>
          <w:sz w:val="16"/>
        </w:rPr>
        <w:t xml:space="preserve"> (2007) </w:t>
      </w:r>
      <w:r w:rsidRPr="0084578A">
        <w:rPr>
          <w:rStyle w:val="StyleUnderline"/>
        </w:rPr>
        <w:t>notion of “</w:t>
      </w:r>
      <w:r w:rsidRPr="00643B9C">
        <w:rPr>
          <w:rStyle w:val="StyleUnderline"/>
          <w:highlight w:val="yellow"/>
        </w:rPr>
        <w:t>frisk society”</w:t>
      </w:r>
      <w:r w:rsidRPr="0084578A">
        <w:rPr>
          <w:rStyle w:val="StyleUnderline"/>
        </w:rPr>
        <w:t xml:space="preserve"> in which passing through public spaces is </w:t>
      </w:r>
      <w:r w:rsidRPr="00643B9C">
        <w:rPr>
          <w:rStyle w:val="StyleUnderline"/>
          <w:highlight w:val="yellow"/>
        </w:rPr>
        <w:t>akin to the experience of airport security.</w:t>
      </w:r>
      <w:r w:rsidRPr="0084578A">
        <w:rPr>
          <w:sz w:val="16"/>
        </w:rPr>
        <w:t xml:space="preserve"> In aspiring to see like a border, the constitutive nature of borders in social and political life must be recognized. Second, </w:t>
      </w:r>
      <w:r w:rsidRPr="0084578A">
        <w:rPr>
          <w:rStyle w:val="StyleUnderline"/>
        </w:rPr>
        <w:t>borders are not necessarily always working in the service of the state.</w:t>
      </w:r>
      <w:r w:rsidRPr="0084578A">
        <w:rPr>
          <w:sz w:val="16"/>
        </w:rPr>
        <w:t xml:space="preserve"> When seeing like a state one is committed to seeing borders as lines of securitized defense. Borders do not always conform to this model. In a desire to shore up what may be perceived as the ineffectual borders of the nation-state </w:t>
      </w:r>
      <w:proofErr w:type="spellStart"/>
      <w:r w:rsidRPr="0084578A">
        <w:rPr>
          <w:sz w:val="16"/>
        </w:rPr>
        <w:t>borderworkers</w:t>
      </w:r>
      <w:proofErr w:type="spellEnd"/>
      <w:r w:rsidRPr="0084578A">
        <w:rPr>
          <w:sz w:val="16"/>
        </w:rPr>
        <w:t xml:space="preserve"> may engage in local bordering activity designed to enhance status or regulate mobility</w:t>
      </w:r>
      <w:r w:rsidRPr="0084578A">
        <w:rPr>
          <w:rStyle w:val="StyleUnderline"/>
        </w:rPr>
        <w:t xml:space="preserve">; </w:t>
      </w:r>
      <w:r w:rsidRPr="00643B9C">
        <w:rPr>
          <w:rStyle w:val="StyleUnderline"/>
          <w:highlight w:val="yellow"/>
        </w:rPr>
        <w:t>gated communities</w:t>
      </w:r>
      <w:r w:rsidRPr="0084578A">
        <w:rPr>
          <w:rStyle w:val="StyleUnderline"/>
        </w:rPr>
        <w:t xml:space="preserve">, respect zones, </w:t>
      </w:r>
      <w:r w:rsidRPr="00643B9C">
        <w:rPr>
          <w:rStyle w:val="StyleUnderline"/>
          <w:highlight w:val="yellow"/>
        </w:rPr>
        <w:t>“resilient” communities of CCTV watching citizens</w:t>
      </w:r>
      <w:r w:rsidRPr="0084578A">
        <w:rPr>
          <w:rStyle w:val="StyleUnderline"/>
        </w:rPr>
        <w:t>.</w:t>
      </w:r>
      <w:r w:rsidRPr="0084578A">
        <w:rPr>
          <w:sz w:val="16"/>
        </w:rPr>
        <w:t xml:space="preserve"> Third, </w:t>
      </w:r>
      <w:r w:rsidRPr="00643B9C">
        <w:rPr>
          <w:rStyle w:val="StyleUnderline"/>
          <w:highlight w:val="yellow"/>
        </w:rPr>
        <w:t>seeing like a border does not</w:t>
      </w:r>
      <w:r w:rsidRPr="0084578A">
        <w:rPr>
          <w:rStyle w:val="StyleUnderline"/>
        </w:rPr>
        <w:t xml:space="preserve"> necessarily </w:t>
      </w:r>
      <w:r w:rsidRPr="00643B9C">
        <w:rPr>
          <w:rStyle w:val="StyleUnderline"/>
          <w:highlight w:val="yellow"/>
        </w:rPr>
        <w:t>mean identifying with the subaltern</w:t>
      </w:r>
      <w:r w:rsidRPr="0084578A">
        <w:rPr>
          <w:sz w:val="16"/>
        </w:rPr>
        <w:t xml:space="preserve">, the dispossessed, the downtrodden, </w:t>
      </w:r>
      <w:proofErr w:type="gramStart"/>
      <w:r w:rsidRPr="0084578A">
        <w:rPr>
          <w:sz w:val="16"/>
        </w:rPr>
        <w:t>the</w:t>
      </w:r>
      <w:proofErr w:type="gramEnd"/>
      <w:r w:rsidRPr="0084578A">
        <w:rPr>
          <w:sz w:val="16"/>
        </w:rPr>
        <w:t xml:space="preserve"> marginal. The border, and the </w:t>
      </w:r>
      <w:proofErr w:type="spellStart"/>
      <w:r w:rsidRPr="0084578A">
        <w:rPr>
          <w:sz w:val="16"/>
        </w:rPr>
        <w:t>borderwork</w:t>
      </w:r>
      <w:proofErr w:type="spellEnd"/>
      <w:r w:rsidRPr="0084578A">
        <w:rPr>
          <w:sz w:val="16"/>
        </w:rPr>
        <w:t xml:space="preserve"> which has led to its construction, may be the project of those seeking to gain further advantage in society: entrepreneurs or affluent citizens, for example. Why remain passive in the face of other peoples’ borders when it is possible to obtain advantage by becoming a proactive borderer? If borders are networked throughout society and more and more people can participate in </w:t>
      </w:r>
      <w:proofErr w:type="spellStart"/>
      <w:r w:rsidRPr="0084578A">
        <w:rPr>
          <w:sz w:val="16"/>
        </w:rPr>
        <w:t>borderwork</w:t>
      </w:r>
      <w:proofErr w:type="spellEnd"/>
      <w:r w:rsidRPr="0084578A">
        <w:rPr>
          <w:sz w:val="16"/>
        </w:rPr>
        <w:t xml:space="preserve">, then the capacity to make or undo borders becomes a major source of political capital. </w:t>
      </w:r>
      <w:r w:rsidRPr="0084578A">
        <w:rPr>
          <w:rStyle w:val="StyleUnderline"/>
        </w:rPr>
        <w:t xml:space="preserve">Seeing like a border means taking into account perspectives from those at, on, or shaping the border, and this constituency is increasing large and diverse. Fourth, </w:t>
      </w:r>
      <w:r w:rsidRPr="00643B9C">
        <w:rPr>
          <w:rStyle w:val="StyleUnderline"/>
          <w:highlight w:val="yellow"/>
        </w:rPr>
        <w:t>borders can be “invisible</w:t>
      </w:r>
      <w:r w:rsidRPr="0084578A">
        <w:rPr>
          <w:sz w:val="16"/>
        </w:rPr>
        <w:t xml:space="preserve">” (to some but not to all). This assertion runs counter to one of the most established truths in border studies: that “a border that is not visible to all has failed its purpose” (van </w:t>
      </w:r>
      <w:proofErr w:type="spellStart"/>
      <w:r w:rsidRPr="0084578A">
        <w:rPr>
          <w:sz w:val="16"/>
        </w:rPr>
        <w:t>Schendel</w:t>
      </w:r>
      <w:proofErr w:type="spellEnd"/>
      <w:r w:rsidRPr="0084578A">
        <w:rPr>
          <w:sz w:val="16"/>
        </w:rPr>
        <w:t xml:space="preserve">, 2005, p. 41). But borders may be invisible, </w:t>
      </w:r>
      <w:r w:rsidRPr="0084578A">
        <w:rPr>
          <w:rStyle w:val="StyleUnderline"/>
        </w:rPr>
        <w:t>as when they are designed not to look like borders, located in one place but projected in another entirely</w:t>
      </w:r>
      <w:r w:rsidRPr="0084578A">
        <w:rPr>
          <w:sz w:val="16"/>
        </w:rPr>
        <w:t xml:space="preserve">. This is the case with the “juxtaposed” borders established by the UK along the Eurostar routes, UK passport control being situated at the French terminus </w:t>
      </w:r>
      <w:proofErr w:type="spellStart"/>
      <w:r w:rsidRPr="0084578A">
        <w:rPr>
          <w:sz w:val="16"/>
        </w:rPr>
        <w:t>Gare</w:t>
      </w:r>
      <w:proofErr w:type="spellEnd"/>
      <w:r w:rsidRPr="0084578A">
        <w:rPr>
          <w:sz w:val="16"/>
        </w:rPr>
        <w:t xml:space="preserve"> du Nord in Paris, French controls at London’s St. </w:t>
      </w:r>
      <w:proofErr w:type="spellStart"/>
      <w:r w:rsidRPr="0084578A">
        <w:rPr>
          <w:sz w:val="16"/>
        </w:rPr>
        <w:t>Pancras</w:t>
      </w:r>
      <w:proofErr w:type="spellEnd"/>
      <w:r w:rsidRPr="0084578A">
        <w:rPr>
          <w:sz w:val="16"/>
        </w:rPr>
        <w:t xml:space="preserve">. There are many other examples of invisible borders: the UK’s “offshore borders” e established at points across the world where people apply for visa to enter the UK e or the EU’s </w:t>
      </w:r>
      <w:proofErr w:type="spellStart"/>
      <w:r w:rsidRPr="0084578A">
        <w:rPr>
          <w:sz w:val="16"/>
        </w:rPr>
        <w:t>Frontex</w:t>
      </w:r>
      <w:proofErr w:type="spellEnd"/>
      <w:r w:rsidRPr="0084578A">
        <w:rPr>
          <w:sz w:val="16"/>
        </w:rPr>
        <w:t xml:space="preserve"> boat patrols along the coast of West Africa. Such bordering activity is designed to constitute a formidable physical barrier to those beyond the EU’s border while not necessarily affecting those living on the inside. </w:t>
      </w:r>
      <w:r w:rsidRPr="0084578A">
        <w:rPr>
          <w:rStyle w:val="StyleUnderline"/>
        </w:rPr>
        <w:t xml:space="preserve">Borders can be </w:t>
      </w:r>
      <w:r w:rsidRPr="00643B9C">
        <w:rPr>
          <w:rStyle w:val="StyleUnderline"/>
          <w:highlight w:val="yellow"/>
        </w:rPr>
        <w:t>highly selective and work so as to render them invisible to the majority of the population</w:t>
      </w:r>
      <w:r w:rsidRPr="0084578A">
        <w:rPr>
          <w:rStyle w:val="StyleUnderline"/>
        </w:rPr>
        <w:t xml:space="preserve">. ‘Seeing like a border’ leads to the discovery that some borders </w:t>
      </w:r>
      <w:proofErr w:type="gramStart"/>
      <w:r w:rsidRPr="0084578A">
        <w:rPr>
          <w:rStyle w:val="StyleUnderline"/>
        </w:rPr>
        <w:t>are designed not to be seen</w:t>
      </w:r>
      <w:proofErr w:type="gramEnd"/>
      <w:r w:rsidRPr="0084578A">
        <w:rPr>
          <w:rStyle w:val="StyleUnderline"/>
        </w:rPr>
        <w:t>.</w:t>
      </w:r>
    </w:p>
    <w:p w14:paraId="0A8C3F39" w14:textId="77777777" w:rsidR="008654D3" w:rsidRPr="00167608" w:rsidRDefault="00C17BC2" w:rsidP="008654D3">
      <w:pPr>
        <w:pStyle w:val="Heading2"/>
        <w:rPr>
          <w:rFonts w:asciiTheme="minorHAnsi" w:hAnsiTheme="minorHAnsi"/>
        </w:rPr>
      </w:pPr>
      <w:r w:rsidRPr="00167608">
        <w:rPr>
          <w:rFonts w:asciiTheme="minorHAnsi" w:hAnsiTheme="minorHAnsi"/>
        </w:rPr>
        <w:t>1NC—</w:t>
      </w:r>
      <w:r w:rsidR="008654D3" w:rsidRPr="00167608">
        <w:rPr>
          <w:rFonts w:asciiTheme="minorHAnsi" w:hAnsiTheme="minorHAnsi"/>
        </w:rPr>
        <w:t>Tunnels PIC</w:t>
      </w:r>
    </w:p>
    <w:p w14:paraId="416234AA" w14:textId="77777777" w:rsidR="0066392B" w:rsidRPr="00167608" w:rsidRDefault="00CE3E78" w:rsidP="0066392B">
      <w:pPr>
        <w:pStyle w:val="Heading3"/>
        <w:rPr>
          <w:rFonts w:asciiTheme="minorHAnsi" w:hAnsiTheme="minorHAnsi"/>
        </w:rPr>
      </w:pPr>
      <w:r w:rsidRPr="00167608">
        <w:rPr>
          <w:rFonts w:asciiTheme="minorHAnsi" w:hAnsiTheme="minorHAnsi"/>
        </w:rPr>
        <w:t>1NC Shell (Nuclear Terrorism)</w:t>
      </w:r>
    </w:p>
    <w:p w14:paraId="6F8B381E" w14:textId="77777777" w:rsidR="00487235" w:rsidRPr="00167608" w:rsidRDefault="00487235" w:rsidP="00487235">
      <w:pPr>
        <w:pStyle w:val="Heading4"/>
        <w:rPr>
          <w:rFonts w:asciiTheme="minorHAnsi" w:hAnsiTheme="minorHAnsi"/>
        </w:rPr>
      </w:pPr>
      <w:r w:rsidRPr="00167608">
        <w:rPr>
          <w:rFonts w:asciiTheme="minorHAnsi" w:hAnsiTheme="minorHAnsi"/>
        </w:rPr>
        <w:t>Text: The United States federal government should substantially curtail its surveillance of the US-Mexico border except</w:t>
      </w:r>
      <w:r w:rsidR="005455E9" w:rsidRPr="00167608">
        <w:rPr>
          <w:rFonts w:asciiTheme="minorHAnsi" w:hAnsiTheme="minorHAnsi"/>
        </w:rPr>
        <w:t xml:space="preserve"> underground</w:t>
      </w:r>
      <w:r w:rsidRPr="00167608">
        <w:rPr>
          <w:rFonts w:asciiTheme="minorHAnsi" w:hAnsiTheme="minorHAnsi"/>
        </w:rPr>
        <w:t xml:space="preserve"> tunnel surveillance.</w:t>
      </w:r>
    </w:p>
    <w:p w14:paraId="4AF4D959" w14:textId="77777777" w:rsidR="0066392B" w:rsidRPr="00167608" w:rsidRDefault="0066392B" w:rsidP="0066392B">
      <w:pPr>
        <w:rPr>
          <w:rFonts w:asciiTheme="minorHAnsi" w:hAnsiTheme="minorHAnsi"/>
        </w:rPr>
      </w:pPr>
    </w:p>
    <w:p w14:paraId="2E430E50" w14:textId="77777777" w:rsidR="00C751CC" w:rsidRPr="00167608" w:rsidRDefault="00C751CC" w:rsidP="00C751CC">
      <w:pPr>
        <w:pStyle w:val="Heading4"/>
        <w:rPr>
          <w:rFonts w:asciiTheme="minorHAnsi" w:hAnsiTheme="minorHAnsi"/>
        </w:rPr>
      </w:pPr>
      <w:r w:rsidRPr="00167608">
        <w:rPr>
          <w:rFonts w:asciiTheme="minorHAnsi" w:hAnsiTheme="minorHAnsi"/>
        </w:rPr>
        <w:t xml:space="preserve">ISIS </w:t>
      </w:r>
      <w:r w:rsidR="00CD40D8" w:rsidRPr="00167608">
        <w:rPr>
          <w:rFonts w:asciiTheme="minorHAnsi" w:hAnsiTheme="minorHAnsi"/>
        </w:rPr>
        <w:t>is working on smuggling</w:t>
      </w:r>
      <w:r w:rsidRPr="00167608">
        <w:rPr>
          <w:rFonts w:asciiTheme="minorHAnsi" w:hAnsiTheme="minorHAnsi"/>
        </w:rPr>
        <w:t xml:space="preserve"> nuclear weapons across the borders via underground tunnels</w:t>
      </w:r>
      <w:r w:rsidR="001F2946" w:rsidRPr="00167608">
        <w:rPr>
          <w:rFonts w:asciiTheme="minorHAnsi" w:hAnsiTheme="minorHAnsi"/>
        </w:rPr>
        <w:t>—</w:t>
      </w:r>
      <w:r w:rsidR="00487235" w:rsidRPr="00167608">
        <w:rPr>
          <w:rFonts w:asciiTheme="minorHAnsi" w:hAnsiTheme="minorHAnsi"/>
        </w:rPr>
        <w:t>the impact is detonation on US soil--</w:t>
      </w:r>
      <w:r w:rsidR="001F2946" w:rsidRPr="00167608">
        <w:rPr>
          <w:rFonts w:asciiTheme="minorHAnsi" w:hAnsiTheme="minorHAnsi"/>
        </w:rPr>
        <w:t>surveillance is key</w:t>
      </w:r>
    </w:p>
    <w:p w14:paraId="5D88EAE1" w14:textId="77777777" w:rsidR="00C751CC" w:rsidRPr="00167608" w:rsidRDefault="00C751CC" w:rsidP="00B55AD5">
      <w:pPr>
        <w:rPr>
          <w:rFonts w:asciiTheme="minorHAnsi" w:hAnsiTheme="minorHAnsi"/>
        </w:rPr>
      </w:pPr>
      <w:r w:rsidRPr="00167608">
        <w:rPr>
          <w:rFonts w:asciiTheme="minorHAnsi" w:hAnsiTheme="minorHAnsi"/>
        </w:rPr>
        <w:t xml:space="preserve">Mac </w:t>
      </w:r>
      <w:proofErr w:type="spellStart"/>
      <w:r w:rsidRPr="00167608">
        <w:rPr>
          <w:rStyle w:val="Style13ptBold"/>
          <w:rFonts w:asciiTheme="minorHAnsi" w:hAnsiTheme="minorHAnsi"/>
        </w:rPr>
        <w:t>Slavo</w:t>
      </w:r>
      <w:proofErr w:type="spellEnd"/>
      <w:r w:rsidRPr="00167608">
        <w:rPr>
          <w:rFonts w:asciiTheme="minorHAnsi" w:hAnsiTheme="minorHAnsi"/>
        </w:rPr>
        <w:t xml:space="preserve">, </w:t>
      </w:r>
      <w:r w:rsidRPr="00167608">
        <w:rPr>
          <w:rStyle w:val="Style13ptBold"/>
          <w:rFonts w:asciiTheme="minorHAnsi" w:hAnsiTheme="minorHAnsi"/>
        </w:rPr>
        <w:t>5-26</w:t>
      </w:r>
      <w:r w:rsidRPr="00167608">
        <w:rPr>
          <w:rFonts w:asciiTheme="minorHAnsi" w:hAnsiTheme="minorHAnsi"/>
        </w:rPr>
        <w:t xml:space="preserve">-2015, "Report: Terrorist Nuke Attack May Be Carried Out Inside the United States in Next 12 Months," </w:t>
      </w:r>
      <w:hyperlink r:id="rId17" w:history="1">
        <w:r w:rsidRPr="00167608">
          <w:rPr>
            <w:rStyle w:val="Hyperlink"/>
            <w:rFonts w:asciiTheme="minorHAnsi" w:hAnsiTheme="minorHAnsi"/>
          </w:rPr>
          <w:t>http://www.infowars.com/report-terrorist-nuke-attack-may-be-carried-out-inside-the-united-states-in-next-12-months/)//GV</w:t>
        </w:r>
      </w:hyperlink>
    </w:p>
    <w:p w14:paraId="68A78F14" w14:textId="77777777" w:rsidR="00C751CC" w:rsidRPr="00167608" w:rsidRDefault="00C751CC" w:rsidP="00B55AD5">
      <w:pPr>
        <w:rPr>
          <w:rFonts w:asciiTheme="minorHAnsi" w:hAnsiTheme="minorHAnsi"/>
          <w:sz w:val="14"/>
        </w:rPr>
      </w:pPr>
      <w:r w:rsidRPr="00167608">
        <w:rPr>
          <w:rFonts w:asciiTheme="minorHAnsi" w:hAnsiTheme="minorHAnsi"/>
          <w:sz w:val="14"/>
        </w:rPr>
        <w:t xml:space="preserve">With </w:t>
      </w:r>
      <w:r w:rsidRPr="00167608">
        <w:rPr>
          <w:rStyle w:val="StyleUnderline"/>
          <w:rFonts w:asciiTheme="minorHAnsi" w:hAnsiTheme="minorHAnsi"/>
        </w:rPr>
        <w:t>nuclear material having been stolen on multiple occasions in Mexico</w:t>
      </w:r>
      <w:r w:rsidRPr="00167608">
        <w:rPr>
          <w:rFonts w:asciiTheme="minorHAnsi" w:hAnsiTheme="minorHAnsi"/>
          <w:sz w:val="14"/>
        </w:rPr>
        <w:t xml:space="preserve">, and </w:t>
      </w:r>
      <w:r w:rsidRPr="00167608">
        <w:rPr>
          <w:rStyle w:val="StyleUnderline"/>
          <w:rFonts w:asciiTheme="minorHAnsi" w:hAnsiTheme="minorHAnsi"/>
        </w:rPr>
        <w:t xml:space="preserve">close terrorist ties to intelligence organizations in the </w:t>
      </w:r>
      <w:proofErr w:type="gramStart"/>
      <w:r w:rsidRPr="00167608">
        <w:rPr>
          <w:rStyle w:val="StyleUnderline"/>
          <w:rFonts w:asciiTheme="minorHAnsi" w:hAnsiTheme="minorHAnsi"/>
        </w:rPr>
        <w:t>middle east</w:t>
      </w:r>
      <w:proofErr w:type="gramEnd"/>
      <w:r w:rsidRPr="00167608">
        <w:rPr>
          <w:rFonts w:asciiTheme="minorHAnsi" w:hAnsiTheme="minorHAnsi"/>
          <w:sz w:val="14"/>
        </w:rPr>
        <w:t xml:space="preserve">, it appears that if </w:t>
      </w:r>
      <w:r w:rsidRPr="00167608">
        <w:rPr>
          <w:rStyle w:val="StyleUnderline"/>
          <w:rFonts w:asciiTheme="minorHAnsi" w:hAnsiTheme="minorHAnsi"/>
        </w:rPr>
        <w:t>an organization was committed to acquiring nuclear material they could do so</w:t>
      </w:r>
      <w:r w:rsidRPr="00167608">
        <w:rPr>
          <w:rFonts w:asciiTheme="minorHAnsi" w:hAnsiTheme="minorHAnsi"/>
          <w:sz w:val="14"/>
        </w:rPr>
        <w:t xml:space="preserve">. </w:t>
      </w:r>
      <w:r w:rsidRPr="00167608">
        <w:rPr>
          <w:rStyle w:val="StyleUnderline"/>
          <w:rFonts w:asciiTheme="minorHAnsi" w:hAnsiTheme="minorHAnsi"/>
        </w:rPr>
        <w:t>Finding the scientists to build such a weapon, whether dirty or actual, wouldn’t be all that difficult.</w:t>
      </w:r>
      <w:r w:rsidRPr="00167608">
        <w:rPr>
          <w:rFonts w:asciiTheme="minorHAnsi" w:hAnsiTheme="minorHAnsi"/>
          <w:sz w:val="14"/>
        </w:rPr>
        <w:t xml:space="preserve"> Moreover, </w:t>
      </w:r>
      <w:r w:rsidRPr="00167608">
        <w:rPr>
          <w:rStyle w:val="StyleUnderline"/>
          <w:rFonts w:asciiTheme="minorHAnsi" w:hAnsiTheme="minorHAnsi"/>
        </w:rPr>
        <w:t>smuggling such a device into the U.S. is possible</w:t>
      </w:r>
      <w:r w:rsidRPr="00167608">
        <w:rPr>
          <w:rFonts w:asciiTheme="minorHAnsi" w:hAnsiTheme="minorHAnsi"/>
          <w:sz w:val="14"/>
        </w:rPr>
        <w:t xml:space="preserve">, </w:t>
      </w:r>
      <w:r w:rsidRPr="00167608">
        <w:rPr>
          <w:rStyle w:val="StyleUnderline"/>
          <w:rFonts w:asciiTheme="minorHAnsi" w:hAnsiTheme="minorHAnsi"/>
        </w:rPr>
        <w:t xml:space="preserve">as evidenced by a 2011 </w:t>
      </w:r>
      <w:proofErr w:type="gramStart"/>
      <w:r w:rsidRPr="00167608">
        <w:rPr>
          <w:rStyle w:val="StyleUnderline"/>
          <w:rFonts w:asciiTheme="minorHAnsi" w:hAnsiTheme="minorHAnsi"/>
        </w:rPr>
        <w:t>report which confirms that at least</w:t>
      </w:r>
      <w:proofErr w:type="gramEnd"/>
      <w:r w:rsidRPr="00167608">
        <w:rPr>
          <w:rStyle w:val="StyleUnderline"/>
          <w:rFonts w:asciiTheme="minorHAnsi" w:hAnsiTheme="minorHAnsi"/>
        </w:rPr>
        <w:t xml:space="preserve"> one nuclear weapon of mass destruction was seized as it entered the United States.</w:t>
      </w:r>
      <w:r w:rsidRPr="00167608">
        <w:rPr>
          <w:rFonts w:asciiTheme="minorHAnsi" w:hAnsiTheme="minorHAnsi"/>
          <w:sz w:val="14"/>
        </w:rPr>
        <w:t xml:space="preserve"> According to a report from Zero Hedge, </w:t>
      </w:r>
      <w:r w:rsidRPr="00167608">
        <w:rPr>
          <w:rStyle w:val="StyleUnderline"/>
          <w:rFonts w:asciiTheme="minorHAnsi" w:hAnsiTheme="minorHAnsi"/>
        </w:rPr>
        <w:t>such a plan may be in the works over the next twelve months</w:t>
      </w:r>
      <w:r w:rsidRPr="00167608">
        <w:rPr>
          <w:rFonts w:asciiTheme="minorHAnsi" w:hAnsiTheme="minorHAnsi"/>
          <w:sz w:val="14"/>
        </w:rPr>
        <w:t xml:space="preserve">, as </w:t>
      </w:r>
      <w:r w:rsidRPr="00167608">
        <w:rPr>
          <w:rStyle w:val="StyleUnderline"/>
          <w:rFonts w:asciiTheme="minorHAnsi" w:hAnsiTheme="minorHAnsi"/>
        </w:rPr>
        <w:t>the Islamic State claims it may be actively pursuing a nuclear weapon intended for detonation on American soil.</w:t>
      </w:r>
      <w:r w:rsidRPr="00167608">
        <w:rPr>
          <w:rFonts w:asciiTheme="minorHAnsi" w:hAnsiTheme="minorHAnsi"/>
          <w:sz w:val="14"/>
        </w:rPr>
        <w:t xml:space="preserve"> Three weeks after </w:t>
      </w:r>
      <w:r w:rsidRPr="00167608">
        <w:rPr>
          <w:rStyle w:val="StyleUnderline"/>
          <w:rFonts w:asciiTheme="minorHAnsi" w:hAnsiTheme="minorHAnsi"/>
        </w:rPr>
        <w:t>the first supposed attack by Islamic State supporters in the US</w:t>
      </w:r>
      <w:r w:rsidRPr="00167608">
        <w:rPr>
          <w:rFonts w:asciiTheme="minorHAnsi" w:hAnsiTheme="minorHAnsi"/>
          <w:sz w:val="14"/>
        </w:rPr>
        <w:t xml:space="preserve">, in which </w:t>
      </w:r>
      <w:r w:rsidRPr="00167608">
        <w:rPr>
          <w:rStyle w:val="StyleUnderline"/>
          <w:rFonts w:asciiTheme="minorHAnsi" w:hAnsiTheme="minorHAnsi"/>
        </w:rPr>
        <w:t>two ISIS “soldiers”</w:t>
      </w:r>
      <w:r w:rsidRPr="00167608">
        <w:rPr>
          <w:rFonts w:asciiTheme="minorHAnsi" w:hAnsiTheme="minorHAnsi"/>
          <w:sz w:val="14"/>
        </w:rPr>
        <w:t xml:space="preserve"> </w:t>
      </w:r>
      <w:r w:rsidRPr="00167608">
        <w:rPr>
          <w:rStyle w:val="StyleUnderline"/>
          <w:rFonts w:asciiTheme="minorHAnsi" w:hAnsiTheme="minorHAnsi"/>
        </w:rPr>
        <w:t>wounded a security guard</w:t>
      </w:r>
      <w:r w:rsidRPr="00167608">
        <w:rPr>
          <w:rFonts w:asciiTheme="minorHAnsi" w:hAnsiTheme="minorHAnsi"/>
          <w:sz w:val="14"/>
        </w:rPr>
        <w:t xml:space="preserve"> before they were killed </w:t>
      </w:r>
      <w:r w:rsidRPr="00167608">
        <w:rPr>
          <w:rStyle w:val="StyleUnderline"/>
          <w:rFonts w:asciiTheme="minorHAnsi" w:hAnsiTheme="minorHAnsi"/>
        </w:rPr>
        <w:t>in</w:t>
      </w:r>
      <w:r w:rsidRPr="00167608">
        <w:rPr>
          <w:rFonts w:asciiTheme="minorHAnsi" w:hAnsiTheme="minorHAnsi"/>
          <w:sz w:val="14"/>
        </w:rPr>
        <w:t xml:space="preserve"> Garland, </w:t>
      </w:r>
      <w:r w:rsidRPr="00167608">
        <w:rPr>
          <w:rStyle w:val="StyleUnderline"/>
          <w:rFonts w:asciiTheme="minorHAnsi" w:hAnsiTheme="minorHAnsi"/>
        </w:rPr>
        <w:t>Texas</w:t>
      </w:r>
      <w:r w:rsidRPr="00167608">
        <w:rPr>
          <w:rFonts w:asciiTheme="minorHAnsi" w:hAnsiTheme="minorHAnsi"/>
          <w:sz w:val="14"/>
        </w:rPr>
        <w:t xml:space="preserve">, the time has come to raise the fear stakes. In an article posted in the terrorist group’s English-language online magazine </w:t>
      </w:r>
      <w:proofErr w:type="spellStart"/>
      <w:r w:rsidRPr="00167608">
        <w:rPr>
          <w:rFonts w:asciiTheme="minorHAnsi" w:hAnsiTheme="minorHAnsi"/>
          <w:sz w:val="14"/>
        </w:rPr>
        <w:t>Dabiq</w:t>
      </w:r>
      <w:proofErr w:type="spellEnd"/>
      <w:r w:rsidRPr="00167608">
        <w:rPr>
          <w:rFonts w:asciiTheme="minorHAnsi" w:hAnsiTheme="minorHAnsi"/>
          <w:sz w:val="14"/>
        </w:rPr>
        <w:t xml:space="preserve"> (which as can be see below seems to have gotten its design cues straight from Madison Avenue and is just missing glossy pages filled with ‘scratch and sniff’ perfume </w:t>
      </w:r>
      <w:proofErr w:type="gramStart"/>
      <w:r w:rsidRPr="00167608">
        <w:rPr>
          <w:rFonts w:asciiTheme="minorHAnsi" w:hAnsiTheme="minorHAnsi"/>
          <w:sz w:val="14"/>
        </w:rPr>
        <w:t>ads )</w:t>
      </w:r>
      <w:proofErr w:type="gramEnd"/>
      <w:r w:rsidRPr="00167608">
        <w:rPr>
          <w:rFonts w:asciiTheme="minorHAnsi" w:hAnsiTheme="minorHAnsi"/>
          <w:sz w:val="14"/>
        </w:rPr>
        <w:t xml:space="preserve"> </w:t>
      </w:r>
      <w:r w:rsidRPr="00167608">
        <w:rPr>
          <w:rStyle w:val="StyleUnderline"/>
          <w:rFonts w:asciiTheme="minorHAnsi" w:hAnsiTheme="minorHAnsi"/>
        </w:rPr>
        <w:t>ISIS</w:t>
      </w:r>
      <w:r w:rsidRPr="00167608">
        <w:rPr>
          <w:rFonts w:asciiTheme="minorHAnsi" w:hAnsiTheme="minorHAnsi"/>
          <w:sz w:val="14"/>
        </w:rPr>
        <w:t xml:space="preserve"> claimed that it </w:t>
      </w:r>
      <w:r w:rsidRPr="00167608">
        <w:rPr>
          <w:rStyle w:val="StyleUnderline"/>
          <w:rFonts w:asciiTheme="minorHAnsi" w:hAnsiTheme="minorHAnsi"/>
        </w:rPr>
        <w:t xml:space="preserve">has enough money to buy a nuclear weapon from Pakistan and “carry out an attack inside the United States next year.” </w:t>
      </w:r>
      <w:r w:rsidRPr="00167608">
        <w:rPr>
          <w:rFonts w:asciiTheme="minorHAnsi" w:hAnsiTheme="minorHAnsi"/>
          <w:sz w:val="14"/>
        </w:rPr>
        <w:t xml:space="preserve">In the article, the </w:t>
      </w:r>
      <w:r w:rsidRPr="00167608">
        <w:rPr>
          <w:rStyle w:val="StyleUnderline"/>
          <w:rFonts w:asciiTheme="minorHAnsi" w:hAnsiTheme="minorHAnsi"/>
        </w:rPr>
        <w:t>ISIS columnist said the weapon could be smuggled into the United States via its southern border with Mexico.</w:t>
      </w:r>
      <w:r w:rsidRPr="00167608">
        <w:rPr>
          <w:rFonts w:asciiTheme="minorHAnsi" w:hAnsiTheme="minorHAnsi"/>
          <w:sz w:val="14"/>
        </w:rPr>
        <w:t xml:space="preserve"> Curiously, the author of the piece is John </w:t>
      </w:r>
      <w:proofErr w:type="spellStart"/>
      <w:r w:rsidRPr="00167608">
        <w:rPr>
          <w:rFonts w:asciiTheme="minorHAnsi" w:hAnsiTheme="minorHAnsi"/>
          <w:sz w:val="14"/>
        </w:rPr>
        <w:t>Cantlie</w:t>
      </w:r>
      <w:proofErr w:type="spellEnd"/>
      <w:r w:rsidRPr="00167608">
        <w:rPr>
          <w:rFonts w:asciiTheme="minorHAnsi" w:hAnsiTheme="minorHAnsi"/>
          <w:sz w:val="14"/>
        </w:rPr>
        <w:t>, a British photojournalist who was abducted by ISIS in 2012 and has been held hostage by the organization ever since; he has appeared in several videos since his kidnapping and criticized Western powers. As the Telegraph notes, “</w:t>
      </w:r>
      <w:proofErr w:type="spellStart"/>
      <w:r w:rsidRPr="00167608">
        <w:rPr>
          <w:rFonts w:asciiTheme="minorHAnsi" w:hAnsiTheme="minorHAnsi"/>
          <w:sz w:val="14"/>
        </w:rPr>
        <w:t>Mr</w:t>
      </w:r>
      <w:proofErr w:type="spellEnd"/>
      <w:r w:rsidRPr="00167608">
        <w:rPr>
          <w:rFonts w:asciiTheme="minorHAnsi" w:hAnsiTheme="minorHAnsi"/>
          <w:sz w:val="14"/>
        </w:rPr>
        <w:t xml:space="preserve"> </w:t>
      </w:r>
      <w:proofErr w:type="spellStart"/>
      <w:r w:rsidRPr="00167608">
        <w:rPr>
          <w:rFonts w:asciiTheme="minorHAnsi" w:hAnsiTheme="minorHAnsi"/>
          <w:sz w:val="14"/>
        </w:rPr>
        <w:t>Cantlie</w:t>
      </w:r>
      <w:proofErr w:type="spellEnd"/>
      <w:r w:rsidRPr="00167608">
        <w:rPr>
          <w:rFonts w:asciiTheme="minorHAnsi" w:hAnsiTheme="minorHAnsi"/>
          <w:sz w:val="14"/>
        </w:rPr>
        <w:t xml:space="preserv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w:t>
      </w:r>
      <w:r w:rsidRPr="00167608">
        <w:rPr>
          <w:rStyle w:val="StyleUnderline"/>
          <w:rFonts w:asciiTheme="minorHAnsi" w:hAnsiTheme="minorHAnsi"/>
        </w:rPr>
        <w:t xml:space="preserve">Obama’s policies for containing </w:t>
      </w:r>
      <w:proofErr w:type="spellStart"/>
      <w:r w:rsidRPr="00167608">
        <w:rPr>
          <w:rStyle w:val="StyleUnderline"/>
          <w:rFonts w:asciiTheme="minorHAnsi" w:hAnsiTheme="minorHAnsi"/>
        </w:rPr>
        <w:t>Isil</w:t>
      </w:r>
      <w:proofErr w:type="spellEnd"/>
      <w:r w:rsidRPr="00167608">
        <w:rPr>
          <w:rStyle w:val="StyleUnderline"/>
          <w:rFonts w:asciiTheme="minorHAnsi" w:hAnsiTheme="minorHAnsi"/>
        </w:rPr>
        <w:t xml:space="preserve"> have demonstrably failed and increased the risk to America</w:t>
      </w:r>
      <w:r w:rsidRPr="00167608">
        <w:rPr>
          <w:rFonts w:asciiTheme="minorHAnsi" w:hAnsiTheme="minorHAnsi"/>
          <w:sz w:val="14"/>
        </w:rPr>
        <w:t xml:space="preserve">.” </w:t>
      </w:r>
      <w:proofErr w:type="spellStart"/>
      <w:r w:rsidRPr="00167608">
        <w:rPr>
          <w:rFonts w:asciiTheme="minorHAnsi" w:hAnsiTheme="minorHAnsi"/>
          <w:sz w:val="14"/>
        </w:rPr>
        <w:t>Cantlie</w:t>
      </w:r>
      <w:proofErr w:type="spellEnd"/>
      <w:r w:rsidRPr="00167608">
        <w:rPr>
          <w:rFonts w:asciiTheme="minorHAnsi" w:hAnsiTheme="minorHAnsi"/>
          <w:sz w:val="14"/>
        </w:rPr>
        <w:t xml:space="preserve"> describes the following “hypothetical” scenario in </w:t>
      </w:r>
      <w:proofErr w:type="spellStart"/>
      <w:proofErr w:type="gramStart"/>
      <w:r w:rsidRPr="00167608">
        <w:rPr>
          <w:rFonts w:asciiTheme="minorHAnsi" w:hAnsiTheme="minorHAnsi"/>
          <w:sz w:val="14"/>
        </w:rPr>
        <w:t>Dabiq</w:t>
      </w:r>
      <w:proofErr w:type="spellEnd"/>
      <w:r w:rsidRPr="00167608">
        <w:rPr>
          <w:rFonts w:asciiTheme="minorHAnsi" w:hAnsiTheme="minorHAnsi"/>
          <w:sz w:val="14"/>
        </w:rPr>
        <w:t xml:space="preserve"> :</w:t>
      </w:r>
      <w:proofErr w:type="gramEnd"/>
      <w:r w:rsidRPr="00167608">
        <w:rPr>
          <w:rFonts w:asciiTheme="minorHAnsi" w:hAnsiTheme="minorHAnsi"/>
          <w:sz w:val="14"/>
        </w:rPr>
        <w:t xml:space="preserve"> Let me throw a hypothetical operation onto the table. </w:t>
      </w:r>
      <w:r w:rsidRPr="00167608">
        <w:rPr>
          <w:rStyle w:val="StyleUnderline"/>
          <w:rFonts w:asciiTheme="minorHAnsi" w:hAnsiTheme="minorHAnsi"/>
        </w:rPr>
        <w:t>The Islamic State has billions of dollars</w:t>
      </w:r>
      <w:r w:rsidRPr="00167608">
        <w:rPr>
          <w:rFonts w:asciiTheme="minorHAnsi" w:hAnsiTheme="minorHAnsi"/>
          <w:sz w:val="14"/>
        </w:rPr>
        <w:t xml:space="preserve"> in the bank, so </w:t>
      </w:r>
      <w:r w:rsidRPr="00167608">
        <w:rPr>
          <w:rStyle w:val="StyleUnderline"/>
          <w:rFonts w:asciiTheme="minorHAnsi" w:hAnsiTheme="minorHAnsi"/>
        </w:rPr>
        <w:t>they call on</w:t>
      </w:r>
      <w:r w:rsidRPr="00167608">
        <w:rPr>
          <w:rFonts w:asciiTheme="minorHAnsi" w:hAnsiTheme="minorHAnsi"/>
          <w:sz w:val="14"/>
        </w:rPr>
        <w:t xml:space="preserve"> their </w:t>
      </w:r>
      <w:proofErr w:type="spellStart"/>
      <w:r w:rsidRPr="00167608">
        <w:rPr>
          <w:rFonts w:asciiTheme="minorHAnsi" w:hAnsiTheme="minorHAnsi"/>
          <w:sz w:val="14"/>
        </w:rPr>
        <w:t>wilayah</w:t>
      </w:r>
      <w:proofErr w:type="spellEnd"/>
      <w:r w:rsidRPr="00167608">
        <w:rPr>
          <w:rFonts w:asciiTheme="minorHAnsi" w:hAnsiTheme="minorHAnsi"/>
          <w:sz w:val="14"/>
        </w:rPr>
        <w:t xml:space="preserve"> in </w:t>
      </w:r>
      <w:r w:rsidRPr="00167608">
        <w:rPr>
          <w:rStyle w:val="StyleUnderline"/>
          <w:rFonts w:asciiTheme="minorHAnsi" w:hAnsiTheme="minorHAnsi"/>
        </w:rPr>
        <w:t>Pakistan to purchase a nuclear device through weapons dealers with links to corrupt officials in the region</w:t>
      </w:r>
      <w:r w:rsidRPr="00167608">
        <w:rPr>
          <w:rFonts w:asciiTheme="minorHAnsi" w:hAnsiTheme="minorHAnsi"/>
          <w:sz w:val="14"/>
        </w:rPr>
        <w:t xml:space="preserve">. The </w:t>
      </w:r>
      <w:r w:rsidRPr="00167608">
        <w:rPr>
          <w:rStyle w:val="StyleUnderline"/>
          <w:rFonts w:asciiTheme="minorHAnsi" w:hAnsiTheme="minorHAnsi"/>
        </w:rPr>
        <w:t>weapon is then transported overland until it makes it to Libya</w:t>
      </w:r>
      <w:r w:rsidRPr="00167608">
        <w:rPr>
          <w:rFonts w:asciiTheme="minorHAnsi" w:hAnsiTheme="minorHAnsi"/>
          <w:sz w:val="14"/>
        </w:rPr>
        <w:t xml:space="preserve">, </w:t>
      </w:r>
      <w:r w:rsidRPr="00167608">
        <w:rPr>
          <w:rStyle w:val="StyleUnderline"/>
          <w:rFonts w:asciiTheme="minorHAnsi" w:hAnsiTheme="minorHAnsi"/>
        </w:rPr>
        <w:t>where</w:t>
      </w:r>
      <w:r w:rsidRPr="00167608">
        <w:rPr>
          <w:rFonts w:asciiTheme="minorHAnsi" w:hAnsiTheme="minorHAnsi"/>
          <w:sz w:val="14"/>
        </w:rPr>
        <w:t xml:space="preserve"> </w:t>
      </w:r>
      <w:r w:rsidRPr="00167608">
        <w:rPr>
          <w:rStyle w:val="StyleUnderline"/>
          <w:rFonts w:asciiTheme="minorHAnsi" w:hAnsiTheme="minorHAnsi"/>
        </w:rPr>
        <w:t>the</w:t>
      </w:r>
      <w:r w:rsidRPr="00167608">
        <w:rPr>
          <w:rFonts w:asciiTheme="minorHAnsi" w:hAnsiTheme="minorHAnsi"/>
          <w:sz w:val="14"/>
        </w:rPr>
        <w:t xml:space="preserve"> </w:t>
      </w:r>
      <w:proofErr w:type="spellStart"/>
      <w:r w:rsidRPr="00167608">
        <w:rPr>
          <w:rStyle w:val="StyleUnderline"/>
          <w:rFonts w:asciiTheme="minorHAnsi" w:hAnsiTheme="minorHAnsi"/>
        </w:rPr>
        <w:t>mujahadin</w:t>
      </w:r>
      <w:proofErr w:type="spellEnd"/>
      <w:r w:rsidRPr="00167608">
        <w:rPr>
          <w:rFonts w:asciiTheme="minorHAnsi" w:hAnsiTheme="minorHAnsi"/>
          <w:sz w:val="14"/>
        </w:rPr>
        <w:t xml:space="preserve"> </w:t>
      </w:r>
      <w:r w:rsidRPr="00167608">
        <w:rPr>
          <w:rStyle w:val="StyleUnderline"/>
          <w:rFonts w:asciiTheme="minorHAnsi" w:hAnsiTheme="minorHAnsi"/>
        </w:rPr>
        <w:t>move it south to Nigeria.</w:t>
      </w:r>
      <w:r w:rsidRPr="00167608">
        <w:rPr>
          <w:rFonts w:asciiTheme="minorHAnsi" w:hAnsiTheme="minorHAnsi"/>
          <w:sz w:val="14"/>
        </w:rPr>
        <w:t xml:space="preserve"> </w:t>
      </w:r>
      <w:r w:rsidRPr="00167608">
        <w:rPr>
          <w:rStyle w:val="StyleUnderline"/>
          <w:rFonts w:asciiTheme="minorHAnsi" w:hAnsiTheme="minorHAnsi"/>
        </w:rPr>
        <w:t xml:space="preserve">Drug shipments from Columbia bound for Europe pass through West Africa, so moving other types of contraband from East to West is just as possible. </w:t>
      </w:r>
      <w:r w:rsidRPr="00167608">
        <w:rPr>
          <w:rFonts w:asciiTheme="minorHAnsi" w:hAnsiTheme="minorHAnsi"/>
          <w:sz w:val="14"/>
        </w:rPr>
        <w:t xml:space="preserve">The </w:t>
      </w:r>
      <w:r w:rsidRPr="00167608">
        <w:rPr>
          <w:rStyle w:val="StyleUnderline"/>
          <w:rFonts w:asciiTheme="minorHAnsi" w:hAnsiTheme="minorHAnsi"/>
        </w:rPr>
        <w:t xml:space="preserve">nuke and accompanying </w:t>
      </w:r>
      <w:proofErr w:type="spellStart"/>
      <w:r w:rsidRPr="00167608">
        <w:rPr>
          <w:rStyle w:val="StyleUnderline"/>
          <w:rFonts w:asciiTheme="minorHAnsi" w:hAnsiTheme="minorHAnsi"/>
        </w:rPr>
        <w:t>mujahadin</w:t>
      </w:r>
      <w:proofErr w:type="spellEnd"/>
      <w:r w:rsidRPr="00167608">
        <w:rPr>
          <w:rFonts w:asciiTheme="minorHAnsi" w:hAnsiTheme="minorHAnsi"/>
          <w:sz w:val="14"/>
        </w:rPr>
        <w:t xml:space="preserve"> </w:t>
      </w:r>
      <w:r w:rsidRPr="00167608">
        <w:rPr>
          <w:rStyle w:val="StyleUnderline"/>
          <w:rFonts w:asciiTheme="minorHAnsi" w:hAnsiTheme="minorHAnsi"/>
        </w:rPr>
        <w:t>arrive on the shorelines of South America and are transported throug</w:t>
      </w:r>
      <w:r w:rsidRPr="00167608">
        <w:rPr>
          <w:rFonts w:asciiTheme="minorHAnsi" w:hAnsiTheme="minorHAnsi"/>
          <w:sz w:val="14"/>
        </w:rPr>
        <w:t xml:space="preserve">h the porous borders of </w:t>
      </w:r>
      <w:r w:rsidRPr="00167608">
        <w:rPr>
          <w:rStyle w:val="StyleUnderline"/>
          <w:rFonts w:asciiTheme="minorHAnsi" w:hAnsiTheme="minorHAnsi"/>
        </w:rPr>
        <w:t xml:space="preserve">Central America before arriving in Mexico and up to the border with the United States. </w:t>
      </w:r>
      <w:r w:rsidRPr="00167608">
        <w:rPr>
          <w:rFonts w:asciiTheme="minorHAnsi" w:hAnsiTheme="minorHAnsi"/>
          <w:sz w:val="14"/>
        </w:rPr>
        <w:t xml:space="preserve">From there it’s </w:t>
      </w:r>
      <w:r w:rsidRPr="00167608">
        <w:rPr>
          <w:rStyle w:val="StyleUnderline"/>
          <w:rFonts w:asciiTheme="minorHAnsi" w:hAnsiTheme="minorHAnsi"/>
        </w:rPr>
        <w:t>just a quick hop through a smuggling tunnel</w:t>
      </w:r>
      <w:r w:rsidRPr="00167608">
        <w:rPr>
          <w:rFonts w:asciiTheme="minorHAnsi" w:hAnsiTheme="minorHAnsi"/>
          <w:sz w:val="14"/>
        </w:rPr>
        <w:t xml:space="preserve"> </w:t>
      </w:r>
      <w:r w:rsidRPr="00167608">
        <w:rPr>
          <w:rStyle w:val="StyleUnderline"/>
          <w:rFonts w:asciiTheme="minorHAnsi" w:hAnsiTheme="minorHAnsi"/>
        </w:rPr>
        <w:t>and</w:t>
      </w:r>
      <w:r w:rsidRPr="00167608">
        <w:rPr>
          <w:rFonts w:asciiTheme="minorHAnsi" w:hAnsiTheme="minorHAnsi"/>
          <w:sz w:val="14"/>
        </w:rPr>
        <w:t xml:space="preserve"> hey </w:t>
      </w:r>
      <w:proofErr w:type="gramStart"/>
      <w:r w:rsidRPr="00167608">
        <w:rPr>
          <w:rStyle w:val="StyleUnderline"/>
          <w:rFonts w:asciiTheme="minorHAnsi" w:hAnsiTheme="minorHAnsi"/>
        </w:rPr>
        <w:t>presto</w:t>
      </w:r>
      <w:r w:rsidRPr="00167608">
        <w:rPr>
          <w:rFonts w:asciiTheme="minorHAnsi" w:hAnsiTheme="minorHAnsi"/>
          <w:sz w:val="14"/>
        </w:rPr>
        <w:t>,</w:t>
      </w:r>
      <w:proofErr w:type="gramEnd"/>
      <w:r w:rsidRPr="00167608">
        <w:rPr>
          <w:rFonts w:asciiTheme="minorHAnsi" w:hAnsiTheme="minorHAnsi"/>
          <w:sz w:val="14"/>
        </w:rPr>
        <w:t xml:space="preserve"> they’re mingling with another 12 million “illegal” aliens in America with a nuclear bomb in the trunk of their car. </w:t>
      </w:r>
      <w:proofErr w:type="spellStart"/>
      <w:r w:rsidRPr="00167608">
        <w:rPr>
          <w:rFonts w:asciiTheme="minorHAnsi" w:hAnsiTheme="minorHAnsi"/>
          <w:sz w:val="14"/>
        </w:rPr>
        <w:t>Cantlie</w:t>
      </w:r>
      <w:proofErr w:type="spellEnd"/>
      <w:r w:rsidRPr="00167608">
        <w:rPr>
          <w:rFonts w:asciiTheme="minorHAnsi" w:hAnsiTheme="minorHAnsi"/>
          <w:sz w:val="14"/>
        </w:rPr>
        <w:t xml:space="preserve"> continues: Perhaps such a scenario is far-fetched but it’s the sum of all fears for Western intelligence agencies and </w:t>
      </w:r>
      <w:r w:rsidRPr="00167608">
        <w:rPr>
          <w:rStyle w:val="StyleUnderline"/>
          <w:rFonts w:asciiTheme="minorHAnsi" w:hAnsiTheme="minorHAnsi"/>
        </w:rPr>
        <w:t>it’s infinitely more possible today than it was just one year ago. And if not a nuke,</w:t>
      </w:r>
      <w:r w:rsidRPr="00167608">
        <w:rPr>
          <w:rFonts w:asciiTheme="minorHAnsi" w:hAnsiTheme="minorHAnsi"/>
          <w:sz w:val="14"/>
        </w:rPr>
        <w:t xml:space="preserve"> </w:t>
      </w:r>
      <w:r w:rsidRPr="00167608">
        <w:rPr>
          <w:rStyle w:val="StyleUnderline"/>
          <w:rFonts w:asciiTheme="minorHAnsi" w:hAnsiTheme="minorHAnsi"/>
        </w:rPr>
        <w:t xml:space="preserve">what about a few thousand tons of ammonium nitrate explosive? </w:t>
      </w:r>
      <w:r w:rsidRPr="00167608">
        <w:rPr>
          <w:rFonts w:asciiTheme="minorHAnsi" w:hAnsiTheme="minorHAnsi"/>
          <w:sz w:val="14"/>
        </w:rPr>
        <w:t xml:space="preserve">That’s easy enough to make. </w:t>
      </w:r>
      <w:r w:rsidRPr="00167608">
        <w:rPr>
          <w:rStyle w:val="StyleUnderline"/>
          <w:rFonts w:asciiTheme="minorHAnsi" w:hAnsiTheme="minorHAnsi"/>
        </w:rPr>
        <w:t>The Islamic State make no secret</w:t>
      </w:r>
      <w:r w:rsidRPr="00167608">
        <w:rPr>
          <w:rFonts w:asciiTheme="minorHAnsi" w:hAnsiTheme="minorHAnsi"/>
          <w:sz w:val="14"/>
        </w:rPr>
        <w:t xml:space="preserve"> of the fact </w:t>
      </w:r>
      <w:r w:rsidRPr="00167608">
        <w:rPr>
          <w:rStyle w:val="StyleUnderline"/>
          <w:rFonts w:asciiTheme="minorHAnsi" w:hAnsiTheme="minorHAnsi"/>
        </w:rPr>
        <w:t>they have every intention of attacking America on its home soil</w:t>
      </w:r>
      <w:r w:rsidRPr="00167608">
        <w:rPr>
          <w:rFonts w:asciiTheme="minorHAnsi" w:hAnsiTheme="minorHAnsi"/>
          <w:sz w:val="14"/>
        </w:rPr>
        <w:t xml:space="preserve"> and they’re not going to mince about with two </w:t>
      </w:r>
      <w:proofErr w:type="spellStart"/>
      <w:r w:rsidRPr="00167608">
        <w:rPr>
          <w:rFonts w:asciiTheme="minorHAnsi" w:hAnsiTheme="minorHAnsi"/>
          <w:sz w:val="14"/>
        </w:rPr>
        <w:t>mujahadin</w:t>
      </w:r>
      <w:proofErr w:type="spellEnd"/>
      <w:r w:rsidRPr="00167608">
        <w:rPr>
          <w:rFonts w:asciiTheme="minorHAnsi" w:hAnsiTheme="minorHAnsi"/>
          <w:sz w:val="14"/>
        </w:rPr>
        <w:t xml:space="preserve"> taking down a dozen casualties if it originates from the Caliphate. </w:t>
      </w:r>
      <w:r w:rsidRPr="00167608">
        <w:rPr>
          <w:rStyle w:val="StyleUnderline"/>
          <w:rFonts w:asciiTheme="minorHAnsi" w:hAnsiTheme="minorHAnsi"/>
        </w:rPr>
        <w:t>They’ll be looking to do something big, something that would make any past operation look like a squirrel shoot</w:t>
      </w:r>
      <w:r w:rsidRPr="00167608">
        <w:rPr>
          <w:rFonts w:asciiTheme="minorHAnsi" w:hAnsiTheme="minorHAnsi"/>
          <w:sz w:val="14"/>
        </w:rPr>
        <w:t xml:space="preserve">, and the more groups that pledge allegiance the more possible it becomes to pull off something truly epic. Remember, all of this has happened in less than a year. How more dangerous will be the lines of communication and supply a year on from today? </w:t>
      </w:r>
      <w:r w:rsidRPr="00167608">
        <w:rPr>
          <w:rStyle w:val="StyleUnderline"/>
          <w:rFonts w:asciiTheme="minorHAnsi" w:hAnsiTheme="minorHAnsi"/>
        </w:rPr>
        <w:t>If the West completely failed to spot</w:t>
      </w:r>
      <w:r w:rsidRPr="00167608">
        <w:rPr>
          <w:rFonts w:asciiTheme="minorHAnsi" w:hAnsiTheme="minorHAnsi"/>
          <w:sz w:val="14"/>
        </w:rPr>
        <w:t xml:space="preserve"> the emergence of </w:t>
      </w:r>
      <w:r w:rsidRPr="00167608">
        <w:rPr>
          <w:rStyle w:val="StyleUnderline"/>
          <w:rFonts w:asciiTheme="minorHAnsi" w:hAnsiTheme="minorHAnsi"/>
        </w:rPr>
        <w:t>the Islamic State</w:t>
      </w:r>
      <w:r w:rsidRPr="00167608">
        <w:rPr>
          <w:rFonts w:asciiTheme="minorHAnsi" w:hAnsiTheme="minorHAnsi"/>
          <w:sz w:val="14"/>
        </w:rPr>
        <w:t xml:space="preserve"> and then the allies who so quickly pledged allegiance to it from around the world, </w:t>
      </w:r>
      <w:r w:rsidRPr="00167608">
        <w:rPr>
          <w:rStyle w:val="StyleUnderline"/>
          <w:rFonts w:asciiTheme="minorHAnsi" w:hAnsiTheme="minorHAnsi"/>
        </w:rPr>
        <w:t xml:space="preserve">what else of massive significance are they going to miss next? </w:t>
      </w:r>
      <w:r w:rsidRPr="00167608">
        <w:rPr>
          <w:rFonts w:asciiTheme="minorHAnsi" w:hAnsiTheme="minorHAnsi"/>
          <w:sz w:val="14"/>
        </w:rPr>
        <w:t xml:space="preserve">One can, of course, debate just how much the West “failed to spot the emergence of ISIS” considering it was not only the CIA which initially </w:t>
      </w:r>
      <w:proofErr w:type="spellStart"/>
      <w:r w:rsidRPr="00167608">
        <w:rPr>
          <w:rFonts w:asciiTheme="minorHAnsi" w:hAnsiTheme="minorHAnsi"/>
          <w:sz w:val="14"/>
        </w:rPr>
        <w:t>trainedthe</w:t>
      </w:r>
      <w:proofErr w:type="spellEnd"/>
      <w:r w:rsidRPr="00167608">
        <w:rPr>
          <w:rFonts w:asciiTheme="minorHAnsi" w:hAnsiTheme="minorHAnsi"/>
          <w:sz w:val="14"/>
        </w:rPr>
        <w:t xml:space="preserve"> terrorist organization in Jordan in 2012, but according to recently declassified Pentagon documents, the US was well aware the outcome its attempt to overthrow Syria’s Assad would have on the region, in the process “creating” ISIS, aka al Qaeda 2.0. In other words, even </w:t>
      </w:r>
      <w:r w:rsidRPr="00167608">
        <w:rPr>
          <w:rStyle w:val="StyleUnderline"/>
          <w:rFonts w:asciiTheme="minorHAnsi" w:hAnsiTheme="minorHAnsi"/>
        </w:rPr>
        <w:t>the “hypothetical operation” involving a nuclear attack on US soil</w:t>
      </w:r>
      <w:r w:rsidRPr="00167608">
        <w:rPr>
          <w:rFonts w:asciiTheme="minorHAnsi" w:hAnsiTheme="minorHAnsi"/>
          <w:sz w:val="14"/>
        </w:rPr>
        <w:t xml:space="preserve"> </w:t>
      </w:r>
      <w:r w:rsidRPr="00167608">
        <w:rPr>
          <w:rStyle w:val="StyleUnderline"/>
          <w:rFonts w:asciiTheme="minorHAnsi" w:hAnsiTheme="minorHAnsi"/>
        </w:rPr>
        <w:t>would implicitly have the blessing of the US government</w:t>
      </w:r>
      <w:r w:rsidRPr="00167608">
        <w:rPr>
          <w:rFonts w:asciiTheme="minorHAnsi" w:hAnsiTheme="minorHAnsi"/>
          <w:sz w:val="14"/>
        </w:rPr>
        <w:t xml:space="preserve">. Which, considering the way the stock market surges every time the US economy deteriorates further on its way towards recession, probably means that a mushroom cloud appearing in some major US metropolitan area is just what the E-mini </w:t>
      </w:r>
      <w:proofErr w:type="spellStart"/>
      <w:r w:rsidRPr="00167608">
        <w:rPr>
          <w:rFonts w:asciiTheme="minorHAnsi" w:hAnsiTheme="minorHAnsi"/>
          <w:sz w:val="14"/>
        </w:rPr>
        <w:t>algos</w:t>
      </w:r>
      <w:proofErr w:type="spellEnd"/>
      <w:r w:rsidRPr="00167608">
        <w:rPr>
          <w:rFonts w:asciiTheme="minorHAnsi" w:hAnsiTheme="minorHAnsi"/>
          <w:sz w:val="14"/>
        </w:rPr>
        <w:t xml:space="preserve"> would need to send the S&amp;P500 limit up.</w:t>
      </w:r>
    </w:p>
    <w:p w14:paraId="7F28EE32" w14:textId="77777777" w:rsidR="00C751CC" w:rsidRPr="00167608" w:rsidRDefault="00C751CC" w:rsidP="00B55AD5">
      <w:pPr>
        <w:rPr>
          <w:rFonts w:asciiTheme="minorHAnsi" w:hAnsiTheme="minorHAnsi"/>
        </w:rPr>
      </w:pPr>
    </w:p>
    <w:p w14:paraId="6046DEA3" w14:textId="77777777" w:rsidR="008654D3" w:rsidRPr="00167608" w:rsidRDefault="008654D3" w:rsidP="008654D3">
      <w:pPr>
        <w:pStyle w:val="Heading4"/>
        <w:rPr>
          <w:rFonts w:asciiTheme="minorHAnsi" w:hAnsiTheme="minorHAnsi"/>
        </w:rPr>
      </w:pPr>
      <w:bookmarkStart w:id="0" w:name="_Toc303808478"/>
      <w:bookmarkStart w:id="1" w:name="_Toc303808685"/>
      <w:r w:rsidRPr="00167608">
        <w:rPr>
          <w:rFonts w:asciiTheme="minorHAnsi" w:hAnsiTheme="minorHAnsi"/>
        </w:rPr>
        <w:t>Terrorist retaliation causes nuclear war – draws in Russia and China</w:t>
      </w:r>
      <w:bookmarkEnd w:id="0"/>
      <w:bookmarkEnd w:id="1"/>
    </w:p>
    <w:p w14:paraId="19D7F167" w14:textId="77777777" w:rsidR="008654D3" w:rsidRPr="00167608" w:rsidRDefault="008654D3" w:rsidP="008654D3">
      <w:pPr>
        <w:rPr>
          <w:rFonts w:asciiTheme="minorHAnsi" w:hAnsiTheme="minorHAnsi"/>
        </w:rPr>
      </w:pPr>
      <w:r w:rsidRPr="00167608">
        <w:rPr>
          <w:rFonts w:asciiTheme="minorHAnsi" w:hAnsiTheme="minorHAnsi"/>
        </w:rPr>
        <w:t xml:space="preserve">Robert </w:t>
      </w:r>
      <w:proofErr w:type="spellStart"/>
      <w:r w:rsidRPr="00167608">
        <w:rPr>
          <w:rStyle w:val="Style13ptBold"/>
          <w:rFonts w:asciiTheme="minorHAnsi" w:hAnsiTheme="minorHAnsi"/>
        </w:rPr>
        <w:t>Ayson</w:t>
      </w:r>
      <w:proofErr w:type="spellEnd"/>
      <w:r w:rsidRPr="00167608">
        <w:rPr>
          <w:rStyle w:val="Style13ptBold"/>
          <w:rFonts w:asciiTheme="minorHAnsi" w:hAnsiTheme="minorHAnsi"/>
        </w:rPr>
        <w:t xml:space="preserve"> 10</w:t>
      </w:r>
      <w:r w:rsidRPr="00167608">
        <w:rPr>
          <w:rFonts w:asciiTheme="minorHAnsi" w:hAnsiTheme="minorHAnsi"/>
        </w:rPr>
        <w:t xml:space="preserve">,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w:t>
      </w:r>
      <w:proofErr w:type="spellStart"/>
      <w:r w:rsidRPr="00167608">
        <w:rPr>
          <w:rFonts w:asciiTheme="minorHAnsi" w:hAnsiTheme="minorHAnsi"/>
        </w:rPr>
        <w:t>InformaWorld</w:t>
      </w:r>
      <w:proofErr w:type="spellEnd"/>
      <w:r w:rsidRPr="00167608">
        <w:rPr>
          <w:rFonts w:asciiTheme="minorHAnsi" w:hAnsiTheme="minorHAnsi"/>
        </w:rPr>
        <w:t>)</w:t>
      </w:r>
    </w:p>
    <w:p w14:paraId="0C54BC43" w14:textId="77777777" w:rsidR="008654D3" w:rsidRPr="00167608" w:rsidRDefault="008654D3" w:rsidP="008654D3">
      <w:pPr>
        <w:widowControl w:val="0"/>
        <w:ind w:right="432"/>
        <w:rPr>
          <w:rFonts w:asciiTheme="minorHAnsi" w:eastAsia="Times New Roman" w:hAnsiTheme="minorHAnsi"/>
          <w:sz w:val="16"/>
        </w:rPr>
      </w:pPr>
      <w:r w:rsidRPr="00167608">
        <w:rPr>
          <w:rFonts w:asciiTheme="minorHAnsi" w:eastAsia="Times New Roman" w:hAnsiTheme="minorHAnsi"/>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167608">
        <w:rPr>
          <w:rFonts w:asciiTheme="minorHAnsi" w:eastAsia="Times New Roman" w:hAnsiTheme="minorHAnsi"/>
          <w:u w:val="single"/>
        </w:rPr>
        <w:t>major nuclear weapons states have hundreds and even thousands of nuclear weapons at their disposal</w:t>
      </w:r>
      <w:r w:rsidRPr="00167608">
        <w:rPr>
          <w:rFonts w:asciiTheme="minorHAnsi" w:eastAsia="Times New Roman" w:hAnsiTheme="minorHAnsi"/>
          <w:sz w:val="16"/>
        </w:rPr>
        <w:t xml:space="preserve">, there is always the possibility of a truly awful nuclear </w:t>
      </w:r>
      <w:proofErr w:type="gramStart"/>
      <w:r w:rsidRPr="00167608">
        <w:rPr>
          <w:rFonts w:asciiTheme="minorHAnsi" w:eastAsia="Times New Roman" w:hAnsiTheme="minorHAnsi"/>
          <w:sz w:val="16"/>
        </w:rPr>
        <w:t>exchange taking</w:t>
      </w:r>
      <w:proofErr w:type="gramEnd"/>
      <w:r w:rsidRPr="00167608">
        <w:rPr>
          <w:rFonts w:asciiTheme="minorHAnsi" w:eastAsia="Times New Roman" w:hAnsiTheme="minorHAnsi"/>
          <w:sz w:val="16"/>
        </w:rPr>
        <w:t xml:space="preserve"> place precipitated entirely by state possessors themselves. But </w:t>
      </w:r>
      <w:r w:rsidRPr="00167608">
        <w:rPr>
          <w:rFonts w:asciiTheme="minorHAnsi" w:eastAsia="Times New Roman" w:hAnsiTheme="minorHAnsi"/>
          <w:u w:val="single"/>
        </w:rPr>
        <w:t>these two nuclear worlds—a non-state actor nuclear attack and a catastrophic interstate nuclear exchange—are not necessarily separable. It is just possible that some sort of terrorist attack</w:t>
      </w:r>
      <w:r w:rsidRPr="00167608">
        <w:rPr>
          <w:rFonts w:asciiTheme="minorHAnsi" w:eastAsia="Times New Roman" w:hAnsiTheme="minorHAnsi"/>
          <w:sz w:val="16"/>
        </w:rPr>
        <w:t xml:space="preserve">, and especially an act of </w:t>
      </w:r>
      <w:r w:rsidRPr="00167608">
        <w:rPr>
          <w:rFonts w:asciiTheme="minorHAnsi" w:eastAsia="Times New Roman" w:hAnsiTheme="minorHAnsi"/>
          <w:u w:val="single"/>
        </w:rPr>
        <w:t>nuclear terrorism, could precipitate a chain of events leading to a massive exchange of nuclear weapons between two or more of the states that possess them</w:t>
      </w:r>
      <w:r w:rsidRPr="00167608">
        <w:rPr>
          <w:rFonts w:asciiTheme="minorHAnsi" w:eastAsia="Times New Roman" w:hAnsiTheme="minorHAnsi"/>
          <w:sz w:val="24"/>
          <w:u w:val="thick"/>
        </w:rPr>
        <w:t xml:space="preserve">. </w:t>
      </w:r>
      <w:r w:rsidRPr="00167608">
        <w:rPr>
          <w:rFonts w:asciiTheme="minorHAnsi" w:eastAsia="Times New Roman" w:hAnsiTheme="minorHAnsi"/>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167608">
        <w:rPr>
          <w:rFonts w:asciiTheme="minorHAnsi" w:eastAsia="Times New Roman" w:hAnsiTheme="minorHAnsi"/>
          <w:sz w:val="16"/>
        </w:rPr>
        <w:t>t</w:t>
      </w:r>
      <w:proofErr w:type="gramEnd"/>
      <w:r w:rsidRPr="00167608">
        <w:rPr>
          <w:rFonts w:asciiTheme="minorHAnsi" w:eastAsia="Times New Roman" w:hAnsiTheme="minorHAnsi"/>
          <w:sz w:val="16"/>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167608">
        <w:rPr>
          <w:rFonts w:asciiTheme="minorHAnsi" w:eastAsia="Times New Roman" w:hAnsiTheme="minorHAnsi"/>
          <w:sz w:val="16"/>
        </w:rPr>
        <w:t>,40</w:t>
      </w:r>
      <w:proofErr w:type="gramEnd"/>
      <w:r w:rsidRPr="00167608">
        <w:rPr>
          <w:rFonts w:asciiTheme="minorHAnsi" w:eastAsia="Times New Roman" w:hAnsiTheme="minorHAnsi"/>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167608">
        <w:rPr>
          <w:rFonts w:asciiTheme="minorHAnsi" w:eastAsia="Times New Roman" w:hAnsiTheme="minorHAnsi"/>
          <w:u w:val="single"/>
        </w:rPr>
        <w:t>if the act</w:t>
      </w:r>
      <w:r w:rsidRPr="00167608">
        <w:rPr>
          <w:rFonts w:asciiTheme="minorHAnsi" w:eastAsia="Times New Roman" w:hAnsiTheme="minorHAnsi"/>
          <w:sz w:val="16"/>
        </w:rPr>
        <w:t xml:space="preserve"> of nuclear terrorism </w:t>
      </w:r>
      <w:r w:rsidRPr="00167608">
        <w:rPr>
          <w:rFonts w:asciiTheme="minorHAnsi" w:eastAsia="Times New Roman" w:hAnsiTheme="minorHAnsi"/>
          <w:u w:val="single"/>
        </w:rPr>
        <w:t>came as</w:t>
      </w:r>
      <w:r w:rsidRPr="00167608">
        <w:rPr>
          <w:rFonts w:asciiTheme="minorHAnsi" w:eastAsia="Times New Roman" w:hAnsiTheme="minorHAnsi"/>
          <w:sz w:val="24"/>
          <w:u w:val="thick"/>
        </w:rPr>
        <w:t xml:space="preserve"> </w:t>
      </w:r>
      <w:r w:rsidRPr="00167608">
        <w:rPr>
          <w:rFonts w:asciiTheme="minorHAnsi" w:eastAsia="Times New Roman" w:hAnsiTheme="minorHAnsi"/>
          <w:u w:val="single"/>
        </w:rPr>
        <w:t xml:space="preserve">a </w:t>
      </w:r>
      <w:r w:rsidRPr="00167608">
        <w:rPr>
          <w:rFonts w:asciiTheme="minorHAnsi" w:eastAsia="Times New Roman" w:hAnsiTheme="minorHAnsi"/>
          <w:sz w:val="16"/>
        </w:rPr>
        <w:t xml:space="preserve">complete </w:t>
      </w:r>
      <w:r w:rsidRPr="00167608">
        <w:rPr>
          <w:rFonts w:asciiTheme="minorHAnsi" w:eastAsia="Times New Roman" w:hAnsiTheme="minorHAnsi"/>
          <w:u w:val="single"/>
        </w:rPr>
        <w:t>surprise</w:t>
      </w:r>
      <w:r w:rsidRPr="00167608">
        <w:rPr>
          <w:rFonts w:asciiTheme="minorHAnsi" w:eastAsia="Times New Roman" w:hAnsiTheme="minorHAnsi"/>
          <w:sz w:val="16"/>
        </w:rPr>
        <w:t xml:space="preserve">, and </w:t>
      </w:r>
      <w:r w:rsidRPr="00167608">
        <w:rPr>
          <w:rFonts w:asciiTheme="minorHAnsi" w:eastAsia="Times New Roman" w:hAnsiTheme="minorHAnsi"/>
          <w:u w:val="single"/>
        </w:rPr>
        <w:t>American</w:t>
      </w:r>
      <w:r w:rsidRPr="00167608">
        <w:rPr>
          <w:rFonts w:asciiTheme="minorHAnsi" w:eastAsia="Times New Roman" w:hAnsiTheme="minorHAnsi"/>
          <w:sz w:val="16"/>
        </w:rPr>
        <w:t xml:space="preserve"> officials refused to believe that a terrorist group was fully responsible (or responsible at all) </w:t>
      </w:r>
      <w:r w:rsidRPr="00167608">
        <w:rPr>
          <w:rFonts w:asciiTheme="minorHAnsi" w:eastAsia="Times New Roman" w:hAnsiTheme="minorHAnsi"/>
          <w:u w:val="single"/>
        </w:rPr>
        <w:t>suspicion would shift immediately to state possessors</w:t>
      </w:r>
      <w:r w:rsidRPr="00167608">
        <w:rPr>
          <w:rFonts w:asciiTheme="minorHAnsi" w:eastAsia="Times New Roman" w:hAnsiTheme="minorHAnsi"/>
          <w:sz w:val="16"/>
        </w:rPr>
        <w:t xml:space="preserve">. Ruling out Western ally countries like the United Kingdom and France, and probably Israel and India as well, authorities in Washington would be left with a very short list </w:t>
      </w:r>
      <w:r w:rsidRPr="00167608">
        <w:rPr>
          <w:rFonts w:asciiTheme="minorHAnsi" w:eastAsia="Times New Roman" w:hAnsiTheme="minorHAnsi"/>
          <w:u w:val="single"/>
        </w:rPr>
        <w:t>consisting of North Korea</w:t>
      </w:r>
      <w:r w:rsidRPr="00167608">
        <w:rPr>
          <w:rFonts w:asciiTheme="minorHAnsi" w:eastAsia="Times New Roman" w:hAnsiTheme="minorHAnsi"/>
          <w:sz w:val="24"/>
          <w:u w:val="thick"/>
        </w:rPr>
        <w:t>,</w:t>
      </w:r>
      <w:r w:rsidRPr="00167608">
        <w:rPr>
          <w:rFonts w:asciiTheme="minorHAnsi" w:eastAsia="Times New Roman" w:hAnsiTheme="minorHAnsi"/>
          <w:sz w:val="16"/>
        </w:rPr>
        <w:t xml:space="preserve"> perhaps </w:t>
      </w:r>
      <w:r w:rsidRPr="00167608">
        <w:rPr>
          <w:rFonts w:asciiTheme="minorHAnsi" w:eastAsia="Times New Roman" w:hAnsiTheme="minorHAnsi"/>
          <w:u w:val="single"/>
        </w:rPr>
        <w:t>Iran</w:t>
      </w:r>
      <w:r w:rsidRPr="00167608">
        <w:rPr>
          <w:rFonts w:asciiTheme="minorHAnsi" w:eastAsia="Times New Roman" w:hAnsiTheme="minorHAnsi"/>
          <w:sz w:val="16"/>
        </w:rPr>
        <w:t xml:space="preserve"> if its program continues, and possibly </w:t>
      </w:r>
      <w:r w:rsidRPr="00167608">
        <w:rPr>
          <w:rFonts w:asciiTheme="minorHAnsi" w:eastAsia="Times New Roman" w:hAnsiTheme="minorHAnsi"/>
          <w:u w:val="single"/>
        </w:rPr>
        <w:t>Pakistan</w:t>
      </w:r>
      <w:r w:rsidRPr="00167608">
        <w:rPr>
          <w:rFonts w:asciiTheme="minorHAnsi" w:eastAsia="Times New Roman" w:hAnsiTheme="minorHAnsi"/>
          <w:sz w:val="16"/>
        </w:rPr>
        <w:t xml:space="preserve">. But at what stage would </w:t>
      </w:r>
      <w:r w:rsidRPr="00167608">
        <w:rPr>
          <w:rFonts w:asciiTheme="minorHAnsi" w:eastAsia="Times New Roman" w:hAnsiTheme="minorHAnsi"/>
          <w:u w:val="single"/>
        </w:rPr>
        <w:t>Russia and China</w:t>
      </w:r>
      <w:r w:rsidRPr="00167608">
        <w:rPr>
          <w:rFonts w:asciiTheme="minorHAnsi" w:eastAsia="Times New Roman" w:hAnsiTheme="minorHAnsi"/>
          <w:sz w:val="16"/>
        </w:rPr>
        <w:t xml:space="preserve"> be definitely ruled out in this high stakes game of nuclear </w:t>
      </w:r>
      <w:proofErr w:type="spellStart"/>
      <w:r w:rsidRPr="00167608">
        <w:rPr>
          <w:rFonts w:asciiTheme="minorHAnsi" w:eastAsia="Times New Roman" w:hAnsiTheme="minorHAnsi"/>
          <w:sz w:val="16"/>
        </w:rPr>
        <w:t>Cluedo</w:t>
      </w:r>
      <w:proofErr w:type="spellEnd"/>
      <w:r w:rsidRPr="00167608">
        <w:rPr>
          <w:rFonts w:asciiTheme="minorHAnsi" w:eastAsia="Times New Roman" w:hAnsiTheme="minorHAnsi"/>
          <w:sz w:val="16"/>
        </w:rPr>
        <w:t>? In particular</w:t>
      </w:r>
      <w:r w:rsidRPr="00167608">
        <w:rPr>
          <w:rFonts w:asciiTheme="minorHAnsi" w:eastAsia="Times New Roman" w:hAnsiTheme="minorHAnsi"/>
          <w:sz w:val="24"/>
          <w:u w:val="thick"/>
        </w:rPr>
        <w:t>,</w:t>
      </w:r>
      <w:r w:rsidRPr="00167608">
        <w:rPr>
          <w:rFonts w:asciiTheme="minorHAnsi" w:eastAsia="Times New Roman" w:hAnsiTheme="minorHAnsi"/>
          <w:u w:val="single"/>
        </w:rPr>
        <w:t xml:space="preserve">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167608">
        <w:rPr>
          <w:rFonts w:asciiTheme="minorHAnsi" w:eastAsia="Times New Roman" w:hAnsiTheme="minorHAnsi"/>
          <w:sz w:val="16"/>
        </w:rPr>
        <w:t xml:space="preserve">? Of course, the chances of </w:t>
      </w:r>
      <w:r w:rsidRPr="00167608">
        <w:rPr>
          <w:rFonts w:asciiTheme="minorHAnsi" w:eastAsia="Times New Roman" w:hAnsiTheme="minorHAnsi"/>
          <w:u w:val="single"/>
        </w:rPr>
        <w:t>this occurring would only seem to increase if the United States was already involved in some sort of limited armed conflict with Russia and/or China, or if they were confronting each other from a distance in a proxy war</w:t>
      </w:r>
      <w:r w:rsidRPr="00167608">
        <w:rPr>
          <w:rFonts w:asciiTheme="minorHAnsi" w:eastAsia="Times New Roman" w:hAnsiTheme="minorHAnsi"/>
          <w:sz w:val="24"/>
          <w:u w:val="thick"/>
        </w:rPr>
        <w:t>,</w:t>
      </w:r>
      <w:r w:rsidRPr="00167608">
        <w:rPr>
          <w:rFonts w:asciiTheme="minorHAnsi" w:eastAsia="Times New Roman" w:hAnsiTheme="minorHAnsi"/>
          <w:sz w:val="16"/>
        </w:rPr>
        <w:t xml:space="preserve"> as unlikely as these developments may seem at the present time. </w:t>
      </w:r>
      <w:r w:rsidRPr="00167608">
        <w:rPr>
          <w:rFonts w:asciiTheme="minorHAnsi" w:eastAsia="Times New Roman" w:hAnsiTheme="minorHAnsi"/>
          <w:u w:val="single"/>
        </w:rPr>
        <w:t>The reverse might well apply too: should a nuclear terrorist attack occur in Russia or China</w:t>
      </w:r>
      <w:r w:rsidRPr="00167608">
        <w:rPr>
          <w:rFonts w:asciiTheme="minorHAnsi" w:eastAsia="Times New Roman" w:hAnsiTheme="minorHAnsi"/>
          <w:sz w:val="16"/>
        </w:rPr>
        <w:t xml:space="preserve"> during a period of heightened tension or even limited conflict with the United States, </w:t>
      </w:r>
      <w:r w:rsidRPr="00167608">
        <w:rPr>
          <w:rFonts w:asciiTheme="minorHAnsi" w:eastAsia="Times New Roman" w:hAnsiTheme="minorHAnsi"/>
          <w:u w:val="single"/>
        </w:rPr>
        <w:t>could Moscow and Beijing resist the pressures that might rise domestically to consider the United States as a possible perpetrator or encourager of the attack? Washington’s</w:t>
      </w:r>
      <w:r w:rsidRPr="00167608">
        <w:rPr>
          <w:rFonts w:asciiTheme="minorHAnsi" w:eastAsia="Times New Roman" w:hAnsiTheme="minorHAnsi"/>
          <w:sz w:val="16"/>
        </w:rPr>
        <w:t xml:space="preserve"> early </w:t>
      </w:r>
      <w:r w:rsidRPr="00167608">
        <w:rPr>
          <w:rFonts w:asciiTheme="minorHAnsi" w:eastAsia="Times New Roman" w:hAnsiTheme="minorHAnsi"/>
          <w:u w:val="single"/>
        </w:rPr>
        <w:t>response</w:t>
      </w:r>
      <w:r w:rsidRPr="00167608">
        <w:rPr>
          <w:rFonts w:asciiTheme="minorHAnsi" w:eastAsia="Times New Roman" w:hAnsiTheme="minorHAnsi"/>
          <w:sz w:val="16"/>
        </w:rPr>
        <w:t xml:space="preserve"> to a terrorist nuclear attack on its own soil might also </w:t>
      </w:r>
      <w:r w:rsidRPr="00167608">
        <w:rPr>
          <w:rFonts w:asciiTheme="minorHAnsi" w:eastAsia="Times New Roman" w:hAnsiTheme="minorHAnsi"/>
          <w:u w:val="single"/>
        </w:rPr>
        <w:t>raise the possibility of</w:t>
      </w:r>
      <w:r w:rsidRPr="00167608">
        <w:rPr>
          <w:rFonts w:asciiTheme="minorHAnsi" w:eastAsia="Times New Roman" w:hAnsiTheme="minorHAnsi"/>
          <w:sz w:val="16"/>
        </w:rPr>
        <w:t xml:space="preserve"> an unwanted (and </w:t>
      </w:r>
      <w:r w:rsidRPr="00167608">
        <w:rPr>
          <w:rFonts w:asciiTheme="minorHAnsi" w:eastAsia="Times New Roman" w:hAnsiTheme="minorHAnsi"/>
          <w:sz w:val="24"/>
          <w:u w:val="thick"/>
        </w:rPr>
        <w:t>nuclear</w:t>
      </w:r>
      <w:r w:rsidRPr="00167608">
        <w:rPr>
          <w:rFonts w:asciiTheme="minorHAnsi" w:eastAsia="Times New Roman" w:hAnsiTheme="minorHAnsi"/>
          <w:sz w:val="16"/>
        </w:rPr>
        <w:t xml:space="preserve"> aided) </w:t>
      </w:r>
      <w:r w:rsidRPr="00167608">
        <w:rPr>
          <w:rFonts w:asciiTheme="minorHAnsi" w:eastAsia="Times New Roman" w:hAnsiTheme="minorHAnsi"/>
          <w:u w:val="single"/>
        </w:rPr>
        <w:t>confrontation with Russia and/or China</w:t>
      </w:r>
      <w:r w:rsidRPr="00167608">
        <w:rPr>
          <w:rFonts w:asciiTheme="minorHAnsi" w:eastAsia="Times New Roman" w:hAnsiTheme="minorHAnsi"/>
          <w:sz w:val="24"/>
          <w:u w:val="thick"/>
        </w:rPr>
        <w:t>.</w:t>
      </w:r>
      <w:r w:rsidRPr="00167608">
        <w:rPr>
          <w:rFonts w:asciiTheme="minorHAnsi" w:eastAsia="Times New Roman" w:hAnsiTheme="minorHAnsi"/>
          <w:sz w:val="16"/>
        </w:rPr>
        <w:t xml:space="preserve"> For example, </w:t>
      </w:r>
      <w:r w:rsidRPr="00167608">
        <w:rPr>
          <w:rFonts w:asciiTheme="minorHAnsi" w:eastAsia="Times New Roman" w:hAnsiTheme="minorHAnsi"/>
          <w:u w:val="single"/>
        </w:rPr>
        <w:t>in the noise and confusion during the immediate aftermath of the terrorist nuclear attack</w:t>
      </w:r>
      <w:r w:rsidRPr="00167608">
        <w:rPr>
          <w:rFonts w:asciiTheme="minorHAnsi" w:eastAsia="Times New Roman" w:hAnsiTheme="minorHAnsi"/>
          <w:sz w:val="16"/>
        </w:rPr>
        <w:t xml:space="preserve">, the U.S. president might be expected to place the country’s armed forces, including its nuclear arsenal, on a higher stage of alert. In such a tense environment, when careful planning runs up against the friction of reality, </w:t>
      </w:r>
      <w:r w:rsidRPr="00167608">
        <w:rPr>
          <w:rFonts w:asciiTheme="minorHAnsi" w:eastAsia="Times New Roman" w:hAnsiTheme="minorHAnsi"/>
          <w:u w:val="single"/>
        </w:rPr>
        <w:t>it is just possible that Moscow and/or China might mistakenly read this as a sign of U.S. intentions to use force (and possibly nuclear force) against</w:t>
      </w:r>
      <w:r w:rsidRPr="00167608">
        <w:rPr>
          <w:rFonts w:asciiTheme="minorHAnsi" w:eastAsia="Times New Roman" w:hAnsiTheme="minorHAnsi"/>
          <w:sz w:val="16"/>
        </w:rPr>
        <w:t xml:space="preserve"> them. In that situation, </w:t>
      </w:r>
      <w:r w:rsidRPr="00167608">
        <w:rPr>
          <w:rFonts w:asciiTheme="minorHAnsi" w:eastAsia="Times New Roman" w:hAnsiTheme="minorHAnsi"/>
          <w:u w:val="single"/>
        </w:rPr>
        <w:t>the temptations to preempt such actions might grow</w:t>
      </w:r>
      <w:r w:rsidRPr="00167608">
        <w:rPr>
          <w:rFonts w:asciiTheme="minorHAnsi" w:eastAsia="Times New Roman" w:hAnsiTheme="minorHAnsi"/>
          <w:sz w:val="16"/>
        </w:rPr>
        <w:t>, although it must be admitted that any preemption would probably still meet with a devastating response.</w:t>
      </w:r>
    </w:p>
    <w:p w14:paraId="29C70087" w14:textId="77777777" w:rsidR="008654D3" w:rsidRDefault="008654D3" w:rsidP="00B55AD5">
      <w:pPr>
        <w:rPr>
          <w:rFonts w:asciiTheme="minorHAnsi" w:hAnsiTheme="minorHAnsi"/>
        </w:rPr>
      </w:pPr>
    </w:p>
    <w:p w14:paraId="526BF8A2" w14:textId="77777777" w:rsidR="00323B61" w:rsidRDefault="002565F7" w:rsidP="00323B61">
      <w:pPr>
        <w:pStyle w:val="Heading2"/>
      </w:pPr>
      <w:r>
        <w:t>1NC—</w:t>
      </w:r>
      <w:r w:rsidR="00323B61">
        <w:t>Agency PIC</w:t>
      </w:r>
    </w:p>
    <w:p w14:paraId="132E4488" w14:textId="77777777" w:rsidR="00323B61" w:rsidRPr="00C100C4" w:rsidRDefault="00323B61" w:rsidP="00323B61">
      <w:pPr>
        <w:pStyle w:val="Heading3"/>
      </w:pPr>
      <w:r>
        <w:t>1NC</w:t>
      </w:r>
    </w:p>
    <w:p w14:paraId="7107DB89" w14:textId="77777777" w:rsidR="00323B61" w:rsidRDefault="00323B61" w:rsidP="00323B61">
      <w:pPr>
        <w:pStyle w:val="Heading4"/>
      </w:pPr>
      <w:r>
        <w:t xml:space="preserve">Text: The United States Department of Homeland Security and the United States Department of Justice should </w:t>
      </w:r>
      <w:r w:rsidRPr="00C100C4">
        <w:t>substantially curtail its surveillance of the US-Mexico border.</w:t>
      </w:r>
    </w:p>
    <w:p w14:paraId="557E1792" w14:textId="77777777" w:rsidR="00323B61" w:rsidRDefault="00323B61" w:rsidP="00323B61">
      <w:pPr>
        <w:pStyle w:val="Heading4"/>
      </w:pPr>
      <w:r>
        <w:t>Solves border surveillance</w:t>
      </w:r>
    </w:p>
    <w:p w14:paraId="615B1F2B" w14:textId="77777777" w:rsidR="00323B61" w:rsidRPr="00B32ADA" w:rsidRDefault="00323B61" w:rsidP="00323B61">
      <w:pPr>
        <w:rPr>
          <w:b/>
          <w:bCs/>
          <w:sz w:val="26"/>
        </w:rPr>
      </w:pPr>
      <w:r w:rsidRPr="00A02DAE">
        <w:rPr>
          <w:rStyle w:val="Style13ptBold"/>
        </w:rPr>
        <w:t>CBP 15</w:t>
      </w:r>
      <w:r w:rsidR="00B32ADA">
        <w:rPr>
          <w:rStyle w:val="Style13ptBold"/>
        </w:rPr>
        <w:t xml:space="preserve"> </w:t>
      </w:r>
      <w:r w:rsidRPr="006F6166">
        <w:rPr>
          <w:sz w:val="16"/>
          <w:szCs w:val="16"/>
        </w:rPr>
        <w:t xml:space="preserve">[“U.S. CUSTOMS AND BORDER PROTECTION STRATEGIC PLAN”; </w:t>
      </w:r>
      <w:hyperlink r:id="rId18" w:history="1">
        <w:r w:rsidRPr="006F6166">
          <w:rPr>
            <w:rStyle w:val="Hyperlink"/>
            <w:sz w:val="16"/>
            <w:szCs w:val="16"/>
          </w:rPr>
          <w:t>http://www.cbp.gov/sites/default/files/documents/CBP-Vision-Strategy-2020.pdf</w:t>
        </w:r>
      </w:hyperlink>
      <w:r w:rsidRPr="006F6166">
        <w:rPr>
          <w:sz w:val="16"/>
          <w:szCs w:val="16"/>
        </w:rPr>
        <w:t>; CBP Publication Number 0215-0315; MARCH 2015] //duff</w:t>
      </w:r>
    </w:p>
    <w:p w14:paraId="7FC79A5F" w14:textId="77777777" w:rsidR="00323B61" w:rsidRDefault="00323B61" w:rsidP="00323B61">
      <w:pPr>
        <w:rPr>
          <w:sz w:val="16"/>
        </w:rPr>
      </w:pPr>
      <w:r w:rsidRPr="001E7DEC">
        <w:rPr>
          <w:rStyle w:val="StyleUnderline"/>
        </w:rPr>
        <w:t>To fully implement risk-informed, intelligence-driven operations that focus our capabilities against the highest threats, CBP must maintain and</w:t>
      </w:r>
      <w:r w:rsidRPr="001E7DEC">
        <w:rPr>
          <w:sz w:val="16"/>
        </w:rPr>
        <w:t xml:space="preserve"> </w:t>
      </w:r>
      <w:r w:rsidRPr="001E7DEC">
        <w:rPr>
          <w:rStyle w:val="StyleUnderline"/>
        </w:rPr>
        <w:t>constantly enhance situational awareness.</w:t>
      </w:r>
      <w:r w:rsidRPr="001E7DEC">
        <w:rPr>
          <w:sz w:val="16"/>
        </w:rPr>
        <w:t xml:space="preserve"> Situational awareness is derived from </w:t>
      </w:r>
      <w:r w:rsidRPr="001E7DEC">
        <w:rPr>
          <w:rStyle w:val="StyleUnderline"/>
        </w:rPr>
        <w:t>CBP’s comprehensive understanding of the threat environment and provides an in-depth picture of the current operating conditions within a specific region of the border environment and the near term projections for those conditions in that region.</w:t>
      </w:r>
      <w:r w:rsidRPr="001E7DEC">
        <w:rPr>
          <w:sz w:val="16"/>
        </w:rPr>
        <w:t xml:space="preserve"> It forms the cornerstone for safeguarding the Nation’s air, land and maritime borders because it ensures that CBP operational elements and their leadership are keenly aware of the threats, challenges, opportunities, and capabilities </w:t>
      </w:r>
      <w:r w:rsidRPr="001E7DEC">
        <w:rPr>
          <w:rStyle w:val="StyleUnderline"/>
        </w:rPr>
        <w:t>within a given border region</w:t>
      </w:r>
      <w:r w:rsidRPr="001E7DEC">
        <w:rPr>
          <w:sz w:val="16"/>
        </w:rPr>
        <w:t xml:space="preserve">. </w:t>
      </w:r>
      <w:r w:rsidRPr="001E7DEC">
        <w:rPr>
          <w:rStyle w:val="StyleUnderline"/>
        </w:rPr>
        <w:t>Building the Foundation of Situational Awareness Situational awareness begins with the information collected by CBP’s intelligence, surveillance and reconnaissance capabilities combined with a thorough analysis of other cross-border trends, especially those concerning illicit trafficking and unlawful crossings along the U.S. borders,</w:t>
      </w:r>
      <w:r w:rsidRPr="001E7DEC">
        <w:rPr>
          <w:sz w:val="16"/>
        </w:rPr>
        <w:t xml:space="preserve"> in the approaches to the United States. Building upon that information and intelligence CBP will leverage a wide range of tactics, techniques, technologies, and methodologies to improve data collection, formulate actionable intelligence, and enhance situational awareness. This will enable CBP to prevent and disrupt threats in the border environment. </w:t>
      </w:r>
      <w:r w:rsidRPr="001E7DEC">
        <w:rPr>
          <w:rStyle w:val="StyleUnderline"/>
        </w:rPr>
        <w:t xml:space="preserve">The border environment in which CBP operates is challenged by continuously evolving tactics of terrorists, criminals and other adversaries. </w:t>
      </w:r>
      <w:r w:rsidRPr="001E7DEC">
        <w:rPr>
          <w:sz w:val="16"/>
        </w:rPr>
        <w:t>To promote and advance situational awareness CBP must lead efforts to collaborate with our domestic law enforcement, intelligence, and local community partners. Additionally</w:t>
      </w:r>
      <w:r w:rsidRPr="001E7DEC">
        <w:rPr>
          <w:rStyle w:val="StyleUnderline"/>
        </w:rPr>
        <w:t>, ensuring coordination with our foreign law enforcement partners, especially our North and Central American and Caribbean Basin neighbors, can significantly increase CBP’s situational awareness.</w:t>
      </w:r>
      <w:r w:rsidRPr="001E7DEC">
        <w:rPr>
          <w:sz w:val="16"/>
        </w:rPr>
        <w:t xml:space="preserve"> Furthermore, assisting our international partners in expanding their resources and capacities through coordinated training and exercises will strengthen the network of capabilities for providing effective situational awareness. As CBP enhances its ability to effectively develop situational awareness, it will become better able to predict actions, movements, and intent of TCOs, terrorists and other potential threats.</w:t>
      </w:r>
    </w:p>
    <w:p w14:paraId="277A21FA" w14:textId="77777777" w:rsidR="00952B92" w:rsidRDefault="00952B92" w:rsidP="00323B61">
      <w:pPr>
        <w:rPr>
          <w:sz w:val="16"/>
        </w:rPr>
      </w:pPr>
    </w:p>
    <w:p w14:paraId="13764A37" w14:textId="77777777" w:rsidR="00952B92" w:rsidRDefault="00952B92" w:rsidP="00952B92">
      <w:pPr>
        <w:pStyle w:val="Heading2"/>
      </w:pPr>
      <w:r>
        <w:t>1NC—VISA CP</w:t>
      </w:r>
    </w:p>
    <w:p w14:paraId="3C09E404" w14:textId="77777777" w:rsidR="00952B92" w:rsidRDefault="00952B92" w:rsidP="00952B92">
      <w:pPr>
        <w:pStyle w:val="Heading4"/>
      </w:pPr>
      <w:r>
        <w:t xml:space="preserve">Counter Plan Text: The United States Federal Government should issue </w:t>
      </w:r>
      <w:proofErr w:type="gramStart"/>
      <w:r>
        <w:t>three-hundred</w:t>
      </w:r>
      <w:proofErr w:type="gramEnd"/>
      <w:r>
        <w:t xml:space="preserve"> thousand two-year visas annually to Mexicans and increase the number of permanent resident visas available to Mexicans to one hundred thousand.</w:t>
      </w:r>
    </w:p>
    <w:p w14:paraId="627D4498" w14:textId="77777777" w:rsidR="00952B92" w:rsidRPr="009610F3" w:rsidRDefault="00952B92" w:rsidP="00952B92"/>
    <w:p w14:paraId="7ABD5E92" w14:textId="77777777" w:rsidR="00952B92" w:rsidRDefault="00952B92" w:rsidP="00952B92">
      <w:pPr>
        <w:pStyle w:val="Heading4"/>
      </w:pPr>
      <w:r>
        <w:t>Solves both legal and illegal immigration</w:t>
      </w:r>
    </w:p>
    <w:p w14:paraId="4DE201B2" w14:textId="77777777" w:rsidR="00952B92" w:rsidRPr="009610F3" w:rsidRDefault="00952B92" w:rsidP="00952B92">
      <w:pPr>
        <w:rPr>
          <w:b/>
          <w:bCs/>
          <w:sz w:val="26"/>
        </w:rPr>
      </w:pPr>
      <w:r w:rsidRPr="0029126F">
        <w:rPr>
          <w:rStyle w:val="Style13ptBold"/>
        </w:rPr>
        <w:t>Massey et al. 7</w:t>
      </w:r>
      <w:r>
        <w:rPr>
          <w:rStyle w:val="Style13ptBold"/>
        </w:rPr>
        <w:t xml:space="preserve"> </w:t>
      </w:r>
      <w:r w:rsidRPr="008E214F">
        <w:rPr>
          <w:sz w:val="16"/>
          <w:szCs w:val="16"/>
        </w:rPr>
        <w:t xml:space="preserve">[“Borders for Whom? The Role of NAFTA in Mexico-U.S. Migration”; Patricia </w:t>
      </w:r>
      <w:proofErr w:type="spellStart"/>
      <w:r w:rsidRPr="008E214F">
        <w:rPr>
          <w:sz w:val="16"/>
          <w:szCs w:val="16"/>
        </w:rPr>
        <w:t>Fernández</w:t>
      </w:r>
      <w:proofErr w:type="spellEnd"/>
      <w:r w:rsidRPr="008E214F">
        <w:rPr>
          <w:sz w:val="16"/>
          <w:szCs w:val="16"/>
        </w:rPr>
        <w:t xml:space="preserve">-Kelly Department of sociology and Office of Population Research at Princeton University Douglas S. Massey Princeton University; American Academy of Political and Social Science; </w:t>
      </w:r>
      <w:hyperlink r:id="rId19" w:history="1">
        <w:r w:rsidRPr="008E214F">
          <w:rPr>
            <w:rStyle w:val="Hyperlink"/>
            <w:sz w:val="16"/>
            <w:szCs w:val="16"/>
          </w:rPr>
          <w:t>http://ann.sagepub.com/content/610/1/98.full.pdf+html</w:t>
        </w:r>
      </w:hyperlink>
      <w:r w:rsidRPr="008E214F">
        <w:rPr>
          <w:sz w:val="16"/>
          <w:szCs w:val="16"/>
        </w:rPr>
        <w:t xml:space="preserve">; </w:t>
      </w:r>
      <w:proofErr w:type="spellStart"/>
      <w:r w:rsidRPr="008E214F">
        <w:rPr>
          <w:sz w:val="16"/>
          <w:szCs w:val="16"/>
        </w:rPr>
        <w:t>doi</w:t>
      </w:r>
      <w:proofErr w:type="spellEnd"/>
      <w:r w:rsidRPr="008E214F">
        <w:rPr>
          <w:sz w:val="16"/>
          <w:szCs w:val="16"/>
        </w:rPr>
        <w:t>: 10.1177/0002716206297449 The ANNALS of the American Academy of Political and Social Science March 2007 vol. 610 no. 1 98-118] //duff</w:t>
      </w:r>
    </w:p>
    <w:p w14:paraId="7267F0D6" w14:textId="77777777" w:rsidR="00952B92" w:rsidRPr="008E214F" w:rsidRDefault="00952B92" w:rsidP="00952B92">
      <w:pPr>
        <w:rPr>
          <w:sz w:val="16"/>
        </w:rPr>
      </w:pPr>
      <w:r w:rsidRPr="008E214F">
        <w:rPr>
          <w:sz w:val="16"/>
        </w:rPr>
        <w:t xml:space="preserve">The futility of recent immigration policies and their devastating effects upon the </w:t>
      </w:r>
      <w:proofErr w:type="gramStart"/>
      <w:r w:rsidRPr="008E214F">
        <w:rPr>
          <w:sz w:val="16"/>
        </w:rPr>
        <w:t>well-being</w:t>
      </w:r>
      <w:proofErr w:type="gramEnd"/>
      <w:r w:rsidRPr="008E214F">
        <w:rPr>
          <w:sz w:val="16"/>
        </w:rPr>
        <w:t xml:space="preserve"> of individuals and families need not continue. Elsewhere, Massey (2005; Massey and Durand 2002) has proposed specific measures that would reconcile U.S. immigration policy with the realities of growing economic integration brought about under NAFTA. Most important among those recommendations is </w:t>
      </w:r>
      <w:r w:rsidRPr="008E214F">
        <w:rPr>
          <w:rStyle w:val="StyleUnderline"/>
        </w:rPr>
        <w:t>to bring current flows of Mexican labor into the open through the creation of a temporary visa program that would permit individuals to enter, live, work, and be accounted for in the United States</w:t>
      </w:r>
      <w:r w:rsidRPr="008E214F">
        <w:rPr>
          <w:sz w:val="16"/>
        </w:rPr>
        <w:t xml:space="preserve">. Those new visas would be available to residents of Canada and Mexico, the two countries joined to the United States by territorial proximity but also by NAFTA. </w:t>
      </w:r>
      <w:r w:rsidRPr="008E214F">
        <w:rPr>
          <w:rStyle w:val="StyleUnderline"/>
        </w:rPr>
        <w:t>If 300,000 two-year visas were issued annually, there would be 600,000 temporary workers in the United States at any time, a small share of the U.S. labor force but a large fraction of the undocumented population.</w:t>
      </w:r>
      <w:r w:rsidRPr="008E214F">
        <w:rPr>
          <w:sz w:val="16"/>
        </w:rPr>
        <w:t xml:space="preserve"> A rational and consistent immigration policy would also require potential immigrants to pay substantial fees—but not as large as those now paid to smugglers and counterfeit documents manufacturers—for visas and work permits issued by the U.S. government. The funds amassed from such measures could be put to good use by supporting educational and employment opportunities in U.S. communities. Those resources could also be directed to the enforcement of measures aimed at keeping dangerous individuals and potential terrorists away from the United States. </w:t>
      </w:r>
      <w:r w:rsidRPr="008E214F">
        <w:rPr>
          <w:rStyle w:val="StyleUnderline"/>
        </w:rPr>
        <w:t>Finally, it is imperative to increase the number of permanent resident visas available to Mexicans to one hundred thousand. Mexico is a country of 105 million people with a one-trillion-dollar economy that shares a two-thousand-mile border with the United States, to which it is linked by a free trade agreement that has increasingly integrated the North American economy to make Mexico and the United States one another’s largest trading partners.</w:t>
      </w:r>
      <w:r w:rsidRPr="008E214F">
        <w:rPr>
          <w:sz w:val="16"/>
        </w:rPr>
        <w:t xml:space="preserve"> Yet despite these intimate linkages, Mexico has the same immigration quota as Nepal or Botswana. </w:t>
      </w:r>
      <w:r w:rsidRPr="008E214F">
        <w:rPr>
          <w:rStyle w:val="StyleUnderline"/>
        </w:rPr>
        <w:t>Maintaining a quota of twenty thousand visas per year for a nation to which the United States is so closely bound by history, geography, and free trade is unrealistically low, bringing about waiting periods that surpass ten years, creating frustration among qualified applicants, and making it all but certain that illegal migration will continue.</w:t>
      </w:r>
    </w:p>
    <w:p w14:paraId="4B910AB2" w14:textId="77777777" w:rsidR="00281E80" w:rsidRPr="00952B92" w:rsidRDefault="00281E80" w:rsidP="00BF666B"/>
    <w:p w14:paraId="16543937" w14:textId="77777777" w:rsidR="00D3144F" w:rsidRDefault="00D3144F" w:rsidP="00D3144F">
      <w:pPr>
        <w:pStyle w:val="Heading2"/>
      </w:pPr>
      <w:r>
        <w:t>1NC—Disease DA</w:t>
      </w:r>
    </w:p>
    <w:p w14:paraId="3823B1B2" w14:textId="77777777" w:rsidR="00D3144F" w:rsidRPr="00D937AD" w:rsidRDefault="00D3144F" w:rsidP="00D3144F">
      <w:pPr>
        <w:pStyle w:val="Heading3"/>
      </w:pPr>
      <w:r>
        <w:t>1NC</w:t>
      </w:r>
    </w:p>
    <w:p w14:paraId="4C64D4C7" w14:textId="77777777" w:rsidR="00D3144F" w:rsidRDefault="00D3144F" w:rsidP="00D3144F">
      <w:pPr>
        <w:pStyle w:val="Heading4"/>
      </w:pPr>
      <w:r>
        <w:t>Existing border disease surveillance checks chronic and infectious diseases</w:t>
      </w:r>
    </w:p>
    <w:p w14:paraId="5343AB56" w14:textId="77777777" w:rsidR="00D3144F" w:rsidRPr="00D937AD" w:rsidRDefault="00D3144F" w:rsidP="00D3144F">
      <w:pPr>
        <w:rPr>
          <w:rStyle w:val="Style13ptBold"/>
        </w:rPr>
      </w:pPr>
      <w:r w:rsidRPr="00D937AD">
        <w:rPr>
          <w:rStyle w:val="Style13ptBold"/>
        </w:rPr>
        <w:t>Weinberg et al. 03</w:t>
      </w:r>
    </w:p>
    <w:p w14:paraId="6610E24C" w14:textId="77777777" w:rsidR="00D3144F" w:rsidRPr="00D937AD" w:rsidRDefault="00D3144F" w:rsidP="00D3144F">
      <w:pPr>
        <w:rPr>
          <w:sz w:val="16"/>
          <w:szCs w:val="16"/>
        </w:rPr>
      </w:pPr>
      <w:r w:rsidRPr="00D937AD">
        <w:rPr>
          <w:sz w:val="16"/>
          <w:szCs w:val="16"/>
        </w:rPr>
        <w:t xml:space="preserve">[“The U.S.-Mexico Border Infectious Disease Surveillance Project: Establishing </w:t>
      </w:r>
      <w:proofErr w:type="spellStart"/>
      <w:r w:rsidRPr="00D937AD">
        <w:rPr>
          <w:sz w:val="16"/>
          <w:szCs w:val="16"/>
        </w:rPr>
        <w:t>Binational</w:t>
      </w:r>
      <w:proofErr w:type="spellEnd"/>
      <w:r w:rsidRPr="00D937AD">
        <w:rPr>
          <w:sz w:val="16"/>
          <w:szCs w:val="16"/>
        </w:rPr>
        <w:t xml:space="preserve"> Border Surveillance”; </w:t>
      </w:r>
      <w:hyperlink r:id="rId20" w:history="1">
        <w:r w:rsidRPr="00D937AD">
          <w:rPr>
            <w:rStyle w:val="Hyperlink"/>
            <w:sz w:val="16"/>
            <w:szCs w:val="16"/>
          </w:rPr>
          <w:t>http://wwwnc.cdc.gov/eid/article/9/1/02-0047_article</w:t>
        </w:r>
      </w:hyperlink>
      <w:r w:rsidRPr="00D937AD">
        <w:rPr>
          <w:sz w:val="16"/>
          <w:szCs w:val="16"/>
        </w:rPr>
        <w:t xml:space="preserve">; Michelle Weinberg*Comments to </w:t>
      </w:r>
      <w:proofErr w:type="gramStart"/>
      <w:r w:rsidRPr="00D937AD">
        <w:rPr>
          <w:sz w:val="16"/>
          <w:szCs w:val="16"/>
        </w:rPr>
        <w:t>Author ,</w:t>
      </w:r>
      <w:proofErr w:type="gramEnd"/>
      <w:r w:rsidRPr="00D937AD">
        <w:rPr>
          <w:sz w:val="16"/>
          <w:szCs w:val="16"/>
        </w:rPr>
        <w:t xml:space="preserve"> Stephen Waterman*, Carlos Alvarez Lucas, Veronica Carrion Falcon, Pablo </w:t>
      </w:r>
      <w:proofErr w:type="spellStart"/>
      <w:r w:rsidRPr="00D937AD">
        <w:rPr>
          <w:sz w:val="16"/>
          <w:szCs w:val="16"/>
        </w:rPr>
        <w:t>Kuri</w:t>
      </w:r>
      <w:proofErr w:type="spellEnd"/>
      <w:r w:rsidRPr="00D937AD">
        <w:rPr>
          <w:sz w:val="16"/>
          <w:szCs w:val="16"/>
        </w:rPr>
        <w:t xml:space="preserve"> Morales, Luis Anaya Lopez, Chris Peter‡, Alejandro Escobar Gutiérrez§, Ernesto Ramirez Gonzalez§, Ana </w:t>
      </w:r>
      <w:proofErr w:type="spellStart"/>
      <w:r w:rsidRPr="00D937AD">
        <w:rPr>
          <w:sz w:val="16"/>
          <w:szCs w:val="16"/>
        </w:rPr>
        <w:t>Flisser</w:t>
      </w:r>
      <w:proofErr w:type="spellEnd"/>
      <w:r w:rsidRPr="00D937AD">
        <w:rPr>
          <w:sz w:val="16"/>
          <w:szCs w:val="16"/>
        </w:rPr>
        <w:t xml:space="preserve">¶, Ralph Bryan*, Enrique Navarro Valle#, Alfonso Rodriguez**, Gerardo Alvarez Hernandez††, Cecilia Rosales‡‡, Javier Arias Ortiz§§, Michael </w:t>
      </w:r>
      <w:proofErr w:type="spellStart"/>
      <w:r w:rsidRPr="00D937AD">
        <w:rPr>
          <w:sz w:val="16"/>
          <w:szCs w:val="16"/>
        </w:rPr>
        <w:t>Landen</w:t>
      </w:r>
      <w:proofErr w:type="spellEnd"/>
      <w:r w:rsidRPr="00D937AD">
        <w:rPr>
          <w:sz w:val="16"/>
          <w:szCs w:val="16"/>
        </w:rPr>
        <w:t xml:space="preserve">¶¶, Hugo </w:t>
      </w:r>
      <w:proofErr w:type="spellStart"/>
      <w:r w:rsidRPr="00D937AD">
        <w:rPr>
          <w:sz w:val="16"/>
          <w:szCs w:val="16"/>
        </w:rPr>
        <w:t>Vilchis</w:t>
      </w:r>
      <w:proofErr w:type="spellEnd"/>
      <w:r w:rsidRPr="00D937AD">
        <w:rPr>
          <w:sz w:val="16"/>
          <w:szCs w:val="16"/>
        </w:rPr>
        <w:t xml:space="preserve">##, Julie Rawlings***, Francisco Lopez Leal†††, Luis Ortega‡‡‡, Elaine Flagg*, Roberto Tapia </w:t>
      </w:r>
      <w:proofErr w:type="spellStart"/>
      <w:r w:rsidRPr="00D937AD">
        <w:rPr>
          <w:sz w:val="16"/>
          <w:szCs w:val="16"/>
        </w:rPr>
        <w:t>Conyer</w:t>
      </w:r>
      <w:proofErr w:type="spellEnd"/>
      <w:r w:rsidRPr="00D937AD">
        <w:rPr>
          <w:sz w:val="16"/>
          <w:szCs w:val="16"/>
        </w:rPr>
        <w:t xml:space="preserve">, Martin </w:t>
      </w:r>
      <w:proofErr w:type="spellStart"/>
      <w:r w:rsidRPr="00D937AD">
        <w:rPr>
          <w:sz w:val="16"/>
          <w:szCs w:val="16"/>
        </w:rPr>
        <w:t>Cetron</w:t>
      </w:r>
      <w:proofErr w:type="spellEnd"/>
      <w:r w:rsidRPr="00D937AD">
        <w:rPr>
          <w:sz w:val="16"/>
          <w:szCs w:val="16"/>
        </w:rPr>
        <w:t>*, and for the Border Infectious Disease Surveillance Project Working Group; they’re all CDC scientists; Volume 9, Number 1—January 2003 Research] //duff</w:t>
      </w:r>
    </w:p>
    <w:p w14:paraId="30C67891" w14:textId="77777777" w:rsidR="00D3144F" w:rsidRDefault="00D3144F" w:rsidP="00D3144F">
      <w:pPr>
        <w:rPr>
          <w:sz w:val="16"/>
        </w:rPr>
      </w:pPr>
      <w:r w:rsidRPr="00D937AD">
        <w:rPr>
          <w:sz w:val="16"/>
        </w:rPr>
        <w:t xml:space="preserve">The BIDS project demonstrates that the development of a </w:t>
      </w:r>
      <w:proofErr w:type="spellStart"/>
      <w:r w:rsidRPr="00D937AD">
        <w:rPr>
          <w:sz w:val="16"/>
        </w:rPr>
        <w:t>binational</w:t>
      </w:r>
      <w:proofErr w:type="spellEnd"/>
      <w:r w:rsidRPr="00D937AD">
        <w:rPr>
          <w:sz w:val="16"/>
        </w:rPr>
        <w:t xml:space="preserve"> regional surveillance system for one of the world’s busiest geographic boundaries is feasible. Success is highly dependent on extensive U.S. and Mexican local and state involvement; maintaining a balance among the competing priorities of this diverse group of participants continues to be one of the project's greatest challenges. A high level of participation among the group is an essential ingredient in creating a </w:t>
      </w:r>
      <w:proofErr w:type="spellStart"/>
      <w:r w:rsidRPr="00D937AD">
        <w:rPr>
          <w:sz w:val="16"/>
        </w:rPr>
        <w:t>binational</w:t>
      </w:r>
      <w:proofErr w:type="spellEnd"/>
      <w:r w:rsidRPr="00D937AD">
        <w:rPr>
          <w:sz w:val="16"/>
        </w:rPr>
        <w:t xml:space="preserve">, </w:t>
      </w:r>
      <w:proofErr w:type="gramStart"/>
      <w:r w:rsidRPr="00D937AD">
        <w:rPr>
          <w:sz w:val="16"/>
        </w:rPr>
        <w:t>locally-relevant</w:t>
      </w:r>
      <w:proofErr w:type="gramEnd"/>
      <w:r w:rsidRPr="00D937AD">
        <w:rPr>
          <w:sz w:val="16"/>
        </w:rPr>
        <w:t xml:space="preserve"> agenda and enhancing long-term project sustainability. </w:t>
      </w:r>
      <w:r w:rsidRPr="00D937AD">
        <w:rPr>
          <w:rStyle w:val="StyleUnderline"/>
        </w:rPr>
        <w:t>The BIDS surveillance system has required flexibility to incorporate local and state reporting requirements, while maintaining sufficient standardization of case definitions, data, and laboratory testing procedures</w:t>
      </w:r>
      <w:r w:rsidRPr="00D937AD">
        <w:rPr>
          <w:sz w:val="16"/>
        </w:rPr>
        <w:t xml:space="preserve">. </w:t>
      </w:r>
      <w:r w:rsidRPr="00D937AD">
        <w:rPr>
          <w:rStyle w:val="StyleUnderline"/>
        </w:rPr>
        <w:t>Dedicated coordination at the federal level of both countries has been essential. Maintaining federal political commitment and funding for the 3-year development and implementation period has been and continues to be critical.</w:t>
      </w:r>
      <w:r w:rsidRPr="00D937AD">
        <w:rPr>
          <w:sz w:val="16"/>
        </w:rPr>
        <w:t xml:space="preserve"> BIDS promotes communication and cooperation through border-wide meetings and the </w:t>
      </w:r>
      <w:proofErr w:type="spellStart"/>
      <w:r w:rsidRPr="00D937AD">
        <w:rPr>
          <w:sz w:val="16"/>
        </w:rPr>
        <w:t>binational</w:t>
      </w:r>
      <w:proofErr w:type="spellEnd"/>
      <w:r w:rsidRPr="00D937AD">
        <w:rPr>
          <w:sz w:val="16"/>
        </w:rPr>
        <w:t xml:space="preserve"> subcommittees. The border sister city meetings provide a forum for exchange of ideas and discussion of issues of </w:t>
      </w:r>
      <w:proofErr w:type="spellStart"/>
      <w:r w:rsidRPr="00D937AD">
        <w:rPr>
          <w:sz w:val="16"/>
        </w:rPr>
        <w:t>binational</w:t>
      </w:r>
      <w:proofErr w:type="spellEnd"/>
      <w:r w:rsidRPr="00D937AD">
        <w:rPr>
          <w:sz w:val="16"/>
        </w:rPr>
        <w:t xml:space="preserve"> importance, thus strengthening cross-border relationships among counterpart epidemiologists and laboratory staff. Many logistical problems require local solutions best handled by the sister cities working together. Effective problem solving requires coordination and optimal communication among participants. However, this level of effectiveness will not be achieved in the border region until the infrastructure barriers are overcome, including substantial improvements in access to telephones, fax machines, computers, the Internet, and satellite teleconferencing. BIDS continues to face major obstacles in the movement of equipment, supplies, specimens, and financial resources across borders. These activities are cumbersome and time consuming for all project participants. Accords between the United States and Mexico should be developed to promote cooperation in public health and facilitate sharing of human and other resources and the moving of laboratory specimens across the border; these agreements would substantially enhance border health activities and benefit both countries. The states of Arizona and Sonora cooperated successfully in establishing a shared border health facility in Nogales, Sonora. This state-based model could be replicated in other areas of the border and reinforced with federal policies. To further enhance federal support, we suggest that </w:t>
      </w:r>
      <w:proofErr w:type="gramStart"/>
      <w:r w:rsidRPr="00D937AD">
        <w:rPr>
          <w:sz w:val="16"/>
        </w:rPr>
        <w:t xml:space="preserve">a joint border field station be established by CDC, the Mexican General Directorate of Epidemiology, and the </w:t>
      </w:r>
      <w:proofErr w:type="spellStart"/>
      <w:r w:rsidRPr="00D937AD">
        <w:rPr>
          <w:sz w:val="16"/>
        </w:rPr>
        <w:t>Instituto</w:t>
      </w:r>
      <w:proofErr w:type="spellEnd"/>
      <w:r w:rsidRPr="00D937AD">
        <w:rPr>
          <w:sz w:val="16"/>
        </w:rPr>
        <w:t xml:space="preserve"> de </w:t>
      </w:r>
      <w:proofErr w:type="spellStart"/>
      <w:r w:rsidRPr="00D937AD">
        <w:rPr>
          <w:sz w:val="16"/>
        </w:rPr>
        <w:t>Diagnóstico</w:t>
      </w:r>
      <w:proofErr w:type="spellEnd"/>
      <w:r w:rsidRPr="00D937AD">
        <w:rPr>
          <w:sz w:val="16"/>
        </w:rPr>
        <w:t xml:space="preserve"> y </w:t>
      </w:r>
      <w:proofErr w:type="spellStart"/>
      <w:r w:rsidRPr="00D937AD">
        <w:rPr>
          <w:sz w:val="16"/>
        </w:rPr>
        <w:t>Referencias</w:t>
      </w:r>
      <w:proofErr w:type="spellEnd"/>
      <w:r w:rsidRPr="00D937AD">
        <w:rPr>
          <w:sz w:val="16"/>
        </w:rPr>
        <w:t xml:space="preserve"> </w:t>
      </w:r>
      <w:proofErr w:type="spellStart"/>
      <w:r w:rsidRPr="00D937AD">
        <w:rPr>
          <w:sz w:val="16"/>
        </w:rPr>
        <w:t>Epidemiológicas</w:t>
      </w:r>
      <w:proofErr w:type="spellEnd"/>
      <w:proofErr w:type="gramEnd"/>
      <w:r w:rsidRPr="00D937AD">
        <w:rPr>
          <w:sz w:val="16"/>
        </w:rPr>
        <w:t xml:space="preserve">. The mandates from the United States–Mexico Border Health Association and the Council of State and Territorial Epidemiologists served as an initiation point for project activities but did not anticipate the need for additional federal-level agreements for data exchange. The BIDS group has drafted guidelines for conducting a </w:t>
      </w:r>
      <w:proofErr w:type="spellStart"/>
      <w:r w:rsidRPr="00D937AD">
        <w:rPr>
          <w:sz w:val="16"/>
        </w:rPr>
        <w:t>binational</w:t>
      </w:r>
      <w:proofErr w:type="spellEnd"/>
      <w:r w:rsidRPr="00D937AD">
        <w:rPr>
          <w:sz w:val="16"/>
        </w:rPr>
        <w:t xml:space="preserve"> outbreak investigation and will be implementing these as opportunities arise. Ongoing data collection will enable better characterization of </w:t>
      </w:r>
      <w:proofErr w:type="spellStart"/>
      <w:r w:rsidRPr="00D937AD">
        <w:rPr>
          <w:sz w:val="16"/>
        </w:rPr>
        <w:t>binational</w:t>
      </w:r>
      <w:proofErr w:type="spellEnd"/>
      <w:r w:rsidRPr="00D937AD">
        <w:rPr>
          <w:sz w:val="16"/>
        </w:rPr>
        <w:t xml:space="preserve"> cases. However</w:t>
      </w:r>
      <w:r w:rsidRPr="00D937AD">
        <w:rPr>
          <w:rStyle w:val="StyleUnderline"/>
        </w:rPr>
        <w:t xml:space="preserve">, formal agreements at high levels of government are needed to authorize and endorse the timely </w:t>
      </w:r>
      <w:proofErr w:type="spellStart"/>
      <w:r w:rsidRPr="00D937AD">
        <w:rPr>
          <w:rStyle w:val="StyleUnderline"/>
        </w:rPr>
        <w:t>binational</w:t>
      </w:r>
      <w:proofErr w:type="spellEnd"/>
      <w:r w:rsidRPr="00D937AD">
        <w:rPr>
          <w:rStyle w:val="StyleUnderline"/>
        </w:rPr>
        <w:t xml:space="preserve"> exchange of epidemiologic and laboratory information about important infectious disease outbreaks and cases that occur along the border </w:t>
      </w:r>
      <w:r w:rsidRPr="00D937AD">
        <w:rPr>
          <w:sz w:val="16"/>
        </w:rPr>
        <w:t xml:space="preserve">at BIDS sites and sites that are not currently part of the BIDS network. Political changes at the local, state, and federal levels in Mexico frequently lead to changes in public health personnel, resulting in an ongoing need to train and incorporate new personnel into the project; this reality has highlighted the importance of institutionalizing any </w:t>
      </w:r>
      <w:proofErr w:type="spellStart"/>
      <w:r w:rsidRPr="00D937AD">
        <w:rPr>
          <w:sz w:val="16"/>
        </w:rPr>
        <w:t>binational</w:t>
      </w:r>
      <w:proofErr w:type="spellEnd"/>
      <w:r w:rsidRPr="00D937AD">
        <w:rPr>
          <w:sz w:val="16"/>
        </w:rPr>
        <w:t xml:space="preserve"> project through high-level formal agreements between the two countries. Weathering political changes is a challenge to infrastructure-building projects, like BIDS, which require several years of investment until tangible results, such as data are available. </w:t>
      </w:r>
      <w:r w:rsidRPr="00D937AD">
        <w:rPr>
          <w:rStyle w:val="StyleUnderline"/>
        </w:rPr>
        <w:t xml:space="preserve">To achieve the goal of building border epidemiology and laboratory capacity, BIDS established a system that built on existing strengths in </w:t>
      </w:r>
      <w:proofErr w:type="spellStart"/>
      <w:r w:rsidRPr="00D937AD">
        <w:rPr>
          <w:rStyle w:val="StyleUnderline"/>
        </w:rPr>
        <w:t>syndromic</w:t>
      </w:r>
      <w:proofErr w:type="spellEnd"/>
      <w:r w:rsidRPr="00D937AD">
        <w:rPr>
          <w:rStyle w:val="StyleUnderline"/>
        </w:rPr>
        <w:t xml:space="preserve"> and laboratory surveillance. </w:t>
      </w:r>
      <w:r w:rsidRPr="00D937AD">
        <w:rPr>
          <w:sz w:val="16"/>
        </w:rPr>
        <w:t xml:space="preserve">The enhancement of border laboratory infrastructure at the Mexican sites was a major benefit. Additional support is essential, including stable funding for laboratory supplies and training courses, ranging from laboratory techniques to preventive maintenance of laboratory equipment; implementation of standardized quality control and quality assurance guidelines, such as a voluntary blinded proficiency testing program for selected tests; and a telephone consultation service with a toll-free telephone number to help staff address the problems. </w:t>
      </w:r>
      <w:proofErr w:type="spellStart"/>
      <w:r w:rsidRPr="00D937AD">
        <w:rPr>
          <w:rStyle w:val="StyleUnderline"/>
        </w:rPr>
        <w:t>Syndromic</w:t>
      </w:r>
      <w:proofErr w:type="spellEnd"/>
      <w:r w:rsidRPr="00D937AD">
        <w:rPr>
          <w:rStyle w:val="StyleUnderline"/>
        </w:rPr>
        <w:t xml:space="preserve"> surveillance for hepatitis and febrile </w:t>
      </w:r>
      <w:proofErr w:type="spellStart"/>
      <w:r w:rsidRPr="00D937AD">
        <w:rPr>
          <w:rStyle w:val="StyleUnderline"/>
        </w:rPr>
        <w:t>exanthems</w:t>
      </w:r>
      <w:proofErr w:type="spellEnd"/>
      <w:r w:rsidRPr="00D937AD">
        <w:rPr>
          <w:rStyle w:val="StyleUnderline"/>
        </w:rPr>
        <w:t xml:space="preserve"> will allow us to estimate the magnitude of public health problems along the border</w:t>
      </w:r>
      <w:r w:rsidRPr="00D937AD">
        <w:rPr>
          <w:sz w:val="16"/>
        </w:rPr>
        <w:t xml:space="preserve">, for example, </w:t>
      </w:r>
      <w:r w:rsidRPr="00D937AD">
        <w:rPr>
          <w:rStyle w:val="StyleUnderline"/>
        </w:rPr>
        <w:t xml:space="preserve">acute hepatitis B and hepatitis C; determine the geographic distribution of diseases, such as typhus, </w:t>
      </w:r>
      <w:proofErr w:type="spellStart"/>
      <w:r w:rsidRPr="00D937AD">
        <w:rPr>
          <w:rStyle w:val="StyleUnderline"/>
        </w:rPr>
        <w:t>ehrlichiosis</w:t>
      </w:r>
      <w:proofErr w:type="spellEnd"/>
      <w:r w:rsidRPr="00D937AD">
        <w:rPr>
          <w:rStyle w:val="StyleUnderline"/>
        </w:rPr>
        <w:t xml:space="preserve">, and dengue; detect outbreaks; evaluate control measures, such as immunization efforts to prevent measles, rubella, and hepatitis A and the reduction of breeding sites for mosquitoes that transmit dengue; and monitor emerging infections, such as hepatitis E, and generate hypotheses about these diseases that can be further studied. Systematic collection of surveillance data on </w:t>
      </w:r>
      <w:proofErr w:type="spellStart"/>
      <w:r w:rsidRPr="00D937AD">
        <w:rPr>
          <w:rStyle w:val="StyleUnderline"/>
        </w:rPr>
        <w:t>binational</w:t>
      </w:r>
      <w:proofErr w:type="spellEnd"/>
      <w:r w:rsidRPr="00D937AD">
        <w:rPr>
          <w:rStyle w:val="StyleUnderline"/>
        </w:rPr>
        <w:t xml:space="preserve"> cases will also better define the contribution of mobile populations to disease transmission</w:t>
      </w:r>
      <w:r w:rsidRPr="00D937AD">
        <w:rPr>
          <w:sz w:val="16"/>
        </w:rPr>
        <w:t xml:space="preserve">. As a model for true </w:t>
      </w:r>
      <w:proofErr w:type="spellStart"/>
      <w:r w:rsidRPr="00D937AD">
        <w:rPr>
          <w:sz w:val="16"/>
        </w:rPr>
        <w:t>binational</w:t>
      </w:r>
      <w:proofErr w:type="spellEnd"/>
      <w:r w:rsidRPr="00D937AD">
        <w:rPr>
          <w:sz w:val="16"/>
        </w:rPr>
        <w:t xml:space="preserve"> cooperation along the border, BIDS is a starting point from which a comprehensive infrastructure can be developed to accurately assess the health status of border residents and other migrants who come through the area. Ultimately, data provided by BIDS will be useful in the development of more effective prevention and control strategies for infectious diseases in this unique region. Dr. Weinberg is a medical epidemiologist in the Division of global Migration and Quarantine, Centers for Disease Control and Prevention. Her research interests focus on the epidemiology and prevention of infectious diseases along the U.S.-Mexico border.</w:t>
      </w:r>
    </w:p>
    <w:p w14:paraId="029CBE47" w14:textId="77777777" w:rsidR="00DB0440" w:rsidRDefault="00DB0440" w:rsidP="00DB0440">
      <w:pPr>
        <w:pStyle w:val="Heading4"/>
      </w:pPr>
      <w:r w:rsidRPr="00736FFA">
        <w:t xml:space="preserve">Disease surveillance on US Mexico border key to solve mosquito-borne viruses – </w:t>
      </w:r>
      <w:proofErr w:type="spellStart"/>
      <w:r w:rsidRPr="00736FFA">
        <w:t>Chikungunya</w:t>
      </w:r>
      <w:proofErr w:type="spellEnd"/>
      <w:r w:rsidRPr="00736FFA">
        <w:t xml:space="preserve"> proves</w:t>
      </w:r>
    </w:p>
    <w:p w14:paraId="523C63F0" w14:textId="77777777" w:rsidR="00DB0440" w:rsidRPr="00736FFA" w:rsidRDefault="00DB0440" w:rsidP="00DB0440">
      <w:proofErr w:type="spellStart"/>
      <w:r w:rsidRPr="00384DCA">
        <w:rPr>
          <w:rStyle w:val="Heading4Char"/>
        </w:rPr>
        <w:t>Utepnews</w:t>
      </w:r>
      <w:proofErr w:type="spellEnd"/>
      <w:r w:rsidRPr="00384DCA">
        <w:rPr>
          <w:rStyle w:val="Heading4Char"/>
        </w:rPr>
        <w:t xml:space="preserve"> 2/19</w:t>
      </w:r>
      <w:r>
        <w:t xml:space="preserve"> (news reporting from The University of Texas at El Paso, “Mosquito Experts Prepare for </w:t>
      </w:r>
      <w:proofErr w:type="spellStart"/>
      <w:r>
        <w:t>Chikungunya</w:t>
      </w:r>
      <w:proofErr w:type="spellEnd"/>
      <w:r>
        <w:t xml:space="preserve"> Threat Along U.S.-Mexico Border”, </w:t>
      </w:r>
      <w:proofErr w:type="spellStart"/>
      <w:r>
        <w:t>Febuaray</w:t>
      </w:r>
      <w:proofErr w:type="spellEnd"/>
      <w:r>
        <w:t xml:space="preserve"> 19</w:t>
      </w:r>
      <w:r w:rsidRPr="006A7BA5">
        <w:rPr>
          <w:vertAlign w:val="superscript"/>
        </w:rPr>
        <w:t>th</w:t>
      </w:r>
      <w:r>
        <w:t xml:space="preserve"> 2015, </w:t>
      </w:r>
      <w:hyperlink r:id="rId21" w:history="1">
        <w:r w:rsidRPr="0060140D">
          <w:rPr>
            <w:rStyle w:val="Hyperlink"/>
          </w:rPr>
          <w:t>http://news.utep.edu/?p=29135</w:t>
        </w:r>
      </w:hyperlink>
      <w:r>
        <w:t xml:space="preserve">) </w:t>
      </w:r>
    </w:p>
    <w:p w14:paraId="71D2C63A" w14:textId="77777777" w:rsidR="00DB0440" w:rsidRDefault="00DB0440" w:rsidP="00DB0440">
      <w:pPr>
        <w:rPr>
          <w:sz w:val="16"/>
        </w:rPr>
      </w:pPr>
      <w:r w:rsidRPr="00736FFA">
        <w:rPr>
          <w:rStyle w:val="Emphasis"/>
        </w:rPr>
        <w:t>National mosquito experts will gather at The University of Texas</w:t>
      </w:r>
      <w:r w:rsidRPr="00736FFA">
        <w:rPr>
          <w:sz w:val="16"/>
        </w:rPr>
        <w:t xml:space="preserve"> at El Paso </w:t>
      </w:r>
      <w:r w:rsidRPr="00736FFA">
        <w:rPr>
          <w:rStyle w:val="Emphasis"/>
        </w:rPr>
        <w:t xml:space="preserve">to discuss and strengthen U.S. border plans related to the surveillance and control of mosquito-borne viruses. The meeting was created to prepare for the likely onslaught of </w:t>
      </w:r>
      <w:proofErr w:type="spellStart"/>
      <w:r w:rsidRPr="00736FFA">
        <w:rPr>
          <w:rStyle w:val="Emphasis"/>
        </w:rPr>
        <w:t>chikungunya</w:t>
      </w:r>
      <w:proofErr w:type="spellEnd"/>
      <w:r w:rsidRPr="00736FFA">
        <w:rPr>
          <w:rStyle w:val="Emphasis"/>
        </w:rPr>
        <w:t xml:space="preserve">, an emerging infectious disease </w:t>
      </w:r>
      <w:r w:rsidRPr="00736FFA">
        <w:rPr>
          <w:sz w:val="16"/>
        </w:rPr>
        <w:t xml:space="preserve">from the Eastern Hemisphere that first appeared in the Caribbean last year; it is </w:t>
      </w:r>
      <w:r w:rsidRPr="00736FFA">
        <w:rPr>
          <w:rStyle w:val="Emphasis"/>
        </w:rPr>
        <w:t xml:space="preserve">expected to spread north to the southern United States. “With the recent understanding that </w:t>
      </w:r>
      <w:proofErr w:type="spellStart"/>
      <w:r w:rsidRPr="00736FFA">
        <w:rPr>
          <w:rStyle w:val="Emphasis"/>
        </w:rPr>
        <w:t>chikungunya</w:t>
      </w:r>
      <w:proofErr w:type="spellEnd"/>
      <w:r w:rsidRPr="00736FFA">
        <w:rPr>
          <w:rStyle w:val="Emphasis"/>
        </w:rPr>
        <w:t xml:space="preserve"> virus is endemic in Mexico, we felt that a meeting to assess virus surveillance activities along the U.S.-Mexico border would be appropriate at this time</w:t>
      </w:r>
      <w:r w:rsidRPr="00736FFA">
        <w:rPr>
          <w:sz w:val="16"/>
        </w:rPr>
        <w:t>,” said Doug Watts, Ph.D., an internationally recognized expert on mosquitoes and the viruses they transmit. “</w:t>
      </w:r>
      <w:r w:rsidRPr="00736FFA">
        <w:rPr>
          <w:rStyle w:val="Emphasis"/>
        </w:rPr>
        <w:t xml:space="preserve">The opportunity to bring together those responsible for infectious disease surveillance will lead to improved strategies for the detection and control of emerging infections, such as </w:t>
      </w:r>
      <w:proofErr w:type="spellStart"/>
      <w:r w:rsidRPr="00736FFA">
        <w:rPr>
          <w:rStyle w:val="Emphasis"/>
        </w:rPr>
        <w:t>chikungunya</w:t>
      </w:r>
      <w:proofErr w:type="spellEnd"/>
      <w:r w:rsidRPr="00736FFA">
        <w:rPr>
          <w:rStyle w:val="Emphasis"/>
        </w:rPr>
        <w:t xml:space="preserve"> and dengue viruses that threaten the health of the border communities.”</w:t>
      </w:r>
      <w:r w:rsidRPr="00736FFA">
        <w:rPr>
          <w:sz w:val="16"/>
        </w:rPr>
        <w:t xml:space="preserve"> The goal of the meeting is to strengthen mosquito disease surveillance and control. The experts will focus on four objectives during the two-day conference</w:t>
      </w:r>
      <w:r w:rsidRPr="00736FFA">
        <w:rPr>
          <w:rStyle w:val="Emphasis"/>
        </w:rPr>
        <w:t xml:space="preserve">: 1) improved diagnostic and surveillance capacity for </w:t>
      </w:r>
      <w:proofErr w:type="spellStart"/>
      <w:r w:rsidRPr="00736FFA">
        <w:rPr>
          <w:rStyle w:val="Emphasis"/>
        </w:rPr>
        <w:t>chikungunya</w:t>
      </w:r>
      <w:proofErr w:type="spellEnd"/>
      <w:r w:rsidRPr="00736FFA">
        <w:rPr>
          <w:rStyle w:val="Emphasis"/>
        </w:rPr>
        <w:t xml:space="preserve"> 2) expanded training for health care providers in recognizing and managing </w:t>
      </w:r>
      <w:proofErr w:type="spellStart"/>
      <w:r w:rsidRPr="00736FFA">
        <w:rPr>
          <w:rStyle w:val="Emphasis"/>
        </w:rPr>
        <w:t>chikungunya</w:t>
      </w:r>
      <w:proofErr w:type="spellEnd"/>
      <w:r w:rsidRPr="00736FFA">
        <w:rPr>
          <w:rStyle w:val="Emphasis"/>
        </w:rPr>
        <w:t xml:space="preserve"> cases 3) improved surveillance of mosquitoes that can carry </w:t>
      </w:r>
      <w:proofErr w:type="spellStart"/>
      <w:r w:rsidRPr="00736FFA">
        <w:rPr>
          <w:rStyle w:val="Emphasis"/>
        </w:rPr>
        <w:t>chikungunya</w:t>
      </w:r>
      <w:proofErr w:type="spellEnd"/>
      <w:r w:rsidRPr="00736FFA">
        <w:rPr>
          <w:rStyle w:val="Emphasis"/>
        </w:rPr>
        <w:t xml:space="preserve"> 4) improved local mosquito control capacity Attendees will include scientists from the Centers for Disease Control and Prevention</w:t>
      </w:r>
      <w:r w:rsidRPr="00736FFA">
        <w:rPr>
          <w:sz w:val="16"/>
        </w:rPr>
        <w:t xml:space="preserve">, such as Chief of the </w:t>
      </w:r>
      <w:proofErr w:type="spellStart"/>
      <w:r w:rsidRPr="00736FFA">
        <w:rPr>
          <w:sz w:val="16"/>
        </w:rPr>
        <w:t>Arboviral</w:t>
      </w:r>
      <w:proofErr w:type="spellEnd"/>
      <w:r w:rsidRPr="00736FFA">
        <w:rPr>
          <w:sz w:val="16"/>
        </w:rPr>
        <w:t xml:space="preserve"> Diseases Branch Roger </w:t>
      </w:r>
      <w:proofErr w:type="spellStart"/>
      <w:r w:rsidRPr="00736FFA">
        <w:rPr>
          <w:sz w:val="16"/>
        </w:rPr>
        <w:t>Nasci</w:t>
      </w:r>
      <w:proofErr w:type="spellEnd"/>
      <w:r w:rsidRPr="00736FFA">
        <w:rPr>
          <w:sz w:val="16"/>
        </w:rPr>
        <w:t xml:space="preserve">, Ph.D., and Scott Weaver, </w:t>
      </w:r>
      <w:proofErr w:type="spellStart"/>
      <w:r w:rsidRPr="00736FFA">
        <w:rPr>
          <w:sz w:val="16"/>
        </w:rPr>
        <w:t>Ph.D</w:t>
      </w:r>
      <w:proofErr w:type="spellEnd"/>
      <w:r w:rsidRPr="00736FFA">
        <w:rPr>
          <w:sz w:val="16"/>
        </w:rPr>
        <w:t>, an expert in human infections and immunity at The University of Texas Medical Branch at Galveston. The media and public are invited to listen in as the scientists present their areas of specialty and work together in response to the possibility of a widespread epidemic. The meeting is supported by UTEP’s Border Biomedical Research Center and a grant from the National Institute on Minority Health and Health Disparities.</w:t>
      </w:r>
    </w:p>
    <w:p w14:paraId="3E0BA052" w14:textId="77777777" w:rsidR="00DB0440" w:rsidRPr="00D74D21" w:rsidRDefault="00DB0440" w:rsidP="00DB0440">
      <w:pPr>
        <w:pStyle w:val="Heading4"/>
      </w:pPr>
      <w:r w:rsidRPr="00D74D21">
        <w:t xml:space="preserve">Disease border surveillance key to challenged HIV/AIDS </w:t>
      </w:r>
    </w:p>
    <w:p w14:paraId="5F12505D" w14:textId="77777777" w:rsidR="00DB0440" w:rsidRPr="00D74D21" w:rsidRDefault="00DB0440" w:rsidP="00DB0440">
      <w:proofErr w:type="spellStart"/>
      <w:r w:rsidRPr="008C1FA1">
        <w:rPr>
          <w:rStyle w:val="Heading4Char"/>
        </w:rPr>
        <w:t>Strathdee</w:t>
      </w:r>
      <w:proofErr w:type="spellEnd"/>
      <w:r w:rsidRPr="008C1FA1">
        <w:rPr>
          <w:rStyle w:val="Heading4Char"/>
        </w:rPr>
        <w:t xml:space="preserve"> et al 12</w:t>
      </w:r>
      <w:r w:rsidRPr="00D74D21">
        <w:t xml:space="preserve"> (the Associate Dean of Global Health Sciences, Harold Simon Professor and Chief of the Division of Global Public Health in the Department of Medicine at the University of California San Diego School of Medicine, “</w:t>
      </w:r>
      <w:r>
        <w:t>The Emerging HIV Epidemic on the Mexico-US Border: An International Case Study Characterizing the Role of Epidemiology in Surveillance and Response”, June 22</w:t>
      </w:r>
      <w:r w:rsidRPr="00D74D21">
        <w:rPr>
          <w:vertAlign w:val="superscript"/>
        </w:rPr>
        <w:t>nd</w:t>
      </w:r>
      <w:r>
        <w:t xml:space="preserve"> 2012, </w:t>
      </w:r>
      <w:hyperlink r:id="rId22" w:history="1">
        <w:r w:rsidRPr="0060140D">
          <w:rPr>
            <w:rStyle w:val="Hyperlink"/>
          </w:rPr>
          <w:t>http://www.ncbi.nlm.nih.gov/pmc/articles/PMC3361703/</w:t>
        </w:r>
      </w:hyperlink>
      <w:r>
        <w:t xml:space="preserve">) </w:t>
      </w:r>
    </w:p>
    <w:p w14:paraId="5CA1F32C" w14:textId="77777777" w:rsidR="00DB0440" w:rsidRPr="00D74D21" w:rsidRDefault="00DB0440" w:rsidP="00DB0440">
      <w:pPr>
        <w:rPr>
          <w:sz w:val="16"/>
        </w:rPr>
      </w:pPr>
      <w:r w:rsidRPr="00D74D21">
        <w:rPr>
          <w:rStyle w:val="Emphasis"/>
        </w:rPr>
        <w:t xml:space="preserve">Surveillance data plays a critical role in monitoring epidemiologic trends and programmatic responses to infectious disease threats, both nationally and globally. </w:t>
      </w:r>
      <w:r w:rsidRPr="00D74D21">
        <w:rPr>
          <w:sz w:val="16"/>
        </w:rPr>
        <w:t xml:space="preserve">There is a long history in public health disease control and prevention in which epidemiologic and surveillance data have informed policy and interventions to reduce or alter risk even in the absence of knowing the underlying mechanisms of disease transmission.1 In 1983, </w:t>
      </w:r>
      <w:r w:rsidRPr="00D74D21">
        <w:rPr>
          <w:rStyle w:val="Emphasis"/>
        </w:rPr>
        <w:t>epidemiologic studies prior to the isolation of Human Immunodeficiency Virus (HIV) had already identified many risks factors for which control measure policies were subsequently developed.</w:t>
      </w:r>
      <w:r w:rsidRPr="00D74D21">
        <w:rPr>
          <w:sz w:val="16"/>
        </w:rPr>
        <w:t>1</w:t>
      </w:r>
      <w:proofErr w:type="gramStart"/>
      <w:r w:rsidRPr="00D74D21">
        <w:rPr>
          <w:sz w:val="16"/>
        </w:rPr>
        <w:t>,2</w:t>
      </w:r>
      <w:proofErr w:type="gramEnd"/>
      <w:r w:rsidRPr="00D74D21">
        <w:rPr>
          <w:sz w:val="16"/>
        </w:rPr>
        <w:t xml:space="preserve"> However, national and regional HIV/AIDS surveillance data can sometimes mask dynamic sub-epidemics that vary by country, region, sex or HIV transmission group, especially when HIV incidence is increasing in vulnerable populations that under-utilize HIV testing and treatment services. In many countries, </w:t>
      </w:r>
      <w:r w:rsidRPr="00D74D21">
        <w:rPr>
          <w:rStyle w:val="Emphasis"/>
        </w:rPr>
        <w:t xml:space="preserve">HIV/AIDS surveillance data are limited to programmatic data from clinics testing antenatal </w:t>
      </w:r>
      <w:proofErr w:type="gramStart"/>
      <w:r w:rsidRPr="00D74D21">
        <w:rPr>
          <w:rStyle w:val="Emphasis"/>
        </w:rPr>
        <w:t>women,</w:t>
      </w:r>
      <w:proofErr w:type="gramEnd"/>
      <w:r w:rsidRPr="00D74D21">
        <w:rPr>
          <w:rStyle w:val="Emphasis"/>
        </w:rPr>
        <w:t xml:space="preserve"> those being screened for sexually transmitted infections (STI), or routine HIV testing among military personnel.</w:t>
      </w:r>
      <w:r w:rsidRPr="00D74D21">
        <w:rPr>
          <w:sz w:val="16"/>
        </w:rPr>
        <w:t xml:space="preserve"> </w:t>
      </w:r>
      <w:r w:rsidRPr="00D74D21">
        <w:rPr>
          <w:rStyle w:val="Emphasis"/>
        </w:rPr>
        <w:t>The reliance on these types of sources, rather than HIV testing data drawn from community-based populations, can lead to erroneous conclusions about country-level HIV epidemic trends and the presumed impact of prevention interventions and policies.</w:t>
      </w:r>
      <w:r w:rsidRPr="00D74D21">
        <w:rPr>
          <w:sz w:val="16"/>
        </w:rPr>
        <w:t xml:space="preserve">3 </w:t>
      </w:r>
      <w:proofErr w:type="gramStart"/>
      <w:r w:rsidRPr="00D74D21">
        <w:rPr>
          <w:sz w:val="16"/>
        </w:rPr>
        <w:t>Among</w:t>
      </w:r>
      <w:proofErr w:type="gramEnd"/>
      <w:r w:rsidRPr="00D74D21">
        <w:rPr>
          <w:sz w:val="16"/>
        </w:rPr>
        <w:t xml:space="preserve"> the country-level HIV prevalence estimates across the Americas, Mexico’s nationwide prevalence of 0.3% is among the lowest. </w:t>
      </w:r>
      <w:r w:rsidRPr="00D74D21">
        <w:rPr>
          <w:rStyle w:val="Emphasis"/>
        </w:rPr>
        <w:t xml:space="preserve">By 2007, there were an estimated 200,000 HIV-positive persons living in Mexico, and at the end of 2008, a total of 124,505 reported AIDS cases, among whom the vast majority were attributed to homosexual/bisexual activity. Since the first AIDS case was reported in Mexico in 1983 until 2007, the </w:t>
      </w:r>
      <w:proofErr w:type="spellStart"/>
      <w:r w:rsidRPr="00D74D21">
        <w:rPr>
          <w:rStyle w:val="Emphasis"/>
        </w:rPr>
        <w:t>male</w:t>
      </w:r>
      <w:proofErr w:type="gramStart"/>
      <w:r w:rsidRPr="00D74D21">
        <w:rPr>
          <w:rStyle w:val="Emphasis"/>
        </w:rPr>
        <w:t>:female</w:t>
      </w:r>
      <w:proofErr w:type="spellEnd"/>
      <w:proofErr w:type="gramEnd"/>
      <w:r w:rsidRPr="00D74D21">
        <w:rPr>
          <w:rStyle w:val="Emphasis"/>
        </w:rPr>
        <w:t xml:space="preserve"> AIDS case ratio dropped from 10:1 to 3:5.4 Trends in national HIV prevalence data by gender and risk group were similar to AIDS incidence data</w:t>
      </w:r>
      <w:r w:rsidRPr="00D74D21">
        <w:rPr>
          <w:sz w:val="16"/>
        </w:rPr>
        <w:t xml:space="preserve">, but among Mexico’s 32 states, Baja California –abutting California, USA-- has consistently had the highest cumulative AIDS incidence, second only to Mexico’s federal district, and the corresponding rate in the border state of Chihuahua has remained above the national average.5 </w:t>
      </w:r>
      <w:r w:rsidRPr="00D74D21">
        <w:rPr>
          <w:rStyle w:val="Emphasis"/>
        </w:rPr>
        <w:t>In this case study, we contrast Mexico’s national and state-level HIV epidemic profile with data drawn from cross-sectional and prospective cohort studies conducted in two northern Mexican cities bordering the United States</w:t>
      </w:r>
      <w:r w:rsidRPr="00D74D21">
        <w:rPr>
          <w:sz w:val="16"/>
        </w:rPr>
        <w:t xml:space="preserve"> (Tijuana in Baja California and Ciudad Juarez, Chihuahua). </w:t>
      </w:r>
      <w:r w:rsidRPr="00D74D21">
        <w:rPr>
          <w:rStyle w:val="Emphasis"/>
        </w:rPr>
        <w:t>We then discuss how HIV/AIDS surveillance data initially perpetuated spurious assumptions about the HIV epidemic profiles in these states and in Mexico overall</w:t>
      </w:r>
      <w:r w:rsidRPr="00D74D21">
        <w:rPr>
          <w:sz w:val="16"/>
        </w:rPr>
        <w:t xml:space="preserve">, which hampered timely responses for targeting appropriate prevention and treatment. </w:t>
      </w:r>
      <w:r w:rsidRPr="00D74D21">
        <w:rPr>
          <w:rStyle w:val="Emphasis"/>
        </w:rPr>
        <w:t>We show how epidemiologic data used in conjunction with qualitative data led to the recognition that the HIV epidemic in the Mexico-US border region</w:t>
      </w:r>
      <w:r w:rsidRPr="00D74D21">
        <w:rPr>
          <w:sz w:val="16"/>
        </w:rPr>
        <w:t xml:space="preserve"> had already become well established in specific subgroups that had been presumed to be insignificant and isolated, many of whom were highly mobile. These data played a significant role in stimulating calls for action from researchers, NGOs and state policy makers. Several successful outcomes included formal endorsement and expansion of needle exchange programs as a critical component to a combined HIV prevention response and the creation of a nation-wide mobile HIV prevention program targeting marginalized populations. We discuss this experience in an international context and provide lessons learned to suggest ways in which other countries may benefit from how epidemiology played a key role in formulating policy for HIV prevention efforts. This case study also highlights the benefits of integrating research with training in a </w:t>
      </w:r>
      <w:proofErr w:type="spellStart"/>
      <w:r w:rsidRPr="00D74D21">
        <w:rPr>
          <w:sz w:val="16"/>
        </w:rPr>
        <w:t>binational</w:t>
      </w:r>
      <w:proofErr w:type="spellEnd"/>
      <w:r w:rsidRPr="00D74D21">
        <w:rPr>
          <w:sz w:val="16"/>
        </w:rPr>
        <w:t xml:space="preserve"> context, which is critical for capacity building and sustained policy responses in resource-limited settings.</w:t>
      </w:r>
    </w:p>
    <w:p w14:paraId="49E8CA11" w14:textId="77777777" w:rsidR="00DB0440" w:rsidRPr="00D937AD" w:rsidRDefault="00DB0440" w:rsidP="00D3144F">
      <w:pPr>
        <w:rPr>
          <w:sz w:val="16"/>
        </w:rPr>
      </w:pPr>
    </w:p>
    <w:p w14:paraId="490C2F49" w14:textId="77777777" w:rsidR="00D3144F" w:rsidRPr="00DE2C27" w:rsidRDefault="00D3144F" w:rsidP="00D3144F">
      <w:pPr>
        <w:pStyle w:val="Heading4"/>
      </w:pPr>
      <w:r>
        <w:t>Chronic diseases disproportionately affect disadvantaged communities on the border – disease surveillance is key to combat them</w:t>
      </w:r>
    </w:p>
    <w:p w14:paraId="737EF0D6" w14:textId="77777777" w:rsidR="00D3144F" w:rsidRPr="00E35A56" w:rsidRDefault="00D3144F" w:rsidP="00D3144F">
      <w:pPr>
        <w:rPr>
          <w:rStyle w:val="Style13ptBold"/>
        </w:rPr>
      </w:pPr>
      <w:r w:rsidRPr="00E35A56">
        <w:rPr>
          <w:rStyle w:val="Style13ptBold"/>
        </w:rPr>
        <w:t>Bliss 10</w:t>
      </w:r>
    </w:p>
    <w:p w14:paraId="67EA4278" w14:textId="77777777" w:rsidR="00D3144F" w:rsidRPr="00E35A56" w:rsidRDefault="00D3144F" w:rsidP="00D3144F">
      <w:pPr>
        <w:rPr>
          <w:sz w:val="16"/>
          <w:szCs w:val="16"/>
        </w:rPr>
      </w:pPr>
      <w:r w:rsidRPr="00E35A56">
        <w:rPr>
          <w:sz w:val="16"/>
          <w:szCs w:val="16"/>
        </w:rPr>
        <w:t xml:space="preserve">[“The Challenge of Chronic Diseases on the U.S.-Mexico Border A Report of the CSIS Americas Program and the CSIS Global Health Policy Center”; </w:t>
      </w:r>
      <w:hyperlink r:id="rId23" w:history="1">
        <w:r w:rsidRPr="00E35A56">
          <w:rPr>
            <w:rStyle w:val="Hyperlink"/>
            <w:sz w:val="16"/>
            <w:szCs w:val="16"/>
          </w:rPr>
          <w:t>http://csis.org/files/publication/100614_Bliss_ChronicDiseases_Web.pdf</w:t>
        </w:r>
      </w:hyperlink>
      <w:r w:rsidRPr="00E35A56">
        <w:rPr>
          <w:sz w:val="16"/>
          <w:szCs w:val="16"/>
        </w:rPr>
        <w:t>; Katherine E. Bliss; June 2010; CENTER FOR STRATEGIC &amp; INTERNATIONAL STUDIES] //duff</w:t>
      </w:r>
    </w:p>
    <w:p w14:paraId="2104D1D5" w14:textId="77777777" w:rsidR="00D3144F" w:rsidRDefault="00D3144F" w:rsidP="00D3144F">
      <w:pPr>
        <w:rPr>
          <w:rStyle w:val="StyleUnderline"/>
        </w:rPr>
      </w:pPr>
      <w:r w:rsidRPr="001E7DEC">
        <w:rPr>
          <w:sz w:val="16"/>
        </w:rPr>
        <w:t xml:space="preserve">Beatriz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is the director of research and graduate studies at the </w:t>
      </w:r>
      <w:proofErr w:type="spellStart"/>
      <w:r w:rsidRPr="001E7DEC">
        <w:rPr>
          <w:sz w:val="16"/>
        </w:rPr>
        <w:t>Instituto</w:t>
      </w:r>
      <w:proofErr w:type="spellEnd"/>
      <w:r w:rsidRPr="001E7DEC">
        <w:rPr>
          <w:sz w:val="16"/>
        </w:rPr>
        <w:t xml:space="preserve"> de </w:t>
      </w:r>
      <w:proofErr w:type="spellStart"/>
      <w:r w:rsidRPr="001E7DEC">
        <w:rPr>
          <w:sz w:val="16"/>
        </w:rPr>
        <w:t>Ciencias</w:t>
      </w:r>
      <w:proofErr w:type="spellEnd"/>
      <w:r w:rsidRPr="001E7DEC">
        <w:rPr>
          <w:sz w:val="16"/>
        </w:rPr>
        <w:t xml:space="preserve"> </w:t>
      </w:r>
      <w:proofErr w:type="spellStart"/>
      <w:r w:rsidRPr="001E7DEC">
        <w:rPr>
          <w:sz w:val="16"/>
        </w:rPr>
        <w:t>Biomédicas</w:t>
      </w:r>
      <w:proofErr w:type="spellEnd"/>
      <w:r w:rsidRPr="001E7DEC">
        <w:rPr>
          <w:sz w:val="16"/>
        </w:rPr>
        <w:t xml:space="preserve"> at the Universidad </w:t>
      </w:r>
      <w:proofErr w:type="spellStart"/>
      <w:r w:rsidRPr="001E7DEC">
        <w:rPr>
          <w:sz w:val="16"/>
        </w:rPr>
        <w:t>Autónoma</w:t>
      </w:r>
      <w:proofErr w:type="spellEnd"/>
      <w:r w:rsidRPr="001E7DEC">
        <w:rPr>
          <w:sz w:val="16"/>
        </w:rPr>
        <w:t xml:space="preserve"> de Ciudad </w:t>
      </w:r>
      <w:proofErr w:type="spellStart"/>
      <w:r w:rsidRPr="001E7DEC">
        <w:rPr>
          <w:sz w:val="16"/>
        </w:rPr>
        <w:t>Juárez</w:t>
      </w:r>
      <w:proofErr w:type="spellEnd"/>
      <w:r w:rsidRPr="001E7DEC">
        <w:rPr>
          <w:sz w:val="16"/>
        </w:rPr>
        <w:t xml:space="preserve">, where she also serves as a research professor. She prefaced her remarks by noting that chronic diseases are now responsible for 58 percent of all deaths worldwide. She observed that 80 percent of those deaths occur in low- and middle-income countries, explaining that the increase in rates of chronic diseases has been very dramatic and is part of a broader process of economic growth, demographic transition, urbanization, and globalization. </w:t>
      </w:r>
      <w:r w:rsidRPr="001E7DEC">
        <w:rPr>
          <w:rStyle w:val="StyleUnderline"/>
        </w:rPr>
        <w:t>The factors that account for their emergence as a major cause of mortality</w:t>
      </w:r>
      <w:r w:rsidRPr="001E7DEC">
        <w:rPr>
          <w:sz w:val="16"/>
        </w:rPr>
        <w:t xml:space="preserve">, she said, </w:t>
      </w:r>
      <w:r w:rsidRPr="001E7DEC">
        <w:rPr>
          <w:rStyle w:val="StyleUnderline"/>
        </w:rPr>
        <w:t>include environmental change, the failure of individuals to take responsibility for their health, and inadequate public policies</w:t>
      </w:r>
      <w:r w:rsidRPr="001E7DEC">
        <w:rPr>
          <w:sz w:val="16"/>
        </w:rPr>
        <w:t xml:space="preserve">. If left unaddressed,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warned, </w:t>
      </w:r>
      <w:r w:rsidRPr="001E7DEC">
        <w:rPr>
          <w:rStyle w:val="StyleUnderline"/>
        </w:rPr>
        <w:t>chronic diseases threaten to undermine recent economic gains and widen gaps in health between developed and developing countries.</w:t>
      </w:r>
      <w:r w:rsidRPr="001E7DEC">
        <w:rPr>
          <w:sz w:val="16"/>
        </w:rPr>
        <w:t xml:space="preserve"> Like Lara </w:t>
      </w:r>
      <w:proofErr w:type="spellStart"/>
      <w:r w:rsidRPr="001E7DEC">
        <w:rPr>
          <w:sz w:val="16"/>
        </w:rPr>
        <w:t>Esqueda</w:t>
      </w:r>
      <w:proofErr w:type="spellEnd"/>
      <w:r w:rsidRPr="001E7DEC">
        <w:rPr>
          <w:sz w:val="16"/>
        </w:rPr>
        <w:t xml:space="preserve">,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signaled the importance of reforming health systems to incorporate an emphasis on behavior change and disease prevention into a broader recognition of </w:t>
      </w:r>
      <w:proofErr w:type="spellStart"/>
      <w:r w:rsidRPr="001E7DEC">
        <w:rPr>
          <w:sz w:val="16"/>
        </w:rPr>
        <w:t>noncommunicable</w:t>
      </w:r>
      <w:proofErr w:type="spellEnd"/>
      <w:r w:rsidRPr="001E7DEC">
        <w:rPr>
          <w:sz w:val="16"/>
        </w:rPr>
        <w:t>, chronic diseases within public health settings</w:t>
      </w:r>
      <w:r w:rsidRPr="001E7DEC">
        <w:rPr>
          <w:rStyle w:val="StyleUnderline"/>
        </w:rPr>
        <w:t>. In Mexico, the rate at which the population is becoming overweight or obese is among the highest in the world.</w:t>
      </w:r>
      <w:r w:rsidRPr="001E7DEC">
        <w:rPr>
          <w:sz w:val="16"/>
        </w:rPr>
        <w:t xml:space="preserve"> Among children between the ages of 5 and 11, the rates of obesity rose 40 percent between 1996 and 2006, she said. The population’s </w:t>
      </w:r>
      <w:r w:rsidRPr="001E7DEC">
        <w:rPr>
          <w:rStyle w:val="StyleUnderline"/>
        </w:rPr>
        <w:t xml:space="preserve">weight gain translates into higher rates of diabetes, with diabetes leading to </w:t>
      </w:r>
      <w:proofErr w:type="gramStart"/>
      <w:r w:rsidRPr="001E7DEC">
        <w:rPr>
          <w:rStyle w:val="StyleUnderline"/>
        </w:rPr>
        <w:t>ever greater</w:t>
      </w:r>
      <w:proofErr w:type="gramEnd"/>
      <w:r w:rsidRPr="001E7DEC">
        <w:rPr>
          <w:rStyle w:val="StyleUnderline"/>
        </w:rPr>
        <w:t xml:space="preserve"> rates of blindness, renal failure, and amputations</w:t>
      </w:r>
      <w:r w:rsidRPr="001E7DEC">
        <w:rPr>
          <w:sz w:val="16"/>
        </w:rPr>
        <w:t xml:space="preserve">. One reason for the increase in </w:t>
      </w:r>
      <w:r w:rsidRPr="001E7DEC">
        <w:rPr>
          <w:rStyle w:val="StyleUnderline"/>
        </w:rPr>
        <w:t>chronic diseases related to weight gain, such as diabetes, is that people are not preparing and eating nutritious foods</w:t>
      </w:r>
      <w:r w:rsidRPr="001E7DEC">
        <w:rPr>
          <w:sz w:val="16"/>
        </w:rPr>
        <w:t xml:space="preserve">, according to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She pointed to a recent study that showed that in </w:t>
      </w:r>
      <w:r w:rsidRPr="001E7DEC">
        <w:rPr>
          <w:rStyle w:val="StyleUnderline"/>
        </w:rPr>
        <w:t xml:space="preserve">Mexico people are drinking a </w:t>
      </w:r>
      <w:proofErr w:type="gramStart"/>
      <w:r w:rsidRPr="001E7DEC">
        <w:rPr>
          <w:rStyle w:val="StyleUnderline"/>
        </w:rPr>
        <w:t>half liter</w:t>
      </w:r>
      <w:proofErr w:type="gramEnd"/>
      <w:r w:rsidRPr="001E7DEC">
        <w:rPr>
          <w:rStyle w:val="StyleUnderline"/>
        </w:rPr>
        <w:t xml:space="preserve"> of sugared soft drinks per person per day. Families in indigenous communities, which are among the poorest in Mexico, spend more money on high-calorie soft drinks than they do on milk; the amount of money families spend on fast food each day could easily cover the cost of all their fruit and vegetable needs</w:t>
      </w:r>
      <w:r w:rsidRPr="001E7DEC">
        <w:rPr>
          <w:sz w:val="16"/>
        </w:rPr>
        <w:t xml:space="preserve">.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highlighted the ways in which changes in agricultural policy and practice are influencing food culture, as well. Beans, combined with rice or corn, provide a complete protein, but bean cultivation and consumption are on the decline, with many families rejecting traditional foods, viewing them as associated with poverty and indigenous lifestyles. The increasing occupation of women outside the home leaves them less time to cook traditional, nutritious meals for the family, as well. For example, in Mexico instant and canned soups, which are high in fat and salt, are very popular, and Mexico consumes 15 percent of the world’s instant soup at a rate of 4.5 million servings per day. The mass media fuel the demand for less nutritious, “fast food” through advertising policies, according to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With many children watching television for two hours a day, the exposure of Mexico’s youngest citizens to images of “empty” calorie snacks and meals can be quite high—12,400 ads for fast food within a year’s time.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emphasized that </w:t>
      </w:r>
      <w:r w:rsidRPr="001E7DEC">
        <w:rPr>
          <w:rStyle w:val="StyleUnderline"/>
        </w:rPr>
        <w:t>any successful policies and programs to address chronic diseases must take into account the fact that the border is a highly integrated region, with people regularly moving from one side to another for work, to shop, or to spend time with family</w:t>
      </w:r>
      <w:r w:rsidRPr="001E7DEC">
        <w:rPr>
          <w:sz w:val="16"/>
        </w:rPr>
        <w:t xml:space="preserve">. Thus, communities on each side of the border should have common programs focused on nutrition, health, and physical activity, with </w:t>
      </w:r>
      <w:r w:rsidRPr="001E7DEC">
        <w:rPr>
          <w:rStyle w:val="StyleUnderline"/>
        </w:rPr>
        <w:t>the health sector emphasizing the reduction of inequalities in health and ensuring the improvement of population health</w:t>
      </w:r>
      <w:r w:rsidRPr="001E7DEC">
        <w:rPr>
          <w:sz w:val="16"/>
        </w:rPr>
        <w:t xml:space="preserve">, in general.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presented several recommendations for policymakers to take into consideration in confronting the emerging challenge of chronic diseases on the U.S.-Mexico border: create healthy environments for work, education, and recreation; involve organizations and leaders who can prioritize improved health through a variety of initiatives; identify and support organizations and individuals who can take the lead in advocating for improved health through the reduction of risk factors that contribute to chronic disease;</w:t>
      </w:r>
      <w:r w:rsidRPr="001E7DEC">
        <w:rPr>
          <w:rStyle w:val="StyleUnderline"/>
        </w:rPr>
        <w:t xml:space="preserve"> investigate and analyze community needs and goals</w:t>
      </w:r>
      <w:r w:rsidRPr="001E7DEC">
        <w:rPr>
          <w:sz w:val="16"/>
        </w:rPr>
        <w:t xml:space="preserve">; empower families and individuals to address chronic diseases through multiple sectors, including the education sector; and strengthen the research agenda, gathering information at the community level and ensuring that it can be shared across regions. </w:t>
      </w:r>
      <w:proofErr w:type="spellStart"/>
      <w:r w:rsidRPr="001E7DEC">
        <w:rPr>
          <w:sz w:val="16"/>
        </w:rPr>
        <w:t>Díaz</w:t>
      </w:r>
      <w:proofErr w:type="spellEnd"/>
      <w:r w:rsidRPr="001E7DEC">
        <w:rPr>
          <w:sz w:val="16"/>
        </w:rPr>
        <w:t xml:space="preserve"> </w:t>
      </w:r>
      <w:proofErr w:type="spellStart"/>
      <w:r w:rsidRPr="001E7DEC">
        <w:rPr>
          <w:sz w:val="16"/>
        </w:rPr>
        <w:t>Apodaca</w:t>
      </w:r>
      <w:proofErr w:type="spellEnd"/>
      <w:r w:rsidRPr="001E7DEC">
        <w:rPr>
          <w:sz w:val="16"/>
        </w:rPr>
        <w:t xml:space="preserve"> emphasized that citizens must be empowered to take an active role in protecting their health, stressing that they must be convinced that they are not necessarily fated to die from a chronic disease just because their parents or other relatives did. 6 | the challenge of chronic diseases on the u.s.-</w:t>
      </w:r>
      <w:proofErr w:type="spellStart"/>
      <w:r w:rsidRPr="001E7DEC">
        <w:rPr>
          <w:sz w:val="16"/>
        </w:rPr>
        <w:t>mexico</w:t>
      </w:r>
      <w:proofErr w:type="spellEnd"/>
      <w:r w:rsidRPr="001E7DEC">
        <w:rPr>
          <w:sz w:val="16"/>
        </w:rPr>
        <w:t xml:space="preserve"> border David McQueen, U.S. Centers for Disease Control and Prevention (CDC), Atlanta, Georgia Rather than focus on chronic diseases themselves, Dr. David McQueen, who is a senior biomedical research scientist and associate director for global health promotion at the National Center for Chronic Disease Prevention and Health Promotion of the U.S. Centers for Disease Control and Prevention, focused his remarks on eight political and social challenges that shape work on the border with respect to chronic diseases. He noted that CDC has been working for at least 15 years with partners in the border area. McQueen agreed that it is important to think of the region as its own entity, with its own characteristics, rather than as merely part of the United States or part of Mexico. The first challenge McQueen identified was that the governments in each country have different priorities. </w:t>
      </w:r>
      <w:r w:rsidRPr="001E7DEC">
        <w:rPr>
          <w:rStyle w:val="StyleUnderline"/>
        </w:rPr>
        <w:t>The border area is the poorest in the United States but one of the more prosperous areas on the Mexican side. Despite these differences, programs should emphasize commonalities and links that tie the residents of each country</w:t>
      </w:r>
      <w:r w:rsidRPr="001E7DEC">
        <w:rPr>
          <w:sz w:val="16"/>
        </w:rPr>
        <w:t>. The second challenge is that most health systems are focused on infectious diseases and have not yet been reformed to address chronic diseases. Health personnel must be trained to prevent and manage chronic diseases within health care settings</w:t>
      </w:r>
      <w:r w:rsidRPr="001E7DEC">
        <w:rPr>
          <w:rStyle w:val="StyleUnderline"/>
        </w:rPr>
        <w:t>. It is important to focus on data collection, risk assessment, and understanding what works and what doesn’t in terms of outreach and prevention efforts at the community level.</w:t>
      </w:r>
    </w:p>
    <w:p w14:paraId="50F2A2DB" w14:textId="77777777" w:rsidR="00126481" w:rsidRPr="001E7DEC" w:rsidRDefault="00126481" w:rsidP="00D3144F">
      <w:pPr>
        <w:rPr>
          <w:rStyle w:val="StyleUnderline"/>
        </w:rPr>
      </w:pPr>
    </w:p>
    <w:p w14:paraId="075E9A88" w14:textId="77777777" w:rsidR="00C17BC2" w:rsidRPr="00167608" w:rsidRDefault="00C17BC2" w:rsidP="00C17BC2">
      <w:pPr>
        <w:pStyle w:val="Heading2"/>
        <w:rPr>
          <w:rFonts w:asciiTheme="minorHAnsi" w:hAnsiTheme="minorHAnsi"/>
        </w:rPr>
      </w:pPr>
      <w:r w:rsidRPr="00167608">
        <w:rPr>
          <w:rFonts w:asciiTheme="minorHAnsi" w:hAnsiTheme="minorHAnsi"/>
        </w:rPr>
        <w:t>1NC—Iran Deal DA</w:t>
      </w:r>
    </w:p>
    <w:p w14:paraId="535B0741" w14:textId="77777777" w:rsidR="002625EA" w:rsidRPr="00167608" w:rsidRDefault="002625EA" w:rsidP="002625EA">
      <w:pPr>
        <w:pStyle w:val="Heading4"/>
        <w:rPr>
          <w:rFonts w:asciiTheme="minorHAnsi" w:hAnsiTheme="minorHAnsi"/>
        </w:rPr>
      </w:pPr>
      <w:r w:rsidRPr="00167608">
        <w:rPr>
          <w:rFonts w:asciiTheme="minorHAnsi" w:hAnsiTheme="minorHAnsi"/>
        </w:rPr>
        <w:t>Obama can hold off a veto now – but his political capital is key</w:t>
      </w:r>
    </w:p>
    <w:p w14:paraId="66323D20" w14:textId="77777777" w:rsidR="002625EA" w:rsidRPr="00167608" w:rsidRDefault="002625EA" w:rsidP="002625EA">
      <w:pPr>
        <w:rPr>
          <w:rFonts w:asciiTheme="minorHAnsi" w:hAnsiTheme="minorHAnsi"/>
        </w:rPr>
      </w:pPr>
      <w:r w:rsidRPr="00167608">
        <w:rPr>
          <w:rStyle w:val="Style13ptBold"/>
          <w:rFonts w:asciiTheme="minorHAnsi" w:hAnsiTheme="minorHAnsi"/>
        </w:rPr>
        <w:t>Walsh and Barrett 7/16</w:t>
      </w:r>
      <w:r w:rsidRPr="00167608">
        <w:rPr>
          <w:rFonts w:asciiTheme="minorHAnsi" w:hAnsiTheme="minorHAnsi"/>
        </w:rPr>
        <w:t xml:space="preserve"> (Deirdre, Senior Congressional Producer for CNN, Ted, senior congressional producer for CNN Politics, “WH dispatches Joe Biden to lock down Iran deal on Capitol Hill,” CNN, 7/16/2015, http://www.cnn.com/2015/07/15/politics/iran-deal-white-house-democrats-congress/)//</w:t>
      </w:r>
      <w:proofErr w:type="spellStart"/>
      <w:proofErr w:type="gramStart"/>
      <w:r w:rsidRPr="00167608">
        <w:rPr>
          <w:rFonts w:asciiTheme="minorHAnsi" w:hAnsiTheme="minorHAnsi"/>
        </w:rPr>
        <w:t>duncan</w:t>
      </w:r>
      <w:proofErr w:type="spellEnd"/>
      <w:proofErr w:type="gramEnd"/>
    </w:p>
    <w:p w14:paraId="305FDFC6" w14:textId="77777777" w:rsidR="002625EA" w:rsidRPr="00167608" w:rsidRDefault="002625EA" w:rsidP="002625EA">
      <w:pPr>
        <w:rPr>
          <w:rFonts w:asciiTheme="minorHAnsi" w:hAnsiTheme="minorHAnsi"/>
          <w:sz w:val="16"/>
        </w:rPr>
      </w:pPr>
      <w:r w:rsidRPr="00167608">
        <w:rPr>
          <w:rStyle w:val="StyleUnderline"/>
          <w:rFonts w:asciiTheme="minorHAnsi" w:hAnsiTheme="minorHAnsi"/>
        </w:rPr>
        <w:t xml:space="preserve">Two days after the Iran deal was unveiled, </w:t>
      </w:r>
      <w:r w:rsidRPr="00167608">
        <w:rPr>
          <w:rStyle w:val="Emphasis"/>
          <w:rFonts w:asciiTheme="minorHAnsi" w:hAnsiTheme="minorHAnsi"/>
          <w:highlight w:val="yellow"/>
        </w:rPr>
        <w:t>the</w:t>
      </w:r>
      <w:r w:rsidRPr="00167608">
        <w:rPr>
          <w:rStyle w:val="StyleUnderline"/>
          <w:rFonts w:asciiTheme="minorHAnsi" w:hAnsiTheme="minorHAnsi"/>
          <w:highlight w:val="yellow"/>
        </w:rPr>
        <w:t xml:space="preserve"> </w:t>
      </w:r>
      <w:r w:rsidRPr="00167608">
        <w:rPr>
          <w:rStyle w:val="StyleUnderline"/>
          <w:rFonts w:asciiTheme="minorHAnsi" w:hAnsiTheme="minorHAnsi"/>
        </w:rPr>
        <w:t xml:space="preserve">Obama </w:t>
      </w:r>
      <w:r w:rsidRPr="00167608">
        <w:rPr>
          <w:rStyle w:val="Emphasis"/>
          <w:rFonts w:asciiTheme="minorHAnsi" w:hAnsiTheme="minorHAnsi"/>
          <w:highlight w:val="yellow"/>
        </w:rPr>
        <w:t>administration's sales job is in full swing</w:t>
      </w:r>
      <w:proofErr w:type="gramStart"/>
      <w:r w:rsidRPr="00167608">
        <w:rPr>
          <w:rStyle w:val="Emphasis"/>
          <w:rFonts w:asciiTheme="minorHAnsi" w:hAnsiTheme="minorHAnsi"/>
          <w:highlight w:val="yellow"/>
        </w:rPr>
        <w:t>.</w:t>
      </w:r>
      <w:r w:rsidRPr="00167608">
        <w:rPr>
          <w:rStyle w:val="Emphasis"/>
          <w:rFonts w:asciiTheme="minorHAnsi" w:hAnsiTheme="minorHAnsi"/>
          <w:sz w:val="12"/>
          <w:highlight w:val="yellow"/>
        </w:rPr>
        <w:t>¶</w:t>
      </w:r>
      <w:proofErr w:type="gramEnd"/>
      <w:r w:rsidRPr="00167608">
        <w:rPr>
          <w:rFonts w:asciiTheme="minorHAnsi" w:hAnsiTheme="minorHAnsi"/>
          <w:sz w:val="16"/>
          <w:highlight w:val="yellow"/>
        </w:rPr>
        <w:t xml:space="preserve"> </w:t>
      </w:r>
      <w:r w:rsidRPr="00167608">
        <w:rPr>
          <w:rFonts w:asciiTheme="minorHAnsi" w:hAnsiTheme="minorHAnsi"/>
          <w:sz w:val="16"/>
        </w:rPr>
        <w:t xml:space="preserve">Vice President Joe </w:t>
      </w:r>
      <w:r w:rsidRPr="00167608">
        <w:rPr>
          <w:rStyle w:val="StyleUnderline"/>
          <w:rFonts w:asciiTheme="minorHAnsi" w:hAnsiTheme="minorHAnsi"/>
          <w:highlight w:val="yellow"/>
        </w:rPr>
        <w:t xml:space="preserve">Biden traveled </w:t>
      </w:r>
      <w:r w:rsidRPr="00167608">
        <w:rPr>
          <w:rStyle w:val="StyleUnderline"/>
          <w:rFonts w:asciiTheme="minorHAnsi" w:hAnsiTheme="minorHAnsi"/>
        </w:rPr>
        <w:t xml:space="preserve">to Capitol Hill on Wednesday </w:t>
      </w:r>
      <w:r w:rsidRPr="00167608">
        <w:rPr>
          <w:rStyle w:val="StyleUnderline"/>
          <w:rFonts w:asciiTheme="minorHAnsi" w:hAnsiTheme="minorHAnsi"/>
          <w:highlight w:val="yellow"/>
        </w:rPr>
        <w:t xml:space="preserve">to convince House Democrats </w:t>
      </w:r>
      <w:r w:rsidRPr="00167608">
        <w:rPr>
          <w:rStyle w:val="StyleUnderline"/>
          <w:rFonts w:asciiTheme="minorHAnsi" w:hAnsiTheme="minorHAnsi"/>
        </w:rPr>
        <w:t>to support the deal</w:t>
      </w:r>
      <w:r w:rsidRPr="00167608">
        <w:rPr>
          <w:rFonts w:asciiTheme="minorHAnsi" w:hAnsiTheme="minorHAnsi"/>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House lawmakers said Biden was candid about the strengths and weaknesses of the compromise deal. One described his behind closed doors pitch</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"I'm going to put aside my notes and talk to you from my heart because I've been in this business for 45 years," Biden said in his opening comments, according to Rep. Bill Pascrell, D-New Jersey, who attended the session.</w:t>
      </w:r>
      <w:r w:rsidRPr="00167608">
        <w:rPr>
          <w:rFonts w:asciiTheme="minorHAnsi" w:hAnsiTheme="minorHAnsi"/>
          <w:sz w:val="12"/>
        </w:rPr>
        <w:t>¶</w:t>
      </w:r>
      <w:r w:rsidRPr="00167608">
        <w:rPr>
          <w:rFonts w:asciiTheme="minorHAnsi" w:hAnsiTheme="minorHAnsi"/>
          <w:sz w:val="16"/>
        </w:rPr>
        <w:t xml:space="preserve"> "I'm not going to BS you. I'm going to tell you exactly what I think," the vice president reportedly said</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w:t>
      </w:r>
      <w:r w:rsidRPr="00167608">
        <w:rPr>
          <w:rStyle w:val="StyleUnderline"/>
          <w:rFonts w:asciiTheme="minorHAnsi" w:hAnsiTheme="minorHAnsi"/>
          <w:highlight w:val="yellow"/>
        </w:rPr>
        <w:t xml:space="preserve">Obama got a boost </w:t>
      </w:r>
      <w:r w:rsidRPr="00167608">
        <w:rPr>
          <w:rStyle w:val="StyleUnderline"/>
          <w:rFonts w:asciiTheme="minorHAnsi" w:hAnsiTheme="minorHAnsi"/>
        </w:rPr>
        <w:t xml:space="preserve">from the leader of his party in the chamber </w:t>
      </w:r>
      <w:r w:rsidRPr="00167608">
        <w:rPr>
          <w:rStyle w:val="StyleUnderline"/>
          <w:rFonts w:asciiTheme="minorHAnsi" w:hAnsiTheme="minorHAnsi"/>
          <w:highlight w:val="yellow"/>
        </w:rPr>
        <w:t>when</w:t>
      </w:r>
      <w:r w:rsidRPr="00167608">
        <w:rPr>
          <w:rFonts w:asciiTheme="minorHAnsi" w:hAnsiTheme="minorHAnsi"/>
          <w:sz w:val="16"/>
          <w:highlight w:val="yellow"/>
        </w:rPr>
        <w:t xml:space="preserve"> </w:t>
      </w:r>
      <w:r w:rsidRPr="00167608">
        <w:rPr>
          <w:rFonts w:asciiTheme="minorHAnsi" w:hAnsiTheme="minorHAnsi"/>
          <w:sz w:val="16"/>
        </w:rPr>
        <w:t xml:space="preserve">Minority Leader Nancy </w:t>
      </w:r>
      <w:r w:rsidRPr="00167608">
        <w:rPr>
          <w:rStyle w:val="StyleUnderline"/>
          <w:rFonts w:asciiTheme="minorHAnsi" w:hAnsiTheme="minorHAnsi"/>
          <w:highlight w:val="yellow"/>
        </w:rPr>
        <w:t>Pelosi</w:t>
      </w:r>
      <w:r w:rsidRPr="00167608">
        <w:rPr>
          <w:rFonts w:asciiTheme="minorHAnsi" w:hAnsiTheme="minorHAnsi"/>
          <w:sz w:val="16"/>
          <w:highlight w:val="yellow"/>
        </w:rPr>
        <w:t xml:space="preserve"> </w:t>
      </w:r>
      <w:r w:rsidRPr="00167608">
        <w:rPr>
          <w:rFonts w:asciiTheme="minorHAnsi" w:hAnsiTheme="minorHAnsi"/>
          <w:sz w:val="16"/>
        </w:rPr>
        <w:t xml:space="preserve">formally </w:t>
      </w:r>
      <w:r w:rsidRPr="00167608">
        <w:rPr>
          <w:rStyle w:val="StyleUnderline"/>
          <w:rFonts w:asciiTheme="minorHAnsi" w:hAnsiTheme="minorHAnsi"/>
        </w:rPr>
        <w:t>announced</w:t>
      </w:r>
      <w:r w:rsidRPr="00167608">
        <w:rPr>
          <w:rFonts w:asciiTheme="minorHAnsi" w:hAnsiTheme="minorHAnsi"/>
          <w:sz w:val="16"/>
        </w:rPr>
        <w:t xml:space="preserve"> Thursday that </w:t>
      </w:r>
      <w:r w:rsidRPr="00167608">
        <w:rPr>
          <w:rStyle w:val="StyleUnderline"/>
          <w:rFonts w:asciiTheme="minorHAnsi" w:hAnsiTheme="minorHAnsi"/>
          <w:highlight w:val="yellow"/>
        </w:rPr>
        <w:t>she was backing the deal</w:t>
      </w:r>
      <w:r w:rsidRPr="00167608">
        <w:rPr>
          <w:rStyle w:val="StyleUnderline"/>
          <w:rFonts w:asciiTheme="minorHAnsi" w:hAnsiTheme="minorHAnsi"/>
        </w:rPr>
        <w:t>.</w:t>
      </w:r>
      <w:r w:rsidRPr="00167608">
        <w:rPr>
          <w:rStyle w:val="StyleUnderline"/>
          <w:rFonts w:asciiTheme="minorHAnsi" w:hAnsiTheme="minorHAnsi"/>
          <w:sz w:val="12"/>
        </w:rPr>
        <w:t>¶</w:t>
      </w:r>
      <w:r w:rsidRPr="00167608">
        <w:rPr>
          <w:rFonts w:asciiTheme="minorHAnsi" w:hAnsiTheme="minorHAnsi"/>
          <w:sz w:val="16"/>
        </w:rPr>
        <w:t xml:space="preserve"> </w:t>
      </w:r>
      <w:proofErr w:type="spellStart"/>
      <w:r w:rsidRPr="00167608">
        <w:rPr>
          <w:rStyle w:val="StyleUnderline"/>
          <w:rFonts w:asciiTheme="minorHAnsi" w:hAnsiTheme="minorHAnsi"/>
        </w:rPr>
        <w:t>SInce</w:t>
      </w:r>
      <w:proofErr w:type="spellEnd"/>
      <w:r w:rsidRPr="00167608">
        <w:rPr>
          <w:rStyle w:val="StyleUnderline"/>
          <w:rFonts w:asciiTheme="minorHAnsi" w:hAnsiTheme="minorHAnsi"/>
        </w:rPr>
        <w:t xml:space="preserve"> Republicans in the House and Senate are firmly against the</w:t>
      </w:r>
      <w:r w:rsidRPr="00167608">
        <w:rPr>
          <w:rFonts w:asciiTheme="minorHAnsi" w:hAnsiTheme="minorHAnsi"/>
          <w:sz w:val="16"/>
        </w:rPr>
        <w:t xml:space="preserve"> Iran nuclear </w:t>
      </w:r>
      <w:r w:rsidRPr="00167608">
        <w:rPr>
          <w:rStyle w:val="StyleUnderline"/>
          <w:rFonts w:asciiTheme="minorHAnsi" w:hAnsiTheme="minorHAnsi"/>
        </w:rPr>
        <w:t>deal</w:t>
      </w:r>
      <w:r w:rsidRPr="00167608">
        <w:rPr>
          <w:rFonts w:asciiTheme="minorHAnsi" w:hAnsiTheme="minorHAnsi"/>
          <w:sz w:val="16"/>
        </w:rPr>
        <w:t xml:space="preserve"> -- announced by President Barack Obama on Tuesday -- </w:t>
      </w:r>
      <w:r w:rsidRPr="00167608">
        <w:rPr>
          <w:rStyle w:val="Emphasis"/>
          <w:rFonts w:asciiTheme="minorHAnsi" w:hAnsiTheme="minorHAnsi"/>
          <w:highlight w:val="yellow"/>
        </w:rPr>
        <w:t>the administration is cranking up its campaign to sway concerned Democrats to back the agreement.</w:t>
      </w:r>
      <w:r w:rsidRPr="00167608">
        <w:rPr>
          <w:rStyle w:val="Emphasis"/>
          <w:rFonts w:asciiTheme="minorHAnsi" w:hAnsiTheme="minorHAnsi"/>
          <w:sz w:val="12"/>
          <w:highlight w:val="yellow"/>
        </w:rPr>
        <w:t>¶</w:t>
      </w:r>
      <w:r w:rsidRPr="00167608">
        <w:rPr>
          <w:rFonts w:asciiTheme="minorHAnsi" w:hAnsiTheme="minorHAnsi"/>
          <w:sz w:val="16"/>
        </w:rPr>
        <w:t xml:space="preserve"> Under legislation that allows Congress to review the agreement, </w:t>
      </w:r>
      <w:r w:rsidRPr="00167608">
        <w:rPr>
          <w:rStyle w:val="StyleUnderline"/>
          <w:rFonts w:asciiTheme="minorHAnsi" w:hAnsiTheme="minorHAnsi"/>
        </w:rPr>
        <w:t>the White House needs to secure enough votes from members of his own party to sustain the President's promised veto</w:t>
      </w:r>
      <w:r w:rsidRPr="00167608">
        <w:rPr>
          <w:rFonts w:asciiTheme="minorHAnsi" w:hAnsiTheme="minorHAnsi"/>
          <w:sz w:val="16"/>
        </w:rPr>
        <w:t xml:space="preserve"> on an resolution of disapproval -- 145 in the House and 34 in the Senate.</w:t>
      </w:r>
      <w:r w:rsidRPr="00167608">
        <w:rPr>
          <w:rFonts w:asciiTheme="minorHAnsi" w:hAnsiTheme="minorHAnsi"/>
          <w:sz w:val="12"/>
        </w:rPr>
        <w:t>¶</w:t>
      </w:r>
      <w:r w:rsidRPr="00167608">
        <w:rPr>
          <w:rFonts w:asciiTheme="minorHAnsi" w:hAnsiTheme="minorHAnsi"/>
          <w:sz w:val="16"/>
        </w:rPr>
        <w:t xml:space="preserve"> After the session with Biden, several </w:t>
      </w:r>
      <w:r w:rsidRPr="00167608">
        <w:rPr>
          <w:rStyle w:val="StyleUnderline"/>
          <w:rFonts w:asciiTheme="minorHAnsi" w:hAnsiTheme="minorHAnsi"/>
        </w:rPr>
        <w:t xml:space="preserve">House Democrats stressed that while the process is just beginning, right now </w:t>
      </w:r>
      <w:r w:rsidRPr="00167608">
        <w:rPr>
          <w:rStyle w:val="Emphasis"/>
          <w:rFonts w:asciiTheme="minorHAnsi" w:hAnsiTheme="minorHAnsi"/>
          <w:highlight w:val="yellow"/>
        </w:rPr>
        <w:t>the administration likely has the votes to sustain the President's veto on a resolution to block the deal.</w:t>
      </w:r>
      <w:r w:rsidRPr="00167608">
        <w:rPr>
          <w:rStyle w:val="Emphasis"/>
          <w:rFonts w:asciiTheme="minorHAnsi" w:hAnsiTheme="minorHAnsi"/>
          <w:sz w:val="12"/>
          <w:highlight w:val="yellow"/>
        </w:rPr>
        <w:t>¶</w:t>
      </w:r>
      <w:r w:rsidRPr="00167608">
        <w:rPr>
          <w:rFonts w:asciiTheme="minorHAnsi" w:hAnsiTheme="minorHAnsi"/>
          <w:sz w:val="16"/>
        </w:rPr>
        <w:t xml:space="preserve"> "I'm confident they will like it when they understand it all," the vice president told reporters on his way into the session, beginning what will be a two month campaign culminating in a vote, expected in September.</w:t>
      </w:r>
      <w:r w:rsidRPr="00167608">
        <w:rPr>
          <w:rFonts w:asciiTheme="minorHAnsi" w:hAnsiTheme="minorHAnsi"/>
          <w:sz w:val="12"/>
        </w:rPr>
        <w:t>¶</w:t>
      </w:r>
      <w:r w:rsidRPr="00167608">
        <w:rPr>
          <w:rFonts w:asciiTheme="minorHAnsi" w:hAnsiTheme="minorHAnsi"/>
          <w:sz w:val="16"/>
        </w:rPr>
        <w:t xml:space="preserve"> </w:t>
      </w:r>
      <w:r w:rsidRPr="00167608">
        <w:rPr>
          <w:rStyle w:val="StyleUnderline"/>
          <w:rFonts w:asciiTheme="minorHAnsi" w:hAnsiTheme="minorHAnsi"/>
          <w:highlight w:val="yellow"/>
        </w:rPr>
        <w:t>Democrats</w:t>
      </w:r>
      <w:r w:rsidRPr="00167608">
        <w:rPr>
          <w:rStyle w:val="StyleUnderline"/>
          <w:rFonts w:asciiTheme="minorHAnsi" w:hAnsiTheme="minorHAnsi"/>
        </w:rPr>
        <w:t xml:space="preserve">, both for and against the deal, </w:t>
      </w:r>
      <w:r w:rsidRPr="00167608">
        <w:rPr>
          <w:rStyle w:val="StyleUnderline"/>
          <w:rFonts w:asciiTheme="minorHAnsi" w:hAnsiTheme="minorHAnsi"/>
          <w:highlight w:val="yellow"/>
        </w:rPr>
        <w:t>praised Biden's presentation</w:t>
      </w:r>
      <w:r w:rsidRPr="00167608">
        <w:rPr>
          <w:rStyle w:val="StyleUnderline"/>
          <w:rFonts w:asciiTheme="minorHAnsi" w:hAnsiTheme="minorHAnsi"/>
        </w:rPr>
        <w:t>.</w:t>
      </w:r>
      <w:r w:rsidRPr="00167608">
        <w:rPr>
          <w:rStyle w:val="StyleUnderline"/>
          <w:rFonts w:asciiTheme="minorHAnsi" w:hAnsiTheme="minorHAnsi"/>
          <w:sz w:val="12"/>
        </w:rPr>
        <w:t>¶</w:t>
      </w:r>
      <w:r w:rsidRPr="00167608">
        <w:rPr>
          <w:rFonts w:asciiTheme="minorHAnsi" w:hAnsiTheme="minorHAnsi"/>
          <w:sz w:val="16"/>
        </w:rPr>
        <w:t xml:space="preserve"> "Joe Biden was as good as I've seen him," Rep. John Larson, D-Connecticut, told CNN. "I thought he did an excellent job."</w:t>
      </w:r>
      <w:r w:rsidRPr="00167608">
        <w:rPr>
          <w:rFonts w:asciiTheme="minorHAnsi" w:hAnsiTheme="minorHAnsi"/>
          <w:sz w:val="12"/>
        </w:rPr>
        <w:t>¶</w:t>
      </w:r>
      <w:r w:rsidRPr="00167608">
        <w:rPr>
          <w:rFonts w:asciiTheme="minorHAnsi" w:hAnsiTheme="minorHAnsi"/>
          <w:sz w:val="16"/>
        </w:rPr>
        <w:t xml:space="preserve"> Texas Democratic Rep. Henry </w:t>
      </w:r>
      <w:r w:rsidRPr="00167608">
        <w:rPr>
          <w:rStyle w:val="StyleUnderline"/>
          <w:rFonts w:asciiTheme="minorHAnsi" w:hAnsiTheme="minorHAnsi"/>
        </w:rPr>
        <w:t>Cuellar said Biden</w:t>
      </w:r>
      <w:r w:rsidRPr="00167608">
        <w:rPr>
          <w:rFonts w:asciiTheme="minorHAnsi" w:hAnsiTheme="minorHAnsi"/>
          <w:sz w:val="16"/>
        </w:rPr>
        <w:t xml:space="preserve"> is a "master of detail" and </w:t>
      </w:r>
      <w:r w:rsidRPr="00167608">
        <w:rPr>
          <w:rStyle w:val="StyleUnderline"/>
          <w:rFonts w:asciiTheme="minorHAnsi" w:hAnsiTheme="minorHAnsi"/>
        </w:rPr>
        <w:t>helped clarify some concerns</w:t>
      </w:r>
      <w:r w:rsidRPr="00167608">
        <w:rPr>
          <w:rFonts w:asciiTheme="minorHAnsi" w:hAnsiTheme="minorHAnsi"/>
          <w:sz w:val="16"/>
        </w:rPr>
        <w:t xml:space="preserve"> he had about the verification provisions in the deal, </w:t>
      </w:r>
      <w:r w:rsidRPr="00167608">
        <w:rPr>
          <w:rStyle w:val="StyleUnderline"/>
          <w:rFonts w:asciiTheme="minorHAnsi" w:hAnsiTheme="minorHAnsi"/>
        </w:rPr>
        <w:t>but</w:t>
      </w:r>
      <w:r w:rsidRPr="00167608">
        <w:rPr>
          <w:rFonts w:asciiTheme="minorHAnsi" w:hAnsiTheme="minorHAnsi"/>
          <w:sz w:val="16"/>
        </w:rPr>
        <w:t xml:space="preserve"> he still planned to carefully study it and </w:t>
      </w:r>
      <w:r w:rsidRPr="00167608">
        <w:rPr>
          <w:rStyle w:val="StyleUnderline"/>
          <w:rFonts w:asciiTheme="minorHAnsi" w:hAnsiTheme="minorHAnsi"/>
        </w:rPr>
        <w:t>said he was undecided</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Pascrell also cited the verification issue as a potential sticking point but said he is leaning 'yes' on the agreement.</w:t>
      </w:r>
      <w:r w:rsidRPr="00167608">
        <w:rPr>
          <w:rFonts w:asciiTheme="minorHAnsi" w:hAnsiTheme="minorHAnsi"/>
          <w:sz w:val="12"/>
        </w:rPr>
        <w:t>¶</w:t>
      </w:r>
      <w:r w:rsidRPr="00167608">
        <w:rPr>
          <w:rFonts w:asciiTheme="minorHAnsi" w:hAnsiTheme="minorHAnsi"/>
          <w:sz w:val="16"/>
        </w:rPr>
        <w:t xml:space="preserve"> "On our side of the aisle </w:t>
      </w:r>
      <w:r w:rsidRPr="00167608">
        <w:rPr>
          <w:rStyle w:val="Emphasis"/>
          <w:rFonts w:asciiTheme="minorHAnsi" w:hAnsiTheme="minorHAnsi"/>
          <w:highlight w:val="yellow"/>
        </w:rPr>
        <w:t xml:space="preserve">there is concern and skepticism shared </w:t>
      </w:r>
      <w:r w:rsidRPr="00167608">
        <w:rPr>
          <w:rStyle w:val="Emphasis"/>
          <w:rFonts w:asciiTheme="minorHAnsi" w:hAnsiTheme="minorHAnsi"/>
        </w:rPr>
        <w:t xml:space="preserve">by a number of members </w:t>
      </w:r>
      <w:r w:rsidRPr="00167608">
        <w:rPr>
          <w:rStyle w:val="Emphasis"/>
          <w:rFonts w:asciiTheme="minorHAnsi" w:hAnsiTheme="minorHAnsi"/>
          <w:highlight w:val="yellow"/>
        </w:rPr>
        <w:t>but an openness to be persuaded</w:t>
      </w:r>
      <w:r w:rsidRPr="00167608">
        <w:rPr>
          <w:rFonts w:asciiTheme="minorHAnsi" w:hAnsiTheme="minorHAnsi"/>
          <w:sz w:val="16"/>
          <w:highlight w:val="yellow"/>
        </w:rPr>
        <w:t xml:space="preserve"> </w:t>
      </w:r>
      <w:r w:rsidRPr="00167608">
        <w:rPr>
          <w:rStyle w:val="StyleUnderline"/>
          <w:rFonts w:asciiTheme="minorHAnsi" w:hAnsiTheme="minorHAnsi"/>
        </w:rPr>
        <w:t>if the facts take them that way</w:t>
      </w:r>
      <w:r w:rsidRPr="00167608">
        <w:rPr>
          <w:rFonts w:asciiTheme="minorHAnsi" w:hAnsiTheme="minorHAnsi"/>
          <w:sz w:val="16"/>
        </w:rPr>
        <w:t>," Rep. Gerry Connolly of Virginia said. "I think (Biden) made some real progress on behalf of the administration today."</w:t>
      </w:r>
      <w:r w:rsidRPr="00167608">
        <w:rPr>
          <w:rFonts w:asciiTheme="minorHAnsi" w:hAnsiTheme="minorHAnsi"/>
          <w:sz w:val="12"/>
        </w:rPr>
        <w:t>¶</w:t>
      </w:r>
      <w:r w:rsidRPr="00167608">
        <w:rPr>
          <w:rFonts w:asciiTheme="minorHAnsi" w:hAnsiTheme="minorHAnsi"/>
          <w:sz w:val="16"/>
        </w:rPr>
        <w:t xml:space="preserve"> But Democratic Rep. Steve Israel of New York, a former member of Democratic leadership, told reporters he wasn't sold yet</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Larson noted that both </w:t>
      </w:r>
      <w:r w:rsidRPr="00167608">
        <w:rPr>
          <w:rStyle w:val="StyleUnderline"/>
          <w:rFonts w:asciiTheme="minorHAnsi" w:hAnsiTheme="minorHAnsi"/>
          <w:highlight w:val="yellow"/>
        </w:rPr>
        <w:t>Biden's presentation</w:t>
      </w:r>
      <w:r w:rsidRPr="00167608">
        <w:rPr>
          <w:rFonts w:asciiTheme="minorHAnsi" w:hAnsiTheme="minorHAnsi"/>
          <w:sz w:val="16"/>
        </w:rPr>
        <w:t xml:space="preserve">, along with Hillary Clinton's a day earlier, who he said spoke favorably about the deal, </w:t>
      </w:r>
      <w:r w:rsidRPr="00167608">
        <w:rPr>
          <w:rStyle w:val="StyleUnderline"/>
          <w:rFonts w:asciiTheme="minorHAnsi" w:hAnsiTheme="minorHAnsi"/>
          <w:highlight w:val="yellow"/>
        </w:rPr>
        <w:t xml:space="preserve">helped lay the groundwork for </w:t>
      </w:r>
      <w:r w:rsidRPr="00167608">
        <w:rPr>
          <w:rStyle w:val="StyleUnderline"/>
          <w:rFonts w:asciiTheme="minorHAnsi" w:hAnsiTheme="minorHAnsi"/>
        </w:rPr>
        <w:t xml:space="preserve">most </w:t>
      </w:r>
      <w:r w:rsidRPr="00167608">
        <w:rPr>
          <w:rStyle w:val="StyleUnderline"/>
          <w:rFonts w:asciiTheme="minorHAnsi" w:hAnsiTheme="minorHAnsi"/>
          <w:highlight w:val="yellow"/>
        </w:rPr>
        <w:t>Democrats to back the White House</w:t>
      </w:r>
      <w:r w:rsidRPr="00167608">
        <w:rPr>
          <w:rStyle w:val="StyleUnderline"/>
          <w:rFonts w:asciiTheme="minorHAnsi" w:hAnsiTheme="minorHAnsi"/>
        </w:rPr>
        <w:t>.</w:t>
      </w:r>
      <w:r w:rsidRPr="00167608">
        <w:rPr>
          <w:rStyle w:val="StyleUnderline"/>
          <w:rFonts w:asciiTheme="minorHAnsi" w:hAnsiTheme="minorHAnsi"/>
          <w:sz w:val="12"/>
        </w:rPr>
        <w:t>¶</w:t>
      </w:r>
      <w:r w:rsidRPr="00167608">
        <w:rPr>
          <w:rFonts w:asciiTheme="minorHAnsi" w:hAnsiTheme="minorHAnsi"/>
          <w:sz w:val="16"/>
        </w:rPr>
        <w:t xml:space="preserve"> At the same time on Wednesday that the President held a news conference trying to persuade the public he had brokered an strong and effective deal with Iran, Sen. Joe </w:t>
      </w:r>
      <w:proofErr w:type="spellStart"/>
      <w:r w:rsidRPr="00167608">
        <w:rPr>
          <w:rFonts w:asciiTheme="minorHAnsi" w:hAnsiTheme="minorHAnsi"/>
          <w:sz w:val="16"/>
        </w:rPr>
        <w:t>Manchin</w:t>
      </w:r>
      <w:proofErr w:type="spellEnd"/>
      <w:r w:rsidRPr="00167608">
        <w:rPr>
          <w:rFonts w:asciiTheme="minorHAnsi" w:hAnsiTheme="minorHAnsi"/>
          <w:sz w:val="16"/>
        </w:rPr>
        <w:t>, a Democrat from West Virginia, and a handful of other senators, were in a separate part of the White House meeting with some of the President's top negotiators, who had just returned from Vienna.</w:t>
      </w:r>
      <w:r w:rsidRPr="00167608">
        <w:rPr>
          <w:rFonts w:asciiTheme="minorHAnsi" w:hAnsiTheme="minorHAnsi"/>
          <w:sz w:val="12"/>
        </w:rPr>
        <w:t>¶</w:t>
      </w:r>
      <w:r w:rsidRPr="00167608">
        <w:rPr>
          <w:rFonts w:asciiTheme="minorHAnsi" w:hAnsiTheme="minorHAnsi"/>
          <w:sz w:val="16"/>
        </w:rPr>
        <w:t xml:space="preserve"> "I was very satisfied with an awful lot of the answers we received," </w:t>
      </w:r>
      <w:proofErr w:type="spellStart"/>
      <w:r w:rsidRPr="00167608">
        <w:rPr>
          <w:rFonts w:asciiTheme="minorHAnsi" w:hAnsiTheme="minorHAnsi"/>
          <w:sz w:val="16"/>
        </w:rPr>
        <w:t>Manchin</w:t>
      </w:r>
      <w:proofErr w:type="spellEnd"/>
      <w:r w:rsidRPr="00167608">
        <w:rPr>
          <w:rFonts w:asciiTheme="minorHAnsi" w:hAnsiTheme="minorHAnsi"/>
          <w:sz w:val="16"/>
        </w:rPr>
        <w:t xml:space="preserve"> told CNN.</w:t>
      </w:r>
      <w:r w:rsidRPr="00167608">
        <w:rPr>
          <w:rFonts w:asciiTheme="minorHAnsi" w:hAnsiTheme="minorHAnsi"/>
          <w:sz w:val="12"/>
        </w:rPr>
        <w:t>¶</w:t>
      </w:r>
      <w:r w:rsidRPr="00167608">
        <w:rPr>
          <w:rFonts w:asciiTheme="minorHAnsi" w:hAnsiTheme="minorHAnsi"/>
          <w:sz w:val="16"/>
        </w:rPr>
        <w:t xml:space="preserve"> </w:t>
      </w:r>
      <w:r w:rsidRPr="00167608">
        <w:rPr>
          <w:rStyle w:val="Emphasis"/>
          <w:rFonts w:asciiTheme="minorHAnsi" w:hAnsiTheme="minorHAnsi"/>
          <w:highlight w:val="yellow"/>
        </w:rPr>
        <w:t xml:space="preserve">The intimate meeting </w:t>
      </w:r>
      <w:r w:rsidRPr="00167608">
        <w:rPr>
          <w:rStyle w:val="Emphasis"/>
          <w:rFonts w:asciiTheme="minorHAnsi" w:hAnsiTheme="minorHAnsi"/>
        </w:rPr>
        <w:t xml:space="preserve">for senators </w:t>
      </w:r>
      <w:r w:rsidRPr="00167608">
        <w:rPr>
          <w:rStyle w:val="Emphasis"/>
          <w:rFonts w:asciiTheme="minorHAnsi" w:hAnsiTheme="minorHAnsi"/>
          <w:highlight w:val="yellow"/>
        </w:rPr>
        <w:t xml:space="preserve">was another example of the White House's effort to shore up support </w:t>
      </w:r>
      <w:r w:rsidRPr="00167608">
        <w:rPr>
          <w:rStyle w:val="Emphasis"/>
          <w:rFonts w:asciiTheme="minorHAnsi" w:hAnsiTheme="minorHAnsi"/>
        </w:rPr>
        <w:t xml:space="preserve">in the Senate </w:t>
      </w:r>
      <w:r w:rsidRPr="00167608">
        <w:rPr>
          <w:rStyle w:val="Emphasis"/>
          <w:rFonts w:asciiTheme="minorHAnsi" w:hAnsiTheme="minorHAnsi"/>
          <w:highlight w:val="yellow"/>
        </w:rPr>
        <w:t xml:space="preserve">where </w:t>
      </w:r>
      <w:r w:rsidRPr="00167608">
        <w:rPr>
          <w:rStyle w:val="Emphasis"/>
          <w:rFonts w:asciiTheme="minorHAnsi" w:hAnsiTheme="minorHAnsi"/>
        </w:rPr>
        <w:t xml:space="preserve">leaders believe </w:t>
      </w:r>
      <w:r w:rsidRPr="00167608">
        <w:rPr>
          <w:rStyle w:val="Emphasis"/>
          <w:rFonts w:asciiTheme="minorHAnsi" w:hAnsiTheme="minorHAnsi"/>
          <w:highlight w:val="yellow"/>
        </w:rPr>
        <w:t>as many as 15 Democrats could oppose the deal</w:t>
      </w:r>
      <w:r w:rsidRPr="00167608">
        <w:rPr>
          <w:rStyle w:val="Emphasis"/>
          <w:rFonts w:asciiTheme="minorHAnsi" w:hAnsiTheme="minorHAnsi"/>
        </w:rPr>
        <w:t>.</w:t>
      </w:r>
      <w:r w:rsidRPr="00167608">
        <w:rPr>
          <w:rFonts w:asciiTheme="minorHAnsi" w:hAnsiTheme="minorHAnsi"/>
          <w:sz w:val="16"/>
        </w:rPr>
        <w:t xml:space="preserve"> If they did, </w:t>
      </w:r>
      <w:r w:rsidRPr="00167608">
        <w:rPr>
          <w:rStyle w:val="StyleUnderline"/>
          <w:rFonts w:asciiTheme="minorHAnsi" w:hAnsiTheme="minorHAnsi"/>
          <w:highlight w:val="yellow"/>
        </w:rPr>
        <w:t>it could provide</w:t>
      </w:r>
      <w:r w:rsidRPr="00167608">
        <w:rPr>
          <w:rStyle w:val="StyleUnderline"/>
          <w:rFonts w:asciiTheme="minorHAnsi" w:hAnsiTheme="minorHAnsi"/>
        </w:rPr>
        <w:t xml:space="preserve"> Senate </w:t>
      </w:r>
      <w:r w:rsidRPr="00167608">
        <w:rPr>
          <w:rStyle w:val="StyleUnderline"/>
          <w:rFonts w:asciiTheme="minorHAnsi" w:hAnsiTheme="minorHAnsi"/>
          <w:highlight w:val="yellow"/>
        </w:rPr>
        <w:t>Republicans the votes needed to override a veto</w:t>
      </w:r>
      <w:r w:rsidRPr="00167608">
        <w:rPr>
          <w:rStyle w:val="StyleUnderline"/>
          <w:rFonts w:asciiTheme="minorHAnsi" w:hAnsiTheme="minorHAnsi"/>
        </w:rPr>
        <w:t xml:space="preserve"> of the disapproval resolution and </w:t>
      </w:r>
      <w:r w:rsidRPr="00167608">
        <w:rPr>
          <w:rStyle w:val="StyleUnderline"/>
          <w:rFonts w:asciiTheme="minorHAnsi" w:hAnsiTheme="minorHAnsi"/>
          <w:highlight w:val="yellow"/>
        </w:rPr>
        <w:t>scuttle the deal</w:t>
      </w:r>
      <w:proofErr w:type="gramStart"/>
      <w:r w:rsidRPr="00167608">
        <w:rPr>
          <w:rStyle w:val="StyleUnderline"/>
          <w:rFonts w:asciiTheme="minorHAnsi" w:hAnsiTheme="minorHAnsi"/>
        </w:rPr>
        <w:t>.</w:t>
      </w:r>
      <w:r w:rsidRPr="00167608">
        <w:rPr>
          <w:rStyle w:val="StyleUnderline"/>
          <w:rFonts w:asciiTheme="minorHAnsi" w:hAnsiTheme="minorHAnsi"/>
          <w:sz w:val="12"/>
        </w:rPr>
        <w:t>¶</w:t>
      </w:r>
      <w:proofErr w:type="gramEnd"/>
      <w:r w:rsidRPr="00167608">
        <w:rPr>
          <w:rFonts w:asciiTheme="minorHAnsi" w:hAnsiTheme="minorHAnsi"/>
          <w:sz w:val="16"/>
        </w:rPr>
        <w:t xml:space="preserve"> But </w:t>
      </w:r>
      <w:proofErr w:type="spellStart"/>
      <w:r w:rsidRPr="00167608">
        <w:rPr>
          <w:rStyle w:val="StyleUnderline"/>
          <w:rFonts w:asciiTheme="minorHAnsi" w:hAnsiTheme="minorHAnsi"/>
          <w:highlight w:val="yellow"/>
        </w:rPr>
        <w:t>Manchin</w:t>
      </w:r>
      <w:proofErr w:type="spellEnd"/>
      <w:r w:rsidRPr="00167608">
        <w:rPr>
          <w:rStyle w:val="StyleUnderline"/>
          <w:rFonts w:asciiTheme="minorHAnsi" w:hAnsiTheme="minorHAnsi"/>
        </w:rPr>
        <w:t xml:space="preserve">, a centrist who has close relations with senators on both sides of the aisle, said at this point he </w:t>
      </w:r>
      <w:r w:rsidRPr="00167608">
        <w:rPr>
          <w:rStyle w:val="StyleUnderline"/>
          <w:rFonts w:asciiTheme="minorHAnsi" w:hAnsiTheme="minorHAnsi"/>
          <w:highlight w:val="yellow"/>
        </w:rPr>
        <w:t xml:space="preserve">has not detected major blowback from Senate Democrats </w:t>
      </w:r>
      <w:r w:rsidRPr="00167608">
        <w:rPr>
          <w:rStyle w:val="StyleUnderline"/>
          <w:rFonts w:asciiTheme="minorHAnsi" w:hAnsiTheme="minorHAnsi"/>
        </w:rPr>
        <w:t>to the deal.</w:t>
      </w:r>
      <w:r w:rsidRPr="00167608">
        <w:rPr>
          <w:rStyle w:val="StyleUnderline"/>
          <w:rFonts w:asciiTheme="minorHAnsi" w:hAnsiTheme="minorHAnsi"/>
          <w:sz w:val="12"/>
        </w:rPr>
        <w:t>¶</w:t>
      </w:r>
      <w:r w:rsidRPr="00167608">
        <w:rPr>
          <w:rFonts w:asciiTheme="minorHAnsi" w:hAnsiTheme="minorHAnsi"/>
          <w:sz w:val="16"/>
        </w:rPr>
        <w:t xml:space="preserve"> "At caucus yesterday I didn't get a reading there is hard, hard opposition. I did not," he said</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In fact, </w:t>
      </w:r>
      <w:proofErr w:type="spellStart"/>
      <w:r w:rsidRPr="00167608">
        <w:rPr>
          <w:rFonts w:asciiTheme="minorHAnsi" w:hAnsiTheme="minorHAnsi"/>
          <w:sz w:val="16"/>
        </w:rPr>
        <w:t>Manchin</w:t>
      </w:r>
      <w:proofErr w:type="spellEnd"/>
      <w:r w:rsidRPr="00167608">
        <w:rPr>
          <w:rFonts w:asciiTheme="minorHAnsi" w:hAnsiTheme="minorHAnsi"/>
          <w:sz w:val="16"/>
        </w:rPr>
        <w:t xml:space="preserve"> said he thought Republicans actually might struggle getting the 60 votes they will need to pass the disapproval resolution, much less the dozen or so votes that might be needed to sustain a veto.</w:t>
      </w:r>
      <w:r w:rsidRPr="00167608">
        <w:rPr>
          <w:rFonts w:asciiTheme="minorHAnsi" w:hAnsiTheme="minorHAnsi"/>
          <w:sz w:val="12"/>
        </w:rPr>
        <w:t>¶</w:t>
      </w:r>
      <w:r w:rsidRPr="00167608">
        <w:rPr>
          <w:rFonts w:asciiTheme="minorHAnsi" w:hAnsiTheme="minorHAnsi"/>
          <w:sz w:val="16"/>
        </w:rPr>
        <w:t xml:space="preserve"> </w:t>
      </w:r>
      <w:r w:rsidRPr="00167608">
        <w:rPr>
          <w:rStyle w:val="StyleUnderline"/>
          <w:rFonts w:asciiTheme="minorHAnsi" w:hAnsiTheme="minorHAnsi"/>
        </w:rPr>
        <w:t>One key senator whose position will be closely monitored</w:t>
      </w:r>
      <w:r w:rsidRPr="00167608">
        <w:rPr>
          <w:rFonts w:asciiTheme="minorHAnsi" w:hAnsiTheme="minorHAnsi"/>
          <w:sz w:val="16"/>
        </w:rPr>
        <w:t xml:space="preserve"> by the White House and his colleagues from both parties on the Hill, </w:t>
      </w:r>
      <w:r w:rsidRPr="00167608">
        <w:rPr>
          <w:rStyle w:val="StyleUnderline"/>
          <w:rFonts w:asciiTheme="minorHAnsi" w:hAnsiTheme="minorHAnsi"/>
        </w:rPr>
        <w:t>is</w:t>
      </w:r>
      <w:r w:rsidRPr="00167608">
        <w:rPr>
          <w:rFonts w:asciiTheme="minorHAnsi" w:hAnsiTheme="minorHAnsi"/>
          <w:sz w:val="16"/>
        </w:rPr>
        <w:t xml:space="preserve"> Sen. Chuck </w:t>
      </w:r>
      <w:r w:rsidRPr="00167608">
        <w:rPr>
          <w:rStyle w:val="StyleUnderline"/>
          <w:rFonts w:asciiTheme="minorHAnsi" w:hAnsiTheme="minorHAnsi"/>
        </w:rPr>
        <w:t>Schumer</w:t>
      </w:r>
      <w:r w:rsidRPr="00167608">
        <w:rPr>
          <w:rFonts w:asciiTheme="minorHAnsi" w:hAnsiTheme="minorHAnsi"/>
          <w:sz w:val="16"/>
        </w:rPr>
        <w:t xml:space="preserve"> of New York, the third-ranking Democrats who is poised to become the Democratic leader in the next Congress. </w:t>
      </w:r>
      <w:r w:rsidRPr="00167608">
        <w:rPr>
          <w:rStyle w:val="StyleUnderline"/>
          <w:rFonts w:asciiTheme="minorHAnsi" w:hAnsiTheme="minorHAnsi"/>
        </w:rPr>
        <w:t>Schumer has many Jewish voters in his state who are wary of the impact of the Iran agreement on the security of Israel. Schumer said he is skeptical of the deal</w:t>
      </w:r>
      <w:r w:rsidRPr="00167608">
        <w:rPr>
          <w:rFonts w:asciiTheme="minorHAnsi" w:hAnsiTheme="minorHAnsi"/>
          <w:sz w:val="16"/>
        </w:rPr>
        <w:t xml:space="preserve"> and won't decide whether to support it before doing his homework</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"I will sit down, I will read the agreement thoroughly and then I'm </w:t>
      </w:r>
      <w:proofErr w:type="spellStart"/>
      <w:r w:rsidRPr="00167608">
        <w:rPr>
          <w:rFonts w:asciiTheme="minorHAnsi" w:hAnsiTheme="minorHAnsi"/>
          <w:sz w:val="16"/>
        </w:rPr>
        <w:t>gonna</w:t>
      </w:r>
      <w:proofErr w:type="spellEnd"/>
      <w:r w:rsidRPr="00167608">
        <w:rPr>
          <w:rFonts w:asciiTheme="minorHAnsi" w:hAnsiTheme="minorHAnsi"/>
          <w:sz w:val="16"/>
        </w:rPr>
        <w:t xml:space="preserve"> speak with officials -- administration officials, people all over on all different sides," he said when asked about his decision-making process. "Look, this is a decision that shouldn't be made lightly and I am </w:t>
      </w:r>
      <w:proofErr w:type="spellStart"/>
      <w:r w:rsidRPr="00167608">
        <w:rPr>
          <w:rFonts w:asciiTheme="minorHAnsi" w:hAnsiTheme="minorHAnsi"/>
          <w:sz w:val="16"/>
        </w:rPr>
        <w:t>gonna</w:t>
      </w:r>
      <w:proofErr w:type="spellEnd"/>
      <w:r w:rsidRPr="00167608">
        <w:rPr>
          <w:rFonts w:asciiTheme="minorHAnsi" w:hAnsiTheme="minorHAnsi"/>
          <w:sz w:val="16"/>
        </w:rPr>
        <w:t xml:space="preserve"> just study this agreement and talk to people before I do anything else."</w:t>
      </w:r>
      <w:r w:rsidRPr="00167608">
        <w:rPr>
          <w:rFonts w:asciiTheme="minorHAnsi" w:hAnsiTheme="minorHAnsi"/>
          <w:sz w:val="12"/>
        </w:rPr>
        <w:t>¶</w:t>
      </w:r>
      <w:r w:rsidRPr="00167608">
        <w:rPr>
          <w:rFonts w:asciiTheme="minorHAnsi" w:hAnsiTheme="minorHAnsi"/>
          <w:sz w:val="16"/>
        </w:rPr>
        <w:t xml:space="preserve"> Sen. John </w:t>
      </w:r>
      <w:r w:rsidRPr="00167608">
        <w:rPr>
          <w:rStyle w:val="StyleUnderline"/>
          <w:rFonts w:asciiTheme="minorHAnsi" w:hAnsiTheme="minorHAnsi"/>
        </w:rPr>
        <w:t>McCain</w:t>
      </w:r>
      <w:r w:rsidRPr="00167608">
        <w:rPr>
          <w:rFonts w:asciiTheme="minorHAnsi" w:hAnsiTheme="minorHAnsi"/>
          <w:sz w:val="16"/>
        </w:rPr>
        <w:t xml:space="preserve">, R-Arizona, a leading critic of the agreement with Iran, </w:t>
      </w:r>
      <w:proofErr w:type="gramStart"/>
      <w:r w:rsidRPr="00167608">
        <w:rPr>
          <w:rStyle w:val="StyleUnderline"/>
          <w:rFonts w:asciiTheme="minorHAnsi" w:hAnsiTheme="minorHAnsi"/>
        </w:rPr>
        <w:t>said</w:t>
      </w:r>
      <w:proofErr w:type="gramEnd"/>
      <w:r w:rsidRPr="00167608">
        <w:rPr>
          <w:rFonts w:asciiTheme="minorHAnsi" w:hAnsiTheme="minorHAnsi"/>
          <w:sz w:val="16"/>
        </w:rPr>
        <w:t xml:space="preserve"> "</w:t>
      </w:r>
      <w:r w:rsidRPr="00167608">
        <w:rPr>
          <w:rStyle w:val="Emphasis"/>
          <w:rFonts w:asciiTheme="minorHAnsi" w:hAnsiTheme="minorHAnsi"/>
          <w:highlight w:val="yellow"/>
        </w:rPr>
        <w:t>the pressure will be enormous from the administration," as it tries to keep Democrats from defecting</w:t>
      </w:r>
      <w:r w:rsidRPr="00167608">
        <w:rPr>
          <w:rFonts w:asciiTheme="minorHAnsi" w:hAnsiTheme="minorHAnsi"/>
          <w:sz w:val="16"/>
        </w:rPr>
        <w:t>. As chairman of the Armed Services Committee, McCain said he intends to hold hearings to demonstrate what he calls the "fatal flaws" in the deal</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House </w:t>
      </w:r>
      <w:r w:rsidRPr="00167608">
        <w:rPr>
          <w:rStyle w:val="Emphasis"/>
          <w:rFonts w:asciiTheme="minorHAnsi" w:hAnsiTheme="minorHAnsi"/>
          <w:highlight w:val="yellow"/>
        </w:rPr>
        <w:t>conservatives</w:t>
      </w:r>
      <w:r w:rsidRPr="00167608">
        <w:rPr>
          <w:rFonts w:asciiTheme="minorHAnsi" w:hAnsiTheme="minorHAnsi"/>
          <w:sz w:val="16"/>
          <w:highlight w:val="yellow"/>
        </w:rPr>
        <w:t xml:space="preserve"> </w:t>
      </w:r>
      <w:r w:rsidRPr="00167608">
        <w:rPr>
          <w:rFonts w:asciiTheme="minorHAnsi" w:hAnsiTheme="minorHAnsi"/>
          <w:sz w:val="16"/>
        </w:rPr>
        <w:t xml:space="preserve">speaking at a forum sponsored by the Heritage Foundation, a conservative think tank, one after another ripped the Iran deal. But they </w:t>
      </w:r>
      <w:r w:rsidRPr="00167608">
        <w:rPr>
          <w:rStyle w:val="Emphasis"/>
          <w:rFonts w:asciiTheme="minorHAnsi" w:hAnsiTheme="minorHAnsi"/>
          <w:highlight w:val="yellow"/>
        </w:rPr>
        <w:t>conceded that ultimately they may not be able to block it</w:t>
      </w:r>
      <w:proofErr w:type="gramStart"/>
      <w:r w:rsidRPr="00167608">
        <w:rPr>
          <w:rStyle w:val="Emphasis"/>
          <w:rFonts w:asciiTheme="minorHAnsi" w:hAnsiTheme="minorHAnsi"/>
          <w:highlight w:val="yellow"/>
        </w:rPr>
        <w:t>.¶</w:t>
      </w:r>
      <w:proofErr w:type="gramEnd"/>
      <w:r w:rsidRPr="00167608">
        <w:rPr>
          <w:rStyle w:val="Emphasis"/>
          <w:rFonts w:asciiTheme="minorHAnsi" w:hAnsiTheme="minorHAnsi"/>
          <w:highlight w:val="yellow"/>
        </w:rPr>
        <w:t xml:space="preserve"> "</w:t>
      </w:r>
      <w:r w:rsidRPr="00167608">
        <w:rPr>
          <w:rStyle w:val="StyleUnderline"/>
          <w:rFonts w:asciiTheme="minorHAnsi" w:hAnsiTheme="minorHAnsi"/>
          <w:highlight w:val="yellow"/>
        </w:rPr>
        <w:t>The game is rigged in favor of getting this done"</w:t>
      </w:r>
      <w:r w:rsidRPr="00167608">
        <w:rPr>
          <w:rFonts w:asciiTheme="minorHAnsi" w:hAnsiTheme="minorHAnsi"/>
          <w:sz w:val="16"/>
        </w:rPr>
        <w:t xml:space="preserve"> Ohio Rep. Jim Jordan said.</w:t>
      </w:r>
    </w:p>
    <w:p w14:paraId="69187F07" w14:textId="77777777" w:rsidR="002625EA" w:rsidRPr="00167608" w:rsidRDefault="002625EA" w:rsidP="002625EA">
      <w:pPr>
        <w:rPr>
          <w:rFonts w:asciiTheme="minorHAnsi" w:hAnsiTheme="minorHAnsi"/>
          <w:sz w:val="16"/>
        </w:rPr>
      </w:pPr>
    </w:p>
    <w:p w14:paraId="6BCE100C" w14:textId="77777777" w:rsidR="00A143D6" w:rsidRPr="00167608" w:rsidRDefault="00A143D6" w:rsidP="00A143D6">
      <w:pPr>
        <w:pStyle w:val="Heading4"/>
        <w:rPr>
          <w:rFonts w:asciiTheme="minorHAnsi" w:hAnsiTheme="minorHAnsi"/>
        </w:rPr>
      </w:pPr>
      <w:r w:rsidRPr="00167608">
        <w:rPr>
          <w:rFonts w:asciiTheme="minorHAnsi" w:hAnsiTheme="minorHAnsi"/>
        </w:rPr>
        <w:t>Schumer is border security hawk – the plan pisses him off</w:t>
      </w:r>
    </w:p>
    <w:p w14:paraId="5B4A9AC3" w14:textId="77777777" w:rsidR="00A143D6" w:rsidRPr="00167608" w:rsidRDefault="00A143D6" w:rsidP="00A143D6">
      <w:pPr>
        <w:rPr>
          <w:rFonts w:asciiTheme="minorHAnsi" w:hAnsiTheme="minorHAnsi"/>
        </w:rPr>
      </w:pPr>
      <w:r w:rsidRPr="00167608">
        <w:rPr>
          <w:rStyle w:val="Style13ptBold"/>
          <w:rFonts w:asciiTheme="minorHAnsi" w:hAnsiTheme="minorHAnsi"/>
        </w:rPr>
        <w:t>On The Issues 14</w:t>
      </w:r>
      <w:r w:rsidRPr="00167608">
        <w:rPr>
          <w:rFonts w:asciiTheme="minorHAnsi" w:hAnsiTheme="minorHAnsi"/>
        </w:rPr>
        <w:t xml:space="preserve"> (On The Issues, "Charles Schumer on Immigration", www.ontheissues.org/International/Charles_Schumer_Immigration.htm, 12/14/2014, </w:t>
      </w:r>
      <w:proofErr w:type="spellStart"/>
      <w:r w:rsidRPr="00167608">
        <w:rPr>
          <w:rFonts w:asciiTheme="minorHAnsi" w:hAnsiTheme="minorHAnsi"/>
        </w:rPr>
        <w:t>sr</w:t>
      </w:r>
      <w:proofErr w:type="spellEnd"/>
      <w:r w:rsidRPr="00167608">
        <w:rPr>
          <w:rFonts w:asciiTheme="minorHAnsi" w:hAnsiTheme="minorHAnsi"/>
        </w:rPr>
        <w:t>)</w:t>
      </w:r>
    </w:p>
    <w:p w14:paraId="58201529" w14:textId="77777777" w:rsidR="00A143D6" w:rsidRPr="00167608" w:rsidRDefault="00A143D6" w:rsidP="00A143D6">
      <w:pPr>
        <w:rPr>
          <w:rStyle w:val="Emphasis"/>
          <w:rFonts w:asciiTheme="minorHAnsi" w:hAnsiTheme="minorHAnsi"/>
          <w:b w:val="0"/>
        </w:rPr>
      </w:pPr>
      <w:r w:rsidRPr="00167608">
        <w:rPr>
          <w:rFonts w:asciiTheme="minorHAnsi" w:hAnsiTheme="minorHAnsi"/>
          <w:sz w:val="14"/>
        </w:rPr>
        <w:t xml:space="preserve">What changes to our current immigration policy do you support? A: </w:t>
      </w:r>
      <w:r w:rsidRPr="00167608">
        <w:rPr>
          <w:rStyle w:val="StyleUnderline"/>
          <w:rFonts w:asciiTheme="minorHAnsi" w:hAnsiTheme="minorHAnsi"/>
          <w:highlight w:val="yellow"/>
        </w:rPr>
        <w:t xml:space="preserve">I support further securing our borders; </w:t>
      </w:r>
      <w:r w:rsidRPr="00167608">
        <w:rPr>
          <w:rStyle w:val="StyleUnderline"/>
          <w:rFonts w:asciiTheme="minorHAnsi" w:hAnsiTheme="minorHAnsi"/>
        </w:rPr>
        <w:t>prohibiting hiring of undocumented immigrants by requiring job applicants to present a secure Social Security card; creating jobs by attracting the world's best and brightest to America, and keeping them here; requiring undocumented immigrants to register with the government, pay taxes, and earn legal [status or face deportation.]</w:t>
      </w:r>
      <w:r w:rsidRPr="00167608">
        <w:rPr>
          <w:rFonts w:asciiTheme="minorHAnsi" w:hAnsiTheme="minorHAnsi"/>
          <w:sz w:val="14"/>
        </w:rPr>
        <w:t xml:space="preserve"> Establishes specified benchmarks which must be met before the guest worker and legalization programs may be initiated: </w:t>
      </w:r>
      <w:r w:rsidRPr="00167608">
        <w:rPr>
          <w:rStyle w:val="StyleUnderline"/>
          <w:rFonts w:asciiTheme="minorHAnsi" w:hAnsiTheme="minorHAnsi"/>
        </w:rPr>
        <w:t xml:space="preserve">operational </w:t>
      </w:r>
      <w:r w:rsidRPr="00167608">
        <w:rPr>
          <w:rStyle w:val="StyleUnderline"/>
          <w:rFonts w:asciiTheme="minorHAnsi" w:hAnsiTheme="minorHAnsi"/>
          <w:highlight w:val="yellow"/>
        </w:rPr>
        <w:t>control of the border</w:t>
      </w:r>
      <w:r w:rsidRPr="00167608">
        <w:rPr>
          <w:rStyle w:val="StyleUnderline"/>
          <w:rFonts w:asciiTheme="minorHAnsi" w:hAnsiTheme="minorHAnsi"/>
        </w:rPr>
        <w:t xml:space="preserve"> </w:t>
      </w:r>
      <w:r w:rsidRPr="00167608">
        <w:rPr>
          <w:rStyle w:val="StyleUnderline"/>
          <w:rFonts w:asciiTheme="minorHAnsi" w:hAnsiTheme="minorHAnsi"/>
          <w:highlight w:val="yellow"/>
        </w:rPr>
        <w:t>with Mexico</w:t>
      </w:r>
      <w:r w:rsidRPr="00167608">
        <w:rPr>
          <w:rStyle w:val="StyleUnderline"/>
          <w:rFonts w:asciiTheme="minorHAnsi" w:hAnsiTheme="minorHAnsi"/>
        </w:rPr>
        <w:t xml:space="preserve">; </w:t>
      </w:r>
      <w:r w:rsidRPr="00167608">
        <w:rPr>
          <w:rStyle w:val="StyleUnderline"/>
          <w:rFonts w:asciiTheme="minorHAnsi" w:hAnsiTheme="minorHAnsi"/>
          <w:highlight w:val="yellow"/>
        </w:rPr>
        <w:t>Border Patrol increases</w:t>
      </w:r>
      <w:r w:rsidRPr="00167608">
        <w:rPr>
          <w:rStyle w:val="StyleUnderline"/>
          <w:rFonts w:asciiTheme="minorHAnsi" w:hAnsiTheme="minorHAnsi"/>
        </w:rPr>
        <w:t xml:space="preserve">; </w:t>
      </w:r>
      <w:r w:rsidRPr="00167608">
        <w:rPr>
          <w:rStyle w:val="StyleUnderline"/>
          <w:rFonts w:asciiTheme="minorHAnsi" w:hAnsiTheme="minorHAnsi"/>
          <w:highlight w:val="yellow"/>
        </w:rPr>
        <w:t>border barriers</w:t>
      </w:r>
      <w:r w:rsidRPr="00167608">
        <w:rPr>
          <w:rStyle w:val="StyleUnderline"/>
          <w:rFonts w:asciiTheme="minorHAnsi" w:hAnsiTheme="minorHAnsi"/>
        </w:rPr>
        <w:t xml:space="preserve">, including </w:t>
      </w:r>
      <w:r w:rsidRPr="00167608">
        <w:rPr>
          <w:rStyle w:val="StyleUnderline"/>
          <w:rFonts w:asciiTheme="minorHAnsi" w:hAnsiTheme="minorHAnsi"/>
          <w:highlight w:val="yellow"/>
        </w:rPr>
        <w:t>vehicle barriers, fencing, radar, and aerial vehicles</w:t>
      </w:r>
      <w:r w:rsidRPr="00167608">
        <w:rPr>
          <w:rStyle w:val="StyleUnderline"/>
          <w:rFonts w:asciiTheme="minorHAnsi" w:hAnsiTheme="minorHAnsi"/>
        </w:rPr>
        <w:t xml:space="preserve">; </w:t>
      </w:r>
      <w:r w:rsidRPr="00167608">
        <w:rPr>
          <w:rStyle w:val="StyleUnderline"/>
          <w:rFonts w:asciiTheme="minorHAnsi" w:hAnsiTheme="minorHAnsi"/>
          <w:highlight w:val="yellow"/>
        </w:rPr>
        <w:t>detention capacity for illegal aliens apprehended</w:t>
      </w:r>
      <w:r w:rsidRPr="00167608">
        <w:rPr>
          <w:rStyle w:val="StyleUnderline"/>
          <w:rFonts w:asciiTheme="minorHAnsi" w:hAnsiTheme="minorHAnsi"/>
        </w:rPr>
        <w:t xml:space="preserve"> </w:t>
      </w:r>
      <w:r w:rsidRPr="00167608">
        <w:rPr>
          <w:rStyle w:val="StyleUnderline"/>
          <w:rFonts w:asciiTheme="minorHAnsi" w:hAnsiTheme="minorHAnsi"/>
          <w:highlight w:val="yellow"/>
        </w:rPr>
        <w:t xml:space="preserve">crossing the </w:t>
      </w:r>
      <w:r w:rsidRPr="00167608">
        <w:rPr>
          <w:rStyle w:val="StyleUnderline"/>
          <w:rFonts w:asciiTheme="minorHAnsi" w:hAnsiTheme="minorHAnsi"/>
        </w:rPr>
        <w:t xml:space="preserve">US-Mexico </w:t>
      </w:r>
      <w:r w:rsidRPr="00167608">
        <w:rPr>
          <w:rStyle w:val="StyleUnderline"/>
          <w:rFonts w:asciiTheme="minorHAnsi" w:hAnsiTheme="minorHAnsi"/>
          <w:highlight w:val="yellow"/>
        </w:rPr>
        <w:t>border</w:t>
      </w:r>
      <w:r w:rsidRPr="00167608">
        <w:rPr>
          <w:rStyle w:val="StyleUnderline"/>
          <w:rFonts w:asciiTheme="minorHAnsi" w:hAnsiTheme="minorHAnsi"/>
        </w:rPr>
        <w:t>; workplace enforcement, including an electronic employment verification system; and Z-visa alien processing.</w:t>
      </w:r>
      <w:r w:rsidRPr="00167608">
        <w:rPr>
          <w:rFonts w:asciiTheme="minorHAnsi" w:hAnsiTheme="minorHAnsi"/>
          <w:sz w:val="14"/>
        </w:rPr>
        <w:t xml:space="preserve"> Within 18 months, achieves operational control over U.S. land and maritime borders, including: </w:t>
      </w:r>
      <w:r w:rsidRPr="00167608">
        <w:rPr>
          <w:rStyle w:val="Emphasis"/>
          <w:rFonts w:asciiTheme="minorHAnsi" w:hAnsiTheme="minorHAnsi"/>
          <w:b w:val="0"/>
          <w:highlight w:val="yellow"/>
        </w:rPr>
        <w:t>systematic border surveillance</w:t>
      </w:r>
      <w:r w:rsidRPr="00167608">
        <w:rPr>
          <w:rStyle w:val="Emphasis"/>
          <w:rFonts w:asciiTheme="minorHAnsi" w:hAnsiTheme="minorHAnsi"/>
          <w:b w:val="0"/>
        </w:rPr>
        <w:t xml:space="preserve"> </w:t>
      </w:r>
      <w:r w:rsidRPr="00167608">
        <w:rPr>
          <w:rStyle w:val="Emphasis"/>
          <w:rFonts w:asciiTheme="minorHAnsi" w:hAnsiTheme="minorHAnsi"/>
          <w:b w:val="0"/>
          <w:highlight w:val="yellow"/>
        </w:rPr>
        <w:t>through</w:t>
      </w:r>
      <w:r w:rsidRPr="00167608">
        <w:rPr>
          <w:rStyle w:val="Emphasis"/>
          <w:rFonts w:asciiTheme="minorHAnsi" w:hAnsiTheme="minorHAnsi"/>
          <w:b w:val="0"/>
        </w:rPr>
        <w:t xml:space="preserve"> more effective use of personnel and </w:t>
      </w:r>
      <w:r w:rsidRPr="00167608">
        <w:rPr>
          <w:rStyle w:val="Emphasis"/>
          <w:rFonts w:asciiTheme="minorHAnsi" w:hAnsiTheme="minorHAnsi"/>
          <w:b w:val="0"/>
          <w:highlight w:val="yellow"/>
        </w:rPr>
        <w:t>technology</w:t>
      </w:r>
      <w:r w:rsidRPr="00167608">
        <w:rPr>
          <w:rStyle w:val="Emphasis"/>
          <w:rFonts w:asciiTheme="minorHAnsi" w:hAnsiTheme="minorHAnsi"/>
          <w:b w:val="0"/>
        </w:rPr>
        <w:t xml:space="preserve">; </w:t>
      </w:r>
      <w:r w:rsidRPr="00167608">
        <w:rPr>
          <w:rStyle w:val="Emphasis"/>
          <w:rFonts w:asciiTheme="minorHAnsi" w:hAnsiTheme="minorHAnsi"/>
          <w:b w:val="0"/>
          <w:highlight w:val="yellow"/>
        </w:rPr>
        <w:t>and physical infrastructure enhancements to prevent unlawful border</w:t>
      </w:r>
      <w:r w:rsidRPr="00167608">
        <w:rPr>
          <w:rStyle w:val="Emphasis"/>
          <w:rFonts w:asciiTheme="minorHAnsi" w:hAnsiTheme="minorHAnsi"/>
          <w:b w:val="0"/>
        </w:rPr>
        <w:t xml:space="preserve"> entry Defines "operational control" as the prevention of all unlawful U.S. entries, including entries by terrorists, other unlawful aliens, narcotics, and other contraband. </w:t>
      </w:r>
    </w:p>
    <w:p w14:paraId="61D8BC6E" w14:textId="77777777" w:rsidR="00A143D6" w:rsidRPr="00167608" w:rsidRDefault="00A143D6" w:rsidP="002625EA">
      <w:pPr>
        <w:rPr>
          <w:rFonts w:asciiTheme="minorHAnsi" w:hAnsiTheme="minorHAnsi"/>
          <w:sz w:val="16"/>
        </w:rPr>
      </w:pPr>
    </w:p>
    <w:p w14:paraId="52C1AF70" w14:textId="77777777" w:rsidR="00A143D6" w:rsidRPr="00167608" w:rsidRDefault="00A143D6" w:rsidP="00A143D6">
      <w:pPr>
        <w:pStyle w:val="Heading4"/>
        <w:rPr>
          <w:rFonts w:asciiTheme="minorHAnsi" w:hAnsiTheme="minorHAnsi"/>
        </w:rPr>
      </w:pPr>
      <w:r w:rsidRPr="00167608">
        <w:rPr>
          <w:rFonts w:asciiTheme="minorHAnsi" w:hAnsiTheme="minorHAnsi"/>
        </w:rPr>
        <w:t xml:space="preserve">Schumer would create a </w:t>
      </w:r>
      <w:proofErr w:type="spellStart"/>
      <w:r w:rsidRPr="00167608">
        <w:rPr>
          <w:rFonts w:asciiTheme="minorHAnsi" w:hAnsiTheme="minorHAnsi"/>
        </w:rPr>
        <w:t>dem</w:t>
      </w:r>
      <w:proofErr w:type="spellEnd"/>
      <w:r w:rsidRPr="00167608">
        <w:rPr>
          <w:rFonts w:asciiTheme="minorHAnsi" w:hAnsiTheme="minorHAnsi"/>
        </w:rPr>
        <w:t xml:space="preserve"> majority to override the deal </w:t>
      </w:r>
    </w:p>
    <w:p w14:paraId="6B742F9B" w14:textId="77777777" w:rsidR="00A143D6" w:rsidRPr="00167608" w:rsidRDefault="00A143D6" w:rsidP="00A143D6">
      <w:pPr>
        <w:rPr>
          <w:rFonts w:asciiTheme="minorHAnsi" w:hAnsiTheme="minorHAnsi"/>
        </w:rPr>
      </w:pPr>
      <w:r w:rsidRPr="00167608">
        <w:rPr>
          <w:rFonts w:asciiTheme="minorHAnsi" w:hAnsiTheme="minorHAnsi"/>
          <w:b/>
        </w:rPr>
        <w:t>Associated Press</w:t>
      </w:r>
      <w:r w:rsidRPr="00167608">
        <w:rPr>
          <w:rFonts w:asciiTheme="minorHAnsi" w:hAnsiTheme="minorHAnsi"/>
        </w:rPr>
        <w:t xml:space="preserve">, </w:t>
      </w:r>
      <w:r w:rsidRPr="00167608">
        <w:rPr>
          <w:rFonts w:asciiTheme="minorHAnsi" w:hAnsiTheme="minorHAnsi"/>
          <w:b/>
        </w:rPr>
        <w:t>7/16</w:t>
      </w:r>
      <w:r w:rsidRPr="00167608">
        <w:rPr>
          <w:rFonts w:asciiTheme="minorHAnsi" w:hAnsiTheme="minorHAnsi"/>
        </w:rPr>
        <w:t>/2015, “Schumer squeezed on Iran Nuclear deal,” http://nypost.com/2015/07/16/schumer-squeezed-on-obamas-iran-nuclear-deal/)//</w:t>
      </w:r>
    </w:p>
    <w:p w14:paraId="635337EE" w14:textId="77777777" w:rsidR="00A143D6" w:rsidRPr="00167608" w:rsidRDefault="00A143D6" w:rsidP="00A143D6">
      <w:pPr>
        <w:rPr>
          <w:rStyle w:val="StyleUnderline"/>
          <w:rFonts w:asciiTheme="minorHAnsi" w:hAnsiTheme="minorHAnsi"/>
        </w:rPr>
      </w:pPr>
      <w:r w:rsidRPr="00167608">
        <w:rPr>
          <w:rFonts w:asciiTheme="minorHAnsi" w:hAnsiTheme="minorHAnsi"/>
          <w:sz w:val="14"/>
        </w:rPr>
        <w:t xml:space="preserve">Indeed, with the leaders of Israel and their supporters in the US strongly opposed to the accord, observers on and off Capitol Hill say that </w:t>
      </w:r>
      <w:r w:rsidRPr="00167608">
        <w:rPr>
          <w:rStyle w:val="StyleUnderline"/>
          <w:rFonts w:asciiTheme="minorHAnsi" w:hAnsiTheme="minorHAnsi"/>
          <w:shd w:val="clear" w:color="auto" w:fill="FFFF00"/>
        </w:rPr>
        <w:t xml:space="preserve">the only chance congressional opponents have is if they get Schumer in their </w:t>
      </w:r>
      <w:r w:rsidRPr="00167608">
        <w:rPr>
          <w:rStyle w:val="StyleUnderline"/>
          <w:rFonts w:asciiTheme="minorHAnsi" w:hAnsiTheme="minorHAnsi"/>
          <w:highlight w:val="yellow"/>
          <w:shd w:val="clear" w:color="auto" w:fill="FFFF00"/>
        </w:rPr>
        <w:t>corn</w:t>
      </w:r>
      <w:r w:rsidRPr="00167608">
        <w:rPr>
          <w:rStyle w:val="StyleUnderline"/>
          <w:rFonts w:asciiTheme="minorHAnsi" w:hAnsiTheme="minorHAnsi"/>
          <w:highlight w:val="yellow"/>
        </w:rPr>
        <w:t>er.</w:t>
      </w:r>
      <w:r w:rsidRPr="00167608">
        <w:rPr>
          <w:rStyle w:val="StyleUnderline"/>
          <w:rFonts w:asciiTheme="minorHAnsi" w:hAnsiTheme="minorHAnsi"/>
        </w:rPr>
        <w:t xml:space="preserve"> </w:t>
      </w:r>
      <w:r w:rsidRPr="00167608">
        <w:rPr>
          <w:rFonts w:asciiTheme="minorHAnsi" w:hAnsiTheme="minorHAnsi"/>
          <w:sz w:val="14"/>
        </w:rPr>
        <w:t xml:space="preserve">Sometime in the fall, </w:t>
      </w:r>
      <w:r w:rsidRPr="00167608">
        <w:rPr>
          <w:rStyle w:val="StyleUnderline"/>
          <w:rFonts w:asciiTheme="minorHAnsi" w:hAnsiTheme="minorHAnsi"/>
        </w:rPr>
        <w:t>Congress will vote on whether to approve or disapprove the Iran deal</w:t>
      </w:r>
      <w:r w:rsidRPr="00167608">
        <w:rPr>
          <w:rFonts w:asciiTheme="minorHAnsi" w:hAnsiTheme="minorHAnsi"/>
          <w:sz w:val="14"/>
        </w:rPr>
        <w:t xml:space="preserve">. </w:t>
      </w:r>
      <w:r w:rsidRPr="00167608">
        <w:rPr>
          <w:rStyle w:val="StyleUnderline"/>
          <w:rFonts w:asciiTheme="minorHAnsi" w:hAnsiTheme="minorHAnsi"/>
        </w:rPr>
        <w:t>If enough hawkish Democrats join Republicans</w:t>
      </w:r>
      <w:r w:rsidRPr="00167608">
        <w:rPr>
          <w:rFonts w:asciiTheme="minorHAnsi" w:hAnsiTheme="minorHAnsi"/>
          <w:sz w:val="14"/>
        </w:rPr>
        <w:t xml:space="preserve"> and </w:t>
      </w:r>
      <w:r w:rsidRPr="00167608">
        <w:rPr>
          <w:rStyle w:val="StyleUnderline"/>
          <w:rFonts w:asciiTheme="minorHAnsi" w:hAnsiTheme="minorHAnsi"/>
        </w:rPr>
        <w:t xml:space="preserve">the disapprove </w:t>
      </w:r>
      <w:proofErr w:type="gramStart"/>
      <w:r w:rsidRPr="00167608">
        <w:rPr>
          <w:rStyle w:val="StyleUnderline"/>
          <w:rFonts w:asciiTheme="minorHAnsi" w:hAnsiTheme="minorHAnsi"/>
        </w:rPr>
        <w:t>side prevails</w:t>
      </w:r>
      <w:proofErr w:type="gramEnd"/>
      <w:r w:rsidRPr="00167608">
        <w:rPr>
          <w:rFonts w:asciiTheme="minorHAnsi" w:hAnsiTheme="minorHAnsi"/>
          <w:sz w:val="14"/>
        </w:rPr>
        <w:t xml:space="preserve">, </w:t>
      </w:r>
      <w:proofErr w:type="gramStart"/>
      <w:r w:rsidRPr="00167608">
        <w:rPr>
          <w:rStyle w:val="StyleUnderline"/>
          <w:rFonts w:asciiTheme="minorHAnsi" w:hAnsiTheme="minorHAnsi"/>
        </w:rPr>
        <w:t>Obama would veto</w:t>
      </w:r>
      <w:r w:rsidRPr="00167608">
        <w:rPr>
          <w:rFonts w:asciiTheme="minorHAnsi" w:hAnsiTheme="minorHAnsi"/>
          <w:sz w:val="14"/>
        </w:rPr>
        <w:t xml:space="preserve"> the legislation</w:t>
      </w:r>
      <w:proofErr w:type="gramEnd"/>
      <w:r w:rsidRPr="00167608">
        <w:rPr>
          <w:rFonts w:asciiTheme="minorHAnsi" w:hAnsiTheme="minorHAnsi"/>
          <w:sz w:val="14"/>
        </w:rPr>
        <w:t xml:space="preserve">. </w:t>
      </w:r>
      <w:r w:rsidRPr="00167608">
        <w:rPr>
          <w:rStyle w:val="StyleUnderline"/>
          <w:rFonts w:asciiTheme="minorHAnsi" w:hAnsiTheme="minorHAnsi"/>
        </w:rPr>
        <w:t xml:space="preserve">At that point, the focus would turn to whether Congress could override Obama’s veto, which takes a two-thirds vote in both the House and Senate. Chances of that are slim, but </w:t>
      </w:r>
      <w:r w:rsidRPr="00167608">
        <w:rPr>
          <w:rStyle w:val="StyleUnderline"/>
          <w:rFonts w:asciiTheme="minorHAnsi" w:hAnsiTheme="minorHAnsi"/>
          <w:highlight w:val="yellow"/>
        </w:rPr>
        <w:t>with</w:t>
      </w:r>
      <w:r w:rsidRPr="00167608">
        <w:rPr>
          <w:rStyle w:val="StyleUnderline"/>
          <w:rFonts w:asciiTheme="minorHAnsi" w:hAnsiTheme="minorHAnsi"/>
        </w:rPr>
        <w:t xml:space="preserve"> </w:t>
      </w:r>
      <w:r w:rsidRPr="00167608">
        <w:rPr>
          <w:rStyle w:val="StyleUnderline"/>
          <w:rFonts w:asciiTheme="minorHAnsi" w:hAnsiTheme="minorHAnsi"/>
          <w:shd w:val="clear" w:color="auto" w:fill="FFFF00"/>
        </w:rPr>
        <w:t>Schumer on their side, opponents might stand a chance</w:t>
      </w:r>
      <w:r w:rsidRPr="00167608">
        <w:rPr>
          <w:rStyle w:val="StyleUnderline"/>
          <w:rFonts w:asciiTheme="minorHAnsi" w:hAnsiTheme="minorHAnsi"/>
        </w:rPr>
        <w:t>. “</w:t>
      </w:r>
      <w:r w:rsidRPr="00167608">
        <w:rPr>
          <w:rStyle w:val="StyleUnderline"/>
          <w:rFonts w:asciiTheme="minorHAnsi" w:hAnsiTheme="minorHAnsi"/>
          <w:highlight w:val="yellow"/>
        </w:rPr>
        <w:t>There is no way a veto</w:t>
      </w:r>
      <w:r w:rsidRPr="00167608">
        <w:rPr>
          <w:rStyle w:val="StyleUnderline"/>
          <w:rFonts w:asciiTheme="minorHAnsi" w:hAnsiTheme="minorHAnsi"/>
        </w:rPr>
        <w:t xml:space="preserve"> </w:t>
      </w:r>
      <w:r w:rsidRPr="00167608">
        <w:rPr>
          <w:rStyle w:val="StyleUnderline"/>
          <w:rFonts w:asciiTheme="minorHAnsi" w:hAnsiTheme="minorHAnsi"/>
          <w:highlight w:val="yellow"/>
        </w:rPr>
        <w:t>would be overridden without</w:t>
      </w:r>
      <w:r w:rsidRPr="00167608">
        <w:rPr>
          <w:rStyle w:val="StyleUnderline"/>
          <w:rFonts w:asciiTheme="minorHAnsi" w:hAnsiTheme="minorHAnsi"/>
        </w:rPr>
        <w:t xml:space="preserve"> Sen. </w:t>
      </w:r>
      <w:r w:rsidRPr="00167608">
        <w:rPr>
          <w:rStyle w:val="StyleUnderline"/>
          <w:rFonts w:asciiTheme="minorHAnsi" w:hAnsiTheme="minorHAnsi"/>
          <w:highlight w:val="yellow"/>
        </w:rPr>
        <w:t>Schumer</w:t>
      </w:r>
      <w:r w:rsidRPr="00167608">
        <w:rPr>
          <w:rStyle w:val="StyleUnderline"/>
          <w:rFonts w:asciiTheme="minorHAnsi" w:hAnsiTheme="minorHAnsi"/>
        </w:rPr>
        <w:t>,”</w:t>
      </w:r>
      <w:r w:rsidRPr="00167608">
        <w:rPr>
          <w:rFonts w:asciiTheme="minorHAnsi" w:hAnsiTheme="minorHAnsi"/>
          <w:sz w:val="14"/>
        </w:rPr>
        <w:t xml:space="preserve"> said Aaron </w:t>
      </w:r>
      <w:proofErr w:type="spellStart"/>
      <w:r w:rsidRPr="00167608">
        <w:rPr>
          <w:rFonts w:asciiTheme="minorHAnsi" w:hAnsiTheme="minorHAnsi"/>
          <w:sz w:val="14"/>
        </w:rPr>
        <w:t>Keyak</w:t>
      </w:r>
      <w:proofErr w:type="spellEnd"/>
      <w:r w:rsidRPr="00167608">
        <w:rPr>
          <w:rFonts w:asciiTheme="minorHAnsi" w:hAnsiTheme="minorHAnsi"/>
          <w:sz w:val="14"/>
        </w:rPr>
        <w:t xml:space="preserve">, a consultant to several Jewish groups and a former Democratic congressional aide. </w:t>
      </w:r>
      <w:r w:rsidRPr="00167608">
        <w:rPr>
          <w:rStyle w:val="StyleUnderline"/>
          <w:rFonts w:asciiTheme="minorHAnsi" w:hAnsiTheme="minorHAnsi"/>
        </w:rPr>
        <w:t xml:space="preserve">“Finding </w:t>
      </w:r>
      <w:r w:rsidRPr="00167608">
        <w:rPr>
          <w:rStyle w:val="StyleUnderline"/>
          <w:rFonts w:asciiTheme="minorHAnsi" w:hAnsiTheme="minorHAnsi"/>
          <w:shd w:val="clear" w:color="auto" w:fill="FFFF00"/>
        </w:rPr>
        <w:t>67 vote</w:t>
      </w:r>
      <w:r w:rsidRPr="00167608">
        <w:rPr>
          <w:rStyle w:val="StyleUnderline"/>
          <w:rFonts w:asciiTheme="minorHAnsi" w:hAnsiTheme="minorHAnsi"/>
        </w:rPr>
        <w:t xml:space="preserve">s </w:t>
      </w:r>
      <w:r w:rsidRPr="00167608">
        <w:rPr>
          <w:rStyle w:val="StyleUnderline"/>
          <w:rFonts w:asciiTheme="minorHAnsi" w:hAnsiTheme="minorHAnsi"/>
          <w:highlight w:val="yellow"/>
        </w:rPr>
        <w:t>to override</w:t>
      </w:r>
      <w:r w:rsidRPr="00167608">
        <w:rPr>
          <w:rStyle w:val="StyleUnderline"/>
          <w:rFonts w:asciiTheme="minorHAnsi" w:hAnsiTheme="minorHAnsi"/>
        </w:rPr>
        <w:t xml:space="preserve"> </w:t>
      </w:r>
      <w:r w:rsidRPr="00167608">
        <w:rPr>
          <w:rStyle w:val="StyleUnderline"/>
          <w:rFonts w:asciiTheme="minorHAnsi" w:hAnsiTheme="minorHAnsi"/>
          <w:highlight w:val="yellow"/>
        </w:rPr>
        <w:t>a</w:t>
      </w:r>
      <w:r w:rsidRPr="00167608">
        <w:rPr>
          <w:rStyle w:val="StyleUnderline"/>
          <w:rFonts w:asciiTheme="minorHAnsi" w:hAnsiTheme="minorHAnsi"/>
        </w:rPr>
        <w:t xml:space="preserve"> presidential </w:t>
      </w:r>
      <w:r w:rsidRPr="00167608">
        <w:rPr>
          <w:rStyle w:val="StyleUnderline"/>
          <w:rFonts w:asciiTheme="minorHAnsi" w:hAnsiTheme="minorHAnsi"/>
          <w:highlight w:val="yellow"/>
        </w:rPr>
        <w:t>veto</w:t>
      </w:r>
      <w:r w:rsidRPr="00167608">
        <w:rPr>
          <w:rStyle w:val="StyleUnderline"/>
          <w:rFonts w:asciiTheme="minorHAnsi" w:hAnsiTheme="minorHAnsi"/>
        </w:rPr>
        <w:t xml:space="preserve"> </w:t>
      </w:r>
      <w:r w:rsidRPr="00167608">
        <w:rPr>
          <w:rStyle w:val="StyleUnderline"/>
          <w:rFonts w:asciiTheme="minorHAnsi" w:hAnsiTheme="minorHAnsi"/>
          <w:shd w:val="clear" w:color="auto" w:fill="FFFF00"/>
        </w:rPr>
        <w:t xml:space="preserve">is a </w:t>
      </w:r>
      <w:r w:rsidRPr="00167608">
        <w:rPr>
          <w:rStyle w:val="StyleUnderline"/>
          <w:rFonts w:asciiTheme="minorHAnsi" w:hAnsiTheme="minorHAnsi"/>
        </w:rPr>
        <w:t xml:space="preserve">very </w:t>
      </w:r>
      <w:r w:rsidRPr="00167608">
        <w:rPr>
          <w:rStyle w:val="StyleUnderline"/>
          <w:rFonts w:asciiTheme="minorHAnsi" w:hAnsiTheme="minorHAnsi"/>
          <w:shd w:val="clear" w:color="auto" w:fill="FFFF00"/>
        </w:rPr>
        <w:t>high threshold and there is no way to get to that number without</w:t>
      </w:r>
      <w:r w:rsidRPr="00167608">
        <w:rPr>
          <w:rStyle w:val="StyleUnderline"/>
          <w:rFonts w:asciiTheme="minorHAnsi" w:hAnsiTheme="minorHAnsi"/>
        </w:rPr>
        <w:t xml:space="preserve"> Sen. </w:t>
      </w:r>
      <w:r w:rsidRPr="00167608">
        <w:rPr>
          <w:rStyle w:val="StyleUnderline"/>
          <w:rFonts w:asciiTheme="minorHAnsi" w:hAnsiTheme="minorHAnsi"/>
          <w:shd w:val="clear" w:color="auto" w:fill="FFFF00"/>
        </w:rPr>
        <w:t>Schumer.”</w:t>
      </w:r>
      <w:r w:rsidRPr="00167608">
        <w:rPr>
          <w:rStyle w:val="StyleUnderline"/>
          <w:rFonts w:asciiTheme="minorHAnsi" w:hAnsiTheme="minorHAnsi"/>
        </w:rPr>
        <w:t xml:space="preserve"> </w:t>
      </w:r>
      <w:r w:rsidRPr="00167608">
        <w:rPr>
          <w:rFonts w:asciiTheme="minorHAnsi" w:hAnsiTheme="minorHAnsi"/>
          <w:sz w:val="14"/>
        </w:rPr>
        <w:t xml:space="preserve">That helps explain the intense pressures on Schumer and a handful of other key senators in a debate that pro-Israel groups have made clear will be their top focus, bar none, in the months to come. With the deal just a few days old, </w:t>
      </w:r>
      <w:r w:rsidRPr="00167608">
        <w:rPr>
          <w:rStyle w:val="StyleUnderline"/>
          <w:rFonts w:asciiTheme="minorHAnsi" w:hAnsiTheme="minorHAnsi"/>
          <w:highlight w:val="yellow"/>
        </w:rPr>
        <w:t>Schumer is</w:t>
      </w:r>
      <w:r w:rsidRPr="00167608">
        <w:rPr>
          <w:rStyle w:val="StyleUnderline"/>
          <w:rFonts w:asciiTheme="minorHAnsi" w:hAnsiTheme="minorHAnsi"/>
        </w:rPr>
        <w:t xml:space="preserve"> already being </w:t>
      </w:r>
      <w:r w:rsidRPr="00167608">
        <w:rPr>
          <w:rStyle w:val="StyleUnderline"/>
          <w:rFonts w:asciiTheme="minorHAnsi" w:hAnsiTheme="minorHAnsi"/>
          <w:highlight w:val="yellow"/>
        </w:rPr>
        <w:t>targeted</w:t>
      </w:r>
      <w:r w:rsidRPr="00167608">
        <w:rPr>
          <w:rFonts w:asciiTheme="minorHAnsi" w:hAnsiTheme="minorHAnsi"/>
          <w:sz w:val="14"/>
        </w:rPr>
        <w:t xml:space="preserve"> in advertising, news releases and social media </w:t>
      </w:r>
      <w:r w:rsidRPr="00167608">
        <w:rPr>
          <w:rStyle w:val="StyleUnderline"/>
          <w:rFonts w:asciiTheme="minorHAnsi" w:hAnsiTheme="minorHAnsi"/>
          <w:highlight w:val="yellow"/>
        </w:rPr>
        <w:t>from both sides</w:t>
      </w:r>
      <w:r w:rsidRPr="00167608">
        <w:rPr>
          <w:rFonts w:asciiTheme="minorHAnsi" w:hAnsiTheme="minorHAnsi"/>
          <w:sz w:val="14"/>
        </w:rPr>
        <w:t xml:space="preserve">. The Emergency Committee for Israel announced an ad campaign on New York City cable television encouraging New Yorkers to “Call Sen. </w:t>
      </w:r>
      <w:r w:rsidRPr="00167608">
        <w:rPr>
          <w:rStyle w:val="StyleUnderline"/>
          <w:rFonts w:asciiTheme="minorHAnsi" w:hAnsiTheme="minorHAnsi"/>
          <w:highlight w:val="yellow"/>
        </w:rPr>
        <w:t>Schumer</w:t>
      </w:r>
      <w:r w:rsidRPr="00167608">
        <w:rPr>
          <w:rFonts w:asciiTheme="minorHAnsi" w:hAnsiTheme="minorHAnsi"/>
          <w:sz w:val="14"/>
        </w:rPr>
        <w:t xml:space="preserve"> and tell him </w:t>
      </w:r>
      <w:r w:rsidRPr="00167608">
        <w:rPr>
          <w:rStyle w:val="StyleUnderline"/>
          <w:rFonts w:asciiTheme="minorHAnsi" w:hAnsiTheme="minorHAnsi"/>
        </w:rPr>
        <w:t xml:space="preserve">he </w:t>
      </w:r>
      <w:r w:rsidRPr="00167608">
        <w:rPr>
          <w:rStyle w:val="StyleUnderline"/>
          <w:rFonts w:asciiTheme="minorHAnsi" w:hAnsiTheme="minorHAnsi"/>
          <w:highlight w:val="yellow"/>
        </w:rPr>
        <w:t>must stand firm” on his insistence that the deal allow nuclear inspections</w:t>
      </w:r>
      <w:r w:rsidRPr="00167608">
        <w:rPr>
          <w:rStyle w:val="StyleUnderline"/>
          <w:rFonts w:asciiTheme="minorHAnsi" w:hAnsiTheme="minorHAnsi"/>
        </w:rPr>
        <w:t xml:space="preserve"> anytime and anywhere</w:t>
      </w:r>
      <w:r w:rsidRPr="00167608">
        <w:rPr>
          <w:rFonts w:asciiTheme="minorHAnsi" w:hAnsiTheme="minorHAnsi"/>
          <w:sz w:val="14"/>
        </w:rPr>
        <w:t xml:space="preserve">, which opponents contend it does not. Another group, Secure America Now, has been urging supporters over Twitter to call Schumer and tell him to oppose the deal. On the opposite side, the progressive group Credo issued a statement warning that “Democrats who sabotage the Iran deal will face consequences,” and listed Schumer, who likely will win re-election next year, as a top target. Adding to the pressure, the Democrats’ likely presidential nominee, Hillary Rodham Clinton, has cautiously embraced the deal. At the middle of the storm, the famously media-friendly Schumer has gone uncharacteristically quiet. Questioned at an unrelated news conference this week, he repeated his initial written statement nearly word for word. “I will sit down, I will read the agreement thoroughly, and then I’m going to speak with officials, administration officials, people all over, on all different sides,” Schumer said. “This is a decision that shouldn’t be made lightly, and I am going to just study this agreement and talk to people before I do anything else.” </w:t>
      </w:r>
      <w:r w:rsidRPr="00167608">
        <w:rPr>
          <w:rStyle w:val="StyleUnderline"/>
          <w:rFonts w:asciiTheme="minorHAnsi" w:hAnsiTheme="minorHAnsi"/>
        </w:rPr>
        <w:t xml:space="preserve">Congressional allies say </w:t>
      </w:r>
      <w:r w:rsidRPr="00167608">
        <w:rPr>
          <w:rStyle w:val="StyleUnderline"/>
          <w:rFonts w:asciiTheme="minorHAnsi" w:hAnsiTheme="minorHAnsi"/>
          <w:shd w:val="clear" w:color="auto" w:fill="FFFF00"/>
        </w:rPr>
        <w:t>Schumer seems genuinely torn.</w:t>
      </w:r>
      <w:r w:rsidRPr="00167608">
        <w:rPr>
          <w:rStyle w:val="StyleUnderline"/>
          <w:rFonts w:asciiTheme="minorHAnsi" w:hAnsiTheme="minorHAnsi"/>
        </w:rPr>
        <w:t xml:space="preserve"> </w:t>
      </w:r>
      <w:r w:rsidRPr="00167608">
        <w:rPr>
          <w:rFonts w:asciiTheme="minorHAnsi" w:hAnsiTheme="minorHAnsi"/>
          <w:sz w:val="14"/>
        </w:rPr>
        <w:t>“</w:t>
      </w:r>
      <w:r w:rsidRPr="00167608">
        <w:rPr>
          <w:rStyle w:val="StyleUnderline"/>
          <w:rFonts w:asciiTheme="minorHAnsi" w:hAnsiTheme="minorHAnsi"/>
        </w:rPr>
        <w:t>He’s obviously got pressures</w:t>
      </w:r>
      <w:r w:rsidRPr="00167608">
        <w:rPr>
          <w:rFonts w:asciiTheme="minorHAnsi" w:hAnsiTheme="minorHAnsi"/>
          <w:sz w:val="14"/>
        </w:rPr>
        <w:t xml:space="preserve"> and I assume he’s going to do the right thing,” said Rep. Jerrold Nadler (D-NY), who is undecided and facing similar pressures. “There are very severe upsides and very severe downsides.” Obama argues the deal closes off Iran’s pathway to a nuclear bomb for the next decade, and has challenged opponents to come up with an alternative. The liberal Jewish group J Street is backing the deal, and the group’s vice president of government affairs, Dylan Williams, said Schumer risks angering progressive voters if he breaks with the White House. “</w:t>
      </w:r>
      <w:r w:rsidRPr="00167608">
        <w:rPr>
          <w:rStyle w:val="StyleUnderline"/>
          <w:rFonts w:asciiTheme="minorHAnsi" w:hAnsiTheme="minorHAnsi"/>
        </w:rPr>
        <w:t>This deal is</w:t>
      </w:r>
      <w:r w:rsidRPr="00167608">
        <w:rPr>
          <w:rFonts w:asciiTheme="minorHAnsi" w:hAnsiTheme="minorHAnsi"/>
          <w:sz w:val="14"/>
        </w:rPr>
        <w:t xml:space="preserve"> and will continue to be </w:t>
      </w:r>
      <w:r w:rsidRPr="00167608">
        <w:rPr>
          <w:rStyle w:val="StyleUnderline"/>
          <w:rFonts w:asciiTheme="minorHAnsi" w:hAnsiTheme="minorHAnsi"/>
        </w:rPr>
        <w:t>supported by</w:t>
      </w:r>
      <w:r w:rsidRPr="00167608">
        <w:rPr>
          <w:rFonts w:asciiTheme="minorHAnsi" w:hAnsiTheme="minorHAnsi"/>
          <w:sz w:val="14"/>
        </w:rPr>
        <w:t xml:space="preserve"> an overwhelming majority of Sen. </w:t>
      </w:r>
      <w:r w:rsidRPr="00167608">
        <w:rPr>
          <w:rStyle w:val="StyleUnderline"/>
          <w:rFonts w:asciiTheme="minorHAnsi" w:hAnsiTheme="minorHAnsi"/>
        </w:rPr>
        <w:t>Schumer’s Democratic base</w:t>
      </w:r>
      <w:r w:rsidRPr="00167608">
        <w:rPr>
          <w:rFonts w:asciiTheme="minorHAnsi" w:hAnsiTheme="minorHAnsi"/>
          <w:sz w:val="14"/>
        </w:rPr>
        <w:t xml:space="preserve"> and </w:t>
      </w:r>
      <w:r w:rsidRPr="00167608">
        <w:rPr>
          <w:rStyle w:val="StyleUnderline"/>
          <w:rFonts w:asciiTheme="minorHAnsi" w:hAnsiTheme="minorHAnsi"/>
        </w:rPr>
        <w:t>if there is a political consideration here, that would be the overriding one</w:t>
      </w:r>
      <w:r w:rsidRPr="00167608">
        <w:rPr>
          <w:rFonts w:asciiTheme="minorHAnsi" w:hAnsiTheme="minorHAnsi"/>
          <w:sz w:val="14"/>
        </w:rPr>
        <w:t>,” Williams said. But the powerful pro-Israel lobby American Israel Public Affairs Committee is vehemently opposed to the deal, which Israeli Prime Minister Benjamin Netanyahu is denouncing all over American media as undermining the security of Israel and the region. Steven J. Rosen, a former longtime senior official with the group, said that backing the deal could hurt Schumer with the pro-Israel community — and with donors in New York. “I think he wants to be seen as one of Israel’s most important friends in the United States. A bad vote here could have lasting damage on his standing in that regard,” Rosen said. “</w:t>
      </w:r>
      <w:r w:rsidRPr="00167608">
        <w:rPr>
          <w:rStyle w:val="StyleUnderline"/>
          <w:rFonts w:asciiTheme="minorHAnsi" w:hAnsiTheme="minorHAnsi"/>
        </w:rPr>
        <w:t xml:space="preserve">The White House has put him in a very, very tough position here.” </w:t>
      </w:r>
    </w:p>
    <w:p w14:paraId="0A959196" w14:textId="77777777" w:rsidR="002625EA" w:rsidRPr="00167608" w:rsidRDefault="002625EA" w:rsidP="002625EA">
      <w:pPr>
        <w:rPr>
          <w:rFonts w:asciiTheme="minorHAnsi" w:hAnsiTheme="minorHAnsi"/>
        </w:rPr>
      </w:pPr>
    </w:p>
    <w:p w14:paraId="26FEDF17" w14:textId="77777777" w:rsidR="002625EA" w:rsidRPr="00167608" w:rsidRDefault="002625EA" w:rsidP="002625EA">
      <w:pPr>
        <w:pStyle w:val="Heading4"/>
        <w:rPr>
          <w:rFonts w:asciiTheme="minorHAnsi" w:hAnsiTheme="minorHAnsi"/>
        </w:rPr>
      </w:pPr>
      <w:r w:rsidRPr="00167608">
        <w:rPr>
          <w:rFonts w:asciiTheme="minorHAnsi" w:hAnsiTheme="minorHAnsi"/>
        </w:rPr>
        <w:t xml:space="preserve">Failure will spur </w:t>
      </w:r>
      <w:proofErr w:type="spellStart"/>
      <w:r w:rsidRPr="00167608">
        <w:rPr>
          <w:rFonts w:asciiTheme="minorHAnsi" w:hAnsiTheme="minorHAnsi"/>
        </w:rPr>
        <w:t>prolif</w:t>
      </w:r>
      <w:proofErr w:type="spellEnd"/>
      <w:r w:rsidRPr="00167608">
        <w:rPr>
          <w:rFonts w:asciiTheme="minorHAnsi" w:hAnsiTheme="minorHAnsi"/>
        </w:rPr>
        <w:t xml:space="preserve"> and war with Iran – the plan tanks Obama’s ability to hold off Congress</w:t>
      </w:r>
    </w:p>
    <w:p w14:paraId="1AC146A8" w14:textId="77777777" w:rsidR="002625EA" w:rsidRPr="00167608" w:rsidRDefault="002625EA" w:rsidP="002625EA">
      <w:pPr>
        <w:rPr>
          <w:rFonts w:asciiTheme="minorHAnsi" w:hAnsiTheme="minorHAnsi"/>
        </w:rPr>
      </w:pPr>
      <w:r w:rsidRPr="00167608">
        <w:rPr>
          <w:rStyle w:val="Style13ptBold"/>
          <w:rFonts w:asciiTheme="minorHAnsi" w:hAnsiTheme="minorHAnsi"/>
        </w:rPr>
        <w:t>Beauchamp 14</w:t>
      </w:r>
      <w:r w:rsidRPr="00167608">
        <w:rPr>
          <w:rFonts w:asciiTheme="minorHAnsi" w:hAnsiTheme="minorHAnsi"/>
        </w:rPr>
        <w:t xml:space="preserve"> (Zack – B.A.s in Philosophy and Political Science from Brown University and an </w:t>
      </w:r>
      <w:proofErr w:type="spellStart"/>
      <w:r w:rsidRPr="00167608">
        <w:rPr>
          <w:rFonts w:asciiTheme="minorHAnsi" w:hAnsiTheme="minorHAnsi"/>
        </w:rPr>
        <w:t>M.Sc</w:t>
      </w:r>
      <w:proofErr w:type="spellEnd"/>
      <w:r w:rsidRPr="00167608">
        <w:rPr>
          <w:rFonts w:asciiTheme="minorHAnsi" w:hAnsiTheme="minorHAnsi"/>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proofErr w:type="gramStart"/>
      <w:r w:rsidRPr="00167608">
        <w:rPr>
          <w:rFonts w:asciiTheme="minorHAnsi" w:hAnsiTheme="minorHAnsi"/>
        </w:rPr>
        <w:t>Vox</w:t>
      </w:r>
      <w:proofErr w:type="spellEnd"/>
      <w:r w:rsidRPr="00167608">
        <w:rPr>
          <w:rFonts w:asciiTheme="minorHAnsi" w:hAnsiTheme="minorHAnsi"/>
        </w:rPr>
        <w:t xml:space="preserve"> ,</w:t>
      </w:r>
      <w:proofErr w:type="gramEnd"/>
      <w:r w:rsidRPr="00167608">
        <w:rPr>
          <w:rFonts w:asciiTheme="minorHAnsi" w:hAnsiTheme="minorHAnsi"/>
        </w:rPr>
        <w:t xml:space="preserve"> “How the new GOP majority could destroy Obama's nuclear deal with Iran,” http://www.vox.com/2014/11/6/7164283/iran-nuclear-deal-congress,)</w:t>
      </w:r>
    </w:p>
    <w:p w14:paraId="03C05195" w14:textId="77777777" w:rsidR="002625EA" w:rsidRPr="00167608" w:rsidRDefault="002625EA" w:rsidP="002625EA">
      <w:pPr>
        <w:rPr>
          <w:rFonts w:asciiTheme="minorHAnsi" w:hAnsiTheme="minorHAnsi"/>
          <w:sz w:val="16"/>
        </w:rPr>
      </w:pPr>
      <w:r w:rsidRPr="00167608">
        <w:rPr>
          <w:rFonts w:asciiTheme="minorHAnsi" w:hAnsiTheme="minorHAnsi"/>
          <w:sz w:val="16"/>
        </w:rPr>
        <w:t xml:space="preserve">There is one foreign policy issue on which the GOP's takeover of the Senate could have huge ramifications, and beyond just the US: </w:t>
      </w:r>
      <w:r w:rsidRPr="00167608">
        <w:rPr>
          <w:rStyle w:val="StyleUnderline"/>
          <w:rFonts w:asciiTheme="minorHAnsi" w:hAnsiTheme="minorHAnsi"/>
        </w:rPr>
        <w:t>Republicans are likely to try to torpedo</w:t>
      </w:r>
      <w:r w:rsidRPr="00167608">
        <w:rPr>
          <w:rFonts w:asciiTheme="minorHAnsi" w:hAnsiTheme="minorHAnsi"/>
          <w:sz w:val="16"/>
        </w:rPr>
        <w:t xml:space="preserve"> President </w:t>
      </w:r>
      <w:r w:rsidRPr="00167608">
        <w:rPr>
          <w:rStyle w:val="StyleUnderline"/>
          <w:rFonts w:asciiTheme="minorHAnsi" w:hAnsiTheme="minorHAnsi"/>
        </w:rPr>
        <w:t>Obama's ongoing efforts to reach a nuclear deal with Iran</w:t>
      </w:r>
      <w:r w:rsidRPr="00167608">
        <w:rPr>
          <w:rFonts w:asciiTheme="minorHAnsi" w:hAnsiTheme="minorHAnsi"/>
          <w:sz w:val="16"/>
        </w:rPr>
        <w:t xml:space="preserve">. And they just </w:t>
      </w:r>
      <w:r w:rsidRPr="00167608">
        <w:rPr>
          <w:rStyle w:val="StyleUnderline"/>
          <w:rFonts w:asciiTheme="minorHAnsi" w:hAnsiTheme="minorHAnsi"/>
        </w:rPr>
        <w:t xml:space="preserve">might pull it off. </w:t>
      </w:r>
      <w:r w:rsidRPr="00167608">
        <w:rPr>
          <w:rFonts w:asciiTheme="minorHAnsi" w:hAnsiTheme="minorHAnsi"/>
          <w:sz w:val="16"/>
        </w:rPr>
        <w:t xml:space="preserve">November 24 is the latest deadline for a final agreement between the United States and Iran over the latter's nuclear program. That'll likely be extended, but it's a reminder that the negotiations could soon come to a head. </w:t>
      </w:r>
      <w:r w:rsidRPr="00167608">
        <w:rPr>
          <w:rStyle w:val="StyleUnderline"/>
          <w:rFonts w:asciiTheme="minorHAnsi" w:hAnsiTheme="minorHAnsi"/>
        </w:rPr>
        <w:t xml:space="preserve">Throughout his presidency, </w:t>
      </w:r>
      <w:r w:rsidRPr="00167608">
        <w:rPr>
          <w:rStyle w:val="Emphasis"/>
          <w:rFonts w:asciiTheme="minorHAnsi" w:hAnsiTheme="minorHAnsi"/>
        </w:rPr>
        <w:t>Obama has prioritized these negotiations</w:t>
      </w:r>
      <w:r w:rsidRPr="00167608">
        <w:rPr>
          <w:rFonts w:asciiTheme="minorHAnsi" w:hAnsiTheme="minorHAnsi"/>
          <w:sz w:val="16"/>
        </w:rPr>
        <w:t xml:space="preserve">; he likely doesn't want to leave office without having made a deal. But </w:t>
      </w:r>
      <w:r w:rsidRPr="00167608">
        <w:rPr>
          <w:rStyle w:val="StyleUnderline"/>
          <w:rFonts w:asciiTheme="minorHAnsi" w:hAnsiTheme="minorHAnsi"/>
        </w:rPr>
        <w:t>if Congress doesn't like the deal, or just wants to see Obama lose, it has the power to torpedo it by imposing new sanctions on Iran</w:t>
      </w:r>
      <w:r w:rsidRPr="00167608">
        <w:rPr>
          <w:rFonts w:asciiTheme="minorHAnsi" w:hAnsiTheme="minorHAnsi"/>
          <w:sz w:val="16"/>
        </w:rPr>
        <w:t xml:space="preserve">. Previously, Senate Majority Leader Harry Reid used procedural powers to stop this from happening and save the nuclear talks. But Senate Majority Leader Mitch </w:t>
      </w:r>
      <w:r w:rsidRPr="00167608">
        <w:rPr>
          <w:rStyle w:val="StyleUnderline"/>
          <w:rFonts w:asciiTheme="minorHAnsi" w:hAnsiTheme="minorHAnsi"/>
        </w:rPr>
        <w:t>McConnell</w:t>
      </w:r>
      <w:r w:rsidRPr="00167608">
        <w:rPr>
          <w:rFonts w:asciiTheme="minorHAnsi" w:hAnsiTheme="minorHAnsi"/>
          <w:sz w:val="16"/>
        </w:rPr>
        <w:t xml:space="preserve"> may not be so kind, and he </w:t>
      </w:r>
      <w:r w:rsidRPr="00167608">
        <w:rPr>
          <w:rStyle w:val="StyleUnderline"/>
          <w:rFonts w:asciiTheme="minorHAnsi" w:hAnsiTheme="minorHAnsi"/>
        </w:rPr>
        <w:t xml:space="preserve">may have the votes to destroy an Iran deal. If he tries, we could see one of </w:t>
      </w:r>
      <w:r w:rsidRPr="00167608">
        <w:rPr>
          <w:rStyle w:val="Emphasis"/>
          <w:rFonts w:asciiTheme="minorHAnsi" w:hAnsiTheme="minorHAnsi"/>
        </w:rPr>
        <w:t>the most important legislative fight</w:t>
      </w:r>
      <w:r w:rsidRPr="00167608">
        <w:rPr>
          <w:rFonts w:asciiTheme="minorHAnsi" w:hAnsiTheme="minorHAnsi"/>
        </w:rPr>
        <w:t xml:space="preserve">s </w:t>
      </w:r>
      <w:r w:rsidRPr="00167608">
        <w:rPr>
          <w:rStyle w:val="Emphasis"/>
          <w:rFonts w:asciiTheme="minorHAnsi" w:hAnsiTheme="minorHAnsi"/>
        </w:rPr>
        <w:t>of Obama's presidency.</w:t>
      </w:r>
      <w:r w:rsidRPr="00167608">
        <w:rPr>
          <w:rStyle w:val="StyleUnderline"/>
          <w:rFonts w:asciiTheme="minorHAnsi" w:hAnsiTheme="minorHAnsi"/>
        </w:rPr>
        <w:t xml:space="preserve"> </w:t>
      </w:r>
      <w:r w:rsidRPr="00167608">
        <w:rPr>
          <w:rFonts w:asciiTheme="minorHAnsi" w:hAnsiTheme="minorHAnsi"/>
          <w:sz w:val="16"/>
        </w:rPr>
        <w:t xml:space="preserve">Why Congress can bully Obama on Iran sanctions </w:t>
      </w:r>
      <w:proofErr w:type="gramStart"/>
      <w:r w:rsidRPr="00167608">
        <w:rPr>
          <w:rFonts w:asciiTheme="minorHAnsi" w:hAnsiTheme="minorHAnsi"/>
          <w:sz w:val="16"/>
        </w:rPr>
        <w:t>At</w:t>
      </w:r>
      <w:proofErr w:type="gramEnd"/>
      <w:r w:rsidRPr="00167608">
        <w:rPr>
          <w:rFonts w:asciiTheme="minorHAnsi" w:hAnsiTheme="minorHAnsi"/>
          <w:sz w:val="16"/>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w:t>
      </w:r>
      <w:proofErr w:type="spellStart"/>
      <w:r w:rsidRPr="00167608">
        <w:rPr>
          <w:rFonts w:asciiTheme="minorHAnsi" w:hAnsiTheme="minorHAnsi"/>
          <w:sz w:val="16"/>
        </w:rPr>
        <w:t>Rennack</w:t>
      </w:r>
      <w:proofErr w:type="spellEnd"/>
      <w:r w:rsidRPr="00167608">
        <w:rPr>
          <w:rFonts w:asciiTheme="minorHAnsi" w:hAnsiTheme="minorHAnsi"/>
          <w:sz w:val="16"/>
        </w:rPr>
        <w:t xml:space="preserve"> writes. To underscore the point, </w:t>
      </w:r>
      <w:proofErr w:type="spellStart"/>
      <w:r w:rsidRPr="00167608">
        <w:rPr>
          <w:rFonts w:asciiTheme="minorHAnsi" w:hAnsiTheme="minorHAnsi"/>
          <w:sz w:val="16"/>
        </w:rPr>
        <w:t>Rennack's</w:t>
      </w:r>
      <w:proofErr w:type="spellEnd"/>
      <w:r w:rsidRPr="00167608">
        <w:rPr>
          <w:rFonts w:asciiTheme="minorHAnsi" w:hAnsiTheme="minorHAnsi"/>
          <w:sz w:val="16"/>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167608">
        <w:rPr>
          <w:rFonts w:asciiTheme="minorHAnsi" w:hAnsiTheme="minorHAnsi"/>
          <w:sz w:val="16"/>
        </w:rPr>
        <w:t>Rennack</w:t>
      </w:r>
      <w:proofErr w:type="spellEnd"/>
      <w:r w:rsidRPr="00167608">
        <w:rPr>
          <w:rFonts w:asciiTheme="minorHAnsi" w:hAnsiTheme="minorHAnsi"/>
          <w:sz w:val="16"/>
        </w:rPr>
        <w:t xml:space="preserve"> writes, "the President retains, in varying degrees, the authority to tighten and relax restrictions." </w:t>
      </w:r>
      <w:r w:rsidRPr="00167608">
        <w:rPr>
          <w:rStyle w:val="StyleUnderline"/>
          <w:rFonts w:asciiTheme="minorHAnsi" w:hAnsiTheme="minorHAnsi"/>
        </w:rPr>
        <w:t xml:space="preserve">The key point here is that Congress gave Obama that power — which means they can take it back. "You could see a bill in place that makes it harder for the administration to suspend sanctions," Ken </w:t>
      </w:r>
      <w:proofErr w:type="spellStart"/>
      <w:r w:rsidRPr="00167608">
        <w:rPr>
          <w:rStyle w:val="StyleUnderline"/>
          <w:rFonts w:asciiTheme="minorHAnsi" w:hAnsiTheme="minorHAnsi"/>
        </w:rPr>
        <w:t>Sofer</w:t>
      </w:r>
      <w:proofErr w:type="spellEnd"/>
      <w:r w:rsidRPr="00167608">
        <w:rPr>
          <w:rStyle w:val="StyleUnderline"/>
          <w:rFonts w:asciiTheme="minorHAnsi" w:hAnsiTheme="minorHAnsi"/>
        </w:rPr>
        <w:t>, the Associate Director for National Security and International Policy at the Center for American Progress</w:t>
      </w:r>
      <w:r w:rsidRPr="00167608">
        <w:rPr>
          <w:rFonts w:asciiTheme="minorHAnsi" w:hAnsiTheme="minorHAnsi"/>
          <w:sz w:val="16"/>
        </w:rPr>
        <w:t xml:space="preserve"> (where I worked for a little under two years, though not with </w:t>
      </w:r>
      <w:proofErr w:type="spellStart"/>
      <w:r w:rsidRPr="00167608">
        <w:rPr>
          <w:rFonts w:asciiTheme="minorHAnsi" w:hAnsiTheme="minorHAnsi"/>
          <w:sz w:val="16"/>
        </w:rPr>
        <w:t>Sofer</w:t>
      </w:r>
      <w:proofErr w:type="spellEnd"/>
      <w:r w:rsidRPr="00167608">
        <w:rPr>
          <w:rFonts w:asciiTheme="minorHAnsi" w:hAnsiTheme="minorHAnsi"/>
          <w:sz w:val="16"/>
        </w:rPr>
        <w:t xml:space="preserve"> directly), says. "You could also see a bill that says the president can't agree to a deal unless it includes the following things or [a bill] forcing a congressional vote on any deal." </w:t>
      </w:r>
      <w:r w:rsidRPr="00167608">
        <w:rPr>
          <w:rStyle w:val="StyleUnderline"/>
          <w:rFonts w:asciiTheme="minorHAnsi" w:hAnsiTheme="minorHAnsi"/>
          <w:highlight w:val="yellow"/>
        </w:rPr>
        <w:t xml:space="preserve">Imposing new sanctions </w:t>
      </w:r>
      <w:r w:rsidRPr="00167608">
        <w:rPr>
          <w:rStyle w:val="StyleUnderline"/>
          <w:rFonts w:asciiTheme="minorHAnsi" w:hAnsiTheme="minorHAnsi"/>
        </w:rPr>
        <w:t xml:space="preserve">on Iran wouldn't just stifle Obama's ability to remove existing </w:t>
      </w:r>
      <w:proofErr w:type="gramStart"/>
      <w:r w:rsidRPr="00167608">
        <w:rPr>
          <w:rStyle w:val="StyleUnderline"/>
          <w:rFonts w:asciiTheme="minorHAnsi" w:hAnsiTheme="minorHAnsi"/>
        </w:rPr>
        <w:t>sanctions,</w:t>
      </w:r>
      <w:proofErr w:type="gramEnd"/>
      <w:r w:rsidRPr="00167608">
        <w:rPr>
          <w:rStyle w:val="StyleUnderline"/>
          <w:rFonts w:asciiTheme="minorHAnsi" w:hAnsiTheme="minorHAnsi"/>
        </w:rPr>
        <w:t xml:space="preserve"> it </w:t>
      </w:r>
      <w:r w:rsidRPr="00167608">
        <w:rPr>
          <w:rStyle w:val="StyleUnderline"/>
          <w:rFonts w:asciiTheme="minorHAnsi" w:hAnsiTheme="minorHAnsi"/>
          <w:highlight w:val="yellow"/>
        </w:rPr>
        <w:t xml:space="preserve">would undermine Obama's authority to negotiate with Iran </w:t>
      </w:r>
      <w:r w:rsidRPr="00167608">
        <w:rPr>
          <w:rStyle w:val="StyleUnderline"/>
          <w:rFonts w:asciiTheme="minorHAnsi" w:hAnsiTheme="minorHAnsi"/>
        </w:rPr>
        <w:t xml:space="preserve">at all, sending the message to Tehran that Obama is not worth dealing with because he can't control his own foreign policy. So </w:t>
      </w:r>
      <w:r w:rsidRPr="00167608">
        <w:rPr>
          <w:rStyle w:val="Emphasis"/>
          <w:rFonts w:asciiTheme="minorHAnsi" w:hAnsiTheme="minorHAnsi"/>
        </w:rPr>
        <w:t xml:space="preserve">if </w:t>
      </w:r>
      <w:r w:rsidRPr="00167608">
        <w:rPr>
          <w:rStyle w:val="Emphasis"/>
          <w:rFonts w:asciiTheme="minorHAnsi" w:hAnsiTheme="minorHAnsi"/>
          <w:highlight w:val="yellow"/>
        </w:rPr>
        <w:t xml:space="preserve">Obama </w:t>
      </w:r>
      <w:r w:rsidRPr="00167608">
        <w:rPr>
          <w:rStyle w:val="Emphasis"/>
          <w:rFonts w:asciiTheme="minorHAnsi" w:hAnsiTheme="minorHAnsi"/>
        </w:rPr>
        <w:t xml:space="preserve">wants to make a deal with Iran, he </w:t>
      </w:r>
      <w:r w:rsidRPr="00167608">
        <w:rPr>
          <w:rStyle w:val="Emphasis"/>
          <w:rFonts w:asciiTheme="minorHAnsi" w:hAnsiTheme="minorHAnsi"/>
          <w:highlight w:val="yellow"/>
        </w:rPr>
        <w:t>needs Congress to play ball</w:t>
      </w:r>
      <w:r w:rsidRPr="00167608">
        <w:rPr>
          <w:rStyle w:val="StyleUnderline"/>
          <w:rFonts w:asciiTheme="minorHAnsi" w:hAnsiTheme="minorHAnsi"/>
        </w:rPr>
        <w:t>.</w:t>
      </w:r>
      <w:r w:rsidRPr="00167608">
        <w:rPr>
          <w:rFonts w:asciiTheme="minorHAnsi" w:hAnsiTheme="minorHAnsi"/>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167608">
        <w:rPr>
          <w:rStyle w:val="StyleUnderline"/>
          <w:rFonts w:asciiTheme="minorHAnsi" w:hAnsiTheme="minorHAnsi"/>
        </w:rPr>
        <w:t xml:space="preserve">make no mistake — imposing new sanctions or limiting Obama's authority to waive the current ones would kill any deal. </w:t>
      </w:r>
      <w:r w:rsidRPr="00167608">
        <w:rPr>
          <w:rStyle w:val="StyleUnderline"/>
          <w:rFonts w:asciiTheme="minorHAnsi" w:hAnsiTheme="minorHAnsi"/>
          <w:highlight w:val="yellow"/>
        </w:rPr>
        <w:t xml:space="preserve">If Iran can't expect Obama to follow through </w:t>
      </w:r>
      <w:r w:rsidRPr="00167608">
        <w:rPr>
          <w:rStyle w:val="StyleUnderline"/>
          <w:rFonts w:asciiTheme="minorHAnsi" w:hAnsiTheme="minorHAnsi"/>
        </w:rPr>
        <w:t xml:space="preserve">on his promises to relax sanctions, </w:t>
      </w:r>
      <w:r w:rsidRPr="00167608">
        <w:rPr>
          <w:rStyle w:val="StyleUnderline"/>
          <w:rFonts w:asciiTheme="minorHAnsi" w:hAnsiTheme="minorHAnsi"/>
          <w:highlight w:val="yellow"/>
        </w:rPr>
        <w:t xml:space="preserve">it </w:t>
      </w:r>
      <w:r w:rsidRPr="00167608">
        <w:rPr>
          <w:rStyle w:val="Emphasis"/>
          <w:rFonts w:asciiTheme="minorHAnsi" w:hAnsiTheme="minorHAnsi"/>
          <w:highlight w:val="yellow"/>
        </w:rPr>
        <w:t>has zero incentive to limit its nuclear program</w:t>
      </w:r>
      <w:r w:rsidRPr="00167608">
        <w:rPr>
          <w:rStyle w:val="StyleUnderline"/>
          <w:rFonts w:asciiTheme="minorHAnsi" w:hAnsiTheme="minorHAnsi"/>
        </w:rPr>
        <w:t>.</w:t>
      </w:r>
      <w:r w:rsidRPr="00167608">
        <w:rPr>
          <w:rFonts w:asciiTheme="minorHAnsi" w:hAnsiTheme="minorHAnsi"/>
          <w:sz w:val="16"/>
        </w:rPr>
        <w:t xml:space="preserve"> "If Congress adopts sanctions," Iranian Foreign Minister </w:t>
      </w:r>
      <w:proofErr w:type="spellStart"/>
      <w:r w:rsidRPr="00167608">
        <w:rPr>
          <w:rFonts w:asciiTheme="minorHAnsi" w:hAnsiTheme="minorHAnsi"/>
          <w:sz w:val="16"/>
        </w:rPr>
        <w:t>Javad</w:t>
      </w:r>
      <w:proofErr w:type="spellEnd"/>
      <w:r w:rsidRPr="00167608">
        <w:rPr>
          <w:rFonts w:asciiTheme="minorHAnsi" w:hAnsiTheme="minorHAnsi"/>
          <w:sz w:val="16"/>
        </w:rPr>
        <w:t xml:space="preserve"> </w:t>
      </w:r>
      <w:proofErr w:type="spellStart"/>
      <w:r w:rsidRPr="00167608">
        <w:rPr>
          <w:rFonts w:asciiTheme="minorHAnsi" w:hAnsiTheme="minorHAnsi"/>
          <w:sz w:val="16"/>
        </w:rPr>
        <w:t>Zarif</w:t>
      </w:r>
      <w:proofErr w:type="spellEnd"/>
      <w:r w:rsidRPr="00167608">
        <w:rPr>
          <w:rFonts w:asciiTheme="minorHAnsi" w:hAnsiTheme="minorHAnsi"/>
          <w:sz w:val="16"/>
        </w:rPr>
        <w:t xml:space="preserve"> told Time last December, "the entire deal is dead." Moreover, </w:t>
      </w:r>
      <w:r w:rsidRPr="00167608">
        <w:rPr>
          <w:rFonts w:asciiTheme="minorHAnsi" w:hAnsiTheme="minorHAnsi"/>
        </w:rPr>
        <w:t>it could fracture the international movement to sanction Iran.</w:t>
      </w:r>
      <w:r w:rsidRPr="00167608">
        <w:rPr>
          <w:rStyle w:val="StyleUnderline"/>
          <w:rFonts w:asciiTheme="minorHAnsi" w:hAnsiTheme="minorHAnsi"/>
        </w:rPr>
        <w:t xml:space="preserve"> </w:t>
      </w:r>
      <w:r w:rsidRPr="00167608">
        <w:rPr>
          <w:rStyle w:val="StyleUnderline"/>
          <w:rFonts w:asciiTheme="minorHAnsi" w:hAnsiTheme="minorHAnsi"/>
          <w:highlight w:val="yellow"/>
        </w:rPr>
        <w:t>The</w:t>
      </w:r>
      <w:r w:rsidRPr="00167608">
        <w:rPr>
          <w:rStyle w:val="StyleUnderline"/>
          <w:rFonts w:asciiTheme="minorHAnsi" w:hAnsiTheme="minorHAnsi"/>
        </w:rPr>
        <w:t xml:space="preserve"> </w:t>
      </w:r>
      <w:r w:rsidRPr="00167608">
        <w:rPr>
          <w:rStyle w:val="Emphasis"/>
          <w:rFonts w:asciiTheme="minorHAnsi" w:hAnsiTheme="minorHAnsi"/>
          <w:highlight w:val="yellow"/>
        </w:rPr>
        <w:t>U</w:t>
      </w:r>
      <w:r w:rsidRPr="00167608">
        <w:rPr>
          <w:rStyle w:val="StyleUnderline"/>
          <w:rFonts w:asciiTheme="minorHAnsi" w:hAnsiTheme="minorHAnsi"/>
        </w:rPr>
        <w:t xml:space="preserve">nited </w:t>
      </w:r>
      <w:r w:rsidRPr="00167608">
        <w:rPr>
          <w:rStyle w:val="Emphasis"/>
          <w:rFonts w:asciiTheme="minorHAnsi" w:hAnsiTheme="minorHAnsi"/>
          <w:highlight w:val="yellow"/>
        </w:rPr>
        <w:t>S</w:t>
      </w:r>
      <w:r w:rsidRPr="00167608">
        <w:rPr>
          <w:rStyle w:val="StyleUnderline"/>
          <w:rFonts w:asciiTheme="minorHAnsi" w:hAnsiTheme="minorHAnsi"/>
        </w:rPr>
        <w:t xml:space="preserve">tates </w:t>
      </w:r>
      <w:r w:rsidRPr="00167608">
        <w:rPr>
          <w:rStyle w:val="StyleUnderline"/>
          <w:rFonts w:asciiTheme="minorHAnsi" w:hAnsiTheme="minorHAnsi"/>
          <w:highlight w:val="yellow"/>
        </w:rPr>
        <w:t xml:space="preserve">is far from Iran's biggest trading partner, so it depends on </w:t>
      </w:r>
      <w:r w:rsidRPr="00167608">
        <w:rPr>
          <w:rStyle w:val="StyleUnderline"/>
          <w:rFonts w:asciiTheme="minorHAnsi" w:hAnsiTheme="minorHAnsi"/>
        </w:rPr>
        <w:t xml:space="preserve">international </w:t>
      </w:r>
      <w:r w:rsidRPr="00167608">
        <w:rPr>
          <w:rStyle w:val="StyleUnderline"/>
          <w:rFonts w:asciiTheme="minorHAnsi" w:hAnsiTheme="minorHAnsi"/>
          <w:highlight w:val="yellow"/>
        </w:rPr>
        <w:t xml:space="preserve">cooperation </w:t>
      </w:r>
      <w:r w:rsidRPr="00167608">
        <w:rPr>
          <w:rStyle w:val="StyleUnderline"/>
          <w:rFonts w:asciiTheme="minorHAnsi" w:hAnsiTheme="minorHAnsi"/>
        </w:rPr>
        <w:t xml:space="preserve">in order </w:t>
      </w:r>
      <w:r w:rsidRPr="00167608">
        <w:rPr>
          <w:rStyle w:val="StyleUnderline"/>
          <w:rFonts w:asciiTheme="minorHAnsi" w:hAnsiTheme="minorHAnsi"/>
          <w:highlight w:val="yellow"/>
        </w:rPr>
        <w:t>to ensure the sanctions bite</w:t>
      </w:r>
      <w:r w:rsidRPr="00167608">
        <w:rPr>
          <w:rStyle w:val="StyleUnderline"/>
          <w:rFonts w:asciiTheme="minorHAnsi" w:hAnsiTheme="minorHAnsi"/>
        </w:rPr>
        <w:t xml:space="preserve">. </w:t>
      </w:r>
      <w:r w:rsidRPr="00167608">
        <w:rPr>
          <w:rStyle w:val="StyleUnderline"/>
          <w:rFonts w:asciiTheme="minorHAnsi" w:hAnsiTheme="minorHAnsi"/>
          <w:highlight w:val="yellow"/>
        </w:rPr>
        <w:t xml:space="preserve">If it looks like the US won't abide by the terms of a deal, </w:t>
      </w:r>
      <w:r w:rsidRPr="00167608">
        <w:rPr>
          <w:rStyle w:val="Emphasis"/>
          <w:rFonts w:asciiTheme="minorHAnsi" w:hAnsiTheme="minorHAnsi"/>
          <w:highlight w:val="yellow"/>
        </w:rPr>
        <w:t xml:space="preserve">the </w:t>
      </w:r>
      <w:r w:rsidRPr="00167608">
        <w:rPr>
          <w:rStyle w:val="Emphasis"/>
          <w:rFonts w:asciiTheme="minorHAnsi" w:hAnsiTheme="minorHAnsi"/>
        </w:rPr>
        <w:t xml:space="preserve">broad-based international </w:t>
      </w:r>
      <w:r w:rsidRPr="00167608">
        <w:rPr>
          <w:rStyle w:val="Emphasis"/>
          <w:rFonts w:asciiTheme="minorHAnsi" w:hAnsiTheme="minorHAnsi"/>
          <w:highlight w:val="yellow"/>
        </w:rPr>
        <w:t>sanctions regime could collapse</w:t>
      </w:r>
      <w:r w:rsidRPr="00167608">
        <w:rPr>
          <w:rStyle w:val="StyleUnderline"/>
          <w:rFonts w:asciiTheme="minorHAnsi" w:hAnsiTheme="minorHAnsi"/>
        </w:rPr>
        <w:t>.</w:t>
      </w:r>
      <w:r w:rsidRPr="00167608">
        <w:rPr>
          <w:rFonts w:asciiTheme="minorHAnsi" w:hAnsiTheme="minorHAnsi"/>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167608">
        <w:rPr>
          <w:rFonts w:asciiTheme="minorHAnsi" w:hAnsiTheme="minorHAnsi"/>
          <w:sz w:val="16"/>
        </w:rPr>
        <w:t>Sofer</w:t>
      </w:r>
      <w:proofErr w:type="spellEnd"/>
      <w:r w:rsidRPr="00167608">
        <w:rPr>
          <w:rFonts w:asciiTheme="minorHAnsi" w:hAnsiTheme="minorHAnsi"/>
          <w:sz w:val="16"/>
        </w:rPr>
        <w:t xml:space="preserve"> says. "If they don't believe that, then the international sanctions regime falls apart." This could be one of the biggest fights of Obama's last term </w:t>
      </w:r>
      <w:proofErr w:type="gramStart"/>
      <w:r w:rsidRPr="00167608">
        <w:rPr>
          <w:rStyle w:val="StyleUnderline"/>
          <w:rFonts w:asciiTheme="minorHAnsi" w:hAnsiTheme="minorHAnsi"/>
        </w:rPr>
        <w:t>It</w:t>
      </w:r>
      <w:proofErr w:type="gramEnd"/>
      <w:r w:rsidRPr="00167608">
        <w:rPr>
          <w:rStyle w:val="StyleUnderline"/>
          <w:rFonts w:asciiTheme="minorHAnsi" w:hAnsiTheme="minorHAnsi"/>
        </w:rPr>
        <w:t>'s true that Obama could veto any Congressional efforts to blow up an Iran deal with sanctions. But a two-thirds vote could override any veto — and</w:t>
      </w:r>
      <w:r w:rsidRPr="00167608">
        <w:rPr>
          <w:rFonts w:asciiTheme="minorHAnsi" w:hAnsiTheme="minorHAnsi"/>
          <w:sz w:val="16"/>
        </w:rPr>
        <w:t xml:space="preserve">, according to </w:t>
      </w:r>
      <w:proofErr w:type="spellStart"/>
      <w:r w:rsidRPr="00167608">
        <w:rPr>
          <w:rFonts w:asciiTheme="minorHAnsi" w:hAnsiTheme="minorHAnsi"/>
          <w:sz w:val="16"/>
        </w:rPr>
        <w:t>Sofer</w:t>
      </w:r>
      <w:proofErr w:type="spellEnd"/>
      <w:r w:rsidRPr="00167608">
        <w:rPr>
          <w:rFonts w:asciiTheme="minorHAnsi" w:hAnsiTheme="minorHAnsi"/>
          <w:sz w:val="16"/>
        </w:rPr>
        <w:t xml:space="preserve">, </w:t>
      </w:r>
      <w:r w:rsidRPr="00167608">
        <w:rPr>
          <w:rStyle w:val="StyleUnderline"/>
          <w:rFonts w:asciiTheme="minorHAnsi" w:hAnsiTheme="minorHAnsi"/>
        </w:rPr>
        <w:t>an override is entirely within the realm of possibility</w:t>
      </w:r>
      <w:r w:rsidRPr="00167608">
        <w:rPr>
          <w:rFonts w:asciiTheme="minorHAnsi" w:hAnsiTheme="minorHAnsi"/>
          <w:sz w:val="16"/>
        </w:rPr>
        <w:t xml:space="preserve">. "There are plenty of Democrats that will probably side with Republicans if they try to push a harder line on Iran," </w:t>
      </w:r>
      <w:proofErr w:type="spellStart"/>
      <w:r w:rsidRPr="00167608">
        <w:rPr>
          <w:rFonts w:asciiTheme="minorHAnsi" w:hAnsiTheme="minorHAnsi"/>
          <w:sz w:val="16"/>
        </w:rPr>
        <w:t>Sofer</w:t>
      </w:r>
      <w:proofErr w:type="spellEnd"/>
      <w:r w:rsidRPr="00167608">
        <w:rPr>
          <w:rFonts w:asciiTheme="minorHAnsi" w:hAnsiTheme="minorHAnsi"/>
          <w:sz w:val="16"/>
        </w:rPr>
        <w:t xml:space="preserve"> says. </w:t>
      </w:r>
      <w:r w:rsidRPr="00167608">
        <w:rPr>
          <w:rStyle w:val="StyleUnderline"/>
          <w:rFonts w:asciiTheme="minorHAnsi" w:hAnsiTheme="minorHAnsi"/>
        </w:rPr>
        <w:t>For a variety of reasons</w:t>
      </w:r>
      <w:r w:rsidRPr="00167608">
        <w:rPr>
          <w:rFonts w:asciiTheme="minorHAnsi" w:hAnsiTheme="minorHAnsi"/>
          <w:sz w:val="16"/>
        </w:rPr>
        <w:t xml:space="preserve">, including deep skepticism of Iran's intentions and strong Democratic support for Israel, whose government opposes the negotiations, </w:t>
      </w:r>
      <w:r w:rsidRPr="00167608">
        <w:rPr>
          <w:rStyle w:val="StyleUnderline"/>
          <w:rFonts w:asciiTheme="minorHAnsi" w:hAnsiTheme="minorHAnsi"/>
        </w:rPr>
        <w:t>Congressional Democrats are not as open to making a deal with Iran as Obama is. Many will likely defect to the GOP side out of principle. The real fight</w:t>
      </w:r>
      <w:r w:rsidRPr="00167608">
        <w:rPr>
          <w:rFonts w:asciiTheme="minorHAnsi" w:hAnsiTheme="minorHAnsi"/>
          <w:sz w:val="16"/>
        </w:rPr>
        <w:t xml:space="preserve">, </w:t>
      </w:r>
      <w:proofErr w:type="spellStart"/>
      <w:r w:rsidRPr="00167608">
        <w:rPr>
          <w:rFonts w:asciiTheme="minorHAnsi" w:hAnsiTheme="minorHAnsi"/>
          <w:sz w:val="16"/>
        </w:rPr>
        <w:t>Sofer</w:t>
      </w:r>
      <w:proofErr w:type="spellEnd"/>
      <w:r w:rsidRPr="00167608">
        <w:rPr>
          <w:rFonts w:asciiTheme="minorHAnsi" w:hAnsiTheme="minorHAnsi"/>
          <w:sz w:val="16"/>
        </w:rPr>
        <w:t xml:space="preserve"> says, </w:t>
      </w:r>
      <w:r w:rsidRPr="00167608">
        <w:rPr>
          <w:rStyle w:val="StyleUnderline"/>
          <w:rFonts w:asciiTheme="minorHAnsi" w:hAnsiTheme="min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167608">
        <w:rPr>
          <w:rFonts w:asciiTheme="minorHAnsi" w:hAnsiTheme="minorHAnsi"/>
          <w:sz w:val="16"/>
        </w:rPr>
        <w:t xml:space="preserve"> — you can make it impossible for a full bill to be passed out of Congress on Iran," </w:t>
      </w:r>
      <w:proofErr w:type="spellStart"/>
      <w:r w:rsidRPr="00167608">
        <w:rPr>
          <w:rFonts w:asciiTheme="minorHAnsi" w:hAnsiTheme="minorHAnsi"/>
          <w:sz w:val="16"/>
        </w:rPr>
        <w:t>Sofer</w:t>
      </w:r>
      <w:proofErr w:type="spellEnd"/>
      <w:r w:rsidRPr="00167608">
        <w:rPr>
          <w:rFonts w:asciiTheme="minorHAnsi" w:hAnsiTheme="minorHAnsi"/>
          <w:sz w:val="16"/>
        </w:rPr>
        <w:t xml:space="preserve"> says. </w:t>
      </w:r>
      <w:r w:rsidRPr="00167608">
        <w:rPr>
          <w:rStyle w:val="Emphasis"/>
          <w:rFonts w:asciiTheme="minorHAnsi" w:hAnsiTheme="minorHAnsi"/>
          <w:highlight w:val="yellow"/>
        </w:rPr>
        <w:t>But it'd be a really tough battle, one that would consume a lot of energy and lobbying effort</w:t>
      </w:r>
      <w:r w:rsidRPr="00167608">
        <w:rPr>
          <w:rStyle w:val="Emphasis"/>
          <w:rFonts w:asciiTheme="minorHAnsi" w:hAnsiTheme="minorHAnsi"/>
        </w:rPr>
        <w:t xml:space="preserve"> that Democrats might prefer to spend pushing on other issues.</w:t>
      </w:r>
      <w:r w:rsidRPr="00167608">
        <w:rPr>
          <w:rFonts w:asciiTheme="minorHAnsi" w:hAnsiTheme="minorHAnsi"/>
          <w:sz w:val="16"/>
        </w:rPr>
        <w:t xml:space="preserve"> "I'm not really sure they're going to be willing to take on a fight about an Iran sanctions bill," </w:t>
      </w:r>
      <w:proofErr w:type="spellStart"/>
      <w:r w:rsidRPr="00167608">
        <w:rPr>
          <w:rFonts w:asciiTheme="minorHAnsi" w:hAnsiTheme="minorHAnsi"/>
          <w:sz w:val="16"/>
        </w:rPr>
        <w:t>Sofer</w:t>
      </w:r>
      <w:proofErr w:type="spellEnd"/>
      <w:r w:rsidRPr="00167608">
        <w:rPr>
          <w:rFonts w:asciiTheme="minorHAnsi" w:hAnsiTheme="minorHAnsi"/>
          <w:sz w:val="16"/>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167608">
        <w:rPr>
          <w:rStyle w:val="StyleUnderline"/>
          <w:rFonts w:asciiTheme="minorHAnsi" w:hAnsiTheme="minorHAnsi"/>
        </w:rPr>
        <w:t xml:space="preserve">if the new Republican Senate prioritizes destroying an Iran deal, </w:t>
      </w:r>
      <w:r w:rsidRPr="00167608">
        <w:rPr>
          <w:rStyle w:val="Emphasis"/>
          <w:rFonts w:asciiTheme="minorHAnsi" w:hAnsiTheme="minorHAnsi"/>
        </w:rPr>
        <w:t>Obama will have to fight very hard to keep it</w:t>
      </w:r>
      <w:r w:rsidRPr="00167608">
        <w:rPr>
          <w:rStyle w:val="StyleUnderline"/>
          <w:rFonts w:asciiTheme="minorHAnsi" w:hAnsiTheme="minorHAnsi"/>
        </w:rPr>
        <w:t xml:space="preserve"> — without necessarily being able to count on his own party for support. And the stakes are enormous: </w:t>
      </w:r>
      <w:r w:rsidRPr="00167608">
        <w:rPr>
          <w:rStyle w:val="Emphasis"/>
          <w:rFonts w:asciiTheme="minorHAnsi" w:hAnsiTheme="minorHAnsi"/>
          <w:highlight w:val="yellow"/>
        </w:rPr>
        <w:t>if Iran's nuclear program isn't stopped</w:t>
      </w:r>
      <w:r w:rsidRPr="00167608">
        <w:rPr>
          <w:rStyle w:val="Emphasis"/>
          <w:rFonts w:asciiTheme="minorHAnsi" w:hAnsiTheme="minorHAnsi"/>
        </w:rPr>
        <w:t xml:space="preserve"> peacefully, </w:t>
      </w:r>
      <w:r w:rsidRPr="00167608">
        <w:rPr>
          <w:rStyle w:val="Emphasis"/>
          <w:rFonts w:asciiTheme="minorHAnsi" w:hAnsiTheme="minorHAnsi"/>
          <w:highlight w:val="yellow"/>
        </w:rPr>
        <w:t>then the most likely outcomes are either Iran going nuclear, or war with Iran</w:t>
      </w:r>
      <w:r w:rsidRPr="00167608">
        <w:rPr>
          <w:rStyle w:val="StyleUnderline"/>
          <w:rFonts w:asciiTheme="minorHAnsi" w:hAnsiTheme="minorHAnsi"/>
        </w:rPr>
        <w:t xml:space="preserve">. The administration believes </w:t>
      </w:r>
      <w:r w:rsidRPr="00167608">
        <w:rPr>
          <w:rStyle w:val="StyleUnderline"/>
          <w:rFonts w:asciiTheme="minorHAnsi" w:hAnsiTheme="minorHAnsi"/>
          <w:highlight w:val="yellow"/>
        </w:rPr>
        <w:t xml:space="preserve">a deal </w:t>
      </w:r>
      <w:r w:rsidRPr="00167608">
        <w:rPr>
          <w:rStyle w:val="StyleUnderline"/>
          <w:rFonts w:asciiTheme="minorHAnsi" w:hAnsiTheme="minorHAnsi"/>
        </w:rPr>
        <w:t xml:space="preserve">with Iran </w:t>
      </w:r>
      <w:r w:rsidRPr="00167608">
        <w:rPr>
          <w:rStyle w:val="StyleUnderline"/>
          <w:rFonts w:asciiTheme="minorHAnsi" w:hAnsiTheme="minorHAnsi"/>
          <w:highlight w:val="yellow"/>
        </w:rPr>
        <w:t>is their only way to avoid this horrible choice</w:t>
      </w:r>
      <w:r w:rsidRPr="00167608">
        <w:rPr>
          <w:rStyle w:val="StyleUnderline"/>
          <w:rFonts w:asciiTheme="minorHAnsi" w:hAnsiTheme="minorHAnsi"/>
        </w:rPr>
        <w:t xml:space="preserve">. That's why it's been </w:t>
      </w:r>
      <w:r w:rsidRPr="00167608">
        <w:rPr>
          <w:rStyle w:val="Emphasis"/>
          <w:rFonts w:asciiTheme="minorHAnsi" w:hAnsiTheme="minorHAnsi"/>
        </w:rPr>
        <w:t>one of the administration's top priorities</w:t>
      </w:r>
      <w:r w:rsidRPr="00167608">
        <w:rPr>
          <w:rFonts w:asciiTheme="minorHAnsi" w:hAnsiTheme="minorHAnsi"/>
          <w:sz w:val="16"/>
        </w:rPr>
        <w:t xml:space="preserve"> since day one. It's also why this could become one of the biggest legislative fights of Obama's last two years.</w:t>
      </w:r>
    </w:p>
    <w:p w14:paraId="04067D9A" w14:textId="77777777" w:rsidR="002625EA" w:rsidRPr="00167608" w:rsidRDefault="002625EA" w:rsidP="002625EA">
      <w:pPr>
        <w:rPr>
          <w:rStyle w:val="StyleUnderline"/>
          <w:rFonts w:asciiTheme="minorHAnsi" w:hAnsiTheme="minorHAnsi"/>
        </w:rPr>
      </w:pPr>
    </w:p>
    <w:p w14:paraId="080D2077" w14:textId="77777777" w:rsidR="002625EA" w:rsidRPr="00167608" w:rsidRDefault="002625EA" w:rsidP="002625EA">
      <w:pPr>
        <w:pStyle w:val="Heading4"/>
        <w:rPr>
          <w:rFonts w:asciiTheme="minorHAnsi" w:hAnsiTheme="minorHAnsi"/>
        </w:rPr>
      </w:pPr>
      <w:r w:rsidRPr="00167608">
        <w:rPr>
          <w:rFonts w:asciiTheme="minorHAnsi" w:hAnsiTheme="minorHAnsi"/>
        </w:rPr>
        <w:t>Nuke war</w:t>
      </w:r>
    </w:p>
    <w:p w14:paraId="7AA32C73" w14:textId="77777777" w:rsidR="002625EA" w:rsidRPr="00167608" w:rsidRDefault="002625EA" w:rsidP="002625EA">
      <w:pPr>
        <w:rPr>
          <w:rFonts w:asciiTheme="minorHAnsi" w:hAnsiTheme="minorHAnsi"/>
        </w:rPr>
      </w:pPr>
      <w:r w:rsidRPr="00167608">
        <w:rPr>
          <w:rStyle w:val="Style13ptBold"/>
          <w:rFonts w:asciiTheme="minorHAnsi" w:hAnsiTheme="minorHAnsi"/>
        </w:rPr>
        <w:t>Stevens 13</w:t>
      </w:r>
      <w:r w:rsidRPr="00167608">
        <w:rPr>
          <w:rFonts w:asciiTheme="minorHAnsi" w:hAnsiTheme="minorHAnsi"/>
        </w:rPr>
        <w:t xml:space="preserve"> (Philip Stevens, associate editor and chief political commentator for the Financial Times, Nov 14 2013, “The four big truths that are shaping the Iran talks,” http://www.ft.com/cms/s/0/af170df6-4d1c-11e3-bf32-00144feabdc0.html)</w:t>
      </w:r>
    </w:p>
    <w:p w14:paraId="60ED32F5" w14:textId="77777777" w:rsidR="002625EA" w:rsidRPr="00167608" w:rsidRDefault="002625EA" w:rsidP="002625EA">
      <w:pPr>
        <w:rPr>
          <w:rFonts w:asciiTheme="minorHAnsi" w:hAnsiTheme="minorHAnsi"/>
          <w:sz w:val="12"/>
        </w:rPr>
      </w:pPr>
      <w:r w:rsidRPr="00167608">
        <w:rPr>
          <w:rFonts w:asciiTheme="minorHAnsi" w:hAnsiTheme="minorHAnsi"/>
          <w:sz w:val="12"/>
        </w:rPr>
        <w:t xml:space="preserve">The who-said-what game about last weekend’s talks in Geneva has become a distraction. The </w:t>
      </w:r>
      <w:r w:rsidRPr="00167608">
        <w:rPr>
          <w:rStyle w:val="StyleUnderline"/>
          <w:rFonts w:asciiTheme="minorHAnsi" w:hAnsiTheme="minorHAnsi"/>
        </w:rPr>
        <w:t>six-power negotiations with Tehran</w:t>
      </w:r>
      <w:r w:rsidRPr="00167608">
        <w:rPr>
          <w:rFonts w:asciiTheme="minorHAnsi" w:hAnsiTheme="minorHAnsi"/>
          <w:sz w:val="12"/>
        </w:rPr>
        <w:t xml:space="preserve"> </w:t>
      </w:r>
      <w:r w:rsidRPr="00167608">
        <w:rPr>
          <w:rStyle w:val="StyleUnderline"/>
          <w:rFonts w:asciiTheme="minorHAnsi" w:hAnsiTheme="minorHAnsi"/>
        </w:rPr>
        <w:t xml:space="preserve">to curb Iran’s nuclear </w:t>
      </w:r>
      <w:proofErr w:type="spellStart"/>
      <w:r w:rsidRPr="00167608">
        <w:rPr>
          <w:rStyle w:val="StyleUnderline"/>
          <w:rFonts w:asciiTheme="minorHAnsi" w:hAnsiTheme="minorHAnsi"/>
        </w:rPr>
        <w:t>programme</w:t>
      </w:r>
      <w:proofErr w:type="spellEnd"/>
      <w:r w:rsidRPr="00167608">
        <w:rPr>
          <w:rStyle w:val="StyleUnderline"/>
          <w:rFonts w:asciiTheme="minorHAnsi" w:hAnsiTheme="minorHAnsi"/>
        </w:rPr>
        <w:t xml:space="preserve"> may yet</w:t>
      </w:r>
      <w:r w:rsidRPr="00167608">
        <w:rPr>
          <w:rFonts w:asciiTheme="minorHAnsi" w:hAnsiTheme="minorHAnsi"/>
          <w:sz w:val="12"/>
        </w:rPr>
        <w:t xml:space="preserve"> </w:t>
      </w:r>
      <w:r w:rsidRPr="00167608">
        <w:rPr>
          <w:rStyle w:val="StyleUnderline"/>
          <w:rFonts w:asciiTheme="minorHAnsi" w:hAnsiTheme="minorHAnsi"/>
        </w:rPr>
        <w:t>succeed or</w:t>
      </w:r>
      <w:r w:rsidRPr="00167608">
        <w:rPr>
          <w:rFonts w:asciiTheme="minorHAnsi" w:hAnsiTheme="minorHAnsi"/>
          <w:sz w:val="12"/>
        </w:rPr>
        <w:t xml:space="preserve"> </w:t>
      </w:r>
      <w:r w:rsidRPr="00167608">
        <w:rPr>
          <w:rStyle w:val="StyleUnderline"/>
          <w:rFonts w:asciiTheme="minorHAnsi" w:hAnsiTheme="minorHAnsi"/>
        </w:rPr>
        <w:t>fail</w:t>
      </w:r>
      <w:r w:rsidRPr="00167608">
        <w:rPr>
          <w:rFonts w:asciiTheme="minorHAnsi" w:hAnsiTheme="minorHAnsi"/>
          <w:sz w:val="12"/>
        </w:rPr>
        <w:t xml:space="preserve">. But wrangling between the US and France on the terms of an acceptable deal should not allow the trees to obscure the forest. The </w:t>
      </w:r>
      <w:proofErr w:type="spellStart"/>
      <w:r w:rsidRPr="00167608">
        <w:rPr>
          <w:rFonts w:asciiTheme="minorHAnsi" w:hAnsiTheme="minorHAnsi"/>
          <w:sz w:val="12"/>
        </w:rPr>
        <w:t>organising</w:t>
      </w:r>
      <w:proofErr w:type="spellEnd"/>
      <w:r w:rsidRPr="00167608">
        <w:rPr>
          <w:rFonts w:asciiTheme="minorHAnsi" w:hAnsiTheme="minorHAnsi"/>
          <w:sz w:val="12"/>
        </w:rPr>
        <w:t xml:space="preserve"> facts shaping the negotiations have not changed</w:t>
      </w:r>
      <w:proofErr w:type="gramStart"/>
      <w:r w:rsidRPr="00167608">
        <w:rPr>
          <w:rFonts w:asciiTheme="minorHAnsi" w:hAnsiTheme="minorHAnsi"/>
          <w:sz w:val="12"/>
        </w:rPr>
        <w:t>.¶</w:t>
      </w:r>
      <w:proofErr w:type="gramEnd"/>
      <w:r w:rsidRPr="00167608">
        <w:rPr>
          <w:rFonts w:asciiTheme="minorHAnsi" w:hAnsiTheme="minorHAnsi"/>
          <w:sz w:val="12"/>
        </w:rPr>
        <w:t xml:space="preserve"> The first of these is that </w:t>
      </w:r>
      <w:r w:rsidRPr="00167608">
        <w:rPr>
          <w:rStyle w:val="StyleUnderline"/>
          <w:rFonts w:asciiTheme="minorHAnsi" w:hAnsiTheme="minorHAnsi"/>
          <w:highlight w:val="yellow"/>
        </w:rPr>
        <w:t>Tehran’s acquisition of a bomb would be</w:t>
      </w:r>
      <w:r w:rsidRPr="00167608">
        <w:rPr>
          <w:rFonts w:asciiTheme="minorHAnsi" w:hAnsiTheme="minorHAnsi"/>
          <w:sz w:val="12"/>
          <w:highlight w:val="yellow"/>
        </w:rPr>
        <w:t xml:space="preserve"> </w:t>
      </w:r>
      <w:r w:rsidRPr="00167608">
        <w:rPr>
          <w:rFonts w:asciiTheme="minorHAnsi" w:hAnsiTheme="minorHAnsi"/>
          <w:sz w:val="12"/>
        </w:rPr>
        <w:t xml:space="preserve">more than </w:t>
      </w:r>
      <w:r w:rsidRPr="00167608">
        <w:rPr>
          <w:rStyle w:val="StyleUnderline"/>
          <w:rFonts w:asciiTheme="minorHAnsi" w:hAnsiTheme="minorHAnsi"/>
          <w:highlight w:val="yellow"/>
        </w:rPr>
        <w:t>dangerous</w:t>
      </w:r>
      <w:r w:rsidRPr="00167608">
        <w:rPr>
          <w:rFonts w:asciiTheme="minorHAnsi" w:hAnsiTheme="minorHAnsi"/>
          <w:sz w:val="12"/>
          <w:highlight w:val="yellow"/>
        </w:rPr>
        <w:t xml:space="preserve"> </w:t>
      </w:r>
      <w:r w:rsidRPr="00167608">
        <w:rPr>
          <w:rFonts w:asciiTheme="minorHAnsi" w:hAnsiTheme="minorHAnsi"/>
          <w:sz w:val="12"/>
        </w:rPr>
        <w:t xml:space="preserve">for the Middle East and </w:t>
      </w:r>
      <w:r w:rsidRPr="00167608">
        <w:rPr>
          <w:rStyle w:val="StyleUnderline"/>
          <w:rFonts w:asciiTheme="minorHAnsi" w:hAnsiTheme="minorHAnsi"/>
        </w:rPr>
        <w:t>for</w:t>
      </w:r>
      <w:r w:rsidRPr="00167608">
        <w:rPr>
          <w:rFonts w:asciiTheme="minorHAnsi" w:hAnsiTheme="minorHAnsi"/>
          <w:sz w:val="12"/>
        </w:rPr>
        <w:t xml:space="preserve"> wider </w:t>
      </w:r>
      <w:r w:rsidRPr="00167608">
        <w:rPr>
          <w:rStyle w:val="StyleUnderline"/>
          <w:rFonts w:asciiTheme="minorHAnsi" w:hAnsiTheme="minorHAnsi"/>
        </w:rPr>
        <w:t xml:space="preserve">international security. </w:t>
      </w:r>
      <w:r w:rsidRPr="00167608">
        <w:rPr>
          <w:rStyle w:val="StyleUnderline"/>
          <w:rFonts w:asciiTheme="minorHAnsi" w:hAnsiTheme="minorHAnsi"/>
          <w:highlight w:val="yellow"/>
        </w:rPr>
        <w:t>It would</w:t>
      </w:r>
      <w:r w:rsidRPr="00167608">
        <w:rPr>
          <w:rFonts w:asciiTheme="minorHAnsi" w:hAnsiTheme="minorHAnsi"/>
          <w:sz w:val="12"/>
          <w:highlight w:val="yellow"/>
        </w:rPr>
        <w:t xml:space="preserve"> </w:t>
      </w:r>
      <w:r w:rsidRPr="00167608">
        <w:rPr>
          <w:rFonts w:asciiTheme="minorHAnsi" w:hAnsiTheme="minorHAnsi"/>
          <w:sz w:val="12"/>
        </w:rPr>
        <w:t xml:space="preserve">most likely </w:t>
      </w:r>
      <w:r w:rsidRPr="00167608">
        <w:rPr>
          <w:rStyle w:val="StyleUnderline"/>
          <w:rFonts w:asciiTheme="minorHAnsi" w:hAnsiTheme="minorHAnsi"/>
          <w:highlight w:val="yellow"/>
        </w:rPr>
        <w:t xml:space="preserve">set off a </w:t>
      </w:r>
      <w:r w:rsidRPr="00167608">
        <w:rPr>
          <w:rStyle w:val="Emphasis"/>
          <w:rFonts w:asciiTheme="minorHAnsi" w:hAnsiTheme="minorHAnsi"/>
          <w:highlight w:val="yellow"/>
        </w:rPr>
        <w:t>nuclear arms race</w:t>
      </w:r>
      <w:r w:rsidRPr="00167608">
        <w:rPr>
          <w:rFonts w:asciiTheme="minorHAnsi" w:hAnsiTheme="minorHAnsi"/>
          <w:sz w:val="12"/>
          <w:highlight w:val="yellow"/>
        </w:rPr>
        <w:t xml:space="preserve"> </w:t>
      </w:r>
      <w:r w:rsidRPr="00167608">
        <w:rPr>
          <w:rStyle w:val="StyleUnderline"/>
          <w:rFonts w:asciiTheme="minorHAnsi" w:hAnsiTheme="minorHAnsi"/>
          <w:highlight w:val="yellow"/>
        </w:rPr>
        <w:t xml:space="preserve">that would see </w:t>
      </w:r>
      <w:r w:rsidRPr="00167608">
        <w:rPr>
          <w:rStyle w:val="Emphasis"/>
          <w:rFonts w:asciiTheme="minorHAnsi" w:hAnsiTheme="minorHAnsi"/>
          <w:highlight w:val="yellow"/>
        </w:rPr>
        <w:t>Saudi Arabia, Turkey and Egypt</w:t>
      </w:r>
      <w:r w:rsidRPr="00167608">
        <w:rPr>
          <w:rFonts w:asciiTheme="minorHAnsi" w:hAnsiTheme="minorHAnsi"/>
          <w:sz w:val="12"/>
          <w:highlight w:val="yellow"/>
        </w:rPr>
        <w:t xml:space="preserve"> </w:t>
      </w:r>
      <w:r w:rsidRPr="00167608">
        <w:rPr>
          <w:rStyle w:val="StyleUnderline"/>
          <w:rFonts w:asciiTheme="minorHAnsi" w:hAnsiTheme="minorHAnsi"/>
          <w:highlight w:val="yellow"/>
        </w:rPr>
        <w:t xml:space="preserve">signing up to the </w:t>
      </w:r>
      <w:r w:rsidRPr="00167608">
        <w:rPr>
          <w:rStyle w:val="Emphasis"/>
          <w:rFonts w:asciiTheme="minorHAnsi" w:hAnsiTheme="minorHAnsi"/>
          <w:highlight w:val="yellow"/>
        </w:rPr>
        <w:t>nuclear club</w:t>
      </w:r>
      <w:r w:rsidRPr="00167608">
        <w:rPr>
          <w:rFonts w:asciiTheme="minorHAnsi" w:hAnsiTheme="minorHAnsi"/>
          <w:sz w:val="12"/>
        </w:rPr>
        <w:t xml:space="preserve">. The </w:t>
      </w:r>
      <w:r w:rsidRPr="00167608">
        <w:rPr>
          <w:rStyle w:val="StyleUnderline"/>
          <w:rFonts w:asciiTheme="minorHAnsi" w:hAnsiTheme="minorHAnsi"/>
        </w:rPr>
        <w:t xml:space="preserve">nuclear </w:t>
      </w:r>
      <w:r w:rsidRPr="00167608">
        <w:rPr>
          <w:rStyle w:val="Emphasis"/>
          <w:rFonts w:asciiTheme="minorHAnsi" w:hAnsiTheme="minorHAnsi"/>
          <w:highlight w:val="yellow"/>
        </w:rPr>
        <w:t>n</w:t>
      </w:r>
      <w:r w:rsidRPr="00167608">
        <w:rPr>
          <w:rStyle w:val="StyleUnderline"/>
          <w:rFonts w:asciiTheme="minorHAnsi" w:hAnsiTheme="minorHAnsi"/>
        </w:rPr>
        <w:t>on-</w:t>
      </w:r>
      <w:r w:rsidRPr="00167608">
        <w:rPr>
          <w:rStyle w:val="Emphasis"/>
          <w:rFonts w:asciiTheme="minorHAnsi" w:hAnsiTheme="minorHAnsi"/>
          <w:highlight w:val="yellow"/>
        </w:rPr>
        <w:t>p</w:t>
      </w:r>
      <w:r w:rsidRPr="00167608">
        <w:rPr>
          <w:rStyle w:val="StyleUnderline"/>
          <w:rFonts w:asciiTheme="minorHAnsi" w:hAnsiTheme="minorHAnsi"/>
        </w:rPr>
        <w:t xml:space="preserve">roliferation </w:t>
      </w:r>
      <w:r w:rsidRPr="00167608">
        <w:rPr>
          <w:rStyle w:val="Emphasis"/>
          <w:rFonts w:asciiTheme="minorHAnsi" w:hAnsiTheme="minorHAnsi"/>
          <w:highlight w:val="yellow"/>
        </w:rPr>
        <w:t>t</w:t>
      </w:r>
      <w:r w:rsidRPr="00167608">
        <w:rPr>
          <w:rStyle w:val="StyleUnderline"/>
          <w:rFonts w:asciiTheme="minorHAnsi" w:hAnsiTheme="minorHAnsi"/>
        </w:rPr>
        <w:t xml:space="preserve">reaty </w:t>
      </w:r>
      <w:r w:rsidRPr="00167608">
        <w:rPr>
          <w:rStyle w:val="StyleUnderline"/>
          <w:rFonts w:asciiTheme="minorHAnsi" w:hAnsiTheme="minorHAnsi"/>
          <w:highlight w:val="yellow"/>
        </w:rPr>
        <w:t>would be shattered</w:t>
      </w:r>
      <w:r w:rsidRPr="00167608">
        <w:rPr>
          <w:rStyle w:val="StyleUnderline"/>
          <w:rFonts w:asciiTheme="minorHAnsi" w:hAnsiTheme="minorHAnsi"/>
        </w:rPr>
        <w:t>.</w:t>
      </w:r>
      <w:r w:rsidRPr="00167608">
        <w:rPr>
          <w:rFonts w:asciiTheme="minorHAnsi" w:hAnsiTheme="minorHAnsi"/>
          <w:sz w:val="12"/>
        </w:rPr>
        <w:t xml:space="preserve"> A future </w:t>
      </w:r>
      <w:r w:rsidRPr="00167608">
        <w:rPr>
          <w:rStyle w:val="StyleUnderline"/>
          <w:rFonts w:asciiTheme="minorHAnsi" w:hAnsiTheme="minorHAnsi"/>
        </w:rPr>
        <w:t xml:space="preserve">regional </w:t>
      </w:r>
      <w:r w:rsidRPr="00167608">
        <w:rPr>
          <w:rStyle w:val="StyleUnderline"/>
          <w:rFonts w:asciiTheme="minorHAnsi" w:hAnsiTheme="minorHAnsi"/>
          <w:highlight w:val="yellow"/>
        </w:rPr>
        <w:t xml:space="preserve">conflict could </w:t>
      </w:r>
      <w:r w:rsidRPr="00167608">
        <w:rPr>
          <w:rStyle w:val="Emphasis"/>
          <w:rFonts w:asciiTheme="minorHAnsi" w:hAnsiTheme="minorHAnsi"/>
          <w:highlight w:val="yellow"/>
        </w:rPr>
        <w:t>draw Israel into launching a pre-emptive nuclear strike.</w:t>
      </w:r>
      <w:r w:rsidRPr="00167608">
        <w:rPr>
          <w:rFonts w:asciiTheme="minorHAnsi" w:hAnsiTheme="minorHAnsi"/>
          <w:sz w:val="12"/>
          <w:highlight w:val="yellow"/>
        </w:rPr>
        <w:t xml:space="preserve"> </w:t>
      </w:r>
      <w:r w:rsidRPr="00167608">
        <w:rPr>
          <w:rStyle w:val="StyleUnderline"/>
          <w:rFonts w:asciiTheme="minorHAnsi" w:hAnsiTheme="minorHAnsi"/>
          <w:highlight w:val="yellow"/>
        </w:rPr>
        <w:t>This is not a region</w:t>
      </w:r>
      <w:r w:rsidRPr="00167608">
        <w:rPr>
          <w:rFonts w:asciiTheme="minorHAnsi" w:hAnsiTheme="minorHAnsi"/>
          <w:sz w:val="12"/>
          <w:highlight w:val="yellow"/>
        </w:rPr>
        <w:t xml:space="preserve"> </w:t>
      </w:r>
      <w:r w:rsidRPr="00167608">
        <w:rPr>
          <w:rFonts w:asciiTheme="minorHAnsi" w:hAnsiTheme="minorHAnsi"/>
          <w:sz w:val="12"/>
        </w:rPr>
        <w:t xml:space="preserve">obviously </w:t>
      </w:r>
      <w:r w:rsidRPr="00167608">
        <w:rPr>
          <w:rStyle w:val="StyleUnderline"/>
          <w:rFonts w:asciiTheme="minorHAnsi" w:hAnsiTheme="minorHAnsi"/>
          <w:highlight w:val="yellow"/>
        </w:rPr>
        <w:t xml:space="preserve">susceptible to </w:t>
      </w:r>
      <w:r w:rsidRPr="00167608">
        <w:rPr>
          <w:rStyle w:val="Emphasis"/>
          <w:rFonts w:asciiTheme="minorHAnsi" w:hAnsiTheme="minorHAnsi"/>
        </w:rPr>
        <w:t xml:space="preserve">cold war disciplines of </w:t>
      </w:r>
      <w:r w:rsidRPr="00167608">
        <w:rPr>
          <w:rStyle w:val="Emphasis"/>
          <w:rFonts w:asciiTheme="minorHAnsi" w:hAnsiTheme="minorHAnsi"/>
          <w:highlight w:val="yellow"/>
        </w:rPr>
        <w:t>deterrence</w:t>
      </w:r>
      <w:proofErr w:type="gramStart"/>
      <w:r w:rsidRPr="00167608">
        <w:rPr>
          <w:rFonts w:asciiTheme="minorHAnsi" w:hAnsiTheme="minorHAnsi"/>
          <w:sz w:val="12"/>
        </w:rPr>
        <w:t>.¶</w:t>
      </w:r>
      <w:proofErr w:type="gramEnd"/>
      <w:r w:rsidRPr="00167608">
        <w:rPr>
          <w:rFonts w:asciiTheme="minorHAnsi" w:hAnsiTheme="minorHAnsi"/>
          <w:sz w:val="12"/>
        </w:rPr>
        <w:t xml:space="preserve"> The second </w:t>
      </w:r>
      <w:r w:rsidRPr="00167608">
        <w:rPr>
          <w:rStyle w:val="Emphasis"/>
          <w:rFonts w:asciiTheme="minorHAnsi" w:hAnsiTheme="minorHAnsi"/>
        </w:rPr>
        <w:t>ineluctable reality</w:t>
      </w:r>
      <w:r w:rsidRPr="00167608">
        <w:rPr>
          <w:rFonts w:asciiTheme="minorHAnsi" w:hAnsiTheme="minorHAnsi"/>
          <w:sz w:val="12"/>
        </w:rPr>
        <w:t xml:space="preserve"> </w:t>
      </w:r>
      <w:r w:rsidRPr="00167608">
        <w:rPr>
          <w:rStyle w:val="StyleUnderline"/>
          <w:rFonts w:asciiTheme="minorHAnsi" w:hAnsiTheme="minorHAnsi"/>
        </w:rPr>
        <w:t>is that Iran has mastered the nuclear cycle.</w:t>
      </w:r>
      <w:r w:rsidRPr="00167608">
        <w:rPr>
          <w:rFonts w:asciiTheme="minorHAnsi" w:hAnsiTheme="min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167608">
        <w:rPr>
          <w:rFonts w:asciiTheme="minorHAnsi" w:hAnsiTheme="minorHAnsi"/>
          <w:sz w:val="12"/>
        </w:rPr>
        <w:t>programme</w:t>
      </w:r>
      <w:proofErr w:type="spellEnd"/>
      <w:r w:rsidRPr="00167608">
        <w:rPr>
          <w:rFonts w:asciiTheme="minorHAnsi" w:hAnsiTheme="minorHAnsi"/>
          <w:sz w:val="12"/>
        </w:rPr>
        <w:t xml:space="preserve"> is one of the known unknowns that have often wreaked havoc in this part of the world</w:t>
      </w:r>
      <w:proofErr w:type="gramStart"/>
      <w:r w:rsidRPr="00167608">
        <w:rPr>
          <w:rFonts w:asciiTheme="minorHAnsi" w:hAnsiTheme="minorHAnsi"/>
          <w:sz w:val="12"/>
        </w:rPr>
        <w:t>.¶</w:t>
      </w:r>
      <w:proofErr w:type="gramEnd"/>
      <w:r w:rsidRPr="00167608">
        <w:rPr>
          <w:rFonts w:asciiTheme="minorHAnsi" w:hAnsiTheme="minorHAnsi"/>
          <w:sz w:val="12"/>
        </w:rPr>
        <w:t xml:space="preserve">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167608">
        <w:rPr>
          <w:rFonts w:asciiTheme="minorHAnsi" w:hAnsiTheme="minorHAnsi"/>
          <w:sz w:val="12"/>
        </w:rPr>
        <w:t>mobilise</w:t>
      </w:r>
      <w:proofErr w:type="spellEnd"/>
      <w:r w:rsidRPr="00167608">
        <w:rPr>
          <w:rFonts w:asciiTheme="minorHAnsi" w:hAnsiTheme="minorHAnsi"/>
          <w:sz w:val="12"/>
        </w:rPr>
        <w:t xml:space="preserve"> against it</w:t>
      </w:r>
      <w:proofErr w:type="gramStart"/>
      <w:r w:rsidRPr="00167608">
        <w:rPr>
          <w:rFonts w:asciiTheme="minorHAnsi" w:hAnsiTheme="minorHAnsi"/>
          <w:sz w:val="12"/>
        </w:rPr>
        <w:t>.¶</w:t>
      </w:r>
      <w:proofErr w:type="gramEnd"/>
      <w:r w:rsidRPr="00167608">
        <w:rPr>
          <w:rFonts w:asciiTheme="minorHAnsi" w:hAnsiTheme="minorHAnsi"/>
          <w:sz w:val="12"/>
        </w:rPr>
        <w:t xml:space="preserve"> The third fact – and this one is hard for many to swallow – is that neither a negotiated settlement nor the air strikes long </w:t>
      </w:r>
      <w:proofErr w:type="spellStart"/>
      <w:r w:rsidRPr="00167608">
        <w:rPr>
          <w:rFonts w:asciiTheme="minorHAnsi" w:hAnsiTheme="minorHAnsi"/>
          <w:sz w:val="12"/>
        </w:rPr>
        <w:t>favoured</w:t>
      </w:r>
      <w:proofErr w:type="spellEnd"/>
      <w:r w:rsidRPr="00167608">
        <w:rPr>
          <w:rFonts w:asciiTheme="minorHAnsi" w:hAnsiTheme="minorHAnsi"/>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167608">
        <w:rPr>
          <w:rStyle w:val="StyleUnderline"/>
          <w:rFonts w:asciiTheme="minorHAnsi" w:hAnsiTheme="minorHAnsi"/>
          <w:highlight w:val="yellow"/>
        </w:rPr>
        <w:t>bombing Iran’s nuclear sites could</w:t>
      </w:r>
      <w:r w:rsidRPr="00167608">
        <w:rPr>
          <w:rFonts w:asciiTheme="minorHAnsi" w:hAnsiTheme="minorHAnsi"/>
          <w:sz w:val="12"/>
          <w:highlight w:val="yellow"/>
        </w:rPr>
        <w:t xml:space="preserve"> </w:t>
      </w:r>
      <w:r w:rsidRPr="00167608">
        <w:rPr>
          <w:rFonts w:asciiTheme="minorHAnsi" w:hAnsiTheme="minorHAnsi"/>
          <w:sz w:val="12"/>
        </w:rPr>
        <w:t xml:space="preserve">certainly </w:t>
      </w:r>
      <w:r w:rsidRPr="00167608">
        <w:rPr>
          <w:rStyle w:val="StyleUnderline"/>
          <w:rFonts w:asciiTheme="minorHAnsi" w:hAnsiTheme="minorHAnsi"/>
          <w:highlight w:val="yellow"/>
        </w:rPr>
        <w:t xml:space="preserve">delay the </w:t>
      </w:r>
      <w:proofErr w:type="spellStart"/>
      <w:r w:rsidRPr="00167608">
        <w:rPr>
          <w:rStyle w:val="StyleUnderline"/>
          <w:rFonts w:asciiTheme="minorHAnsi" w:hAnsiTheme="minorHAnsi"/>
          <w:highlight w:val="yellow"/>
        </w:rPr>
        <w:t>programme</w:t>
      </w:r>
      <w:proofErr w:type="spellEnd"/>
      <w:r w:rsidRPr="00167608">
        <w:rPr>
          <w:rFonts w:asciiTheme="minorHAnsi" w:hAnsiTheme="minorHAnsi"/>
          <w:sz w:val="12"/>
        </w:rPr>
        <w:t xml:space="preserve">, perhaps for a couple of years. </w:t>
      </w:r>
      <w:r w:rsidRPr="00167608">
        <w:rPr>
          <w:rStyle w:val="StyleUnderline"/>
          <w:rFonts w:asciiTheme="minorHAnsi" w:hAnsiTheme="minorHAnsi"/>
          <w:highlight w:val="yellow"/>
        </w:rPr>
        <w:t>But</w:t>
      </w:r>
      <w:r w:rsidRPr="00167608">
        <w:rPr>
          <w:rFonts w:asciiTheme="minorHAnsi" w:hAnsiTheme="minorHAnsi"/>
          <w:sz w:val="12"/>
        </w:rPr>
        <w:t xml:space="preserve">, assuming that even the hawkish </w:t>
      </w:r>
      <w:proofErr w:type="spellStart"/>
      <w:r w:rsidRPr="00167608">
        <w:rPr>
          <w:rFonts w:asciiTheme="minorHAnsi" w:hAnsiTheme="minorHAnsi"/>
          <w:sz w:val="12"/>
        </w:rPr>
        <w:t>Mr</w:t>
      </w:r>
      <w:proofErr w:type="spellEnd"/>
      <w:r w:rsidRPr="00167608">
        <w:rPr>
          <w:rFonts w:asciiTheme="minorHAnsi" w:hAnsiTheme="minorHAnsi"/>
          <w:sz w:val="12"/>
        </w:rPr>
        <w:t xml:space="preserve"> Netanyahu is not proposing permanent war against Iran, </w:t>
      </w:r>
      <w:r w:rsidRPr="00167608">
        <w:rPr>
          <w:rStyle w:val="Emphasis"/>
          <w:rFonts w:asciiTheme="minorHAnsi" w:hAnsiTheme="minorHAnsi"/>
          <w:highlight w:val="yellow"/>
        </w:rPr>
        <w:t>air strikes would not end it</w:t>
      </w:r>
      <w:proofErr w:type="gramStart"/>
      <w:r w:rsidRPr="00167608">
        <w:rPr>
          <w:rStyle w:val="Emphasis"/>
          <w:rFonts w:asciiTheme="minorHAnsi" w:hAnsiTheme="minorHAnsi"/>
          <w:highlight w:val="yellow"/>
        </w:rPr>
        <w:t>.</w:t>
      </w:r>
      <w:r w:rsidRPr="00167608">
        <w:rPr>
          <w:rFonts w:asciiTheme="minorHAnsi" w:hAnsiTheme="minorHAnsi"/>
          <w:sz w:val="12"/>
          <w:highlight w:val="yellow"/>
        </w:rPr>
        <w:t>¶</w:t>
      </w:r>
      <w:proofErr w:type="gramEnd"/>
      <w:r w:rsidRPr="00167608">
        <w:rPr>
          <w:rFonts w:asciiTheme="minorHAnsi" w:hAnsiTheme="minorHAnsi"/>
          <w:sz w:val="12"/>
          <w:highlight w:val="yellow"/>
        </w:rPr>
        <w:t xml:space="preserve"> </w:t>
      </w:r>
      <w:r w:rsidRPr="00167608">
        <w:rPr>
          <w:rStyle w:val="StyleUnderline"/>
          <w:rFonts w:asciiTheme="minorHAnsi" w:hAnsiTheme="minorHAnsi"/>
        </w:rPr>
        <w:t>You cannot bomb knowledge and technical expertise. To try would</w:t>
      </w:r>
      <w:r w:rsidRPr="00167608">
        <w:rPr>
          <w:rFonts w:asciiTheme="minorHAnsi" w:hAnsiTheme="minorHAnsi"/>
          <w:sz w:val="12"/>
        </w:rPr>
        <w:t xml:space="preserve"> be to </w:t>
      </w:r>
      <w:r w:rsidRPr="00167608">
        <w:rPr>
          <w:rStyle w:val="StyleUnderline"/>
          <w:rFonts w:asciiTheme="minorHAnsi" w:hAnsiTheme="minorHAnsi"/>
        </w:rPr>
        <w:t>empower those in Tehran who say the regime will be safe only</w:t>
      </w:r>
      <w:r w:rsidRPr="00167608">
        <w:rPr>
          <w:rFonts w:asciiTheme="minorHAnsi" w:hAnsiTheme="minorHAnsi"/>
          <w:sz w:val="12"/>
        </w:rPr>
        <w:t xml:space="preserve"> </w:t>
      </w:r>
      <w:r w:rsidRPr="00167608">
        <w:rPr>
          <w:rStyle w:val="StyleUnderline"/>
          <w:rFonts w:asciiTheme="minorHAnsi" w:hAnsiTheme="minorHAnsi"/>
        </w:rPr>
        <w:t>when</w:t>
      </w:r>
      <w:r w:rsidRPr="00167608">
        <w:rPr>
          <w:rFonts w:asciiTheme="minorHAnsi" w:hAnsiTheme="minorHAnsi"/>
          <w:sz w:val="12"/>
        </w:rPr>
        <w:t xml:space="preserve">, like North Korea, </w:t>
      </w:r>
      <w:r w:rsidRPr="00167608">
        <w:rPr>
          <w:rStyle w:val="StyleUnderline"/>
          <w:rFonts w:asciiTheme="minorHAnsi" w:hAnsiTheme="minorHAnsi"/>
        </w:rPr>
        <w:t>it has a weapon</w:t>
      </w:r>
      <w:r w:rsidRPr="00167608">
        <w:rPr>
          <w:rFonts w:asciiTheme="minorHAnsi" w:hAnsiTheme="minorHAnsi"/>
          <w:sz w:val="12"/>
        </w:rPr>
        <w:t>. So when Barack Obama says the US will never allow Iran to get the bomb he is indulging in, albeit understandable, wishful thinking</w:t>
      </w:r>
      <w:proofErr w:type="gramStart"/>
      <w:r w:rsidRPr="00167608">
        <w:rPr>
          <w:rFonts w:asciiTheme="minorHAnsi" w:hAnsiTheme="minorHAnsi"/>
          <w:sz w:val="12"/>
        </w:rPr>
        <w:t>.¶</w:t>
      </w:r>
      <w:proofErr w:type="gramEnd"/>
      <w:r w:rsidRPr="00167608">
        <w:rPr>
          <w:rFonts w:asciiTheme="minorHAnsi" w:hAnsiTheme="minorHAnsi"/>
          <w:sz w:val="12"/>
        </w:rPr>
        <w:t xml:space="preserve"> </w:t>
      </w:r>
      <w:r w:rsidRPr="00167608">
        <w:rPr>
          <w:rStyle w:val="StyleUnderline"/>
          <w:rFonts w:asciiTheme="minorHAnsi" w:hAnsiTheme="minorHAnsi"/>
        </w:rPr>
        <w:t xml:space="preserve">The </w:t>
      </w:r>
      <w:r w:rsidRPr="00167608">
        <w:rPr>
          <w:rStyle w:val="Emphasis"/>
          <w:rFonts w:asciiTheme="minorHAnsi" w:hAnsiTheme="minorHAnsi"/>
        </w:rPr>
        <w:t>best the</w:t>
      </w:r>
      <w:r w:rsidRPr="00167608">
        <w:rPr>
          <w:rStyle w:val="StyleUnderline"/>
          <w:rFonts w:asciiTheme="minorHAnsi" w:hAnsiTheme="minorHAnsi"/>
        </w:rPr>
        <w:t xml:space="preserve"> international </w:t>
      </w:r>
      <w:r w:rsidRPr="00167608">
        <w:rPr>
          <w:rStyle w:val="Emphasis"/>
          <w:rFonts w:asciiTheme="minorHAnsi" w:hAnsiTheme="minorHAnsi"/>
        </w:rPr>
        <w:t>community can hope</w:t>
      </w:r>
      <w:r w:rsidRPr="00167608">
        <w:rPr>
          <w:rStyle w:val="StyleUnderline"/>
          <w:rFonts w:asciiTheme="minorHAnsi" w:hAnsiTheme="minorHAnsi"/>
        </w:rPr>
        <w:t xml:space="preserve"> for is that, in return for a relaxation of sanctions, Iran will make a judgment that it is better off sticking with a threshold capability.</w:t>
      </w:r>
      <w:r w:rsidRPr="00167608">
        <w:rPr>
          <w:rFonts w:asciiTheme="minorHAnsi" w:hAnsiTheme="minorHAnsi"/>
          <w:sz w:val="12"/>
        </w:rPr>
        <w:t xml:space="preserve"> To put this another way, </w:t>
      </w:r>
      <w:r w:rsidRPr="00167608">
        <w:rPr>
          <w:rStyle w:val="StyleUnderline"/>
          <w:rFonts w:asciiTheme="minorHAnsi" w:hAnsiTheme="minorHAnsi"/>
          <w:highlight w:val="yellow"/>
        </w:rPr>
        <w:t xml:space="preserve">if Tehran does step back from the nuclear brink it will be because of </w:t>
      </w:r>
      <w:r w:rsidRPr="00167608">
        <w:rPr>
          <w:rStyle w:val="Emphasis"/>
          <w:rFonts w:asciiTheme="minorHAnsi" w:hAnsiTheme="minorHAnsi"/>
          <w:highlight w:val="yellow"/>
        </w:rPr>
        <w:t>its own calculation of the balance of advantage</w:t>
      </w:r>
      <w:proofErr w:type="gramStart"/>
      <w:r w:rsidRPr="00167608">
        <w:rPr>
          <w:rStyle w:val="StyleUnderline"/>
          <w:rFonts w:asciiTheme="minorHAnsi" w:hAnsiTheme="minorHAnsi"/>
        </w:rPr>
        <w:t>.</w:t>
      </w:r>
      <w:r w:rsidRPr="00167608">
        <w:rPr>
          <w:rStyle w:val="StyleUnderline"/>
          <w:rFonts w:asciiTheme="minorHAnsi" w:hAnsiTheme="minorHAnsi"/>
          <w:sz w:val="12"/>
        </w:rPr>
        <w:t>¶</w:t>
      </w:r>
      <w:proofErr w:type="gramEnd"/>
      <w:r w:rsidRPr="00167608">
        <w:rPr>
          <w:rStyle w:val="StyleUnderline"/>
          <w:rFonts w:asciiTheme="minorHAnsi" w:hAnsiTheme="minorHAnsi"/>
          <w:sz w:val="12"/>
        </w:rPr>
        <w:t xml:space="preserve"> </w:t>
      </w:r>
      <w:r w:rsidRPr="00167608">
        <w:rPr>
          <w:rFonts w:asciiTheme="minorHAnsi" w:hAnsiTheme="minorHAnsi"/>
          <w:sz w:val="12"/>
        </w:rPr>
        <w:t xml:space="preserve">The fourth element in this dynamic is that </w:t>
      </w:r>
      <w:r w:rsidRPr="00167608">
        <w:rPr>
          <w:rStyle w:val="StyleUnderline"/>
          <w:rFonts w:asciiTheme="minorHAnsi" w:hAnsiTheme="minorHAnsi"/>
          <w:highlight w:val="yellow"/>
        </w:rPr>
        <w:t xml:space="preserve">Iran </w:t>
      </w:r>
      <w:r w:rsidRPr="00167608">
        <w:rPr>
          <w:rStyle w:val="StyleUnderline"/>
          <w:rFonts w:asciiTheme="minorHAnsi" w:hAnsiTheme="minorHAnsi"/>
        </w:rPr>
        <w:t xml:space="preserve">now </w:t>
      </w:r>
      <w:r w:rsidRPr="00167608">
        <w:rPr>
          <w:rStyle w:val="StyleUnderline"/>
          <w:rFonts w:asciiTheme="minorHAnsi" w:hAnsiTheme="minorHAnsi"/>
          <w:highlight w:val="yellow"/>
        </w:rPr>
        <w:t>has a leadership that</w:t>
      </w:r>
      <w:r w:rsidRPr="00167608">
        <w:rPr>
          <w:rStyle w:val="StyleUnderline"/>
          <w:rFonts w:asciiTheme="minorHAnsi" w:hAnsiTheme="minorHAnsi"/>
        </w:rPr>
        <w:t xml:space="preserve">, </w:t>
      </w:r>
      <w:r w:rsidRPr="00167608">
        <w:rPr>
          <w:rStyle w:val="StyleUnderline"/>
          <w:rFonts w:asciiTheme="minorHAnsi" w:hAnsiTheme="minorHAnsi"/>
          <w:highlight w:val="yellow"/>
        </w:rPr>
        <w:t xml:space="preserve">faced with </w:t>
      </w:r>
      <w:r w:rsidRPr="00167608">
        <w:rPr>
          <w:rStyle w:val="StyleUnderline"/>
          <w:rFonts w:asciiTheme="minorHAnsi" w:hAnsiTheme="minorHAnsi"/>
        </w:rPr>
        <w:t>the</w:t>
      </w:r>
      <w:r w:rsidRPr="00167608">
        <w:rPr>
          <w:rFonts w:asciiTheme="minorHAnsi" w:hAnsiTheme="minorHAnsi"/>
          <w:sz w:val="12"/>
        </w:rPr>
        <w:t xml:space="preserve"> severe and growing </w:t>
      </w:r>
      <w:r w:rsidRPr="00167608">
        <w:rPr>
          <w:rStyle w:val="StyleUnderline"/>
          <w:rFonts w:asciiTheme="minorHAnsi" w:hAnsiTheme="minorHAnsi"/>
        </w:rPr>
        <w:t xml:space="preserve">pain inflicted by </w:t>
      </w:r>
      <w:r w:rsidRPr="00167608">
        <w:rPr>
          <w:rStyle w:val="StyleUnderline"/>
          <w:rFonts w:asciiTheme="minorHAnsi" w:hAnsiTheme="minorHAnsi"/>
          <w:highlight w:val="yellow"/>
        </w:rPr>
        <w:t>sanctions</w:t>
      </w:r>
      <w:r w:rsidRPr="00167608">
        <w:rPr>
          <w:rStyle w:val="StyleUnderline"/>
          <w:rFonts w:asciiTheme="minorHAnsi" w:hAnsiTheme="minorHAnsi"/>
        </w:rPr>
        <w:t xml:space="preserve">, </w:t>
      </w:r>
      <w:r w:rsidRPr="00167608">
        <w:rPr>
          <w:rStyle w:val="StyleUnderline"/>
          <w:rFonts w:asciiTheme="minorHAnsi" w:hAnsiTheme="minorHAnsi"/>
          <w:highlight w:val="yellow"/>
        </w:rPr>
        <w:t xml:space="preserve">is </w:t>
      </w:r>
      <w:r w:rsidRPr="00167608">
        <w:rPr>
          <w:rStyle w:val="Emphasis"/>
          <w:rFonts w:asciiTheme="minorHAnsi" w:hAnsiTheme="minorHAnsi"/>
          <w:highlight w:val="yellow"/>
        </w:rPr>
        <w:t>prepared to talk</w:t>
      </w:r>
      <w:r w:rsidRPr="00167608">
        <w:rPr>
          <w:rFonts w:asciiTheme="minorHAnsi" w:hAnsiTheme="minorHAnsi"/>
          <w:sz w:val="12"/>
        </w:rPr>
        <w:t xml:space="preserve">. There is nothing to say that Hassan </w:t>
      </w:r>
      <w:proofErr w:type="spellStart"/>
      <w:r w:rsidRPr="00167608">
        <w:rPr>
          <w:rFonts w:asciiTheme="minorHAnsi" w:hAnsiTheme="minorHAnsi"/>
          <w:sz w:val="12"/>
        </w:rPr>
        <w:t>Rouhani</w:t>
      </w:r>
      <w:proofErr w:type="spellEnd"/>
      <w:r w:rsidRPr="00167608">
        <w:rPr>
          <w:rFonts w:asciiTheme="minorHAnsi" w:hAnsiTheme="minorHAnsi"/>
          <w:sz w:val="12"/>
        </w:rPr>
        <w:t xml:space="preserve">, the president, is any less </w:t>
      </w:r>
      <w:proofErr w:type="gramStart"/>
      <w:r w:rsidRPr="00167608">
        <w:rPr>
          <w:rFonts w:asciiTheme="minorHAnsi" w:hAnsiTheme="minorHAnsi"/>
          <w:sz w:val="12"/>
        </w:rPr>
        <w:t>hard-headed</w:t>
      </w:r>
      <w:proofErr w:type="gramEnd"/>
      <w:r w:rsidRPr="00167608">
        <w:rPr>
          <w:rFonts w:asciiTheme="minorHAnsi" w:hAnsiTheme="minorHAnsi"/>
          <w:sz w:val="12"/>
        </w:rPr>
        <w:t xml:space="preserve"> than previous Iranian leaders, but he does seem ready to weigh the options.</w:t>
      </w:r>
    </w:p>
    <w:p w14:paraId="06C8D286" w14:textId="77777777" w:rsidR="00C17BC2" w:rsidRPr="00167608" w:rsidRDefault="00C17BC2" w:rsidP="00C17BC2">
      <w:pPr>
        <w:rPr>
          <w:rFonts w:asciiTheme="minorHAnsi" w:hAnsiTheme="minorHAnsi"/>
        </w:rPr>
      </w:pPr>
    </w:p>
    <w:p w14:paraId="61411946" w14:textId="77777777" w:rsidR="00C17BC2" w:rsidRPr="00167608" w:rsidRDefault="00C17BC2" w:rsidP="00C17BC2">
      <w:pPr>
        <w:pStyle w:val="Heading2"/>
        <w:rPr>
          <w:rFonts w:asciiTheme="minorHAnsi" w:hAnsiTheme="minorHAnsi"/>
        </w:rPr>
      </w:pPr>
      <w:r w:rsidRPr="00167608">
        <w:rPr>
          <w:rFonts w:asciiTheme="minorHAnsi" w:hAnsiTheme="minorHAnsi"/>
        </w:rPr>
        <w:t>1NC—Elections DA</w:t>
      </w:r>
    </w:p>
    <w:p w14:paraId="19736DEB" w14:textId="77777777" w:rsidR="006C2D8B" w:rsidRPr="00167608" w:rsidRDefault="006C2D8B" w:rsidP="006C2D8B">
      <w:pPr>
        <w:pStyle w:val="Heading4"/>
        <w:rPr>
          <w:rFonts w:asciiTheme="minorHAnsi" w:hAnsiTheme="minorHAnsi"/>
        </w:rPr>
      </w:pPr>
      <w:r w:rsidRPr="00167608">
        <w:rPr>
          <w:rFonts w:asciiTheme="minorHAnsi" w:hAnsiTheme="minorHAnsi"/>
        </w:rPr>
        <w:t xml:space="preserve">Clinton is likely to win 2016, but its close – recent poll proves – surveillance will be a key factor </w:t>
      </w:r>
    </w:p>
    <w:p w14:paraId="7C4CA1E4" w14:textId="77777777" w:rsidR="006C2D8B" w:rsidRPr="00167608" w:rsidRDefault="006C2D8B" w:rsidP="006C2D8B">
      <w:pPr>
        <w:rPr>
          <w:rFonts w:asciiTheme="minorHAnsi" w:hAnsiTheme="minorHAnsi"/>
        </w:rPr>
      </w:pPr>
      <w:proofErr w:type="spellStart"/>
      <w:r w:rsidRPr="00167608">
        <w:rPr>
          <w:rFonts w:asciiTheme="minorHAnsi" w:hAnsiTheme="minorHAnsi"/>
          <w:b/>
        </w:rPr>
        <w:t>Glenza</w:t>
      </w:r>
      <w:proofErr w:type="spellEnd"/>
      <w:r w:rsidRPr="00167608">
        <w:rPr>
          <w:rFonts w:asciiTheme="minorHAnsi" w:hAnsiTheme="minorHAnsi"/>
          <w:b/>
        </w:rPr>
        <w:t xml:space="preserve"> 6/23</w:t>
      </w:r>
      <w:r w:rsidRPr="00167608">
        <w:rPr>
          <w:rFonts w:asciiTheme="minorHAnsi" w:hAnsiTheme="minorHAnsi"/>
          <w:sz w:val="16"/>
        </w:rPr>
        <w:t xml:space="preserve"> [Jessica </w:t>
      </w:r>
      <w:proofErr w:type="spellStart"/>
      <w:r w:rsidRPr="00167608">
        <w:rPr>
          <w:rFonts w:asciiTheme="minorHAnsi" w:hAnsiTheme="minorHAnsi"/>
          <w:sz w:val="16"/>
        </w:rPr>
        <w:t>Glenza</w:t>
      </w:r>
      <w:proofErr w:type="spellEnd"/>
      <w:r w:rsidRPr="00167608">
        <w:rPr>
          <w:rFonts w:asciiTheme="minorHAnsi" w:hAnsiTheme="minorHAnsi"/>
          <w:sz w:val="16"/>
        </w:rPr>
        <w:t xml:space="preserve">, Breaking News Reporter at Guardian News &amp; Media, “Hillary Clinton on course to win presidential election, poll says”, </w:t>
      </w:r>
      <w:hyperlink r:id="rId24" w:history="1">
        <w:r w:rsidRPr="00167608">
          <w:rPr>
            <w:rStyle w:val="Hyperlink"/>
            <w:rFonts w:asciiTheme="minorHAnsi" w:hAnsiTheme="minorHAnsi"/>
            <w:sz w:val="16"/>
          </w:rPr>
          <w:t>http://www.theguardian.com/us-news/2015/jun/23/hillary-clinton-presidential-election-poll</w:t>
        </w:r>
      </w:hyperlink>
      <w:r w:rsidRPr="00167608">
        <w:rPr>
          <w:rFonts w:asciiTheme="minorHAnsi" w:hAnsiTheme="minorHAnsi"/>
          <w:sz w:val="16"/>
        </w:rPr>
        <w:t>, June 23</w:t>
      </w:r>
      <w:r w:rsidRPr="00167608">
        <w:rPr>
          <w:rFonts w:asciiTheme="minorHAnsi" w:hAnsiTheme="minorHAnsi"/>
          <w:sz w:val="16"/>
          <w:vertAlign w:val="superscript"/>
        </w:rPr>
        <w:t>rd</w:t>
      </w:r>
      <w:r w:rsidRPr="00167608">
        <w:rPr>
          <w:rFonts w:asciiTheme="minorHAnsi" w:hAnsiTheme="minorHAnsi"/>
          <w:sz w:val="16"/>
        </w:rPr>
        <w:t>, 2015//Rahul]</w:t>
      </w:r>
    </w:p>
    <w:p w14:paraId="22EB99A5" w14:textId="77777777" w:rsidR="006C2D8B" w:rsidRPr="00167608" w:rsidRDefault="006C2D8B" w:rsidP="006C2D8B">
      <w:pPr>
        <w:rPr>
          <w:rFonts w:asciiTheme="minorHAnsi" w:hAnsiTheme="minorHAnsi"/>
          <w:sz w:val="16"/>
        </w:rPr>
      </w:pPr>
      <w:r w:rsidRPr="00167608">
        <w:rPr>
          <w:rStyle w:val="StyleUnderline"/>
          <w:rFonts w:asciiTheme="minorHAnsi" w:hAnsiTheme="minorHAnsi"/>
        </w:rPr>
        <w:t xml:space="preserve">Hillary </w:t>
      </w:r>
      <w:r w:rsidRPr="00167608">
        <w:rPr>
          <w:rStyle w:val="StyleUnderline"/>
          <w:rFonts w:asciiTheme="minorHAnsi" w:hAnsiTheme="minorHAnsi"/>
          <w:highlight w:val="yellow"/>
        </w:rPr>
        <w:t>Clinton is on course to win the</w:t>
      </w:r>
      <w:r w:rsidRPr="00167608">
        <w:rPr>
          <w:rStyle w:val="StyleUnderline"/>
          <w:rFonts w:asciiTheme="minorHAnsi" w:hAnsiTheme="minorHAnsi"/>
        </w:rPr>
        <w:t xml:space="preserve"> Democratic </w:t>
      </w:r>
      <w:r w:rsidRPr="00167608">
        <w:rPr>
          <w:rStyle w:val="StyleUnderline"/>
          <w:rFonts w:asciiTheme="minorHAnsi" w:hAnsiTheme="minorHAnsi"/>
          <w:highlight w:val="yellow"/>
        </w:rPr>
        <w:t>primary and</w:t>
      </w:r>
      <w:r w:rsidRPr="00167608">
        <w:rPr>
          <w:rStyle w:val="StyleUnderline"/>
          <w:rFonts w:asciiTheme="minorHAnsi" w:hAnsiTheme="minorHAnsi"/>
        </w:rPr>
        <w:t xml:space="preserve"> would go on to </w:t>
      </w:r>
      <w:r w:rsidRPr="00167608">
        <w:rPr>
          <w:rStyle w:val="StyleUnderline"/>
          <w:rFonts w:asciiTheme="minorHAnsi" w:hAnsiTheme="minorHAnsi"/>
          <w:highlight w:val="yellow"/>
        </w:rPr>
        <w:t>trounce her Republican opponents,</w:t>
      </w:r>
      <w:r w:rsidRPr="00167608">
        <w:rPr>
          <w:rStyle w:val="StyleUnderline"/>
          <w:rFonts w:asciiTheme="minorHAnsi" w:hAnsiTheme="minorHAnsi"/>
        </w:rPr>
        <w:t xml:space="preserve"> according to a new poll. </w:t>
      </w:r>
      <w:r w:rsidRPr="00167608">
        <w:rPr>
          <w:rStyle w:val="StyleUnderline"/>
          <w:rFonts w:asciiTheme="minorHAnsi" w:hAnsiTheme="minorHAnsi"/>
          <w:highlight w:val="yellow"/>
        </w:rPr>
        <w:t>The</w:t>
      </w:r>
      <w:r w:rsidRPr="00167608">
        <w:rPr>
          <w:rFonts w:asciiTheme="minorHAnsi" w:hAnsiTheme="minorHAnsi"/>
          <w:sz w:val="16"/>
        </w:rPr>
        <w:t xml:space="preserve"> NBC News/Wall Street Journal </w:t>
      </w:r>
      <w:r w:rsidRPr="00167608">
        <w:rPr>
          <w:rStyle w:val="StyleUnderline"/>
          <w:rFonts w:asciiTheme="minorHAnsi" w:hAnsiTheme="minorHAnsi"/>
          <w:highlight w:val="yellow"/>
        </w:rPr>
        <w:t>poll</w:t>
      </w:r>
      <w:r w:rsidRPr="00167608">
        <w:rPr>
          <w:rStyle w:val="StyleUnderline"/>
          <w:rFonts w:asciiTheme="minorHAnsi" w:hAnsiTheme="minorHAnsi"/>
        </w:rPr>
        <w:t xml:space="preserve"> </w:t>
      </w:r>
      <w:r w:rsidRPr="00167608">
        <w:rPr>
          <w:rStyle w:val="StyleUnderline"/>
          <w:rFonts w:asciiTheme="minorHAnsi" w:hAnsiTheme="minorHAnsi"/>
          <w:highlight w:val="yellow"/>
        </w:rPr>
        <w:t>found</w:t>
      </w:r>
      <w:r w:rsidRPr="00167608">
        <w:rPr>
          <w:rStyle w:val="StyleUnderline"/>
          <w:rFonts w:asciiTheme="minorHAnsi" w:hAnsiTheme="minorHAnsi"/>
        </w:rPr>
        <w:t xml:space="preserve"> that </w:t>
      </w:r>
      <w:r w:rsidRPr="00167608">
        <w:rPr>
          <w:rStyle w:val="StyleUnderline"/>
          <w:rFonts w:asciiTheme="minorHAnsi" w:hAnsiTheme="minorHAnsi"/>
          <w:highlight w:val="yellow"/>
        </w:rPr>
        <w:t xml:space="preserve">the </w:t>
      </w:r>
      <w:r w:rsidRPr="00167608">
        <w:rPr>
          <w:rStyle w:val="StyleUnderline"/>
          <w:rFonts w:asciiTheme="minorHAnsi" w:hAnsiTheme="minorHAnsi"/>
        </w:rPr>
        <w:t xml:space="preserve">former </w:t>
      </w:r>
      <w:r w:rsidRPr="00167608">
        <w:rPr>
          <w:rStyle w:val="StyleUnderline"/>
          <w:rFonts w:asciiTheme="minorHAnsi" w:hAnsiTheme="minorHAnsi"/>
          <w:highlight w:val="yellow"/>
        </w:rPr>
        <w:t xml:space="preserve">secretary </w:t>
      </w:r>
      <w:r w:rsidRPr="00167608">
        <w:rPr>
          <w:rStyle w:val="StyleUnderline"/>
          <w:rFonts w:asciiTheme="minorHAnsi" w:hAnsiTheme="minorHAnsi"/>
        </w:rPr>
        <w:t xml:space="preserve">of state </w:t>
      </w:r>
      <w:r w:rsidRPr="00167608">
        <w:rPr>
          <w:rStyle w:val="StyleUnderline"/>
          <w:rFonts w:asciiTheme="minorHAnsi" w:hAnsiTheme="minorHAnsi"/>
          <w:highlight w:val="yellow"/>
        </w:rPr>
        <w:t>was the first choice for</w:t>
      </w:r>
      <w:r w:rsidRPr="00167608">
        <w:rPr>
          <w:rStyle w:val="StyleUnderline"/>
          <w:rFonts w:asciiTheme="minorHAnsi" w:hAnsiTheme="minorHAnsi"/>
        </w:rPr>
        <w:t xml:space="preserve"> nominee of </w:t>
      </w:r>
      <w:r w:rsidRPr="00167608">
        <w:rPr>
          <w:rStyle w:val="StyleUnderline"/>
          <w:rFonts w:asciiTheme="minorHAnsi" w:hAnsiTheme="minorHAnsi"/>
          <w:highlight w:val="yellow"/>
        </w:rPr>
        <w:t>75% of her party</w:t>
      </w:r>
      <w:r w:rsidRPr="00167608">
        <w:rPr>
          <w:rFonts w:asciiTheme="minorHAnsi" w:hAnsiTheme="minorHAnsi"/>
          <w:sz w:val="16"/>
          <w:highlight w:val="yellow"/>
        </w:rPr>
        <w:t xml:space="preserve">, </w:t>
      </w:r>
      <w:r w:rsidRPr="00167608">
        <w:rPr>
          <w:rStyle w:val="StyleUnderline"/>
          <w:rFonts w:asciiTheme="minorHAnsi" w:hAnsiTheme="minorHAnsi"/>
        </w:rPr>
        <w:t xml:space="preserve">with </w:t>
      </w:r>
      <w:r w:rsidRPr="00167608">
        <w:rPr>
          <w:rFonts w:asciiTheme="minorHAnsi" w:hAnsiTheme="minorHAnsi"/>
          <w:sz w:val="16"/>
        </w:rPr>
        <w:t xml:space="preserve">Vermont socialist </w:t>
      </w:r>
      <w:r w:rsidRPr="00167608">
        <w:rPr>
          <w:rStyle w:val="StyleUnderline"/>
          <w:rFonts w:asciiTheme="minorHAnsi" w:hAnsiTheme="minorHAnsi"/>
        </w:rPr>
        <w:t xml:space="preserve">Bernie </w:t>
      </w:r>
      <w:r w:rsidRPr="00167608">
        <w:rPr>
          <w:rStyle w:val="StyleUnderline"/>
          <w:rFonts w:asciiTheme="minorHAnsi" w:hAnsiTheme="minorHAnsi"/>
          <w:highlight w:val="yellow"/>
        </w:rPr>
        <w:t>Sanders far behind on 15%.</w:t>
      </w:r>
      <w:r w:rsidRPr="00167608">
        <w:rPr>
          <w:rFonts w:asciiTheme="minorHAnsi" w:hAnsiTheme="minorHAnsi"/>
          <w:sz w:val="16"/>
        </w:rPr>
        <w:t xml:space="preserve"> Analysis Clinton v Bush: America is getting the dynastic matchup it said it didn't want Despite rivals’ protestations, Hillary Clinton and Jeb Bush enjoy the support of their own party’s voters. </w:t>
      </w:r>
      <w:proofErr w:type="gramStart"/>
      <w:r w:rsidRPr="00167608">
        <w:rPr>
          <w:rFonts w:asciiTheme="minorHAnsi" w:hAnsiTheme="minorHAnsi"/>
          <w:sz w:val="16"/>
        </w:rPr>
        <w:t>But the other party’s dynasty candidate?</w:t>
      </w:r>
      <w:proofErr w:type="gramEnd"/>
      <w:r w:rsidRPr="00167608">
        <w:rPr>
          <w:rFonts w:asciiTheme="minorHAnsi" w:hAnsiTheme="minorHAnsi"/>
          <w:sz w:val="16"/>
        </w:rPr>
        <w:t xml:space="preserve"> Not a chance </w:t>
      </w:r>
      <w:r w:rsidRPr="00167608">
        <w:rPr>
          <w:rStyle w:val="StyleUnderline"/>
          <w:rFonts w:asciiTheme="minorHAnsi" w:hAnsiTheme="minorHAnsi"/>
        </w:rPr>
        <w:t xml:space="preserve">Martin O’Malley, </w:t>
      </w:r>
      <w:r w:rsidRPr="00167608">
        <w:rPr>
          <w:rFonts w:asciiTheme="minorHAnsi" w:hAnsiTheme="minorHAnsi"/>
          <w:sz w:val="16"/>
        </w:rPr>
        <w:t xml:space="preserve">the former Maryland governor, </w:t>
      </w:r>
      <w:r w:rsidRPr="00167608">
        <w:rPr>
          <w:rStyle w:val="StyleUnderline"/>
          <w:rFonts w:asciiTheme="minorHAnsi" w:hAnsiTheme="minorHAnsi"/>
        </w:rPr>
        <w:t>was on 2%, while Lincoln Chafee, the former governor of Rhode Island, polled less than 1%. Former Virginia senator Jim Webb, who has not yet formally declared he is running, was on 4%</w:t>
      </w:r>
      <w:r w:rsidRPr="00167608">
        <w:rPr>
          <w:rFonts w:asciiTheme="minorHAnsi" w:hAnsiTheme="minorHAnsi"/>
          <w:sz w:val="16"/>
        </w:rPr>
        <w:t xml:space="preserve">. According to the poll, </w:t>
      </w:r>
      <w:r w:rsidRPr="00167608">
        <w:rPr>
          <w:rStyle w:val="StyleUnderline"/>
          <w:rFonts w:asciiTheme="minorHAnsi" w:hAnsiTheme="minorHAnsi"/>
          <w:highlight w:val="yellow"/>
        </w:rPr>
        <w:t>92% of</w:t>
      </w:r>
      <w:r w:rsidRPr="00167608">
        <w:rPr>
          <w:rStyle w:val="StyleUnderline"/>
          <w:rFonts w:asciiTheme="minorHAnsi" w:hAnsiTheme="minorHAnsi"/>
        </w:rPr>
        <w:t xml:space="preserve"> likely </w:t>
      </w:r>
      <w:r w:rsidRPr="00167608">
        <w:rPr>
          <w:rStyle w:val="StyleUnderline"/>
          <w:rFonts w:asciiTheme="minorHAnsi" w:hAnsiTheme="minorHAnsi"/>
          <w:highlight w:val="yellow"/>
        </w:rPr>
        <w:t>Democratic voters said they</w:t>
      </w:r>
      <w:r w:rsidRPr="00167608">
        <w:rPr>
          <w:rStyle w:val="StyleUnderline"/>
          <w:rFonts w:asciiTheme="minorHAnsi" w:hAnsiTheme="minorHAnsi"/>
        </w:rPr>
        <w:t xml:space="preserve"> could </w:t>
      </w:r>
      <w:r w:rsidRPr="00167608">
        <w:rPr>
          <w:rStyle w:val="StyleUnderline"/>
          <w:rFonts w:asciiTheme="minorHAnsi" w:hAnsiTheme="minorHAnsi"/>
          <w:highlight w:val="yellow"/>
        </w:rPr>
        <w:t>see themselves supporting Clinton</w:t>
      </w:r>
      <w:r w:rsidRPr="00167608">
        <w:rPr>
          <w:rStyle w:val="StyleUnderline"/>
          <w:rFonts w:asciiTheme="minorHAnsi" w:hAnsiTheme="minorHAnsi"/>
        </w:rPr>
        <w:t>.</w:t>
      </w:r>
      <w:r w:rsidRPr="00167608">
        <w:rPr>
          <w:rFonts w:asciiTheme="minorHAnsi" w:hAnsiTheme="minorHAnsi"/>
          <w:sz w:val="16"/>
        </w:rPr>
        <w:t xml:space="preserve"> </w:t>
      </w:r>
      <w:r w:rsidRPr="00167608">
        <w:rPr>
          <w:rStyle w:val="StyleUnderline"/>
          <w:rFonts w:asciiTheme="minorHAnsi" w:hAnsiTheme="minorHAnsi"/>
        </w:rPr>
        <w:t>The poll asked 1,000 likely voters</w:t>
      </w:r>
      <w:r w:rsidRPr="00167608">
        <w:rPr>
          <w:rFonts w:asciiTheme="minorHAnsi" w:hAnsiTheme="minorHAnsi"/>
          <w:sz w:val="16"/>
        </w:rPr>
        <w:t xml:space="preserve"> about their opinions on potential presidential candidates, both Republican and Democrat. </w:t>
      </w:r>
      <w:r w:rsidRPr="00167608">
        <w:rPr>
          <w:rStyle w:val="StyleUnderline"/>
          <w:rFonts w:asciiTheme="minorHAnsi" w:hAnsiTheme="minorHAnsi"/>
        </w:rPr>
        <w:t xml:space="preserve">It showed </w:t>
      </w:r>
      <w:r w:rsidRPr="00167608">
        <w:rPr>
          <w:rStyle w:val="StyleUnderline"/>
          <w:rFonts w:asciiTheme="minorHAnsi" w:hAnsiTheme="minorHAnsi"/>
          <w:highlight w:val="yellow"/>
        </w:rPr>
        <w:t>Clinton poll</w:t>
      </w:r>
      <w:r w:rsidRPr="00167608">
        <w:rPr>
          <w:rStyle w:val="StyleUnderline"/>
          <w:rFonts w:asciiTheme="minorHAnsi" w:hAnsiTheme="minorHAnsi"/>
        </w:rPr>
        <w:t xml:space="preserve">ing </w:t>
      </w:r>
      <w:r w:rsidRPr="00167608">
        <w:rPr>
          <w:rStyle w:val="StyleUnderline"/>
          <w:rFonts w:asciiTheme="minorHAnsi" w:hAnsiTheme="minorHAnsi"/>
          <w:highlight w:val="yellow"/>
        </w:rPr>
        <w:t>at 48% to 40% against</w:t>
      </w:r>
      <w:r w:rsidRPr="00167608">
        <w:rPr>
          <w:rStyle w:val="StyleUnderline"/>
          <w:rFonts w:asciiTheme="minorHAnsi" w:hAnsiTheme="minorHAnsi"/>
        </w:rPr>
        <w:t xml:space="preserve"> </w:t>
      </w:r>
      <w:r w:rsidRPr="00167608">
        <w:rPr>
          <w:rFonts w:asciiTheme="minorHAnsi" w:hAnsiTheme="minorHAnsi"/>
          <w:sz w:val="16"/>
        </w:rPr>
        <w:t xml:space="preserve">her closest Republican contender, former Florida governor </w:t>
      </w:r>
      <w:r w:rsidRPr="00167608">
        <w:rPr>
          <w:rStyle w:val="StyleUnderline"/>
          <w:rFonts w:asciiTheme="minorHAnsi" w:hAnsiTheme="minorHAnsi"/>
        </w:rPr>
        <w:t xml:space="preserve">Jeb </w:t>
      </w:r>
      <w:r w:rsidRPr="00167608">
        <w:rPr>
          <w:rStyle w:val="StyleUnderline"/>
          <w:rFonts w:asciiTheme="minorHAnsi" w:hAnsiTheme="minorHAnsi"/>
          <w:highlight w:val="yellow"/>
        </w:rPr>
        <w:t>Bush</w:t>
      </w:r>
      <w:r w:rsidRPr="00167608">
        <w:rPr>
          <w:rFonts w:asciiTheme="minorHAnsi" w:hAnsiTheme="minorHAnsi"/>
          <w:sz w:val="16"/>
          <w:highlight w:val="yellow"/>
        </w:rPr>
        <w:t>,</w:t>
      </w:r>
      <w:r w:rsidRPr="00167608">
        <w:rPr>
          <w:rFonts w:asciiTheme="minorHAnsi" w:hAnsiTheme="minorHAnsi"/>
          <w:sz w:val="16"/>
        </w:rPr>
        <w:t xml:space="preserve"> the brother of former president George W Bush and son of former president George HW Bush. </w:t>
      </w:r>
      <w:r w:rsidRPr="00167608">
        <w:rPr>
          <w:rStyle w:val="StyleUnderline"/>
          <w:rFonts w:asciiTheme="minorHAnsi" w:hAnsiTheme="minorHAnsi"/>
        </w:rPr>
        <w:t xml:space="preserve">Against </w:t>
      </w:r>
      <w:r w:rsidRPr="00167608">
        <w:rPr>
          <w:rFonts w:asciiTheme="minorHAnsi" w:hAnsiTheme="minorHAnsi"/>
          <w:sz w:val="16"/>
        </w:rPr>
        <w:t xml:space="preserve">the Florida senator Marco </w:t>
      </w:r>
      <w:r w:rsidRPr="00167608">
        <w:rPr>
          <w:rStyle w:val="StyleUnderline"/>
          <w:rFonts w:asciiTheme="minorHAnsi" w:hAnsiTheme="minorHAnsi"/>
        </w:rPr>
        <w:t>Rubio, Clinton polled 50% against 40%. And against Wisconsin governor Scott Walker she polled 51% to 37%</w:t>
      </w:r>
      <w:r w:rsidRPr="00167608">
        <w:rPr>
          <w:rFonts w:asciiTheme="minorHAnsi" w:hAnsiTheme="minorHAnsi"/>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167608">
        <w:rPr>
          <w:rStyle w:val="StyleUnderline"/>
          <w:rFonts w:asciiTheme="minorHAnsi" w:hAnsiTheme="minorHAnsi"/>
        </w:rPr>
        <w:t>The poll is likely to encourage the Clinton camp, whose campaign got off to a rough start when questions arose about Clinton’s use of personal email as secretary of state, this spring.</w:t>
      </w:r>
      <w:r w:rsidRPr="00167608">
        <w:rPr>
          <w:rFonts w:asciiTheme="minorHAnsi" w:hAnsiTheme="minorHAnsi"/>
          <w:sz w:val="16"/>
        </w:rPr>
        <w:t xml:space="preserve"> But it is possible that early polls may not reflect the true strength of Clinton’s challengers. On Tuesday, Clinton urged businesses to stop selling images with the </w:t>
      </w:r>
      <w:proofErr w:type="spellStart"/>
      <w:r w:rsidRPr="00167608">
        <w:rPr>
          <w:rFonts w:asciiTheme="minorHAnsi" w:hAnsiTheme="minorHAnsi"/>
          <w:sz w:val="16"/>
        </w:rPr>
        <w:t>Conferdate</w:t>
      </w:r>
      <w:proofErr w:type="spellEnd"/>
      <w:r w:rsidRPr="00167608">
        <w:rPr>
          <w:rFonts w:asciiTheme="minorHAnsi" w:hAnsiTheme="minorHAnsi"/>
          <w:sz w:val="16"/>
        </w:rPr>
        <w:t xml:space="preserve"> flag on them, in the wake of the attack on a black church in Charleston Republican pollster Bill </w:t>
      </w:r>
      <w:proofErr w:type="spellStart"/>
      <w:r w:rsidRPr="00167608">
        <w:rPr>
          <w:rFonts w:asciiTheme="minorHAnsi" w:hAnsiTheme="minorHAnsi"/>
          <w:sz w:val="16"/>
        </w:rPr>
        <w:t>McInturff</w:t>
      </w:r>
      <w:proofErr w:type="spellEnd"/>
      <w:r w:rsidRPr="00167608">
        <w:rPr>
          <w:rFonts w:asciiTheme="minorHAnsi" w:hAnsiTheme="minorHAnsi"/>
          <w:sz w:val="16"/>
        </w:rPr>
        <w:t xml:space="preserve"> told the Wall Street Journal that Clinton had “the strongest and most advantageous” standing among Democrats he had seen in 35 years of campaign polling. “She starts with advantages among very important groups,” he said. </w:t>
      </w:r>
      <w:proofErr w:type="spellStart"/>
      <w:r w:rsidRPr="00167608">
        <w:rPr>
          <w:rFonts w:asciiTheme="minorHAnsi" w:hAnsiTheme="minorHAnsi"/>
          <w:sz w:val="16"/>
        </w:rPr>
        <w:t>McInturff</w:t>
      </w:r>
      <w:proofErr w:type="spellEnd"/>
      <w:r w:rsidRPr="00167608">
        <w:rPr>
          <w:rFonts w:asciiTheme="minorHAnsi" w:hAnsiTheme="minorHAnsi"/>
          <w:sz w:val="16"/>
        </w:rPr>
        <w:t xml:space="preserve">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167608">
        <w:rPr>
          <w:rStyle w:val="StyleUnderline"/>
          <w:rFonts w:asciiTheme="minorHAnsi" w:hAnsiTheme="minorHAnsi"/>
        </w:rPr>
        <w:t>Among Republican candidates, Bush and Rubio remain neck and neck, with 75% and 74% of respondents saying they could see themselves supporting the candidates in a Republican primar</w:t>
      </w:r>
      <w:r w:rsidRPr="00167608">
        <w:rPr>
          <w:rFonts w:asciiTheme="minorHAnsi" w:hAnsiTheme="minorHAnsi"/>
          <w:sz w:val="16"/>
        </w:rPr>
        <w:t xml:space="preserve">y. Bush pulls away slightly in favorability rankings, pulling 5% ahead of Walker with 22%, and 8% ahead of Rubio. Most see Clinton as a moderate candidate (58%) who is trustworthy because of her “experience and background” (59%). </w:t>
      </w:r>
      <w:r w:rsidRPr="00167608">
        <w:rPr>
          <w:rStyle w:val="StyleUnderline"/>
          <w:rFonts w:asciiTheme="minorHAnsi" w:hAnsiTheme="minorHAnsi"/>
          <w:highlight w:val="yellow"/>
        </w:rPr>
        <w:t>Respondents were</w:t>
      </w:r>
      <w:r w:rsidRPr="00167608">
        <w:rPr>
          <w:rStyle w:val="StyleUnderline"/>
          <w:rFonts w:asciiTheme="minorHAnsi" w:hAnsiTheme="minorHAnsi"/>
        </w:rPr>
        <w:t xml:space="preserve"> fairly </w:t>
      </w:r>
      <w:r w:rsidRPr="00167608">
        <w:rPr>
          <w:rStyle w:val="StyleUnderline"/>
          <w:rFonts w:asciiTheme="minorHAnsi" w:hAnsiTheme="minorHAnsi"/>
          <w:highlight w:val="yellow"/>
        </w:rPr>
        <w:t>split over which party the next president should be from</w:t>
      </w:r>
      <w:r w:rsidRPr="00167608">
        <w:rPr>
          <w:rStyle w:val="StyleUnderline"/>
          <w:rFonts w:asciiTheme="minorHAnsi" w:hAnsiTheme="minorHAnsi"/>
        </w:rPr>
        <w:t>, with Republicans scoring 36% and Democrats 39</w:t>
      </w:r>
      <w:r w:rsidRPr="00167608">
        <w:rPr>
          <w:rFonts w:asciiTheme="minorHAnsi" w:hAnsiTheme="minorHAnsi"/>
          <w:sz w:val="16"/>
        </w:rPr>
        <w:t xml:space="preserve">%. </w:t>
      </w:r>
      <w:r w:rsidRPr="00167608">
        <w:rPr>
          <w:rStyle w:val="StyleUnderline"/>
          <w:rFonts w:asciiTheme="minorHAnsi" w:hAnsiTheme="minorHAnsi"/>
          <w:highlight w:val="yellow"/>
        </w:rPr>
        <w:t>Ongoing concerns going into the election</w:t>
      </w:r>
      <w:r w:rsidRPr="00167608">
        <w:rPr>
          <w:rStyle w:val="StyleUnderline"/>
          <w:rFonts w:asciiTheme="minorHAnsi" w:hAnsiTheme="minorHAnsi"/>
        </w:rPr>
        <w:t xml:space="preserve"> could set the mood for the campaign</w:t>
      </w:r>
      <w:r w:rsidRPr="00167608">
        <w:rPr>
          <w:rFonts w:asciiTheme="minorHAnsi" w:hAnsiTheme="minorHAnsi"/>
          <w:sz w:val="16"/>
        </w:rPr>
        <w:t xml:space="preserve">. A “decline in traditional moral values” was rated as </w:t>
      </w:r>
      <w:r w:rsidRPr="00167608">
        <w:rPr>
          <w:rStyle w:val="StyleUnderline"/>
          <w:rFonts w:asciiTheme="minorHAnsi" w:hAnsiTheme="minorHAnsi"/>
          <w:highlight w:val="yellow"/>
        </w:rPr>
        <w:t>the most alarming trend in America</w:t>
      </w:r>
      <w:r w:rsidRPr="00167608">
        <w:rPr>
          <w:rFonts w:asciiTheme="minorHAnsi" w:hAnsiTheme="minorHAnsi"/>
          <w:sz w:val="16"/>
        </w:rPr>
        <w:t xml:space="preserve"> of all respondents (25%), seconded </w:t>
      </w:r>
      <w:r w:rsidRPr="00167608">
        <w:rPr>
          <w:rStyle w:val="StyleUnderline"/>
          <w:rFonts w:asciiTheme="minorHAnsi" w:hAnsiTheme="minorHAnsi"/>
          <w:highlight w:val="yellow"/>
        </w:rPr>
        <w:t>by possible terrorist attacks on the US</w:t>
      </w:r>
      <w:r w:rsidRPr="00167608">
        <w:rPr>
          <w:rFonts w:asciiTheme="minorHAnsi" w:hAnsiTheme="minorHAnsi"/>
          <w:sz w:val="16"/>
        </w:rPr>
        <w:t xml:space="preserve"> (18%), while corporate and wealthy individuals’ influence over elections was rated as the most disconcerting facet of the upcoming campaign (33%).</w:t>
      </w:r>
    </w:p>
    <w:p w14:paraId="4372257C" w14:textId="77777777" w:rsidR="006C2D8B" w:rsidRPr="00167608" w:rsidRDefault="006C2D8B" w:rsidP="006C2D8B">
      <w:pPr>
        <w:rPr>
          <w:rFonts w:asciiTheme="minorHAnsi" w:hAnsiTheme="minorHAnsi"/>
          <w:sz w:val="16"/>
        </w:rPr>
      </w:pPr>
    </w:p>
    <w:p w14:paraId="0D14D806" w14:textId="77777777" w:rsidR="006C2D8B" w:rsidRPr="00167608" w:rsidRDefault="006C2D8B" w:rsidP="006C2D8B">
      <w:pPr>
        <w:pStyle w:val="Heading4"/>
        <w:rPr>
          <w:rFonts w:asciiTheme="minorHAnsi" w:hAnsiTheme="minorHAnsi"/>
        </w:rPr>
      </w:pPr>
      <w:r w:rsidRPr="00167608">
        <w:rPr>
          <w:rFonts w:asciiTheme="minorHAnsi" w:hAnsiTheme="minorHAnsi"/>
        </w:rPr>
        <w:t xml:space="preserve">Dems are working on the evangelical vote now - loosening border control isolates their base and forfeits the election to the GOP </w:t>
      </w:r>
    </w:p>
    <w:p w14:paraId="73B006B7" w14:textId="77777777" w:rsidR="006C2D8B" w:rsidRPr="00167608" w:rsidRDefault="006C2D8B" w:rsidP="006C2D8B">
      <w:pPr>
        <w:rPr>
          <w:rFonts w:asciiTheme="minorHAnsi" w:hAnsiTheme="minorHAnsi"/>
        </w:rPr>
      </w:pPr>
      <w:r w:rsidRPr="00167608">
        <w:rPr>
          <w:rFonts w:asciiTheme="minorHAnsi" w:hAnsiTheme="minorHAnsi"/>
        </w:rPr>
        <w:t xml:space="preserve">Jack </w:t>
      </w:r>
      <w:r w:rsidRPr="00167608">
        <w:rPr>
          <w:rStyle w:val="Style13ptBold"/>
          <w:rFonts w:asciiTheme="minorHAnsi" w:hAnsiTheme="minorHAnsi"/>
        </w:rPr>
        <w:t>Jenkins, 6-16</w:t>
      </w:r>
      <w:r w:rsidRPr="00167608">
        <w:rPr>
          <w:rFonts w:asciiTheme="minorHAnsi" w:hAnsiTheme="minorHAnsi"/>
        </w:rPr>
        <w:t xml:space="preserve">-2015, "The Explosive Growth Of Evangelical Belief In Latinos Has Big Political Implications," </w:t>
      </w:r>
      <w:proofErr w:type="spellStart"/>
      <w:r w:rsidRPr="00167608">
        <w:rPr>
          <w:rFonts w:asciiTheme="minorHAnsi" w:hAnsiTheme="minorHAnsi"/>
        </w:rPr>
        <w:t>ThinkProgress</w:t>
      </w:r>
      <w:proofErr w:type="spellEnd"/>
      <w:r w:rsidRPr="00167608">
        <w:rPr>
          <w:rFonts w:asciiTheme="minorHAnsi" w:hAnsiTheme="minorHAnsi"/>
        </w:rPr>
        <w:t xml:space="preserve">, </w:t>
      </w:r>
      <w:hyperlink r:id="rId25" w:history="1">
        <w:r w:rsidRPr="00167608">
          <w:rPr>
            <w:rStyle w:val="Hyperlink"/>
            <w:rFonts w:asciiTheme="minorHAnsi" w:hAnsiTheme="minorHAnsi"/>
          </w:rPr>
          <w:t>http://thinkprogress.org/election/2015/06/16/3668780/hispanic-evangelicals-battle-political-soul-americas-curious-new-swing-vote/</w:t>
        </w:r>
      </w:hyperlink>
      <w:r w:rsidRPr="00167608">
        <w:rPr>
          <w:rFonts w:asciiTheme="minorHAnsi" w:hAnsiTheme="minorHAnsi"/>
        </w:rPr>
        <w:t>)//GV</w:t>
      </w:r>
    </w:p>
    <w:p w14:paraId="42FE7E96" w14:textId="77777777" w:rsidR="006C2D8B" w:rsidRPr="00167608" w:rsidRDefault="006C2D8B" w:rsidP="006C2D8B">
      <w:pPr>
        <w:rPr>
          <w:rFonts w:asciiTheme="minorHAnsi" w:hAnsiTheme="minorHAnsi"/>
          <w:sz w:val="16"/>
        </w:rPr>
      </w:pPr>
      <w:r w:rsidRPr="00167608">
        <w:rPr>
          <w:rFonts w:asciiTheme="minorHAnsi" w:hAnsiTheme="minorHAnsi"/>
          <w:sz w:val="16"/>
        </w:rPr>
        <w:t xml:space="preserve">Much has been written over the past year or so about the ecstatic faith and explosive growth of this new brand of Latino faithful, who unsettle traditional understandings of American Hispanics as a predominantly Catholic demographic. But as the United States gears up for the 2016 presidential election, </w:t>
      </w:r>
      <w:r w:rsidRPr="00167608">
        <w:rPr>
          <w:rStyle w:val="Emphasis"/>
          <w:rFonts w:asciiTheme="minorHAnsi" w:hAnsiTheme="minorHAnsi"/>
          <w:highlight w:val="yellow"/>
        </w:rPr>
        <w:t>Hispanic evangelicals appear to be making that</w:t>
      </w:r>
      <w:r w:rsidRPr="00167608">
        <w:rPr>
          <w:rStyle w:val="Emphasis"/>
          <w:rFonts w:asciiTheme="minorHAnsi" w:hAnsiTheme="minorHAnsi"/>
        </w:rPr>
        <w:t xml:space="preserve"> classic American </w:t>
      </w:r>
      <w:r w:rsidRPr="00167608">
        <w:rPr>
          <w:rStyle w:val="Emphasis"/>
          <w:rFonts w:asciiTheme="minorHAnsi" w:hAnsiTheme="minorHAnsi"/>
          <w:highlight w:val="yellow"/>
        </w:rPr>
        <w:t xml:space="preserve">shift </w:t>
      </w:r>
      <w:r w:rsidRPr="00167608">
        <w:rPr>
          <w:rStyle w:val="Emphasis"/>
          <w:rFonts w:asciiTheme="minorHAnsi" w:hAnsiTheme="minorHAnsi"/>
        </w:rPr>
        <w:t>from curious cultural newcomer</w:t>
      </w:r>
      <w:r w:rsidRPr="00167608">
        <w:rPr>
          <w:rStyle w:val="Emphasis"/>
          <w:rFonts w:asciiTheme="minorHAnsi" w:hAnsiTheme="minorHAnsi"/>
          <w:highlight w:val="yellow"/>
        </w:rPr>
        <w:t xml:space="preserve"> to powerful political force.</w:t>
      </w:r>
      <w:r w:rsidRPr="00167608">
        <w:rPr>
          <w:rStyle w:val="Emphasis"/>
          <w:rFonts w:asciiTheme="minorHAnsi" w:hAnsiTheme="minorHAnsi"/>
        </w:rPr>
        <w:t xml:space="preserve"> </w:t>
      </w:r>
      <w:r w:rsidRPr="00167608">
        <w:rPr>
          <w:rFonts w:asciiTheme="minorHAnsi" w:hAnsiTheme="minorHAnsi"/>
          <w:sz w:val="16"/>
        </w:rPr>
        <w:t xml:space="preserve">If attendees at the conference in Houston were to be believed, Hispanic </w:t>
      </w:r>
      <w:r w:rsidRPr="00167608">
        <w:rPr>
          <w:rStyle w:val="StyleUnderline"/>
          <w:rFonts w:asciiTheme="minorHAnsi" w:hAnsiTheme="minorHAnsi"/>
        </w:rPr>
        <w:t xml:space="preserve">evangelicals are eager to vote, and in substantial numbers. Yet unlike Hispanic Catholics, who overwhelmingly reflect the Democratic </w:t>
      </w:r>
      <w:proofErr w:type="gramStart"/>
      <w:r w:rsidRPr="00167608">
        <w:rPr>
          <w:rStyle w:val="StyleUnderline"/>
          <w:rFonts w:asciiTheme="minorHAnsi" w:hAnsiTheme="minorHAnsi"/>
        </w:rPr>
        <w:t>party</w:t>
      </w:r>
      <w:proofErr w:type="gramEnd"/>
      <w:r w:rsidRPr="00167608">
        <w:rPr>
          <w:rStyle w:val="StyleUnderline"/>
          <w:rFonts w:asciiTheme="minorHAnsi" w:hAnsiTheme="minorHAnsi"/>
        </w:rPr>
        <w:t xml:space="preserve"> platform on several key issues, </w:t>
      </w:r>
      <w:r w:rsidRPr="00167608">
        <w:rPr>
          <w:rStyle w:val="Emphasis"/>
          <w:rFonts w:asciiTheme="minorHAnsi" w:hAnsiTheme="minorHAnsi"/>
          <w:highlight w:val="yellow"/>
        </w:rPr>
        <w:t>Latino evangelicals share political sensibilities with both parties</w:t>
      </w:r>
      <w:r w:rsidRPr="00167608">
        <w:rPr>
          <w:rStyle w:val="Emphasis"/>
          <w:rFonts w:asciiTheme="minorHAnsi" w:hAnsiTheme="minorHAnsi"/>
        </w:rPr>
        <w:t>.</w:t>
      </w:r>
      <w:r w:rsidRPr="00167608">
        <w:rPr>
          <w:rFonts w:asciiTheme="minorHAnsi" w:hAnsiTheme="minorHAnsi"/>
          <w:sz w:val="16"/>
        </w:rPr>
        <w:t xml:space="preserve"> This has made their voting habits increasingly uncertain, </w:t>
      </w:r>
      <w:r w:rsidRPr="00167608">
        <w:rPr>
          <w:rStyle w:val="Emphasis"/>
          <w:rFonts w:asciiTheme="minorHAnsi" w:hAnsiTheme="minorHAnsi"/>
        </w:rPr>
        <w:t xml:space="preserve">meaning </w:t>
      </w:r>
      <w:r w:rsidRPr="00167608">
        <w:rPr>
          <w:rStyle w:val="Emphasis"/>
          <w:rFonts w:asciiTheme="minorHAnsi" w:hAnsiTheme="minorHAnsi"/>
          <w:highlight w:val="yellow"/>
        </w:rPr>
        <w:t>the group could become that much-prized unicorn of American politics: the swing vote.</w:t>
      </w:r>
      <w:r w:rsidRPr="00167608">
        <w:rPr>
          <w:rStyle w:val="Emphasis"/>
          <w:rFonts w:asciiTheme="minorHAnsi" w:hAnsiTheme="minorHAnsi"/>
        </w:rPr>
        <w:t xml:space="preserve"> </w:t>
      </w:r>
      <w:r w:rsidRPr="00167608">
        <w:rPr>
          <w:rFonts w:asciiTheme="minorHAnsi" w:hAnsiTheme="minorHAnsi"/>
          <w:sz w:val="16"/>
        </w:rPr>
        <w:t xml:space="preserve">The 2016 election may be the “coming out” year for the Latino evangelicals, but as candidates and parties — and particularly the GOP — begin jockeying for this unusual electorate, one question is lingering in the minds of political strategists on both sides of the aisle: </w:t>
      </w:r>
      <w:r w:rsidRPr="00167608">
        <w:rPr>
          <w:rStyle w:val="Emphasis"/>
          <w:rFonts w:asciiTheme="minorHAnsi" w:hAnsiTheme="minorHAnsi"/>
        </w:rPr>
        <w:t>Who will win the “</w:t>
      </w:r>
      <w:proofErr w:type="spellStart"/>
      <w:r w:rsidRPr="00167608">
        <w:rPr>
          <w:rStyle w:val="Emphasis"/>
          <w:rFonts w:asciiTheme="minorHAnsi" w:hAnsiTheme="minorHAnsi"/>
        </w:rPr>
        <w:t>evangélicos</w:t>
      </w:r>
      <w:proofErr w:type="spellEnd"/>
      <w:r w:rsidRPr="00167608">
        <w:rPr>
          <w:rStyle w:val="Emphasis"/>
          <w:rFonts w:asciiTheme="minorHAnsi" w:hAnsiTheme="minorHAnsi"/>
        </w:rPr>
        <w:t xml:space="preserve"> vote”? </w:t>
      </w:r>
      <w:r w:rsidRPr="00167608">
        <w:rPr>
          <w:rFonts w:asciiTheme="minorHAnsi" w:hAnsiTheme="minorHAnsi"/>
          <w:sz w:val="16"/>
        </w:rPr>
        <w:t xml:space="preserve">Hispanic evangelicals share more than worship styles with their white theological brethren. Following in the tradition of Billy Graham and Rick Warren,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are primarily represented outside their community by a small group of dynamic pastors, most of whom enjoy robust followings and the political power that comes with it. Election buzzwords such as “left” and “right” are always poor descriptors for theological camps, but a casual observer could potentially label the movement’s more progressive leaders as Rev. Gabriel </w:t>
      </w:r>
      <w:proofErr w:type="spellStart"/>
      <w:r w:rsidRPr="00167608">
        <w:rPr>
          <w:rFonts w:asciiTheme="minorHAnsi" w:hAnsiTheme="minorHAnsi"/>
          <w:sz w:val="16"/>
        </w:rPr>
        <w:t>Salguero</w:t>
      </w:r>
      <w:proofErr w:type="spellEnd"/>
      <w:r w:rsidRPr="00167608">
        <w:rPr>
          <w:rFonts w:asciiTheme="minorHAnsi" w:hAnsiTheme="minorHAnsi"/>
          <w:sz w:val="16"/>
        </w:rPr>
        <w:t>, a pastor and president of the National Latino Evangelical Coalition (</w:t>
      </w:r>
      <w:proofErr w:type="spellStart"/>
      <w:r w:rsidRPr="00167608">
        <w:rPr>
          <w:rFonts w:asciiTheme="minorHAnsi" w:hAnsiTheme="minorHAnsi"/>
          <w:sz w:val="16"/>
        </w:rPr>
        <w:t>NaLEC</w:t>
      </w:r>
      <w:proofErr w:type="spellEnd"/>
      <w:r w:rsidRPr="00167608">
        <w:rPr>
          <w:rFonts w:asciiTheme="minorHAnsi" w:hAnsiTheme="minorHAnsi"/>
          <w:sz w:val="16"/>
        </w:rPr>
        <w:t xml:space="preserve">), and Rev. Luis Cortés Jr., the head of Esperanza, a faith-based Hispanic evangelical network of more than 13,000 congregations. Both men enjoy theological and political clout among Democrats, and the most tangible example of their influence — like many faith leaders — lies in where they pray: </w:t>
      </w:r>
      <w:proofErr w:type="spellStart"/>
      <w:r w:rsidRPr="00167608">
        <w:rPr>
          <w:rFonts w:asciiTheme="minorHAnsi" w:hAnsiTheme="minorHAnsi"/>
          <w:sz w:val="16"/>
        </w:rPr>
        <w:t>Salguero</w:t>
      </w:r>
      <w:proofErr w:type="spellEnd"/>
      <w:r w:rsidRPr="00167608">
        <w:rPr>
          <w:rFonts w:asciiTheme="minorHAnsi" w:hAnsiTheme="minorHAnsi"/>
          <w:sz w:val="16"/>
        </w:rPr>
        <w:t xml:space="preserve"> delivered an invocation at the Democratic National Convention in 2012, and Cortés offered the opening prayer at President Obama’s inauguration luncheon in 2013. Rev. Gabriel </w:t>
      </w:r>
      <w:proofErr w:type="spellStart"/>
      <w:r w:rsidRPr="00167608">
        <w:rPr>
          <w:rFonts w:asciiTheme="minorHAnsi" w:hAnsiTheme="minorHAnsi"/>
          <w:sz w:val="16"/>
        </w:rPr>
        <w:t>Salguero</w:t>
      </w:r>
      <w:proofErr w:type="spellEnd"/>
      <w:r w:rsidRPr="00167608">
        <w:rPr>
          <w:rFonts w:asciiTheme="minorHAnsi" w:hAnsiTheme="minorHAnsi"/>
          <w:sz w:val="16"/>
        </w:rPr>
        <w:t xml:space="preserve"> addresses the Democratic National Convention in 2012.Rev. Gabriel </w:t>
      </w:r>
      <w:proofErr w:type="spellStart"/>
      <w:r w:rsidRPr="00167608">
        <w:rPr>
          <w:rFonts w:asciiTheme="minorHAnsi" w:hAnsiTheme="minorHAnsi"/>
          <w:sz w:val="16"/>
        </w:rPr>
        <w:t>Salguero</w:t>
      </w:r>
      <w:proofErr w:type="spellEnd"/>
      <w:r w:rsidRPr="00167608">
        <w:rPr>
          <w:rFonts w:asciiTheme="minorHAnsi" w:hAnsiTheme="minorHAnsi"/>
          <w:sz w:val="16"/>
        </w:rPr>
        <w:t xml:space="preserve"> addresses the Democratic National Convention in 2012.CREDIT: AP Meanwhile, the largest — and arguably most conservative — group of Latino evangelicals is the NHCLC, led by Rev. Samuel Rodriguez. An energetic and media-savvy pastor born in Puerto Rico, Rodriguez is often associated with the Republican party: The NHCLC conference, for instance, included speeches from two GOP presidential hopefuls — former Arkansas Gov. Mike Huckabee and Gov. Jeb Bush of Florida — which makes sense when one realizes that Rodriguez delivered the benediction at the 2012 Republican National Convention, where he was introduced by none other than RNC chairman </w:t>
      </w:r>
      <w:proofErr w:type="spellStart"/>
      <w:r w:rsidRPr="00167608">
        <w:rPr>
          <w:rFonts w:asciiTheme="minorHAnsi" w:hAnsiTheme="minorHAnsi"/>
          <w:sz w:val="16"/>
        </w:rPr>
        <w:t>Reince</w:t>
      </w:r>
      <w:proofErr w:type="spellEnd"/>
      <w:r w:rsidRPr="00167608">
        <w:rPr>
          <w:rFonts w:asciiTheme="minorHAnsi" w:hAnsiTheme="minorHAnsi"/>
          <w:sz w:val="16"/>
        </w:rPr>
        <w:t xml:space="preserve"> </w:t>
      </w:r>
      <w:proofErr w:type="spellStart"/>
      <w:r w:rsidRPr="00167608">
        <w:rPr>
          <w:rFonts w:asciiTheme="minorHAnsi" w:hAnsiTheme="minorHAnsi"/>
          <w:sz w:val="16"/>
        </w:rPr>
        <w:t>Priebus</w:t>
      </w:r>
      <w:proofErr w:type="spellEnd"/>
      <w:r w:rsidRPr="00167608">
        <w:rPr>
          <w:rFonts w:asciiTheme="minorHAnsi" w:hAnsiTheme="minorHAnsi"/>
          <w:sz w:val="16"/>
        </w:rPr>
        <w:t>. His organization has grown steadily over the past few years, now boasting over 40,000 affiliated congregations in the U.S., an eye-catching number that has spurred Rodriguez to begin throwing his political weight around among conservatives. In January, he published an op-ed boldly entitled “</w:t>
      </w:r>
      <w:r w:rsidRPr="00167608">
        <w:rPr>
          <w:rStyle w:val="StyleUnderline"/>
          <w:rFonts w:asciiTheme="minorHAnsi" w:hAnsiTheme="minorHAnsi"/>
        </w:rPr>
        <w:t xml:space="preserve">Hispanic </w:t>
      </w:r>
      <w:r w:rsidRPr="00167608">
        <w:rPr>
          <w:rStyle w:val="StyleUnderline"/>
          <w:rFonts w:asciiTheme="minorHAnsi" w:hAnsiTheme="minorHAnsi"/>
          <w:highlight w:val="yellow"/>
        </w:rPr>
        <w:t>Evangelicals could determine GOP nominee</w:t>
      </w:r>
      <w:r w:rsidRPr="00167608">
        <w:rPr>
          <w:rStyle w:val="StyleUnderline"/>
          <w:rFonts w:asciiTheme="minorHAnsi" w:hAnsiTheme="minorHAnsi"/>
        </w:rPr>
        <w:t xml:space="preserve">” aimed at attracting the attention of Republican presidential hopefuls. </w:t>
      </w:r>
      <w:r w:rsidRPr="00167608">
        <w:rPr>
          <w:rFonts w:asciiTheme="minorHAnsi" w:hAnsiTheme="minorHAnsi"/>
          <w:sz w:val="16"/>
        </w:rPr>
        <w:t xml:space="preserve">“Based on the performance on display in Iowa last weekend by several of the Republican presidential hopefuls, none of them seem to be paying attention to what could deliver the keys to the front door of the White House: </w:t>
      </w:r>
      <w:r w:rsidRPr="00167608">
        <w:rPr>
          <w:rStyle w:val="StyleUnderline"/>
          <w:rFonts w:asciiTheme="minorHAnsi" w:hAnsiTheme="minorHAnsi"/>
        </w:rPr>
        <w:t>Latino voters,” Rodriguez wrote, pointing to immigration and education as crucial issues for his member congregations</w:t>
      </w:r>
      <w:r w:rsidRPr="00167608">
        <w:rPr>
          <w:rFonts w:asciiTheme="minorHAnsi" w:hAnsiTheme="minorHAnsi"/>
          <w:sz w:val="16"/>
        </w:rPr>
        <w:t xml:space="preserve">. “The Hispanic faith community will be listening closely to where candidates stand on reforms that align with the word of God and respect the dignity of all his people.” Despite Rodriguez’s eagerness to influence the GOP primary, however, it would be a mistake to pigeonhole him as singularly dedicated to either party: He has served on White House committees under President Barack Obama. His fellow faith leaders have similarly mixed political histories. Cortés has identified as a Republican in the past, and his organization’s annual National Hispanic Prayer Breakfast regularly features speakers from both parties — including President George W. Bush, who keynoted the event on six occasions. </w:t>
      </w:r>
      <w:proofErr w:type="spellStart"/>
      <w:r w:rsidRPr="00167608">
        <w:rPr>
          <w:rFonts w:asciiTheme="minorHAnsi" w:hAnsiTheme="minorHAnsi"/>
          <w:sz w:val="16"/>
        </w:rPr>
        <w:t>Salguero</w:t>
      </w:r>
      <w:proofErr w:type="spellEnd"/>
      <w:r w:rsidRPr="00167608">
        <w:rPr>
          <w:rFonts w:asciiTheme="minorHAnsi" w:hAnsiTheme="minorHAnsi"/>
          <w:sz w:val="16"/>
        </w:rPr>
        <w:t xml:space="preserve">, meanwhile, can eagerly recount instances when presidential contenders from both parties have courted his favor. “I have met with Chris Christie, Jeb Bush … former Secretary Clinton’s people,” </w:t>
      </w:r>
      <w:proofErr w:type="spellStart"/>
      <w:r w:rsidRPr="00167608">
        <w:rPr>
          <w:rFonts w:asciiTheme="minorHAnsi" w:hAnsiTheme="minorHAnsi"/>
          <w:sz w:val="16"/>
        </w:rPr>
        <w:t>Salguero</w:t>
      </w:r>
      <w:proofErr w:type="spellEnd"/>
      <w:r w:rsidRPr="00167608">
        <w:rPr>
          <w:rFonts w:asciiTheme="minorHAnsi" w:hAnsiTheme="minorHAnsi"/>
          <w:sz w:val="16"/>
        </w:rPr>
        <w:t xml:space="preserve"> told </w:t>
      </w:r>
      <w:proofErr w:type="spellStart"/>
      <w:r w:rsidRPr="00167608">
        <w:rPr>
          <w:rFonts w:asciiTheme="minorHAnsi" w:hAnsiTheme="minorHAnsi"/>
          <w:sz w:val="16"/>
        </w:rPr>
        <w:t>ThinkProgress</w:t>
      </w:r>
      <w:proofErr w:type="spellEnd"/>
      <w:r w:rsidRPr="00167608">
        <w:rPr>
          <w:rFonts w:asciiTheme="minorHAnsi" w:hAnsiTheme="minorHAnsi"/>
          <w:sz w:val="16"/>
        </w:rPr>
        <w:t xml:space="preserve">. “We are the quintessential swing voter in many ways.” </w:t>
      </w:r>
      <w:r w:rsidRPr="00167608">
        <w:rPr>
          <w:rStyle w:val="Emphasis"/>
          <w:rFonts w:asciiTheme="minorHAnsi" w:hAnsiTheme="minorHAnsi"/>
        </w:rPr>
        <w:t xml:space="preserve">But even as Hispanic </w:t>
      </w:r>
      <w:r w:rsidRPr="00167608">
        <w:rPr>
          <w:rStyle w:val="Emphasis"/>
          <w:rFonts w:asciiTheme="minorHAnsi" w:hAnsiTheme="minorHAnsi"/>
          <w:highlight w:val="yellow"/>
        </w:rPr>
        <w:t>evangelicals begin to flex their political muscles</w:t>
      </w:r>
      <w:r w:rsidRPr="00167608">
        <w:rPr>
          <w:rStyle w:val="Emphasis"/>
          <w:rFonts w:asciiTheme="minorHAnsi" w:hAnsiTheme="minorHAnsi"/>
        </w:rPr>
        <w:t xml:space="preserve">, assessing </w:t>
      </w:r>
      <w:r w:rsidRPr="00167608">
        <w:rPr>
          <w:rStyle w:val="Emphasis"/>
          <w:rFonts w:asciiTheme="minorHAnsi" w:hAnsiTheme="minorHAnsi"/>
          <w:highlight w:val="yellow"/>
        </w:rPr>
        <w:t>their true electoral power is tricky</w:t>
      </w:r>
      <w:r w:rsidRPr="00167608">
        <w:rPr>
          <w:rFonts w:asciiTheme="minorHAnsi" w:hAnsiTheme="minorHAnsi"/>
          <w:sz w:val="16"/>
        </w:rPr>
        <w:t xml:space="preserve">, in part because exact estimates of their budding population are hard to come by. The U.S. census does not include questions about religion, so the best guess for their </w:t>
      </w:r>
      <w:r w:rsidRPr="00167608">
        <w:rPr>
          <w:rStyle w:val="StyleUnderline"/>
          <w:rFonts w:asciiTheme="minorHAnsi" w:hAnsiTheme="minorHAnsi"/>
        </w:rPr>
        <w:t xml:space="preserve">population size comes from a 2014 </w:t>
      </w:r>
      <w:r w:rsidRPr="00167608">
        <w:rPr>
          <w:rStyle w:val="StyleUnderline"/>
          <w:rFonts w:asciiTheme="minorHAnsi" w:hAnsiTheme="minorHAnsi"/>
          <w:highlight w:val="yellow"/>
        </w:rPr>
        <w:t xml:space="preserve">Pew study </w:t>
      </w:r>
      <w:r w:rsidRPr="00167608">
        <w:rPr>
          <w:rStyle w:val="StyleUnderline"/>
          <w:rFonts w:asciiTheme="minorHAnsi" w:hAnsiTheme="minorHAnsi"/>
        </w:rPr>
        <w:t xml:space="preserve">that </w:t>
      </w:r>
      <w:r w:rsidRPr="00167608">
        <w:rPr>
          <w:rStyle w:val="StyleUnderline"/>
          <w:rFonts w:asciiTheme="minorHAnsi" w:hAnsiTheme="minorHAnsi"/>
          <w:highlight w:val="yellow"/>
        </w:rPr>
        <w:t>listed</w:t>
      </w:r>
      <w:r w:rsidRPr="00167608">
        <w:rPr>
          <w:rStyle w:val="StyleUnderline"/>
          <w:rFonts w:asciiTheme="minorHAnsi" w:hAnsiTheme="minorHAnsi"/>
        </w:rPr>
        <w:t xml:space="preserve"> </w:t>
      </w:r>
      <w:r w:rsidRPr="00167608">
        <w:rPr>
          <w:rStyle w:val="StyleUnderline"/>
          <w:rFonts w:asciiTheme="minorHAnsi" w:hAnsiTheme="minorHAnsi"/>
          <w:highlight w:val="yellow"/>
        </w:rPr>
        <w:t>them as</w:t>
      </w:r>
      <w:r w:rsidRPr="00167608">
        <w:rPr>
          <w:rStyle w:val="StyleUnderline"/>
          <w:rFonts w:asciiTheme="minorHAnsi" w:hAnsiTheme="minorHAnsi"/>
        </w:rPr>
        <w:t xml:space="preserve"> roughly 16 percent of the nation’s 35.4 million Latino adults</w:t>
      </w:r>
      <w:r w:rsidRPr="00167608">
        <w:rPr>
          <w:rFonts w:asciiTheme="minorHAnsi" w:hAnsiTheme="minorHAnsi"/>
          <w:sz w:val="16"/>
        </w:rPr>
        <w:t xml:space="preserve">. That amounts to an </w:t>
      </w:r>
      <w:r w:rsidRPr="00167608">
        <w:rPr>
          <w:rStyle w:val="StyleUnderline"/>
          <w:rFonts w:asciiTheme="minorHAnsi" w:hAnsiTheme="minorHAnsi"/>
          <w:highlight w:val="yellow"/>
        </w:rPr>
        <w:t>estimated 5 to 6 million voting-aged worshippers</w:t>
      </w:r>
      <w:r w:rsidRPr="00167608">
        <w:rPr>
          <w:rStyle w:val="StyleUnderline"/>
          <w:rFonts w:asciiTheme="minorHAnsi" w:hAnsiTheme="minorHAnsi"/>
        </w:rPr>
        <w:t>, and the real number could be even higher: Rodriguez has claimed that there are 16 million Hispanic evangelicals</w:t>
      </w:r>
      <w:r w:rsidRPr="00167608">
        <w:rPr>
          <w:rFonts w:asciiTheme="minorHAnsi" w:hAnsiTheme="minorHAnsi"/>
          <w:sz w:val="16"/>
        </w:rPr>
        <w:t xml:space="preserve"> in the U.S., and the NHCLC says that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make up about 20 percent of Latinos overall. Rev. Samuel Rodriguez speaks during a press conference at the NHCLC in </w:t>
      </w:r>
      <w:proofErr w:type="spellStart"/>
      <w:r w:rsidRPr="00167608">
        <w:rPr>
          <w:rFonts w:asciiTheme="minorHAnsi" w:hAnsiTheme="minorHAnsi"/>
          <w:sz w:val="16"/>
        </w:rPr>
        <w:t>AprilRev</w:t>
      </w:r>
      <w:proofErr w:type="spellEnd"/>
      <w:r w:rsidRPr="00167608">
        <w:rPr>
          <w:rFonts w:asciiTheme="minorHAnsi" w:hAnsiTheme="minorHAnsi"/>
          <w:sz w:val="16"/>
        </w:rPr>
        <w:t xml:space="preserve">. Samuel Rodriguez speaks during a press conference at the NHCLC in </w:t>
      </w:r>
      <w:proofErr w:type="spellStart"/>
      <w:r w:rsidRPr="00167608">
        <w:rPr>
          <w:rFonts w:asciiTheme="minorHAnsi" w:hAnsiTheme="minorHAnsi"/>
          <w:sz w:val="16"/>
        </w:rPr>
        <w:t>AprilCREDIT</w:t>
      </w:r>
      <w:proofErr w:type="spellEnd"/>
      <w:r w:rsidRPr="00167608">
        <w:rPr>
          <w:rFonts w:asciiTheme="minorHAnsi" w:hAnsiTheme="minorHAnsi"/>
          <w:sz w:val="16"/>
        </w:rPr>
        <w:t xml:space="preserve">: JACK JENKINS/THINKPROGRESS That’s a sizable body politic by any measure. And it’s one that only continues to grow, as more and more Latinos abandon Catholic cathedrals in droves for rock-music-filled worship halls — or, in some cases, immigrate to the United States from existing evangelical communities in Central and South America. </w:t>
      </w:r>
      <w:r w:rsidRPr="00167608">
        <w:rPr>
          <w:rStyle w:val="StyleUnderline"/>
          <w:rFonts w:asciiTheme="minorHAnsi" w:hAnsiTheme="minorHAnsi"/>
        </w:rPr>
        <w:t>Assuming high voter turnout and a healthy registration</w:t>
      </w:r>
      <w:r w:rsidRPr="00167608">
        <w:rPr>
          <w:rFonts w:asciiTheme="minorHAnsi" w:hAnsiTheme="minorHAnsi"/>
          <w:sz w:val="16"/>
        </w:rPr>
        <w:t xml:space="preserve"> rate (two things that are admittedly difficult to quantify at this early stage), </w:t>
      </w:r>
      <w:r w:rsidRPr="00167608">
        <w:rPr>
          <w:rStyle w:val="Emphasis"/>
          <w:rFonts w:asciiTheme="minorHAnsi" w:hAnsiTheme="minorHAnsi"/>
          <w:highlight w:val="yellow"/>
        </w:rPr>
        <w:t xml:space="preserve">there could be roughly enough </w:t>
      </w:r>
      <w:proofErr w:type="spellStart"/>
      <w:r w:rsidRPr="00167608">
        <w:rPr>
          <w:rStyle w:val="Emphasis"/>
          <w:rFonts w:asciiTheme="minorHAnsi" w:hAnsiTheme="minorHAnsi"/>
          <w:highlight w:val="yellow"/>
        </w:rPr>
        <w:t>evangélicos</w:t>
      </w:r>
      <w:proofErr w:type="spellEnd"/>
      <w:r w:rsidRPr="00167608">
        <w:rPr>
          <w:rStyle w:val="Emphasis"/>
          <w:rFonts w:asciiTheme="minorHAnsi" w:hAnsiTheme="minorHAnsi"/>
          <w:highlight w:val="yellow"/>
        </w:rPr>
        <w:t xml:space="preserve"> to tip the scales by as much as a percentage point in a national election, if they voted as a bloc</w:t>
      </w:r>
      <w:r w:rsidRPr="00167608">
        <w:rPr>
          <w:rStyle w:val="Emphasis"/>
          <w:rFonts w:asciiTheme="minorHAnsi" w:hAnsiTheme="minorHAnsi"/>
        </w:rPr>
        <w:t xml:space="preserve">. </w:t>
      </w:r>
      <w:r w:rsidRPr="00167608">
        <w:rPr>
          <w:rFonts w:asciiTheme="minorHAnsi" w:hAnsiTheme="minorHAnsi"/>
          <w:sz w:val="16"/>
        </w:rPr>
        <w:t xml:space="preserve">One percent may not sound like much, but that portion of the electorate can have a big effect. </w:t>
      </w:r>
      <w:r w:rsidRPr="00167608">
        <w:rPr>
          <w:rStyle w:val="StyleUnderline"/>
          <w:rFonts w:asciiTheme="minorHAnsi" w:hAnsiTheme="minorHAnsi"/>
        </w:rPr>
        <w:t xml:space="preserve">Barack </w:t>
      </w:r>
      <w:r w:rsidRPr="00167608">
        <w:rPr>
          <w:rStyle w:val="StyleUnderline"/>
          <w:rFonts w:asciiTheme="minorHAnsi" w:hAnsiTheme="minorHAnsi"/>
          <w:highlight w:val="yellow"/>
        </w:rPr>
        <w:t>Obama,</w:t>
      </w:r>
      <w:r w:rsidRPr="00167608">
        <w:rPr>
          <w:rStyle w:val="StyleUnderline"/>
          <w:rFonts w:asciiTheme="minorHAnsi" w:hAnsiTheme="minorHAnsi"/>
        </w:rPr>
        <w:t xml:space="preserve"> George W. </w:t>
      </w:r>
      <w:r w:rsidRPr="00167608">
        <w:rPr>
          <w:rStyle w:val="StyleUnderline"/>
          <w:rFonts w:asciiTheme="minorHAnsi" w:hAnsiTheme="minorHAnsi"/>
          <w:highlight w:val="yellow"/>
        </w:rPr>
        <w:t>Bush</w:t>
      </w:r>
      <w:r w:rsidRPr="00167608">
        <w:rPr>
          <w:rStyle w:val="StyleUnderline"/>
          <w:rFonts w:asciiTheme="minorHAnsi" w:hAnsiTheme="minorHAnsi"/>
        </w:rPr>
        <w:t xml:space="preserve">, Jimmy </w:t>
      </w:r>
      <w:r w:rsidRPr="00167608">
        <w:rPr>
          <w:rStyle w:val="StyleUnderline"/>
          <w:rFonts w:asciiTheme="minorHAnsi" w:hAnsiTheme="minorHAnsi"/>
          <w:highlight w:val="yellow"/>
        </w:rPr>
        <w:t>Carter, and</w:t>
      </w:r>
      <w:r w:rsidRPr="00167608">
        <w:rPr>
          <w:rStyle w:val="StyleUnderline"/>
          <w:rFonts w:asciiTheme="minorHAnsi" w:hAnsiTheme="minorHAnsi"/>
        </w:rPr>
        <w:t xml:space="preserve"> Ronald </w:t>
      </w:r>
      <w:r w:rsidRPr="00167608">
        <w:rPr>
          <w:rStyle w:val="StyleUnderline"/>
          <w:rFonts w:asciiTheme="minorHAnsi" w:hAnsiTheme="minorHAnsi"/>
          <w:highlight w:val="yellow"/>
        </w:rPr>
        <w:t>Reagan all won (or lost)</w:t>
      </w:r>
      <w:r w:rsidRPr="00167608">
        <w:rPr>
          <w:rStyle w:val="StyleUnderline"/>
          <w:rFonts w:asciiTheme="minorHAnsi" w:hAnsiTheme="minorHAnsi"/>
        </w:rPr>
        <w:t xml:space="preserve"> the popular vote in presidential elections </w:t>
      </w:r>
      <w:r w:rsidRPr="00167608">
        <w:rPr>
          <w:rStyle w:val="StyleUnderline"/>
          <w:rFonts w:asciiTheme="minorHAnsi" w:hAnsiTheme="minorHAnsi"/>
          <w:highlight w:val="yellow"/>
        </w:rPr>
        <w:t>by two points or less</w:t>
      </w:r>
      <w:r w:rsidRPr="00167608">
        <w:rPr>
          <w:rStyle w:val="StyleUnderline"/>
          <w:rFonts w:asciiTheme="minorHAnsi" w:hAnsiTheme="minorHAnsi"/>
        </w:rPr>
        <w:t xml:space="preserve">. </w:t>
      </w:r>
      <w:r w:rsidRPr="00167608">
        <w:rPr>
          <w:rFonts w:asciiTheme="minorHAnsi" w:hAnsiTheme="minorHAnsi"/>
          <w:sz w:val="16"/>
        </w:rPr>
        <w:t xml:space="preserve">And more importantly for election strategists, according to </w:t>
      </w:r>
      <w:proofErr w:type="spellStart"/>
      <w:r w:rsidRPr="00167608">
        <w:rPr>
          <w:rFonts w:asciiTheme="minorHAnsi" w:hAnsiTheme="minorHAnsi"/>
          <w:sz w:val="16"/>
        </w:rPr>
        <w:t>Salguero</w:t>
      </w:r>
      <w:proofErr w:type="spellEnd"/>
      <w:r w:rsidRPr="00167608">
        <w:rPr>
          <w:rFonts w:asciiTheme="minorHAnsi" w:hAnsiTheme="minorHAnsi"/>
          <w:sz w:val="16"/>
        </w:rPr>
        <w:t xml:space="preserve">, is the fact that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are clustered in states critical to the 2016 Electoral College tally. “</w:t>
      </w:r>
      <w:r w:rsidRPr="00167608">
        <w:rPr>
          <w:rStyle w:val="StyleUnderline"/>
          <w:rFonts w:asciiTheme="minorHAnsi" w:hAnsiTheme="minorHAnsi"/>
          <w:highlight w:val="yellow"/>
        </w:rPr>
        <w:t>We are big in key swing states: Colorado, Florida, North Carolina, Ohio, Cleveland,</w:t>
      </w:r>
      <w:r w:rsidRPr="00167608">
        <w:rPr>
          <w:rStyle w:val="StyleUnderline"/>
          <w:rFonts w:asciiTheme="minorHAnsi" w:hAnsiTheme="minorHAnsi"/>
        </w:rPr>
        <w:t xml:space="preserve"> Cincinnati…North Carolina — we have a radio station there,” </w:t>
      </w:r>
      <w:proofErr w:type="spellStart"/>
      <w:r w:rsidRPr="00167608">
        <w:rPr>
          <w:rStyle w:val="StyleUnderline"/>
          <w:rFonts w:asciiTheme="minorHAnsi" w:hAnsiTheme="minorHAnsi"/>
        </w:rPr>
        <w:t>Salguero</w:t>
      </w:r>
      <w:proofErr w:type="spellEnd"/>
      <w:r w:rsidRPr="00167608">
        <w:rPr>
          <w:rStyle w:val="StyleUnderline"/>
          <w:rFonts w:asciiTheme="minorHAnsi" w:hAnsiTheme="minorHAnsi"/>
        </w:rPr>
        <w:t xml:space="preserve"> said. “We’re also big in Texas, Arizona — we’re big in the ‘purple’ states.” </w:t>
      </w:r>
      <w:r w:rsidRPr="00167608">
        <w:rPr>
          <w:rFonts w:asciiTheme="minorHAnsi" w:hAnsiTheme="minorHAnsi"/>
          <w:sz w:val="16"/>
        </w:rPr>
        <w:t xml:space="preserve">Unlike their Catholic compatriots, Hispanic evangelicals tend to skew to the right on several issues that line up squarely with the Republican base, according to data provided to </w:t>
      </w:r>
      <w:proofErr w:type="spellStart"/>
      <w:r w:rsidRPr="00167608">
        <w:rPr>
          <w:rFonts w:asciiTheme="minorHAnsi" w:hAnsiTheme="minorHAnsi"/>
          <w:sz w:val="16"/>
        </w:rPr>
        <w:t>ThinkProgress</w:t>
      </w:r>
      <w:proofErr w:type="spellEnd"/>
      <w:r w:rsidRPr="00167608">
        <w:rPr>
          <w:rFonts w:asciiTheme="minorHAnsi" w:hAnsiTheme="minorHAnsi"/>
          <w:sz w:val="16"/>
        </w:rPr>
        <w:t xml:space="preserve"> from the Public Religion Research Institute (PRRI).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roughly mirror Hispanic Catholics in terms of age and education, but PRRI’s polling showed Latino evangelicals far more likely than the general Latino population to “oppose” or “strongly oppose” legalizing same-sex marriage (66 percent vs. 36 percent) and to say that abortion should be illegal in all instances (42 percent vs. 27 percent). The Pew Research survey found almost identical results. Most significantly for Republicans, polls show that a solid slice of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are also uncharacteristically conservative on the most important question in American politics: Party identification. The PRRI survey reported that 21 percent of Hispanic evangelicals say they’re Republicans, a full 10 percent more than the total Hispanic population. (For context, most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 41 percent — identify as independents, while 28 affiliate with the Democratic Party.) </w:t>
      </w:r>
      <w:r w:rsidRPr="00167608">
        <w:rPr>
          <w:rStyle w:val="StyleUnderline"/>
          <w:rFonts w:asciiTheme="minorHAnsi" w:hAnsiTheme="minorHAnsi"/>
        </w:rPr>
        <w:t xml:space="preserve">Pew found an even bolder conservative streak: A full 30 percent of Hispanic evangelical Protestant respondents said they “identify or lean Republican,” compared to 20 percent of Latino Catholics. </w:t>
      </w:r>
      <w:r w:rsidRPr="00167608">
        <w:rPr>
          <w:rFonts w:asciiTheme="minorHAnsi" w:hAnsiTheme="minorHAnsi"/>
          <w:sz w:val="16"/>
        </w:rPr>
        <w:t xml:space="preserve">These numbers have not gone unnoticed by the Republican Party. At the NHCLC conference, where there was only one Democratic congressman — Rep. Luis Gutierrez of Illinois — and not a single Democratic candidate for president, it was clear the GOP has stepped up its outreach to the Hispanic evangelicals who appear to be primed to support them. Most mentions of the Obama were negative, with speakers repeatedly arraigning him for failing to do enough to protect “religious liberty.” But Republican political strategists are aware that there’s one roadblock standing in the way. After then-GOP presidential candidate Mitt Romney only won 27 percent of the Hispanic vote during his failed attempt to win the 2012 election — whereas George W. Bush accrued a solid 44 percent of the same group in 2004 — the RNC conducted an internal review of their party to determine a new strategy. When the group published the results in 2013, </w:t>
      </w:r>
      <w:r w:rsidRPr="00167608">
        <w:rPr>
          <w:rStyle w:val="Emphasis"/>
          <w:rFonts w:asciiTheme="minorHAnsi" w:hAnsiTheme="minorHAnsi"/>
        </w:rPr>
        <w:t xml:space="preserve">researchers concluded that, </w:t>
      </w:r>
      <w:r w:rsidRPr="00167608">
        <w:rPr>
          <w:rStyle w:val="Emphasis"/>
          <w:rFonts w:asciiTheme="minorHAnsi" w:hAnsiTheme="minorHAnsi"/>
          <w:highlight w:val="yellow"/>
        </w:rPr>
        <w:t xml:space="preserve">when it comes to Hispanics, the answer is clear: Republicans need to </w:t>
      </w:r>
      <w:r w:rsidRPr="00167608">
        <w:rPr>
          <w:rStyle w:val="Emphasis"/>
          <w:rFonts w:asciiTheme="minorHAnsi" w:hAnsiTheme="minorHAnsi"/>
        </w:rPr>
        <w:t xml:space="preserve">steer clear of concepts such as “self-deportation” and </w:t>
      </w:r>
      <w:r w:rsidRPr="00167608">
        <w:rPr>
          <w:rStyle w:val="Emphasis"/>
          <w:rFonts w:asciiTheme="minorHAnsi" w:hAnsiTheme="minorHAnsi"/>
          <w:highlight w:val="yellow"/>
        </w:rPr>
        <w:t>rethink their stance on immigration reform.</w:t>
      </w:r>
      <w:r w:rsidRPr="00167608">
        <w:rPr>
          <w:rStyle w:val="Emphasis"/>
          <w:rFonts w:asciiTheme="minorHAnsi" w:hAnsiTheme="minorHAnsi"/>
        </w:rPr>
        <w:t xml:space="preserve"> </w:t>
      </w:r>
      <w:r w:rsidRPr="00167608">
        <w:rPr>
          <w:rFonts w:asciiTheme="minorHAnsi" w:hAnsiTheme="minorHAnsi"/>
          <w:sz w:val="16"/>
        </w:rPr>
        <w:t xml:space="preserve">“If Hispanic Americans perceive that a GOP nominee or candidate does not want them in the United States (i.e. self-deportation), they will not pay attention to our next sentence,” the report read. “It does not matter what we say about education, jobs or the economy; if Hispanics think we do not want them here, they will close their ears to our policies. … </w:t>
      </w:r>
      <w:proofErr w:type="gramStart"/>
      <w:r w:rsidRPr="00167608">
        <w:rPr>
          <w:rStyle w:val="StyleUnderline"/>
          <w:rFonts w:asciiTheme="minorHAnsi" w:hAnsiTheme="minorHAnsi"/>
        </w:rPr>
        <w:t>among</w:t>
      </w:r>
      <w:proofErr w:type="gramEnd"/>
      <w:r w:rsidRPr="00167608">
        <w:rPr>
          <w:rStyle w:val="StyleUnderline"/>
          <w:rFonts w:asciiTheme="minorHAnsi" w:hAnsiTheme="minorHAnsi"/>
        </w:rPr>
        <w:t xml:space="preserve"> the steps Republicans take in the Hispanic community and beyond, we must embrace and champion comprehensive immigration reform. If we do not, our Party’s appeal will continue to shrink to its core constituencies only.”</w:t>
      </w:r>
      <w:r w:rsidRPr="00167608">
        <w:rPr>
          <w:rStyle w:val="Emphasis"/>
          <w:rFonts w:asciiTheme="minorHAnsi" w:hAnsiTheme="minorHAnsi"/>
        </w:rPr>
        <w:t xml:space="preserve"> </w:t>
      </w:r>
      <w:r w:rsidRPr="00167608">
        <w:rPr>
          <w:rFonts w:asciiTheme="minorHAnsi" w:hAnsiTheme="minorHAnsi"/>
          <w:sz w:val="16"/>
        </w:rPr>
        <w:t xml:space="preserve">Indeed, Hispanics overall consistently rank immigration as a top concern during elections, a tendency that is also generally true of Latino evangelicals: According to PRRI’s data, 64 percent of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support an immigration reform policy that would provide undocumented people a pathway to citizenship provided they meet certain requirements, compared to 66 percent of Latinos overall. </w:t>
      </w:r>
      <w:proofErr w:type="spellStart"/>
      <w:r w:rsidRPr="00167608">
        <w:rPr>
          <w:rFonts w:asciiTheme="minorHAnsi" w:hAnsiTheme="minorHAnsi"/>
          <w:sz w:val="16"/>
        </w:rPr>
        <w:t>Salguero</w:t>
      </w:r>
      <w:proofErr w:type="spellEnd"/>
      <w:r w:rsidRPr="00167608">
        <w:rPr>
          <w:rFonts w:asciiTheme="minorHAnsi" w:hAnsiTheme="minorHAnsi"/>
          <w:sz w:val="16"/>
        </w:rPr>
        <w:t xml:space="preserve"> and Cortés have both made passionate pleas to lawmakers about the importance of immigration reform, and even as Rodriguez actively courted the favor of GOP candidates in Houston, he was unequivocal on the issue of immigration. He announced midway through the gathering a plan to ask all presidential hopefuls — Democrats and Republicans — to sign a pledge endorsing comprehensive immigration reform, invoking biblical language to drive his point home. </w:t>
      </w:r>
      <w:r w:rsidRPr="00167608">
        <w:rPr>
          <w:rStyle w:val="StyleUnderline"/>
          <w:rFonts w:asciiTheme="minorHAnsi" w:hAnsiTheme="minorHAnsi"/>
        </w:rPr>
        <w:t>Republicans must cross the Jordan of immigration reform to step into the Promised Land of the Hispanic faith electorate</w:t>
      </w:r>
      <w:r w:rsidRPr="00167608">
        <w:rPr>
          <w:rFonts w:asciiTheme="minorHAnsi" w:hAnsiTheme="minorHAnsi"/>
          <w:sz w:val="16"/>
        </w:rPr>
        <w:t xml:space="preserve">. “Republicans must cross the Jordan of immigration reform to step into the Promised Land of the Hispanic faith electorate,” Rodriguez said in response to a question from </w:t>
      </w:r>
      <w:proofErr w:type="spellStart"/>
      <w:r w:rsidRPr="00167608">
        <w:rPr>
          <w:rFonts w:asciiTheme="minorHAnsi" w:hAnsiTheme="minorHAnsi"/>
          <w:sz w:val="16"/>
        </w:rPr>
        <w:t>ThinkProgress</w:t>
      </w:r>
      <w:proofErr w:type="spellEnd"/>
      <w:r w:rsidRPr="00167608">
        <w:rPr>
          <w:rFonts w:asciiTheme="minorHAnsi" w:hAnsiTheme="minorHAnsi"/>
          <w:sz w:val="16"/>
        </w:rPr>
        <w:t xml:space="preserve"> at a press conference. He tapped the table with his hand for emphasis as he spoke, adding, “There’s a period there, not a comma. They must.” Beatriz </w:t>
      </w:r>
      <w:proofErr w:type="spellStart"/>
      <w:r w:rsidRPr="00167608">
        <w:rPr>
          <w:rFonts w:asciiTheme="minorHAnsi" w:hAnsiTheme="minorHAnsi"/>
          <w:sz w:val="16"/>
        </w:rPr>
        <w:t>Mesquias</w:t>
      </w:r>
      <w:proofErr w:type="spellEnd"/>
      <w:r w:rsidRPr="00167608">
        <w:rPr>
          <w:rFonts w:asciiTheme="minorHAnsi" w:hAnsiTheme="minorHAnsi"/>
          <w:sz w:val="16"/>
        </w:rPr>
        <w:t xml:space="preserve">, the president of </w:t>
      </w:r>
      <w:proofErr w:type="spellStart"/>
      <w:r w:rsidRPr="00167608">
        <w:rPr>
          <w:rFonts w:asciiTheme="minorHAnsi" w:hAnsiTheme="minorHAnsi"/>
          <w:sz w:val="16"/>
        </w:rPr>
        <w:t>Convención</w:t>
      </w:r>
      <w:proofErr w:type="spellEnd"/>
      <w:r w:rsidRPr="00167608">
        <w:rPr>
          <w:rFonts w:asciiTheme="minorHAnsi" w:hAnsiTheme="minorHAnsi"/>
          <w:sz w:val="16"/>
        </w:rPr>
        <w:t xml:space="preserve"> Bautista </w:t>
      </w:r>
      <w:proofErr w:type="spellStart"/>
      <w:r w:rsidRPr="00167608">
        <w:rPr>
          <w:rFonts w:asciiTheme="minorHAnsi" w:hAnsiTheme="minorHAnsi"/>
          <w:sz w:val="16"/>
        </w:rPr>
        <w:t>Hispana</w:t>
      </w:r>
      <w:proofErr w:type="spellEnd"/>
      <w:r w:rsidRPr="00167608">
        <w:rPr>
          <w:rFonts w:asciiTheme="minorHAnsi" w:hAnsiTheme="minorHAnsi"/>
          <w:sz w:val="16"/>
        </w:rPr>
        <w:t xml:space="preserve"> de Texas, or the Hispanic Baptist Convention, who attended the conference, echoed this view. </w:t>
      </w:r>
      <w:r w:rsidRPr="00167608">
        <w:rPr>
          <w:rStyle w:val="StyleUnderline"/>
          <w:rFonts w:asciiTheme="minorHAnsi" w:hAnsiTheme="minorHAnsi"/>
        </w:rPr>
        <w:t>“I live on the border,</w:t>
      </w:r>
      <w:r w:rsidRPr="00167608">
        <w:rPr>
          <w:rFonts w:asciiTheme="minorHAnsi" w:hAnsiTheme="minorHAnsi"/>
          <w:sz w:val="16"/>
        </w:rPr>
        <w:t xml:space="preserve"> in Harlingen, Texas, </w:t>
      </w:r>
      <w:r w:rsidRPr="00167608">
        <w:rPr>
          <w:rStyle w:val="StyleUnderline"/>
          <w:rFonts w:asciiTheme="minorHAnsi" w:hAnsiTheme="minorHAnsi"/>
        </w:rPr>
        <w:t>and I want to see more protection</w:t>
      </w:r>
      <w:r w:rsidRPr="00167608">
        <w:rPr>
          <w:rFonts w:asciiTheme="minorHAnsi" w:hAnsiTheme="minorHAnsi"/>
          <w:sz w:val="16"/>
        </w:rPr>
        <w:t xml:space="preserve">, but I also wish there were more immigrants who could become residents of the United States,” </w:t>
      </w:r>
      <w:proofErr w:type="spellStart"/>
      <w:r w:rsidRPr="00167608">
        <w:rPr>
          <w:rFonts w:asciiTheme="minorHAnsi" w:hAnsiTheme="minorHAnsi"/>
          <w:sz w:val="16"/>
        </w:rPr>
        <w:t>Mesquias</w:t>
      </w:r>
      <w:proofErr w:type="spellEnd"/>
      <w:r w:rsidRPr="00167608">
        <w:rPr>
          <w:rFonts w:asciiTheme="minorHAnsi" w:hAnsiTheme="minorHAnsi"/>
          <w:sz w:val="16"/>
        </w:rPr>
        <w:t xml:space="preserve"> said in Spanish. “I </w:t>
      </w:r>
      <w:r w:rsidRPr="00167608">
        <w:rPr>
          <w:rStyle w:val="StyleUnderline"/>
          <w:rFonts w:asciiTheme="minorHAnsi" w:hAnsiTheme="minorHAnsi"/>
        </w:rPr>
        <w:t>want a President who supports immigration reform</w:t>
      </w:r>
      <w:r w:rsidRPr="00167608">
        <w:rPr>
          <w:rFonts w:asciiTheme="minorHAnsi" w:hAnsiTheme="minorHAnsi"/>
          <w:sz w:val="16"/>
        </w:rPr>
        <w:t xml:space="preserve">, not because he or she is a Republican or Democrat, but because it’s the right thing for the nation.” Clearly, the RNC’s advice hasn’t reversed every Republican’s resistance to immigration reform — but for Latino evangelicals, just one candidate might be enough. At the gathering in Houston, Huckabee and Bush both offered rival addresses to the assembly, competing for the (very bright) spotlight among an eager clientele. Huckabee, like many Republican candidates, mostly ignored issues impacting undocumented people. But Bush, who is Catholic but whose wife is Hispanic, impressed by delivering a speech that appeared to be directly inspired by Rodriguez’s op-ed. Speaking partly in Spanish, he pushed for a better education system and outlined something that sounded suspiciously like a version of immigration reform. Jeb Bush addresses the crowd in </w:t>
      </w:r>
      <w:proofErr w:type="spellStart"/>
      <w:r w:rsidRPr="00167608">
        <w:rPr>
          <w:rFonts w:asciiTheme="minorHAnsi" w:hAnsiTheme="minorHAnsi"/>
          <w:sz w:val="16"/>
        </w:rPr>
        <w:t>Houston.Jeb</w:t>
      </w:r>
      <w:proofErr w:type="spellEnd"/>
      <w:r w:rsidRPr="00167608">
        <w:rPr>
          <w:rFonts w:asciiTheme="minorHAnsi" w:hAnsiTheme="minorHAnsi"/>
          <w:sz w:val="16"/>
        </w:rPr>
        <w:t xml:space="preserve"> Bush addresses the crowd in </w:t>
      </w:r>
      <w:proofErr w:type="spellStart"/>
      <w:r w:rsidRPr="00167608">
        <w:rPr>
          <w:rFonts w:asciiTheme="minorHAnsi" w:hAnsiTheme="minorHAnsi"/>
          <w:sz w:val="16"/>
        </w:rPr>
        <w:t>Houston.CREDIT</w:t>
      </w:r>
      <w:proofErr w:type="spellEnd"/>
      <w:r w:rsidRPr="00167608">
        <w:rPr>
          <w:rFonts w:asciiTheme="minorHAnsi" w:hAnsiTheme="minorHAnsi"/>
          <w:sz w:val="16"/>
        </w:rPr>
        <w:t xml:space="preserve">: JACK JENKINS/THINKPROGRESS “We have to fix a broken immigration system, and do it in short order,” he said, outlining a pathway to “earned legal status.” “This country does not so well when people lurk in the shadows. This country does spectacularly well when everybody can pursue </w:t>
      </w:r>
      <w:proofErr w:type="gramStart"/>
      <w:r w:rsidRPr="00167608">
        <w:rPr>
          <w:rFonts w:asciiTheme="minorHAnsi" w:hAnsiTheme="minorHAnsi"/>
          <w:sz w:val="16"/>
        </w:rPr>
        <w:t>their</w:t>
      </w:r>
      <w:proofErr w:type="gramEnd"/>
      <w:r w:rsidRPr="00167608">
        <w:rPr>
          <w:rFonts w:asciiTheme="minorHAnsi" w:hAnsiTheme="minorHAnsi"/>
          <w:sz w:val="16"/>
        </w:rPr>
        <w:t xml:space="preserve"> God-given abilities,” he added. Bush repeated and arguably expanded this idea while announcing his official campaign for the presidency on June 15. When a group of demonstrators interrupted his speech with a protest encouraging full citizenship for undocumented people instead of legal status, Bush departed from his prepared remarks, distancing himself from the president’s executive actions on the issue while simultaneously endorsing a version of immigration reform. “The next president of the United States will pass meaningful immigration reform so that [problem] will be solved, not by executive order,” he said. Rodriguez, for his part, returned the favor for Bush. In the lead-up to the conference, he all but endorsed a Bush candidacy in an interview with Bloomberg. “I see hope in the candidacy of Governor Jeb Bush,” Rodriguez said. “I think Governor Bush gets it. He’s not pro-amnesty, but he knows we have to find a solution to the immigration issue in America. I have a great respect, an admiration toward Governor Bush for his exemplary leadership in Florida.” I see hope in the candidacy of Governor Jeb Bush. However — despite all of Bush’s policy-talk, linguistic prowess, and degree in Latin-American studies — it was Huckabee, the former Baptist minister and dyed-in-the-wool evangelical conservative, who stole the show in Houston. Huckabee’s warm reception was initially confusing, given that the onetime governor has a long history of opposing immigration reform. True to form, when </w:t>
      </w:r>
      <w:proofErr w:type="spellStart"/>
      <w:r w:rsidRPr="00167608">
        <w:rPr>
          <w:rFonts w:asciiTheme="minorHAnsi" w:hAnsiTheme="minorHAnsi"/>
          <w:sz w:val="16"/>
        </w:rPr>
        <w:t>ThinkProgress</w:t>
      </w:r>
      <w:proofErr w:type="spellEnd"/>
      <w:r w:rsidRPr="00167608">
        <w:rPr>
          <w:rFonts w:asciiTheme="minorHAnsi" w:hAnsiTheme="minorHAnsi"/>
          <w:sz w:val="16"/>
        </w:rPr>
        <w:t xml:space="preserve"> asked Huckabee in Houston whether he would sign NHCLC’s immigration pledge, he refused to answer, saying he hadn’t read it. What happened next, however, offered a telling glimpse into the uncomfortable position occupied by right-leaning Hispanic evangelical leaders, who appear caught between a need to advocate for their community’s issues and a desire to win favor with the conservative elite. Rodriguez, sitting just inches from Huckabee when the question was asked, did not push for clarification regarding Huckabee’s immigration stance or pressure him to sign the pledge. Instead, the otherwise spirited pastor — who spoke so passionately about immigration reform earlier that morning — simply stared at the table as Huckabee spoke. When the governor finished, Rodriguez abruptly exited the press conference, only returning several minutes later to help close the meeting. Rodriguez prays over former Gov. Mike Huckabee at the NHCLC </w:t>
      </w:r>
      <w:proofErr w:type="spellStart"/>
      <w:proofErr w:type="gramStart"/>
      <w:r w:rsidRPr="00167608">
        <w:rPr>
          <w:rFonts w:asciiTheme="minorHAnsi" w:hAnsiTheme="minorHAnsi"/>
          <w:sz w:val="16"/>
        </w:rPr>
        <w:t>conference.Rodriguez</w:t>
      </w:r>
      <w:proofErr w:type="spellEnd"/>
      <w:proofErr w:type="gramEnd"/>
      <w:r w:rsidRPr="00167608">
        <w:rPr>
          <w:rFonts w:asciiTheme="minorHAnsi" w:hAnsiTheme="minorHAnsi"/>
          <w:sz w:val="16"/>
        </w:rPr>
        <w:t xml:space="preserve"> prays over former Gov. Mike Huckabee at the NHCLC </w:t>
      </w:r>
      <w:proofErr w:type="spellStart"/>
      <w:r w:rsidRPr="00167608">
        <w:rPr>
          <w:rFonts w:asciiTheme="minorHAnsi" w:hAnsiTheme="minorHAnsi"/>
          <w:sz w:val="16"/>
        </w:rPr>
        <w:t>conference.CREDIT</w:t>
      </w:r>
      <w:proofErr w:type="spellEnd"/>
      <w:r w:rsidRPr="00167608">
        <w:rPr>
          <w:rFonts w:asciiTheme="minorHAnsi" w:hAnsiTheme="minorHAnsi"/>
          <w:sz w:val="16"/>
        </w:rPr>
        <w:t xml:space="preserve">: JACK JENKINS/THINKPROGRESS Even if the winner of the GOP primary doesn’t shift on immigration reform, the party could cleave off a few Hispanic evangelical votes through old-fashioned faith outreach. Immigration was clearly a charged topic at the NHCLC gathering, but attendees were equally energized by Bush’s frank discussion of his own spiritual journey. When </w:t>
      </w:r>
      <w:proofErr w:type="spellStart"/>
      <w:r w:rsidRPr="00167608">
        <w:rPr>
          <w:rFonts w:asciiTheme="minorHAnsi" w:hAnsiTheme="minorHAnsi"/>
          <w:sz w:val="16"/>
        </w:rPr>
        <w:t>ThinkProgress</w:t>
      </w:r>
      <w:proofErr w:type="spellEnd"/>
      <w:r w:rsidRPr="00167608">
        <w:rPr>
          <w:rFonts w:asciiTheme="minorHAnsi" w:hAnsiTheme="minorHAnsi"/>
          <w:sz w:val="16"/>
        </w:rPr>
        <w:t xml:space="preserve"> asked Lisa, a young Hispanic evangelical who attended the conference, what she was looking for in a presidential candidate, she responded with an answer that was virtually indistinguishable from a rank-and-file white evangelical. “Number one, their faith,” said Lisa, her two friends nodding in agreement beside her. “That they stand for the family, the husband and the wife … and that they continue to just hold the truth that the United States was founded on from the very beginning, and not to change or sway because other people’s beliefs are different.” This is typical of Hispanic evangelicals. A May 2014 Pew survey showed a strong majority of evangelical Latinos (62 percent) believed firmly that the church should speak out on social issues, compared to 47 percent of Hispanics overall. This certainly seemed true for Daisy Gonzalez, another young Hispanic evangelical at the conference from Del Rio, Texas, who gave Bush high marks for discussing education in his speech, but maintained that faith was paramount. “I don’t really look at the elephant or the donkey [when picking a candidate],” Gonzalez said, referencing the mascots of America’s two dominant political parties. “At first, I look at their foundation — their biblical foundation and their family foundation. The fact that [Bush] comes from a Christian family … is very important.” If that quip about political symbols sounds smooth enough to be a </w:t>
      </w:r>
      <w:proofErr w:type="gramStart"/>
      <w:r w:rsidRPr="00167608">
        <w:rPr>
          <w:rFonts w:asciiTheme="minorHAnsi" w:hAnsiTheme="minorHAnsi"/>
          <w:sz w:val="16"/>
        </w:rPr>
        <w:t>catch-phrase</w:t>
      </w:r>
      <w:proofErr w:type="gramEnd"/>
      <w:r w:rsidRPr="00167608">
        <w:rPr>
          <w:rFonts w:asciiTheme="minorHAnsi" w:hAnsiTheme="minorHAnsi"/>
          <w:sz w:val="16"/>
        </w:rPr>
        <w:t xml:space="preserve">, that’s because it is. It’s an oft-quoted line from Rodriguez, whose 2013 book The Lamb’s Agenda claims to posit a faith-led “third way” that bucks the rigid dichotomy of American politics. I don’t really look at the elephant or the donkey [when picking a candidate]. In practice, however, Rodriguez’s understanding of the “lamb’s agenda” tracks closely with America’s political right-wing. One of the book’s forwards is written by Jim Daly, head of the conservative think tank Focus on the Family, and the chapter entitled “Not the Donkey, Not the Elephant, but the Lamb!” focuses largely on the moral shortcomings of the Democratic party: Rodriguez bemoans the progressive embrace of marriage equality and abortion rights, and while he celebrates Obama’s willingness to discuss his faith, he chastises the president for changing his position on same-sex marriage. “Unless the Donkey reconciles with the Lamb, the Donkey may finish this century in the pony show of the politically obscure,” Rodriguez writes. By contrast, his vision for the future of the Republican party was practically glowing: “The Elephant will make significant advances if it intentionally goes forward with the justice mission of Lincoln and the moral optimism of Ronald Reagan.” The Hispanic evangelical embrace of the GOP may well become a reality, but not without a lot of help. </w:t>
      </w:r>
      <w:proofErr w:type="spellStart"/>
      <w:r w:rsidRPr="00167608">
        <w:rPr>
          <w:rFonts w:asciiTheme="minorHAnsi" w:hAnsiTheme="minorHAnsi"/>
          <w:sz w:val="16"/>
        </w:rPr>
        <w:t>Salguero</w:t>
      </w:r>
      <w:proofErr w:type="spellEnd"/>
      <w:r w:rsidRPr="00167608">
        <w:rPr>
          <w:rFonts w:asciiTheme="minorHAnsi" w:hAnsiTheme="minorHAnsi"/>
          <w:sz w:val="16"/>
        </w:rPr>
        <w:t xml:space="preserve">, the de-facto representative of the </w:t>
      </w:r>
      <w:proofErr w:type="spellStart"/>
      <w:r w:rsidRPr="00167608">
        <w:rPr>
          <w:rFonts w:asciiTheme="minorHAnsi" w:hAnsiTheme="minorHAnsi"/>
          <w:sz w:val="16"/>
        </w:rPr>
        <w:t>demographic’s</w:t>
      </w:r>
      <w:proofErr w:type="spellEnd"/>
      <w:r w:rsidRPr="00167608">
        <w:rPr>
          <w:rFonts w:asciiTheme="minorHAnsi" w:hAnsiTheme="minorHAnsi"/>
          <w:sz w:val="16"/>
        </w:rPr>
        <w:t xml:space="preserve"> </w:t>
      </w:r>
      <w:proofErr w:type="gramStart"/>
      <w:r w:rsidRPr="00167608">
        <w:rPr>
          <w:rFonts w:asciiTheme="minorHAnsi" w:hAnsiTheme="minorHAnsi"/>
          <w:sz w:val="16"/>
        </w:rPr>
        <w:t>left-wing</w:t>
      </w:r>
      <w:proofErr w:type="gramEnd"/>
      <w:r w:rsidRPr="00167608">
        <w:rPr>
          <w:rFonts w:asciiTheme="minorHAnsi" w:hAnsiTheme="minorHAnsi"/>
          <w:sz w:val="16"/>
        </w:rPr>
        <w:t xml:space="preserve">, hinted that this ideological creep rightward has been bolstered by robust outreach efforts from conservatives. “I know there is a lot of money going into recruiting Hispanic evangelicals into a certain ideological camp. We should resist that,” he said. “One camp is ahead of the other in terms of outreach … I’m concerned that [we will be coopted] instead of developing the voting bloc for the 21st century, a fiercely independent voice that holds candidates accountable.” </w:t>
      </w:r>
      <w:r w:rsidRPr="00167608">
        <w:rPr>
          <w:rStyle w:val="Emphasis"/>
          <w:rFonts w:asciiTheme="minorHAnsi" w:hAnsiTheme="minorHAnsi"/>
          <w:highlight w:val="yellow"/>
        </w:rPr>
        <w:t xml:space="preserve">Still, there is hope for Democrats. </w:t>
      </w:r>
      <w:r w:rsidRPr="00167608">
        <w:rPr>
          <w:rStyle w:val="Emphasis"/>
          <w:rFonts w:asciiTheme="minorHAnsi" w:hAnsiTheme="minorHAnsi"/>
        </w:rPr>
        <w:t xml:space="preserve">Hispanic </w:t>
      </w:r>
      <w:r w:rsidRPr="00167608">
        <w:rPr>
          <w:rStyle w:val="Emphasis"/>
          <w:rFonts w:asciiTheme="minorHAnsi" w:hAnsiTheme="minorHAnsi"/>
          <w:highlight w:val="yellow"/>
        </w:rPr>
        <w:t xml:space="preserve">evangelicals </w:t>
      </w:r>
      <w:r w:rsidRPr="00167608">
        <w:rPr>
          <w:rStyle w:val="Emphasis"/>
          <w:rFonts w:asciiTheme="minorHAnsi" w:hAnsiTheme="minorHAnsi"/>
        </w:rPr>
        <w:t xml:space="preserve">interviewed by </w:t>
      </w:r>
      <w:proofErr w:type="spellStart"/>
      <w:r w:rsidRPr="00167608">
        <w:rPr>
          <w:rStyle w:val="Emphasis"/>
          <w:rFonts w:asciiTheme="minorHAnsi" w:hAnsiTheme="minorHAnsi"/>
        </w:rPr>
        <w:t>ThinkProgress</w:t>
      </w:r>
      <w:proofErr w:type="spellEnd"/>
      <w:r w:rsidRPr="00167608">
        <w:rPr>
          <w:rStyle w:val="Emphasis"/>
          <w:rFonts w:asciiTheme="minorHAnsi" w:hAnsiTheme="minorHAnsi"/>
        </w:rPr>
        <w:t xml:space="preserve"> </w:t>
      </w:r>
      <w:r w:rsidRPr="00167608">
        <w:rPr>
          <w:rStyle w:val="Emphasis"/>
          <w:rFonts w:asciiTheme="minorHAnsi" w:hAnsiTheme="minorHAnsi"/>
          <w:highlight w:val="yellow"/>
        </w:rPr>
        <w:t>pushed back on the idea that either party has successfully “won” their vote.</w:t>
      </w:r>
      <w:r w:rsidRPr="00167608">
        <w:rPr>
          <w:rFonts w:asciiTheme="minorHAnsi" w:hAnsiTheme="minorHAnsi"/>
          <w:sz w:val="16"/>
          <w:highlight w:val="yellow"/>
        </w:rPr>
        <w:t xml:space="preserve"> </w:t>
      </w:r>
      <w:proofErr w:type="spellStart"/>
      <w:r w:rsidRPr="00167608">
        <w:rPr>
          <w:rStyle w:val="Emphasis"/>
          <w:rFonts w:asciiTheme="minorHAnsi" w:hAnsiTheme="minorHAnsi"/>
          <w:highlight w:val="yellow"/>
        </w:rPr>
        <w:t>Salguero</w:t>
      </w:r>
      <w:proofErr w:type="spellEnd"/>
      <w:r w:rsidRPr="00167608">
        <w:rPr>
          <w:rStyle w:val="Emphasis"/>
          <w:rFonts w:asciiTheme="minorHAnsi" w:hAnsiTheme="minorHAnsi"/>
          <w:highlight w:val="yellow"/>
        </w:rPr>
        <w:t xml:space="preserve"> insisted Republicans still have to cross the “</w:t>
      </w:r>
      <w:proofErr w:type="spellStart"/>
      <w:r w:rsidRPr="00167608">
        <w:rPr>
          <w:rStyle w:val="Emphasis"/>
          <w:rFonts w:asciiTheme="minorHAnsi" w:hAnsiTheme="minorHAnsi"/>
          <w:highlight w:val="yellow"/>
        </w:rPr>
        <w:t>rubicon</w:t>
      </w:r>
      <w:proofErr w:type="spellEnd"/>
      <w:r w:rsidRPr="00167608">
        <w:rPr>
          <w:rStyle w:val="Emphasis"/>
          <w:rFonts w:asciiTheme="minorHAnsi" w:hAnsiTheme="minorHAnsi"/>
          <w:highlight w:val="yellow"/>
        </w:rPr>
        <w:t>” of immigration</w:t>
      </w:r>
      <w:r w:rsidRPr="00167608">
        <w:rPr>
          <w:rFonts w:asciiTheme="minorHAnsi" w:hAnsiTheme="minorHAnsi"/>
          <w:sz w:val="16"/>
          <w:highlight w:val="yellow"/>
        </w:rPr>
        <w:t xml:space="preserve"> </w:t>
      </w:r>
      <w:r w:rsidRPr="00167608">
        <w:rPr>
          <w:rFonts w:asciiTheme="minorHAnsi" w:hAnsiTheme="minorHAnsi"/>
          <w:sz w:val="16"/>
        </w:rPr>
        <w:t>— as well as education and criminal justice — noting, “</w:t>
      </w:r>
      <w:r w:rsidRPr="00167608">
        <w:rPr>
          <w:rStyle w:val="StyleUnderline"/>
          <w:rFonts w:asciiTheme="minorHAnsi" w:hAnsiTheme="minorHAnsi"/>
        </w:rPr>
        <w:t>it would be a political miscalculation to assume that Latino evangelicals don’t remember voting records</w:t>
      </w:r>
      <w:r w:rsidRPr="00167608">
        <w:rPr>
          <w:rFonts w:asciiTheme="minorHAnsi" w:hAnsiTheme="minorHAnsi"/>
          <w:sz w:val="16"/>
        </w:rPr>
        <w:t xml:space="preserve"> — after you leave the room, we visit your website.” He drew connections between Hispanic evangelicals and African Americans, pointing out that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organizations were among the first to come out against death penalty, adding, “We marched with African American communities on criminal justice reform, community policing.” And </w:t>
      </w:r>
      <w:proofErr w:type="spellStart"/>
      <w:r w:rsidRPr="00167608">
        <w:rPr>
          <w:rFonts w:asciiTheme="minorHAnsi" w:hAnsiTheme="minorHAnsi"/>
          <w:sz w:val="16"/>
        </w:rPr>
        <w:t>Salguero</w:t>
      </w:r>
      <w:proofErr w:type="spellEnd"/>
      <w:r w:rsidRPr="00167608">
        <w:rPr>
          <w:rFonts w:asciiTheme="minorHAnsi" w:hAnsiTheme="minorHAnsi"/>
          <w:sz w:val="16"/>
        </w:rPr>
        <w:t xml:space="preserve"> also noted that, although political leaders on the Left have a lot of ground to make up if they expect to hold onto </w:t>
      </w:r>
      <w:proofErr w:type="spellStart"/>
      <w:r w:rsidRPr="00167608">
        <w:rPr>
          <w:rFonts w:asciiTheme="minorHAnsi" w:hAnsiTheme="minorHAnsi"/>
          <w:sz w:val="16"/>
        </w:rPr>
        <w:t>evangélicos</w:t>
      </w:r>
      <w:proofErr w:type="spellEnd"/>
      <w:r w:rsidRPr="00167608">
        <w:rPr>
          <w:rFonts w:asciiTheme="minorHAnsi" w:hAnsiTheme="minorHAnsi"/>
          <w:sz w:val="16"/>
        </w:rPr>
        <w:t xml:space="preserve"> votes in the event of a pro-immigration Republican candidate, they can start with a renewed effort to engage with religion. He emphasized that progressives need to take seriously the conservative concerns of religious liberty, a sentiment shared by Rodriguez and Cortés.</w:t>
      </w:r>
    </w:p>
    <w:p w14:paraId="384B0DBE" w14:textId="77777777" w:rsidR="006C2D8B" w:rsidRPr="00167608" w:rsidRDefault="006C2D8B" w:rsidP="006C2D8B">
      <w:pPr>
        <w:rPr>
          <w:rFonts w:asciiTheme="minorHAnsi" w:hAnsiTheme="minorHAnsi"/>
        </w:rPr>
      </w:pPr>
    </w:p>
    <w:p w14:paraId="325B1647" w14:textId="77777777" w:rsidR="006C2D8B" w:rsidRPr="00167608" w:rsidRDefault="006C2D8B" w:rsidP="006C2D8B">
      <w:pPr>
        <w:pStyle w:val="Heading4"/>
        <w:rPr>
          <w:rFonts w:asciiTheme="minorHAnsi" w:hAnsiTheme="minorHAnsi"/>
        </w:rPr>
      </w:pPr>
      <w:r w:rsidRPr="00167608">
        <w:rPr>
          <w:rFonts w:asciiTheme="minorHAnsi" w:hAnsiTheme="minorHAnsi"/>
        </w:rPr>
        <w:t>Hillary is key to comprehensive immigration reform</w:t>
      </w:r>
    </w:p>
    <w:p w14:paraId="6B727CFA" w14:textId="77777777" w:rsidR="006C2D8B" w:rsidRPr="00167608" w:rsidRDefault="006C2D8B" w:rsidP="006C2D8B">
      <w:pPr>
        <w:rPr>
          <w:rStyle w:val="StyleUnderline"/>
          <w:rFonts w:asciiTheme="minorHAnsi" w:hAnsiTheme="minorHAnsi"/>
          <w:sz w:val="16"/>
          <w:szCs w:val="16"/>
        </w:rPr>
      </w:pPr>
      <w:proofErr w:type="spellStart"/>
      <w:r w:rsidRPr="00167608">
        <w:rPr>
          <w:rFonts w:asciiTheme="minorHAnsi" w:hAnsiTheme="minorHAnsi"/>
          <w:b/>
          <w:bCs/>
        </w:rPr>
        <w:t>Nowicki</w:t>
      </w:r>
      <w:proofErr w:type="spellEnd"/>
      <w:r w:rsidRPr="00167608">
        <w:rPr>
          <w:rFonts w:asciiTheme="minorHAnsi" w:hAnsiTheme="minorHAnsi"/>
          <w:b/>
          <w:bCs/>
        </w:rPr>
        <w:t xml:space="preserve"> 7/19</w:t>
      </w:r>
      <w:r w:rsidRPr="00167608">
        <w:rPr>
          <w:rFonts w:asciiTheme="minorHAnsi" w:hAnsiTheme="minorHAnsi"/>
        </w:rPr>
        <w:t xml:space="preserve"> </w:t>
      </w:r>
      <w:r w:rsidRPr="00167608">
        <w:rPr>
          <w:rFonts w:asciiTheme="minorHAnsi" w:hAnsiTheme="minorHAnsi"/>
          <w:sz w:val="16"/>
          <w:szCs w:val="16"/>
        </w:rPr>
        <w:t>– Dan, The Arizona Republic's national political reporter. (“Clinton stands apart from GOP on immigration,” 7/19/15, http://www.usatoday.com/story/news/politics/elections/2016/2015/06/19/clinton-stands-apart-from-gop-on-immigration/28968585/)</w:t>
      </w:r>
    </w:p>
    <w:p w14:paraId="22318533" w14:textId="77777777" w:rsidR="006C2D8B" w:rsidRPr="00167608" w:rsidRDefault="006C2D8B" w:rsidP="006C2D8B">
      <w:pPr>
        <w:rPr>
          <w:rStyle w:val="StyleUnderline"/>
          <w:rFonts w:asciiTheme="minorHAnsi" w:hAnsiTheme="minorHAnsi"/>
        </w:rPr>
      </w:pPr>
      <w:r w:rsidRPr="00167608">
        <w:rPr>
          <w:rStyle w:val="StyleUnderline"/>
          <w:rFonts w:asciiTheme="minorHAnsi" w:hAnsiTheme="minorHAnsi"/>
        </w:rPr>
        <w:t xml:space="preserve">As the 2016 Republican presidential field toughens its tone on border security and enforcement, Democratic front-runner Hillary </w:t>
      </w:r>
      <w:r w:rsidRPr="00167608">
        <w:rPr>
          <w:rStyle w:val="StyleUnderline"/>
          <w:rFonts w:asciiTheme="minorHAnsi" w:hAnsiTheme="minorHAnsi"/>
          <w:highlight w:val="yellow"/>
        </w:rPr>
        <w:t xml:space="preserve">Clinton has drawn a sharp distinction on immigration by embracing comprehensive reforms such as a pathway to citizenship </w:t>
      </w:r>
      <w:r w:rsidRPr="00167608">
        <w:rPr>
          <w:rStyle w:val="StyleUnderline"/>
          <w:rFonts w:asciiTheme="minorHAnsi" w:hAnsiTheme="minorHAnsi"/>
        </w:rPr>
        <w:t>for undocumented workers already in the United States</w:t>
      </w:r>
      <w:proofErr w:type="gramStart"/>
      <w:r w:rsidRPr="00167608">
        <w:rPr>
          <w:rStyle w:val="StyleUnderline"/>
          <w:rFonts w:asciiTheme="minorHAnsi" w:hAnsiTheme="minorHAnsi"/>
        </w:rPr>
        <w:t>.</w:t>
      </w:r>
      <w:r w:rsidRPr="00167608">
        <w:rPr>
          <w:rStyle w:val="StyleUnderline"/>
          <w:rFonts w:asciiTheme="minorHAnsi" w:hAnsiTheme="minorHAnsi"/>
          <w:sz w:val="12"/>
        </w:rPr>
        <w:t>¶</w:t>
      </w:r>
      <w:proofErr w:type="gramEnd"/>
      <w:r w:rsidRPr="00167608">
        <w:rPr>
          <w:rFonts w:asciiTheme="minorHAnsi" w:hAnsiTheme="minorHAnsi"/>
          <w:sz w:val="16"/>
        </w:rPr>
        <w:t xml:space="preserve"> Speaking Thursday before the National Association of Latino Elected and Appointed Officials, Clinton, a former secretary of State, reiterated promises she made during a May 5 roundtable in North Las Vegas.</w:t>
      </w:r>
      <w:r w:rsidRPr="00167608">
        <w:rPr>
          <w:rFonts w:asciiTheme="minorHAnsi" w:hAnsiTheme="minorHAnsi"/>
          <w:sz w:val="12"/>
        </w:rPr>
        <w:t>¶</w:t>
      </w:r>
      <w:r w:rsidRPr="00167608">
        <w:rPr>
          <w:rFonts w:asciiTheme="minorHAnsi" w:hAnsiTheme="minorHAnsi"/>
          <w:sz w:val="16"/>
        </w:rPr>
        <w:t xml:space="preserve"> </w:t>
      </w:r>
      <w:r w:rsidRPr="00167608">
        <w:rPr>
          <w:rStyle w:val="StyleUnderline"/>
          <w:rFonts w:asciiTheme="minorHAnsi" w:hAnsiTheme="minorHAnsi"/>
        </w:rPr>
        <w:t xml:space="preserve">That </w:t>
      </w:r>
      <w:r w:rsidRPr="00167608">
        <w:rPr>
          <w:rStyle w:val="StyleUnderline"/>
          <w:rFonts w:asciiTheme="minorHAnsi" w:hAnsiTheme="minorHAnsi"/>
          <w:highlight w:val="yellow"/>
        </w:rPr>
        <w:t xml:space="preserve">she would fight for comprehensive </w:t>
      </w:r>
      <w:r w:rsidRPr="00167608">
        <w:rPr>
          <w:rStyle w:val="StyleUnderline"/>
          <w:rFonts w:asciiTheme="minorHAnsi" w:hAnsiTheme="minorHAnsi"/>
        </w:rPr>
        <w:t xml:space="preserve">immigration </w:t>
      </w:r>
      <w:r w:rsidRPr="00167608">
        <w:rPr>
          <w:rStyle w:val="StyleUnderline"/>
          <w:rFonts w:asciiTheme="minorHAnsi" w:hAnsiTheme="minorHAnsi"/>
          <w:highlight w:val="yellow"/>
        </w:rPr>
        <w:t xml:space="preserve">reform </w:t>
      </w:r>
      <w:r w:rsidRPr="00167608">
        <w:rPr>
          <w:rStyle w:val="StyleUnderline"/>
          <w:rFonts w:asciiTheme="minorHAnsi" w:hAnsiTheme="minorHAnsi"/>
        </w:rPr>
        <w:t xml:space="preserve">that includes "a real path to citizenship" </w:t>
      </w:r>
      <w:r w:rsidRPr="00167608">
        <w:rPr>
          <w:rStyle w:val="StyleUnderline"/>
          <w:rFonts w:asciiTheme="minorHAnsi" w:hAnsiTheme="minorHAnsi"/>
          <w:highlight w:val="yellow"/>
        </w:rPr>
        <w:t xml:space="preserve">for the more than 11 million undocumented immigrants </w:t>
      </w:r>
      <w:r w:rsidRPr="00167608">
        <w:rPr>
          <w:rStyle w:val="StyleUnderline"/>
          <w:rFonts w:asciiTheme="minorHAnsi" w:hAnsiTheme="minorHAnsi"/>
        </w:rPr>
        <w:t>who have settled in the United States.</w:t>
      </w:r>
      <w:r w:rsidRPr="00167608">
        <w:rPr>
          <w:rStyle w:val="StyleUnderline"/>
          <w:rFonts w:asciiTheme="minorHAnsi" w:hAnsiTheme="minorHAnsi"/>
          <w:sz w:val="12"/>
        </w:rPr>
        <w:t>¶</w:t>
      </w:r>
      <w:r w:rsidRPr="00167608">
        <w:rPr>
          <w:rFonts w:asciiTheme="minorHAnsi" w:hAnsiTheme="minorHAnsi"/>
          <w:sz w:val="16"/>
        </w:rPr>
        <w:t xml:space="preserve"> That she would oppose any move to deport the young immigrants known as "Dreamers" or to undo President Obama's executive actions that are shielding millions of immigrants from enforcement action.</w:t>
      </w:r>
      <w:r w:rsidRPr="00167608">
        <w:rPr>
          <w:rFonts w:asciiTheme="minorHAnsi" w:hAnsiTheme="minorHAnsi"/>
          <w:sz w:val="12"/>
        </w:rPr>
        <w:t>¶</w:t>
      </w:r>
      <w:r w:rsidRPr="00167608">
        <w:rPr>
          <w:rStyle w:val="StyleUnderline"/>
          <w:rFonts w:asciiTheme="minorHAnsi" w:hAnsiTheme="minorHAnsi"/>
          <w:sz w:val="12"/>
        </w:rPr>
        <w:t xml:space="preserve"> </w:t>
      </w:r>
      <w:r w:rsidRPr="00167608">
        <w:rPr>
          <w:rStyle w:val="StyleUnderline"/>
          <w:rFonts w:asciiTheme="minorHAnsi" w:hAnsiTheme="minorHAnsi"/>
        </w:rPr>
        <w:t xml:space="preserve">And that </w:t>
      </w:r>
      <w:r w:rsidRPr="00167608">
        <w:rPr>
          <w:rStyle w:val="StyleUnderline"/>
          <w:rFonts w:asciiTheme="minorHAnsi" w:hAnsiTheme="minorHAnsi"/>
          <w:highlight w:val="yellow"/>
        </w:rPr>
        <w:t xml:space="preserve">if Congress continues to balk at </w:t>
      </w:r>
      <w:r w:rsidRPr="00167608">
        <w:rPr>
          <w:rStyle w:val="StyleUnderline"/>
          <w:rFonts w:asciiTheme="minorHAnsi" w:hAnsiTheme="minorHAnsi"/>
        </w:rPr>
        <w:t xml:space="preserve">acting on </w:t>
      </w:r>
      <w:r w:rsidRPr="00167608">
        <w:rPr>
          <w:rStyle w:val="StyleUnderline"/>
          <w:rFonts w:asciiTheme="minorHAnsi" w:hAnsiTheme="minorHAnsi"/>
          <w:highlight w:val="yellow"/>
        </w:rPr>
        <w:t xml:space="preserve">immigration reform, </w:t>
      </w:r>
      <w:r w:rsidRPr="00167608">
        <w:rPr>
          <w:rStyle w:val="StyleUnderline"/>
          <w:rFonts w:asciiTheme="minorHAnsi" w:hAnsiTheme="minorHAnsi"/>
        </w:rPr>
        <w:t xml:space="preserve">"as president </w:t>
      </w:r>
      <w:r w:rsidRPr="00167608">
        <w:rPr>
          <w:rStyle w:val="StyleUnderline"/>
          <w:rFonts w:asciiTheme="minorHAnsi" w:hAnsiTheme="minorHAnsi"/>
          <w:highlight w:val="yellow"/>
        </w:rPr>
        <w:t xml:space="preserve">I will do everything possible </w:t>
      </w:r>
      <w:r w:rsidRPr="00167608">
        <w:rPr>
          <w:rStyle w:val="StyleUnderline"/>
          <w:rFonts w:asciiTheme="minorHAnsi" w:hAnsiTheme="minorHAnsi"/>
        </w:rPr>
        <w:t xml:space="preserve">under the law </w:t>
      </w:r>
      <w:r w:rsidRPr="00167608">
        <w:rPr>
          <w:rStyle w:val="StyleUnderline"/>
          <w:rFonts w:asciiTheme="minorHAnsi" w:hAnsiTheme="minorHAnsi"/>
          <w:highlight w:val="yellow"/>
        </w:rPr>
        <w:t xml:space="preserve">to </w:t>
      </w:r>
      <w:r w:rsidRPr="00167608">
        <w:rPr>
          <w:rStyle w:val="StyleUnderline"/>
          <w:rFonts w:asciiTheme="minorHAnsi" w:hAnsiTheme="minorHAnsi"/>
        </w:rPr>
        <w:t xml:space="preserve">go even </w:t>
      </w:r>
      <w:r w:rsidRPr="00167608">
        <w:rPr>
          <w:rStyle w:val="StyleUnderline"/>
          <w:rFonts w:asciiTheme="minorHAnsi" w:hAnsiTheme="minorHAnsi"/>
          <w:highlight w:val="yellow"/>
        </w:rPr>
        <w:t xml:space="preserve">further than what </w:t>
      </w:r>
      <w:r w:rsidRPr="00167608">
        <w:rPr>
          <w:rStyle w:val="StyleUnderline"/>
          <w:rFonts w:asciiTheme="minorHAnsi" w:hAnsiTheme="minorHAnsi"/>
        </w:rPr>
        <w:t xml:space="preserve">President </w:t>
      </w:r>
      <w:r w:rsidRPr="00167608">
        <w:rPr>
          <w:rStyle w:val="StyleUnderline"/>
          <w:rFonts w:asciiTheme="minorHAnsi" w:hAnsiTheme="minorHAnsi"/>
          <w:highlight w:val="yellow"/>
        </w:rPr>
        <w:t>Obama has attempted to achieve</w:t>
      </w:r>
      <w:r w:rsidRPr="00167608">
        <w:rPr>
          <w:rFonts w:asciiTheme="minorHAnsi" w:hAnsiTheme="minorHAnsi"/>
          <w:sz w:val="16"/>
        </w:rPr>
        <w:t>," she said.</w:t>
      </w:r>
      <w:r w:rsidRPr="00167608">
        <w:rPr>
          <w:rFonts w:asciiTheme="minorHAnsi" w:hAnsiTheme="minorHAnsi"/>
          <w:sz w:val="12"/>
        </w:rPr>
        <w:t>¶</w:t>
      </w:r>
      <w:r w:rsidRPr="00167608">
        <w:rPr>
          <w:rFonts w:asciiTheme="minorHAnsi" w:hAnsiTheme="minorHAnsi"/>
          <w:sz w:val="16"/>
        </w:rPr>
        <w:t xml:space="preserve"> "There are so many people with deep ties and contributions to our communities, like many parents of dreamers, who deserve a chance to stay, and I will fight for them, too," Clinton said to applause from a standing-room-only crowd inside the Aria Resort &amp; Casino. "But I don't have to wait to become president to take a stand, right here and right now, against divisive rhetoric that demonizes immigrants and their families. It's wrong and no one should stand for it."</w:t>
      </w:r>
      <w:r w:rsidRPr="00167608">
        <w:rPr>
          <w:rFonts w:asciiTheme="minorHAnsi" w:hAnsiTheme="minorHAnsi"/>
          <w:sz w:val="12"/>
        </w:rPr>
        <w:t>¶</w:t>
      </w:r>
      <w:r w:rsidRPr="00167608">
        <w:rPr>
          <w:rFonts w:asciiTheme="minorHAnsi" w:hAnsiTheme="minorHAnsi"/>
          <w:sz w:val="16"/>
        </w:rPr>
        <w:t xml:space="preserve"> </w:t>
      </w:r>
      <w:r w:rsidRPr="00167608">
        <w:rPr>
          <w:rStyle w:val="StyleUnderline"/>
          <w:rFonts w:asciiTheme="minorHAnsi" w:hAnsiTheme="minorHAnsi"/>
        </w:rPr>
        <w:t>The contrast between Clinton and the Republican White House prospects grew sharper this week with the entry into the race of celebrity real-estate developer Donald Trump, who announced his candidacy with a speech bashing Mexican immigrants as "rapists" and vowing to build a border wall at Mexico's expense</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"They're bringing drugs. They're bringing crime. They're rapists. And some, I assume, are good people," Trump said of immigrants from Mexico</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While Trump is viewed by many political handicappers as a novelty candidate, others said his anti-immigrant rant could tarnish the Republican brand with Latino voters, a fast-growing demographic that is increasingly influential in key swing states such as Nevada, Colorado, Florida, New Mexico and Virginia.</w:t>
      </w:r>
      <w:r w:rsidRPr="00167608">
        <w:rPr>
          <w:rFonts w:asciiTheme="minorHAnsi" w:hAnsiTheme="minorHAnsi"/>
          <w:sz w:val="12"/>
        </w:rPr>
        <w:t>¶</w:t>
      </w:r>
      <w:r w:rsidRPr="00167608">
        <w:rPr>
          <w:rFonts w:asciiTheme="minorHAnsi" w:hAnsiTheme="minorHAnsi"/>
          <w:sz w:val="16"/>
        </w:rPr>
        <w:t xml:space="preserve"> </w:t>
      </w:r>
      <w:r w:rsidRPr="00167608">
        <w:rPr>
          <w:rStyle w:val="StyleUnderline"/>
          <w:rFonts w:asciiTheme="minorHAnsi" w:hAnsiTheme="minorHAnsi"/>
        </w:rPr>
        <w:t xml:space="preserve">Despite warnings from national GOP leaders after the loss of 2012 nominee Mitt Romney to Obama, in which Romney was shellacked among Latino voters, most of the </w:t>
      </w:r>
      <w:r w:rsidRPr="00167608">
        <w:rPr>
          <w:rStyle w:val="StyleUnderline"/>
          <w:rFonts w:asciiTheme="minorHAnsi" w:hAnsiTheme="minorHAnsi"/>
          <w:highlight w:val="yellow"/>
        </w:rPr>
        <w:t xml:space="preserve">Republican </w:t>
      </w:r>
      <w:r w:rsidRPr="00167608">
        <w:rPr>
          <w:rStyle w:val="StyleUnderline"/>
          <w:rFonts w:asciiTheme="minorHAnsi" w:hAnsiTheme="minorHAnsi"/>
        </w:rPr>
        <w:t xml:space="preserve">presidential </w:t>
      </w:r>
      <w:r w:rsidRPr="00167608">
        <w:rPr>
          <w:rStyle w:val="StyleUnderline"/>
          <w:rFonts w:asciiTheme="minorHAnsi" w:hAnsiTheme="minorHAnsi"/>
          <w:highlight w:val="yellow"/>
        </w:rPr>
        <w:t xml:space="preserve">contenders continue to stake out </w:t>
      </w:r>
      <w:proofErr w:type="spellStart"/>
      <w:r w:rsidRPr="00167608">
        <w:rPr>
          <w:rStyle w:val="StyleUnderline"/>
          <w:rFonts w:asciiTheme="minorHAnsi" w:hAnsiTheme="minorHAnsi"/>
          <w:highlight w:val="yellow"/>
        </w:rPr>
        <w:t>hard-line</w:t>
      </w:r>
      <w:proofErr w:type="spellEnd"/>
      <w:r w:rsidRPr="00167608">
        <w:rPr>
          <w:rStyle w:val="StyleUnderline"/>
          <w:rFonts w:asciiTheme="minorHAnsi" w:hAnsiTheme="minorHAnsi"/>
          <w:highlight w:val="yellow"/>
        </w:rPr>
        <w:t xml:space="preserve"> positions on immigration </w:t>
      </w:r>
      <w:r w:rsidRPr="00167608">
        <w:rPr>
          <w:rStyle w:val="StyleUnderline"/>
          <w:rFonts w:asciiTheme="minorHAnsi" w:hAnsiTheme="minorHAnsi"/>
        </w:rPr>
        <w:t>and border security.</w:t>
      </w:r>
    </w:p>
    <w:p w14:paraId="60CFAB19" w14:textId="77777777" w:rsidR="006C2D8B" w:rsidRPr="00167608" w:rsidRDefault="006C2D8B" w:rsidP="006C2D8B">
      <w:pPr>
        <w:rPr>
          <w:rFonts w:asciiTheme="minorHAnsi" w:hAnsiTheme="minorHAnsi"/>
        </w:rPr>
      </w:pPr>
    </w:p>
    <w:p w14:paraId="19E3D96B" w14:textId="77777777" w:rsidR="006C2D8B" w:rsidRPr="00167608" w:rsidRDefault="006C2D8B" w:rsidP="006C2D8B">
      <w:pPr>
        <w:pStyle w:val="Heading4"/>
        <w:rPr>
          <w:rFonts w:asciiTheme="minorHAnsi" w:hAnsiTheme="minorHAnsi"/>
        </w:rPr>
      </w:pPr>
      <w:r w:rsidRPr="00167608">
        <w:rPr>
          <w:rFonts w:asciiTheme="minorHAnsi" w:hAnsiTheme="minorHAnsi"/>
        </w:rPr>
        <w:t>Comprehensive reform is key to prevent food insecurity</w:t>
      </w:r>
    </w:p>
    <w:p w14:paraId="55189099" w14:textId="77777777" w:rsidR="006C2D8B" w:rsidRPr="00167608" w:rsidRDefault="006C2D8B" w:rsidP="006C2D8B">
      <w:pPr>
        <w:rPr>
          <w:rFonts w:asciiTheme="minorHAnsi" w:hAnsiTheme="minorHAnsi"/>
        </w:rPr>
      </w:pPr>
      <w:proofErr w:type="spellStart"/>
      <w:r w:rsidRPr="00167608">
        <w:rPr>
          <w:rStyle w:val="Style13ptBold"/>
          <w:rFonts w:asciiTheme="minorHAnsi" w:hAnsiTheme="minorHAnsi"/>
        </w:rPr>
        <w:t>Gaskill</w:t>
      </w:r>
      <w:proofErr w:type="spellEnd"/>
      <w:r w:rsidRPr="00167608">
        <w:rPr>
          <w:rStyle w:val="Style13ptBold"/>
          <w:rFonts w:asciiTheme="minorHAnsi" w:hAnsiTheme="minorHAnsi"/>
        </w:rPr>
        <w:t xml:space="preserve"> ’10</w:t>
      </w:r>
      <w:r w:rsidRPr="00167608">
        <w:rPr>
          <w:rFonts w:asciiTheme="minorHAnsi" w:hAnsiTheme="minorHAnsi"/>
        </w:rPr>
        <w:t xml:space="preserve"> (Ron </w:t>
      </w:r>
      <w:proofErr w:type="spellStart"/>
      <w:r w:rsidRPr="00167608">
        <w:rPr>
          <w:rFonts w:asciiTheme="minorHAnsi" w:hAnsiTheme="minorHAnsi"/>
        </w:rPr>
        <w:t>Gaskill</w:t>
      </w:r>
      <w:proofErr w:type="spellEnd"/>
      <w:r w:rsidRPr="00167608">
        <w:rPr>
          <w:rFonts w:asciiTheme="minorHAnsi" w:hAnsiTheme="minorHAnsi"/>
        </w:rPr>
        <w:t xml:space="preserve"> is director of congressional relations for the American Farm Bureau Federation. Worker shortage urges immigration reform efforts April 9, 2010 Season Right for Meaningful Immigration Reform By Ron </w:t>
      </w:r>
      <w:proofErr w:type="spellStart"/>
      <w:r w:rsidRPr="00167608">
        <w:rPr>
          <w:rFonts w:asciiTheme="minorHAnsi" w:hAnsiTheme="minorHAnsi"/>
        </w:rPr>
        <w:t>Gaskill</w:t>
      </w:r>
      <w:proofErr w:type="spellEnd"/>
      <w:r w:rsidRPr="00167608">
        <w:rPr>
          <w:rFonts w:asciiTheme="minorHAnsi" w:hAnsiTheme="minorHAnsi"/>
        </w:rPr>
        <w:t>)</w:t>
      </w:r>
    </w:p>
    <w:p w14:paraId="2A70164C" w14:textId="77777777" w:rsidR="006C2D8B" w:rsidRPr="00167608" w:rsidRDefault="006C2D8B" w:rsidP="006C2D8B">
      <w:pPr>
        <w:rPr>
          <w:rFonts w:asciiTheme="minorHAnsi" w:eastAsia="Calibri" w:hAnsiTheme="minorHAnsi" w:cs="Times New Roman"/>
          <w:sz w:val="14"/>
        </w:rPr>
      </w:pPr>
      <w:r w:rsidRPr="00167608">
        <w:rPr>
          <w:rFonts w:asciiTheme="minorHAnsi" w:eastAsia="Calibri" w:hAnsiTheme="minorHAnsi" w:cs="Times New Roman"/>
          <w:bCs/>
          <w:highlight w:val="yellow"/>
          <w:u w:val="single"/>
        </w:rPr>
        <w:t>Even in</w:t>
      </w:r>
      <w:r w:rsidRPr="00167608">
        <w:rPr>
          <w:rFonts w:asciiTheme="minorHAnsi" w:eastAsia="Calibri" w:hAnsiTheme="minorHAnsi" w:cs="Times New Roman"/>
          <w:bCs/>
          <w:u w:val="single"/>
        </w:rPr>
        <w:t xml:space="preserve"> these times of higher-than-usual </w:t>
      </w:r>
      <w:r w:rsidRPr="00167608">
        <w:rPr>
          <w:rFonts w:asciiTheme="minorHAnsi" w:eastAsia="Calibri" w:hAnsiTheme="minorHAnsi" w:cs="Times New Roman"/>
          <w:bCs/>
          <w:highlight w:val="yellow"/>
          <w:u w:val="single"/>
        </w:rPr>
        <w:t>unemployment</w:t>
      </w:r>
      <w:r w:rsidRPr="00167608">
        <w:rPr>
          <w:rFonts w:asciiTheme="minorHAnsi" w:eastAsia="Calibri" w:hAnsiTheme="minorHAnsi" w:cs="Times New Roman"/>
          <w:bCs/>
          <w:u w:val="single"/>
        </w:rPr>
        <w:t xml:space="preserve">, most </w:t>
      </w:r>
      <w:r w:rsidRPr="00167608">
        <w:rPr>
          <w:rFonts w:asciiTheme="minorHAnsi" w:eastAsia="Calibri" w:hAnsiTheme="minorHAnsi" w:cs="Times New Roman"/>
          <w:bCs/>
          <w:highlight w:val="yellow"/>
          <w:u w:val="single"/>
        </w:rPr>
        <w:t>farmers</w:t>
      </w:r>
      <w:r w:rsidRPr="00167608">
        <w:rPr>
          <w:rFonts w:asciiTheme="minorHAnsi" w:eastAsia="Calibri" w:hAnsiTheme="minorHAnsi" w:cs="Times New Roman"/>
          <w:bCs/>
          <w:u w:val="single"/>
        </w:rPr>
        <w:t xml:space="preserve"> and ranchers still </w:t>
      </w:r>
      <w:r w:rsidRPr="00167608">
        <w:rPr>
          <w:rFonts w:asciiTheme="minorHAnsi" w:eastAsia="Calibri" w:hAnsiTheme="minorHAnsi" w:cs="Times New Roman"/>
          <w:bCs/>
          <w:highlight w:val="yellow"/>
          <w:u w:val="single"/>
        </w:rPr>
        <w:t>struggle to find</w:t>
      </w:r>
      <w:r w:rsidRPr="00167608">
        <w:rPr>
          <w:rFonts w:asciiTheme="minorHAnsi" w:eastAsia="Calibri" w:hAnsiTheme="minorHAnsi" w:cs="Times New Roman"/>
          <w:bCs/>
          <w:u w:val="single"/>
        </w:rPr>
        <w:t xml:space="preserve"> all the </w:t>
      </w:r>
      <w:r w:rsidRPr="00167608">
        <w:rPr>
          <w:rFonts w:asciiTheme="minorHAnsi" w:eastAsia="Calibri" w:hAnsiTheme="minorHAnsi" w:cs="Times New Roman"/>
          <w:bCs/>
          <w:highlight w:val="yellow"/>
          <w:u w:val="single"/>
        </w:rPr>
        <w:t>workers</w:t>
      </w:r>
      <w:r w:rsidRPr="00167608">
        <w:rPr>
          <w:rFonts w:asciiTheme="minorHAnsi" w:eastAsia="Calibri" w:hAnsiTheme="minorHAnsi" w:cs="Times New Roman"/>
          <w:bCs/>
          <w:u w:val="single"/>
        </w:rPr>
        <w:t xml:space="preserve"> they need </w:t>
      </w:r>
      <w:r w:rsidRPr="00167608">
        <w:rPr>
          <w:rFonts w:asciiTheme="minorHAnsi" w:eastAsia="Calibri" w:hAnsiTheme="minorHAnsi" w:cs="Times New Roman"/>
          <w:bCs/>
          <w:highlight w:val="yellow"/>
          <w:u w:val="single"/>
        </w:rPr>
        <w:t>for a successful season</w:t>
      </w:r>
      <w:r w:rsidRPr="00167608">
        <w:rPr>
          <w:rFonts w:asciiTheme="minorHAnsi" w:eastAsia="Calibri" w:hAnsiTheme="minorHAnsi" w:cs="Times New Roman"/>
          <w:sz w:val="14"/>
        </w:rPr>
        <w:t xml:space="preserve">. </w:t>
      </w:r>
      <w:proofErr w:type="gramStart"/>
      <w:r w:rsidRPr="00167608">
        <w:rPr>
          <w:rFonts w:asciiTheme="minorHAnsi" w:eastAsia="Calibri" w:hAnsiTheme="minorHAnsi" w:cs="Times New Roman"/>
          <w:bCs/>
          <w:u w:val="single"/>
        </w:rPr>
        <w:t xml:space="preserve">Serious </w:t>
      </w:r>
      <w:r w:rsidRPr="00167608">
        <w:rPr>
          <w:rFonts w:asciiTheme="minorHAnsi" w:eastAsia="Calibri" w:hAnsiTheme="minorHAnsi" w:cs="Times New Roman"/>
          <w:bCs/>
          <w:highlight w:val="yellow"/>
          <w:u w:val="single"/>
        </w:rPr>
        <w:t>concerns</w:t>
      </w:r>
      <w:r w:rsidRPr="00167608">
        <w:rPr>
          <w:rFonts w:asciiTheme="minorHAnsi" w:eastAsia="Calibri" w:hAnsiTheme="minorHAnsi" w:cs="Times New Roman"/>
          <w:bCs/>
          <w:u w:val="single"/>
        </w:rPr>
        <w:t xml:space="preserve"> that </w:t>
      </w:r>
      <w:r w:rsidRPr="00167608">
        <w:rPr>
          <w:rFonts w:asciiTheme="minorHAnsi" w:eastAsia="Calibri" w:hAnsiTheme="minorHAnsi" w:cs="Times New Roman"/>
          <w:bCs/>
          <w:highlight w:val="yellow"/>
          <w:u w:val="single"/>
        </w:rPr>
        <w:t>not enough</w:t>
      </w:r>
      <w:r w:rsidRPr="00167608">
        <w:rPr>
          <w:rFonts w:asciiTheme="minorHAnsi" w:eastAsia="Calibri" w:hAnsiTheme="minorHAnsi" w:cs="Times New Roman"/>
          <w:bCs/>
          <w:u w:val="single"/>
        </w:rPr>
        <w:t xml:space="preserve"> domestic </w:t>
      </w:r>
      <w:r w:rsidRPr="00167608">
        <w:rPr>
          <w:rFonts w:asciiTheme="minorHAnsi" w:eastAsia="Calibri" w:hAnsiTheme="minorHAnsi" w:cs="Times New Roman"/>
          <w:bCs/>
          <w:highlight w:val="yellow"/>
          <w:u w:val="single"/>
        </w:rPr>
        <w:t>workers will</w:t>
      </w:r>
      <w:r w:rsidRPr="00167608">
        <w:rPr>
          <w:rFonts w:asciiTheme="minorHAnsi" w:eastAsia="Calibri" w:hAnsiTheme="minorHAnsi" w:cs="Times New Roman"/>
          <w:bCs/>
          <w:u w:val="single"/>
        </w:rPr>
        <w:t xml:space="preserve"> choose to </w:t>
      </w:r>
      <w:r w:rsidRPr="00167608">
        <w:rPr>
          <w:rFonts w:asciiTheme="minorHAnsi" w:eastAsia="Calibri" w:hAnsiTheme="minorHAnsi" w:cs="Times New Roman"/>
          <w:bCs/>
          <w:highlight w:val="yellow"/>
          <w:u w:val="single"/>
        </w:rPr>
        <w:t xml:space="preserve">work in agriculture </w:t>
      </w:r>
      <w:r w:rsidRPr="00167608">
        <w:rPr>
          <w:rFonts w:asciiTheme="minorHAnsi" w:eastAsia="Calibri" w:hAnsiTheme="minorHAnsi" w:cs="Times New Roman"/>
          <w:szCs w:val="21"/>
          <w:highlight w:val="yellow"/>
          <w:u w:val="single"/>
        </w:rPr>
        <w:t>has</w:t>
      </w:r>
      <w:proofErr w:type="gramEnd"/>
      <w:r w:rsidRPr="00167608">
        <w:rPr>
          <w:rFonts w:asciiTheme="minorHAnsi" w:eastAsia="Calibri" w:hAnsiTheme="minorHAnsi" w:cs="Times New Roman"/>
          <w:szCs w:val="21"/>
          <w:highlight w:val="yellow"/>
          <w:u w:val="single"/>
        </w:rPr>
        <w:t xml:space="preserve"> become a harsh reality</w:t>
      </w:r>
      <w:r w:rsidRPr="00167608">
        <w:rPr>
          <w:rFonts w:asciiTheme="minorHAnsi" w:eastAsia="Calibri" w:hAnsiTheme="minorHAnsi" w:cs="Times New Roman"/>
          <w:i/>
          <w:iCs/>
          <w:sz w:val="14"/>
        </w:rPr>
        <w:t xml:space="preserve"> across the countryside</w:t>
      </w:r>
      <w:r w:rsidRPr="00167608">
        <w:rPr>
          <w:rFonts w:asciiTheme="minorHAnsi" w:eastAsia="Calibri" w:hAnsiTheme="minorHAnsi" w:cs="Times New Roman"/>
          <w:sz w:val="14"/>
        </w:rPr>
        <w:t xml:space="preserve">. About 15 million people in the United States choose non-farm jobs at wages that are actually lower than what they could earn by working alongside farmers and ranchers. </w:t>
      </w:r>
      <w:r w:rsidRPr="00167608">
        <w:rPr>
          <w:rFonts w:asciiTheme="minorHAnsi" w:eastAsia="Calibri" w:hAnsiTheme="minorHAnsi" w:cs="Times New Roman"/>
          <w:bCs/>
          <w:u w:val="single"/>
        </w:rPr>
        <w:t xml:space="preserve">The on-farm jobs and opportunities are there, but many workers choose not to take advantage of them. </w:t>
      </w:r>
      <w:r w:rsidRPr="00167608">
        <w:rPr>
          <w:rFonts w:asciiTheme="minorHAnsi" w:eastAsia="Calibri" w:hAnsiTheme="minorHAnsi" w:cs="Times New Roman"/>
          <w:bCs/>
          <w:highlight w:val="yellow"/>
          <w:u w:val="single"/>
        </w:rPr>
        <w:t>The issue is</w:t>
      </w:r>
      <w:r w:rsidRPr="00167608">
        <w:rPr>
          <w:rFonts w:asciiTheme="minorHAnsi" w:eastAsia="Calibri" w:hAnsiTheme="minorHAnsi" w:cs="Times New Roman"/>
          <w:bCs/>
          <w:u w:val="single"/>
        </w:rPr>
        <w:t xml:space="preserve"> rapidly </w:t>
      </w:r>
      <w:r w:rsidRPr="00167608">
        <w:rPr>
          <w:rFonts w:asciiTheme="minorHAnsi" w:eastAsia="Calibri" w:hAnsiTheme="minorHAnsi" w:cs="Times New Roman"/>
          <w:bCs/>
          <w:highlight w:val="yellow"/>
          <w:u w:val="single"/>
        </w:rPr>
        <w:t>moving from one</w:t>
      </w:r>
      <w:r w:rsidRPr="00167608">
        <w:rPr>
          <w:rFonts w:asciiTheme="minorHAnsi" w:eastAsia="Calibri" w:hAnsiTheme="minorHAnsi" w:cs="Times New Roman"/>
          <w:bCs/>
          <w:u w:val="single"/>
        </w:rPr>
        <w:t xml:space="preserve"> centered </w:t>
      </w:r>
      <w:r w:rsidRPr="00167608">
        <w:rPr>
          <w:rFonts w:asciiTheme="minorHAnsi" w:eastAsia="Calibri" w:hAnsiTheme="minorHAnsi" w:cs="Times New Roman"/>
          <w:bCs/>
          <w:highlight w:val="yellow"/>
          <w:u w:val="single"/>
        </w:rPr>
        <w:t>on a lack of resources, to one with food insecurity at its heart</w:t>
      </w:r>
      <w:r w:rsidRPr="00167608">
        <w:rPr>
          <w:rFonts w:asciiTheme="minorHAnsi" w:eastAsia="Calibri" w:hAnsiTheme="minorHAnsi" w:cs="Times New Roman"/>
          <w:sz w:val="14"/>
        </w:rPr>
        <w:t xml:space="preserve">. Farmers and ranchers are the ones being squeezed; caught between a domestic labor force that doesn’t want agricultural work, </w:t>
      </w:r>
      <w:r w:rsidRPr="00167608">
        <w:rPr>
          <w:rFonts w:asciiTheme="minorHAnsi" w:eastAsia="Calibri" w:hAnsiTheme="minorHAnsi" w:cs="Times New Roman"/>
          <w:bCs/>
          <w:highlight w:val="yellow"/>
          <w:u w:val="single"/>
        </w:rPr>
        <w:t>government policy</w:t>
      </w:r>
      <w:r w:rsidRPr="00167608">
        <w:rPr>
          <w:rFonts w:asciiTheme="minorHAnsi" w:eastAsia="Calibri" w:hAnsiTheme="minorHAnsi" w:cs="Times New Roman"/>
          <w:bCs/>
          <w:u w:val="single"/>
        </w:rPr>
        <w:t xml:space="preserve"> that fails to recognize the seriousness of the problem and</w:t>
      </w:r>
      <w:r w:rsidRPr="00167608">
        <w:rPr>
          <w:rFonts w:asciiTheme="minorHAnsi" w:eastAsia="Calibri" w:hAnsiTheme="minorHAnsi" w:cs="Times New Roman"/>
          <w:sz w:val="14"/>
        </w:rPr>
        <w:t xml:space="preserve"> an administration that consistently </w:t>
      </w:r>
      <w:r w:rsidRPr="00167608">
        <w:rPr>
          <w:rFonts w:asciiTheme="minorHAnsi" w:eastAsia="Calibri" w:hAnsiTheme="minorHAnsi" w:cs="Times New Roman"/>
          <w:bCs/>
          <w:highlight w:val="yellow"/>
          <w:u w:val="single"/>
        </w:rPr>
        <w:t>makes it harder to hire workers</w:t>
      </w:r>
      <w:r w:rsidRPr="00167608">
        <w:rPr>
          <w:rFonts w:asciiTheme="minorHAnsi" w:eastAsia="Calibri" w:hAnsiTheme="minorHAnsi" w:cs="Times New Roman"/>
          <w:bCs/>
          <w:u w:val="single"/>
        </w:rPr>
        <w:t>. U.S. consumers will continue to eat fresh fruits and vegetables regardless of how the labor scenario ultimately plays out. But, whether</w:t>
      </w:r>
      <w:r w:rsidRPr="00167608">
        <w:rPr>
          <w:rFonts w:asciiTheme="minorHAnsi" w:eastAsia="Calibri" w:hAnsiTheme="minorHAnsi" w:cs="Times New Roman"/>
          <w:sz w:val="14"/>
        </w:rPr>
        <w:t xml:space="preserve"> or not </w:t>
      </w:r>
      <w:r w:rsidRPr="00167608">
        <w:rPr>
          <w:rFonts w:asciiTheme="minorHAnsi" w:eastAsia="Calibri" w:hAnsiTheme="minorHAnsi" w:cs="Times New Roman"/>
          <w:bCs/>
          <w:u w:val="single"/>
        </w:rPr>
        <w:t>those fruits and vegetables are grown in the U.S. or imported from other countries where labor is more plentiful greatly concerns Farm Bureau</w:t>
      </w:r>
      <w:r w:rsidRPr="00167608">
        <w:rPr>
          <w:rFonts w:asciiTheme="minorHAnsi" w:eastAsia="Calibri" w:hAnsiTheme="minorHAnsi" w:cs="Times New Roman"/>
          <w:sz w:val="14"/>
        </w:rPr>
        <w:t xml:space="preserve">. It’s past time for our nation’s policymakers to translate grassroots concern into meaningful action. </w:t>
      </w:r>
      <w:r w:rsidRPr="00167608">
        <w:rPr>
          <w:rFonts w:asciiTheme="minorHAnsi" w:eastAsia="Calibri" w:hAnsiTheme="minorHAnsi" w:cs="Times New Roman"/>
          <w:bCs/>
          <w:u w:val="single"/>
        </w:rPr>
        <w:t xml:space="preserve">As much as we believe in a farmer’s right to farm, Farm Bureau fully respects the right of U.S. workers to choose other lines of work. But, </w:t>
      </w:r>
      <w:r w:rsidRPr="00167608">
        <w:rPr>
          <w:rFonts w:asciiTheme="minorHAnsi" w:eastAsia="Calibri" w:hAnsiTheme="minorHAnsi" w:cs="Times New Roman"/>
          <w:sz w:val="14"/>
        </w:rPr>
        <w:t xml:space="preserve">on the flip side, as employers, </w:t>
      </w:r>
      <w:r w:rsidRPr="00167608">
        <w:rPr>
          <w:rFonts w:asciiTheme="minorHAnsi" w:eastAsia="Calibri" w:hAnsiTheme="minorHAnsi" w:cs="Times New Roman"/>
          <w:bCs/>
          <w:highlight w:val="yellow"/>
          <w:u w:val="single"/>
        </w:rPr>
        <w:t>we must be able to legally employ those who do want to work</w:t>
      </w:r>
      <w:r w:rsidRPr="00167608">
        <w:rPr>
          <w:rFonts w:asciiTheme="minorHAnsi" w:eastAsia="Calibri" w:hAnsiTheme="minorHAnsi" w:cs="Times New Roman"/>
          <w:bCs/>
          <w:u w:val="single"/>
        </w:rPr>
        <w:t>, even if they’re from other countries.</w:t>
      </w:r>
      <w:r w:rsidRPr="00167608">
        <w:rPr>
          <w:rFonts w:asciiTheme="minorHAnsi" w:eastAsia="Calibri" w:hAnsiTheme="minorHAnsi" w:cs="Times New Roman"/>
          <w:sz w:val="14"/>
        </w:rPr>
        <w:t xml:space="preserve"> </w:t>
      </w:r>
      <w:r w:rsidRPr="00167608">
        <w:rPr>
          <w:rFonts w:asciiTheme="minorHAnsi" w:eastAsia="Calibri" w:hAnsiTheme="minorHAnsi" w:cs="Times New Roman"/>
          <w:bCs/>
          <w:highlight w:val="yellow"/>
          <w:u w:val="single"/>
        </w:rPr>
        <w:t>Comprehensive</w:t>
      </w:r>
      <w:r w:rsidRPr="00167608">
        <w:rPr>
          <w:rFonts w:asciiTheme="minorHAnsi" w:eastAsia="Calibri" w:hAnsiTheme="minorHAnsi" w:cs="Times New Roman"/>
          <w:bCs/>
          <w:u w:val="single"/>
        </w:rPr>
        <w:t xml:space="preserve"> immigration </w:t>
      </w:r>
      <w:r w:rsidRPr="00167608">
        <w:rPr>
          <w:rFonts w:asciiTheme="minorHAnsi" w:eastAsia="Calibri" w:hAnsiTheme="minorHAnsi" w:cs="Times New Roman"/>
          <w:bCs/>
          <w:highlight w:val="yellow"/>
          <w:u w:val="single"/>
        </w:rPr>
        <w:t>reform is needed, so</w:t>
      </w:r>
      <w:r w:rsidRPr="00167608">
        <w:rPr>
          <w:rFonts w:asciiTheme="minorHAnsi" w:eastAsia="Calibri" w:hAnsiTheme="minorHAnsi" w:cs="Times New Roman"/>
          <w:bCs/>
          <w:u w:val="single"/>
        </w:rPr>
        <w:t xml:space="preserve"> that America’s </w:t>
      </w:r>
      <w:r w:rsidRPr="00167608">
        <w:rPr>
          <w:rFonts w:asciiTheme="minorHAnsi" w:eastAsia="Calibri" w:hAnsiTheme="minorHAnsi" w:cs="Times New Roman"/>
          <w:bCs/>
          <w:highlight w:val="yellow"/>
          <w:u w:val="single"/>
        </w:rPr>
        <w:t>farmers and ranchers can</w:t>
      </w:r>
      <w:r w:rsidRPr="00167608">
        <w:rPr>
          <w:rFonts w:asciiTheme="minorHAnsi" w:eastAsia="Calibri" w:hAnsiTheme="minorHAnsi" w:cs="Times New Roman"/>
          <w:bCs/>
          <w:u w:val="single"/>
        </w:rPr>
        <w:t xml:space="preserve"> continue to </w:t>
      </w:r>
      <w:r w:rsidRPr="00167608">
        <w:rPr>
          <w:rFonts w:asciiTheme="minorHAnsi" w:eastAsia="Calibri" w:hAnsiTheme="minorHAnsi" w:cs="Times New Roman"/>
          <w:bCs/>
          <w:highlight w:val="yellow"/>
          <w:u w:val="single"/>
        </w:rPr>
        <w:t xml:space="preserve">produce an abundant supply of safe, healthy food, </w:t>
      </w:r>
      <w:r w:rsidRPr="00167608">
        <w:rPr>
          <w:rFonts w:asciiTheme="minorHAnsi" w:eastAsia="Calibri" w:hAnsiTheme="minorHAnsi" w:cs="Times New Roman"/>
          <w:bCs/>
          <w:u w:val="single"/>
        </w:rPr>
        <w:t>as well as renewable fuels and fiber for our nation.</w:t>
      </w:r>
      <w:r w:rsidRPr="00167608">
        <w:rPr>
          <w:rFonts w:asciiTheme="minorHAnsi" w:eastAsia="Calibri" w:hAnsiTheme="minorHAnsi" w:cs="Times New Roman"/>
          <w:sz w:val="14"/>
        </w:rPr>
        <w:t xml:space="preserve"> </w:t>
      </w:r>
    </w:p>
    <w:p w14:paraId="29143DD9" w14:textId="77777777" w:rsidR="006C2D8B" w:rsidRPr="00167608" w:rsidRDefault="006C2D8B" w:rsidP="006C2D8B">
      <w:pPr>
        <w:rPr>
          <w:rFonts w:asciiTheme="minorHAnsi" w:hAnsiTheme="minorHAnsi"/>
        </w:rPr>
      </w:pPr>
    </w:p>
    <w:p w14:paraId="08957851" w14:textId="77777777" w:rsidR="006C2D8B" w:rsidRPr="00167608" w:rsidRDefault="006C2D8B" w:rsidP="006C2D8B">
      <w:pPr>
        <w:pStyle w:val="Heading4"/>
        <w:rPr>
          <w:rFonts w:asciiTheme="minorHAnsi" w:hAnsiTheme="minorHAnsi"/>
        </w:rPr>
      </w:pPr>
      <w:r w:rsidRPr="00167608">
        <w:rPr>
          <w:rFonts w:asciiTheme="minorHAnsi" w:hAnsiTheme="minorHAnsi"/>
        </w:rPr>
        <w:t>Food insecurity causes extinction</w:t>
      </w:r>
    </w:p>
    <w:p w14:paraId="69355DAA" w14:textId="77777777" w:rsidR="006C2D8B" w:rsidRPr="00167608" w:rsidRDefault="006C2D8B" w:rsidP="006C2D8B">
      <w:pPr>
        <w:rPr>
          <w:rFonts w:asciiTheme="minorHAnsi" w:hAnsiTheme="minorHAnsi"/>
        </w:rPr>
      </w:pPr>
      <w:r w:rsidRPr="00167608">
        <w:rPr>
          <w:rStyle w:val="Style13ptBold"/>
          <w:rFonts w:asciiTheme="minorHAnsi" w:hAnsiTheme="minorHAnsi"/>
        </w:rPr>
        <w:t>Brown 9</w:t>
      </w:r>
      <w:r w:rsidRPr="00167608">
        <w:rPr>
          <w:rFonts w:asciiTheme="minorHAnsi" w:hAnsiTheme="minorHAnsi"/>
        </w:rPr>
        <w:t xml:space="preserve"> – is a US environmental analyst, founder of the </w:t>
      </w:r>
      <w:proofErr w:type="spellStart"/>
      <w:r w:rsidRPr="00167608">
        <w:rPr>
          <w:rFonts w:asciiTheme="minorHAnsi" w:hAnsiTheme="minorHAnsi"/>
        </w:rPr>
        <w:t>Worldwatch</w:t>
      </w:r>
      <w:proofErr w:type="spellEnd"/>
      <w:r w:rsidRPr="00167608">
        <w:rPr>
          <w:rFonts w:asciiTheme="minorHAnsi" w:hAnsiTheme="minorHAnsi"/>
        </w:rPr>
        <w:t xml:space="preserve"> Institute, and founder and president of the Earth Policy Institute, a nonprofit research organization based in Washington, (Lester R, </w:t>
      </w:r>
      <w:proofErr w:type="gramStart"/>
      <w:r w:rsidRPr="00167608">
        <w:rPr>
          <w:rFonts w:asciiTheme="minorHAnsi" w:hAnsiTheme="minorHAnsi"/>
        </w:rPr>
        <w:t>“</w:t>
      </w:r>
      <w:proofErr w:type="gramEnd"/>
      <w:r w:rsidRPr="00167608">
        <w:rPr>
          <w:rFonts w:asciiTheme="minorHAnsi" w:hAnsiTheme="minorHAnsi"/>
        </w:rPr>
        <w:t>Can Food Shortages Bring Down Civilization?” Scientific American, May - http://www.scientificamerican.com/article/civilization-food-shortages/)//GV</w:t>
      </w:r>
    </w:p>
    <w:p w14:paraId="3F574356" w14:textId="77777777" w:rsidR="006C2D8B" w:rsidRPr="00167608" w:rsidRDefault="006C2D8B" w:rsidP="006C2D8B">
      <w:pPr>
        <w:rPr>
          <w:rFonts w:asciiTheme="minorHAnsi" w:hAnsiTheme="minorHAnsi" w:cs="Times New Roman"/>
          <w:u w:val="single"/>
        </w:rPr>
      </w:pPr>
      <w:r w:rsidRPr="00167608">
        <w:rPr>
          <w:rFonts w:asciiTheme="minorHAnsi" w:hAnsiTheme="minorHAnsi" w:cs="Times New Roman"/>
          <w:highlight w:val="yellow"/>
          <w:u w:val="single"/>
        </w:rPr>
        <w:t xml:space="preserve">The biggest threat to global stability is </w:t>
      </w:r>
      <w:r w:rsidRPr="00167608">
        <w:rPr>
          <w:rFonts w:asciiTheme="minorHAnsi" w:hAnsiTheme="minorHAnsi" w:cs="Times New Roman"/>
          <w:u w:val="single"/>
        </w:rPr>
        <w:t>the potential for</w:t>
      </w:r>
      <w:r w:rsidRPr="00167608">
        <w:rPr>
          <w:rFonts w:asciiTheme="minorHAnsi" w:hAnsiTheme="minorHAnsi" w:cs="Times New Roman"/>
          <w:highlight w:val="yellow"/>
          <w:u w:val="single"/>
        </w:rPr>
        <w:t xml:space="preserve"> food crises</w:t>
      </w:r>
      <w:r w:rsidRPr="00167608">
        <w:rPr>
          <w:rFonts w:asciiTheme="minorHAnsi" w:hAnsiTheme="minorHAnsi" w:cs="Times New Roman"/>
          <w:sz w:val="14"/>
        </w:rPr>
        <w:t xml:space="preserve"> in poor countries </w:t>
      </w:r>
      <w:r w:rsidRPr="00167608">
        <w:rPr>
          <w:rFonts w:asciiTheme="minorHAnsi" w:hAnsiTheme="minorHAnsi" w:cs="Times New Roman"/>
          <w:u w:val="single"/>
        </w:rPr>
        <w:t xml:space="preserve">to </w:t>
      </w:r>
      <w:r w:rsidRPr="00167608">
        <w:rPr>
          <w:rFonts w:asciiTheme="minorHAnsi" w:hAnsiTheme="minorHAnsi" w:cs="Times New Roman"/>
          <w:highlight w:val="yellow"/>
          <w:u w:val="single"/>
        </w:rPr>
        <w:t>cause government collapse</w:t>
      </w:r>
      <w:r w:rsidRPr="00167608">
        <w:rPr>
          <w:rFonts w:asciiTheme="minorHAnsi" w:hAnsiTheme="minorHAnsi" w:cs="Times New Roman"/>
          <w:u w:val="single"/>
        </w:rPr>
        <w:t>.</w:t>
      </w:r>
      <w:r w:rsidRPr="00167608">
        <w:rPr>
          <w:rFonts w:asciiTheme="minorHAnsi" w:hAnsiTheme="minorHAnsi" w:cs="Times New Roman"/>
          <w:sz w:val="14"/>
        </w:rPr>
        <w:t xml:space="preserve"> </w:t>
      </w:r>
      <w:r w:rsidRPr="00167608">
        <w:rPr>
          <w:rFonts w:asciiTheme="minorHAnsi" w:hAnsiTheme="minorHAnsi" w:cs="Times New Roman"/>
          <w:u w:val="single"/>
        </w:rPr>
        <w:t xml:space="preserve">Those crises are brought on by ever worsening environmental degradation </w:t>
      </w:r>
      <w:r w:rsidRPr="00167608">
        <w:rPr>
          <w:rFonts w:asciiTheme="minorHAnsi" w:hAnsiTheme="minorHAnsi" w:cs="Times New Roman"/>
          <w:sz w:val="14"/>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sidRPr="00167608">
        <w:rPr>
          <w:rFonts w:asciiTheme="minorHAnsi" w:hAnsiTheme="minorHAnsi" w:cs="Times New Roman"/>
          <w:u w:val="single"/>
        </w:rPr>
        <w:t>the idea that civilization</w:t>
      </w:r>
      <w:r w:rsidRPr="00167608">
        <w:rPr>
          <w:rFonts w:asciiTheme="minorHAnsi" w:hAnsiTheme="minorHAnsi" w:cs="Times New Roman"/>
          <w:sz w:val="14"/>
        </w:rPr>
        <w:t xml:space="preserve"> itself </w:t>
      </w:r>
      <w:r w:rsidRPr="00167608">
        <w:rPr>
          <w:rFonts w:asciiTheme="minorHAnsi" w:hAnsiTheme="minorHAnsi" w:cs="Times New Roman"/>
          <w:u w:val="single"/>
        </w:rPr>
        <w:t>could disintegrate</w:t>
      </w:r>
      <w:r w:rsidRPr="00167608">
        <w:rPr>
          <w:rFonts w:asciiTheme="minorHAnsi" w:hAnsiTheme="minorHAnsi" w:cs="Times New Roman"/>
          <w:sz w:val="14"/>
        </w:rPr>
        <w:t xml:space="preserve"> probably </w:t>
      </w:r>
      <w:r w:rsidRPr="00167608">
        <w:rPr>
          <w:rFonts w:asciiTheme="minorHAnsi" w:hAnsiTheme="minorHAnsi" w:cs="Times New Roman"/>
          <w:u w:val="single"/>
        </w:rPr>
        <w:t>seems preposterous.</w:t>
      </w:r>
      <w:r w:rsidRPr="00167608">
        <w:rPr>
          <w:rFonts w:asciiTheme="minorHAnsi" w:hAnsiTheme="minorHAnsi" w:cs="Times New Roman"/>
          <w:sz w:val="14"/>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167608">
        <w:rPr>
          <w:rFonts w:asciiTheme="minorHAnsi" w:hAnsiTheme="minorHAnsi" w:cs="Times New Roman"/>
          <w:u w:val="single"/>
        </w:rPr>
        <w:t xml:space="preserve">The combined effects of those </w:t>
      </w:r>
      <w:r w:rsidRPr="00167608">
        <w:rPr>
          <w:rFonts w:asciiTheme="minorHAnsi" w:hAnsiTheme="minorHAnsi" w:cs="Times New Roman"/>
          <w:highlight w:val="yellow"/>
          <w:u w:val="single"/>
        </w:rPr>
        <w:t>trends and</w:t>
      </w:r>
      <w:r w:rsidRPr="00167608">
        <w:rPr>
          <w:rFonts w:asciiTheme="minorHAnsi" w:hAnsiTheme="minorHAnsi" w:cs="Times New Roman"/>
          <w:u w:val="single"/>
        </w:rPr>
        <w:t xml:space="preserve"> the </w:t>
      </w:r>
      <w:r w:rsidRPr="00167608">
        <w:rPr>
          <w:rFonts w:asciiTheme="minorHAnsi" w:hAnsiTheme="minorHAnsi" w:cs="Times New Roman"/>
          <w:highlight w:val="yellow"/>
          <w:u w:val="single"/>
        </w:rPr>
        <w:t>political tensions</w:t>
      </w:r>
      <w:r w:rsidRPr="00167608">
        <w:rPr>
          <w:rFonts w:asciiTheme="minorHAnsi" w:hAnsiTheme="minorHAnsi" w:cs="Times New Roman"/>
          <w:u w:val="single"/>
        </w:rPr>
        <w:t xml:space="preserve"> they generate point to the </w:t>
      </w:r>
      <w:r w:rsidRPr="00167608">
        <w:rPr>
          <w:rFonts w:asciiTheme="minorHAnsi" w:hAnsiTheme="minorHAnsi" w:cs="Times New Roman"/>
          <w:highlight w:val="yellow"/>
          <w:u w:val="single"/>
        </w:rPr>
        <w:t xml:space="preserve">breakdown </w:t>
      </w:r>
      <w:r w:rsidRPr="00167608">
        <w:rPr>
          <w:rFonts w:asciiTheme="minorHAnsi" w:hAnsiTheme="minorHAnsi" w:cs="Times New Roman"/>
          <w:u w:val="single"/>
        </w:rPr>
        <w:t xml:space="preserve">of </w:t>
      </w:r>
      <w:r w:rsidRPr="00167608">
        <w:rPr>
          <w:rFonts w:asciiTheme="minorHAnsi" w:hAnsiTheme="minorHAnsi" w:cs="Times New Roman"/>
          <w:highlight w:val="yellow"/>
          <w:u w:val="single"/>
        </w:rPr>
        <w:t>governments</w:t>
      </w:r>
      <w:r w:rsidRPr="00167608">
        <w:rPr>
          <w:rFonts w:asciiTheme="minorHAnsi" w:hAnsiTheme="minorHAnsi" w:cs="Times New Roman"/>
          <w:u w:val="single"/>
        </w:rPr>
        <w:t xml:space="preserve"> and societies. </w:t>
      </w:r>
      <w:r w:rsidRPr="00167608">
        <w:rPr>
          <w:rFonts w:asciiTheme="minorHAnsi" w:hAnsiTheme="minorHAnsi" w:cs="Times New Roman"/>
          <w:sz w:val="14"/>
        </w:rPr>
        <w:t>Yet I, too, have resisted the idea that food shortages could bring down not only individual governments but also our global civilization. I can no longer ignore that risk.</w:t>
      </w:r>
      <w:r w:rsidRPr="00167608">
        <w:rPr>
          <w:rFonts w:asciiTheme="minorHAnsi" w:hAnsiTheme="minorHAnsi" w:cs="Times New Roman"/>
          <w:sz w:val="14"/>
          <w:szCs w:val="16"/>
        </w:rPr>
        <w:t xml:space="preserve"> Our continuing failure to deal with the environmental declines that are undermining the world food economy--most important, falling water tables, eroding soils and rising temperatures--forces</w:t>
      </w:r>
      <w:r w:rsidRPr="00167608">
        <w:rPr>
          <w:rFonts w:asciiTheme="minorHAnsi" w:hAnsiTheme="minorHAnsi" w:cs="Times New Roman"/>
          <w:sz w:val="14"/>
        </w:rPr>
        <w:t xml:space="preserve"> me to conclude that </w:t>
      </w:r>
      <w:r w:rsidRPr="00167608">
        <w:rPr>
          <w:rFonts w:asciiTheme="minorHAnsi" w:hAnsiTheme="minorHAnsi" w:cs="Times New Roman"/>
          <w:u w:val="single"/>
        </w:rPr>
        <w:t xml:space="preserve">such a collapse is possible. </w:t>
      </w:r>
      <w:r w:rsidRPr="00167608">
        <w:rPr>
          <w:rFonts w:asciiTheme="minorHAnsi" w:hAnsiTheme="minorHAnsi" w:cs="Times New Roman"/>
          <w:sz w:val="14"/>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167608">
        <w:rPr>
          <w:rFonts w:asciiTheme="minorHAnsi" w:hAnsiTheme="minorHAnsi" w:cs="Times New Roman"/>
          <w:u w:val="single"/>
        </w:rPr>
        <w:t xml:space="preserve"> As demand for food rises faster than supplies are growing, the resulting </w:t>
      </w:r>
      <w:r w:rsidRPr="00167608">
        <w:rPr>
          <w:rFonts w:asciiTheme="minorHAnsi" w:hAnsiTheme="minorHAnsi" w:cs="Times New Roman"/>
          <w:highlight w:val="yellow"/>
          <w:u w:val="single"/>
        </w:rPr>
        <w:t xml:space="preserve">food-price inflation puts </w:t>
      </w:r>
      <w:r w:rsidRPr="00167608">
        <w:rPr>
          <w:rStyle w:val="Emphasis"/>
          <w:rFonts w:asciiTheme="minorHAnsi" w:hAnsiTheme="minorHAnsi"/>
          <w:highlight w:val="yellow"/>
        </w:rPr>
        <w:t>severe stress</w:t>
      </w:r>
      <w:r w:rsidRPr="00167608">
        <w:rPr>
          <w:rFonts w:asciiTheme="minorHAnsi" w:hAnsiTheme="minorHAnsi" w:cs="Times New Roman"/>
          <w:highlight w:val="yellow"/>
          <w:u w:val="single"/>
        </w:rPr>
        <w:t xml:space="preserve"> on </w:t>
      </w:r>
      <w:r w:rsidRPr="00167608">
        <w:rPr>
          <w:rFonts w:asciiTheme="minorHAnsi" w:hAnsiTheme="minorHAnsi" w:cs="Times New Roman"/>
          <w:u w:val="single"/>
        </w:rPr>
        <w:t xml:space="preserve">the </w:t>
      </w:r>
      <w:r w:rsidRPr="00167608">
        <w:rPr>
          <w:rFonts w:asciiTheme="minorHAnsi" w:hAnsiTheme="minorHAnsi" w:cs="Times New Roman"/>
          <w:highlight w:val="yellow"/>
          <w:u w:val="single"/>
        </w:rPr>
        <w:t xml:space="preserve">governments </w:t>
      </w:r>
      <w:r w:rsidRPr="00167608">
        <w:rPr>
          <w:rFonts w:asciiTheme="minorHAnsi" w:hAnsiTheme="minorHAnsi" w:cs="Times New Roman"/>
          <w:sz w:val="14"/>
        </w:rPr>
        <w:t>of countries already</w:t>
      </w:r>
      <w:r w:rsidRPr="00167608">
        <w:rPr>
          <w:rFonts w:asciiTheme="minorHAnsi" w:hAnsiTheme="minorHAnsi" w:cs="Times New Roman"/>
          <w:sz w:val="16"/>
          <w:u w:val="single"/>
        </w:rPr>
        <w:t xml:space="preserve"> </w:t>
      </w:r>
      <w:r w:rsidRPr="00167608">
        <w:rPr>
          <w:rStyle w:val="Emphasis"/>
          <w:rFonts w:asciiTheme="minorHAnsi" w:hAnsiTheme="minorHAnsi"/>
          <w:highlight w:val="yellow"/>
        </w:rPr>
        <w:t>teetering</w:t>
      </w:r>
      <w:r w:rsidRPr="00167608">
        <w:rPr>
          <w:rStyle w:val="Emphasis"/>
          <w:rFonts w:asciiTheme="minorHAnsi" w:hAnsiTheme="minorHAnsi"/>
        </w:rPr>
        <w:t xml:space="preserve"> </w:t>
      </w:r>
      <w:r w:rsidRPr="00167608">
        <w:rPr>
          <w:rStyle w:val="Emphasis"/>
          <w:rFonts w:asciiTheme="minorHAnsi" w:hAnsiTheme="minorHAnsi"/>
          <w:highlight w:val="yellow"/>
        </w:rPr>
        <w:t>on the edge of chaos</w:t>
      </w:r>
      <w:r w:rsidRPr="00167608">
        <w:rPr>
          <w:rFonts w:asciiTheme="minorHAnsi" w:hAnsiTheme="minorHAnsi" w:cs="Times New Roman"/>
          <w:u w:val="single"/>
        </w:rPr>
        <w:t>.</w:t>
      </w:r>
      <w:r w:rsidRPr="00167608">
        <w:rPr>
          <w:rFonts w:asciiTheme="minorHAnsi" w:hAnsiTheme="minorHAnsi" w:cs="Times New Roman"/>
          <w:sz w:val="14"/>
        </w:rPr>
        <w:t xml:space="preserve"> Unable to buy grain or grow their own, hungry people take to the streets. Indeed, even before the steep climb in grain prices in 2008, the number of failing states was expanding [see sidebar at left]. Many of their problem's </w:t>
      </w:r>
      <w:proofErr w:type="gramStart"/>
      <w:r w:rsidRPr="00167608">
        <w:rPr>
          <w:rFonts w:asciiTheme="minorHAnsi" w:hAnsiTheme="minorHAnsi" w:cs="Times New Roman"/>
          <w:sz w:val="14"/>
        </w:rPr>
        <w:t>stem</w:t>
      </w:r>
      <w:proofErr w:type="gramEnd"/>
      <w:r w:rsidRPr="00167608">
        <w:rPr>
          <w:rFonts w:asciiTheme="minorHAnsi" w:hAnsiTheme="minorHAnsi" w:cs="Times New Roman"/>
          <w:sz w:val="14"/>
        </w:rPr>
        <w:t xml:space="preserve"> from a failure to slow the growth of their populations. But </w:t>
      </w:r>
      <w:r w:rsidRPr="00167608">
        <w:rPr>
          <w:rFonts w:asciiTheme="minorHAnsi" w:hAnsiTheme="minorHAnsi" w:cs="Times New Roman"/>
          <w:highlight w:val="yellow"/>
          <w:u w:val="single"/>
        </w:rPr>
        <w:t xml:space="preserve">if the food situation continues </w:t>
      </w:r>
      <w:r w:rsidRPr="00167608">
        <w:rPr>
          <w:rFonts w:asciiTheme="minorHAnsi" w:hAnsiTheme="minorHAnsi" w:cs="Times New Roman"/>
          <w:u w:val="single"/>
        </w:rPr>
        <w:t xml:space="preserve">to deteriorate, </w:t>
      </w:r>
      <w:r w:rsidRPr="00167608">
        <w:rPr>
          <w:rFonts w:asciiTheme="minorHAnsi" w:hAnsiTheme="minorHAnsi" w:cs="Times New Roman"/>
          <w:highlight w:val="yellow"/>
          <w:u w:val="single"/>
        </w:rPr>
        <w:t xml:space="preserve">entire nations will break down </w:t>
      </w:r>
      <w:r w:rsidRPr="00167608">
        <w:rPr>
          <w:rFonts w:asciiTheme="minorHAnsi" w:hAnsiTheme="minorHAnsi" w:cs="Times New Roman"/>
          <w:u w:val="single"/>
        </w:rPr>
        <w:t xml:space="preserve">at an </w:t>
      </w:r>
      <w:proofErr w:type="gramStart"/>
      <w:r w:rsidRPr="00167608">
        <w:rPr>
          <w:rFonts w:asciiTheme="minorHAnsi" w:hAnsiTheme="minorHAnsi" w:cs="Times New Roman"/>
          <w:u w:val="single"/>
        </w:rPr>
        <w:t>ever increasing</w:t>
      </w:r>
      <w:proofErr w:type="gramEnd"/>
      <w:r w:rsidRPr="00167608">
        <w:rPr>
          <w:rFonts w:asciiTheme="minorHAnsi" w:hAnsiTheme="minorHAnsi" w:cs="Times New Roman"/>
          <w:u w:val="single"/>
        </w:rPr>
        <w:t xml:space="preserve"> rate.</w:t>
      </w:r>
      <w:r w:rsidRPr="00167608">
        <w:rPr>
          <w:rFonts w:asciiTheme="minorHAnsi" w:hAnsiTheme="minorHAnsi" w:cs="Times New Roman"/>
          <w:sz w:val="14"/>
        </w:rPr>
        <w:t xml:space="preserve"> We have entered a new era in geopolitics. </w:t>
      </w:r>
      <w:r w:rsidRPr="00167608">
        <w:rPr>
          <w:rFonts w:asciiTheme="minorHAnsi" w:hAnsiTheme="minorHAnsi" w:cs="Times New Roman"/>
          <w:u w:val="single"/>
        </w:rPr>
        <w:t>In the 20th century the main threat to international security was superpower conflict; today it is failing states.</w:t>
      </w:r>
      <w:r w:rsidRPr="00167608">
        <w:rPr>
          <w:rFonts w:asciiTheme="minorHAnsi" w:hAnsiTheme="minorHAnsi" w:cs="Times New Roman"/>
          <w:sz w:val="14"/>
        </w:rPr>
        <w:t xml:space="preserve"> It is not the concentration of power but its absence that puts us at risk.</w:t>
      </w:r>
      <w:r w:rsidRPr="00167608">
        <w:rPr>
          <w:rFonts w:asciiTheme="minorHAnsi" w:hAnsiTheme="minorHAnsi" w:cs="Times New Roman"/>
          <w:u w:val="single"/>
        </w:rPr>
        <w:t xml:space="preserve"> </w:t>
      </w:r>
      <w:r w:rsidRPr="00167608">
        <w:rPr>
          <w:rFonts w:asciiTheme="minorHAnsi" w:hAnsiTheme="minorHAnsi" w:cs="Times New Roman"/>
          <w:sz w:val="14"/>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167608">
        <w:rPr>
          <w:rFonts w:asciiTheme="minorHAnsi" w:hAnsiTheme="minorHAnsi" w:cs="Times New Roman"/>
          <w:u w:val="single"/>
        </w:rPr>
        <w:t xml:space="preserve"> </w:t>
      </w:r>
      <w:r w:rsidRPr="00167608">
        <w:rPr>
          <w:rFonts w:asciiTheme="minorHAnsi" w:hAnsiTheme="minorHAnsi" w:cs="Times New Roman"/>
          <w:highlight w:val="yellow"/>
          <w:u w:val="single"/>
        </w:rPr>
        <w:t xml:space="preserve">Failing states are </w:t>
      </w:r>
      <w:r w:rsidRPr="00167608">
        <w:rPr>
          <w:rFonts w:asciiTheme="minorHAnsi" w:hAnsiTheme="minorHAnsi" w:cs="Times New Roman"/>
          <w:u w:val="single"/>
        </w:rPr>
        <w:t xml:space="preserve">of international concern because they </w:t>
      </w:r>
      <w:r w:rsidRPr="00167608">
        <w:rPr>
          <w:rFonts w:asciiTheme="minorHAnsi" w:hAnsiTheme="minorHAnsi" w:cs="Times New Roman"/>
          <w:highlight w:val="yellow"/>
          <w:u w:val="single"/>
        </w:rPr>
        <w:t>are a source of terrorists,</w:t>
      </w:r>
      <w:r w:rsidRPr="00167608">
        <w:rPr>
          <w:rFonts w:asciiTheme="minorHAnsi" w:hAnsiTheme="minorHAnsi" w:cs="Times New Roman"/>
          <w:u w:val="single"/>
        </w:rPr>
        <w:t xml:space="preserve"> drugs, weapons and refugees, </w:t>
      </w:r>
      <w:r w:rsidRPr="00167608">
        <w:rPr>
          <w:rFonts w:asciiTheme="minorHAnsi" w:hAnsiTheme="minorHAnsi" w:cs="Times New Roman"/>
          <w:highlight w:val="yellow"/>
          <w:u w:val="single"/>
        </w:rPr>
        <w:t>threatening political stability everywhere.</w:t>
      </w:r>
      <w:r w:rsidRPr="00167608">
        <w:rPr>
          <w:rFonts w:asciiTheme="minorHAnsi" w:hAnsiTheme="minorHAnsi" w:cs="Times New Roman"/>
          <w:sz w:val="1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167608">
        <w:rPr>
          <w:rFonts w:asciiTheme="minorHAnsi" w:hAnsiTheme="minorHAnsi" w:cs="Times New Roman"/>
          <w:u w:val="single"/>
        </w:rPr>
        <w:t xml:space="preserve"> Our global civilization depends on a functioning network of </w:t>
      </w:r>
      <w:r w:rsidRPr="00167608">
        <w:rPr>
          <w:rFonts w:asciiTheme="minorHAnsi" w:hAnsiTheme="minorHAnsi" w:cs="Times New Roman"/>
          <w:highlight w:val="yellow"/>
          <w:u w:val="single"/>
        </w:rPr>
        <w:t xml:space="preserve">politically healthy nation-states </w:t>
      </w:r>
      <w:r w:rsidRPr="00167608">
        <w:rPr>
          <w:rFonts w:asciiTheme="minorHAnsi" w:hAnsiTheme="minorHAnsi" w:cs="Times New Roman"/>
          <w:u w:val="single"/>
        </w:rPr>
        <w:t xml:space="preserve">to </w:t>
      </w:r>
      <w:r w:rsidRPr="00167608">
        <w:rPr>
          <w:rFonts w:asciiTheme="minorHAnsi" w:hAnsiTheme="minorHAnsi" w:cs="Times New Roman"/>
          <w:highlight w:val="yellow"/>
          <w:u w:val="single"/>
        </w:rPr>
        <w:t xml:space="preserve">control </w:t>
      </w:r>
      <w:r w:rsidRPr="00167608">
        <w:rPr>
          <w:rFonts w:asciiTheme="minorHAnsi" w:hAnsiTheme="minorHAnsi" w:cs="Times New Roman"/>
          <w:u w:val="single"/>
        </w:rPr>
        <w:t xml:space="preserve">the spread of infectious </w:t>
      </w:r>
      <w:r w:rsidRPr="00167608">
        <w:rPr>
          <w:rFonts w:asciiTheme="minorHAnsi" w:hAnsiTheme="minorHAnsi" w:cs="Times New Roman"/>
          <w:highlight w:val="yellow"/>
          <w:u w:val="single"/>
        </w:rPr>
        <w:t xml:space="preserve">disease, </w:t>
      </w:r>
      <w:r w:rsidRPr="00167608">
        <w:rPr>
          <w:rFonts w:asciiTheme="minorHAnsi" w:hAnsiTheme="minorHAnsi" w:cs="Times New Roman"/>
          <w:u w:val="single"/>
        </w:rPr>
        <w:t xml:space="preserve">to </w:t>
      </w:r>
      <w:r w:rsidRPr="00167608">
        <w:rPr>
          <w:rFonts w:asciiTheme="minorHAnsi" w:hAnsiTheme="minorHAnsi" w:cs="Times New Roman"/>
          <w:highlight w:val="yellow"/>
          <w:u w:val="single"/>
        </w:rPr>
        <w:t>manage</w:t>
      </w:r>
      <w:r w:rsidRPr="00167608">
        <w:rPr>
          <w:rFonts w:asciiTheme="minorHAnsi" w:hAnsiTheme="minorHAnsi" w:cs="Times New Roman"/>
          <w:u w:val="single"/>
        </w:rPr>
        <w:t xml:space="preserve"> the international monetary system, to control international </w:t>
      </w:r>
      <w:r w:rsidRPr="00167608">
        <w:rPr>
          <w:rFonts w:asciiTheme="minorHAnsi" w:hAnsiTheme="minorHAnsi" w:cs="Times New Roman"/>
          <w:highlight w:val="yellow"/>
          <w:u w:val="single"/>
        </w:rPr>
        <w:t xml:space="preserve">terrorism </w:t>
      </w:r>
      <w:r w:rsidRPr="00167608">
        <w:rPr>
          <w:rFonts w:asciiTheme="minorHAnsi" w:hAnsiTheme="minorHAnsi" w:cs="Times New Roman"/>
          <w:u w:val="single"/>
        </w:rPr>
        <w:t xml:space="preserve">and to reach scores of other common goals. </w:t>
      </w:r>
      <w:r w:rsidRPr="00167608">
        <w:rPr>
          <w:rFonts w:asciiTheme="minorHAnsi" w:hAnsiTheme="minorHAnsi" w:cs="Times New Roman"/>
          <w:highlight w:val="yellow"/>
          <w:u w:val="single"/>
        </w:rPr>
        <w:t xml:space="preserve">If the system for controlling </w:t>
      </w:r>
      <w:r w:rsidRPr="00167608">
        <w:rPr>
          <w:rFonts w:asciiTheme="minorHAnsi" w:hAnsiTheme="minorHAnsi" w:cs="Times New Roman"/>
          <w:u w:val="single"/>
        </w:rPr>
        <w:t xml:space="preserve">infectious </w:t>
      </w:r>
      <w:r w:rsidRPr="00167608">
        <w:rPr>
          <w:rFonts w:asciiTheme="minorHAnsi" w:hAnsiTheme="minorHAnsi" w:cs="Times New Roman"/>
          <w:u w:val="single"/>
          <w:bdr w:val="single" w:sz="4" w:space="0" w:color="auto"/>
        </w:rPr>
        <w:t>diseases</w:t>
      </w:r>
      <w:r w:rsidRPr="00167608">
        <w:rPr>
          <w:rFonts w:asciiTheme="minorHAnsi" w:hAnsiTheme="minorHAnsi" w:cs="Times New Roman"/>
          <w:sz w:val="14"/>
          <w:bdr w:val="single" w:sz="4" w:space="0" w:color="auto"/>
        </w:rPr>
        <w:t>--</w:t>
      </w:r>
      <w:r w:rsidRPr="00167608">
        <w:rPr>
          <w:rFonts w:asciiTheme="minorHAnsi" w:hAnsiTheme="minorHAnsi" w:cs="Times New Roman"/>
          <w:u w:val="single"/>
          <w:bdr w:val="single" w:sz="4" w:space="0" w:color="auto"/>
        </w:rPr>
        <w:t>such as polio, SARS or avian flu--</w:t>
      </w:r>
      <w:r w:rsidRPr="00167608">
        <w:rPr>
          <w:rFonts w:asciiTheme="minorHAnsi" w:hAnsiTheme="minorHAnsi" w:cs="Times New Roman"/>
          <w:highlight w:val="yellow"/>
          <w:u w:val="single"/>
          <w:bdr w:val="single" w:sz="4" w:space="0" w:color="auto"/>
        </w:rPr>
        <w:t>breaks down, humanity will be in trouble.</w:t>
      </w:r>
      <w:r w:rsidRPr="00167608">
        <w:rPr>
          <w:rFonts w:asciiTheme="minorHAnsi" w:hAnsiTheme="minorHAnsi" w:cs="Times New Roman"/>
          <w:highlight w:val="yellow"/>
          <w:u w:val="single"/>
        </w:rPr>
        <w:t xml:space="preserve"> </w:t>
      </w:r>
      <w:r w:rsidRPr="00167608">
        <w:rPr>
          <w:rFonts w:asciiTheme="minorHAnsi" w:hAnsiTheme="minorHAnsi" w:cs="Times New Roman"/>
          <w:u w:val="single"/>
        </w:rPr>
        <w:t xml:space="preserve">Once </w:t>
      </w:r>
      <w:r w:rsidRPr="00167608">
        <w:rPr>
          <w:rFonts w:asciiTheme="minorHAnsi" w:hAnsiTheme="minorHAnsi" w:cs="Times New Roman"/>
          <w:highlight w:val="yellow"/>
          <w:u w:val="single"/>
        </w:rPr>
        <w:t xml:space="preserve">states </w:t>
      </w:r>
      <w:r w:rsidRPr="00167608">
        <w:rPr>
          <w:rFonts w:asciiTheme="minorHAnsi" w:hAnsiTheme="minorHAnsi" w:cs="Times New Roman"/>
          <w:u w:val="single"/>
        </w:rPr>
        <w:t>fail</w:t>
      </w:r>
      <w:r w:rsidRPr="00167608">
        <w:rPr>
          <w:rFonts w:asciiTheme="minorHAnsi" w:hAnsiTheme="minorHAnsi" w:cs="Times New Roman"/>
          <w:sz w:val="14"/>
        </w:rPr>
        <w:t xml:space="preserve">, no one assumes responsibility for </w:t>
      </w:r>
      <w:proofErr w:type="gramStart"/>
      <w:r w:rsidRPr="00167608">
        <w:rPr>
          <w:rFonts w:asciiTheme="minorHAnsi" w:hAnsiTheme="minorHAnsi" w:cs="Times New Roman"/>
          <w:sz w:val="14"/>
        </w:rPr>
        <w:t>their</w:t>
      </w:r>
      <w:proofErr w:type="gramEnd"/>
      <w:r w:rsidRPr="00167608">
        <w:rPr>
          <w:rFonts w:asciiTheme="minorHAnsi" w:hAnsiTheme="minorHAnsi" w:cs="Times New Roman"/>
          <w:sz w:val="14"/>
        </w:rPr>
        <w:t xml:space="preserve"> debt to outside lenders. If enough states disintegrate, </w:t>
      </w:r>
      <w:r w:rsidRPr="00167608">
        <w:rPr>
          <w:rFonts w:asciiTheme="minorHAnsi" w:hAnsiTheme="minorHAnsi" w:cs="Times New Roman"/>
          <w:u w:val="single"/>
        </w:rPr>
        <w:t xml:space="preserve">their </w:t>
      </w:r>
      <w:r w:rsidRPr="00167608">
        <w:rPr>
          <w:rFonts w:asciiTheme="minorHAnsi" w:hAnsiTheme="minorHAnsi" w:cs="Times New Roman"/>
          <w:highlight w:val="yellow"/>
          <w:u w:val="single"/>
        </w:rPr>
        <w:t xml:space="preserve">fall will threaten </w:t>
      </w:r>
      <w:r w:rsidRPr="00167608">
        <w:rPr>
          <w:rFonts w:asciiTheme="minorHAnsi" w:hAnsiTheme="minorHAnsi" w:cs="Times New Roman"/>
          <w:u w:val="single"/>
        </w:rPr>
        <w:t xml:space="preserve">the </w:t>
      </w:r>
      <w:r w:rsidRPr="00167608">
        <w:rPr>
          <w:rFonts w:asciiTheme="minorHAnsi" w:hAnsiTheme="minorHAnsi" w:cs="Times New Roman"/>
          <w:u w:val="single"/>
          <w:bdr w:val="single" w:sz="4" w:space="0" w:color="auto"/>
        </w:rPr>
        <w:t xml:space="preserve">stability of global </w:t>
      </w:r>
      <w:r w:rsidRPr="00167608">
        <w:rPr>
          <w:rFonts w:asciiTheme="minorHAnsi" w:hAnsiTheme="minorHAnsi" w:cs="Times New Roman"/>
          <w:highlight w:val="yellow"/>
          <w:u w:val="single"/>
          <w:bdr w:val="single" w:sz="4" w:space="0" w:color="auto"/>
        </w:rPr>
        <w:t>civilization</w:t>
      </w:r>
      <w:r w:rsidRPr="00167608">
        <w:rPr>
          <w:rFonts w:asciiTheme="minorHAnsi" w:hAnsiTheme="minorHAnsi" w:cs="Times New Roman"/>
          <w:u w:val="single"/>
        </w:rPr>
        <w:t xml:space="preserve"> itself.</w:t>
      </w:r>
    </w:p>
    <w:p w14:paraId="11BF0865" w14:textId="77777777" w:rsidR="00C17BC2" w:rsidRDefault="00C17BC2" w:rsidP="00B55AD5">
      <w:pPr>
        <w:rPr>
          <w:rFonts w:asciiTheme="minorHAnsi" w:hAnsiTheme="minorHAnsi"/>
        </w:rPr>
      </w:pPr>
    </w:p>
    <w:p w14:paraId="68B1CF79" w14:textId="77777777" w:rsidR="00281E80" w:rsidRDefault="00281E80" w:rsidP="00281E80">
      <w:pPr>
        <w:pStyle w:val="Heading2"/>
      </w:pPr>
      <w:r>
        <w:t>1NC—Terror DA</w:t>
      </w:r>
    </w:p>
    <w:p w14:paraId="08714B6C" w14:textId="77777777" w:rsidR="008A57E9" w:rsidRPr="00DF3695" w:rsidRDefault="008A57E9" w:rsidP="008A57E9">
      <w:pPr>
        <w:pStyle w:val="Heading4"/>
      </w:pPr>
      <w:r>
        <w:t>Status quo b</w:t>
      </w:r>
      <w:r w:rsidRPr="00DF3695">
        <w:t xml:space="preserve">order surveillance deters </w:t>
      </w:r>
      <w:r>
        <w:t xml:space="preserve">and catches </w:t>
      </w:r>
      <w:r w:rsidRPr="00DF3695">
        <w:t xml:space="preserve">nuclear </w:t>
      </w:r>
      <w:r>
        <w:t>terrorists</w:t>
      </w:r>
      <w:r w:rsidRPr="00DF3695">
        <w:t xml:space="preserve"> </w:t>
      </w:r>
    </w:p>
    <w:p w14:paraId="7D672860" w14:textId="77777777" w:rsidR="008A57E9" w:rsidRDefault="008A57E9" w:rsidP="008A57E9">
      <w:r w:rsidRPr="00DF3695">
        <w:rPr>
          <w:rStyle w:val="Style13ptBold"/>
        </w:rPr>
        <w:t>Bunn and Tobey</w:t>
      </w:r>
      <w:r>
        <w:t xml:space="preserve">, </w:t>
      </w:r>
      <w:r w:rsidRPr="00DF3695">
        <w:rPr>
          <w:rStyle w:val="Style13ptBold"/>
        </w:rPr>
        <w:t>5-20</w:t>
      </w:r>
      <w:r>
        <w:t xml:space="preserve">-2015, Bunn is a professor at Harvard Kennedy School and co-principal investigator for the Kennedy School’s Project on Managing the Atom. Tobey is a senior fellow at Harvard Kennedy School’s </w:t>
      </w:r>
      <w:proofErr w:type="spellStart"/>
      <w:r>
        <w:t>Belfer</w:t>
      </w:r>
      <w:proofErr w:type="spellEnd"/>
      <w:r>
        <w:t xml:space="preserve"> Center and former deputy administrator for Defense Nuclear Nonproliferation </w:t>
      </w:r>
      <w:proofErr w:type="gramStart"/>
      <w:r>
        <w:t>at  the</w:t>
      </w:r>
      <w:proofErr w:type="gramEnd"/>
      <w:r>
        <w:t xml:space="preserve"> National Nuclear Security Administration. Roth is research associate with the </w:t>
      </w:r>
      <w:proofErr w:type="spellStart"/>
      <w:r>
        <w:t>Belfer</w:t>
      </w:r>
      <w:proofErr w:type="spellEnd"/>
      <w:r>
        <w:t xml:space="preserve"> Center’s Project on Managing the </w:t>
      </w:r>
      <w:proofErr w:type="spellStart"/>
      <w:r>
        <w:t>Atom."Don’t</w:t>
      </w:r>
      <w:proofErr w:type="spellEnd"/>
      <w:r>
        <w:t xml:space="preserve"> weaken our defenses against nuclear smuggling," http://thehill.com/blogs/congress-blog/homeland-security/242566-dont-weaken-our-defenses-against-nuclear-smuggling)//GV</w:t>
      </w:r>
    </w:p>
    <w:p w14:paraId="7984E947" w14:textId="77777777" w:rsidR="008A57E9" w:rsidRPr="00DF3695" w:rsidRDefault="008A57E9" w:rsidP="008A57E9">
      <w:pPr>
        <w:rPr>
          <w:rStyle w:val="StyleUnderline"/>
        </w:rPr>
      </w:pPr>
      <w:r w:rsidRPr="006C2020">
        <w:rPr>
          <w:rStyle w:val="Emphasis"/>
          <w:highlight w:val="yellow"/>
        </w:rPr>
        <w:t>Don’t weaken our defenses against nuclear smuggling</w:t>
      </w:r>
      <w:r>
        <w:rPr>
          <w:rStyle w:val="Emphasis"/>
        </w:rPr>
        <w:t xml:space="preserve"> </w:t>
      </w:r>
      <w:r w:rsidRPr="00DF3695">
        <w:rPr>
          <w:rStyle w:val="StyleUnderline"/>
        </w:rPr>
        <w:t>When smugglers carrying deadly radioactive cesium-137 emerged from the woods near the Armenian-Georgian border in August 2014, the police were waiting</w:t>
      </w:r>
      <w:r w:rsidRPr="00DF3695">
        <w:rPr>
          <w:sz w:val="14"/>
        </w:rPr>
        <w:t xml:space="preserve">. They were far from any fixed radiation detector. But the Georgian security services learned the </w:t>
      </w:r>
      <w:r w:rsidRPr="006C2020">
        <w:rPr>
          <w:rStyle w:val="Emphasis"/>
          <w:highlight w:val="yellow"/>
        </w:rPr>
        <w:t>smugglers chose not to use the official border</w:t>
      </w:r>
      <w:r w:rsidRPr="00DF3695">
        <w:rPr>
          <w:rStyle w:val="Emphasis"/>
        </w:rPr>
        <w:t xml:space="preserve"> crossing </w:t>
      </w:r>
      <w:r w:rsidRPr="006C2020">
        <w:rPr>
          <w:rStyle w:val="Emphasis"/>
          <w:highlight w:val="yellow"/>
        </w:rPr>
        <w:t>because there was a radiation detector</w:t>
      </w:r>
      <w:r w:rsidRPr="00DF3695">
        <w:rPr>
          <w:rStyle w:val="Emphasis"/>
        </w:rPr>
        <w:t xml:space="preserve"> there </w:t>
      </w:r>
      <w:r w:rsidRPr="00DF3695">
        <w:rPr>
          <w:sz w:val="14"/>
        </w:rPr>
        <w:t xml:space="preserve">— driving them right into the police’s arms on the wild border. </w:t>
      </w:r>
      <w:r w:rsidRPr="00DF3695">
        <w:rPr>
          <w:rStyle w:val="StyleUnderline"/>
        </w:rPr>
        <w:t xml:space="preserve">Had there been no radiation detector at the official border crossing, </w:t>
      </w:r>
      <w:r w:rsidRPr="006C2020">
        <w:rPr>
          <w:rStyle w:val="StyleUnderline"/>
          <w:highlight w:val="yellow"/>
        </w:rPr>
        <w:t>the smugglers would have passed through without detection. The possibility of a terrorist detonating a</w:t>
      </w:r>
      <w:r w:rsidRPr="006C2020">
        <w:rPr>
          <w:sz w:val="14"/>
          <w:highlight w:val="yellow"/>
        </w:rPr>
        <w:t xml:space="preserve"> “</w:t>
      </w:r>
      <w:r w:rsidRPr="006C2020">
        <w:rPr>
          <w:rStyle w:val="Emphasis"/>
          <w:highlight w:val="yellow"/>
        </w:rPr>
        <w:t>dirty bomb</w:t>
      </w:r>
      <w:r w:rsidRPr="00DF3695">
        <w:rPr>
          <w:rStyle w:val="Emphasis"/>
        </w:rPr>
        <w:t xml:space="preserve">” or even a crude nuclear bomb </w:t>
      </w:r>
      <w:r w:rsidRPr="006C2020">
        <w:rPr>
          <w:rStyle w:val="Emphasis"/>
          <w:highlight w:val="yellow"/>
        </w:rPr>
        <w:t>is one of the gravest threats facing the U</w:t>
      </w:r>
      <w:r w:rsidRPr="00DF3695">
        <w:rPr>
          <w:rStyle w:val="Emphasis"/>
        </w:rPr>
        <w:t xml:space="preserve">nited </w:t>
      </w:r>
      <w:r w:rsidRPr="006C2020">
        <w:rPr>
          <w:rStyle w:val="Emphasis"/>
          <w:highlight w:val="yellow"/>
        </w:rPr>
        <w:t>S</w:t>
      </w:r>
      <w:r w:rsidRPr="00DF3695">
        <w:rPr>
          <w:rStyle w:val="Emphasis"/>
        </w:rPr>
        <w:t>tates today.</w:t>
      </w:r>
      <w:r w:rsidRPr="00DF3695">
        <w:rPr>
          <w:sz w:val="14"/>
        </w:rPr>
        <w:t xml:space="preserve"> Yet the House Armed Services Committee is pushing a bill that would prohibit funding for fixed radiation detectors to catch nuclear smugglers – both for installing new ones and even for maintaining the ones U.S. taxpayers have already paid billions to install. </w:t>
      </w:r>
      <w:r w:rsidRPr="00DF3695">
        <w:rPr>
          <w:rStyle w:val="Emphasis"/>
        </w:rPr>
        <w:t>Radiation detection is a highly imperfect line of defense</w:t>
      </w:r>
      <w:r w:rsidRPr="00DF3695">
        <w:rPr>
          <w:sz w:val="14"/>
        </w:rPr>
        <w:t>. Once nuclear material has left the facility where it is supposed to be, it could be anywhere, and recovering it poses an enormous challenge. T</w:t>
      </w:r>
      <w:r w:rsidRPr="00DF3695">
        <w:rPr>
          <w:rStyle w:val="StyleUnderline"/>
        </w:rPr>
        <w:t>he immense length of national borders, the huge scale of legitimate traffic, the myriad pathways across these borders, and the small size and sometimes weak radiation signal of the nuclear and radiological materials terrorists might be seeking combine to make nuclear smuggling extraordinarily difficult to stop.</w:t>
      </w:r>
      <w:r>
        <w:rPr>
          <w:rStyle w:val="StyleUnderline"/>
        </w:rPr>
        <w:t xml:space="preserve"> </w:t>
      </w:r>
      <w:r w:rsidRPr="00DF3695">
        <w:rPr>
          <w:sz w:val="14"/>
        </w:rPr>
        <w:t xml:space="preserve">But that hardly justifies giving up. From airports to bridges across major waterways to the loading stations at container ports, there are many locations where fixed radiation detectors make sense. A balanced program to defeat nuclear smugglers must include strong security to keep material from being stolen in the first place, effective law enforcement and intelligence work, and interdiction efforts and border controls backed by both fixed and mobile radiation detectors. </w:t>
      </w:r>
      <w:r w:rsidRPr="006C2020">
        <w:rPr>
          <w:rStyle w:val="Emphasis"/>
          <w:highlight w:val="yellow"/>
        </w:rPr>
        <w:t>These elements work together, reinforcing</w:t>
      </w:r>
      <w:r w:rsidRPr="00DF3695">
        <w:rPr>
          <w:rStyle w:val="Emphasis"/>
        </w:rPr>
        <w:t xml:space="preserve"> each other’s e</w:t>
      </w:r>
      <w:r w:rsidRPr="006C2020">
        <w:rPr>
          <w:rStyle w:val="Emphasis"/>
          <w:highlight w:val="yellow"/>
        </w:rPr>
        <w:t>ffectiveness</w:t>
      </w:r>
      <w:r w:rsidRPr="00DF3695">
        <w:rPr>
          <w:rStyle w:val="Emphasis"/>
        </w:rPr>
        <w:t xml:space="preserve">. In addition to detecting stolen radioactive and nuclear material, fixed </w:t>
      </w:r>
      <w:r w:rsidRPr="006C2020">
        <w:rPr>
          <w:rStyle w:val="Emphasis"/>
          <w:highlight w:val="yellow"/>
        </w:rPr>
        <w:t>radiation detectors deter smugglers from using official borders</w:t>
      </w:r>
      <w:r w:rsidRPr="00DF3695">
        <w:rPr>
          <w:sz w:val="14"/>
        </w:rPr>
        <w:t xml:space="preserve">, limiting their options and making them easier to catch. As a military leader in </w:t>
      </w:r>
      <w:proofErr w:type="spellStart"/>
      <w:r w:rsidRPr="00DF3695">
        <w:rPr>
          <w:sz w:val="14"/>
        </w:rPr>
        <w:t>Azerbaijian</w:t>
      </w:r>
      <w:proofErr w:type="spellEnd"/>
      <w:r w:rsidRPr="00DF3695">
        <w:rPr>
          <w:sz w:val="14"/>
        </w:rPr>
        <w:t xml:space="preserve">—which shares borders with Russia—recently argued, “to </w:t>
      </w:r>
      <w:r w:rsidRPr="006C2020">
        <w:rPr>
          <w:rStyle w:val="Emphasis"/>
          <w:highlight w:val="yellow"/>
        </w:rPr>
        <w:t>leave an unequipped border</w:t>
      </w:r>
      <w:r w:rsidRPr="00DF3695">
        <w:rPr>
          <w:rStyle w:val="Emphasis"/>
        </w:rPr>
        <w:t xml:space="preserve"> crossing </w:t>
      </w:r>
      <w:r w:rsidRPr="006C2020">
        <w:rPr>
          <w:rStyle w:val="Emphasis"/>
          <w:highlight w:val="yellow"/>
        </w:rPr>
        <w:t>is like leaving the window open</w:t>
      </w:r>
      <w:r w:rsidRPr="00DF3695">
        <w:rPr>
          <w:rStyle w:val="Emphasis"/>
        </w:rPr>
        <w:t>.”</w:t>
      </w:r>
      <w:r>
        <w:rPr>
          <w:rStyle w:val="Emphasis"/>
        </w:rPr>
        <w:t xml:space="preserve"> </w:t>
      </w:r>
      <w:r w:rsidRPr="00DF3695">
        <w:rPr>
          <w:sz w:val="14"/>
        </w:rPr>
        <w:t xml:space="preserve">For nearly twenty years, both Republicans and Democrats in Congress and the White House have invested billions in putting in place a network of thousands of fixed radiation detectors in more than fifty countries. Cutting off funding now would mean abandoning partners across the world, after years of painstaking diplomacy – and would undermine the investment already made, reducing the chance that existing detectors would continue to be used effectively. </w:t>
      </w:r>
      <w:r w:rsidRPr="00DF3695">
        <w:rPr>
          <w:rStyle w:val="StyleUnderline"/>
        </w:rPr>
        <w:t>As much of the nuclear and radiological material smuggled to date has come from Russia—a country with hundreds of tons of nuclear weapons material spread across dozens of facilities—detecting smuggling from Russia is vital</w:t>
      </w:r>
      <w:r w:rsidRPr="00DF3695">
        <w:rPr>
          <w:sz w:val="14"/>
        </w:rPr>
        <w:t xml:space="preserve">. It became even more important last year, </w:t>
      </w:r>
      <w:r w:rsidRPr="00DF3695">
        <w:rPr>
          <w:rStyle w:val="StyleUnderline"/>
        </w:rPr>
        <w:t>when Russia halted nearly all work with the United States on improving the security of its nuclear stockpiles, increasing the risk of nuclear theft and smuggling</w:t>
      </w:r>
      <w:r w:rsidRPr="00DF3695">
        <w:rPr>
          <w:sz w:val="14"/>
        </w:rPr>
        <w:t xml:space="preserve">. The good news is that before the recent crisis in U.S.-Russian relations, Russia and the United States worked together to install a ring of detectors at all of Russia’s official border crossings. The bad news is that the </w:t>
      </w:r>
      <w:r w:rsidRPr="00DF3695">
        <w:rPr>
          <w:rStyle w:val="StyleUnderline"/>
        </w:rPr>
        <w:t>conflict in Ukraine has effectively erased some of those borders, and Russia’s customs union with Belarus and Kazakhstan means goods flow across those borders unchecked.</w:t>
      </w:r>
      <w:r>
        <w:rPr>
          <w:rStyle w:val="StyleUnderline"/>
        </w:rPr>
        <w:t xml:space="preserve"> </w:t>
      </w:r>
      <w:r w:rsidRPr="00DF3695">
        <w:rPr>
          <w:rStyle w:val="StyleUnderline"/>
        </w:rPr>
        <w:t>Hence, there is a clear need to install more fixed radiation detectors to patch the holes in the system already put in place.</w:t>
      </w:r>
      <w:r>
        <w:rPr>
          <w:rStyle w:val="StyleUnderline"/>
        </w:rPr>
        <w:t xml:space="preserve"> </w:t>
      </w:r>
      <w:r w:rsidRPr="00DF3695">
        <w:rPr>
          <w:rStyle w:val="StyleUnderline"/>
        </w:rPr>
        <w:t xml:space="preserve">Beyond Russia, there is radiological material located at thousands of inadequately protected </w:t>
      </w:r>
      <w:r w:rsidRPr="00DF3695">
        <w:rPr>
          <w:rStyle w:val="Emphasis"/>
        </w:rPr>
        <w:t>sites in more than a hundred countries.</w:t>
      </w:r>
      <w:r>
        <w:rPr>
          <w:rStyle w:val="Emphasis"/>
        </w:rPr>
        <w:t xml:space="preserve"> </w:t>
      </w:r>
      <w:r w:rsidRPr="006C2020">
        <w:rPr>
          <w:rStyle w:val="Emphasis"/>
          <w:highlight w:val="yellow"/>
        </w:rPr>
        <w:t>These vulnerabilities, combined with the</w:t>
      </w:r>
      <w:r w:rsidRPr="00DF3695">
        <w:rPr>
          <w:rStyle w:val="Emphasis"/>
        </w:rPr>
        <w:t xml:space="preserve"> rise of groups like </w:t>
      </w:r>
      <w:r w:rsidRPr="006C2020">
        <w:rPr>
          <w:rStyle w:val="Emphasis"/>
        </w:rPr>
        <w:t>t</w:t>
      </w:r>
      <w:r w:rsidRPr="00DF3695">
        <w:rPr>
          <w:rStyle w:val="Emphasis"/>
        </w:rPr>
        <w:t xml:space="preserve">he </w:t>
      </w:r>
      <w:r w:rsidRPr="006C2020">
        <w:rPr>
          <w:rStyle w:val="Emphasis"/>
          <w:highlight w:val="yellow"/>
        </w:rPr>
        <w:t>Islamic State</w:t>
      </w:r>
      <w:r w:rsidRPr="00DF3695">
        <w:rPr>
          <w:rStyle w:val="Emphasis"/>
        </w:rPr>
        <w:t xml:space="preserve"> who are bent on mass violence and terror, </w:t>
      </w:r>
      <w:r w:rsidRPr="006C2020">
        <w:rPr>
          <w:rStyle w:val="Emphasis"/>
          <w:highlight w:val="yellow"/>
        </w:rPr>
        <w:t>make deliberately weakening defenses</w:t>
      </w:r>
      <w:r w:rsidRPr="00DF3695">
        <w:rPr>
          <w:rStyle w:val="Emphasis"/>
        </w:rPr>
        <w:t xml:space="preserve"> against nuclear smugglers </w:t>
      </w:r>
      <w:r w:rsidRPr="006C2020">
        <w:rPr>
          <w:rStyle w:val="Emphasis"/>
          <w:highlight w:val="yellow"/>
        </w:rPr>
        <w:t>recklessly negligent</w:t>
      </w:r>
      <w:r w:rsidRPr="00DF3695">
        <w:rPr>
          <w:rStyle w:val="Emphasis"/>
        </w:rPr>
        <w:t>.</w:t>
      </w:r>
      <w:r>
        <w:rPr>
          <w:rStyle w:val="Emphasis"/>
        </w:rPr>
        <w:t xml:space="preserve"> </w:t>
      </w:r>
      <w:r w:rsidRPr="00DF3695">
        <w:rPr>
          <w:sz w:val="14"/>
        </w:rPr>
        <w:t xml:space="preserve">The </w:t>
      </w:r>
      <w:r w:rsidRPr="00DF3695">
        <w:rPr>
          <w:rStyle w:val="StyleUnderline"/>
        </w:rPr>
        <w:t xml:space="preserve">proposed end of funding for fixed radiation detectors would send precisely the wrong message </w:t>
      </w:r>
      <w:r w:rsidRPr="00DF3695">
        <w:rPr>
          <w:sz w:val="14"/>
        </w:rPr>
        <w:t xml:space="preserve">as the United States prepares to host a global nuclear security summit in 2016. </w:t>
      </w:r>
      <w:r w:rsidRPr="00DF3695">
        <w:rPr>
          <w:rStyle w:val="StyleUnderline"/>
        </w:rPr>
        <w:t>The United States should be pressing countries to keep their foot on the gas in reducing the threat of nuclear terrorism, not letting up on the effort itself.</w:t>
      </w:r>
      <w:r>
        <w:rPr>
          <w:rStyle w:val="StyleUnderline"/>
        </w:rPr>
        <w:t xml:space="preserve"> </w:t>
      </w:r>
      <w:r w:rsidRPr="00DF3695">
        <w:rPr>
          <w:sz w:val="14"/>
        </w:rPr>
        <w:t xml:space="preserve">Cooler heads can still stop this proposal and maintain a balanced effort to stop nuclear smuggling. Senator John McCain (R-Ariz.), for example, now chairman of the Senate Armed Services Committee, argued in 2008 that </w:t>
      </w:r>
      <w:r w:rsidRPr="00DF3695">
        <w:rPr>
          <w:rStyle w:val="StyleUnderline"/>
        </w:rPr>
        <w:t>the United States needed to “redouble” its “efforts to reduce the risk that nuclear…weapons may fall into the hands of terrorists.”  Let us hope that he and others remember that priority and maintain our investment in the full set of tools for detecting nuclear smugglers.</w:t>
      </w:r>
    </w:p>
    <w:p w14:paraId="764D5539" w14:textId="77777777" w:rsidR="00412454" w:rsidRDefault="00412454" w:rsidP="00412454">
      <w:pPr>
        <w:pStyle w:val="Heading4"/>
      </w:pPr>
      <w:r>
        <w:t xml:space="preserve">Terrorist organizations working with drug cartels </w:t>
      </w:r>
    </w:p>
    <w:p w14:paraId="0FCB55E2" w14:textId="77777777" w:rsidR="00412454" w:rsidRPr="00EB6B04" w:rsidRDefault="00412454" w:rsidP="00412454">
      <w:r w:rsidRPr="00160259">
        <w:rPr>
          <w:rStyle w:val="Heading4Char"/>
        </w:rPr>
        <w:t xml:space="preserve"> </w:t>
      </w:r>
      <w:proofErr w:type="spellStart"/>
      <w:r w:rsidRPr="00160259">
        <w:rPr>
          <w:rStyle w:val="Heading4Char"/>
        </w:rPr>
        <w:t>Barkoukis</w:t>
      </w:r>
      <w:proofErr w:type="spellEnd"/>
      <w:r w:rsidRPr="00160259">
        <w:rPr>
          <w:rStyle w:val="Heading4Char"/>
        </w:rPr>
        <w:t xml:space="preserve"> 14</w:t>
      </w:r>
      <w:r>
        <w:t xml:space="preserve"> (Leah, the online features editor and web editor at Townhall.com, “ISIS, Mexican Drug Cartels Teaming Up?</w:t>
      </w:r>
      <w:proofErr w:type="gramStart"/>
      <w:r>
        <w:t>”,</w:t>
      </w:r>
      <w:proofErr w:type="gramEnd"/>
      <w:r>
        <w:t xml:space="preserve"> August 21</w:t>
      </w:r>
      <w:r w:rsidRPr="00431467">
        <w:rPr>
          <w:vertAlign w:val="superscript"/>
        </w:rPr>
        <w:t>st</w:t>
      </w:r>
      <w:r>
        <w:t xml:space="preserve"> 2014, </w:t>
      </w:r>
      <w:hyperlink r:id="rId26" w:history="1">
        <w:r w:rsidRPr="0060140D">
          <w:rPr>
            <w:rStyle w:val="Hyperlink"/>
          </w:rPr>
          <w:t>http://www.freerepublic.com/focus/news/3195711/posts</w:t>
        </w:r>
      </w:hyperlink>
      <w:r>
        <w:t xml:space="preserve">) </w:t>
      </w:r>
    </w:p>
    <w:p w14:paraId="06AA816B" w14:textId="77777777" w:rsidR="00412454" w:rsidRPr="00EB6B04" w:rsidRDefault="00412454" w:rsidP="00412454">
      <w:pPr>
        <w:rPr>
          <w:rStyle w:val="Emphasis"/>
        </w:rPr>
      </w:pPr>
      <w:r w:rsidRPr="00EB6B04">
        <w:rPr>
          <w:rStyle w:val="Emphasis"/>
        </w:rPr>
        <w:t>The relationship between drug trafficking and terrorism has long existed, and can take many forms depending on the goals and needs of each party.</w:t>
      </w:r>
      <w:r w:rsidRPr="00EB6B04">
        <w:rPr>
          <w:sz w:val="16"/>
        </w:rPr>
        <w:t xml:space="preserve"> Sometimes </w:t>
      </w:r>
      <w:r w:rsidRPr="00EB6B04">
        <w:rPr>
          <w:rStyle w:val="Emphasis"/>
        </w:rPr>
        <w:t>hybrid criminal-terrorist organizations form in which terrorist groups become involved in the drug trade to fund operations, purchase equipment, and pay foot soldiers. In return, they provide safe passageways for the drugs and give traffickers tips for circumventing customs and security forces.</w:t>
      </w:r>
      <w:r w:rsidRPr="00EB6B04">
        <w:rPr>
          <w:sz w:val="16"/>
        </w:rPr>
        <w:t xml:space="preserve"> Other times a localized criminal organization or terrorist group lacks expertise, so increased contacts and business with major drug cartels helps advance the sophistication of their operation. Ultimately, though, </w:t>
      </w:r>
      <w:r w:rsidRPr="00EB6B04">
        <w:rPr>
          <w:rStyle w:val="Emphasis"/>
        </w:rPr>
        <w:t>both have logistical needs and working with or even talking to each other allows the groups to share lessons learned, important contacts to corrupt officials, and operational methods.</w:t>
      </w:r>
      <w:r w:rsidRPr="00EB6B04">
        <w:rPr>
          <w:sz w:val="16"/>
        </w:rPr>
        <w:t xml:space="preserve"> Thus, it’s not surprising to hear that the </w:t>
      </w:r>
      <w:r w:rsidRPr="00EB6B04">
        <w:rPr>
          <w:rStyle w:val="Emphasis"/>
        </w:rPr>
        <w:t>Islamic State (ISIS/ISIL) is already talking to Mexican drug cartels.</w:t>
      </w:r>
      <w:r w:rsidRPr="00EB6B04">
        <w:rPr>
          <w:sz w:val="16"/>
        </w:rPr>
        <w:t xml:space="preserve"> Rep. Ted Poe (R-TX), a member of the House Judiciary Committee on Crime, Terrorism, and Homeland Security, said as much on </w:t>
      </w:r>
      <w:proofErr w:type="spellStart"/>
      <w:r w:rsidRPr="00EB6B04">
        <w:rPr>
          <w:sz w:val="16"/>
        </w:rPr>
        <w:t>Newmax</w:t>
      </w:r>
      <w:proofErr w:type="spellEnd"/>
      <w:r w:rsidRPr="00EB6B04">
        <w:rPr>
          <w:sz w:val="16"/>
        </w:rPr>
        <w:t xml:space="preserve"> TV’s “America’s Forum” on Wednesday when asked if there’s any interaction between the two. “My opinion is yes,” he replied. “There seems to be at least a talking to each other. How much? I don’t know. But ... </w:t>
      </w:r>
      <w:r w:rsidRPr="00EB6B04">
        <w:rPr>
          <w:rStyle w:val="Emphasis"/>
        </w:rPr>
        <w:t>drug cartels use the same operational plan as terrorist groups do. They kill their opponents, they behead their opponents, they brag about it and they have operational control of many portions of the southern border of the United States.</w:t>
      </w:r>
      <w:r w:rsidRPr="00EB6B04">
        <w:rPr>
          <w:sz w:val="16"/>
        </w:rPr>
        <w:t xml:space="preserve"> Mexico doesn’t. The United States doesn’t. Otherwise they wouldn’t be crossing daily with their drugs. </w:t>
      </w:r>
      <w:r w:rsidRPr="00EB6B04">
        <w:rPr>
          <w:rStyle w:val="Emphasis"/>
        </w:rPr>
        <w:t>They’re as vicious as some of these other terrorist organizations. We need to recognize them that this is an organized international crime group. And we have to deal with them as such.” Even amid all the domestic and international crises going on at the moment, it’s important that the American people and lawmakers not give up on putting pressure on this administration to beef up border security.</w:t>
      </w:r>
      <w:r w:rsidRPr="00EB6B04">
        <w:rPr>
          <w:sz w:val="16"/>
        </w:rPr>
        <w:t xml:space="preserve"> The crisis at the Southwest border is about more than just the illegal immigration of tens of thousands of Central Americans—it’</w:t>
      </w:r>
      <w:r w:rsidRPr="00EB6B04">
        <w:rPr>
          <w:rStyle w:val="Emphasis"/>
        </w:rPr>
        <w:t>s about national security. Criminals, violent gang members, drug cartel members, and yes, terrorists, are also coming in and will continue to do so as long as this administration puts politics</w:t>
      </w:r>
      <w:r w:rsidRPr="00EB6B04">
        <w:rPr>
          <w:sz w:val="16"/>
        </w:rPr>
        <w:t xml:space="preserve"> and political correctness </w:t>
      </w:r>
      <w:r w:rsidRPr="00EB6B04">
        <w:rPr>
          <w:rStyle w:val="Emphasis"/>
        </w:rPr>
        <w:t>ahead of security.</w:t>
      </w:r>
    </w:p>
    <w:p w14:paraId="56338FD4" w14:textId="77777777" w:rsidR="00412454" w:rsidRDefault="00412454" w:rsidP="00412454">
      <w:pPr>
        <w:pStyle w:val="Heading4"/>
      </w:pPr>
      <w:r>
        <w:t>Un-</w:t>
      </w:r>
      <w:proofErr w:type="spellStart"/>
      <w:r>
        <w:t>surveilled</w:t>
      </w:r>
      <w:proofErr w:type="spellEnd"/>
      <w:r>
        <w:t xml:space="preserve"> cartels and ISIS will cooperate to smuggle weapons </w:t>
      </w:r>
    </w:p>
    <w:p w14:paraId="1321AD6E" w14:textId="77777777" w:rsidR="00412454" w:rsidRPr="00A52105" w:rsidRDefault="00412454" w:rsidP="00412454">
      <w:proofErr w:type="spellStart"/>
      <w:r w:rsidRPr="00BB3F6E">
        <w:rPr>
          <w:rStyle w:val="Heading4Char"/>
        </w:rPr>
        <w:t>Siouxland</w:t>
      </w:r>
      <w:proofErr w:type="spellEnd"/>
      <w:r w:rsidRPr="00BB3F6E">
        <w:rPr>
          <w:rStyle w:val="Heading4Char"/>
        </w:rPr>
        <w:t xml:space="preserve"> News 6/26</w:t>
      </w:r>
      <w:r>
        <w:t xml:space="preserve"> (News report for Northwest Iowa, “Isis Expansion Along U.S. Borders”, June 26</w:t>
      </w:r>
      <w:r w:rsidRPr="00257FBC">
        <w:rPr>
          <w:vertAlign w:val="superscript"/>
        </w:rPr>
        <w:t>th</w:t>
      </w:r>
      <w:r>
        <w:t xml:space="preserve"> 2015, </w:t>
      </w:r>
      <w:hyperlink r:id="rId27" w:history="1">
        <w:r w:rsidRPr="0060140D">
          <w:rPr>
            <w:rStyle w:val="Hyperlink"/>
          </w:rPr>
          <w:t>http://www.siouxlandnews.com/story/29413634/isis-expansion-along-us-borders</w:t>
        </w:r>
      </w:hyperlink>
      <w:r>
        <w:t xml:space="preserve">) </w:t>
      </w:r>
    </w:p>
    <w:p w14:paraId="0E0720A4" w14:textId="77777777" w:rsidR="00412454" w:rsidRDefault="00412454" w:rsidP="00412454">
      <w:pPr>
        <w:rPr>
          <w:sz w:val="16"/>
        </w:rPr>
      </w:pPr>
      <w:r w:rsidRPr="00A52105">
        <w:rPr>
          <w:sz w:val="16"/>
        </w:rPr>
        <w:t xml:space="preserve">WASHINGTON, D.C. - </w:t>
      </w:r>
      <w:r w:rsidRPr="00F6779F">
        <w:rPr>
          <w:rStyle w:val="StyleUnderline"/>
        </w:rPr>
        <w:t xml:space="preserve">Our southern border is long and U.S. border patrol agents work to fight illegal activity like illegal immigration, drugs and now according to an FBI consultant, </w:t>
      </w:r>
      <w:r w:rsidRPr="000261BA">
        <w:rPr>
          <w:rStyle w:val="StyleUnderline"/>
          <w:highlight w:val="yellow"/>
        </w:rPr>
        <w:t>the border could be an attractive region for ISIS thanks in part to powerful drug lords.</w:t>
      </w:r>
      <w:r w:rsidRPr="00F6779F">
        <w:rPr>
          <w:rStyle w:val="StyleUnderline"/>
        </w:rPr>
        <w:t xml:space="preserve"> "Drug dealers have found a way to move money without it being followed,”</w:t>
      </w:r>
      <w:r w:rsidRPr="00A52105">
        <w:rPr>
          <w:sz w:val="16"/>
        </w:rPr>
        <w:t xml:space="preserve"> said Tyrone Powers, Former FBI Agent. “They found a way to move people in and out and they found a way to move product</w:t>
      </w:r>
      <w:r w:rsidRPr="00F6779F">
        <w:rPr>
          <w:rStyle w:val="StyleUnderline"/>
        </w:rPr>
        <w:t xml:space="preserve">." That product powers refers to </w:t>
      </w:r>
      <w:proofErr w:type="gramStart"/>
      <w:r w:rsidRPr="00F6779F">
        <w:rPr>
          <w:rStyle w:val="StyleUnderline"/>
        </w:rPr>
        <w:t>is</w:t>
      </w:r>
      <w:proofErr w:type="gramEnd"/>
      <w:r w:rsidRPr="00F6779F">
        <w:rPr>
          <w:rStyle w:val="StyleUnderline"/>
        </w:rPr>
        <w:t xml:space="preserve"> tons and tons of meth, heroin and pot transferred through a labyrinth of tunnels from Mexico.</w:t>
      </w:r>
      <w:r w:rsidRPr="00A52105">
        <w:rPr>
          <w:sz w:val="16"/>
        </w:rPr>
        <w:t xml:space="preserve"> </w:t>
      </w:r>
      <w:proofErr w:type="gramStart"/>
      <w:r w:rsidRPr="00A52105">
        <w:rPr>
          <w:sz w:val="16"/>
        </w:rPr>
        <w:t>Drugs that are headed for the streets of the U.S.</w:t>
      </w:r>
      <w:proofErr w:type="gramEnd"/>
      <w:r w:rsidRPr="00A52105">
        <w:rPr>
          <w:sz w:val="16"/>
        </w:rPr>
        <w:t xml:space="preserve"> </w:t>
      </w:r>
      <w:r w:rsidRPr="00F6779F">
        <w:rPr>
          <w:rStyle w:val="StyleUnderline"/>
        </w:rPr>
        <w:t xml:space="preserve">But </w:t>
      </w:r>
      <w:r w:rsidRPr="000261BA">
        <w:rPr>
          <w:rStyle w:val="StyleUnderline"/>
          <w:highlight w:val="yellow"/>
        </w:rPr>
        <w:t xml:space="preserve">these </w:t>
      </w:r>
      <w:proofErr w:type="gramStart"/>
      <w:r w:rsidRPr="000261BA">
        <w:rPr>
          <w:rStyle w:val="StyleUnderline"/>
          <w:highlight w:val="yellow"/>
        </w:rPr>
        <w:t>tunnels</w:t>
      </w:r>
      <w:proofErr w:type="gramEnd"/>
      <w:r w:rsidRPr="000261BA">
        <w:rPr>
          <w:rStyle w:val="StyleUnderline"/>
          <w:highlight w:val="yellow"/>
        </w:rPr>
        <w:t xml:space="preserve"> could easily be </w:t>
      </w:r>
      <w:proofErr w:type="gramStart"/>
      <w:r w:rsidRPr="000261BA">
        <w:rPr>
          <w:rStyle w:val="StyleUnderline"/>
          <w:highlight w:val="yellow"/>
        </w:rPr>
        <w:t>an underground highway for ISIS to spawn its brutality here</w:t>
      </w:r>
      <w:proofErr w:type="gramEnd"/>
      <w:r w:rsidRPr="000261BA">
        <w:rPr>
          <w:rStyle w:val="StyleUnderline"/>
          <w:highlight w:val="yellow"/>
        </w:rPr>
        <w:t>.</w:t>
      </w:r>
      <w:r w:rsidRPr="00F6779F">
        <w:rPr>
          <w:rStyle w:val="StyleUnderline"/>
        </w:rPr>
        <w:t xml:space="preserve"> "</w:t>
      </w:r>
      <w:r w:rsidRPr="000261BA">
        <w:rPr>
          <w:rStyle w:val="StyleUnderline"/>
        </w:rPr>
        <w:t>The stronger they get over there, the more power they have so I can definitely see, in the future, collaboration between terrorist groups and drug dealers to our south</w:t>
      </w:r>
      <w:r w:rsidRPr="00F6779F">
        <w:rPr>
          <w:rStyle w:val="StyleUnderline"/>
        </w:rPr>
        <w:t>,"</w:t>
      </w:r>
      <w:r w:rsidRPr="00A52105">
        <w:rPr>
          <w:sz w:val="16"/>
        </w:rPr>
        <w:t xml:space="preserve"> said Senator Lindsey Graham, South Carolina, 2016 Presidential Candidate "It's individuals they bring into this country, maybe at some point, suicide bombers which is really scary and then weapons of mass destruction," said Powers</w:t>
      </w:r>
      <w:r w:rsidRPr="00F6779F">
        <w:rPr>
          <w:rStyle w:val="StyleUnderline"/>
        </w:rPr>
        <w:t xml:space="preserve">. </w:t>
      </w:r>
      <w:r w:rsidRPr="000261BA">
        <w:rPr>
          <w:rStyle w:val="StyleUnderline"/>
          <w:highlight w:val="yellow"/>
        </w:rPr>
        <w:t>Terrorist experts say the epidemic of unstable leadership in Mexico, combined with ruthless drug cartels creates a vacuum.</w:t>
      </w:r>
      <w:r w:rsidRPr="00F6779F">
        <w:rPr>
          <w:rStyle w:val="StyleUnderline"/>
        </w:rPr>
        <w:t xml:space="preserve"> "What's been going on in Mexico creates an opportunity for any organization to try to take advantage of it, whether it's ISIS or Al </w:t>
      </w:r>
      <w:proofErr w:type="spellStart"/>
      <w:r w:rsidRPr="00F6779F">
        <w:rPr>
          <w:rStyle w:val="StyleUnderline"/>
        </w:rPr>
        <w:t>Shabbab</w:t>
      </w:r>
      <w:proofErr w:type="spellEnd"/>
      <w:r w:rsidRPr="00A52105">
        <w:rPr>
          <w:sz w:val="16"/>
        </w:rPr>
        <w:t xml:space="preserve">," said Brandon </w:t>
      </w:r>
      <w:proofErr w:type="spellStart"/>
      <w:r w:rsidRPr="00A52105">
        <w:rPr>
          <w:sz w:val="16"/>
        </w:rPr>
        <w:t>Behlendorf</w:t>
      </w:r>
      <w:proofErr w:type="spellEnd"/>
      <w:r w:rsidRPr="00A52105">
        <w:rPr>
          <w:sz w:val="16"/>
        </w:rPr>
        <w:t>, Terrorist Targeting Strategist</w:t>
      </w:r>
      <w:r w:rsidRPr="00F6779F">
        <w:rPr>
          <w:rStyle w:val="StyleUnderline"/>
        </w:rPr>
        <w:t xml:space="preserve">. </w:t>
      </w:r>
      <w:r w:rsidRPr="000261BA">
        <w:rPr>
          <w:rStyle w:val="StyleUnderline"/>
          <w:highlight w:val="yellow"/>
        </w:rPr>
        <w:t>Two major drug cartels that could attract ISIS cover a lot of land in Mexico</w:t>
      </w:r>
      <w:r w:rsidRPr="00F6779F">
        <w:rPr>
          <w:rStyle w:val="StyleUnderline"/>
        </w:rPr>
        <w:t>.</w:t>
      </w:r>
      <w:r w:rsidRPr="00A52105">
        <w:rPr>
          <w:sz w:val="16"/>
        </w:rPr>
        <w:t xml:space="preserve"> Both skirt the U.S. border. The </w:t>
      </w:r>
      <w:proofErr w:type="spellStart"/>
      <w:r w:rsidRPr="00A52105">
        <w:rPr>
          <w:sz w:val="16"/>
        </w:rPr>
        <w:t>Sinalos</w:t>
      </w:r>
      <w:proofErr w:type="spellEnd"/>
      <w:r w:rsidRPr="00A52105">
        <w:rPr>
          <w:sz w:val="16"/>
        </w:rPr>
        <w:t xml:space="preserve"> Federation takes up western Mexico and borders Texas to California. Los Zetas occupies eastern Mexico and hugs the southern Texas </w:t>
      </w:r>
      <w:r w:rsidRPr="00F6779F">
        <w:rPr>
          <w:rStyle w:val="StyleUnderline"/>
        </w:rPr>
        <w:t>border. Experts say Al Qaeda already tried linking up with drug lords in Mexico roughly 15 years ago.</w:t>
      </w:r>
      <w:r w:rsidRPr="00A52105">
        <w:rPr>
          <w:sz w:val="16"/>
        </w:rPr>
        <w:t xml:space="preserve"> </w:t>
      </w:r>
      <w:proofErr w:type="gramStart"/>
      <w:r w:rsidRPr="00A52105">
        <w:rPr>
          <w:sz w:val="16"/>
        </w:rPr>
        <w:t>But to no avail</w:t>
      </w:r>
      <w:r w:rsidRPr="00F6779F">
        <w:rPr>
          <w:rStyle w:val="StyleUnderline"/>
        </w:rPr>
        <w:t>.</w:t>
      </w:r>
      <w:proofErr w:type="gramEnd"/>
      <w:r w:rsidRPr="00F6779F">
        <w:rPr>
          <w:rStyle w:val="StyleUnderline"/>
        </w:rPr>
        <w:t xml:space="preserve"> But Isis is far more determined than Al Qaeda. </w:t>
      </w:r>
      <w:r w:rsidRPr="00A52105">
        <w:rPr>
          <w:sz w:val="16"/>
        </w:rPr>
        <w:t>"It makes logical sense for ISIS to do this,” said powers. “But I do not think they'll be catching the intelligence agencies off guard, because this has been a persistent problem whether it was Al Qaeda or any other group."</w:t>
      </w:r>
    </w:p>
    <w:p w14:paraId="427BF896" w14:textId="77777777" w:rsidR="00412454" w:rsidRDefault="00412454" w:rsidP="00412454">
      <w:pPr>
        <w:pStyle w:val="Heading4"/>
      </w:pPr>
      <w:bookmarkStart w:id="2" w:name="_GoBack"/>
      <w:bookmarkEnd w:id="2"/>
      <w:r>
        <w:t xml:space="preserve">ISIS will sneak weapons of mass destruction across the border w/o surveillance </w:t>
      </w:r>
    </w:p>
    <w:p w14:paraId="28FC777F" w14:textId="77777777" w:rsidR="00412454" w:rsidRPr="006554FE" w:rsidRDefault="00412454" w:rsidP="00412454">
      <w:proofErr w:type="spellStart"/>
      <w:r w:rsidRPr="00EB6B04">
        <w:rPr>
          <w:rStyle w:val="Heading4Char"/>
        </w:rPr>
        <w:t>Cantilero</w:t>
      </w:r>
      <w:proofErr w:type="spellEnd"/>
      <w:r w:rsidRPr="00EB6B04">
        <w:rPr>
          <w:rStyle w:val="Heading4Char"/>
        </w:rPr>
        <w:t xml:space="preserve"> 7/1</w:t>
      </w:r>
      <w:r>
        <w:t xml:space="preserve"> (Monica, University of the Philippines </w:t>
      </w:r>
      <w:proofErr w:type="spellStart"/>
      <w:r>
        <w:t>Diliman</w:t>
      </w:r>
      <w:proofErr w:type="spellEnd"/>
      <w:r>
        <w:t>, Quezon City with expertise in Communication and Media, “ISIS could smuggle fighters, weapons into US via Mexican tunnels, says ex-FBI agent”, July 1</w:t>
      </w:r>
      <w:r w:rsidRPr="00D723F6">
        <w:rPr>
          <w:vertAlign w:val="superscript"/>
        </w:rPr>
        <w:t>st</w:t>
      </w:r>
      <w:r>
        <w:t xml:space="preserve"> 2015, </w:t>
      </w:r>
      <w:hyperlink r:id="rId28" w:history="1">
        <w:r w:rsidRPr="0060140D">
          <w:rPr>
            <w:rStyle w:val="Hyperlink"/>
          </w:rPr>
          <w:t>http://www.christiantoday.com/article/isis.could.smuggle.fighters.weapons.into.us.via.mexican.tunnels.says.ex.fbi.agent/57653.htm</w:t>
        </w:r>
      </w:hyperlink>
      <w:r>
        <w:t xml:space="preserve">) </w:t>
      </w:r>
    </w:p>
    <w:p w14:paraId="78811747" w14:textId="77777777" w:rsidR="00412454" w:rsidRDefault="00412454" w:rsidP="00412454">
      <w:pPr>
        <w:rPr>
          <w:sz w:val="16"/>
        </w:rPr>
      </w:pPr>
      <w:r w:rsidRPr="002C3E0F">
        <w:rPr>
          <w:rStyle w:val="Emphasis"/>
        </w:rPr>
        <w:t>A former FBI agent has warned that tunnels used by drug dealers to smuggle drugs and cash into the US from Mexico could be used by the Islamic State to move its jihadist fighters, including suicide bombers and even a nuclear warhead, into the United States</w:t>
      </w:r>
      <w:r w:rsidRPr="002C3E0F">
        <w:rPr>
          <w:sz w:val="16"/>
        </w:rPr>
        <w:t>. "Drug dealers have found a way to move money without it being followed," said former FBI agent Tyrone Powers during a recent remark on national television. "</w:t>
      </w:r>
      <w:r w:rsidRPr="002C3E0F">
        <w:rPr>
          <w:rStyle w:val="Emphasis"/>
        </w:rPr>
        <w:t>They found a way to move people in and out and they found a way to move product." ISIS agents may find a way to enter the US and "may be, at some point, suicide bombers, which is really scary, and then weapons of mass destruction</w:t>
      </w:r>
      <w:r w:rsidRPr="002C3E0F">
        <w:rPr>
          <w:sz w:val="16"/>
        </w:rPr>
        <w:t xml:space="preserve">," said Powers. </w:t>
      </w:r>
      <w:r w:rsidRPr="002C3E0F">
        <w:rPr>
          <w:rStyle w:val="Emphasis"/>
        </w:rPr>
        <w:t>Two major drug cartels that could be involved are the Sinaloa Federation</w:t>
      </w:r>
      <w:r w:rsidRPr="002C3E0F">
        <w:rPr>
          <w:sz w:val="16"/>
        </w:rPr>
        <w:t xml:space="preserve">, which controls western Mexico's borders from Texas to California, </w:t>
      </w:r>
      <w:r w:rsidRPr="002C3E0F">
        <w:rPr>
          <w:rStyle w:val="Emphasis"/>
        </w:rPr>
        <w:t>and the Los Zetas</w:t>
      </w:r>
      <w:r w:rsidRPr="002C3E0F">
        <w:rPr>
          <w:sz w:val="16"/>
        </w:rPr>
        <w:t xml:space="preserve">, which occupies eastern Mexico. </w:t>
      </w:r>
      <w:r w:rsidRPr="002C3E0F">
        <w:rPr>
          <w:rStyle w:val="Emphasis"/>
        </w:rPr>
        <w:t xml:space="preserve">Experts say al-Qaeda once tried to establish links with Mexican drug lords, </w:t>
      </w:r>
      <w:proofErr w:type="spellStart"/>
      <w:r w:rsidRPr="002C3E0F">
        <w:rPr>
          <w:sz w:val="16"/>
        </w:rPr>
        <w:t>Newsmax</w:t>
      </w:r>
      <w:proofErr w:type="spellEnd"/>
      <w:r w:rsidRPr="002C3E0F">
        <w:rPr>
          <w:sz w:val="16"/>
        </w:rPr>
        <w:t xml:space="preserve"> reported. "It makes logical sense for ISIS to do this," said Powers. "But I do not think they'll be catching the intelligence agencies off guard, because this has been a persistent problem whether it was al-Qaeda or any other group." Mexico's unstable leadership mixed with drug cartels can create a dangerous concoction that could be used by ISIS, according to experts. "What's been going on in </w:t>
      </w:r>
      <w:r w:rsidRPr="002C3E0F">
        <w:rPr>
          <w:rStyle w:val="Emphasis"/>
        </w:rPr>
        <w:t xml:space="preserve">Mexico creates an opportunity for any organization to try to take advantage of it, whether it's ISIS or Al </w:t>
      </w:r>
      <w:proofErr w:type="spellStart"/>
      <w:r w:rsidRPr="002C3E0F">
        <w:rPr>
          <w:rStyle w:val="Emphasis"/>
        </w:rPr>
        <w:t>Shabbab</w:t>
      </w:r>
      <w:proofErr w:type="spellEnd"/>
      <w:r w:rsidRPr="002C3E0F">
        <w:rPr>
          <w:sz w:val="16"/>
        </w:rPr>
        <w:t xml:space="preserve">," said Brandon </w:t>
      </w:r>
      <w:proofErr w:type="spellStart"/>
      <w:r w:rsidRPr="002C3E0F">
        <w:rPr>
          <w:sz w:val="16"/>
        </w:rPr>
        <w:t>Behlendorf</w:t>
      </w:r>
      <w:proofErr w:type="spellEnd"/>
      <w:r w:rsidRPr="002C3E0F">
        <w:rPr>
          <w:sz w:val="16"/>
        </w:rPr>
        <w:t xml:space="preserve">, a </w:t>
      </w:r>
      <w:proofErr w:type="gramStart"/>
      <w:r w:rsidRPr="002C3E0F">
        <w:rPr>
          <w:sz w:val="16"/>
        </w:rPr>
        <w:t>terrorist targeting</w:t>
      </w:r>
      <w:proofErr w:type="gramEnd"/>
      <w:r w:rsidRPr="002C3E0F">
        <w:rPr>
          <w:sz w:val="16"/>
        </w:rPr>
        <w:t xml:space="preserve"> strategist. </w:t>
      </w:r>
      <w:r w:rsidRPr="002C3E0F">
        <w:rPr>
          <w:rStyle w:val="Emphasis"/>
        </w:rPr>
        <w:t>The jihadist group claimed earlier this month that it plans to acquire a nuclear weapon from Pakistan and to sneak it into US territory using drug and human smuggling routes.</w:t>
      </w:r>
      <w:r w:rsidRPr="002C3E0F">
        <w:rPr>
          <w:sz w:val="16"/>
        </w:rPr>
        <w:t xml:space="preserve"> Judicial Watch reported in April that ISIS is managing a camp in northern Mexico just a few miles from El Paso, Texas, and that "coyotes" of the Juarez Cartel are helping to "move ISIS terrorists through the desert and across the border between Santa Teresa and Sunland Park, New Mexico</w:t>
      </w:r>
      <w:r w:rsidRPr="002C3E0F">
        <w:rPr>
          <w:rStyle w:val="Emphasis"/>
        </w:rPr>
        <w:t xml:space="preserve">." ISIS fighters are also being smuggled "through the porous border between </w:t>
      </w:r>
      <w:proofErr w:type="spellStart"/>
      <w:r w:rsidRPr="002C3E0F">
        <w:rPr>
          <w:rStyle w:val="Emphasis"/>
        </w:rPr>
        <w:t>Acala</w:t>
      </w:r>
      <w:proofErr w:type="spellEnd"/>
      <w:r w:rsidRPr="002C3E0F">
        <w:rPr>
          <w:rStyle w:val="Emphasis"/>
        </w:rPr>
        <w:t xml:space="preserve"> and Fort Hancock, Texas." The locations are being eyed by ISIS "because of their understaffed municipal and county police forces</w:t>
      </w:r>
      <w:r w:rsidRPr="002C3E0F">
        <w:rPr>
          <w:sz w:val="16"/>
        </w:rPr>
        <w:t xml:space="preserve">, and the relative safe-havens the areas provide for the unchecked large-scale drug smuggling that was already ongoing." In a related development, </w:t>
      </w:r>
      <w:r w:rsidRPr="002C3E0F">
        <w:rPr>
          <w:rStyle w:val="Emphasis"/>
        </w:rPr>
        <w:t>the CIA is now reassessing the view that the ISIS is mostly a "regional threat" following the "Bloody Friday" attacks that covered three countries on different continents.</w:t>
      </w:r>
      <w:r w:rsidRPr="002C3E0F">
        <w:rPr>
          <w:sz w:val="16"/>
        </w:rPr>
        <w:t xml:space="preserve"> The group is transforming into a global threat because of its ability to "</w:t>
      </w:r>
      <w:proofErr w:type="spellStart"/>
      <w:r w:rsidRPr="002C3E0F">
        <w:rPr>
          <w:sz w:val="16"/>
        </w:rPr>
        <w:t>evangelise</w:t>
      </w:r>
      <w:proofErr w:type="spellEnd"/>
      <w:r w:rsidRPr="002C3E0F">
        <w:rPr>
          <w:sz w:val="16"/>
        </w:rPr>
        <w:t xml:space="preserve"> followers," said retired Army Col. Peter </w:t>
      </w:r>
      <w:proofErr w:type="spellStart"/>
      <w:r w:rsidRPr="002C3E0F">
        <w:rPr>
          <w:sz w:val="16"/>
        </w:rPr>
        <w:t>Mansoor</w:t>
      </w:r>
      <w:proofErr w:type="spellEnd"/>
      <w:r w:rsidRPr="002C3E0F">
        <w:rPr>
          <w:sz w:val="16"/>
        </w:rPr>
        <w:t>, who helped create the US military campaign against al-Qaeda. "This will only continue unless something is done to destroy ISIL and reduce its appeal to the extremist fringe in the Islamic community," he added.</w:t>
      </w:r>
    </w:p>
    <w:p w14:paraId="7AF6331D" w14:textId="77777777" w:rsidR="00281E80" w:rsidRPr="00281E80" w:rsidRDefault="00281E80" w:rsidP="00281E80">
      <w:pPr>
        <w:rPr>
          <w:rStyle w:val="Style13ptBold"/>
        </w:rPr>
      </w:pPr>
    </w:p>
    <w:p w14:paraId="5213D625" w14:textId="77777777" w:rsidR="002565F7" w:rsidRDefault="002565F7" w:rsidP="00C17BC2">
      <w:pPr>
        <w:pStyle w:val="Heading1"/>
        <w:rPr>
          <w:rFonts w:asciiTheme="minorHAnsi" w:hAnsiTheme="minorHAnsi"/>
        </w:rPr>
      </w:pPr>
    </w:p>
    <w:p w14:paraId="5E0B37F6" w14:textId="77777777" w:rsidR="00D03C0B" w:rsidRDefault="00D03C0B" w:rsidP="00D03C0B">
      <w:pPr>
        <w:pStyle w:val="Heading1"/>
      </w:pPr>
      <w:r>
        <w:t>2NC</w:t>
      </w:r>
      <w:r>
        <w:rPr>
          <w:rFonts w:asciiTheme="minorHAnsi" w:hAnsiTheme="minorHAnsi"/>
        </w:rPr>
        <w:t xml:space="preserve"> </w:t>
      </w:r>
      <w:proofErr w:type="gramStart"/>
      <w:r>
        <w:t>On</w:t>
      </w:r>
      <w:proofErr w:type="gramEnd"/>
    </w:p>
    <w:p w14:paraId="6F6EAF22" w14:textId="77777777" w:rsidR="00D03C0B" w:rsidRPr="00D03C0B" w:rsidRDefault="00D03C0B" w:rsidP="00D03C0B">
      <w:pPr>
        <w:pStyle w:val="Heading2"/>
      </w:pPr>
      <w:r>
        <w:t xml:space="preserve">2NC—Framing </w:t>
      </w:r>
    </w:p>
    <w:p w14:paraId="0441923B" w14:textId="77777777" w:rsidR="00D03C0B" w:rsidRDefault="00D03C0B" w:rsidP="00D03C0B">
      <w:pPr>
        <w:pStyle w:val="Heading3"/>
      </w:pPr>
      <w:r>
        <w:t xml:space="preserve">2NC War T/ </w:t>
      </w:r>
      <w:proofErr w:type="spellStart"/>
      <w:r>
        <w:t>Svio</w:t>
      </w:r>
      <w:proofErr w:type="spellEnd"/>
    </w:p>
    <w:p w14:paraId="6293A40B" w14:textId="77777777" w:rsidR="00D03C0B" w:rsidRDefault="00D03C0B" w:rsidP="00D03C0B">
      <w:pPr>
        <w:pStyle w:val="Heading4"/>
      </w:pPr>
      <w:r>
        <w:t xml:space="preserve">War turns structural violence and outweighs on magnitude – all lives are infinitely valuable </w:t>
      </w:r>
    </w:p>
    <w:p w14:paraId="55092631" w14:textId="77777777" w:rsidR="00D03C0B" w:rsidRPr="00680289" w:rsidRDefault="00D03C0B" w:rsidP="00D03C0B">
      <w:pPr>
        <w:rPr>
          <w:rFonts w:cs="Arial"/>
        </w:rPr>
      </w:pPr>
      <w:r w:rsidRPr="00F612BF">
        <w:rPr>
          <w:rStyle w:val="Style13ptBold"/>
        </w:rPr>
        <w:t>Bulloch 8</w:t>
      </w:r>
      <w:r w:rsidRPr="00680289">
        <w:t xml:space="preserve"> </w:t>
      </w:r>
      <w:r w:rsidRPr="00680289">
        <w:rPr>
          <w:rStyle w:val="HTMLCite"/>
        </w:rPr>
        <w:t>Millennium - Journal of International Studies</w:t>
      </w:r>
      <w:r w:rsidRPr="00680289">
        <w:rPr>
          <w:rStyle w:val="slug-pub-date"/>
          <w:rFonts w:cs="Arial"/>
        </w:rPr>
        <w:t xml:space="preserve"> May 2008 </w:t>
      </w:r>
      <w:r w:rsidRPr="00680289">
        <w:rPr>
          <w:rStyle w:val="slug-vol"/>
          <w:i/>
          <w:iCs/>
        </w:rPr>
        <w:t xml:space="preserve">vol. 36 </w:t>
      </w:r>
      <w:r w:rsidRPr="00680289">
        <w:rPr>
          <w:rStyle w:val="slug-issue"/>
          <w:rFonts w:cs="Arial"/>
          <w:i/>
          <w:iCs/>
        </w:rPr>
        <w:t xml:space="preserve">no. 3 </w:t>
      </w:r>
      <w:r w:rsidRPr="00680289">
        <w:rPr>
          <w:rStyle w:val="slug-pages"/>
          <w:rFonts w:cs="Arial"/>
        </w:rPr>
        <w:t>575-595</w:t>
      </w:r>
      <w:r>
        <w:rPr>
          <w:rStyle w:val="slug-pages"/>
        </w:rPr>
        <w:t xml:space="preserve"> </w:t>
      </w:r>
      <w:r w:rsidRPr="00680289">
        <w:rPr>
          <w:rFonts w:cs="Arial"/>
        </w:rPr>
        <w:t>Douglas Bulloch, IR Department, London School of Economics and Political Science.</w:t>
      </w:r>
      <w:r>
        <w:rPr>
          <w:rFonts w:cs="Arial"/>
        </w:rPr>
        <w:t xml:space="preserve"> </w:t>
      </w:r>
      <w:r w:rsidRPr="00680289">
        <w:rPr>
          <w:rFonts w:cs="Arial"/>
        </w:rPr>
        <w:t>He is currently completing his PhD in International Relations at the London School of Economics, during which time he spent a year editing Millennium: J</w:t>
      </w:r>
      <w:r>
        <w:rPr>
          <w:rFonts w:cs="Arial"/>
        </w:rPr>
        <w:t>ournal of International Studies</w:t>
      </w:r>
    </w:p>
    <w:p w14:paraId="5B0B0ABA" w14:textId="77777777" w:rsidR="00D03C0B" w:rsidRDefault="00D03C0B" w:rsidP="00D03C0B">
      <w:pPr>
        <w:rPr>
          <w:rStyle w:val="StyleUnderline"/>
          <w:rFonts w:cs="Arial"/>
        </w:rPr>
      </w:pPr>
      <w:r w:rsidRPr="00680289">
        <w:rPr>
          <w:rFonts w:cs="Arial"/>
          <w:sz w:val="14"/>
        </w:rPr>
        <w:t xml:space="preserve"> But </w:t>
      </w:r>
      <w:r w:rsidRPr="003334FB">
        <w:rPr>
          <w:rStyle w:val="StyleUnderline"/>
          <w:highlight w:val="yellow"/>
        </w:rPr>
        <w:t>the idea that poverty and peace are</w:t>
      </w:r>
      <w:r w:rsidRPr="00680289">
        <w:rPr>
          <w:rStyle w:val="StyleUnderline"/>
          <w:rFonts w:cs="Arial"/>
        </w:rPr>
        <w:t xml:space="preserve"> directly </w:t>
      </w:r>
      <w:r w:rsidRPr="003334FB">
        <w:rPr>
          <w:rStyle w:val="StyleUnderline"/>
          <w:rFonts w:cs="Arial"/>
          <w:highlight w:val="yellow"/>
        </w:rPr>
        <w:t>related presupposes that wealth inequalities are</w:t>
      </w:r>
      <w:r w:rsidRPr="00680289">
        <w:rPr>
          <w:rFonts w:cs="Arial"/>
          <w:sz w:val="14"/>
        </w:rPr>
        <w:t xml:space="preserve"> – in and of themselves – </w:t>
      </w:r>
      <w:r w:rsidRPr="003334FB">
        <w:rPr>
          <w:rStyle w:val="StyleUnderline"/>
          <w:rFonts w:cs="Arial"/>
          <w:highlight w:val="yellow"/>
        </w:rPr>
        <w:t>unjust, and that the</w:t>
      </w:r>
      <w:r w:rsidRPr="00680289">
        <w:rPr>
          <w:rStyle w:val="StyleUnderline"/>
          <w:rFonts w:cs="Arial"/>
        </w:rPr>
        <w:t xml:space="preserve"> </w:t>
      </w:r>
      <w:r w:rsidRPr="003334FB">
        <w:rPr>
          <w:rStyle w:val="StyleUnderline"/>
          <w:rFonts w:cs="Arial"/>
          <w:highlight w:val="yellow"/>
        </w:rPr>
        <w:t>solution</w:t>
      </w:r>
      <w:r w:rsidRPr="00680289">
        <w:rPr>
          <w:rStyle w:val="StyleUnderline"/>
          <w:rFonts w:cs="Arial"/>
        </w:rPr>
        <w:t xml:space="preserve"> to the problem of war </w:t>
      </w:r>
      <w:r w:rsidRPr="003334FB">
        <w:rPr>
          <w:rStyle w:val="StyleUnderline"/>
          <w:rFonts w:cs="Arial"/>
          <w:highlight w:val="yellow"/>
        </w:rPr>
        <w:t>is to alleviate</w:t>
      </w:r>
      <w:r w:rsidRPr="00680289">
        <w:rPr>
          <w:rFonts w:cs="Arial"/>
          <w:sz w:val="14"/>
        </w:rPr>
        <w:t xml:space="preserve"> the injustice that inspires conflict, namely </w:t>
      </w:r>
      <w:r w:rsidRPr="003334FB">
        <w:rPr>
          <w:rStyle w:val="StyleUnderline"/>
          <w:rFonts w:cs="Arial"/>
          <w:highlight w:val="yellow"/>
        </w:rPr>
        <w:t>poverty</w:t>
      </w:r>
      <w:r w:rsidRPr="00680289">
        <w:rPr>
          <w:rStyle w:val="StyleUnderline"/>
          <w:rFonts w:cs="Arial"/>
        </w:rPr>
        <w:t xml:space="preserve">. </w:t>
      </w:r>
      <w:r w:rsidRPr="00680289">
        <w:rPr>
          <w:rFonts w:cs="Arial"/>
          <w:sz w:val="14"/>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3334FB">
        <w:rPr>
          <w:rStyle w:val="UnderlineBold"/>
          <w:rFonts w:cs="Arial"/>
          <w:highlight w:val="yellow"/>
        </w:rPr>
        <w:t>it rarely suffers any examination</w:t>
      </w:r>
      <w:r w:rsidRPr="00680289">
        <w:rPr>
          <w:rFonts w:cs="Arial"/>
          <w:sz w:val="14"/>
        </w:rPr>
        <w:t xml:space="preserve">. To suggest </w:t>
      </w:r>
      <w:r w:rsidRPr="003334FB">
        <w:rPr>
          <w:rStyle w:val="StyleUnderline"/>
          <w:rFonts w:cs="Arial"/>
          <w:highlight w:val="yellow"/>
        </w:rPr>
        <w:t>that war causes poverty</w:t>
      </w:r>
      <w:r w:rsidRPr="003334FB">
        <w:rPr>
          <w:rFonts w:cs="Arial"/>
          <w:sz w:val="14"/>
          <w:highlight w:val="yellow"/>
        </w:rPr>
        <w:t xml:space="preserve"> </w:t>
      </w:r>
      <w:r w:rsidRPr="003334FB">
        <w:rPr>
          <w:rStyle w:val="StyleUnderline"/>
          <w:rFonts w:cs="Arial"/>
          <w:highlight w:val="yellow"/>
        </w:rPr>
        <w:t>is</w:t>
      </w:r>
      <w:r w:rsidRPr="003334FB">
        <w:rPr>
          <w:rFonts w:cs="Arial"/>
          <w:sz w:val="14"/>
          <w:highlight w:val="yellow"/>
        </w:rPr>
        <w:t xml:space="preserve"> </w:t>
      </w:r>
      <w:r w:rsidRPr="00680289">
        <w:rPr>
          <w:rFonts w:cs="Arial"/>
          <w:sz w:val="14"/>
        </w:rPr>
        <w:t xml:space="preserve">to utter </w:t>
      </w:r>
      <w:r w:rsidRPr="003334FB">
        <w:rPr>
          <w:rStyle w:val="UnderlineBold"/>
          <w:rFonts w:cs="Arial"/>
          <w:highlight w:val="yellow"/>
        </w:rPr>
        <w:t>an obvious truth,</w:t>
      </w:r>
      <w:r w:rsidRPr="003334FB">
        <w:rPr>
          <w:rFonts w:cs="Arial"/>
          <w:sz w:val="14"/>
          <w:highlight w:val="yellow"/>
        </w:rPr>
        <w:t xml:space="preserve"> </w:t>
      </w:r>
      <w:r w:rsidRPr="003334FB">
        <w:rPr>
          <w:rStyle w:val="StyleUnderline"/>
          <w:rFonts w:cs="Arial"/>
          <w:highlight w:val="yellow"/>
        </w:rPr>
        <w:t>but</w:t>
      </w:r>
      <w:r w:rsidRPr="003334FB">
        <w:rPr>
          <w:rFonts w:cs="Arial"/>
          <w:sz w:val="14"/>
          <w:highlight w:val="yellow"/>
        </w:rPr>
        <w:t xml:space="preserve"> </w:t>
      </w:r>
      <w:r w:rsidRPr="00680289">
        <w:rPr>
          <w:rFonts w:cs="Arial"/>
          <w:sz w:val="14"/>
        </w:rPr>
        <w:t xml:space="preserve">to suggest </w:t>
      </w:r>
      <w:r w:rsidRPr="003334FB">
        <w:rPr>
          <w:rStyle w:val="StyleUnderline"/>
          <w:rFonts w:cs="Arial"/>
          <w:highlight w:val="yellow"/>
        </w:rPr>
        <w:t>the opposite is</w:t>
      </w:r>
      <w:r w:rsidRPr="00680289">
        <w:rPr>
          <w:rFonts w:cs="Arial"/>
          <w:sz w:val="14"/>
        </w:rPr>
        <w:t xml:space="preserve"> – on reflection – </w:t>
      </w:r>
      <w:r w:rsidRPr="003334FB">
        <w:rPr>
          <w:rStyle w:val="StyleUnderline"/>
          <w:rFonts w:cs="Arial"/>
          <w:highlight w:val="yellow"/>
        </w:rPr>
        <w:t xml:space="preserve">quite </w:t>
      </w:r>
      <w:r w:rsidRPr="003334FB">
        <w:rPr>
          <w:rStyle w:val="UnderlineBold"/>
          <w:rFonts w:cs="Arial"/>
          <w:highlight w:val="yellow"/>
        </w:rPr>
        <w:t>hard to believe</w:t>
      </w:r>
      <w:r w:rsidRPr="00680289">
        <w:rPr>
          <w:rStyle w:val="UnderlineBold"/>
          <w:rFonts w:cs="Arial"/>
        </w:rPr>
        <w:t>.</w:t>
      </w:r>
      <w:r w:rsidRPr="00680289">
        <w:rPr>
          <w:rFonts w:cs="Arial"/>
          <w:sz w:val="14"/>
        </w:rPr>
        <w:t xml:space="preserve"> </w:t>
      </w:r>
      <w:r w:rsidRPr="00680289">
        <w:rPr>
          <w:rStyle w:val="StyleUnderline"/>
          <w:rFonts w:cs="Arial"/>
        </w:rPr>
        <w:t>War is an expensive business</w:t>
      </w:r>
      <w:r w:rsidRPr="00680289">
        <w:rPr>
          <w:rFonts w:cs="Arial"/>
          <w:sz w:val="14"/>
        </w:rPr>
        <w:t xml:space="preserve"> in the twenty-first century, </w:t>
      </w:r>
      <w:r w:rsidRPr="00680289">
        <w:rPr>
          <w:rStyle w:val="StyleUnderline"/>
          <w:rFonts w:cs="Arial"/>
        </w:rPr>
        <w:t>even asymmetrically.</w:t>
      </w:r>
      <w:r w:rsidRPr="00680289">
        <w:rPr>
          <w:rFonts w:cs="Arial"/>
          <w:sz w:val="14"/>
        </w:rPr>
        <w:t xml:space="preserve"> And just to examine Bangladesh for a moment is enough at least to raise the question concerning the actual connection between peace and poverty. The government of Bangladesh is a threat only to itself, and despite 30 years of the </w:t>
      </w:r>
      <w:proofErr w:type="spellStart"/>
      <w:r w:rsidRPr="00680289">
        <w:rPr>
          <w:rFonts w:cs="Arial"/>
          <w:sz w:val="14"/>
        </w:rPr>
        <w:t>Grameen</w:t>
      </w:r>
      <w:proofErr w:type="spellEnd"/>
      <w:r w:rsidRPr="00680289">
        <w:rPr>
          <w:rFonts w:cs="Arial"/>
          <w:sz w:val="14"/>
        </w:rPr>
        <w:t xml:space="preserve"> Bank, Bangladesh remains in a state of incipient civil strife. So although Muhammad </w:t>
      </w:r>
      <w:proofErr w:type="spellStart"/>
      <w:r w:rsidRPr="00680289">
        <w:rPr>
          <w:rFonts w:cs="Arial"/>
          <w:sz w:val="14"/>
        </w:rPr>
        <w:t>Yunus</w:t>
      </w:r>
      <w:proofErr w:type="spellEnd"/>
      <w:r w:rsidRPr="00680289">
        <w:rPr>
          <w:rFonts w:cs="Arial"/>
          <w:sz w:val="14"/>
        </w:rPr>
        <w:t xml:space="preserve">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680289">
        <w:rPr>
          <w:rStyle w:val="StyleUnderline"/>
          <w:rFonts w:cs="Arial"/>
        </w:rPr>
        <w:t xml:space="preserve">the problem of peace and war </w:t>
      </w:r>
      <w:r w:rsidRPr="00680289">
        <w:rPr>
          <w:rFonts w:cs="Arial"/>
          <w:sz w:val="14"/>
        </w:rPr>
        <w:t xml:space="preserve">in our times. It does speak to the Western liberal mindset – as </w:t>
      </w:r>
      <w:proofErr w:type="spellStart"/>
      <w:r w:rsidRPr="00680289">
        <w:rPr>
          <w:rFonts w:cs="Arial"/>
          <w:sz w:val="14"/>
        </w:rPr>
        <w:t>Geir</w:t>
      </w:r>
      <w:proofErr w:type="spellEnd"/>
      <w:r w:rsidRPr="00680289">
        <w:rPr>
          <w:rFonts w:cs="Arial"/>
          <w:sz w:val="14"/>
        </w:rPr>
        <w:t xml:space="preserve"> </w:t>
      </w:r>
      <w:proofErr w:type="spellStart"/>
      <w:r w:rsidRPr="00680289">
        <w:rPr>
          <w:rFonts w:cs="Arial"/>
          <w:sz w:val="14"/>
        </w:rPr>
        <w:t>Lundestad</w:t>
      </w:r>
      <w:proofErr w:type="spellEnd"/>
      <w:r w:rsidRPr="00680289">
        <w:rPr>
          <w:rFonts w:cs="Arial"/>
          <w:sz w:val="14"/>
        </w:rPr>
        <w:t xml:space="preserve"> acknowledges – but then perhaps this exposes the extent to which </w:t>
      </w:r>
      <w:r w:rsidRPr="00680289">
        <w:rPr>
          <w:rStyle w:val="StyleUnderline"/>
          <w:rFonts w:cs="Arial"/>
        </w:rPr>
        <w:t>the Peace Prize itself has simply become</w:t>
      </w:r>
      <w:r w:rsidRPr="00680289">
        <w:rPr>
          <w:rFonts w:cs="Arial"/>
          <w:sz w:val="14"/>
        </w:rPr>
        <w:t xml:space="preserve"> an award that reflects a degree of </w:t>
      </w:r>
      <w:r w:rsidRPr="00680289">
        <w:rPr>
          <w:rStyle w:val="StyleUnderline"/>
          <w:rFonts w:cs="Arial"/>
        </w:rPr>
        <w:t>Western liberal wish-</w:t>
      </w:r>
      <w:proofErr w:type="spellStart"/>
      <w:r w:rsidRPr="00680289">
        <w:rPr>
          <w:rStyle w:val="StyleUnderline"/>
          <w:rFonts w:cs="Arial"/>
        </w:rPr>
        <w:t>fulfilment</w:t>
      </w:r>
      <w:proofErr w:type="spellEnd"/>
      <w:r w:rsidRPr="00680289">
        <w:rPr>
          <w:rFonts w:cs="Arial"/>
          <w:sz w:val="14"/>
        </w:rPr>
        <w:t xml:space="preserve">. </w:t>
      </w:r>
      <w:r w:rsidRPr="003334FB">
        <w:rPr>
          <w:rStyle w:val="StyleUnderline"/>
          <w:rFonts w:cs="Arial"/>
          <w:highlight w:val="yellow"/>
        </w:rPr>
        <w:t>It i</w:t>
      </w:r>
      <w:r w:rsidRPr="00680289">
        <w:rPr>
          <w:rStyle w:val="StyleUnderline"/>
          <w:rFonts w:cs="Arial"/>
        </w:rPr>
        <w:t>s</w:t>
      </w:r>
      <w:r w:rsidRPr="00680289">
        <w:rPr>
          <w:rFonts w:cs="Arial"/>
          <w:sz w:val="14"/>
        </w:rPr>
        <w:t xml:space="preserve"> perhaps </w:t>
      </w:r>
      <w:r w:rsidRPr="003334FB">
        <w:rPr>
          <w:rStyle w:val="StyleUnderline"/>
          <w:rFonts w:cs="Arial"/>
          <w:highlight w:val="yellow"/>
        </w:rPr>
        <w:t>comforting to believe</w:t>
      </w:r>
      <w:r w:rsidRPr="00680289">
        <w:rPr>
          <w:rStyle w:val="StyleUnderline"/>
          <w:rFonts w:cs="Arial"/>
        </w:rPr>
        <w:t xml:space="preserve"> </w:t>
      </w:r>
      <w:r w:rsidRPr="003334FB">
        <w:rPr>
          <w:rStyle w:val="StyleUnderline"/>
          <w:rFonts w:cs="Arial"/>
          <w:highlight w:val="yellow"/>
        </w:rPr>
        <w:t xml:space="preserve">that </w:t>
      </w:r>
      <w:r w:rsidRPr="003334FB">
        <w:rPr>
          <w:rStyle w:val="UnderlineBold"/>
          <w:rFonts w:cs="Arial"/>
          <w:highlight w:val="yellow"/>
        </w:rPr>
        <w:t>poverty causes violence,</w:t>
      </w:r>
      <w:r w:rsidRPr="003334FB">
        <w:rPr>
          <w:rFonts w:cs="Arial"/>
          <w:sz w:val="14"/>
          <w:highlight w:val="yellow"/>
        </w:rPr>
        <w:t xml:space="preserve"> </w:t>
      </w:r>
      <w:r w:rsidRPr="003334FB">
        <w:rPr>
          <w:rStyle w:val="StyleUnderline"/>
          <w:rFonts w:cs="Arial"/>
          <w:highlight w:val="yellow"/>
        </w:rPr>
        <w:t>as it serves to endorse</w:t>
      </w:r>
      <w:r w:rsidRPr="00680289">
        <w:rPr>
          <w:rFonts w:cs="Arial"/>
          <w:sz w:val="14"/>
        </w:rPr>
        <w:t xml:space="preserve"> a particular kind of concern for the developing world that in turn regards </w:t>
      </w:r>
      <w:r w:rsidRPr="003334FB">
        <w:rPr>
          <w:rStyle w:val="StyleUnderline"/>
          <w:rFonts w:cs="Arial"/>
          <w:highlight w:val="yellow"/>
        </w:rPr>
        <w:t>all problems as fundamentally</w:t>
      </w:r>
      <w:r w:rsidRPr="00680289">
        <w:rPr>
          <w:rStyle w:val="StyleUnderline"/>
          <w:rFonts w:cs="Arial"/>
        </w:rPr>
        <w:t xml:space="preserve"> </w:t>
      </w:r>
      <w:r w:rsidRPr="003334FB">
        <w:rPr>
          <w:rStyle w:val="StyleUnderline"/>
          <w:rFonts w:cs="Arial"/>
          <w:highlight w:val="yellow"/>
        </w:rPr>
        <w:t>economic rather than deeply</w:t>
      </w:r>
      <w:r w:rsidRPr="00680289">
        <w:rPr>
          <w:rStyle w:val="StyleUnderline"/>
          <w:rFonts w:cs="Arial"/>
        </w:rPr>
        <w:t xml:space="preserve"> – and potentially radically – </w:t>
      </w:r>
      <w:r w:rsidRPr="003334FB">
        <w:rPr>
          <w:rStyle w:val="StyleUnderline"/>
          <w:rFonts w:cs="Arial"/>
          <w:highlight w:val="yellow"/>
        </w:rPr>
        <w:t>political</w:t>
      </w:r>
      <w:r w:rsidRPr="00680289">
        <w:rPr>
          <w:rStyle w:val="StyleUnderline"/>
          <w:rFonts w:cs="Arial"/>
        </w:rPr>
        <w:t xml:space="preserve">. </w:t>
      </w:r>
    </w:p>
    <w:p w14:paraId="51A7751C" w14:textId="77777777" w:rsidR="00D03C0B" w:rsidRDefault="00D03C0B" w:rsidP="00D03C0B"/>
    <w:p w14:paraId="20449076" w14:textId="370D54EF" w:rsidR="00300D7B" w:rsidRDefault="00300D7B" w:rsidP="00300D7B">
      <w:pPr>
        <w:pStyle w:val="Heading2"/>
      </w:pPr>
      <w:r>
        <w:t>2NC—Cartels</w:t>
      </w:r>
    </w:p>
    <w:p w14:paraId="0166B7D1" w14:textId="77777777" w:rsidR="00AD5AD9" w:rsidRDefault="00AD5AD9" w:rsidP="00AD5AD9">
      <w:pPr>
        <w:pStyle w:val="Heading3"/>
      </w:pPr>
      <w:r>
        <w:t>2NC POE alt causes</w:t>
      </w:r>
    </w:p>
    <w:p w14:paraId="5CA68233" w14:textId="77777777" w:rsidR="00AD5AD9" w:rsidRDefault="00AD5AD9" w:rsidP="00AD5AD9">
      <w:pPr>
        <w:pStyle w:val="Heading4"/>
      </w:pPr>
      <w:r>
        <w:t>Vehicle regulations are alt causes to trade across POE</w:t>
      </w:r>
    </w:p>
    <w:p w14:paraId="7ADDBDFC" w14:textId="77777777" w:rsidR="00AD5AD9" w:rsidRDefault="00AD5AD9" w:rsidP="00AD5AD9">
      <w:r>
        <w:t xml:space="preserve">Will </w:t>
      </w:r>
      <w:proofErr w:type="spellStart"/>
      <w:r w:rsidRPr="00952B92">
        <w:rPr>
          <w:rStyle w:val="Style13ptBold"/>
        </w:rPr>
        <w:t>Sowards</w:t>
      </w:r>
      <w:proofErr w:type="spellEnd"/>
      <w:r w:rsidRPr="00952B92">
        <w:rPr>
          <w:rStyle w:val="Style13ptBold"/>
        </w:rPr>
        <w:t>, 5-1</w:t>
      </w:r>
      <w:r>
        <w:t>, 2015, 5-1-2015, "Border renovations improve crossing, critics say officials must do more," No Publication, http://cronkitenewsonline.com/2015/05/nogales-border-renovations-improve-crossing-but-critics-say-officials-must-do-more/)//G</w:t>
      </w:r>
    </w:p>
    <w:p w14:paraId="27CE6196" w14:textId="77777777" w:rsidR="00AD5AD9" w:rsidRDefault="00AD5AD9" w:rsidP="00AD5AD9">
      <w:pPr>
        <w:rPr>
          <w:sz w:val="14"/>
        </w:rPr>
      </w:pPr>
      <w:r w:rsidRPr="00952B92">
        <w:rPr>
          <w:sz w:val="14"/>
        </w:rPr>
        <w:t xml:space="preserve">NOGALES – Engines roar and the smell of diesel wafts through the air as trucks steadily pass through the final checkpoints as they enter Arizona from Mexico. About 300,000 commercial vehicles pass through the Mariposa Port of Entry every year on their way into the United States, and it’s one of the busiest ports on the border. The federal government spent nearly $200 million to add booths and inspection dock spaces to help increase traffic between the U.S. and Mexico and cut wait times. </w:t>
      </w:r>
      <w:r w:rsidRPr="00952B92">
        <w:rPr>
          <w:rStyle w:val="StyleUnderline"/>
        </w:rPr>
        <w:t>Trucks began using the new lanes in October 2014.</w:t>
      </w:r>
      <w:r>
        <w:rPr>
          <w:rStyle w:val="StyleUnderline"/>
        </w:rPr>
        <w:t xml:space="preserve"> </w:t>
      </w:r>
      <w:r w:rsidRPr="00952B92">
        <w:rPr>
          <w:rStyle w:val="StyleUnderline"/>
        </w:rPr>
        <w:t>So far, it appears to be working.</w:t>
      </w:r>
      <w:r>
        <w:rPr>
          <w:rStyle w:val="StyleUnderline"/>
        </w:rPr>
        <w:t xml:space="preserve"> </w:t>
      </w:r>
      <w:r w:rsidRPr="00952B92">
        <w:rPr>
          <w:sz w:val="14"/>
        </w:rPr>
        <w:t xml:space="preserve">“Definitely the widening of the border has been good for us,” said Octavio Vasquez, a facility manager for the Nogales branch of </w:t>
      </w:r>
      <w:proofErr w:type="spellStart"/>
      <w:r w:rsidRPr="00952B92">
        <w:rPr>
          <w:sz w:val="14"/>
        </w:rPr>
        <w:t>ProTrans</w:t>
      </w:r>
      <w:proofErr w:type="spellEnd"/>
      <w:r w:rsidRPr="00952B92">
        <w:rPr>
          <w:sz w:val="14"/>
        </w:rPr>
        <w:t xml:space="preserve">, an Indiana-based logistics company. “We have seen an extra amount of flow of trailers, and they are coming in faster.” Since the four-year renovation ended, port traffic has increased nearly 7 percent and wait times have decreased as well, according to U.S. Customs and Border Protection statistics. “I have noticed a change,” said Juan </w:t>
      </w:r>
      <w:proofErr w:type="spellStart"/>
      <w:r w:rsidRPr="00952B92">
        <w:rPr>
          <w:sz w:val="14"/>
        </w:rPr>
        <w:t>Egera</w:t>
      </w:r>
      <w:proofErr w:type="spellEnd"/>
      <w:r w:rsidRPr="00952B92">
        <w:rPr>
          <w:sz w:val="14"/>
        </w:rPr>
        <w:t xml:space="preserve">, a warehouse worker at the Mariposa Port of Entry. “There’s more traffic and more space for the trucks that are being looked over. Since the renovations, everything has been faster.” But, there is some debate about how effective the renovation has been. A combination of </w:t>
      </w:r>
      <w:r w:rsidRPr="00952B92">
        <w:rPr>
          <w:rStyle w:val="Emphasis"/>
        </w:rPr>
        <w:t>stricter regulation</w:t>
      </w:r>
      <w:r w:rsidRPr="00952B92">
        <w:rPr>
          <w:sz w:val="14"/>
        </w:rPr>
        <w:t xml:space="preserve"> and lack of infrastructure </w:t>
      </w:r>
      <w:r w:rsidRPr="00952B92">
        <w:rPr>
          <w:rStyle w:val="Emphasis"/>
        </w:rPr>
        <w:t xml:space="preserve">has lead some to believe </w:t>
      </w:r>
      <w:r w:rsidRPr="00952B92">
        <w:rPr>
          <w:sz w:val="14"/>
        </w:rPr>
        <w:t xml:space="preserve">that </w:t>
      </w:r>
      <w:r w:rsidRPr="00952B92">
        <w:rPr>
          <w:rStyle w:val="Emphasis"/>
        </w:rPr>
        <w:t>Arizona is lagging</w:t>
      </w:r>
      <w:r w:rsidRPr="00952B92">
        <w:rPr>
          <w:sz w:val="14"/>
        </w:rPr>
        <w:t xml:space="preserve"> behind other border states. Though </w:t>
      </w:r>
      <w:r w:rsidRPr="00952B92">
        <w:rPr>
          <w:rStyle w:val="StyleUnderline"/>
        </w:rPr>
        <w:t>the Mariposa Port of Entry processes hundreds of thousand of trucks each year</w:t>
      </w:r>
      <w:r w:rsidRPr="00952B92">
        <w:rPr>
          <w:sz w:val="14"/>
        </w:rPr>
        <w:t xml:space="preserve">, it pales in comparison to some ports located in California and Texas – states that have benefited, some say, from more lax regulation and better highways. Border barriers </w:t>
      </w:r>
      <w:proofErr w:type="gramStart"/>
      <w:r w:rsidRPr="00952B92">
        <w:rPr>
          <w:sz w:val="14"/>
        </w:rPr>
        <w:t>The</w:t>
      </w:r>
      <w:proofErr w:type="gramEnd"/>
      <w:r w:rsidRPr="00952B92">
        <w:rPr>
          <w:sz w:val="14"/>
        </w:rPr>
        <w:t xml:space="preserve"> port serves as the busiest land port in Arizona for privately owned vehicles, according to the U.S. General Services Administration. In addition, more than 3 million pedestrians cross the border at the Nogales port every year. All that activity is important, officials said. Every day, Mexican visitors to Arizona spend more than $7 million in hotels, malls, restaurants and other businesses, according to a 2008 study from the University of Arizona. But, the commercial traffic is critical to the region and beyond. According to the Arizona-Mexico Commission, </w:t>
      </w:r>
      <w:r w:rsidRPr="00952B92">
        <w:rPr>
          <w:rStyle w:val="StyleUnderline"/>
        </w:rPr>
        <w:t>Arizona brings in $16 billion from trade with its southern neighbor, about 38 percent of U.S.-Mexico trade.</w:t>
      </w:r>
      <w:r>
        <w:rPr>
          <w:rStyle w:val="StyleUnderline"/>
        </w:rPr>
        <w:t xml:space="preserve"> </w:t>
      </w:r>
      <w:r w:rsidRPr="00952B92">
        <w:rPr>
          <w:rStyle w:val="StyleUnderline"/>
        </w:rPr>
        <w:t>The port is the main entry point for fresh produce entering from Mexico for the West Coast</w:t>
      </w:r>
      <w:r w:rsidRPr="00952B92">
        <w:rPr>
          <w:sz w:val="14"/>
        </w:rPr>
        <w:t xml:space="preserve">, according to the U.S. General Services Administration. </w:t>
      </w:r>
      <w:r w:rsidRPr="00952B92">
        <w:rPr>
          <w:rStyle w:val="Emphasis"/>
        </w:rPr>
        <w:t>And although the federal government may have improved the port, some elected officials have turned their attention to the regulations for commercial trucks.</w:t>
      </w:r>
      <w:r>
        <w:rPr>
          <w:rStyle w:val="Emphasis"/>
        </w:rPr>
        <w:t xml:space="preserve"> </w:t>
      </w:r>
      <w:r w:rsidRPr="00952B92">
        <w:rPr>
          <w:sz w:val="14"/>
        </w:rPr>
        <w:t xml:space="preserve">“The state of Arizona has a different relationship with the federal Department of Transportation than other states,” said Lance </w:t>
      </w:r>
      <w:proofErr w:type="spellStart"/>
      <w:r w:rsidRPr="00952B92">
        <w:rPr>
          <w:sz w:val="14"/>
        </w:rPr>
        <w:t>Jungmeyer</w:t>
      </w:r>
      <w:proofErr w:type="spellEnd"/>
      <w:r w:rsidRPr="00952B92">
        <w:rPr>
          <w:sz w:val="14"/>
        </w:rPr>
        <w:t xml:space="preserve"> with the Fresh Produce Association of the Americas, an organization that focuses on U.S.-Mexico agricultural trade. “Some time ago, Arizona made an agreement to allow for stricter inspections by the federal government, but Texas and California did not.” He said these </w:t>
      </w:r>
      <w:r w:rsidRPr="00952B92">
        <w:rPr>
          <w:rStyle w:val="StyleUnderline"/>
        </w:rPr>
        <w:t xml:space="preserve">stricter inspections increase wait times and create a trade barrier for truckers trying to enter </w:t>
      </w:r>
      <w:r w:rsidRPr="00952B92">
        <w:rPr>
          <w:sz w:val="14"/>
        </w:rPr>
        <w:t xml:space="preserve">Arizona. On April 16, 10 of Arizona’s 11-person federal delegation signed a letter to the director of the Federal Motor Carrier and Safety Administration asking for a reversal of these restrictions. “It is our understanding that both Mexican and U.S. carriers have deemed Arizona ports of entry to be more difficult to cross than those of other border states because of the frequency of inspections and out-of-service orders issued by (the administration),” the letter said. It went on to request a change to bring the Arizona in line with other border states. </w:t>
      </w:r>
      <w:proofErr w:type="spellStart"/>
      <w:r w:rsidRPr="00952B92">
        <w:rPr>
          <w:sz w:val="14"/>
        </w:rPr>
        <w:t>Jungmeyer</w:t>
      </w:r>
      <w:proofErr w:type="spellEnd"/>
      <w:r w:rsidRPr="00952B92">
        <w:rPr>
          <w:sz w:val="14"/>
        </w:rPr>
        <w:t xml:space="preserve"> said it’s a major issue that’s holding Arizona back from being one of the top states for imports from Mexico. Truckers fear citations for small infractions. In some cases, a quick run across the border only nets a trucker about $50, but </w:t>
      </w:r>
      <w:r w:rsidRPr="00952B92">
        <w:rPr>
          <w:rStyle w:val="Emphasis"/>
        </w:rPr>
        <w:t>fines can cost more than $3,000 for some minor mistakes</w:t>
      </w:r>
      <w:r w:rsidRPr="00952B92">
        <w:rPr>
          <w:sz w:val="14"/>
        </w:rPr>
        <w:t>, like incomplete paperwork.</w:t>
      </w:r>
    </w:p>
    <w:p w14:paraId="338286D8" w14:textId="77777777" w:rsidR="00AD5AD9" w:rsidRPr="00AD5AD9" w:rsidRDefault="00AD5AD9" w:rsidP="00AD5AD9"/>
    <w:p w14:paraId="317BCDA8" w14:textId="77777777" w:rsidR="00B865DF" w:rsidRDefault="00B865DF" w:rsidP="00B865DF">
      <w:pPr>
        <w:pStyle w:val="Heading3"/>
      </w:pPr>
      <w:r>
        <w:t>2NC Violence Declining</w:t>
      </w:r>
    </w:p>
    <w:p w14:paraId="758D80EB" w14:textId="77777777" w:rsidR="00B865DF" w:rsidRPr="00560EFB" w:rsidRDefault="00B865DF" w:rsidP="00B865DF">
      <w:pPr>
        <w:pStyle w:val="Heading4"/>
      </w:pPr>
      <w:r w:rsidRPr="00560EFB">
        <w:t xml:space="preserve">Drug violence decreasing – effective government policies </w:t>
      </w:r>
    </w:p>
    <w:p w14:paraId="50979DDF" w14:textId="77777777" w:rsidR="00B865DF" w:rsidRPr="00560EFB" w:rsidRDefault="00B865DF" w:rsidP="00B865DF">
      <w:r w:rsidRPr="00560EFB">
        <w:t xml:space="preserve">Deutsche </w:t>
      </w:r>
      <w:proofErr w:type="spellStart"/>
      <w:r w:rsidRPr="00560EFB">
        <w:rPr>
          <w:rStyle w:val="Style13ptBold"/>
        </w:rPr>
        <w:t>Welle</w:t>
      </w:r>
      <w:proofErr w:type="spellEnd"/>
      <w:r w:rsidRPr="00560EFB">
        <w:t xml:space="preserve"> </w:t>
      </w:r>
      <w:r>
        <w:t>7/9/</w:t>
      </w:r>
      <w:r w:rsidRPr="00560EFB">
        <w:rPr>
          <w:rStyle w:val="Style13ptBold"/>
        </w:rPr>
        <w:t>14</w:t>
      </w:r>
      <w:r>
        <w:t xml:space="preserve"> </w:t>
      </w:r>
      <w:r w:rsidRPr="00560EFB">
        <w:t>("Violence on the decline in Mexico's war on drugs," DW, http://www.dw.com/en/violence-on-the-decline-in-mexicos-war-on-drugs/a-17906401)//GV</w:t>
      </w:r>
    </w:p>
    <w:p w14:paraId="6390606E" w14:textId="77777777" w:rsidR="00B865DF" w:rsidRPr="00560EFB" w:rsidRDefault="00B865DF" w:rsidP="00B865DF">
      <w:pPr>
        <w:rPr>
          <w:sz w:val="16"/>
        </w:rPr>
      </w:pPr>
      <w:r w:rsidRPr="00560EFB">
        <w:rPr>
          <w:rStyle w:val="StyleUnderline"/>
        </w:rPr>
        <w:t>A new policy in the war on drugs appears to be having the desired effect in Mexico</w:t>
      </w:r>
      <w:r w:rsidRPr="00560EFB">
        <w:rPr>
          <w:sz w:val="16"/>
        </w:rPr>
        <w:t xml:space="preserve">. </w:t>
      </w:r>
      <w:r w:rsidRPr="00560EFB">
        <w:rPr>
          <w:rStyle w:val="StyleUnderline"/>
        </w:rPr>
        <w:t>The</w:t>
      </w:r>
      <w:r w:rsidRPr="00560EFB">
        <w:rPr>
          <w:sz w:val="16"/>
        </w:rPr>
        <w:t xml:space="preserve"> </w:t>
      </w:r>
      <w:r w:rsidRPr="00560EFB">
        <w:rPr>
          <w:rStyle w:val="StyleUnderline"/>
        </w:rPr>
        <w:t>murder rate is dropping</w:t>
      </w:r>
      <w:r w:rsidRPr="00560EFB">
        <w:rPr>
          <w:sz w:val="16"/>
        </w:rPr>
        <w:t xml:space="preserve">, but despite a return to pre-2010 levels it's still too early to declare victory over the drug cartels. </w:t>
      </w:r>
      <w:proofErr w:type="spellStart"/>
      <w:r w:rsidRPr="00560EFB">
        <w:rPr>
          <w:sz w:val="16"/>
        </w:rPr>
        <w:t>Archivbild</w:t>
      </w:r>
      <w:proofErr w:type="spellEnd"/>
      <w:r w:rsidRPr="00560EFB">
        <w:rPr>
          <w:sz w:val="16"/>
        </w:rPr>
        <w:t xml:space="preserve"> </w:t>
      </w:r>
      <w:proofErr w:type="spellStart"/>
      <w:r w:rsidRPr="00560EFB">
        <w:rPr>
          <w:sz w:val="16"/>
        </w:rPr>
        <w:t>Mexiko</w:t>
      </w:r>
      <w:proofErr w:type="spellEnd"/>
      <w:r w:rsidRPr="00560EFB">
        <w:rPr>
          <w:sz w:val="16"/>
        </w:rPr>
        <w:t xml:space="preserve"> </w:t>
      </w:r>
      <w:proofErr w:type="spellStart"/>
      <w:r w:rsidRPr="00560EFB">
        <w:rPr>
          <w:sz w:val="16"/>
        </w:rPr>
        <w:t>Sicherheitskräfte</w:t>
      </w:r>
      <w:proofErr w:type="spellEnd"/>
      <w:r w:rsidRPr="00560EFB">
        <w:rPr>
          <w:sz w:val="16"/>
        </w:rPr>
        <w:t xml:space="preserve"> </w:t>
      </w:r>
      <w:proofErr w:type="spellStart"/>
      <w:r w:rsidRPr="00560EFB">
        <w:rPr>
          <w:sz w:val="16"/>
        </w:rPr>
        <w:t>Drogenhandel</w:t>
      </w:r>
      <w:proofErr w:type="spellEnd"/>
      <w:r w:rsidRPr="00560EFB">
        <w:rPr>
          <w:sz w:val="16"/>
        </w:rPr>
        <w:t xml:space="preserve"> "</w:t>
      </w:r>
      <w:proofErr w:type="spellStart"/>
      <w:r w:rsidRPr="00560EFB">
        <w:rPr>
          <w:sz w:val="16"/>
        </w:rPr>
        <w:t>Narcomensajes</w:t>
      </w:r>
      <w:proofErr w:type="spellEnd"/>
      <w:r w:rsidRPr="00560EFB">
        <w:rPr>
          <w:sz w:val="16"/>
        </w:rPr>
        <w:t xml:space="preserve">": the messages that Mexican drug cartels leave for their adversaries. These drug messages don't come through the mail, but are transmitted by contract killers who leave behind bullet-riddled bodies in public places, severed heads on dance floors and victims hanging from pedestrian bridges. Atrocities like these, and their dissemination in the media and online, are not </w:t>
      </w:r>
      <w:r w:rsidRPr="00560EFB">
        <w:rPr>
          <w:i/>
          <w:sz w:val="16"/>
        </w:rPr>
        <w:t>just</w:t>
      </w:r>
      <w:r w:rsidRPr="00560EFB">
        <w:rPr>
          <w:sz w:val="16"/>
        </w:rPr>
        <w:t xml:space="preserve"> the preserve of Islamist terrorist groups. In the Latin American drug war, these cruel messages have long been an important tool for the drug cartels, which use them to intimidate and deter actual and potential adversaries. Open war </w:t>
      </w:r>
      <w:proofErr w:type="gramStart"/>
      <w:r w:rsidRPr="00560EFB">
        <w:rPr>
          <w:sz w:val="16"/>
        </w:rPr>
        <w:t>For</w:t>
      </w:r>
      <w:proofErr w:type="gramEnd"/>
      <w:r w:rsidRPr="00560EFB">
        <w:rPr>
          <w:sz w:val="16"/>
        </w:rPr>
        <w:t xml:space="preserve"> several years now, the central scene of the drug war in the Americas has been Mexico. The country has experienced a rapid increase in violence since 2007, when the murder rate tripled within four years. Between 2007 and 2012, Mexico's national statistics office counted 121,613 murders. This period coincided almost exactly with President Felipe Calderon's term of office. Calderon declared open war on the cartels and employed massive military force against the gangs. </w:t>
      </w:r>
      <w:proofErr w:type="spellStart"/>
      <w:r w:rsidRPr="00560EFB">
        <w:rPr>
          <w:sz w:val="16"/>
        </w:rPr>
        <w:t>Mexiko</w:t>
      </w:r>
      <w:proofErr w:type="spellEnd"/>
      <w:r w:rsidRPr="00560EFB">
        <w:rPr>
          <w:sz w:val="16"/>
        </w:rPr>
        <w:t xml:space="preserve"> </w:t>
      </w:r>
      <w:proofErr w:type="spellStart"/>
      <w:r w:rsidRPr="00560EFB">
        <w:rPr>
          <w:sz w:val="16"/>
        </w:rPr>
        <w:t>Kampf</w:t>
      </w:r>
      <w:proofErr w:type="spellEnd"/>
      <w:r w:rsidRPr="00560EFB">
        <w:rPr>
          <w:sz w:val="16"/>
        </w:rPr>
        <w:t xml:space="preserve"> </w:t>
      </w:r>
      <w:proofErr w:type="spellStart"/>
      <w:r w:rsidRPr="00560EFB">
        <w:rPr>
          <w:sz w:val="16"/>
        </w:rPr>
        <w:t>gegen</w:t>
      </w:r>
      <w:proofErr w:type="spellEnd"/>
      <w:r w:rsidRPr="00560EFB">
        <w:rPr>
          <w:sz w:val="16"/>
        </w:rPr>
        <w:t xml:space="preserve"> </w:t>
      </w:r>
      <w:proofErr w:type="spellStart"/>
      <w:r w:rsidRPr="00560EFB">
        <w:rPr>
          <w:sz w:val="16"/>
        </w:rPr>
        <w:t>Kriminalität</w:t>
      </w:r>
      <w:proofErr w:type="spellEnd"/>
      <w:r w:rsidRPr="00560EFB">
        <w:rPr>
          <w:sz w:val="16"/>
        </w:rPr>
        <w:t xml:space="preserve"> Military strikes against drug cartels are the exception today </w:t>
      </w:r>
      <w:proofErr w:type="gramStart"/>
      <w:r w:rsidRPr="00560EFB">
        <w:rPr>
          <w:sz w:val="16"/>
        </w:rPr>
        <w:t>The</w:t>
      </w:r>
      <w:proofErr w:type="gramEnd"/>
      <w:r w:rsidRPr="00560EFB">
        <w:rPr>
          <w:sz w:val="16"/>
        </w:rPr>
        <w:t xml:space="preserve"> </w:t>
      </w:r>
      <w:r w:rsidRPr="00560EFB">
        <w:rPr>
          <w:rStyle w:val="StyleUnderline"/>
        </w:rPr>
        <w:t>government</w:t>
      </w:r>
      <w:r w:rsidRPr="00560EFB">
        <w:rPr>
          <w:sz w:val="16"/>
        </w:rPr>
        <w:t xml:space="preserve"> </w:t>
      </w:r>
      <w:r w:rsidRPr="00560EFB">
        <w:rPr>
          <w:rStyle w:val="StyleUnderline"/>
        </w:rPr>
        <w:t>claims to have killed or captured more than 20 leading figures in the drug mafia</w:t>
      </w:r>
      <w:r w:rsidRPr="00560EFB">
        <w:rPr>
          <w:sz w:val="16"/>
        </w:rPr>
        <w:t xml:space="preserve">. But the price for that success has been high, according to an article for the Cato Institute, </w:t>
      </w:r>
      <w:proofErr w:type="gramStart"/>
      <w:r w:rsidRPr="00560EFB">
        <w:rPr>
          <w:sz w:val="16"/>
        </w:rPr>
        <w:t>an</w:t>
      </w:r>
      <w:proofErr w:type="gramEnd"/>
      <w:r w:rsidRPr="00560EFB">
        <w:rPr>
          <w:sz w:val="16"/>
        </w:rPr>
        <w:t xml:space="preserve"> Washington-based think tank. In the piece, Mexico's foreign minister from 2000 to 2003 estimates that 55,000 murders can be directly linked to the war on drugs. "President Calderon made the war on drugs the central theme of his political policies. Strikes against the drug cartels or allegedly corrupt politicians were played up for the media," explained </w:t>
      </w:r>
      <w:proofErr w:type="spellStart"/>
      <w:r w:rsidRPr="00560EFB">
        <w:rPr>
          <w:sz w:val="16"/>
        </w:rPr>
        <w:t>Günther</w:t>
      </w:r>
      <w:proofErr w:type="spellEnd"/>
      <w:r w:rsidRPr="00560EFB">
        <w:rPr>
          <w:sz w:val="16"/>
        </w:rPr>
        <w:t xml:space="preserve"> </w:t>
      </w:r>
      <w:proofErr w:type="spellStart"/>
      <w:r w:rsidRPr="00560EFB">
        <w:rPr>
          <w:sz w:val="16"/>
        </w:rPr>
        <w:t>Maihold</w:t>
      </w:r>
      <w:proofErr w:type="spellEnd"/>
      <w:r w:rsidRPr="00560EFB">
        <w:rPr>
          <w:sz w:val="16"/>
        </w:rPr>
        <w:t xml:space="preserve">, who currently teaches at the Humboldt Institute in Mexico City. The drug cartels saw this struggle for media attention and decided to use it for their own purposes. The result of this media battle: during Calderon's tenure, 3,793 bodies were found carrying drug messages, according to Mexico's office of national security - an average of 12 executions per week. Steady decline in murder rate </w:t>
      </w:r>
      <w:proofErr w:type="spellStart"/>
      <w:r w:rsidRPr="00560EFB">
        <w:rPr>
          <w:sz w:val="16"/>
        </w:rPr>
        <w:t>Mexiko</w:t>
      </w:r>
      <w:proofErr w:type="spellEnd"/>
      <w:r w:rsidRPr="00560EFB">
        <w:rPr>
          <w:sz w:val="16"/>
        </w:rPr>
        <w:t xml:space="preserve"> </w:t>
      </w:r>
      <w:proofErr w:type="spellStart"/>
      <w:r w:rsidRPr="00560EFB">
        <w:rPr>
          <w:sz w:val="16"/>
        </w:rPr>
        <w:t>Vereidigung</w:t>
      </w:r>
      <w:proofErr w:type="spellEnd"/>
      <w:r w:rsidRPr="00560EFB">
        <w:rPr>
          <w:sz w:val="16"/>
        </w:rPr>
        <w:t xml:space="preserve"> </w:t>
      </w:r>
      <w:proofErr w:type="spellStart"/>
      <w:r w:rsidRPr="00560EFB">
        <w:rPr>
          <w:sz w:val="16"/>
        </w:rPr>
        <w:t>neue</w:t>
      </w:r>
      <w:proofErr w:type="spellEnd"/>
      <w:r w:rsidRPr="00560EFB">
        <w:rPr>
          <w:sz w:val="16"/>
        </w:rPr>
        <w:t xml:space="preserve"> </w:t>
      </w:r>
      <w:proofErr w:type="spellStart"/>
      <w:r w:rsidRPr="00560EFB">
        <w:rPr>
          <w:sz w:val="16"/>
        </w:rPr>
        <w:t>Polizeitruppe</w:t>
      </w:r>
      <w:proofErr w:type="spellEnd"/>
      <w:r w:rsidRPr="00560EFB">
        <w:rPr>
          <w:sz w:val="16"/>
        </w:rPr>
        <w:t xml:space="preserve"> President Pena Nieto relies on police rather than the Military, unlike his predecessor Under Enrique Peña Nieto, Calderon's successor who has been in office since December 2012, </w:t>
      </w:r>
      <w:r w:rsidRPr="00560EFB">
        <w:rPr>
          <w:rStyle w:val="StyleUnderline"/>
        </w:rPr>
        <w:t>Mexico's government has adopted a new strateg</w:t>
      </w:r>
      <w:r w:rsidRPr="00560EFB">
        <w:rPr>
          <w:sz w:val="16"/>
        </w:rPr>
        <w:t>y. "</w:t>
      </w:r>
      <w:r w:rsidRPr="00560EFB">
        <w:rPr>
          <w:rStyle w:val="Emphasis"/>
        </w:rPr>
        <w:t>The new president has put on emphasis on policing, rather than military and propaganda</w:t>
      </w:r>
      <w:r w:rsidRPr="00560EFB">
        <w:rPr>
          <w:sz w:val="16"/>
        </w:rPr>
        <w:t xml:space="preserve">," said </w:t>
      </w:r>
      <w:proofErr w:type="spellStart"/>
      <w:r w:rsidRPr="00560EFB">
        <w:rPr>
          <w:sz w:val="16"/>
        </w:rPr>
        <w:t>Maihold</w:t>
      </w:r>
      <w:proofErr w:type="spellEnd"/>
      <w:r w:rsidRPr="00560EFB">
        <w:rPr>
          <w:sz w:val="16"/>
        </w:rPr>
        <w:t xml:space="preserve">. Since then, a number of leading capos have been arrested, among them Joaquin "El </w:t>
      </w:r>
      <w:proofErr w:type="spellStart"/>
      <w:r w:rsidRPr="00560EFB">
        <w:rPr>
          <w:sz w:val="16"/>
        </w:rPr>
        <w:t>Chapo</w:t>
      </w:r>
      <w:proofErr w:type="spellEnd"/>
      <w:r w:rsidRPr="00560EFB">
        <w:rPr>
          <w:sz w:val="16"/>
        </w:rPr>
        <w:t xml:space="preserve">" Guzman, who headed the powerful Sinaloa cartel. Just last week, on August 31, police arrested one of the key men behind the exceptionally cruel Los Zetas cartel. One day later, the military stormed one of the gang's training camps. </w:t>
      </w:r>
      <w:r w:rsidRPr="00560EFB">
        <w:rPr>
          <w:rStyle w:val="StyleUnderline"/>
        </w:rPr>
        <w:t xml:space="preserve">Perhaps the most important success of the new strategy - at least for Mexican citizens - has been the significant decline in violence. Over the last few years the murder rate has steadily declined, dropping below 2010 levels last year. </w:t>
      </w:r>
      <w:r w:rsidRPr="00560EFB">
        <w:rPr>
          <w:sz w:val="16"/>
        </w:rPr>
        <w:t xml:space="preserve">The frequency of the cruel </w:t>
      </w:r>
      <w:proofErr w:type="spellStart"/>
      <w:r w:rsidRPr="00560EFB">
        <w:rPr>
          <w:sz w:val="16"/>
        </w:rPr>
        <w:t>narcomensajes</w:t>
      </w:r>
      <w:proofErr w:type="spellEnd"/>
      <w:r w:rsidRPr="00560EFB">
        <w:rPr>
          <w:sz w:val="16"/>
        </w:rPr>
        <w:t xml:space="preserve"> has drastically decreased as well, falling from an average of 52 murders a month to just eight.</w:t>
      </w:r>
    </w:p>
    <w:p w14:paraId="34D055CC" w14:textId="77777777" w:rsidR="00B865DF" w:rsidRDefault="00B865DF" w:rsidP="00B865DF"/>
    <w:p w14:paraId="377833EC" w14:textId="77777777" w:rsidR="00B865DF" w:rsidRDefault="00B865DF" w:rsidP="00B865DF">
      <w:pPr>
        <w:pStyle w:val="Heading4"/>
      </w:pPr>
      <w:r>
        <w:t xml:space="preserve">Mexico is stabilizing because of policing and security – especially true across the border </w:t>
      </w:r>
    </w:p>
    <w:p w14:paraId="196CC326" w14:textId="77777777" w:rsidR="00B865DF" w:rsidRDefault="00B865DF" w:rsidP="00B865DF">
      <w:r>
        <w:t xml:space="preserve">Jacqui </w:t>
      </w:r>
      <w:proofErr w:type="spellStart"/>
      <w:r w:rsidRPr="00560EFB">
        <w:rPr>
          <w:rStyle w:val="Style13ptBold"/>
        </w:rPr>
        <w:t>Barrineau</w:t>
      </w:r>
      <w:proofErr w:type="spellEnd"/>
      <w:proofErr w:type="gramStart"/>
      <w:r w:rsidRPr="00560EFB">
        <w:rPr>
          <w:rStyle w:val="Style13ptBold"/>
        </w:rPr>
        <w:t>,,</w:t>
      </w:r>
      <w:proofErr w:type="gramEnd"/>
      <w:r w:rsidRPr="00560EFB">
        <w:rPr>
          <w:rStyle w:val="Style13ptBold"/>
        </w:rPr>
        <w:t xml:space="preserve"> 4-30</w:t>
      </w:r>
      <w:r>
        <w:t>-2015, "After years of drug wars, murders decline in Mexico," USA TODAY, http://www.usatoday.com/story/news/world/2015/04/30/mexico-drug-war-homicides-decline/26574309/)//GV</w:t>
      </w:r>
    </w:p>
    <w:p w14:paraId="7C87372F" w14:textId="77777777" w:rsidR="00B865DF" w:rsidRDefault="00B865DF" w:rsidP="00B865DF">
      <w:pPr>
        <w:rPr>
          <w:sz w:val="16"/>
        </w:rPr>
      </w:pPr>
      <w:r w:rsidRPr="00560EFB">
        <w:rPr>
          <w:rStyle w:val="Emphasis"/>
        </w:rPr>
        <w:t>Murders in Mexico fell for a third straight year in 2014</w:t>
      </w:r>
      <w:r w:rsidRPr="00560EFB">
        <w:rPr>
          <w:sz w:val="16"/>
        </w:rPr>
        <w:t xml:space="preserve"> — </w:t>
      </w:r>
      <w:r w:rsidRPr="00560EFB">
        <w:rPr>
          <w:rStyle w:val="StyleUnderline"/>
        </w:rPr>
        <w:t>the most pronounced declines occurring along the U.S. border</w:t>
      </w:r>
      <w:r w:rsidRPr="00560EFB">
        <w:rPr>
          <w:sz w:val="16"/>
        </w:rPr>
        <w:t xml:space="preserve"> — a sign </w:t>
      </w:r>
      <w:r w:rsidRPr="00560EFB">
        <w:rPr>
          <w:rStyle w:val="StyleUnderline"/>
        </w:rPr>
        <w:t>the country is</w:t>
      </w:r>
      <w:r w:rsidRPr="00560EFB">
        <w:rPr>
          <w:sz w:val="16"/>
        </w:rPr>
        <w:t xml:space="preserve"> slowly </w:t>
      </w:r>
      <w:r w:rsidRPr="00560EFB">
        <w:rPr>
          <w:rStyle w:val="StyleUnderline"/>
        </w:rPr>
        <w:t>stabilizing after gruesome drug wars.</w:t>
      </w:r>
      <w:r>
        <w:rPr>
          <w:rStyle w:val="StyleUnderline"/>
        </w:rPr>
        <w:t xml:space="preserve"> </w:t>
      </w:r>
      <w:r w:rsidRPr="00560EFB">
        <w:rPr>
          <w:sz w:val="16"/>
        </w:rPr>
        <w:t>There were 15,</w:t>
      </w:r>
      <w:r w:rsidRPr="00560EFB">
        <w:rPr>
          <w:rStyle w:val="StyleUnderline"/>
        </w:rPr>
        <w:t>649 people murdered in</w:t>
      </w:r>
      <w:r w:rsidRPr="00560EFB">
        <w:rPr>
          <w:sz w:val="16"/>
        </w:rPr>
        <w:t xml:space="preserve"> Mexico in </w:t>
      </w:r>
      <w:r w:rsidRPr="00560EFB">
        <w:rPr>
          <w:rStyle w:val="StyleUnderline"/>
        </w:rPr>
        <w:t>2014, a 13.8% reduction from the previous year</w:t>
      </w:r>
      <w:r w:rsidRPr="00560EFB">
        <w:rPr>
          <w:sz w:val="16"/>
        </w:rPr>
        <w:t xml:space="preserve"> and </w:t>
      </w:r>
      <w:r w:rsidRPr="00560EFB">
        <w:rPr>
          <w:rStyle w:val="StyleUnderline"/>
        </w:rPr>
        <w:t>down from a peak of 22,480 in 2011</w:t>
      </w:r>
      <w:r w:rsidRPr="00560EFB">
        <w:rPr>
          <w:sz w:val="16"/>
        </w:rPr>
        <w:t xml:space="preserve">, according to a report set to be released Thursday by the University of San Diego's Justice in Mexico Project. </w:t>
      </w:r>
      <w:r w:rsidRPr="00560EFB">
        <w:rPr>
          <w:rStyle w:val="Emphasis"/>
        </w:rPr>
        <w:t>The reductions were steeper along the U.S.-Mexican border</w:t>
      </w:r>
      <w:r w:rsidRPr="00560EFB">
        <w:rPr>
          <w:sz w:val="16"/>
        </w:rPr>
        <w:t xml:space="preserve">. </w:t>
      </w:r>
      <w:r w:rsidRPr="00560EFB">
        <w:rPr>
          <w:rStyle w:val="StyleUnderline"/>
        </w:rPr>
        <w:t>Five of the six Mexican states that border the USA reported a combined drop of 17.7% in the number of homicides.</w:t>
      </w:r>
      <w:r>
        <w:rPr>
          <w:rStyle w:val="StyleUnderline"/>
        </w:rPr>
        <w:t xml:space="preserve"> </w:t>
      </w:r>
      <w:r w:rsidRPr="00560EFB">
        <w:rPr>
          <w:sz w:val="16"/>
        </w:rPr>
        <w:t>"</w:t>
      </w:r>
      <w:r w:rsidRPr="00560EFB">
        <w:rPr>
          <w:rStyle w:val="StyleUnderline"/>
        </w:rPr>
        <w:t>These data really help to underscore that we're talking about a sea change in violence,"</w:t>
      </w:r>
      <w:r w:rsidRPr="00560EFB">
        <w:rPr>
          <w:sz w:val="16"/>
        </w:rPr>
        <w:t xml:space="preserve"> said David Shirk, co-author of the report and director of the Justice in Mexico Project, </w:t>
      </w:r>
      <w:r w:rsidRPr="00560EFB">
        <w:rPr>
          <w:rStyle w:val="StyleUnderline"/>
        </w:rPr>
        <w:t>a U.S.-based initiative to protect human rights south of the border.</w:t>
      </w:r>
      <w:r w:rsidRPr="00560EFB">
        <w:rPr>
          <w:sz w:val="16"/>
        </w:rPr>
        <w:t xml:space="preserve"> "You still have elevated levels of crime, so we still have a long way to go. But there is improvement, and we have to acknowledge that improvement and understand why it's happening so we can try to further it." JUSTICE IN MEXICO 2015 "Drug Violence in Mexico" Justice in Mexico Report </w:t>
      </w:r>
      <w:proofErr w:type="gramStart"/>
      <w:r w:rsidRPr="00560EFB">
        <w:rPr>
          <w:sz w:val="16"/>
        </w:rPr>
        <w:t>The</w:t>
      </w:r>
      <w:proofErr w:type="gramEnd"/>
      <w:r w:rsidRPr="00560EFB">
        <w:rPr>
          <w:sz w:val="16"/>
        </w:rPr>
        <w:t xml:space="preserve"> reduction in homicides does not mean Mexico has completely solved its security problems. Maureen Meyer, senior associate for Mexico at the Washington Office on Latin America, said Mexicans still face extremely high levels of kidnappings, extortion and other violent crimes. American travelers have also been attacked. The U.S. State Department issued a warning April 13 that said U.S. citizens continue to be victims of </w:t>
      </w:r>
      <w:proofErr w:type="spellStart"/>
      <w:r w:rsidRPr="00560EFB">
        <w:rPr>
          <w:sz w:val="16"/>
        </w:rPr>
        <w:t>carjackings</w:t>
      </w:r>
      <w:proofErr w:type="spellEnd"/>
      <w:r w:rsidRPr="00560EFB">
        <w:rPr>
          <w:sz w:val="16"/>
        </w:rPr>
        <w:t xml:space="preserve">, robberies and other violent crimes. </w:t>
      </w:r>
      <w:r w:rsidRPr="00560EFB">
        <w:rPr>
          <w:rStyle w:val="StyleUnderline"/>
        </w:rPr>
        <w:t>Meyer said the overall reduction in murders is an encouraging trend that allows Mexican officials time to cement improvements in the judicial system, anti-corruption programs and police practices</w:t>
      </w:r>
      <w:r w:rsidRPr="00560EFB">
        <w:rPr>
          <w:sz w:val="16"/>
        </w:rPr>
        <w:t xml:space="preserve">. She said the government must "make sure that the space opened by having less violence leads to structural changes to Mexico's institutions to guarantee a strong rule of law in the future." Mexico became home to a bloody, nationwide drug war after then-President Felipe </w:t>
      </w:r>
      <w:proofErr w:type="spellStart"/>
      <w:r w:rsidRPr="00560EFB">
        <w:rPr>
          <w:sz w:val="16"/>
        </w:rPr>
        <w:t>Calderón</w:t>
      </w:r>
      <w:proofErr w:type="spellEnd"/>
      <w:r w:rsidRPr="00560EFB">
        <w:rPr>
          <w:sz w:val="16"/>
        </w:rPr>
        <w:t xml:space="preserve"> announced in December 2006 that the government would crack down on drug cartels and go after its leaders. The United States agreed to help, and </w:t>
      </w:r>
      <w:r w:rsidRPr="00560EFB">
        <w:rPr>
          <w:rStyle w:val="Emphasis"/>
        </w:rPr>
        <w:t>Congress has sent $2.3 billion to Mexico since 2008 to train police and buy new aircraft, scanners, X-Ray machines and nearly 400 canines that can detect drugs, weapons and explosives</w:t>
      </w:r>
      <w:r w:rsidRPr="00560EFB">
        <w:rPr>
          <w:sz w:val="16"/>
        </w:rPr>
        <w:t xml:space="preserve">. The strategy seemed to work. </w:t>
      </w:r>
      <w:proofErr w:type="spellStart"/>
      <w:r w:rsidRPr="00560EFB">
        <w:rPr>
          <w:sz w:val="16"/>
        </w:rPr>
        <w:t>Calderón's</w:t>
      </w:r>
      <w:proofErr w:type="spellEnd"/>
      <w:r w:rsidRPr="00560EFB">
        <w:rPr>
          <w:sz w:val="16"/>
        </w:rPr>
        <w:t xml:space="preserve"> administration boasted several high-profile successes, capturing or killing the heads of different cartels. But the unexpected consequence was an explosion of violence throughout the country as lower-level cartel members fought to fill the power vacuum. At least 138,000 people have been murdered in Mexico since the end of 2006, according to the report. USA TODAY Notorious Mexican drug cartel leader arrested When President Enrique Peña Nieto took office in December 2012, he continued going after cartel leaders, most notably capturing </w:t>
      </w:r>
      <w:proofErr w:type="spellStart"/>
      <w:r w:rsidRPr="00560EFB">
        <w:rPr>
          <w:sz w:val="16"/>
        </w:rPr>
        <w:t>Joaquín</w:t>
      </w:r>
      <w:proofErr w:type="spellEnd"/>
      <w:r w:rsidRPr="00560EFB">
        <w:rPr>
          <w:sz w:val="16"/>
        </w:rPr>
        <w:t xml:space="preserve"> "El </w:t>
      </w:r>
      <w:proofErr w:type="spellStart"/>
      <w:r w:rsidRPr="00560EFB">
        <w:rPr>
          <w:sz w:val="16"/>
        </w:rPr>
        <w:t>Chapo</w:t>
      </w:r>
      <w:proofErr w:type="spellEnd"/>
      <w:r w:rsidRPr="00560EFB">
        <w:rPr>
          <w:sz w:val="16"/>
        </w:rPr>
        <w:t xml:space="preserve">" </w:t>
      </w:r>
      <w:proofErr w:type="spellStart"/>
      <w:r w:rsidRPr="00560EFB">
        <w:rPr>
          <w:sz w:val="16"/>
        </w:rPr>
        <w:t>Guzmán</w:t>
      </w:r>
      <w:proofErr w:type="spellEnd"/>
      <w:r w:rsidRPr="00560EFB">
        <w:rPr>
          <w:sz w:val="16"/>
        </w:rPr>
        <w:t xml:space="preserve">, the biggest drug supplier to the USA, last year. Shirk said the violence that usually follows such high-profile arrests has not materialized in recent years. Meyer said some cartels appear to have negotiated deals to split up the lucrative smuggling routes into the USA. Shirk said the gradual degradation of cartels could play a role. The Sinaloa Cartel reigns over northwestern Mexico, and Shirk said it </w:t>
      </w:r>
      <w:proofErr w:type="gramStart"/>
      <w:r w:rsidRPr="00560EFB">
        <w:rPr>
          <w:sz w:val="16"/>
        </w:rPr>
        <w:t>may</w:t>
      </w:r>
      <w:proofErr w:type="gramEnd"/>
      <w:r w:rsidRPr="00560EFB">
        <w:rPr>
          <w:sz w:val="16"/>
        </w:rPr>
        <w:t xml:space="preserve"> have become so entrenched in its position that rivals are no longer trying to overtake it. "It could be that this conflict between organized crime groups has burned itself out," Shirk said. "There's really not too many people left to fight." Other findings in the report: • </w:t>
      </w:r>
      <w:r w:rsidRPr="00560EFB">
        <w:rPr>
          <w:rStyle w:val="StyleUnderline"/>
        </w:rPr>
        <w:t>The number of Mexican mayors and ex-mayors killed was down to six in 2014, compared with 12 the previous year and as high as 17 in 2010.</w:t>
      </w:r>
      <w:r>
        <w:rPr>
          <w:rStyle w:val="StyleUnderline"/>
        </w:rPr>
        <w:t xml:space="preserve"> </w:t>
      </w:r>
      <w:r w:rsidRPr="00560EFB">
        <w:rPr>
          <w:rStyle w:val="StyleUnderline"/>
        </w:rPr>
        <w:t>• Violence increased against journalists. There were 17 murders in 2014, up from seven in 2013. The worst year for journalists came in 2011, when 19 were murdered.</w:t>
      </w:r>
      <w:r>
        <w:rPr>
          <w:rStyle w:val="StyleUnderline"/>
        </w:rPr>
        <w:t xml:space="preserve"> </w:t>
      </w:r>
      <w:r w:rsidRPr="00560EFB">
        <w:rPr>
          <w:sz w:val="16"/>
        </w:rPr>
        <w:t xml:space="preserve">• </w:t>
      </w:r>
      <w:proofErr w:type="gramStart"/>
      <w:r w:rsidRPr="00560EFB">
        <w:rPr>
          <w:rStyle w:val="StyleUnderline"/>
        </w:rPr>
        <w:t>For</w:t>
      </w:r>
      <w:proofErr w:type="gramEnd"/>
      <w:r w:rsidRPr="00560EFB">
        <w:rPr>
          <w:rStyle w:val="StyleUnderline"/>
        </w:rPr>
        <w:t xml:space="preserve"> the second straight year, no individual city reached 1,000 murders</w:t>
      </w:r>
      <w:r w:rsidRPr="00560EFB">
        <w:rPr>
          <w:sz w:val="16"/>
        </w:rPr>
        <w:t xml:space="preserve">. Cities such as </w:t>
      </w:r>
      <w:proofErr w:type="spellStart"/>
      <w:r w:rsidRPr="00560EFB">
        <w:rPr>
          <w:sz w:val="16"/>
        </w:rPr>
        <w:t>Juárez</w:t>
      </w:r>
      <w:proofErr w:type="spellEnd"/>
      <w:r w:rsidRPr="00560EFB">
        <w:rPr>
          <w:sz w:val="16"/>
        </w:rPr>
        <w:t xml:space="preserve"> and Acapulco regularly topped 1,000 murders a year during the peak of the drug wars. Acapulco had the highest tally of any city in 2014, with 590 murders. The report is based on a collection of data from the Mexican government, private companies and media organizations that track homicides in Mexico.</w:t>
      </w:r>
    </w:p>
    <w:p w14:paraId="6A5CF09F" w14:textId="77777777" w:rsidR="00B865DF" w:rsidRDefault="00B865DF" w:rsidP="00B865DF"/>
    <w:p w14:paraId="0A87E8FE" w14:textId="77777777" w:rsidR="00B865DF" w:rsidRDefault="00B865DF" w:rsidP="00B865DF">
      <w:pPr>
        <w:pStyle w:val="Heading4"/>
      </w:pPr>
      <w:r>
        <w:t>The rapidly expanding legal marijuana market decimates cartel power</w:t>
      </w:r>
    </w:p>
    <w:p w14:paraId="1B021AF6" w14:textId="77777777" w:rsidR="00B865DF" w:rsidRPr="00560EFB" w:rsidRDefault="00B865DF" w:rsidP="00B865DF">
      <w:proofErr w:type="spellStart"/>
      <w:r w:rsidRPr="00560EFB">
        <w:t>Ioan</w:t>
      </w:r>
      <w:proofErr w:type="spellEnd"/>
      <w:r w:rsidRPr="00560EFB">
        <w:t xml:space="preserve"> </w:t>
      </w:r>
      <w:proofErr w:type="spellStart"/>
      <w:r w:rsidRPr="00560EFB">
        <w:rPr>
          <w:rStyle w:val="Style13ptBold"/>
        </w:rPr>
        <w:t>Grillo</w:t>
      </w:r>
      <w:proofErr w:type="spellEnd"/>
      <w:r w:rsidRPr="00560EFB">
        <w:rPr>
          <w:rStyle w:val="Style13ptBold"/>
        </w:rPr>
        <w:t>, 4-8</w:t>
      </w:r>
      <w:r w:rsidRPr="00560EFB">
        <w:t>-2015, "U.S. Legalization of Marijuana Has Hit Mexican Cartels' Cross-Border Trade," TIME, http://time.com/3801889/us-legalization-marijuana-trade/</w:t>
      </w:r>
      <w:r>
        <w:t>)//GV</w:t>
      </w:r>
    </w:p>
    <w:p w14:paraId="3AD11C2B" w14:textId="77777777" w:rsidR="00B865DF" w:rsidRPr="00D22CDC" w:rsidRDefault="00B865DF" w:rsidP="00B865DF">
      <w:pPr>
        <w:rPr>
          <w:sz w:val="16"/>
        </w:rPr>
      </w:pPr>
      <w:r w:rsidRPr="00D22CDC">
        <w:rPr>
          <w:sz w:val="16"/>
        </w:rPr>
        <w:t xml:space="preserve">Agents on the 2,000 mile-U.S. border have wrestled with these smuggling techniques for decades, seemingly unable to stop the northward flow of drugs and southward flow of dollars and guns. But the amount of one drug — </w:t>
      </w:r>
      <w:r w:rsidRPr="00D22CDC">
        <w:rPr>
          <w:rStyle w:val="StyleUnderline"/>
        </w:rPr>
        <w:t>marijuana</w:t>
      </w:r>
      <w:r w:rsidRPr="00D22CDC">
        <w:rPr>
          <w:sz w:val="16"/>
        </w:rPr>
        <w:t xml:space="preserve"> — </w:t>
      </w:r>
      <w:r w:rsidRPr="00D22CDC">
        <w:rPr>
          <w:rStyle w:val="StyleUnderline"/>
        </w:rPr>
        <w:t>seems to have finally fallen. U.S. Border Patrol has been seizing steadily smaller quantities of the drug, from 2.5 million pounds in 2011 to 1.9 million pounds in 2014</w:t>
      </w:r>
      <w:r w:rsidRPr="00D22CDC">
        <w:rPr>
          <w:sz w:val="16"/>
        </w:rPr>
        <w:t xml:space="preserve">. </w:t>
      </w:r>
      <w:r w:rsidRPr="00D22CDC">
        <w:rPr>
          <w:rStyle w:val="StyleUnderline"/>
        </w:rPr>
        <w:t>Mexico’s army has noted an even steeper decline, confiscating 664 tons of cannabis in 2014, a drop of 32% compared to year before.</w:t>
      </w:r>
      <w:r>
        <w:rPr>
          <w:rStyle w:val="StyleUnderline"/>
        </w:rPr>
        <w:t xml:space="preserve"> </w:t>
      </w:r>
      <w:r w:rsidRPr="00D22CDC">
        <w:rPr>
          <w:sz w:val="16"/>
        </w:rPr>
        <w:t xml:space="preserve">Sign up for THE BRIEF and more view example </w:t>
      </w:r>
      <w:proofErr w:type="gramStart"/>
      <w:r w:rsidRPr="00D22CDC">
        <w:rPr>
          <w:rStyle w:val="StyleUnderline"/>
        </w:rPr>
        <w:t>This</w:t>
      </w:r>
      <w:proofErr w:type="gramEnd"/>
      <w:r w:rsidRPr="00D22CDC">
        <w:rPr>
          <w:rStyle w:val="StyleUnderline"/>
        </w:rPr>
        <w:t xml:space="preserve"> fall appears to have</w:t>
      </w:r>
      <w:r w:rsidRPr="00D22CDC">
        <w:rPr>
          <w:sz w:val="16"/>
        </w:rPr>
        <w:t xml:space="preserve"> little </w:t>
      </w:r>
      <w:r w:rsidRPr="00D22CDC">
        <w:rPr>
          <w:rStyle w:val="StyleUnderline"/>
        </w:rPr>
        <w:t>to do with</w:t>
      </w:r>
      <w:r w:rsidRPr="00D22CDC">
        <w:rPr>
          <w:sz w:val="16"/>
        </w:rPr>
        <w:t xml:space="preserve"> law enforcement, however, and all to do with </w:t>
      </w:r>
      <w:r w:rsidRPr="00D22CDC">
        <w:rPr>
          <w:rStyle w:val="StyleUnderline"/>
        </w:rPr>
        <w:t>the wave of U.S. marijuana legalization</w:t>
      </w:r>
      <w:r w:rsidRPr="00D22CDC">
        <w:rPr>
          <w:sz w:val="16"/>
        </w:rPr>
        <w:t xml:space="preserve">. </w:t>
      </w:r>
      <w:r w:rsidRPr="00D22CDC">
        <w:rPr>
          <w:rStyle w:val="StyleUnderline"/>
        </w:rPr>
        <w:t>The votes by Colorado and Washington State to legalize marijuana in 2012, followed by Alaska, Oregon and D.C. last year have created a budding industry</w:t>
      </w:r>
      <w:r w:rsidRPr="00D22CDC">
        <w:rPr>
          <w:sz w:val="16"/>
        </w:rPr>
        <w:t xml:space="preserve">. </w:t>
      </w:r>
      <w:r w:rsidRPr="00D22CDC">
        <w:rPr>
          <w:rStyle w:val="StyleUnderline"/>
        </w:rPr>
        <w:t>U.S. growers produce</w:t>
      </w:r>
      <w:r w:rsidRPr="00D22CDC">
        <w:rPr>
          <w:sz w:val="16"/>
        </w:rPr>
        <w:t xml:space="preserve"> gourmet products with exotic names such as White Widow, Golden Goat and Oaktown Crippler as opposed </w:t>
      </w:r>
      <w:r w:rsidRPr="00D22CDC">
        <w:rPr>
          <w:rStyle w:val="StyleUnderline"/>
        </w:rPr>
        <w:t>to the bog-standard Mexican “</w:t>
      </w:r>
      <w:proofErr w:type="spellStart"/>
      <w:r w:rsidRPr="00D22CDC">
        <w:rPr>
          <w:rStyle w:val="StyleUnderline"/>
        </w:rPr>
        <w:t>mota</w:t>
      </w:r>
      <w:proofErr w:type="spellEnd"/>
      <w:r w:rsidRPr="00D22CDC">
        <w:rPr>
          <w:sz w:val="16"/>
        </w:rPr>
        <w:t>.” American dispensaries even label their drugs, showing how strong they are, measured in THC (</w:t>
      </w:r>
      <w:proofErr w:type="spellStart"/>
      <w:r w:rsidRPr="00D22CDC">
        <w:rPr>
          <w:sz w:val="16"/>
        </w:rPr>
        <w:t>tetrahydrocannabinol</w:t>
      </w:r>
      <w:proofErr w:type="spellEnd"/>
      <w:r w:rsidRPr="00D22CDC">
        <w:rPr>
          <w:sz w:val="16"/>
        </w:rPr>
        <w:t xml:space="preserve">, the main psychoactive ingredient), and grade their mix of sativa, which gets people stoned in a psychedelic way and </w:t>
      </w:r>
      <w:proofErr w:type="spellStart"/>
      <w:r w:rsidRPr="00D22CDC">
        <w:rPr>
          <w:sz w:val="16"/>
        </w:rPr>
        <w:t>indica</w:t>
      </w:r>
      <w:proofErr w:type="spellEnd"/>
      <w:r w:rsidRPr="00D22CDC">
        <w:rPr>
          <w:sz w:val="16"/>
        </w:rPr>
        <w:t xml:space="preserve">, which has a more knock-out effect. Drug policy </w:t>
      </w:r>
      <w:r w:rsidRPr="00D22CDC">
        <w:rPr>
          <w:rStyle w:val="Emphasis"/>
        </w:rPr>
        <w:t>reformists tout this market shift from Mexican gangsters to American licensed growers</w:t>
      </w:r>
      <w:r w:rsidRPr="00D22CDC">
        <w:rPr>
          <w:sz w:val="16"/>
        </w:rPr>
        <w:t xml:space="preserve"> as a reason to spread legalization. “It is no surprise to me that </w:t>
      </w:r>
      <w:r w:rsidRPr="00D22CDC">
        <w:rPr>
          <w:rStyle w:val="StyleUnderline"/>
        </w:rPr>
        <w:t>marijuana consumers choose to buy their product from a legal tax-paying business</w:t>
      </w:r>
      <w:r w:rsidRPr="00D22CDC">
        <w:rPr>
          <w:sz w:val="16"/>
        </w:rPr>
        <w:t xml:space="preserve"> </w:t>
      </w:r>
      <w:r w:rsidRPr="00D22CDC">
        <w:rPr>
          <w:rStyle w:val="StyleUnderline"/>
        </w:rPr>
        <w:t>as opposed to a black market</w:t>
      </w:r>
      <w:r w:rsidRPr="00D22CDC">
        <w:rPr>
          <w:sz w:val="16"/>
        </w:rPr>
        <w:t xml:space="preserve"> product that is not tested or regulated,” says Tom Angell, chairman of Marijuana Majority. “When you go to a legal store, you know what you are getting, and that is not going to be contaminated.” </w:t>
      </w:r>
      <w:proofErr w:type="gramStart"/>
      <w:r w:rsidRPr="00D22CDC">
        <w:rPr>
          <w:sz w:val="16"/>
        </w:rPr>
        <w:t>A group called Marijuana Doctors elaborate</w:t>
      </w:r>
      <w:proofErr w:type="gramEnd"/>
      <w:r w:rsidRPr="00D22CDC">
        <w:rPr>
          <w:sz w:val="16"/>
        </w:rPr>
        <w:t xml:space="preserve"> the point in this comical online ad. Analysts are still trying to work out the long-term effect this shift will have on Mexican cartel finances and violence. </w:t>
      </w:r>
      <w:r w:rsidRPr="00D22CDC">
        <w:rPr>
          <w:rStyle w:val="StyleUnderline"/>
        </w:rPr>
        <w:t>The legal marijuana industry could be the fastest growing sector of the U.S. economy.</w:t>
      </w:r>
      <w:r w:rsidRPr="00D22CDC">
        <w:rPr>
          <w:sz w:val="16"/>
        </w:rPr>
        <w:t xml:space="preserve"> </w:t>
      </w:r>
      <w:r w:rsidRPr="00D22CDC">
        <w:rPr>
          <w:rStyle w:val="Emphasis"/>
        </w:rPr>
        <w:t>It grew 74% in 2014 to $2.7 billion,</w:t>
      </w:r>
      <w:r w:rsidRPr="00D22CDC">
        <w:rPr>
          <w:sz w:val="16"/>
        </w:rPr>
        <w:t xml:space="preserve"> according to the ArcView group, a cannabis investment and research firm. </w:t>
      </w:r>
      <w:r w:rsidRPr="00D22CDC">
        <w:rPr>
          <w:rStyle w:val="Emphasis"/>
        </w:rPr>
        <w:t>This includes revenue from both recreational drug stores and from medical marijuana, which has been legalized in 23 states</w:t>
      </w:r>
      <w:r w:rsidRPr="00D22CDC">
        <w:rPr>
          <w:sz w:val="16"/>
        </w:rPr>
        <w:t xml:space="preserve">. </w:t>
      </w:r>
      <w:r w:rsidRPr="00D22CDC">
        <w:rPr>
          <w:rStyle w:val="StyleUnderline"/>
        </w:rPr>
        <w:t>The group predicts the industry will top $4 billion by 2016.</w:t>
      </w:r>
      <w:r>
        <w:rPr>
          <w:rStyle w:val="StyleUnderline"/>
        </w:rPr>
        <w:t xml:space="preserve"> </w:t>
      </w:r>
      <w:r w:rsidRPr="00D22CDC">
        <w:rPr>
          <w:sz w:val="16"/>
        </w:rPr>
        <w:t xml:space="preserve">This means less cash for Mexican cartels to buy guns, bribe police and pay assassins. Coinciding with legalization, violence has decreased in Mexico. Homicides hit a high in 2011, with Mexican </w:t>
      </w:r>
      <w:r w:rsidRPr="00D22CDC">
        <w:rPr>
          <w:rStyle w:val="StyleUnderline"/>
        </w:rPr>
        <w:t>police departments reporting almost 23,000 murders. Last year, they reported 15,649.</w:t>
      </w:r>
      <w:r>
        <w:rPr>
          <w:rStyle w:val="StyleUnderline"/>
        </w:rPr>
        <w:t xml:space="preserve"> </w:t>
      </w:r>
      <w:r w:rsidRPr="00D22CDC">
        <w:rPr>
          <w:sz w:val="16"/>
        </w:rPr>
        <w:t xml:space="preserve">Other factors may have caused this fall in killings, says Alejandro Hope, a security analyst and former officer of Mexico’s federal intelligence agency. “Finances from marijuana could be having an impact on violence but you also have to look at other causes. </w:t>
      </w:r>
      <w:r w:rsidRPr="00D22CDC">
        <w:rPr>
          <w:rStyle w:val="Emphasis"/>
        </w:rPr>
        <w:t>Many of the most violent cartel commanders have been killed or arrested,” Hope says.</w:t>
      </w:r>
      <w:r w:rsidRPr="00D22CDC">
        <w:rPr>
          <w:sz w:val="16"/>
        </w:rPr>
        <w:t xml:space="preserve"> These downed warlords </w:t>
      </w:r>
      <w:r w:rsidRPr="00D22CDC">
        <w:rPr>
          <w:rStyle w:val="StyleUnderline"/>
        </w:rPr>
        <w:t>include the head of the Zetas</w:t>
      </w:r>
      <w:r w:rsidRPr="00D22CDC">
        <w:rPr>
          <w:sz w:val="16"/>
        </w:rPr>
        <w:t xml:space="preserve"> cartel </w:t>
      </w:r>
      <w:proofErr w:type="spellStart"/>
      <w:r w:rsidRPr="00D22CDC">
        <w:rPr>
          <w:sz w:val="16"/>
        </w:rPr>
        <w:t>Heriberto</w:t>
      </w:r>
      <w:proofErr w:type="spellEnd"/>
      <w:r w:rsidRPr="00D22CDC">
        <w:rPr>
          <w:sz w:val="16"/>
        </w:rPr>
        <w:t xml:space="preserve"> </w:t>
      </w:r>
      <w:proofErr w:type="spellStart"/>
      <w:r w:rsidRPr="00D22CDC">
        <w:rPr>
          <w:sz w:val="16"/>
        </w:rPr>
        <w:t>Lazcano</w:t>
      </w:r>
      <w:proofErr w:type="spellEnd"/>
      <w:r w:rsidRPr="00D22CDC">
        <w:rPr>
          <w:sz w:val="16"/>
        </w:rPr>
        <w:t xml:space="preserve">, a former soldier who was known as the Executioner for the mass graves he dug. Mexican marines say they shot </w:t>
      </w:r>
      <w:proofErr w:type="spellStart"/>
      <w:r w:rsidRPr="00D22CDC">
        <w:rPr>
          <w:sz w:val="16"/>
        </w:rPr>
        <w:t>Lazcano</w:t>
      </w:r>
      <w:proofErr w:type="spellEnd"/>
      <w:r w:rsidRPr="00D22CDC">
        <w:rPr>
          <w:sz w:val="16"/>
        </w:rPr>
        <w:t xml:space="preserve"> dead in 2012, although his cohorts bust into the funeral home and stole his corpse.</w:t>
      </w:r>
    </w:p>
    <w:p w14:paraId="03327E6F" w14:textId="77777777" w:rsidR="00B865DF" w:rsidRPr="00B865DF" w:rsidRDefault="00B865DF" w:rsidP="00B865DF"/>
    <w:p w14:paraId="43290F83" w14:textId="77777777" w:rsidR="00300D7B" w:rsidRDefault="00300D7B" w:rsidP="00300D7B">
      <w:pPr>
        <w:pStyle w:val="Heading4"/>
      </w:pPr>
      <w:r>
        <w:t>Key victories and trends prove Mexican state violence is decreasing</w:t>
      </w:r>
    </w:p>
    <w:p w14:paraId="1944EE5C" w14:textId="77777777" w:rsidR="00300D7B" w:rsidRDefault="00300D7B" w:rsidP="00300D7B">
      <w:r>
        <w:t xml:space="preserve">Eduardo </w:t>
      </w:r>
      <w:r w:rsidRPr="00F00C5F">
        <w:rPr>
          <w:rStyle w:val="Style13ptBold"/>
        </w:rPr>
        <w:t>Guerrero</w:t>
      </w:r>
      <w:r>
        <w:t>, 20</w:t>
      </w:r>
      <w:r w:rsidRPr="00F00C5F">
        <w:rPr>
          <w:rStyle w:val="Style13ptBold"/>
        </w:rPr>
        <w:t>14</w:t>
      </w:r>
      <w:r w:rsidRPr="00F00C5F">
        <w:t xml:space="preserve">, a partner at </w:t>
      </w:r>
      <w:proofErr w:type="spellStart"/>
      <w:r w:rsidRPr="00F00C5F">
        <w:t>Lantia</w:t>
      </w:r>
      <w:proofErr w:type="spellEnd"/>
      <w:r w:rsidRPr="00F00C5F">
        <w:t xml:space="preserve"> </w:t>
      </w:r>
      <w:proofErr w:type="spellStart"/>
      <w:r w:rsidRPr="00F00C5F">
        <w:t>Consultores</w:t>
      </w:r>
      <w:proofErr w:type="spellEnd"/>
      <w:r w:rsidRPr="00F00C5F">
        <w:t xml:space="preserve"> in Mexico City and an expert in security policy. "Yes</w:t>
      </w:r>
      <w:r>
        <w:t>: Violence and Murder Are Decreasing in Mexico," http://www.americasquarterly.org/content/yes-violence-and-murder-are-decreasing-mexico)//GV</w:t>
      </w:r>
    </w:p>
    <w:p w14:paraId="0478FAC5" w14:textId="77777777" w:rsidR="00300D7B" w:rsidRPr="00F00C5F" w:rsidRDefault="00300D7B" w:rsidP="00300D7B">
      <w:pPr>
        <w:rPr>
          <w:rStyle w:val="StyleUnderline"/>
        </w:rPr>
      </w:pPr>
      <w:r w:rsidRPr="00F00C5F">
        <w:rPr>
          <w:sz w:val="14"/>
        </w:rPr>
        <w:t xml:space="preserve">When Mexican President Felipe </w:t>
      </w:r>
      <w:proofErr w:type="spellStart"/>
      <w:r w:rsidRPr="00F00C5F">
        <w:rPr>
          <w:sz w:val="14"/>
        </w:rPr>
        <w:t>Calderón</w:t>
      </w:r>
      <w:proofErr w:type="spellEnd"/>
      <w:r w:rsidRPr="00F00C5F">
        <w:rPr>
          <w:sz w:val="14"/>
        </w:rPr>
        <w:t xml:space="preserve"> left office in 2012, the nation’s war on the drug cartels had already claimed 60,000 lives. Now, two years into the presidency of his successor, Enrique Peña </w:t>
      </w:r>
      <w:r w:rsidRPr="00F00C5F">
        <w:rPr>
          <w:rStyle w:val="StyleUnderline"/>
        </w:rPr>
        <w:t>Nieto</w:t>
      </w:r>
      <w:r w:rsidRPr="00F00C5F">
        <w:rPr>
          <w:sz w:val="14"/>
        </w:rPr>
        <w:t xml:space="preserve">, </w:t>
      </w:r>
      <w:r w:rsidRPr="00F00C5F">
        <w:rPr>
          <w:rStyle w:val="StyleUnderline"/>
        </w:rPr>
        <w:t>security conditions</w:t>
      </w:r>
      <w:r w:rsidRPr="00F00C5F">
        <w:rPr>
          <w:sz w:val="14"/>
        </w:rPr>
        <w:t xml:space="preserve"> are still far from praiseworthy, but </w:t>
      </w:r>
      <w:r w:rsidRPr="00F00C5F">
        <w:rPr>
          <w:rStyle w:val="StyleUnderline"/>
        </w:rPr>
        <w:t>have improved in several key areas.</w:t>
      </w:r>
      <w:r>
        <w:rPr>
          <w:rStyle w:val="StyleUnderline"/>
        </w:rPr>
        <w:t xml:space="preserve"> </w:t>
      </w:r>
      <w:r w:rsidRPr="00F00C5F">
        <w:rPr>
          <w:rStyle w:val="StyleUnderline"/>
        </w:rPr>
        <w:t>Homicides, the most reliable indicator for measuring public security in Mexico</w:t>
      </w:r>
      <w:r w:rsidRPr="00F00C5F">
        <w:rPr>
          <w:sz w:val="14"/>
        </w:rPr>
        <w:t xml:space="preserve">, </w:t>
      </w:r>
      <w:r w:rsidRPr="00F00C5F">
        <w:rPr>
          <w:rStyle w:val="StyleUnderline"/>
        </w:rPr>
        <w:t>have steadily decreased over the past two years</w:t>
      </w:r>
      <w:r w:rsidRPr="00F00C5F">
        <w:rPr>
          <w:sz w:val="14"/>
        </w:rPr>
        <w:t xml:space="preserve">. According to Mexico’s </w:t>
      </w:r>
      <w:proofErr w:type="spellStart"/>
      <w:r w:rsidRPr="00F00C5F">
        <w:rPr>
          <w:sz w:val="14"/>
        </w:rPr>
        <w:t>Insituto</w:t>
      </w:r>
      <w:proofErr w:type="spellEnd"/>
      <w:r w:rsidRPr="00F00C5F">
        <w:rPr>
          <w:sz w:val="14"/>
        </w:rPr>
        <w:t xml:space="preserve"> </w:t>
      </w:r>
      <w:proofErr w:type="spellStart"/>
      <w:r w:rsidRPr="00F00C5F">
        <w:rPr>
          <w:sz w:val="14"/>
        </w:rPr>
        <w:t>Nacional</w:t>
      </w:r>
      <w:proofErr w:type="spellEnd"/>
      <w:r w:rsidRPr="00F00C5F">
        <w:rPr>
          <w:sz w:val="14"/>
        </w:rPr>
        <w:t xml:space="preserve"> de </w:t>
      </w:r>
      <w:proofErr w:type="spellStart"/>
      <w:r w:rsidRPr="00F00C5F">
        <w:rPr>
          <w:sz w:val="14"/>
        </w:rPr>
        <w:t>Estadística</w:t>
      </w:r>
      <w:proofErr w:type="spellEnd"/>
      <w:r w:rsidRPr="00F00C5F">
        <w:rPr>
          <w:sz w:val="14"/>
        </w:rPr>
        <w:t xml:space="preserve"> y </w:t>
      </w:r>
      <w:proofErr w:type="spellStart"/>
      <w:r w:rsidRPr="00F00C5F">
        <w:rPr>
          <w:sz w:val="14"/>
        </w:rPr>
        <w:t>Geografía</w:t>
      </w:r>
      <w:proofErr w:type="spellEnd"/>
      <w:r w:rsidRPr="00F00C5F">
        <w:rPr>
          <w:sz w:val="14"/>
        </w:rPr>
        <w:t xml:space="preserve"> (National Institute of Statistics and Geography—INEGI) </w:t>
      </w:r>
      <w:r w:rsidRPr="00F00C5F">
        <w:rPr>
          <w:rStyle w:val="StyleUnderline"/>
        </w:rPr>
        <w:t>the number of murders decreased 13 percent between 2012 and 2013, and the homicide rate per 100,000 people declined from 22 to 19.</w:t>
      </w:r>
      <w:r>
        <w:rPr>
          <w:rStyle w:val="StyleUnderline"/>
        </w:rPr>
        <w:t xml:space="preserve"> </w:t>
      </w:r>
      <w:r w:rsidRPr="00F00C5F">
        <w:rPr>
          <w:rStyle w:val="Emphasis"/>
        </w:rPr>
        <w:t>Organized crime-related deaths have decreased even faster</w:t>
      </w:r>
      <w:r w:rsidRPr="00F00C5F">
        <w:rPr>
          <w:sz w:val="14"/>
        </w:rPr>
        <w:t xml:space="preserve">. According to the database of </w:t>
      </w:r>
      <w:proofErr w:type="spellStart"/>
      <w:r w:rsidRPr="00F00C5F">
        <w:rPr>
          <w:sz w:val="14"/>
        </w:rPr>
        <w:t>Lantia</w:t>
      </w:r>
      <w:proofErr w:type="spellEnd"/>
      <w:r w:rsidRPr="00F00C5F">
        <w:rPr>
          <w:sz w:val="14"/>
        </w:rPr>
        <w:t xml:space="preserve"> </w:t>
      </w:r>
      <w:proofErr w:type="spellStart"/>
      <w:r w:rsidRPr="00F00C5F">
        <w:rPr>
          <w:sz w:val="14"/>
        </w:rPr>
        <w:t>Consultores</w:t>
      </w:r>
      <w:proofErr w:type="spellEnd"/>
      <w:r w:rsidRPr="00F00C5F">
        <w:rPr>
          <w:sz w:val="14"/>
        </w:rPr>
        <w:t xml:space="preserve">, a Mexico City-based public policy consulting firm, there were 1,956 organized crime-related deaths in the second quarter of 2014, down from a peak of 4,587 in the second quarter of 2011. </w:t>
      </w:r>
      <w:r w:rsidRPr="00F00C5F">
        <w:rPr>
          <w:rStyle w:val="StyleUnderline"/>
        </w:rPr>
        <w:t>The pace of the decline in organized crime-related deaths has been especially encouraging in two key metropolitan areas</w:t>
      </w:r>
      <w:r w:rsidRPr="00F00C5F">
        <w:rPr>
          <w:sz w:val="14"/>
        </w:rPr>
        <w:t xml:space="preserve">. In Ciudad </w:t>
      </w:r>
      <w:proofErr w:type="spellStart"/>
      <w:r w:rsidRPr="00F00C5F">
        <w:rPr>
          <w:sz w:val="14"/>
        </w:rPr>
        <w:t>Juárez</w:t>
      </w:r>
      <w:proofErr w:type="spellEnd"/>
      <w:r w:rsidRPr="00F00C5F">
        <w:rPr>
          <w:sz w:val="14"/>
        </w:rPr>
        <w:t>, once known as the world’s most violent city, organized crime-related deaths have dropped from a peak of 787 during the third quarter of 2010 to 54 in the second quarter of 2014—a 93 percent drop. Likewise, in the Monterrey metropolitan area, Mexico’s industrial capital, murders in this category dropped from 472 in the first quarter of 2012 to 38 in the second quarter of 2014. The improvement in Monterrey seems to be the result of a thorough revamping of state and local police departments, which is largely the result of aggressive lobbying by the city’s powerful business community. This demonstrates the potential of local institution-building efforts in Mexico. Even the U.S. Department of State acknowledged as much in its August 2014 Mexico Travel Warning, which stated, “</w:t>
      </w:r>
      <w:r w:rsidRPr="00F00C5F">
        <w:rPr>
          <w:rStyle w:val="StyleUnderline"/>
        </w:rPr>
        <w:t>Security services in and around Monterrey are robust and have proven responsive and effective in combating violent crimes.”</w:t>
      </w:r>
      <w:r w:rsidRPr="00F00C5F">
        <w:rPr>
          <w:sz w:val="14"/>
        </w:rPr>
        <w:t xml:space="preserve">1 Moreover, </w:t>
      </w:r>
      <w:r w:rsidRPr="00F00C5F">
        <w:rPr>
          <w:rStyle w:val="StyleUnderline"/>
        </w:rPr>
        <w:t>over the past two years, peace has returned to cities throughout northern Mexico to an extent that seemed impossible</w:t>
      </w:r>
      <w:r w:rsidRPr="00F00C5F">
        <w:rPr>
          <w:sz w:val="14"/>
        </w:rPr>
        <w:t xml:space="preserve"> between 2008 and 2012. </w:t>
      </w:r>
      <w:r w:rsidRPr="00F00C5F">
        <w:rPr>
          <w:rStyle w:val="Emphasis"/>
        </w:rPr>
        <w:t>High-profile attacks, shootings and roadblocks are less frequent</w:t>
      </w:r>
      <w:r w:rsidRPr="00F00C5F">
        <w:rPr>
          <w:sz w:val="14"/>
        </w:rPr>
        <w:t xml:space="preserve">. (One exception is Tamaulipas, which experienced a violent crisis as recently as last April.) Unfortunately, data for crimes other than homicide remain unreliable in Mexico. Thus, it is very hard to assess whether the downward trend in murders extends to other violent crimes, especially kidnapping and extortion, which are foremost concerns for Mexicans. The Peña Nieto administration has also recorded a number of important operational successes. </w:t>
      </w:r>
      <w:r w:rsidRPr="00F00C5F">
        <w:rPr>
          <w:rStyle w:val="Emphasis"/>
        </w:rPr>
        <w:t>The Zetas, a particularly violent cartel founded by defectors from elite military groups, have been nearly disbanded.</w:t>
      </w:r>
      <w:r w:rsidRPr="00F00C5F">
        <w:rPr>
          <w:sz w:val="14"/>
        </w:rPr>
        <w:t xml:space="preserve"> (The decision to have federal forces target Zetas was taken at the end of the previous administration.) </w:t>
      </w:r>
      <w:proofErr w:type="spellStart"/>
      <w:r w:rsidRPr="00F00C5F">
        <w:rPr>
          <w:sz w:val="14"/>
        </w:rPr>
        <w:t>Joaquín</w:t>
      </w:r>
      <w:proofErr w:type="spellEnd"/>
      <w:r w:rsidRPr="00F00C5F">
        <w:rPr>
          <w:sz w:val="14"/>
        </w:rPr>
        <w:t xml:space="preserve"> “El </w:t>
      </w:r>
      <w:proofErr w:type="spellStart"/>
      <w:r w:rsidRPr="00F00C5F">
        <w:rPr>
          <w:sz w:val="14"/>
        </w:rPr>
        <w:t>Chapo</w:t>
      </w:r>
      <w:proofErr w:type="spellEnd"/>
      <w:r w:rsidRPr="00F00C5F">
        <w:rPr>
          <w:sz w:val="14"/>
        </w:rPr>
        <w:t xml:space="preserve">” </w:t>
      </w:r>
      <w:proofErr w:type="spellStart"/>
      <w:r w:rsidRPr="00F00C5F">
        <w:rPr>
          <w:sz w:val="14"/>
        </w:rPr>
        <w:t>Guzmán</w:t>
      </w:r>
      <w:proofErr w:type="spellEnd"/>
      <w:r w:rsidRPr="00F00C5F">
        <w:rPr>
          <w:sz w:val="14"/>
        </w:rPr>
        <w:t>—</w:t>
      </w:r>
      <w:r w:rsidRPr="00F00C5F">
        <w:rPr>
          <w:rStyle w:val="StyleUnderline"/>
        </w:rPr>
        <w:t>Mexico’s most notorious drug lord</w:t>
      </w:r>
      <w:r w:rsidRPr="00F00C5F">
        <w:rPr>
          <w:sz w:val="14"/>
        </w:rPr>
        <w:t>—</w:t>
      </w:r>
      <w:r w:rsidRPr="00F00C5F">
        <w:rPr>
          <w:rStyle w:val="StyleUnderline"/>
        </w:rPr>
        <w:t>was captured last February by Peña Nieto’s forces</w:t>
      </w:r>
      <w:r w:rsidRPr="00F00C5F">
        <w:rPr>
          <w:sz w:val="14"/>
        </w:rPr>
        <w:t xml:space="preserve">. His capture was skillfully executed and managed to avoid a violent conflict among factions of the Sinaloa Cartel. Some would argue that capturing such kingpins represents only a temporary setback to the cartels. However, such captures convey an important message: the Mexican state is only willing to tolerate so much violence or public notoriety, and it has the strength to prevail over drug lords. Arguably, Peña </w:t>
      </w:r>
      <w:r w:rsidRPr="00F00C5F">
        <w:rPr>
          <w:rStyle w:val="StyleUnderline"/>
        </w:rPr>
        <w:t xml:space="preserve">Nieto’s </w:t>
      </w:r>
      <w:r w:rsidRPr="00F00C5F">
        <w:rPr>
          <w:rStyle w:val="Emphasis"/>
        </w:rPr>
        <w:t xml:space="preserve">biggest victory thus far has been the successful operations in the state of Michoacán in early 2014, which dealt a significant blow to the Knights Templar—a drug cartel that had exercised virtually uncontested influence over political and economic activities in the state for the previous two years. Former Governor </w:t>
      </w:r>
      <w:proofErr w:type="spellStart"/>
      <w:r w:rsidRPr="00F00C5F">
        <w:rPr>
          <w:rStyle w:val="Emphasis"/>
        </w:rPr>
        <w:t>Fausto</w:t>
      </w:r>
      <w:proofErr w:type="spellEnd"/>
      <w:r w:rsidRPr="00F00C5F">
        <w:rPr>
          <w:rStyle w:val="Emphasis"/>
        </w:rPr>
        <w:t xml:space="preserve"> Vallejo and several mayors have acknowledged that the gang extorted protection money from almost all 113 municipal governments.</w:t>
      </w:r>
      <w:r w:rsidRPr="00F00C5F">
        <w:rPr>
          <w:sz w:val="14"/>
        </w:rPr>
        <w:t xml:space="preserve"> A stream of recently released videos featuring mayors, state-level officials and even Vallejo’s son talking and drinking with the Knights Templar leader, </w:t>
      </w:r>
      <w:proofErr w:type="spellStart"/>
      <w:r w:rsidRPr="00F00C5F">
        <w:rPr>
          <w:sz w:val="14"/>
        </w:rPr>
        <w:t>Servando</w:t>
      </w:r>
      <w:proofErr w:type="spellEnd"/>
      <w:r w:rsidRPr="00F00C5F">
        <w:rPr>
          <w:sz w:val="14"/>
        </w:rPr>
        <w:t xml:space="preserve"> “La </w:t>
      </w:r>
      <w:proofErr w:type="spellStart"/>
      <w:r w:rsidRPr="00F00C5F">
        <w:rPr>
          <w:sz w:val="14"/>
        </w:rPr>
        <w:t>Tuta</w:t>
      </w:r>
      <w:proofErr w:type="spellEnd"/>
      <w:r w:rsidRPr="00F00C5F">
        <w:rPr>
          <w:sz w:val="14"/>
        </w:rPr>
        <w:t xml:space="preserve">” Gómez, seem to confirm the cartel’s tight grip over local and state authorities. What made the Michoacán case particularly challenging was the emergence of armed self-defense groups in the Tierra Caliente region that organized to combat ever-increasing extortion by the Knights Templar. As the initial uprising rapidly expanded, a widespread civil conflict became a serious threat. The intervention of federal troops should have begun earlier, and was triggered only when self-defense groups were about to </w:t>
      </w:r>
      <w:proofErr w:type="gramStart"/>
      <w:r w:rsidRPr="00F00C5F">
        <w:rPr>
          <w:sz w:val="14"/>
        </w:rPr>
        <w:t>march</w:t>
      </w:r>
      <w:proofErr w:type="gramEnd"/>
      <w:r w:rsidRPr="00F00C5F">
        <w:rPr>
          <w:sz w:val="14"/>
        </w:rPr>
        <w:t xml:space="preserve"> on </w:t>
      </w:r>
      <w:proofErr w:type="spellStart"/>
      <w:r w:rsidRPr="00F00C5F">
        <w:rPr>
          <w:sz w:val="14"/>
        </w:rPr>
        <w:t>Apatzingán</w:t>
      </w:r>
      <w:proofErr w:type="spellEnd"/>
      <w:r w:rsidRPr="00F00C5F">
        <w:rPr>
          <w:sz w:val="14"/>
        </w:rPr>
        <w:t xml:space="preserve">, the stronghold of the Knights Templar in the Tierra Caliente region, risking massive bloodshed. However, since the arrival of hundreds of federal forces in Michoacán last January, stability and security have improved. Organized crime-related deaths decreased 40 percent between the first and second quarters of 2014, and another large reduction is expected for the third quarter. Several Knights Templar leaders and some of their political associates have been arrested, avoiding an extensive </w:t>
      </w:r>
      <w:proofErr w:type="gramStart"/>
      <w:r w:rsidRPr="00F00C5F">
        <w:rPr>
          <w:sz w:val="14"/>
        </w:rPr>
        <w:t>witch hunt</w:t>
      </w:r>
      <w:proofErr w:type="gramEnd"/>
      <w:r w:rsidRPr="00F00C5F">
        <w:rPr>
          <w:sz w:val="14"/>
        </w:rPr>
        <w:t xml:space="preserve">. In an effort to restore the rule of law, the federal government created the </w:t>
      </w:r>
      <w:proofErr w:type="spellStart"/>
      <w:r w:rsidRPr="00F00C5F">
        <w:rPr>
          <w:sz w:val="14"/>
        </w:rPr>
        <w:t>Comisión</w:t>
      </w:r>
      <w:proofErr w:type="spellEnd"/>
      <w:r w:rsidRPr="00F00C5F">
        <w:rPr>
          <w:sz w:val="14"/>
        </w:rPr>
        <w:t xml:space="preserve"> </w:t>
      </w:r>
      <w:proofErr w:type="spellStart"/>
      <w:r w:rsidRPr="00F00C5F">
        <w:rPr>
          <w:sz w:val="14"/>
        </w:rPr>
        <w:t>para</w:t>
      </w:r>
      <w:proofErr w:type="spellEnd"/>
      <w:r w:rsidRPr="00F00C5F">
        <w:rPr>
          <w:sz w:val="14"/>
        </w:rPr>
        <w:t xml:space="preserve"> la </w:t>
      </w:r>
      <w:proofErr w:type="spellStart"/>
      <w:r w:rsidRPr="00F00C5F">
        <w:rPr>
          <w:sz w:val="14"/>
        </w:rPr>
        <w:t>Seguridad</w:t>
      </w:r>
      <w:proofErr w:type="spellEnd"/>
      <w:r w:rsidRPr="00F00C5F">
        <w:rPr>
          <w:sz w:val="14"/>
        </w:rPr>
        <w:t xml:space="preserve"> y el </w:t>
      </w:r>
      <w:proofErr w:type="spellStart"/>
      <w:r w:rsidRPr="00F00C5F">
        <w:rPr>
          <w:sz w:val="14"/>
        </w:rPr>
        <w:t>Desarrollo</w:t>
      </w:r>
      <w:proofErr w:type="spellEnd"/>
      <w:r w:rsidRPr="00F00C5F">
        <w:rPr>
          <w:sz w:val="14"/>
        </w:rPr>
        <w:t xml:space="preserve"> Integral en el Estado de Michoacán (Commission for Security and Development in the State of Michoacán), which has displaced the state government as the key decision maker in the region. The Commission has brokered a ceasefire with most self-defense groups, many of which opted to join the ranks of a legal rural police. But while Peña Nieto has enjoyed some key victories when it comes to the cartels, his security strategy is still far from perfect. For example, the steep reduction in violence has not had an impact on public perception. The percentage of people who claim to feel insecure has hovered around 70 percent for the previous four quarters. Moreover, the federal government has failed to develop a comprehensive strategy to strengthen the rule of law throughout the country, especially in rural and impoverished areas where some criminal organizations are seeking shelter and turning into local mafias. While the president has launched a program to fund violence and crime prevention, it is not clear that it will adequately target at-risk communities and individuals. And the new 5,000-strong </w:t>
      </w:r>
      <w:proofErr w:type="spellStart"/>
      <w:r w:rsidRPr="00F00C5F">
        <w:rPr>
          <w:sz w:val="14"/>
        </w:rPr>
        <w:t>Gendarmería</w:t>
      </w:r>
      <w:proofErr w:type="spellEnd"/>
      <w:r w:rsidRPr="00F00C5F">
        <w:rPr>
          <w:sz w:val="14"/>
        </w:rPr>
        <w:t xml:space="preserve"> </w:t>
      </w:r>
      <w:proofErr w:type="spellStart"/>
      <w:r w:rsidRPr="00F00C5F">
        <w:rPr>
          <w:sz w:val="14"/>
        </w:rPr>
        <w:t>Nacional</w:t>
      </w:r>
      <w:proofErr w:type="spellEnd"/>
      <w:r w:rsidRPr="00F00C5F">
        <w:rPr>
          <w:sz w:val="14"/>
        </w:rPr>
        <w:t xml:space="preserve"> (National Gendarmerie) unit of the Federal Police—inaugurated in August and tasked with fighting criminal activities especially harmful to the economy—is a shadow of the 40,000-member force originally proposed by Peña Nieto and is unlikely to have a major impact on the current security situation. </w:t>
      </w:r>
      <w:r w:rsidRPr="00F00C5F">
        <w:rPr>
          <w:rStyle w:val="StyleUnderline"/>
        </w:rPr>
        <w:t>Despite</w:t>
      </w:r>
      <w:r w:rsidRPr="00F00C5F">
        <w:rPr>
          <w:sz w:val="14"/>
        </w:rPr>
        <w:t xml:space="preserve"> these </w:t>
      </w:r>
      <w:r w:rsidRPr="00F00C5F">
        <w:rPr>
          <w:rStyle w:val="StyleUnderline"/>
        </w:rPr>
        <w:t>shortcomings, it is clear that the security picture is gradually improving in Mexico</w:t>
      </w:r>
      <w:r w:rsidRPr="00F00C5F">
        <w:rPr>
          <w:sz w:val="14"/>
        </w:rPr>
        <w:t xml:space="preserve">, </w:t>
      </w:r>
      <w:r w:rsidRPr="00F00C5F">
        <w:rPr>
          <w:rStyle w:val="Emphasis"/>
        </w:rPr>
        <w:t>especially along the U.S. border and in large metropolitan areas throughout the country</w:t>
      </w:r>
      <w:r w:rsidRPr="00F00C5F">
        <w:rPr>
          <w:sz w:val="14"/>
        </w:rPr>
        <w:t xml:space="preserve">. With four years left in his term, Peña </w:t>
      </w:r>
      <w:r w:rsidRPr="00F00C5F">
        <w:rPr>
          <w:rStyle w:val="StyleUnderline"/>
        </w:rPr>
        <w:t>Nieto will need to extend his gains in lowering homicides and pacifying conflict areas, and hope that public opinion begins to shift in his favor as a result.</w:t>
      </w:r>
    </w:p>
    <w:p w14:paraId="303905A6" w14:textId="77777777" w:rsidR="00D03C0B" w:rsidRDefault="00D03C0B" w:rsidP="00D03C0B">
      <w:pPr>
        <w:rPr>
          <w:rFonts w:asciiTheme="minorHAnsi" w:hAnsiTheme="minorHAnsi"/>
        </w:rPr>
      </w:pPr>
    </w:p>
    <w:p w14:paraId="169A7FFB" w14:textId="77777777" w:rsidR="009B50F1" w:rsidRDefault="009B50F1" w:rsidP="009B50F1">
      <w:pPr>
        <w:pStyle w:val="Heading3"/>
      </w:pPr>
      <w:r>
        <w:t>2NC No Failed State</w:t>
      </w:r>
    </w:p>
    <w:p w14:paraId="402C8F62" w14:textId="77777777" w:rsidR="009B50F1" w:rsidRDefault="009B50F1" w:rsidP="009B50F1">
      <w:pPr>
        <w:pStyle w:val="Heading4"/>
      </w:pPr>
      <w:r>
        <w:t xml:space="preserve">Mexico is far from a failed state despite violence </w:t>
      </w:r>
    </w:p>
    <w:p w14:paraId="08857C38" w14:textId="77777777" w:rsidR="009B50F1" w:rsidRDefault="009B50F1" w:rsidP="009B50F1">
      <w:r>
        <w:t xml:space="preserve">John M. </w:t>
      </w:r>
      <w:r w:rsidRPr="00D22CDC">
        <w:rPr>
          <w:rStyle w:val="Style13ptBold"/>
        </w:rPr>
        <w:t>Ackerman</w:t>
      </w:r>
      <w:r>
        <w:t>, 1-6-20</w:t>
      </w:r>
      <w:r w:rsidRPr="00D22CDC">
        <w:rPr>
          <w:rStyle w:val="Style13ptBold"/>
        </w:rPr>
        <w:t>15</w:t>
      </w:r>
      <w:r>
        <w:t xml:space="preserve">, "It's Time To Reset U.S.-Mexico Relations," POLITICO Magazine, </w:t>
      </w:r>
      <w:hyperlink r:id="rId29" w:history="1">
        <w:r w:rsidRPr="00CC3291">
          <w:rPr>
            <w:rStyle w:val="Hyperlink"/>
          </w:rPr>
          <w:t>http://www.politico.com/magazine/story/2015/01/us-mexico-relations-reset-113998.html)//GV</w:t>
        </w:r>
      </w:hyperlink>
    </w:p>
    <w:p w14:paraId="03FB2D1D" w14:textId="77777777" w:rsidR="009B50F1" w:rsidRPr="00D22CDC" w:rsidRDefault="009B50F1" w:rsidP="009B50F1">
      <w:pPr>
        <w:rPr>
          <w:sz w:val="14"/>
        </w:rPr>
      </w:pPr>
      <w:r w:rsidRPr="00D22CDC">
        <w:rPr>
          <w:sz w:val="14"/>
        </w:rPr>
        <w:t xml:space="preserve">Mexico’s President Enrique Peña </w:t>
      </w:r>
      <w:r w:rsidRPr="00037652">
        <w:rPr>
          <w:sz w:val="14"/>
        </w:rPr>
        <w:t>Nieto makes his first state visit to the White House this week. This meeting offers a golden opportunity to start cleaning up the blood which today stains US-Mexico relations. Since taking office, President Barack Obama has treaded water in the bilateral relationship and become increasingly implicated with terrible human rights violations in the process. It is time to end this vicious cycle and mark out a new path for peace and prosperity in North America. The present situation</w:t>
      </w:r>
      <w:r w:rsidRPr="00037652">
        <w:rPr>
          <w:sz w:val="6"/>
        </w:rPr>
        <w:t xml:space="preserve"> </w:t>
      </w:r>
      <w:r w:rsidRPr="00D22CDC">
        <w:rPr>
          <w:sz w:val="14"/>
        </w:rPr>
        <w:t xml:space="preserve">is unsustainable. Violence, crime, corruption and conflicts of interest are out of control. The September 26 assassination of four and mass abduction of 42 student activists from the </w:t>
      </w:r>
      <w:proofErr w:type="spellStart"/>
      <w:r w:rsidRPr="00D22CDC">
        <w:rPr>
          <w:sz w:val="14"/>
        </w:rPr>
        <w:t>Ayotzinapa</w:t>
      </w:r>
      <w:proofErr w:type="spellEnd"/>
      <w:r w:rsidRPr="00D22CDC">
        <w:rPr>
          <w:sz w:val="14"/>
        </w:rPr>
        <w:t xml:space="preserve"> teachers college by police in </w:t>
      </w:r>
      <w:proofErr w:type="spellStart"/>
      <w:r w:rsidRPr="00D22CDC">
        <w:rPr>
          <w:sz w:val="14"/>
        </w:rPr>
        <w:t>Iguala</w:t>
      </w:r>
      <w:proofErr w:type="spellEnd"/>
      <w:r w:rsidRPr="00D22CDC">
        <w:rPr>
          <w:sz w:val="14"/>
        </w:rPr>
        <w:t xml:space="preserve">, Guerrero is only the tip of the iceberg. Over 100,000 people have been violently executed and 20,000 people disappeared since 2007. Over the same period, </w:t>
      </w:r>
      <w:r w:rsidRPr="00D22CDC">
        <w:rPr>
          <w:rStyle w:val="StyleUnderline"/>
        </w:rPr>
        <w:t>dozens of journalists and human rights activists have been murdered.</w:t>
      </w:r>
      <w:r w:rsidRPr="00D22CDC">
        <w:rPr>
          <w:sz w:val="14"/>
        </w:rPr>
        <w:t xml:space="preserve"> Freedom of speech and association are also under constant attack, with arbitrary detentions of activists skyrocketing since Peña Nieto took power on December 1st, 2012. It is time to face the facts and recognize that the Merida Initiative has failed. This </w:t>
      </w:r>
      <w:proofErr w:type="spellStart"/>
      <w:r w:rsidRPr="00D22CDC">
        <w:rPr>
          <w:sz w:val="14"/>
        </w:rPr>
        <w:t>binational</w:t>
      </w:r>
      <w:proofErr w:type="spellEnd"/>
      <w:r w:rsidRPr="00D22CDC">
        <w:rPr>
          <w:sz w:val="14"/>
        </w:rPr>
        <w:t xml:space="preserve"> project was announced on October 22nd, 2007 by former presidents George W. Bush and Felipe </w:t>
      </w:r>
      <w:proofErr w:type="spellStart"/>
      <w:r w:rsidRPr="00D22CDC">
        <w:rPr>
          <w:sz w:val="14"/>
        </w:rPr>
        <w:t>Calderón</w:t>
      </w:r>
      <w:proofErr w:type="spellEnd"/>
      <w:r w:rsidRPr="00D22CDC">
        <w:rPr>
          <w:sz w:val="14"/>
        </w:rPr>
        <w:t xml:space="preserve">. Its objective was to “fight organized crime and associated violence while furthering respect for human rights and the rule of law” in Mexico. Today, seven years, two presidents and almost $3 billion later, Mexico is more unsafe, chaotic and authoritarian than before. </w:t>
      </w:r>
      <w:r w:rsidRPr="00D22CDC">
        <w:rPr>
          <w:rStyle w:val="StyleUnderline"/>
        </w:rPr>
        <w:t>In order to blaze a new path we first need to clear up some common misperceptions. First</w:t>
      </w:r>
      <w:r w:rsidRPr="00D22CDC">
        <w:rPr>
          <w:sz w:val="14"/>
        </w:rPr>
        <w:t xml:space="preserve">, </w:t>
      </w:r>
      <w:r w:rsidRPr="00D22CDC">
        <w:rPr>
          <w:rStyle w:val="Emphasis"/>
        </w:rPr>
        <w:t>Mexico is not a failed state</w:t>
      </w:r>
      <w:r w:rsidRPr="00D22CDC">
        <w:rPr>
          <w:sz w:val="14"/>
        </w:rPr>
        <w:t xml:space="preserve">. To the contrary, </w:t>
      </w:r>
      <w:r w:rsidRPr="00D22CDC">
        <w:rPr>
          <w:rStyle w:val="StyleUnderline"/>
        </w:rPr>
        <w:t>it stands out as one of the Latin American countries with the most powerful and best-funded public institutions</w:t>
      </w:r>
      <w:r w:rsidRPr="00D22CDC">
        <w:rPr>
          <w:sz w:val="14"/>
        </w:rPr>
        <w:t xml:space="preserve">. </w:t>
      </w:r>
      <w:r w:rsidRPr="00D22CDC">
        <w:rPr>
          <w:rStyle w:val="Emphasis"/>
        </w:rPr>
        <w:t xml:space="preserve">The country has significantly strengthened its congress, judiciary, state governments and a series of specialized independent agencies in recent years. </w:t>
      </w:r>
      <w:r w:rsidRPr="00D22CDC">
        <w:rPr>
          <w:rStyle w:val="StyleUnderline"/>
        </w:rPr>
        <w:t>Mexico is also the 14th largest economy in the world and a member of the Organization for Economic Cooperation and Development (OECD). Second, Mexico is not Colombia</w:t>
      </w:r>
      <w:r w:rsidRPr="00D22CDC">
        <w:rPr>
          <w:sz w:val="14"/>
        </w:rPr>
        <w:t xml:space="preserve">. </w:t>
      </w:r>
      <w:r w:rsidRPr="00D22CDC">
        <w:rPr>
          <w:rStyle w:val="StyleUnderline"/>
        </w:rPr>
        <w:t>Organized crime is not linked to politicized guerrillas who want to take over state power from the outside</w:t>
      </w:r>
      <w:r w:rsidRPr="00D22CDC">
        <w:rPr>
          <w:sz w:val="14"/>
        </w:rPr>
        <w:t xml:space="preserve">. To the contrary, Mexico’s organized criminals are “rational” market actors in search of profits who operate by infiltrating and undermining government institutions from the inside. In addition, </w:t>
      </w:r>
      <w:r w:rsidRPr="00D22CDC">
        <w:rPr>
          <w:rStyle w:val="StyleUnderline"/>
        </w:rPr>
        <w:t>Mexico’s grassroots political opposition is a great ally in the struggle for peace</w:t>
      </w:r>
      <w:r w:rsidRPr="00D22CDC">
        <w:rPr>
          <w:sz w:val="14"/>
        </w:rPr>
        <w:t xml:space="preserve"> since it is ideologically grounded in the democratic principals of the world-historical 1910 Mexican Revolution, which predates both the Russian Revolution and the Cold War.</w:t>
      </w:r>
    </w:p>
    <w:p w14:paraId="55FE70EC" w14:textId="77777777" w:rsidR="009B50F1" w:rsidRDefault="009B50F1" w:rsidP="009B50F1"/>
    <w:p w14:paraId="1D3F0134" w14:textId="77777777" w:rsidR="00952B92" w:rsidRPr="00952B92" w:rsidRDefault="00952B92" w:rsidP="00952B92"/>
    <w:p w14:paraId="151DD7D9" w14:textId="77777777" w:rsidR="00B865DF" w:rsidRDefault="00B865DF" w:rsidP="00B865DF">
      <w:pPr>
        <w:pStyle w:val="Heading2"/>
      </w:pPr>
      <w:r>
        <w:t>2NC—Relations</w:t>
      </w:r>
    </w:p>
    <w:p w14:paraId="34EE5CE6" w14:textId="77777777" w:rsidR="009B50F1" w:rsidRPr="009B50F1" w:rsidRDefault="009B50F1" w:rsidP="009B50F1">
      <w:pPr>
        <w:pStyle w:val="Heading3"/>
      </w:pPr>
      <w:r>
        <w:t>2NC Relations Alt Causes</w:t>
      </w:r>
    </w:p>
    <w:p w14:paraId="376EBED1" w14:textId="77777777" w:rsidR="009B50F1" w:rsidRPr="009B50F1" w:rsidRDefault="009B50F1" w:rsidP="009B50F1"/>
    <w:p w14:paraId="2E9B3AE8" w14:textId="77777777" w:rsidR="00B865DF" w:rsidRDefault="00B865DF" w:rsidP="00B865DF">
      <w:pPr>
        <w:pStyle w:val="Heading4"/>
      </w:pPr>
      <w:r>
        <w:t xml:space="preserve">El </w:t>
      </w:r>
      <w:proofErr w:type="spellStart"/>
      <w:r>
        <w:t>Chapo’s</w:t>
      </w:r>
      <w:proofErr w:type="spellEnd"/>
      <w:r>
        <w:t xml:space="preserve"> escape is an alt cause to relations</w:t>
      </w:r>
    </w:p>
    <w:p w14:paraId="142FAE1A" w14:textId="77777777" w:rsidR="00B865DF" w:rsidRDefault="00B865DF" w:rsidP="00B865DF">
      <w:r>
        <w:t xml:space="preserve">Jessica </w:t>
      </w:r>
      <w:r w:rsidRPr="002E3E11">
        <w:rPr>
          <w:rStyle w:val="Style13ptBold"/>
        </w:rPr>
        <w:t>Mendoza, 7-12</w:t>
      </w:r>
      <w:r>
        <w:t xml:space="preserve">-2015, Christian science Monitor, "‘El </w:t>
      </w:r>
      <w:proofErr w:type="spellStart"/>
      <w:r>
        <w:t>Chapo</w:t>
      </w:r>
      <w:proofErr w:type="spellEnd"/>
      <w:r>
        <w:t>’ escapes again. What could it mean for US-Mexico relations? (+</w:t>
      </w:r>
      <w:proofErr w:type="gramStart"/>
      <w:r>
        <w:t>video</w:t>
      </w:r>
      <w:proofErr w:type="gramEnd"/>
      <w:r>
        <w:t>)," http://www.csmonitor.com/World/Global-News/2015/0712/El-Chapo-escapes-again.-What-could-it-mean-for-US-Mexico-relations-video</w:t>
      </w:r>
    </w:p>
    <w:p w14:paraId="0436CA6E" w14:textId="77777777" w:rsidR="00B865DF" w:rsidRPr="002E3E11" w:rsidRDefault="00B865DF" w:rsidP="00B865DF">
      <w:pPr>
        <w:rPr>
          <w:sz w:val="16"/>
        </w:rPr>
      </w:pPr>
      <w:r w:rsidRPr="002E3E11">
        <w:rPr>
          <w:sz w:val="16"/>
        </w:rPr>
        <w:t>Joaquin “</w:t>
      </w:r>
      <w:r w:rsidRPr="002E3E11">
        <w:rPr>
          <w:rStyle w:val="Emphasis"/>
        </w:rPr>
        <w:t xml:space="preserve">El </w:t>
      </w:r>
      <w:proofErr w:type="spellStart"/>
      <w:r w:rsidRPr="002E3E11">
        <w:rPr>
          <w:rStyle w:val="Emphasis"/>
        </w:rPr>
        <w:t>Chapo</w:t>
      </w:r>
      <w:proofErr w:type="spellEnd"/>
      <w:r w:rsidRPr="002E3E11">
        <w:rPr>
          <w:rStyle w:val="Emphasis"/>
        </w:rPr>
        <w:t>” Guzman has done it again.</w:t>
      </w:r>
      <w:r>
        <w:rPr>
          <w:rStyle w:val="Emphasis"/>
        </w:rPr>
        <w:t xml:space="preserve"> </w:t>
      </w:r>
      <w:r w:rsidRPr="002E3E11">
        <w:rPr>
          <w:sz w:val="16"/>
        </w:rPr>
        <w:t xml:space="preserve">The </w:t>
      </w:r>
      <w:r w:rsidRPr="002E3E11">
        <w:rPr>
          <w:rStyle w:val="StyleUnderline"/>
        </w:rPr>
        <w:t xml:space="preserve">head of the powerful Sinaloa drug cartel has for the second time broken out of a </w:t>
      </w:r>
      <w:proofErr w:type="gramStart"/>
      <w:r w:rsidRPr="002E3E11">
        <w:rPr>
          <w:rStyle w:val="StyleUnderline"/>
        </w:rPr>
        <w:t>maximum security</w:t>
      </w:r>
      <w:proofErr w:type="gramEnd"/>
      <w:r w:rsidRPr="002E3E11">
        <w:rPr>
          <w:rStyle w:val="StyleUnderline"/>
        </w:rPr>
        <w:t xml:space="preserve"> prison in Mexico</w:t>
      </w:r>
      <w:r w:rsidRPr="002E3E11">
        <w:rPr>
          <w:sz w:val="16"/>
        </w:rPr>
        <w:t xml:space="preserve">, authorities said Sunday. The escape, occurring just over a year since Mr. </w:t>
      </w:r>
      <w:r w:rsidRPr="002E3E11">
        <w:rPr>
          <w:rStyle w:val="StyleUnderline"/>
        </w:rPr>
        <w:t>Guzman’s much-publicized recapture, is a blow to President Enrique Peña Nieto</w:t>
      </w:r>
      <w:r w:rsidRPr="002E3E11">
        <w:rPr>
          <w:sz w:val="16"/>
        </w:rPr>
        <w:t xml:space="preserve">, who won office in 2012 on the promise of cracking down on the country’s top drug lords and cycle of drug violence. </w:t>
      </w:r>
      <w:r w:rsidRPr="002E3E11">
        <w:rPr>
          <w:rStyle w:val="StyleUnderline"/>
        </w:rPr>
        <w:t>His escape could</w:t>
      </w:r>
      <w:r w:rsidRPr="002E3E11">
        <w:rPr>
          <w:sz w:val="16"/>
        </w:rPr>
        <w:t xml:space="preserve"> also </w:t>
      </w:r>
      <w:r w:rsidRPr="002E3E11">
        <w:rPr>
          <w:rStyle w:val="StyleUnderline"/>
        </w:rPr>
        <w:t>strain relationships with the United States</w:t>
      </w:r>
      <w:r w:rsidRPr="002E3E11">
        <w:rPr>
          <w:sz w:val="16"/>
        </w:rPr>
        <w:t xml:space="preserve">, as the Sinaloa cartel continues to smuggle billions of dollars worth of cocaine, methamphetamines, and marijuana into the US, and is largely responsible for supplying the heroin epidemic in the Northeast, CNN reported. Recommended: How much do you know about Mexico? Take our quiz. Guzman was last seen around 9 p.m. Saturday in the shower area of the </w:t>
      </w:r>
      <w:proofErr w:type="spellStart"/>
      <w:r w:rsidRPr="002E3E11">
        <w:rPr>
          <w:sz w:val="16"/>
        </w:rPr>
        <w:t>Altiplano</w:t>
      </w:r>
      <w:proofErr w:type="spellEnd"/>
      <w:r w:rsidRPr="002E3E11">
        <w:rPr>
          <w:sz w:val="16"/>
        </w:rPr>
        <w:t xml:space="preserve"> prison, Mexico’s National Security Commission said in a statement. Surveillance cameras lost sight of him shortly after that, and when guards checked his cell, they found it empty. TEST YOUR KNOWLEDGE How much do you know about Mexico? Take our quiz. IN PICTURES Latin America's fight against drugs and violence PHOTOS OF THE DAY Photos of the day 07/21 At a news conference Sunday, Security Commissioner Monte Alejandro </w:t>
      </w:r>
      <w:proofErr w:type="spellStart"/>
      <w:r w:rsidRPr="002E3E11">
        <w:rPr>
          <w:sz w:val="16"/>
        </w:rPr>
        <w:t>Rubido</w:t>
      </w:r>
      <w:proofErr w:type="spellEnd"/>
      <w:r w:rsidRPr="002E3E11">
        <w:rPr>
          <w:sz w:val="16"/>
        </w:rPr>
        <w:t xml:space="preserve"> said Guzman escaped through a mile-long tunnel that opened into the shower area of his cell. The incident calls to mind Guzman’s first prison break in 2001, when he escaped from a </w:t>
      </w:r>
      <w:proofErr w:type="gramStart"/>
      <w:r w:rsidRPr="002E3E11">
        <w:rPr>
          <w:sz w:val="16"/>
        </w:rPr>
        <w:t>maximum security</w:t>
      </w:r>
      <w:proofErr w:type="gramEnd"/>
      <w:r w:rsidRPr="002E3E11">
        <w:rPr>
          <w:sz w:val="16"/>
        </w:rPr>
        <w:t xml:space="preserve"> facility in Jalisco state in a laundry cart. He stayed beyond the reach of the law until 2014, when Mexican Navy forces arrested him in an oceanfront condo in </w:t>
      </w:r>
      <w:proofErr w:type="spellStart"/>
      <w:r w:rsidRPr="002E3E11">
        <w:rPr>
          <w:sz w:val="16"/>
        </w:rPr>
        <w:t>Mazatlán</w:t>
      </w:r>
      <w:proofErr w:type="spellEnd"/>
      <w:r w:rsidRPr="002E3E11">
        <w:rPr>
          <w:sz w:val="16"/>
        </w:rPr>
        <w:t xml:space="preserve">, less than 150 miles from where the Sinaloa cartel was based. At the time, “Guzman had a $5 million bounty on his head in the US and had been sought by Mexican and American authorities for over a decade,” The Christian Science Monitor’s Howard </w:t>
      </w:r>
      <w:proofErr w:type="spellStart"/>
      <w:r w:rsidRPr="002E3E11">
        <w:rPr>
          <w:sz w:val="16"/>
        </w:rPr>
        <w:t>LaFranchi</w:t>
      </w:r>
      <w:proofErr w:type="spellEnd"/>
      <w:r w:rsidRPr="002E3E11">
        <w:rPr>
          <w:sz w:val="16"/>
        </w:rPr>
        <w:t xml:space="preserve"> wrote. His capture, Mr. </w:t>
      </w:r>
      <w:proofErr w:type="spellStart"/>
      <w:r w:rsidRPr="002E3E11">
        <w:rPr>
          <w:sz w:val="16"/>
        </w:rPr>
        <w:t>LaFranchi</w:t>
      </w:r>
      <w:proofErr w:type="spellEnd"/>
      <w:r w:rsidRPr="002E3E11">
        <w:rPr>
          <w:sz w:val="16"/>
        </w:rPr>
        <w:t xml:space="preserve"> continued, represented “US-Mexico cooperation in the long-sensitive areas of law enforcement and intelligence sharing.” In early 2015, the US filed an extradition request for Guzman, Forbes reported, but Mexico Attorney General Jesus Murillo </w:t>
      </w:r>
      <w:proofErr w:type="spellStart"/>
      <w:r w:rsidRPr="002E3E11">
        <w:rPr>
          <w:sz w:val="16"/>
        </w:rPr>
        <w:t>Karam</w:t>
      </w:r>
      <w:proofErr w:type="spellEnd"/>
      <w:r w:rsidRPr="002E3E11">
        <w:rPr>
          <w:sz w:val="16"/>
        </w:rPr>
        <w:t xml:space="preserve"> argued that keeping the drug kingpin in Mexico was a matter of national sovereignty. “El </w:t>
      </w:r>
      <w:proofErr w:type="spellStart"/>
      <w:r w:rsidRPr="002E3E11">
        <w:rPr>
          <w:sz w:val="16"/>
        </w:rPr>
        <w:t>Chapo</w:t>
      </w:r>
      <w:proofErr w:type="spellEnd"/>
      <w:r w:rsidRPr="002E3E11">
        <w:rPr>
          <w:sz w:val="16"/>
        </w:rPr>
        <w:t xml:space="preserve"> must stay here to complete his sentence and then I will extradite him,” Murillo </w:t>
      </w:r>
      <w:proofErr w:type="spellStart"/>
      <w:r w:rsidRPr="002E3E11">
        <w:rPr>
          <w:sz w:val="16"/>
        </w:rPr>
        <w:t>Karam</w:t>
      </w:r>
      <w:proofErr w:type="spellEnd"/>
      <w:r w:rsidRPr="002E3E11">
        <w:rPr>
          <w:sz w:val="16"/>
        </w:rPr>
        <w:t xml:space="preserve"> told the Associated Press. “So about 300 or 400 years later – it will be a while.” </w:t>
      </w:r>
      <w:r w:rsidRPr="002E3E11">
        <w:rPr>
          <w:rStyle w:val="StyleUnderline"/>
        </w:rPr>
        <w:t>He dismissed concerns that Guzman might escape a second time, telling the AP that such a risk “does not exist.”</w:t>
      </w:r>
      <w:r>
        <w:rPr>
          <w:rStyle w:val="StyleUnderline"/>
        </w:rPr>
        <w:t xml:space="preserve"> </w:t>
      </w:r>
      <w:r w:rsidRPr="002E3E11">
        <w:rPr>
          <w:rStyle w:val="Emphasis"/>
        </w:rPr>
        <w:t>Guzman</w:t>
      </w:r>
      <w:r w:rsidRPr="002E3E11">
        <w:rPr>
          <w:sz w:val="16"/>
        </w:rPr>
        <w:t xml:space="preserve">, who </w:t>
      </w:r>
      <w:r w:rsidRPr="002E3E11">
        <w:rPr>
          <w:rStyle w:val="Emphasis"/>
        </w:rPr>
        <w:t>faces multiple federal drug trafficking indictments in both the US and Mexico</w:t>
      </w:r>
      <w:r w:rsidRPr="002E3E11">
        <w:rPr>
          <w:sz w:val="16"/>
        </w:rPr>
        <w:t xml:space="preserve">, </w:t>
      </w:r>
      <w:r w:rsidRPr="002E3E11">
        <w:rPr>
          <w:rStyle w:val="StyleUnderline"/>
        </w:rPr>
        <w:t>transformed the Sinaloa cartel from a garden-variety operation into Mexico’s most notorious group,</w:t>
      </w:r>
      <w:r w:rsidRPr="002E3E11">
        <w:rPr>
          <w:sz w:val="16"/>
        </w:rPr>
        <w:t xml:space="preserve"> building links to suppliers and retailers in far-flung countries like Malaysia and Australia, and starting feuds that rattled virtually the entire nation, Patrick Corcoran wrote for </w:t>
      </w:r>
      <w:proofErr w:type="spellStart"/>
      <w:r w:rsidRPr="002E3E11">
        <w:rPr>
          <w:sz w:val="16"/>
        </w:rPr>
        <w:t>InSight</w:t>
      </w:r>
      <w:proofErr w:type="spellEnd"/>
      <w:r w:rsidRPr="002E3E11">
        <w:rPr>
          <w:sz w:val="16"/>
        </w:rPr>
        <w:t xml:space="preserve"> Crime. </w:t>
      </w:r>
      <w:r w:rsidRPr="002E3E11">
        <w:rPr>
          <w:rStyle w:val="StyleUnderline"/>
        </w:rPr>
        <w:t>He was also the first Mexican drug trafficker to ferry drugs under the US-Mexico border via elaborate tunnels</w:t>
      </w:r>
      <w:r w:rsidRPr="002E3E11">
        <w:rPr>
          <w:sz w:val="16"/>
        </w:rPr>
        <w:t xml:space="preserve">, which he also used as escape routes from his many hideouts, CBS News reported. Officials have since launched a massive manhunt and closed Toluca International Airport, about 20 miles from the prison. Eighteen employees of the </w:t>
      </w:r>
      <w:proofErr w:type="spellStart"/>
      <w:r w:rsidRPr="002E3E11">
        <w:rPr>
          <w:sz w:val="16"/>
        </w:rPr>
        <w:t>Altiplano</w:t>
      </w:r>
      <w:proofErr w:type="spellEnd"/>
      <w:r w:rsidRPr="002E3E11">
        <w:rPr>
          <w:sz w:val="16"/>
        </w:rPr>
        <w:t xml:space="preserve"> prison have been taken in for questioning, according to the AP.</w:t>
      </w:r>
    </w:p>
    <w:p w14:paraId="45008D2A" w14:textId="77777777" w:rsidR="00B865DF" w:rsidRDefault="00B865DF" w:rsidP="00B865DF"/>
    <w:p w14:paraId="15801C4F" w14:textId="6363F986" w:rsidR="009D7685" w:rsidRDefault="009D7685" w:rsidP="009D7685">
      <w:pPr>
        <w:pStyle w:val="Heading2"/>
      </w:pPr>
      <w:proofErr w:type="gramStart"/>
      <w:r>
        <w:t>2NC—</w:t>
      </w:r>
      <w:proofErr w:type="spellStart"/>
      <w:r>
        <w:t>Svio</w:t>
      </w:r>
      <w:proofErr w:type="spellEnd"/>
      <w:r>
        <w:t>.</w:t>
      </w:r>
      <w:proofErr w:type="gramEnd"/>
    </w:p>
    <w:p w14:paraId="03198CB1" w14:textId="097DBE38" w:rsidR="00572744" w:rsidRPr="00572744" w:rsidRDefault="00572744" w:rsidP="00572744">
      <w:pPr>
        <w:pStyle w:val="Heading3"/>
      </w:pPr>
      <w:r>
        <w:t>Cartels Turn</w:t>
      </w:r>
    </w:p>
    <w:p w14:paraId="7E2DF864" w14:textId="77777777" w:rsidR="009D7685" w:rsidRPr="00D66405" w:rsidRDefault="009D7685" w:rsidP="009D7685">
      <w:pPr>
        <w:pStyle w:val="Heading4"/>
      </w:pPr>
      <w:r>
        <w:t xml:space="preserve">Drone surveillance at the border check drug operations </w:t>
      </w:r>
    </w:p>
    <w:p w14:paraId="449F1461" w14:textId="77777777" w:rsidR="009D7685" w:rsidRPr="00A5383D" w:rsidRDefault="009D7685" w:rsidP="009D7685">
      <w:r w:rsidRPr="007A0B1F">
        <w:rPr>
          <w:rStyle w:val="Heading4Char"/>
        </w:rPr>
        <w:t>Vogel 2/11</w:t>
      </w:r>
      <w:r>
        <w:t xml:space="preserve"> (Nate, University of Pennsylvania Law School, Legislative Counsel at the New York Civil Liberties Union, “DRONES AT HOME: THE DEBATE OVER UNMANNED AIRCRAFT IN STATE LEGISLATURES”, February 11</w:t>
      </w:r>
      <w:r w:rsidRPr="007A0B1F">
        <w:rPr>
          <w:vertAlign w:val="superscript"/>
        </w:rPr>
        <w:t>th</w:t>
      </w:r>
      <w:r>
        <w:t xml:space="preserve"> 2015, </w:t>
      </w:r>
      <w:hyperlink r:id="rId30" w:history="1">
        <w:r w:rsidRPr="0060140D">
          <w:rPr>
            <w:rStyle w:val="Hyperlink"/>
          </w:rPr>
          <w:t>http://www.albanygovernmentlawreview.org/Articles/Vol08_1/8.1.204-N.%20Vogel.pdf</w:t>
        </w:r>
      </w:hyperlink>
      <w:r>
        <w:t xml:space="preserve">) </w:t>
      </w:r>
    </w:p>
    <w:p w14:paraId="25DDB76A" w14:textId="77777777" w:rsidR="009D7685" w:rsidRPr="00A5383D" w:rsidRDefault="009D7685" w:rsidP="009D7685">
      <w:pPr>
        <w:rPr>
          <w:sz w:val="16"/>
        </w:rPr>
      </w:pPr>
      <w:r w:rsidRPr="003131D5">
        <w:rPr>
          <w:rStyle w:val="Emphasis"/>
          <w:highlight w:val="yellow"/>
        </w:rPr>
        <w:t>Unmanned aircraft</w:t>
      </w:r>
      <w:r w:rsidRPr="00A5383D">
        <w:rPr>
          <w:rStyle w:val="Emphasis"/>
        </w:rPr>
        <w:t xml:space="preserve"> also </w:t>
      </w:r>
      <w:r w:rsidRPr="003131D5">
        <w:rPr>
          <w:rStyle w:val="Emphasis"/>
        </w:rPr>
        <w:t>appear</w:t>
      </w:r>
      <w:r w:rsidRPr="00A5383D">
        <w:rPr>
          <w:rStyle w:val="Emphasis"/>
        </w:rPr>
        <w:t xml:space="preserve"> in American skies where they </w:t>
      </w:r>
      <w:r w:rsidRPr="003131D5">
        <w:rPr>
          <w:rStyle w:val="Emphasis"/>
          <w:highlight w:val="yellow"/>
        </w:rPr>
        <w:t>engage in</w:t>
      </w:r>
      <w:r w:rsidRPr="00A5383D">
        <w:rPr>
          <w:rStyle w:val="Emphasis"/>
        </w:rPr>
        <w:t xml:space="preserve"> both training missions and </w:t>
      </w:r>
      <w:r w:rsidRPr="003131D5">
        <w:rPr>
          <w:rStyle w:val="Emphasis"/>
          <w:highlight w:val="yellow"/>
        </w:rPr>
        <w:t>surveillance</w:t>
      </w:r>
      <w:r w:rsidRPr="00A5383D">
        <w:rPr>
          <w:rStyle w:val="Emphasis"/>
        </w:rPr>
        <w:t xml:space="preserve"> </w:t>
      </w:r>
      <w:r w:rsidRPr="003131D5">
        <w:rPr>
          <w:rStyle w:val="Emphasis"/>
          <w:highlight w:val="yellow"/>
        </w:rPr>
        <w:t>operations</w:t>
      </w:r>
      <w:r w:rsidRPr="00A5383D">
        <w:rPr>
          <w:rStyle w:val="Emphasis"/>
        </w:rPr>
        <w:t>.</w:t>
      </w:r>
      <w:r w:rsidRPr="00A5383D">
        <w:rPr>
          <w:sz w:val="16"/>
        </w:rPr>
        <w:t xml:space="preserve">69 </w:t>
      </w:r>
      <w:r w:rsidRPr="00A5383D">
        <w:rPr>
          <w:rStyle w:val="Emphasis"/>
        </w:rPr>
        <w:t>Military units that operate combat UAVs overseas train in the United States</w:t>
      </w:r>
      <w:r w:rsidRPr="00A5383D">
        <w:rPr>
          <w:sz w:val="16"/>
        </w:rPr>
        <w:t xml:space="preserve">.70 For example, the 174th Attack Wing of the Air National Guard flies training missions using MQ-9 Reapers from a base in upstate New York.71 </w:t>
      </w:r>
      <w:r w:rsidRPr="00A5383D">
        <w:rPr>
          <w:rStyle w:val="Emphasis"/>
        </w:rPr>
        <w:t>The unit insists the aircraft do not carry weapons and do not participate in local law enforcement, but they could be called upon by the State’s governor to assist disaster response.</w:t>
      </w:r>
      <w:r w:rsidRPr="00A5383D">
        <w:rPr>
          <w:sz w:val="16"/>
        </w:rPr>
        <w:t xml:space="preserve">72 Several federal law enforcement </w:t>
      </w:r>
      <w:r w:rsidRPr="00A5383D">
        <w:rPr>
          <w:rStyle w:val="Emphasis"/>
        </w:rPr>
        <w:t>agencies have considered operating unmanned aircraft in the United States to conduct surveillance</w:t>
      </w:r>
      <w:r w:rsidRPr="00A5383D">
        <w:rPr>
          <w:sz w:val="16"/>
        </w:rPr>
        <w:t xml:space="preserve">.73 In 2013 the Department of Justice released a report detailing an audit of the agency’s funding for law enforcement UAVs.74 At that time, the Federal Bureau of Investigation, the Bureau of Alcohol, Tobacco, Firearms and Explosives, the Drug Enforcement Administration, and the United States Marshals Service had all used unmanned aircraft either for testing or real operations.75 </w:t>
      </w:r>
      <w:r w:rsidRPr="00A5383D">
        <w:rPr>
          <w:rStyle w:val="Emphasis"/>
        </w:rPr>
        <w:t>The FBI and U.S. Customs may have the most active domestic operations.76 The FBI confirmed in a letter to Senator Rand Paul in July 2013 that it had used unmanned aircraft in domestic operations ten times since 2006.</w:t>
      </w:r>
      <w:r w:rsidRPr="00A5383D">
        <w:rPr>
          <w:sz w:val="16"/>
        </w:rPr>
        <w:t xml:space="preserve">77 </w:t>
      </w:r>
      <w:r w:rsidRPr="00A5383D">
        <w:rPr>
          <w:rStyle w:val="Emphasis"/>
        </w:rPr>
        <w:t>The letter explained that its operations “related to kidnappings, search and rescue operations, drug interdictions, and fugitive investigations.”78 U.S. Customs and Border Patrol has employed unmanned aircraft for border surveillance for several years.</w:t>
      </w:r>
      <w:r w:rsidRPr="00A5383D">
        <w:rPr>
          <w:sz w:val="16"/>
        </w:rPr>
        <w:t xml:space="preserve">79 Additionally, documents obtained through Freedom of Information Requests by the Electronic Frontier Foundation (EFF) revealed that U.S. Customs ran a loan program through which the agency conducts domestic operations on behalf of other government agencies.80 Even local law enforcement agencies participated in the program.81 The EFF documents show that between 2010 and 2012, </w:t>
      </w:r>
      <w:r w:rsidRPr="00A5383D">
        <w:rPr>
          <w:rStyle w:val="Emphasis"/>
        </w:rPr>
        <w:t>Customs flew unmanned aircraft for county Sherriff offices thirteen times</w:t>
      </w:r>
      <w:r w:rsidRPr="00A5383D">
        <w:rPr>
          <w:sz w:val="16"/>
        </w:rPr>
        <w:t xml:space="preserve">.82 Besides Department of Justice operations, the DOJ Audit also found that the Office of Community Oriented Policing has distributed funding to “local law enforcement agencies and nonprofit organizations to purchase UAS for testing or use.”83 The report noted that the agency did not track funding carefully enough to know exactly how much federal support went to local law enforcement UAV programs.84 </w:t>
      </w:r>
    </w:p>
    <w:p w14:paraId="45D21FBF" w14:textId="77777777" w:rsidR="009D7685" w:rsidRPr="0044017F" w:rsidRDefault="009D7685" w:rsidP="009D7685">
      <w:pPr>
        <w:rPr>
          <w:sz w:val="14"/>
        </w:rPr>
      </w:pPr>
    </w:p>
    <w:p w14:paraId="2918ABBE" w14:textId="77777777" w:rsidR="009D7685" w:rsidRDefault="009D7685" w:rsidP="009D7685">
      <w:pPr>
        <w:pStyle w:val="Heading4"/>
      </w:pPr>
      <w:r>
        <w:t xml:space="preserve">Border Surveillance necessary to solve cartel violence </w:t>
      </w:r>
    </w:p>
    <w:p w14:paraId="32816B32" w14:textId="77777777" w:rsidR="009D7685" w:rsidRPr="00781F1B" w:rsidRDefault="009D7685" w:rsidP="009D7685">
      <w:proofErr w:type="spellStart"/>
      <w:r w:rsidRPr="0055612D">
        <w:rPr>
          <w:rStyle w:val="Heading4Char"/>
        </w:rPr>
        <w:t>Weissman</w:t>
      </w:r>
      <w:proofErr w:type="spellEnd"/>
      <w:r w:rsidRPr="0055612D">
        <w:rPr>
          <w:rStyle w:val="Heading4Char"/>
        </w:rPr>
        <w:t xml:space="preserve"> 14</w:t>
      </w:r>
      <w:r>
        <w:t xml:space="preserve"> (Deborah, the Reef Ivey II Distinguished Professor of Law, THE POLITICS OF NARRATIVE: LAW AND THE REPRESENTATION OF MEXICAN CRIMINALITY, 2014, </w:t>
      </w:r>
      <w:hyperlink r:id="rId31" w:history="1">
        <w:r w:rsidRPr="0060140D">
          <w:rPr>
            <w:rStyle w:val="Hyperlink"/>
          </w:rPr>
          <w:t>http://fordhamilj.org/files/2015/02/FILJ_Weissman_thePoliticsofNarrative.pdf</w:t>
        </w:r>
      </w:hyperlink>
      <w:r>
        <w:t xml:space="preserve">) </w:t>
      </w:r>
    </w:p>
    <w:p w14:paraId="29FA2878" w14:textId="77777777" w:rsidR="009D7685" w:rsidRDefault="009D7685" w:rsidP="009D7685">
      <w:pPr>
        <w:rPr>
          <w:sz w:val="16"/>
        </w:rPr>
      </w:pPr>
      <w:r w:rsidRPr="00A628C8">
        <w:rPr>
          <w:rStyle w:val="Emphasis"/>
        </w:rPr>
        <w:t>Immigration reform has been debated in the context of the global political</w:t>
      </w:r>
      <w:r w:rsidRPr="00A628C8">
        <w:rPr>
          <w:sz w:val="16"/>
        </w:rPr>
        <w:t xml:space="preserve"> economy, </w:t>
      </w:r>
      <w:r w:rsidRPr="00A628C8">
        <w:rPr>
          <w:rStyle w:val="Emphasis"/>
        </w:rPr>
        <w:t>national security</w:t>
      </w:r>
      <w:r w:rsidRPr="00A628C8">
        <w:rPr>
          <w:sz w:val="16"/>
        </w:rPr>
        <w:t xml:space="preserve"> interests, and electoral </w:t>
      </w:r>
      <w:r w:rsidRPr="00A628C8">
        <w:rPr>
          <w:rStyle w:val="Emphasis"/>
        </w:rPr>
        <w:t>concerns.</w:t>
      </w:r>
      <w:r w:rsidRPr="00A628C8">
        <w:rPr>
          <w:sz w:val="16"/>
        </w:rPr>
        <w:t xml:space="preserve"> Proposals for comprehensive immigration reform (“CIR”) that might accomplish pathways to legal status for undocumented immigrants in the United States came to the fore in 2004, when Senators Edward Kennedy and John McCain and Congressmen Luis Gutierrez and Jeff Flake unsuccessfully introduced a comprehensive package to amend the Immigration and Nationality Act (“INA”)</w:t>
      </w:r>
      <w:proofErr w:type="gramStart"/>
      <w:r w:rsidRPr="00A628C8">
        <w:rPr>
          <w:sz w:val="16"/>
        </w:rPr>
        <w:t>.184</w:t>
      </w:r>
      <w:proofErr w:type="gramEnd"/>
      <w:r w:rsidRPr="00A628C8">
        <w:rPr>
          <w:sz w:val="16"/>
        </w:rPr>
        <w:t xml:space="preserve"> Additional efforts to reform immigration were subsequently proposed in 2006 but were largely rejected.185 In 2013, Congress again undertook the task of amending the INA. The Senate passed the “Border Security, Economic Opportunity, and Immigration Modernization Act,”— Senate Bill 744 of 2013—and currently there are a number of House bills pending.186 Border enforcement looms large in the context of CIR. It is the prevailing emphasis of the Senate bill, the majority of House bills, as well as President Obama’s framework for reform, notwithstanding the complexity of comprehensive immigration reform and the multiple issues that must be addressed.187 </w:t>
      </w:r>
      <w:r w:rsidRPr="00A628C8">
        <w:rPr>
          <w:rStyle w:val="Emphasis"/>
        </w:rPr>
        <w:t>Congressional proposals seek to marshal federal resources estimated to be in excess of US$40 billion to double the size of the border patrol, to pay for troops at the border, and for the costs of military surveillance equipment, 700 miles of fencing, and drones.</w:t>
      </w:r>
      <w:r w:rsidRPr="00A628C8">
        <w:rPr>
          <w:sz w:val="16"/>
        </w:rPr>
        <w:t>188 Both S. 744 and H.R. 1417 require “‘[s]</w:t>
      </w:r>
      <w:proofErr w:type="spellStart"/>
      <w:r w:rsidRPr="00A628C8">
        <w:rPr>
          <w:sz w:val="16"/>
        </w:rPr>
        <w:t>ituational</w:t>
      </w:r>
      <w:proofErr w:type="spellEnd"/>
      <w:r w:rsidRPr="00A628C8">
        <w:rPr>
          <w:sz w:val="16"/>
        </w:rPr>
        <w:t xml:space="preserve"> awareness’ of the entire southwest border; meaning 100 percent surveillance” and “‘[o]</w:t>
      </w:r>
      <w:proofErr w:type="spellStart"/>
      <w:r w:rsidRPr="00A628C8">
        <w:rPr>
          <w:sz w:val="16"/>
        </w:rPr>
        <w:t>perational</w:t>
      </w:r>
      <w:proofErr w:type="spellEnd"/>
      <w:r w:rsidRPr="00A628C8">
        <w:rPr>
          <w:sz w:val="16"/>
        </w:rPr>
        <w:t xml:space="preserve"> control’ of the entire southwest border; meaning that at least 90 percent of all unauthorized entries into the United States are deterred.”189 </w:t>
      </w:r>
      <w:r w:rsidRPr="00A628C8">
        <w:rPr>
          <w:rStyle w:val="Emphasis"/>
        </w:rPr>
        <w:t>Many of these provisions, particularly those found in S. 744, function as “triggers” or benchmarks which must be realized before undocumented immigrants already in the United States might begin the process of legalization, and before the operationalizing of other structural reforms that might allow immigrants seeking entry to lawfully migrate</w:t>
      </w:r>
      <w:r w:rsidRPr="00A628C8">
        <w:rPr>
          <w:sz w:val="16"/>
        </w:rPr>
        <w:t>.</w:t>
      </w:r>
      <w:r w:rsidRPr="00A628C8">
        <w:rPr>
          <w:rStyle w:val="Emphasis"/>
        </w:rPr>
        <w:t>190 House versions of CIR would require an increase in detention of immigrants and a further expansion of crimes defined as “aggravated felonies.”191 Testimony offered by opponents of CIR routinely invoke the danger of Mexican cartels, gun and drug-traffickers from Mexico infiltrating the country, and insist that there is a war at the border. 1 CIR adversaries warn of kidnaping and extortion at the hands of Mexican criminals inside the United States.193 CIR hearings include sorrowful testimony by parents whose children were tragically killed by “illegal alien gang members from Mexico with a history of violence”</w:t>
      </w:r>
      <w:r w:rsidRPr="00A628C8">
        <w:rPr>
          <w:sz w:val="16"/>
        </w:rPr>
        <w:t xml:space="preserve"> or an “illegal immigrant in a pickup truck who had two drunken driving convictions but was not in possession of a driver's license.”194 They “steal” jobs from Americans. Prior versions of the INA have been deemed too soft with regard to undocumented Mexican workers whose unauthorized stays have grown longer over time, and justify calls for greater enforcement mechanisms.195 </w:t>
      </w:r>
      <w:r w:rsidRPr="00A628C8">
        <w:rPr>
          <w:rStyle w:val="Emphasis"/>
        </w:rPr>
        <w:t>In order to protect against Mexican criminals, elected officials argue for a version of CIR that would triple the number of border patrol agents on the US-Mexico border</w:t>
      </w:r>
      <w:r w:rsidRPr="00A628C8">
        <w:rPr>
          <w:sz w:val="16"/>
        </w:rPr>
        <w:t>.196 Senator John McCain supported such CIR proposals, stating, “[</w:t>
      </w:r>
      <w:proofErr w:type="gramStart"/>
      <w:r w:rsidRPr="00A628C8">
        <w:rPr>
          <w:sz w:val="16"/>
        </w:rPr>
        <w:t>w]</w:t>
      </w:r>
      <w:proofErr w:type="spellStart"/>
      <w:r w:rsidRPr="00A628C8">
        <w:rPr>
          <w:sz w:val="16"/>
        </w:rPr>
        <w:t>e'll</w:t>
      </w:r>
      <w:proofErr w:type="spellEnd"/>
      <w:proofErr w:type="gramEnd"/>
      <w:r w:rsidRPr="00A628C8">
        <w:rPr>
          <w:sz w:val="16"/>
        </w:rPr>
        <w:t xml:space="preserve"> be the most militarized border since the fall of the Berlin Wall.”197 Indeed, the rhetoric serves the interests of those who would profit from a further increase in border enforcement, including private prison contractors who build and house immigrant detainees, as well as corporations with contracts to produce the border military and surveillance technology.198 The only bill to be approved in 2006 authorized the funding of the construction of a wall across 670 miles of the US-Mexico border.19 Congressional debates about CIR reflect, as they construct, discriminatory attitudes against Mexican immigrants. One study found that US citizens not only “conflate immigrants in general with illegal immigrants” but they also “treat illegal immigrants from Mexico differently than those from other regions of the world.”200 As Gerald </w:t>
      </w:r>
      <w:proofErr w:type="spellStart"/>
      <w:r w:rsidRPr="00A628C8">
        <w:rPr>
          <w:sz w:val="16"/>
        </w:rPr>
        <w:t>López</w:t>
      </w:r>
      <w:proofErr w:type="spellEnd"/>
      <w:r w:rsidRPr="00A628C8">
        <w:rPr>
          <w:sz w:val="16"/>
        </w:rPr>
        <w:t xml:space="preserve"> has written, “[</w:t>
      </w:r>
      <w:proofErr w:type="gramStart"/>
      <w:r w:rsidRPr="00A628C8">
        <w:rPr>
          <w:sz w:val="16"/>
        </w:rPr>
        <w:t>a]</w:t>
      </w:r>
      <w:proofErr w:type="spellStart"/>
      <w:r w:rsidRPr="00A628C8">
        <w:rPr>
          <w:sz w:val="16"/>
        </w:rPr>
        <w:t>lmost</w:t>
      </w:r>
      <w:proofErr w:type="spellEnd"/>
      <w:proofErr w:type="gramEnd"/>
      <w:r w:rsidRPr="00A628C8">
        <w:rPr>
          <w:sz w:val="16"/>
        </w:rPr>
        <w:t xml:space="preserve"> everyone… sees undocumented Mexicans as convincing proof that something is ‘broken’—in the United States and in Mexico.”201</w:t>
      </w:r>
    </w:p>
    <w:p w14:paraId="7CEF4C1F" w14:textId="77777777" w:rsidR="009D7685" w:rsidRDefault="009D7685" w:rsidP="009D7685">
      <w:pPr>
        <w:rPr>
          <w:sz w:val="16"/>
        </w:rPr>
      </w:pPr>
    </w:p>
    <w:p w14:paraId="03483AE0" w14:textId="77777777" w:rsidR="009D7685" w:rsidRDefault="009D7685" w:rsidP="009D7685">
      <w:pPr>
        <w:pStyle w:val="Heading4"/>
      </w:pPr>
      <w:r w:rsidRPr="0076300E">
        <w:t xml:space="preserve">Border surveillance key to check drug cartels </w:t>
      </w:r>
    </w:p>
    <w:p w14:paraId="05074F5D" w14:textId="77777777" w:rsidR="009D7685" w:rsidRPr="0076300E" w:rsidRDefault="009D7685" w:rsidP="009D7685">
      <w:r>
        <w:rPr>
          <w:rStyle w:val="Heading4Char"/>
        </w:rPr>
        <w:t>AP</w:t>
      </w:r>
      <w:r w:rsidRPr="002A54E6">
        <w:rPr>
          <w:rStyle w:val="Heading4Char"/>
        </w:rPr>
        <w:t xml:space="preserve"> 5/22</w:t>
      </w:r>
      <w:r>
        <w:t xml:space="preserve"> (an American multinational nonprofit news agency headquartered in New York City, ”Cartel Surveillance Cameras Found in Mexican Border City, May 22</w:t>
      </w:r>
      <w:r w:rsidRPr="00183951">
        <w:rPr>
          <w:vertAlign w:val="superscript"/>
        </w:rPr>
        <w:t>nd</w:t>
      </w:r>
      <w:r>
        <w:t xml:space="preserve"> 2015, </w:t>
      </w:r>
      <w:hyperlink r:id="rId32" w:history="1">
        <w:r w:rsidRPr="00E0612F">
          <w:rPr>
            <w:rStyle w:val="Hyperlink"/>
          </w:rPr>
          <w:t>http://www.nytimes.com/aponline/2015/05/22/world/americas/ap-lt-mexico-cartel-surveillance.html?_r=1</w:t>
        </w:r>
      </w:hyperlink>
      <w:r>
        <w:t xml:space="preserve">) </w:t>
      </w:r>
    </w:p>
    <w:p w14:paraId="047C47CE" w14:textId="77777777" w:rsidR="009D7685" w:rsidRPr="0076300E" w:rsidRDefault="009D7685" w:rsidP="009D7685">
      <w:pPr>
        <w:rPr>
          <w:rStyle w:val="Emphasis"/>
        </w:rPr>
      </w:pPr>
      <w:r w:rsidRPr="0076300E">
        <w:rPr>
          <w:sz w:val="16"/>
        </w:rPr>
        <w:t xml:space="preserve">CIUDAD VICTORIA, Mexico — </w:t>
      </w:r>
      <w:r w:rsidRPr="0076300E">
        <w:rPr>
          <w:rStyle w:val="Emphasis"/>
        </w:rPr>
        <w:t>A drug cartel in the northern state of Tamaulipas used at least 39 surveillance cameras to monitor the comings and goings of authorities in the city of Reynosa across the border from Texas</w:t>
      </w:r>
      <w:r w:rsidRPr="0076300E">
        <w:rPr>
          <w:sz w:val="16"/>
        </w:rPr>
        <w:t xml:space="preserve">, Mexican officials said Friday. The cameras were powered by electric lines above the city streets and accessed the Internet through phone cables along the same poles, according to a statement from state authorities. </w:t>
      </w:r>
      <w:r w:rsidRPr="0076300E">
        <w:rPr>
          <w:rStyle w:val="Emphasis"/>
        </w:rPr>
        <w:t>The cameras included modems and were capable of operating wirelessly or through commercial providers' lines.</w:t>
      </w:r>
      <w:r w:rsidRPr="0076300E">
        <w:rPr>
          <w:sz w:val="16"/>
        </w:rPr>
        <w:t xml:space="preserve"> The revelation came one day after President Enrique Pena Nieto visited the city, but authorities said the cameras were seized Monday and Tuesday. </w:t>
      </w:r>
      <w:r w:rsidRPr="0076300E">
        <w:rPr>
          <w:rStyle w:val="Emphasis"/>
        </w:rPr>
        <w:t>Several of the cameras were trained on an army base, while others captured movement outside a marine post, offices of the attorney general and state police as well as shopping centers, major thoroughfares and some neighborhoods</w:t>
      </w:r>
      <w:r w:rsidRPr="0076300E">
        <w:rPr>
          <w:sz w:val="16"/>
        </w:rPr>
        <w:t xml:space="preserve">. An official with the state's security coordination group, who insisted on anonymity because he was not authorized to release details on the case, said the cartel's cameras were revealed when the government's own surveillance cameras detected suspicious people making installations on poles. </w:t>
      </w:r>
      <w:r w:rsidRPr="0076300E">
        <w:rPr>
          <w:rStyle w:val="Emphasis"/>
        </w:rPr>
        <w:t>Once discovered, authorities simply thought about the places the cartel would most like to monitor and looked for more cameras there, he said. Once cartel members realized authorities had discovered their network, they took down 18 cameras before authorities could seize them.</w:t>
      </w:r>
      <w:r w:rsidRPr="0076300E">
        <w:rPr>
          <w:sz w:val="16"/>
        </w:rPr>
        <w:t xml:space="preserve"> Authorities did not identify the cartel. But Reynosa, which is across the Rio Grande from McAllen, Texas, has been the scene of intense violence in recent months between suspected factions of the Gulf cartel. </w:t>
      </w:r>
      <w:r w:rsidRPr="0076300E">
        <w:rPr>
          <w:rStyle w:val="Emphasis"/>
        </w:rPr>
        <w:t>Cartels have long used "</w:t>
      </w:r>
      <w:proofErr w:type="spellStart"/>
      <w:r w:rsidRPr="0076300E">
        <w:rPr>
          <w:rStyle w:val="Emphasis"/>
        </w:rPr>
        <w:t>halcones</w:t>
      </w:r>
      <w:proofErr w:type="spellEnd"/>
      <w:r w:rsidRPr="0076300E">
        <w:rPr>
          <w:rStyle w:val="Emphasis"/>
        </w:rPr>
        <w:t>," or hawks, stationed strategically around their turf to monitor the movements of authorities and rivals. The camera surveillance network would simply be a technological progression on the same idea and one that is increasingly employed by governments around the world to fight crime.</w:t>
      </w:r>
      <w:r w:rsidRPr="0076300E">
        <w:rPr>
          <w:sz w:val="16"/>
        </w:rPr>
        <w:t xml:space="preserve"> Cartels for years have erected their own communications networks in the border area, complete with their own antennas. </w:t>
      </w:r>
      <w:r w:rsidRPr="0076300E">
        <w:rPr>
          <w:rStyle w:val="Emphasis"/>
        </w:rPr>
        <w:t>Since the start of the year, Mexican authorities have seized 55 radio communication antennas between the border cities of Matamoros and Miguel Aleman.</w:t>
      </w:r>
    </w:p>
    <w:p w14:paraId="0D6887CA" w14:textId="77777777" w:rsidR="009D7685" w:rsidRPr="009D7685" w:rsidRDefault="009D7685" w:rsidP="009D7685"/>
    <w:p w14:paraId="41346EBB" w14:textId="77777777" w:rsidR="009B50F1" w:rsidRDefault="00687864" w:rsidP="00687864">
      <w:pPr>
        <w:pStyle w:val="Heading2"/>
      </w:pPr>
      <w:r>
        <w:t xml:space="preserve">2NC—Solvency </w:t>
      </w:r>
    </w:p>
    <w:p w14:paraId="1388DA0C" w14:textId="77777777" w:rsidR="00687864" w:rsidRPr="00687864" w:rsidRDefault="00687864" w:rsidP="00687864">
      <w:pPr>
        <w:pStyle w:val="Heading3"/>
      </w:pPr>
      <w:r>
        <w:t>2NC Circumvention</w:t>
      </w:r>
    </w:p>
    <w:p w14:paraId="0421B73C" w14:textId="77777777" w:rsidR="00687864" w:rsidRPr="00D03C0B" w:rsidRDefault="00687864" w:rsidP="00687864">
      <w:pPr>
        <w:pStyle w:val="Heading4"/>
        <w:rPr>
          <w:rStyle w:val="StyleUnderline"/>
        </w:rPr>
      </w:pPr>
      <w:r>
        <w:t>National Guard circumvents – congressional support and Rick Perry prove</w:t>
      </w:r>
    </w:p>
    <w:p w14:paraId="1C7F271B" w14:textId="77777777" w:rsidR="00687864" w:rsidRPr="002E4809" w:rsidRDefault="00687864" w:rsidP="00687864">
      <w:pPr>
        <w:rPr>
          <w:rStyle w:val="Style13ptBold"/>
        </w:rPr>
      </w:pPr>
      <w:proofErr w:type="spellStart"/>
      <w:r w:rsidRPr="002E4809">
        <w:rPr>
          <w:rStyle w:val="Style13ptBold"/>
        </w:rPr>
        <w:t>O’Keffe</w:t>
      </w:r>
      <w:proofErr w:type="spellEnd"/>
      <w:r w:rsidRPr="002E4809">
        <w:rPr>
          <w:rStyle w:val="Style13ptBold"/>
        </w:rPr>
        <w:t xml:space="preserve"> and Costa 14</w:t>
      </w:r>
    </w:p>
    <w:p w14:paraId="550BF406" w14:textId="77777777" w:rsidR="00687864" w:rsidRPr="002E4809" w:rsidRDefault="00687864" w:rsidP="00687864">
      <w:pPr>
        <w:rPr>
          <w:sz w:val="16"/>
          <w:szCs w:val="16"/>
        </w:rPr>
      </w:pPr>
      <w:r w:rsidRPr="002E4809">
        <w:rPr>
          <w:sz w:val="16"/>
          <w:szCs w:val="16"/>
        </w:rPr>
        <w:t xml:space="preserve">[Ed O'Keefe and Robert Costa August 1, 2014; they are national political reporters at the Washington Post; “House passes two Republican measures in response to surge of child migrants”; </w:t>
      </w:r>
      <w:hyperlink r:id="rId33" w:history="1">
        <w:r w:rsidRPr="002E4809">
          <w:rPr>
            <w:rStyle w:val="Hyperlink"/>
            <w:sz w:val="16"/>
            <w:szCs w:val="16"/>
          </w:rPr>
          <w:t>http://www.washingtonpost.com/politics/house-gop-moves-closer-on-immigration-bill-ahead-of-recess/2014/08/01/11084a2e-1983-11e4-9e3b-7f2f110c6265_story.html</w:t>
        </w:r>
      </w:hyperlink>
      <w:r w:rsidRPr="002E4809">
        <w:rPr>
          <w:sz w:val="16"/>
          <w:szCs w:val="16"/>
        </w:rPr>
        <w:t>] //duff</w:t>
      </w:r>
    </w:p>
    <w:p w14:paraId="469D7361" w14:textId="77777777" w:rsidR="00687864" w:rsidRPr="00533121" w:rsidRDefault="00687864" w:rsidP="00687864">
      <w:pPr>
        <w:rPr>
          <w:sz w:val="14"/>
        </w:rPr>
      </w:pPr>
      <w:r w:rsidRPr="00D03C0B">
        <w:rPr>
          <w:sz w:val="14"/>
        </w:rPr>
        <w:t xml:space="preserve">Ultimately, </w:t>
      </w:r>
      <w:r w:rsidRPr="00D03C0B">
        <w:rPr>
          <w:rStyle w:val="StyleUnderline"/>
        </w:rPr>
        <w:t>members</w:t>
      </w:r>
      <w:r w:rsidRPr="00D03C0B">
        <w:rPr>
          <w:sz w:val="14"/>
        </w:rPr>
        <w:t xml:space="preserve"> </w:t>
      </w:r>
      <w:r w:rsidRPr="00D03C0B">
        <w:rPr>
          <w:rStyle w:val="StyleUnderline"/>
        </w:rPr>
        <w:t>voted</w:t>
      </w:r>
      <w:r w:rsidRPr="00D03C0B">
        <w:rPr>
          <w:sz w:val="14"/>
        </w:rPr>
        <w:t xml:space="preserve"> 223 to 189 </w:t>
      </w:r>
      <w:r w:rsidRPr="00D03C0B">
        <w:rPr>
          <w:rStyle w:val="StyleUnderline"/>
        </w:rPr>
        <w:t>to approve $694 million in additional funding for federal agencies dealing with the influx of immigrants</w:t>
      </w:r>
      <w:r w:rsidRPr="00D03C0B">
        <w:rPr>
          <w:sz w:val="14"/>
        </w:rPr>
        <w:t xml:space="preserve"> — a sum far lower than Obama’s original $3.7 billion request. </w:t>
      </w:r>
      <w:r w:rsidRPr="00D03C0B">
        <w:rPr>
          <w:rStyle w:val="StyleUnderline"/>
        </w:rPr>
        <w:t>The bill would</w:t>
      </w:r>
      <w:r w:rsidRPr="00D03C0B">
        <w:rPr>
          <w:sz w:val="14"/>
        </w:rPr>
        <w:t xml:space="preserve"> tweak a 2008 anti-trafficking law and </w:t>
      </w:r>
      <w:r w:rsidRPr="00D03C0B">
        <w:rPr>
          <w:rStyle w:val="StyleUnderline"/>
        </w:rPr>
        <w:t>make it easier for the government to deport Central American minors who have entered the United States illegally</w:t>
      </w:r>
      <w:r w:rsidRPr="00D03C0B">
        <w:rPr>
          <w:sz w:val="14"/>
        </w:rPr>
        <w:t xml:space="preserve">. </w:t>
      </w:r>
      <w:r w:rsidRPr="00D03C0B">
        <w:rPr>
          <w:rStyle w:val="StyleUnderline"/>
        </w:rPr>
        <w:t>It</w:t>
      </w:r>
      <w:r w:rsidRPr="00D03C0B">
        <w:rPr>
          <w:sz w:val="14"/>
        </w:rPr>
        <w:t xml:space="preserve"> also </w:t>
      </w:r>
      <w:r w:rsidRPr="00D03C0B">
        <w:rPr>
          <w:rStyle w:val="Emphasis"/>
        </w:rPr>
        <w:t>would provide $35 million to border-state governors, who would be given broader legal authority to deploy the National Guard.</w:t>
      </w:r>
      <w:r w:rsidRPr="00D03C0B">
        <w:rPr>
          <w:sz w:val="14"/>
        </w:rPr>
        <w:t xml:space="preserve"> </w:t>
      </w:r>
      <w:r w:rsidRPr="00D03C0B">
        <w:rPr>
          <w:rStyle w:val="Emphasis"/>
        </w:rPr>
        <w:t>Concerns about a governor’s ability to deploy National Guard troops came to a head in recent weeks as Texas Gov. Rick Perry (R)</w:t>
      </w:r>
      <w:r w:rsidRPr="00D03C0B">
        <w:rPr>
          <w:sz w:val="14"/>
        </w:rPr>
        <w:t xml:space="preserve"> took steps to </w:t>
      </w:r>
      <w:r w:rsidRPr="00D03C0B">
        <w:rPr>
          <w:rStyle w:val="Emphasis"/>
        </w:rPr>
        <w:t>activate about 1,000 troops</w:t>
      </w:r>
      <w:r w:rsidRPr="00D03C0B">
        <w:rPr>
          <w:sz w:val="14"/>
        </w:rPr>
        <w:t xml:space="preserve"> </w:t>
      </w:r>
      <w:r w:rsidRPr="00D03C0B">
        <w:rPr>
          <w:rStyle w:val="StyleUnderline"/>
        </w:rPr>
        <w:t>to deploy to the Rio Grande Valley</w:t>
      </w:r>
      <w:r w:rsidRPr="00D03C0B">
        <w:rPr>
          <w:sz w:val="14"/>
        </w:rPr>
        <w:t xml:space="preserve">, after he said Obama had rebuffed requests for a federal deployment order. </w:t>
      </w:r>
      <w:proofErr w:type="gramStart"/>
      <w:r w:rsidRPr="00D03C0B">
        <w:rPr>
          <w:sz w:val="14"/>
        </w:rPr>
        <w:t>Four Republicans, some of the most conservative in the chamber, voted against the bill.</w:t>
      </w:r>
      <w:proofErr w:type="gramEnd"/>
      <w:r w:rsidRPr="00D03C0B">
        <w:rPr>
          <w:sz w:val="14"/>
        </w:rPr>
        <w:t xml:space="preserve"> All but one Democrat voted against the bill, reflecting the opposition of the White House and several organizations working with illegal immigrants, including prominent religious leaders. In a sharply worded statement, Bishop </w:t>
      </w:r>
      <w:proofErr w:type="spellStart"/>
      <w:r w:rsidRPr="00D03C0B">
        <w:rPr>
          <w:sz w:val="14"/>
        </w:rPr>
        <w:t>Eusebio</w:t>
      </w:r>
      <w:proofErr w:type="spellEnd"/>
      <w:r w:rsidRPr="00D03C0B">
        <w:rPr>
          <w:sz w:val="14"/>
        </w:rPr>
        <w:t xml:space="preserve"> </w:t>
      </w:r>
      <w:proofErr w:type="spellStart"/>
      <w:r w:rsidRPr="00D03C0B">
        <w:rPr>
          <w:sz w:val="14"/>
        </w:rPr>
        <w:t>Elizondo</w:t>
      </w:r>
      <w:proofErr w:type="spellEnd"/>
      <w:r w:rsidRPr="00D03C0B">
        <w:rPr>
          <w:sz w:val="14"/>
        </w:rPr>
        <w:t xml:space="preserve"> of Seattle, who leads the U.S. Conference of Catholic Bishops’ work on immigration issues, called passage of the legislation “a low point for our country. It eviscerates American values of justice and due process and stains our record as a defender of human rights globally.”</w:t>
      </w:r>
    </w:p>
    <w:p w14:paraId="21602AFB" w14:textId="77777777" w:rsidR="00687864" w:rsidRPr="00687864" w:rsidRDefault="00687864" w:rsidP="00687864"/>
    <w:p w14:paraId="015D9164" w14:textId="77777777" w:rsidR="008B1916" w:rsidRDefault="008B1916" w:rsidP="00952B92">
      <w:pPr>
        <w:pStyle w:val="Heading1"/>
      </w:pPr>
      <w:r>
        <w:t>2NC—VISA CP</w:t>
      </w:r>
    </w:p>
    <w:p w14:paraId="7D9F5143" w14:textId="77777777" w:rsidR="008B1916" w:rsidRPr="008B1916" w:rsidRDefault="008B1916" w:rsidP="008B1916">
      <w:pPr>
        <w:keepNext/>
        <w:keepLines/>
        <w:pageBreakBefore/>
        <w:spacing w:before="4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2NC </w:t>
      </w:r>
      <w:r w:rsidRPr="008B1916">
        <w:rPr>
          <w:rFonts w:eastAsia="Times New Roman" w:cs="Times New Roman"/>
          <w:b/>
          <w:sz w:val="44"/>
          <w:szCs w:val="26"/>
          <w:u w:val="double"/>
        </w:rPr>
        <w:t>O/V</w:t>
      </w:r>
    </w:p>
    <w:p w14:paraId="63FD706C" w14:textId="77777777" w:rsidR="008B1916" w:rsidRPr="008B1916" w:rsidRDefault="008B1916" w:rsidP="008B1916">
      <w:pPr>
        <w:keepNext/>
        <w:keepLines/>
        <w:spacing w:before="40" w:line="256" w:lineRule="auto"/>
        <w:outlineLvl w:val="3"/>
        <w:rPr>
          <w:rFonts w:eastAsia="Times New Roman" w:cs="Times New Roman"/>
          <w:b/>
          <w:iCs/>
          <w:sz w:val="26"/>
        </w:rPr>
      </w:pPr>
      <w:r w:rsidRPr="008B1916">
        <w:rPr>
          <w:rFonts w:eastAsia="Times New Roman" w:cs="Times New Roman"/>
          <w:b/>
          <w:iCs/>
          <w:sz w:val="26"/>
        </w:rPr>
        <w:t>The counter-plan solves case – issuing more worker visas facilitates the safe transfer of immigrants across the border, that’s Massey. Solves border violence – their evidence is descriptive of the conditions of migrants attempting to cross the border – we facilitate a safer method for their crossing avoiding violence.</w:t>
      </w:r>
    </w:p>
    <w:p w14:paraId="0CCED8FF" w14:textId="77777777" w:rsidR="008B1916" w:rsidRPr="008B1916" w:rsidRDefault="008B1916" w:rsidP="008B1916"/>
    <w:p w14:paraId="7667687A" w14:textId="77777777" w:rsidR="00952B92" w:rsidRDefault="00952B92" w:rsidP="00952B92">
      <w:pPr>
        <w:pStyle w:val="Heading1"/>
      </w:pPr>
      <w:r>
        <w:t>2NC—Border K</w:t>
      </w:r>
    </w:p>
    <w:p w14:paraId="78201936" w14:textId="77777777" w:rsidR="008B1916" w:rsidRPr="008B1916" w:rsidRDefault="008B1916" w:rsidP="008B1916">
      <w:pPr>
        <w:keepNext/>
        <w:keepLines/>
        <w:pageBreakBefore/>
        <w:spacing w:before="40" w:line="256" w:lineRule="auto"/>
        <w:jc w:val="center"/>
        <w:outlineLvl w:val="1"/>
        <w:rPr>
          <w:rFonts w:eastAsia="Times New Roman" w:cs="Times New Roman"/>
          <w:b/>
          <w:sz w:val="44"/>
          <w:szCs w:val="26"/>
          <w:u w:val="double"/>
        </w:rPr>
      </w:pPr>
      <w:r w:rsidRPr="008B1916">
        <w:rPr>
          <w:rFonts w:eastAsia="Times New Roman" w:cs="Times New Roman"/>
          <w:b/>
          <w:sz w:val="44"/>
          <w:szCs w:val="26"/>
          <w:u w:val="double"/>
        </w:rPr>
        <w:t>O/V</w:t>
      </w:r>
    </w:p>
    <w:p w14:paraId="0274276E" w14:textId="77777777" w:rsidR="008B1916" w:rsidRPr="008B1916" w:rsidRDefault="008B1916" w:rsidP="008B1916">
      <w:pPr>
        <w:keepNext/>
        <w:keepLines/>
        <w:spacing w:before="40" w:line="256" w:lineRule="auto"/>
        <w:outlineLvl w:val="3"/>
        <w:rPr>
          <w:rFonts w:eastAsia="Times New Roman" w:cs="Times New Roman"/>
          <w:b/>
          <w:iCs/>
          <w:sz w:val="26"/>
        </w:rPr>
      </w:pPr>
      <w:r w:rsidRPr="008B1916">
        <w:rPr>
          <w:rFonts w:eastAsia="Times New Roman" w:cs="Times New Roman"/>
          <w:b/>
          <w:iCs/>
          <w:sz w:val="26"/>
        </w:rPr>
        <w:t xml:space="preserve">The </w:t>
      </w:r>
      <w:proofErr w:type="spellStart"/>
      <w:r w:rsidRPr="008B1916">
        <w:rPr>
          <w:rFonts w:eastAsia="Times New Roman" w:cs="Times New Roman"/>
          <w:b/>
          <w:iCs/>
          <w:sz w:val="26"/>
        </w:rPr>
        <w:t>aff’s</w:t>
      </w:r>
      <w:proofErr w:type="spellEnd"/>
      <w:r w:rsidRPr="008B1916">
        <w:rPr>
          <w:rFonts w:eastAsia="Times New Roman" w:cs="Times New Roman"/>
          <w:b/>
          <w:iCs/>
          <w:sz w:val="26"/>
        </w:rPr>
        <w:t xml:space="preserve"> focus on the US-Mexico border as the locus of violence towards immigrants perpetuates exclusion and violence domestically, that’s Coleman. The thesis of the </w:t>
      </w:r>
      <w:proofErr w:type="spellStart"/>
      <w:r w:rsidRPr="008B1916">
        <w:rPr>
          <w:rFonts w:eastAsia="Times New Roman" w:cs="Times New Roman"/>
          <w:b/>
          <w:iCs/>
          <w:sz w:val="26"/>
        </w:rPr>
        <w:t>kritic</w:t>
      </w:r>
      <w:proofErr w:type="spellEnd"/>
      <w:r w:rsidRPr="008B1916">
        <w:rPr>
          <w:rFonts w:eastAsia="Times New Roman" w:cs="Times New Roman"/>
          <w:b/>
          <w:iCs/>
          <w:sz w:val="26"/>
        </w:rPr>
        <w:t xml:space="preserve"> is that resistance to anti-immigrant policies and groups should follow the lives of migrants throughout their journey. </w:t>
      </w:r>
    </w:p>
    <w:p w14:paraId="3D194F59" w14:textId="77777777" w:rsidR="008B1916" w:rsidRDefault="008B1916" w:rsidP="008B1916">
      <w:pPr>
        <w:keepNext/>
        <w:keepLines/>
        <w:spacing w:before="40" w:line="256" w:lineRule="auto"/>
        <w:outlineLvl w:val="3"/>
        <w:rPr>
          <w:rFonts w:eastAsia="Times New Roman" w:cs="Times New Roman"/>
          <w:b/>
          <w:iCs/>
          <w:sz w:val="26"/>
        </w:rPr>
      </w:pPr>
      <w:r w:rsidRPr="008B1916">
        <w:rPr>
          <w:rFonts w:eastAsia="Times New Roman" w:cs="Times New Roman"/>
          <w:b/>
          <w:iCs/>
          <w:sz w:val="26"/>
        </w:rPr>
        <w:t xml:space="preserve">The Alt is to see the struggle of migrants like a border. This follows the lives of immigrants as they travel across the border and then face new borders when they try to make a life for themselves, that’s Rumford. This is both </w:t>
      </w:r>
      <w:r w:rsidRPr="008B1916">
        <w:rPr>
          <w:rFonts w:eastAsia="Times New Roman" w:cs="Times New Roman"/>
          <w:b/>
          <w:iCs/>
          <w:sz w:val="26"/>
          <w:u w:val="single"/>
        </w:rPr>
        <w:t>grassroots</w:t>
      </w:r>
      <w:r w:rsidRPr="008B1916">
        <w:rPr>
          <w:rFonts w:eastAsia="Times New Roman" w:cs="Times New Roman"/>
          <w:b/>
          <w:iCs/>
          <w:sz w:val="26"/>
        </w:rPr>
        <w:t xml:space="preserve"> and </w:t>
      </w:r>
      <w:r w:rsidRPr="008B1916">
        <w:rPr>
          <w:rFonts w:eastAsia="Times New Roman" w:cs="Times New Roman"/>
          <w:b/>
          <w:iCs/>
          <w:sz w:val="26"/>
          <w:u w:val="single"/>
        </w:rPr>
        <w:t>collective</w:t>
      </w:r>
      <w:r w:rsidRPr="008B1916">
        <w:rPr>
          <w:rFonts w:eastAsia="Times New Roman" w:cs="Times New Roman"/>
          <w:b/>
          <w:iCs/>
          <w:sz w:val="26"/>
        </w:rPr>
        <w:t xml:space="preserve">. This movement can solve – generic “pragmatism” concerns do not apply – the business of “bordering” domestically is one taken up by </w:t>
      </w:r>
      <w:r w:rsidRPr="008B1916">
        <w:rPr>
          <w:rFonts w:eastAsia="Times New Roman" w:cs="Times New Roman"/>
          <w:b/>
          <w:iCs/>
          <w:sz w:val="26"/>
          <w:u w:val="single"/>
        </w:rPr>
        <w:t>private individuals</w:t>
      </w:r>
      <w:r w:rsidRPr="008B1916">
        <w:rPr>
          <w:rFonts w:eastAsia="Times New Roman" w:cs="Times New Roman"/>
          <w:b/>
          <w:iCs/>
          <w:sz w:val="26"/>
        </w:rPr>
        <w:t xml:space="preserve"> and </w:t>
      </w:r>
      <w:r w:rsidRPr="008B1916">
        <w:rPr>
          <w:rFonts w:eastAsia="Times New Roman" w:cs="Times New Roman"/>
          <w:b/>
          <w:iCs/>
          <w:sz w:val="26"/>
          <w:u w:val="single"/>
        </w:rPr>
        <w:t>local governments</w:t>
      </w:r>
      <w:r w:rsidRPr="008B1916">
        <w:rPr>
          <w:rFonts w:eastAsia="Times New Roman" w:cs="Times New Roman"/>
          <w:b/>
          <w:iCs/>
          <w:sz w:val="26"/>
        </w:rPr>
        <w:t xml:space="preserve"> through things like </w:t>
      </w:r>
      <w:r w:rsidRPr="008B1916">
        <w:rPr>
          <w:rFonts w:eastAsia="Times New Roman" w:cs="Times New Roman"/>
          <w:b/>
          <w:iCs/>
          <w:sz w:val="26"/>
          <w:u w:val="single"/>
        </w:rPr>
        <w:t>gated communities</w:t>
      </w:r>
      <w:r w:rsidRPr="008B1916">
        <w:rPr>
          <w:rFonts w:eastAsia="Times New Roman" w:cs="Times New Roman"/>
          <w:b/>
          <w:iCs/>
          <w:sz w:val="26"/>
        </w:rPr>
        <w:t xml:space="preserve"> and </w:t>
      </w:r>
      <w:r w:rsidRPr="008B1916">
        <w:rPr>
          <w:rFonts w:eastAsia="Times New Roman" w:cs="Times New Roman"/>
          <w:b/>
          <w:iCs/>
          <w:sz w:val="26"/>
          <w:u w:val="single"/>
        </w:rPr>
        <w:t>CCTV monitoring</w:t>
      </w:r>
      <w:r w:rsidRPr="008B1916">
        <w:rPr>
          <w:rFonts w:eastAsia="Times New Roman" w:cs="Times New Roman"/>
          <w:b/>
          <w:iCs/>
          <w:sz w:val="26"/>
        </w:rPr>
        <w:t xml:space="preserve">. This lowers the </w:t>
      </w:r>
      <w:r w:rsidRPr="008B1916">
        <w:rPr>
          <w:rFonts w:eastAsia="Times New Roman" w:cs="Times New Roman"/>
          <w:b/>
          <w:iCs/>
          <w:sz w:val="26"/>
          <w:u w:val="single"/>
        </w:rPr>
        <w:t>threshold</w:t>
      </w:r>
      <w:r w:rsidRPr="008B1916">
        <w:rPr>
          <w:rFonts w:eastAsia="Times New Roman" w:cs="Times New Roman"/>
          <w:b/>
          <w:iCs/>
          <w:sz w:val="26"/>
        </w:rPr>
        <w:t xml:space="preserve"> for the </w:t>
      </w:r>
      <w:r w:rsidRPr="008B1916">
        <w:rPr>
          <w:rFonts w:eastAsia="Times New Roman" w:cs="Times New Roman"/>
          <w:b/>
          <w:iCs/>
          <w:sz w:val="26"/>
          <w:u w:val="single"/>
        </w:rPr>
        <w:t>pressure</w:t>
      </w:r>
      <w:r w:rsidRPr="008B1916">
        <w:rPr>
          <w:rFonts w:eastAsia="Times New Roman" w:cs="Times New Roman"/>
          <w:b/>
          <w:iCs/>
          <w:sz w:val="26"/>
        </w:rPr>
        <w:t xml:space="preserve"> necessary to generate </w:t>
      </w:r>
      <w:r w:rsidRPr="008B1916">
        <w:rPr>
          <w:rFonts w:eastAsia="Times New Roman" w:cs="Times New Roman"/>
          <w:b/>
          <w:iCs/>
          <w:sz w:val="26"/>
          <w:u w:val="single"/>
        </w:rPr>
        <w:t>social and political</w:t>
      </w:r>
      <w:r w:rsidRPr="008B1916">
        <w:rPr>
          <w:rFonts w:eastAsia="Times New Roman" w:cs="Times New Roman"/>
          <w:b/>
          <w:iCs/>
          <w:sz w:val="26"/>
        </w:rPr>
        <w:t xml:space="preserve"> change. The alt solves both the </w:t>
      </w:r>
      <w:r w:rsidRPr="008B1916">
        <w:rPr>
          <w:rFonts w:eastAsia="Times New Roman" w:cs="Times New Roman"/>
          <w:b/>
          <w:iCs/>
          <w:sz w:val="26"/>
          <w:u w:val="single"/>
        </w:rPr>
        <w:t xml:space="preserve">structural </w:t>
      </w:r>
      <w:r w:rsidRPr="008B1916">
        <w:rPr>
          <w:rFonts w:eastAsia="Times New Roman" w:cs="Times New Roman"/>
          <w:b/>
          <w:iCs/>
          <w:sz w:val="26"/>
        </w:rPr>
        <w:t xml:space="preserve">and </w:t>
      </w:r>
      <w:r w:rsidRPr="008B1916">
        <w:rPr>
          <w:rFonts w:eastAsia="Times New Roman" w:cs="Times New Roman"/>
          <w:b/>
          <w:iCs/>
          <w:sz w:val="26"/>
          <w:u w:val="single"/>
        </w:rPr>
        <w:t>proximate</w:t>
      </w:r>
      <w:r w:rsidRPr="008B1916">
        <w:rPr>
          <w:rFonts w:eastAsia="Times New Roman" w:cs="Times New Roman"/>
          <w:b/>
          <w:iCs/>
          <w:sz w:val="26"/>
        </w:rPr>
        <w:t xml:space="preserve"> causes of violence against immigrants – the xenophobic foundation of anti-immigrant beliefs requires a </w:t>
      </w:r>
      <w:r w:rsidRPr="008B1916">
        <w:rPr>
          <w:rFonts w:eastAsia="Times New Roman" w:cs="Times New Roman"/>
          <w:b/>
          <w:iCs/>
          <w:sz w:val="26"/>
          <w:u w:val="single"/>
        </w:rPr>
        <w:t>social upheaval</w:t>
      </w:r>
      <w:r w:rsidRPr="008B1916">
        <w:rPr>
          <w:rFonts w:eastAsia="Times New Roman" w:cs="Times New Roman"/>
          <w:b/>
          <w:iCs/>
          <w:sz w:val="26"/>
        </w:rPr>
        <w:t xml:space="preserve"> to dispel AND the local hatred of immigrants requires a </w:t>
      </w:r>
      <w:r w:rsidRPr="008B1916">
        <w:rPr>
          <w:rFonts w:eastAsia="Times New Roman" w:cs="Times New Roman"/>
          <w:b/>
          <w:iCs/>
          <w:sz w:val="26"/>
          <w:u w:val="single"/>
        </w:rPr>
        <w:t>grassroots political challenge</w:t>
      </w:r>
      <w:r w:rsidRPr="008B1916">
        <w:rPr>
          <w:rFonts w:eastAsia="Times New Roman" w:cs="Times New Roman"/>
          <w:b/>
          <w:iCs/>
          <w:sz w:val="26"/>
        </w:rPr>
        <w:t xml:space="preserve"> to block.</w:t>
      </w:r>
    </w:p>
    <w:p w14:paraId="0F05DF81" w14:textId="77777777" w:rsidR="008B1916" w:rsidRPr="008B1916" w:rsidRDefault="008B1916" w:rsidP="008B1916"/>
    <w:p w14:paraId="6F5C1DFE" w14:textId="77777777" w:rsidR="008B1916" w:rsidRPr="008B1916" w:rsidRDefault="008B1916" w:rsidP="008B1916">
      <w:pPr>
        <w:keepNext/>
        <w:keepLines/>
        <w:pageBreakBefore/>
        <w:spacing w:before="40" w:line="256" w:lineRule="auto"/>
        <w:jc w:val="center"/>
        <w:outlineLvl w:val="1"/>
        <w:rPr>
          <w:rFonts w:eastAsia="Times New Roman" w:cs="Times New Roman"/>
          <w:b/>
          <w:sz w:val="44"/>
          <w:szCs w:val="26"/>
          <w:u w:val="double"/>
        </w:rPr>
      </w:pPr>
      <w:r w:rsidRPr="008B1916">
        <w:rPr>
          <w:rFonts w:eastAsia="Times New Roman" w:cs="Times New Roman"/>
          <w:b/>
          <w:sz w:val="44"/>
          <w:szCs w:val="26"/>
          <w:u w:val="double"/>
        </w:rPr>
        <w:t>Link/Impact</w:t>
      </w:r>
    </w:p>
    <w:p w14:paraId="3BF79A13" w14:textId="77777777" w:rsidR="008B1916" w:rsidRPr="008B1916" w:rsidRDefault="008B1916" w:rsidP="008B1916">
      <w:pPr>
        <w:keepNext/>
        <w:keepLines/>
        <w:spacing w:before="40" w:line="256" w:lineRule="auto"/>
        <w:outlineLvl w:val="3"/>
        <w:rPr>
          <w:rFonts w:eastAsia="Times New Roman" w:cs="Times New Roman"/>
          <w:b/>
          <w:iCs/>
          <w:sz w:val="26"/>
        </w:rPr>
      </w:pPr>
      <w:r w:rsidRPr="008B1916">
        <w:rPr>
          <w:rFonts w:eastAsia="Times New Roman" w:cs="Times New Roman"/>
          <w:b/>
          <w:iCs/>
          <w:sz w:val="26"/>
        </w:rPr>
        <w:t xml:space="preserve">1) </w:t>
      </w:r>
      <w:r w:rsidRPr="008B1916">
        <w:rPr>
          <w:rFonts w:eastAsia="Times New Roman" w:cs="Times New Roman"/>
          <w:b/>
          <w:iCs/>
          <w:sz w:val="26"/>
          <w:u w:val="single"/>
        </w:rPr>
        <w:t>Devolution</w:t>
      </w:r>
      <w:r w:rsidRPr="008B1916">
        <w:rPr>
          <w:rFonts w:eastAsia="Times New Roman" w:cs="Times New Roman"/>
          <w:b/>
          <w:iCs/>
          <w:sz w:val="26"/>
        </w:rPr>
        <w:t xml:space="preserve"> – curtailing federal surveillance of the border sustains the narrative of </w:t>
      </w:r>
      <w:r w:rsidRPr="008B1916">
        <w:rPr>
          <w:rFonts w:eastAsia="Times New Roman" w:cs="Times New Roman"/>
          <w:b/>
          <w:iCs/>
          <w:sz w:val="26"/>
          <w:u w:val="single"/>
        </w:rPr>
        <w:t>states rights’</w:t>
      </w:r>
      <w:r w:rsidRPr="008B1916">
        <w:rPr>
          <w:rFonts w:eastAsia="Times New Roman" w:cs="Times New Roman"/>
          <w:b/>
          <w:iCs/>
          <w:sz w:val="26"/>
        </w:rPr>
        <w:t xml:space="preserve"> that has dominated anti-immigrant policy for the past twenty years. As the government looks inward to exclude migrants through the building of borders </w:t>
      </w:r>
      <w:r w:rsidRPr="008B1916">
        <w:rPr>
          <w:rFonts w:eastAsia="Times New Roman" w:cs="Times New Roman"/>
          <w:b/>
          <w:iCs/>
          <w:sz w:val="26"/>
          <w:u w:val="single"/>
        </w:rPr>
        <w:t xml:space="preserve">internally </w:t>
      </w:r>
      <w:r w:rsidRPr="008B1916">
        <w:rPr>
          <w:rFonts w:eastAsia="Times New Roman" w:cs="Times New Roman"/>
          <w:b/>
          <w:iCs/>
          <w:sz w:val="26"/>
        </w:rPr>
        <w:t xml:space="preserve">– state to state, </w:t>
      </w:r>
      <w:proofErr w:type="gramStart"/>
      <w:r w:rsidRPr="008B1916">
        <w:rPr>
          <w:rFonts w:eastAsia="Times New Roman" w:cs="Times New Roman"/>
          <w:b/>
          <w:iCs/>
          <w:sz w:val="26"/>
        </w:rPr>
        <w:t>city to city</w:t>
      </w:r>
      <w:proofErr w:type="gramEnd"/>
      <w:r w:rsidRPr="008B1916">
        <w:rPr>
          <w:rFonts w:eastAsia="Times New Roman" w:cs="Times New Roman"/>
          <w:b/>
          <w:iCs/>
          <w:sz w:val="26"/>
        </w:rPr>
        <w:t xml:space="preserve"> – the 1AC continues to look to the national border. This causes further violence against migrants through </w:t>
      </w:r>
      <w:r w:rsidRPr="008B1916">
        <w:rPr>
          <w:rFonts w:eastAsia="Times New Roman" w:cs="Times New Roman"/>
          <w:b/>
          <w:iCs/>
          <w:sz w:val="26"/>
          <w:u w:val="single"/>
        </w:rPr>
        <w:t>academic gentrification</w:t>
      </w:r>
      <w:r w:rsidRPr="008B1916">
        <w:rPr>
          <w:rFonts w:eastAsia="Times New Roman" w:cs="Times New Roman"/>
          <w:b/>
          <w:iCs/>
          <w:sz w:val="26"/>
        </w:rPr>
        <w:t xml:space="preserve"> – abstracting critical geopolitics to the foreign “battlefield” rather than the site of oppression against immigrants. </w:t>
      </w:r>
      <w:r w:rsidRPr="008B1916">
        <w:rPr>
          <w:rFonts w:eastAsia="Times New Roman" w:cs="Times New Roman"/>
          <w:b/>
          <w:iCs/>
          <w:sz w:val="26"/>
          <w:u w:val="single"/>
        </w:rPr>
        <w:t>Empirics prove</w:t>
      </w:r>
      <w:r w:rsidRPr="008B1916">
        <w:rPr>
          <w:rFonts w:eastAsia="Times New Roman" w:cs="Times New Roman"/>
          <w:b/>
          <w:iCs/>
          <w:sz w:val="26"/>
        </w:rPr>
        <w:t xml:space="preserve"> – the section 287 curtailment of federal deportation initiated the takeover of deportation by state governments, ramping up the deportation of Hispanics.</w:t>
      </w:r>
    </w:p>
    <w:p w14:paraId="24DEAE09" w14:textId="77777777" w:rsidR="008B1916" w:rsidRPr="008B1916" w:rsidRDefault="008B1916" w:rsidP="008B1916">
      <w:pPr>
        <w:keepNext/>
        <w:keepLines/>
        <w:spacing w:before="40" w:line="256" w:lineRule="auto"/>
        <w:outlineLvl w:val="3"/>
        <w:rPr>
          <w:rFonts w:eastAsia="Times New Roman" w:cs="Times New Roman"/>
          <w:b/>
          <w:iCs/>
          <w:sz w:val="26"/>
        </w:rPr>
      </w:pPr>
      <w:r w:rsidRPr="008B1916">
        <w:rPr>
          <w:rFonts w:eastAsia="Times New Roman" w:cs="Times New Roman"/>
          <w:b/>
          <w:iCs/>
          <w:sz w:val="26"/>
        </w:rPr>
        <w:t xml:space="preserve">2) </w:t>
      </w:r>
      <w:r w:rsidRPr="008B1916">
        <w:rPr>
          <w:rFonts w:eastAsia="Times New Roman" w:cs="Times New Roman"/>
          <w:b/>
          <w:iCs/>
          <w:sz w:val="26"/>
          <w:u w:val="single"/>
        </w:rPr>
        <w:t xml:space="preserve">Statecraft </w:t>
      </w:r>
      <w:r w:rsidRPr="008B1916">
        <w:rPr>
          <w:rFonts w:eastAsia="Times New Roman" w:cs="Times New Roman"/>
          <w:b/>
          <w:iCs/>
          <w:sz w:val="26"/>
        </w:rPr>
        <w:t xml:space="preserve">– the 1AC fetishizes </w:t>
      </w:r>
      <w:r w:rsidRPr="008B1916">
        <w:rPr>
          <w:rFonts w:eastAsia="Times New Roman" w:cs="Times New Roman"/>
          <w:b/>
          <w:iCs/>
          <w:sz w:val="26"/>
          <w:u w:val="single"/>
        </w:rPr>
        <w:t>interstate</w:t>
      </w:r>
      <w:r w:rsidRPr="008B1916">
        <w:rPr>
          <w:rFonts w:eastAsia="Times New Roman" w:cs="Times New Roman"/>
          <w:b/>
          <w:iCs/>
          <w:sz w:val="26"/>
        </w:rPr>
        <w:t xml:space="preserve"> politics at the expense of </w:t>
      </w:r>
      <w:r w:rsidRPr="008B1916">
        <w:rPr>
          <w:rFonts w:eastAsia="Times New Roman" w:cs="Times New Roman"/>
          <w:b/>
          <w:iCs/>
          <w:sz w:val="26"/>
          <w:u w:val="single"/>
        </w:rPr>
        <w:t>intrastate</w:t>
      </w:r>
      <w:r w:rsidRPr="008B1916">
        <w:rPr>
          <w:rFonts w:eastAsia="Times New Roman" w:cs="Times New Roman"/>
          <w:b/>
          <w:iCs/>
          <w:sz w:val="26"/>
        </w:rPr>
        <w:t xml:space="preserve"> politics. Their analysis of the U.S. “war on terror” analogizes excluded identities to those left </w:t>
      </w:r>
      <w:r w:rsidRPr="008B1916">
        <w:rPr>
          <w:rFonts w:eastAsia="Times New Roman" w:cs="Times New Roman"/>
          <w:b/>
          <w:iCs/>
          <w:sz w:val="26"/>
          <w:u w:val="single"/>
        </w:rPr>
        <w:t>outside of the border</w:t>
      </w:r>
      <w:r w:rsidRPr="008B1916">
        <w:rPr>
          <w:rFonts w:eastAsia="Times New Roman" w:cs="Times New Roman"/>
          <w:b/>
          <w:iCs/>
          <w:sz w:val="26"/>
        </w:rPr>
        <w:t xml:space="preserve">. This obscures the way discrimination against immigrants along lines of identity occurs domestically </w:t>
      </w:r>
      <w:r w:rsidRPr="008B1916">
        <w:rPr>
          <w:rFonts w:eastAsia="Times New Roman" w:cs="Times New Roman"/>
          <w:b/>
          <w:iCs/>
          <w:sz w:val="26"/>
          <w:u w:val="single"/>
        </w:rPr>
        <w:t>every day</w:t>
      </w:r>
      <w:r w:rsidRPr="008B1916">
        <w:rPr>
          <w:rFonts w:eastAsia="Times New Roman" w:cs="Times New Roman"/>
          <w:b/>
          <w:iCs/>
          <w:sz w:val="26"/>
        </w:rPr>
        <w:t xml:space="preserve"> through things like </w:t>
      </w:r>
      <w:r w:rsidRPr="008B1916">
        <w:rPr>
          <w:rFonts w:eastAsia="Times New Roman" w:cs="Times New Roman"/>
          <w:b/>
          <w:iCs/>
          <w:sz w:val="26"/>
          <w:u w:val="single"/>
        </w:rPr>
        <w:t>security systems and checkpoints</w:t>
      </w:r>
      <w:r w:rsidRPr="008B1916">
        <w:rPr>
          <w:rFonts w:eastAsia="Times New Roman" w:cs="Times New Roman"/>
          <w:b/>
          <w:iCs/>
          <w:sz w:val="26"/>
        </w:rPr>
        <w:t xml:space="preserve">. This perpetuates the </w:t>
      </w:r>
      <w:r w:rsidRPr="008B1916">
        <w:rPr>
          <w:rFonts w:eastAsia="Times New Roman" w:cs="Times New Roman"/>
          <w:b/>
          <w:iCs/>
          <w:sz w:val="26"/>
          <w:u w:val="single"/>
        </w:rPr>
        <w:t>urbanization of war</w:t>
      </w:r>
      <w:r w:rsidRPr="008B1916">
        <w:rPr>
          <w:rFonts w:eastAsia="Times New Roman" w:cs="Times New Roman"/>
          <w:b/>
          <w:iCs/>
          <w:sz w:val="26"/>
        </w:rPr>
        <w:t xml:space="preserve"> – one in which urban authorities profile and commit violence against immigrants in the </w:t>
      </w:r>
      <w:r w:rsidRPr="008B1916">
        <w:rPr>
          <w:rFonts w:eastAsia="Times New Roman" w:cs="Times New Roman"/>
          <w:b/>
          <w:iCs/>
          <w:sz w:val="26"/>
          <w:u w:val="single"/>
        </w:rPr>
        <w:t>backdrop</w:t>
      </w:r>
      <w:r w:rsidRPr="008B1916">
        <w:rPr>
          <w:rFonts w:eastAsia="Times New Roman" w:cs="Times New Roman"/>
          <w:b/>
          <w:iCs/>
          <w:sz w:val="26"/>
        </w:rPr>
        <w:t xml:space="preserve"> of a liberalizing national government. </w:t>
      </w:r>
    </w:p>
    <w:p w14:paraId="0DC74EAA" w14:textId="77777777" w:rsidR="008B1916" w:rsidRPr="008B1916" w:rsidRDefault="008B1916" w:rsidP="008B1916"/>
    <w:p w14:paraId="3221767F"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r w:rsidRPr="00E060CC">
        <w:rPr>
          <w:rFonts w:ascii="ff2" w:eastAsia="Times New Roman" w:hAnsi="ff2" w:cs="Times New Roman"/>
          <w:color w:val="000000"/>
          <w:sz w:val="132"/>
          <w:szCs w:val="132"/>
        </w:rPr>
        <w:t xml:space="preserve">This said, I do not mean to imply some uniform interior federal </w:t>
      </w:r>
      <w:proofErr w:type="spellStart"/>
      <w:r w:rsidRPr="00E060CC">
        <w:rPr>
          <w:rFonts w:ascii="ff2" w:eastAsia="Times New Roman" w:hAnsi="ff2" w:cs="Times New Roman"/>
          <w:color w:val="000000"/>
          <w:sz w:val="132"/>
          <w:szCs w:val="132"/>
        </w:rPr>
        <w:t>territo</w:t>
      </w:r>
      <w:proofErr w:type="spellEnd"/>
      <w:r w:rsidRPr="00E060CC">
        <w:rPr>
          <w:rFonts w:ascii="ff2" w:eastAsia="Times New Roman" w:hAnsi="ff2" w:cs="Times New Roman"/>
          <w:color w:val="000000"/>
          <w:sz w:val="132"/>
          <w:szCs w:val="132"/>
        </w:rPr>
        <w:t>-</w:t>
      </w:r>
    </w:p>
    <w:p w14:paraId="48CBBC74"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E060CC">
        <w:rPr>
          <w:rFonts w:ascii="ff2" w:eastAsia="Times New Roman" w:hAnsi="ff2" w:cs="Times New Roman"/>
          <w:color w:val="000000"/>
          <w:sz w:val="132"/>
          <w:szCs w:val="132"/>
        </w:rPr>
        <w:t>riality</w:t>
      </w:r>
      <w:proofErr w:type="spellEnd"/>
      <w:proofErr w:type="gramEnd"/>
      <w:r w:rsidRPr="00E060CC">
        <w:rPr>
          <w:rFonts w:ascii="ff2" w:eastAsia="Times New Roman" w:hAnsi="ff2" w:cs="Times New Roman"/>
          <w:color w:val="000000"/>
          <w:sz w:val="132"/>
          <w:szCs w:val="132"/>
        </w:rPr>
        <w:t xml:space="preserve"> throughout which immigration enforcement occurs. Rather, what</w:t>
      </w:r>
    </w:p>
    <w:p w14:paraId="4B099192"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we</w:t>
      </w:r>
      <w:proofErr w:type="gramEnd"/>
      <w:r w:rsidRPr="00E060CC">
        <w:rPr>
          <w:rFonts w:ascii="ff2" w:eastAsia="Times New Roman" w:hAnsi="ff2" w:cs="Times New Roman"/>
          <w:color w:val="000000"/>
          <w:sz w:val="132"/>
          <w:szCs w:val="132"/>
        </w:rPr>
        <w:t xml:space="preserve"> now see emerging is an </w:t>
      </w:r>
      <w:r w:rsidRPr="00E060CC">
        <w:rPr>
          <w:rFonts w:ascii="ff3" w:eastAsia="Times New Roman" w:hAnsi="ff3" w:cs="Times New Roman"/>
          <w:color w:val="000000"/>
          <w:sz w:val="132"/>
          <w:szCs w:val="132"/>
        </w:rPr>
        <w:t xml:space="preserve">uneven </w:t>
      </w:r>
      <w:r w:rsidRPr="00E060CC">
        <w:rPr>
          <w:rFonts w:ascii="ff2" w:eastAsia="Times New Roman" w:hAnsi="ff2" w:cs="Times New Roman"/>
          <w:color w:val="000000"/>
          <w:sz w:val="132"/>
          <w:szCs w:val="132"/>
        </w:rPr>
        <w:t>urban geography of immigration law</w:t>
      </w:r>
    </w:p>
    <w:p w14:paraId="4922694D"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enforcement</w:t>
      </w:r>
      <w:proofErr w:type="gramEnd"/>
      <w:r w:rsidRPr="00E060CC">
        <w:rPr>
          <w:rFonts w:ascii="ff2" w:eastAsia="Times New Roman" w:hAnsi="ff2" w:cs="Times New Roman"/>
          <w:color w:val="000000"/>
          <w:sz w:val="132"/>
          <w:szCs w:val="132"/>
        </w:rPr>
        <w:t xml:space="preserve"> which is more strict in some areas than others, and which</w:t>
      </w:r>
    </w:p>
    <w:p w14:paraId="482E91F4"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at</w:t>
      </w:r>
      <w:proofErr w:type="gramEnd"/>
      <w:r w:rsidRPr="00E060CC">
        <w:rPr>
          <w:rFonts w:ascii="ff2" w:eastAsia="Times New Roman" w:hAnsi="ff2" w:cs="Times New Roman"/>
          <w:color w:val="000000"/>
          <w:sz w:val="132"/>
          <w:szCs w:val="132"/>
        </w:rPr>
        <w:t xml:space="preserve"> times pitches the federal government against local governments. This</w:t>
      </w:r>
    </w:p>
    <w:p w14:paraId="3DA21575"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has</w:t>
      </w:r>
      <w:proofErr w:type="gramEnd"/>
      <w:r w:rsidRPr="00E060CC">
        <w:rPr>
          <w:rFonts w:ascii="ff2" w:eastAsia="Times New Roman" w:hAnsi="ff2" w:cs="Times New Roman"/>
          <w:color w:val="000000"/>
          <w:sz w:val="132"/>
          <w:szCs w:val="132"/>
        </w:rPr>
        <w:t xml:space="preserve"> come about due to municipal laws which contest the application of</w:t>
      </w:r>
    </w:p>
    <w:p w14:paraId="0E1DFEDA"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federal</w:t>
      </w:r>
      <w:proofErr w:type="gramEnd"/>
      <w:r w:rsidRPr="00E060CC">
        <w:rPr>
          <w:rFonts w:ascii="ff2" w:eastAsia="Times New Roman" w:hAnsi="ff2" w:cs="Times New Roman"/>
          <w:color w:val="000000"/>
          <w:sz w:val="132"/>
          <w:szCs w:val="132"/>
        </w:rPr>
        <w:t xml:space="preserve"> immigration law, and federal counter-attempts to undo or </w:t>
      </w:r>
      <w:proofErr w:type="spellStart"/>
      <w:r w:rsidRPr="00E060CC">
        <w:rPr>
          <w:rFonts w:ascii="ff2" w:eastAsia="Times New Roman" w:hAnsi="ff2" w:cs="Times New Roman"/>
          <w:color w:val="000000"/>
          <w:sz w:val="132"/>
          <w:szCs w:val="132"/>
        </w:rPr>
        <w:t>oth</w:t>
      </w:r>
      <w:proofErr w:type="spellEnd"/>
      <w:r w:rsidRPr="00E060CC">
        <w:rPr>
          <w:rFonts w:ascii="ff2" w:eastAsia="Times New Roman" w:hAnsi="ff2" w:cs="Times New Roman"/>
          <w:color w:val="000000"/>
          <w:sz w:val="132"/>
          <w:szCs w:val="132"/>
        </w:rPr>
        <w:t>-</w:t>
      </w:r>
    </w:p>
    <w:p w14:paraId="2FC6A067"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E060CC">
        <w:rPr>
          <w:rFonts w:ascii="ff2" w:eastAsia="Times New Roman" w:hAnsi="ff2" w:cs="Times New Roman"/>
          <w:color w:val="000000"/>
          <w:sz w:val="132"/>
          <w:szCs w:val="132"/>
        </w:rPr>
        <w:t>erwise</w:t>
      </w:r>
      <w:proofErr w:type="spellEnd"/>
      <w:proofErr w:type="gramEnd"/>
      <w:r w:rsidRPr="00E060CC">
        <w:rPr>
          <w:rFonts w:ascii="ff2" w:eastAsia="Times New Roman" w:hAnsi="ff2" w:cs="Times New Roman"/>
          <w:color w:val="000000"/>
          <w:sz w:val="132"/>
          <w:szCs w:val="132"/>
        </w:rPr>
        <w:t xml:space="preserve"> circumvent these practices after 9/11 by devolving immigration</w:t>
      </w:r>
    </w:p>
    <w:p w14:paraId="72045386"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enforcement</w:t>
      </w:r>
      <w:proofErr w:type="gramEnd"/>
      <w:r w:rsidRPr="00E060CC">
        <w:rPr>
          <w:rFonts w:ascii="ff2" w:eastAsia="Times New Roman" w:hAnsi="ff2" w:cs="Times New Roman"/>
          <w:color w:val="000000"/>
          <w:sz w:val="132"/>
          <w:szCs w:val="132"/>
        </w:rPr>
        <w:t xml:space="preserve"> to willing local authorities.</w:t>
      </w:r>
    </w:p>
    <w:p w14:paraId="2B054028"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inverse</w:t>
      </w:r>
      <w:proofErr w:type="gramEnd"/>
      <w:r w:rsidRPr="00E060CC">
        <w:rPr>
          <w:rFonts w:ascii="ff2" w:eastAsia="Times New Roman" w:hAnsi="ff2" w:cs="Times New Roman"/>
          <w:color w:val="000000"/>
          <w:sz w:val="132"/>
          <w:szCs w:val="132"/>
        </w:rPr>
        <w:t xml:space="preserve"> relationship between workplace enforcement and interior </w:t>
      </w:r>
      <w:proofErr w:type="spellStart"/>
      <w:r w:rsidRPr="00E060CC">
        <w:rPr>
          <w:rFonts w:ascii="ff2" w:eastAsia="Times New Roman" w:hAnsi="ff2" w:cs="Times New Roman"/>
          <w:color w:val="000000"/>
          <w:sz w:val="132"/>
          <w:szCs w:val="132"/>
        </w:rPr>
        <w:t>immi</w:t>
      </w:r>
      <w:proofErr w:type="spellEnd"/>
      <w:r w:rsidRPr="00E060CC">
        <w:rPr>
          <w:rFonts w:ascii="ff2" w:eastAsia="Times New Roman" w:hAnsi="ff2" w:cs="Times New Roman"/>
          <w:color w:val="000000"/>
          <w:sz w:val="132"/>
          <w:szCs w:val="132"/>
        </w:rPr>
        <w:t>-</w:t>
      </w:r>
    </w:p>
    <w:p w14:paraId="037AF768"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E060CC">
        <w:rPr>
          <w:rFonts w:ascii="ff2" w:eastAsia="Times New Roman" w:hAnsi="ff2" w:cs="Times New Roman"/>
          <w:color w:val="000000"/>
          <w:sz w:val="132"/>
          <w:szCs w:val="132"/>
        </w:rPr>
        <w:t>gration</w:t>
      </w:r>
      <w:proofErr w:type="spellEnd"/>
      <w:proofErr w:type="gramEnd"/>
      <w:r w:rsidRPr="00E060CC">
        <w:rPr>
          <w:rFonts w:ascii="ff2" w:eastAsia="Times New Roman" w:hAnsi="ff2" w:cs="Times New Roman"/>
          <w:color w:val="000000"/>
          <w:sz w:val="132"/>
          <w:szCs w:val="132"/>
        </w:rPr>
        <w:t xml:space="preserve"> enforcement. Whereas interior immigration policing—measured</w:t>
      </w:r>
    </w:p>
    <w:p w14:paraId="1F71FF17"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in</w:t>
      </w:r>
      <w:proofErr w:type="gramEnd"/>
      <w:r w:rsidRPr="00E060CC">
        <w:rPr>
          <w:rFonts w:ascii="ff2" w:eastAsia="Times New Roman" w:hAnsi="ff2" w:cs="Times New Roman"/>
          <w:color w:val="000000"/>
          <w:sz w:val="132"/>
          <w:szCs w:val="132"/>
        </w:rPr>
        <w:t xml:space="preserve"> terms of the above deportation versus border enforcement ratio—</w:t>
      </w:r>
    </w:p>
    <w:p w14:paraId="7353D292"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increased</w:t>
      </w:r>
      <w:proofErr w:type="gramEnd"/>
      <w:r w:rsidRPr="00E060CC">
        <w:rPr>
          <w:rFonts w:ascii="ff2" w:eastAsia="Times New Roman" w:hAnsi="ff2" w:cs="Times New Roman"/>
          <w:color w:val="000000"/>
          <w:sz w:val="132"/>
          <w:szCs w:val="132"/>
        </w:rPr>
        <w:t xml:space="preserve"> throughout the 1990s and after 9/11, workplace enforcement</w:t>
      </w:r>
    </w:p>
    <w:p w14:paraId="71C2143C"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declined</w:t>
      </w:r>
      <w:proofErr w:type="gramEnd"/>
      <w:r w:rsidRPr="00E060CC">
        <w:rPr>
          <w:rFonts w:ascii="ff2" w:eastAsia="Times New Roman" w:hAnsi="ff2" w:cs="Times New Roman"/>
          <w:color w:val="000000"/>
          <w:sz w:val="132"/>
          <w:szCs w:val="132"/>
        </w:rPr>
        <w:t xml:space="preserve"> precipitously after 1997. In that year there were some 17,000</w:t>
      </w:r>
    </w:p>
    <w:p w14:paraId="3D8F42E6"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workplace</w:t>
      </w:r>
      <w:proofErr w:type="gramEnd"/>
      <w:r w:rsidRPr="00E060CC">
        <w:rPr>
          <w:rFonts w:ascii="ff2" w:eastAsia="Times New Roman" w:hAnsi="ff2" w:cs="Times New Roman"/>
          <w:color w:val="000000"/>
          <w:sz w:val="132"/>
          <w:szCs w:val="132"/>
        </w:rPr>
        <w:t xml:space="preserve"> enforcement cases; in 2000 there were 1000; by 2003 this</w:t>
      </w:r>
    </w:p>
    <w:p w14:paraId="3C064A32"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number</w:t>
      </w:r>
      <w:proofErr w:type="gramEnd"/>
      <w:r w:rsidRPr="00E060CC">
        <w:rPr>
          <w:rFonts w:ascii="ff2" w:eastAsia="Times New Roman" w:hAnsi="ff2" w:cs="Times New Roman"/>
          <w:color w:val="000000"/>
          <w:sz w:val="132"/>
          <w:szCs w:val="132"/>
        </w:rPr>
        <w:t xml:space="preserve"> had dropped to 445 (DHS 2004:147, 157). Indeed, year-end</w:t>
      </w:r>
    </w:p>
    <w:p w14:paraId="5859356E"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r w:rsidRPr="00E060CC">
        <w:rPr>
          <w:rFonts w:ascii="ff2" w:eastAsia="Times New Roman" w:hAnsi="ff2" w:cs="Times New Roman"/>
          <w:color w:val="000000"/>
          <w:sz w:val="132"/>
          <w:szCs w:val="132"/>
        </w:rPr>
        <w:t>Department of Homeland Security data show that the bulk of interior en-</w:t>
      </w:r>
    </w:p>
    <w:p w14:paraId="7163B1EC"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E060CC">
        <w:rPr>
          <w:rFonts w:ascii="ff2" w:eastAsia="Times New Roman" w:hAnsi="ff2" w:cs="Times New Roman"/>
          <w:color w:val="000000"/>
          <w:sz w:val="132"/>
          <w:szCs w:val="132"/>
        </w:rPr>
        <w:t>forcement</w:t>
      </w:r>
      <w:proofErr w:type="spellEnd"/>
      <w:proofErr w:type="gramEnd"/>
      <w:r w:rsidRPr="00E060CC">
        <w:rPr>
          <w:rFonts w:ascii="ff2" w:eastAsia="Times New Roman" w:hAnsi="ff2" w:cs="Times New Roman"/>
          <w:color w:val="000000"/>
          <w:sz w:val="132"/>
          <w:szCs w:val="132"/>
        </w:rPr>
        <w:t xml:space="preserve"> operations are extra-workplace investigations. On the whole,</w:t>
      </w:r>
    </w:p>
    <w:p w14:paraId="18AD9955"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deportees</w:t>
      </w:r>
      <w:proofErr w:type="gramEnd"/>
      <w:r w:rsidRPr="00E060CC">
        <w:rPr>
          <w:rFonts w:ascii="ff2" w:eastAsia="Times New Roman" w:hAnsi="ff2" w:cs="Times New Roman"/>
          <w:color w:val="000000"/>
          <w:sz w:val="132"/>
          <w:szCs w:val="132"/>
        </w:rPr>
        <w:t xml:space="preserve"> are located by immigration officers surveying the US inmate</w:t>
      </w:r>
    </w:p>
    <w:p w14:paraId="56E00940"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population</w:t>
      </w:r>
      <w:proofErr w:type="gramEnd"/>
      <w:r w:rsidRPr="00E060CC">
        <w:rPr>
          <w:rFonts w:ascii="ff2" w:eastAsia="Times New Roman" w:hAnsi="ff2" w:cs="Times New Roman"/>
          <w:color w:val="000000"/>
          <w:sz w:val="132"/>
          <w:szCs w:val="132"/>
        </w:rPr>
        <w:t xml:space="preserve"> and court dockets for aggravated felons; as a result of street-</w:t>
      </w:r>
    </w:p>
    <w:p w14:paraId="6BCFBF01"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level</w:t>
      </w:r>
      <w:proofErr w:type="gramEnd"/>
      <w:r w:rsidRPr="00E060CC">
        <w:rPr>
          <w:rFonts w:ascii="ff2" w:eastAsia="Times New Roman" w:hAnsi="ff2" w:cs="Times New Roman"/>
          <w:color w:val="000000"/>
          <w:sz w:val="132"/>
          <w:szCs w:val="132"/>
        </w:rPr>
        <w:t xml:space="preserve"> criminal investigations to which federal immigration officers are</w:t>
      </w:r>
    </w:p>
    <w:p w14:paraId="1BDF72A4"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party</w:t>
      </w:r>
      <w:proofErr w:type="gramEnd"/>
      <w:r w:rsidRPr="00E060CC">
        <w:rPr>
          <w:rFonts w:ascii="ff2" w:eastAsia="Times New Roman" w:hAnsi="ff2" w:cs="Times New Roman"/>
          <w:color w:val="000000"/>
          <w:sz w:val="132"/>
          <w:szCs w:val="132"/>
        </w:rPr>
        <w:t>; and, via entitlements and services fraud investigations launched</w:t>
      </w:r>
    </w:p>
    <w:p w14:paraId="663DB8FF"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by</w:t>
      </w:r>
      <w:proofErr w:type="gramEnd"/>
      <w:r w:rsidRPr="00E060CC">
        <w:rPr>
          <w:rFonts w:ascii="ff2" w:eastAsia="Times New Roman" w:hAnsi="ff2" w:cs="Times New Roman"/>
          <w:color w:val="000000"/>
          <w:sz w:val="132"/>
          <w:szCs w:val="132"/>
        </w:rPr>
        <w:t xml:space="preserve"> state and local authorities and reported to the DHS. We can conclude,</w:t>
      </w:r>
    </w:p>
    <w:p w14:paraId="68EEEA0C"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then</w:t>
      </w:r>
      <w:proofErr w:type="gramEnd"/>
      <w:r w:rsidRPr="00E060CC">
        <w:rPr>
          <w:rFonts w:ascii="ff2" w:eastAsia="Times New Roman" w:hAnsi="ff2" w:cs="Times New Roman"/>
          <w:color w:val="000000"/>
          <w:sz w:val="132"/>
          <w:szCs w:val="132"/>
        </w:rPr>
        <w:t xml:space="preserve">, that one major upshot of the most recent 16-year bout of </w:t>
      </w:r>
      <w:proofErr w:type="spellStart"/>
      <w:r w:rsidRPr="00E060CC">
        <w:rPr>
          <w:rFonts w:ascii="ff2" w:eastAsia="Times New Roman" w:hAnsi="ff2" w:cs="Times New Roman"/>
          <w:color w:val="000000"/>
          <w:sz w:val="132"/>
          <w:szCs w:val="132"/>
        </w:rPr>
        <w:t>immi</w:t>
      </w:r>
      <w:proofErr w:type="spellEnd"/>
      <w:r w:rsidRPr="00E060CC">
        <w:rPr>
          <w:rFonts w:ascii="ff2" w:eastAsia="Times New Roman" w:hAnsi="ff2" w:cs="Times New Roman"/>
          <w:color w:val="000000"/>
          <w:sz w:val="132"/>
          <w:szCs w:val="132"/>
        </w:rPr>
        <w:t>-</w:t>
      </w:r>
    </w:p>
    <w:p w14:paraId="3095BF47"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E060CC">
        <w:rPr>
          <w:rFonts w:ascii="ff2" w:eastAsia="Times New Roman" w:hAnsi="ff2" w:cs="Times New Roman"/>
          <w:color w:val="000000"/>
          <w:sz w:val="132"/>
          <w:szCs w:val="132"/>
        </w:rPr>
        <w:t>gration</w:t>
      </w:r>
      <w:proofErr w:type="spellEnd"/>
      <w:proofErr w:type="gramEnd"/>
      <w:r w:rsidRPr="00E060CC">
        <w:rPr>
          <w:rFonts w:ascii="ff2" w:eastAsia="Times New Roman" w:hAnsi="ff2" w:cs="Times New Roman"/>
          <w:color w:val="000000"/>
          <w:sz w:val="132"/>
          <w:szCs w:val="132"/>
        </w:rPr>
        <w:t xml:space="preserve"> law reform has been the legal transformation of undocumented</w:t>
      </w:r>
    </w:p>
    <w:p w14:paraId="7BD7D65D"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migrants</w:t>
      </w:r>
      <w:proofErr w:type="gramEnd"/>
      <w:r w:rsidRPr="00E060CC">
        <w:rPr>
          <w:rFonts w:ascii="ff2" w:eastAsia="Times New Roman" w:hAnsi="ff2" w:cs="Times New Roman"/>
          <w:color w:val="000000"/>
          <w:sz w:val="132"/>
          <w:szCs w:val="132"/>
        </w:rPr>
        <w:t xml:space="preserve"> in the interior into “permanent criminals” subject to expanded</w:t>
      </w:r>
    </w:p>
    <w:p w14:paraId="2247AA3E"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E060CC">
        <w:rPr>
          <w:rFonts w:ascii="ff2" w:eastAsia="Times New Roman" w:hAnsi="ff2" w:cs="Times New Roman"/>
          <w:color w:val="000000"/>
          <w:sz w:val="132"/>
          <w:szCs w:val="132"/>
        </w:rPr>
        <w:t>and</w:t>
      </w:r>
      <w:proofErr w:type="gramEnd"/>
      <w:r w:rsidRPr="00E060CC">
        <w:rPr>
          <w:rFonts w:ascii="ff2" w:eastAsia="Times New Roman" w:hAnsi="ff2" w:cs="Times New Roman"/>
          <w:color w:val="000000"/>
          <w:sz w:val="132"/>
          <w:szCs w:val="132"/>
        </w:rPr>
        <w:t xml:space="preserve"> expedited deportation practices </w:t>
      </w:r>
      <w:r w:rsidRPr="00E060CC">
        <w:rPr>
          <w:rFonts w:ascii="ff3" w:eastAsia="Times New Roman" w:hAnsi="ff3" w:cs="Times New Roman"/>
          <w:color w:val="000000"/>
          <w:sz w:val="132"/>
          <w:szCs w:val="132"/>
        </w:rPr>
        <w:t xml:space="preserve">outside </w:t>
      </w:r>
      <w:r w:rsidRPr="00E060CC">
        <w:rPr>
          <w:rFonts w:ascii="ff2" w:eastAsia="Times New Roman" w:hAnsi="ff2" w:cs="Times New Roman"/>
          <w:color w:val="000000"/>
          <w:sz w:val="132"/>
          <w:szCs w:val="132"/>
        </w:rPr>
        <w:t>the workplace (</w:t>
      </w:r>
      <w:proofErr w:type="spellStart"/>
      <w:r w:rsidRPr="00E060CC">
        <w:rPr>
          <w:rFonts w:ascii="ff2" w:eastAsia="Times New Roman" w:hAnsi="ff2" w:cs="Times New Roman"/>
          <w:color w:val="000000"/>
          <w:sz w:val="132"/>
          <w:szCs w:val="132"/>
        </w:rPr>
        <w:t>Kanstroom</w:t>
      </w:r>
      <w:proofErr w:type="spellEnd"/>
    </w:p>
    <w:p w14:paraId="325ADB20" w14:textId="77777777" w:rsidR="00952B92" w:rsidRPr="00E060CC" w:rsidRDefault="00952B92" w:rsidP="00952B92">
      <w:pPr>
        <w:shd w:val="clear" w:color="auto" w:fill="FFFFFF"/>
        <w:spacing w:line="0" w:lineRule="auto"/>
        <w:rPr>
          <w:rFonts w:ascii="ff2" w:eastAsia="Times New Roman" w:hAnsi="ff2" w:cs="Times New Roman"/>
          <w:color w:val="000000"/>
          <w:sz w:val="132"/>
          <w:szCs w:val="132"/>
        </w:rPr>
      </w:pPr>
      <w:r w:rsidRPr="00E060CC">
        <w:rPr>
          <w:rFonts w:ascii="ff2" w:eastAsia="Times New Roman" w:hAnsi="ff2" w:cs="Times New Roman"/>
          <w:color w:val="000000"/>
          <w:sz w:val="132"/>
          <w:szCs w:val="132"/>
        </w:rPr>
        <w:t>2004).</w:t>
      </w:r>
    </w:p>
    <w:p w14:paraId="629522DB"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r w:rsidRPr="006853EF">
        <w:rPr>
          <w:rFonts w:ascii="ff2" w:eastAsia="Times New Roman" w:hAnsi="ff2" w:cs="Times New Roman"/>
          <w:color w:val="000000"/>
          <w:sz w:val="132"/>
          <w:szCs w:val="132"/>
        </w:rPr>
        <w:t xml:space="preserve">The rise of </w:t>
      </w:r>
      <w:proofErr w:type="spellStart"/>
      <w:r w:rsidRPr="006853EF">
        <w:rPr>
          <w:rFonts w:ascii="ff2" w:eastAsia="Times New Roman" w:hAnsi="ff2" w:cs="Times New Roman"/>
          <w:color w:val="000000"/>
          <w:sz w:val="132"/>
          <w:szCs w:val="132"/>
        </w:rPr>
        <w:t>geoeconomics</w:t>
      </w:r>
      <w:proofErr w:type="spellEnd"/>
      <w:r w:rsidRPr="006853EF">
        <w:rPr>
          <w:rFonts w:ascii="ff2" w:eastAsia="Times New Roman" w:hAnsi="ff2" w:cs="Times New Roman"/>
          <w:color w:val="000000"/>
          <w:sz w:val="132"/>
          <w:szCs w:val="132"/>
        </w:rPr>
        <w:t xml:space="preserve"> does not necessarily mean that boundaries</w:t>
      </w:r>
    </w:p>
    <w:p w14:paraId="0E67094C"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and</w:t>
      </w:r>
      <w:proofErr w:type="gramEnd"/>
      <w:r w:rsidRPr="006853EF">
        <w:rPr>
          <w:rFonts w:ascii="ff2" w:eastAsia="Times New Roman" w:hAnsi="ff2" w:cs="Times New Roman"/>
          <w:color w:val="000000"/>
          <w:sz w:val="132"/>
          <w:szCs w:val="132"/>
        </w:rPr>
        <w:t xml:space="preserve"> territories become less important, but their strict national articulation</w:t>
      </w:r>
    </w:p>
    <w:p w14:paraId="21DC6501"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may</w:t>
      </w:r>
      <w:proofErr w:type="gramEnd"/>
      <w:r w:rsidRPr="006853EF">
        <w:rPr>
          <w:rFonts w:ascii="ff2" w:eastAsia="Times New Roman" w:hAnsi="ff2" w:cs="Times New Roman"/>
          <w:color w:val="000000"/>
          <w:sz w:val="132"/>
          <w:szCs w:val="132"/>
        </w:rPr>
        <w:t>. As the militarized US–Mexico border suggests, or the new seam of</w:t>
      </w:r>
    </w:p>
    <w:p w14:paraId="1F1B9A47"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southern</w:t>
      </w:r>
      <w:proofErr w:type="gramEnd"/>
      <w:r w:rsidRPr="006853EF">
        <w:rPr>
          <w:rFonts w:ascii="ff2" w:eastAsia="Times New Roman" w:hAnsi="ff2" w:cs="Times New Roman"/>
          <w:color w:val="000000"/>
          <w:sz w:val="132"/>
          <w:szCs w:val="132"/>
        </w:rPr>
        <w:t xml:space="preserve"> Europe stretching from North Africa across the Mediterranean,</w:t>
      </w:r>
    </w:p>
    <w:p w14:paraId="00FA5124"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boundaries</w:t>
      </w:r>
      <w:proofErr w:type="gramEnd"/>
      <w:r w:rsidRPr="006853EF">
        <w:rPr>
          <w:rFonts w:ascii="ff2" w:eastAsia="Times New Roman" w:hAnsi="ff2" w:cs="Times New Roman"/>
          <w:color w:val="000000"/>
          <w:sz w:val="132"/>
          <w:szCs w:val="132"/>
        </w:rPr>
        <w:t xml:space="preserve"> blurred for the sake of state security may simultaneously</w:t>
      </w:r>
    </w:p>
    <w:p w14:paraId="1E078029"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be</w:t>
      </w:r>
      <w:proofErr w:type="gramEnd"/>
      <w:r w:rsidRPr="006853EF">
        <w:rPr>
          <w:rFonts w:ascii="ff2" w:eastAsia="Times New Roman" w:hAnsi="ff2" w:cs="Times New Roman"/>
          <w:color w:val="000000"/>
          <w:sz w:val="132"/>
          <w:szCs w:val="132"/>
        </w:rPr>
        <w:t xml:space="preserve"> sharpened. Nevertheless, whatever their social precision as regards</w:t>
      </w:r>
    </w:p>
    <w:p w14:paraId="20CC7393"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migration</w:t>
      </w:r>
      <w:proofErr w:type="gramEnd"/>
      <w:r w:rsidRPr="006853EF">
        <w:rPr>
          <w:rFonts w:ascii="ff2" w:eastAsia="Times New Roman" w:hAnsi="ff2" w:cs="Times New Roman"/>
          <w:color w:val="000000"/>
          <w:sz w:val="132"/>
          <w:szCs w:val="132"/>
        </w:rPr>
        <w:t>, these borders no longer map so thoroughly the boundaries</w:t>
      </w:r>
    </w:p>
    <w:p w14:paraId="5E7A82BD"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of</w:t>
      </w:r>
      <w:proofErr w:type="gramEnd"/>
      <w:r w:rsidRPr="006853EF">
        <w:rPr>
          <w:rFonts w:ascii="ff2" w:eastAsia="Times New Roman" w:hAnsi="ff2" w:cs="Times New Roman"/>
          <w:color w:val="000000"/>
          <w:sz w:val="132"/>
          <w:szCs w:val="132"/>
        </w:rPr>
        <w:t xml:space="preserve"> economy or society. That the violence of border recasting</w:t>
      </w:r>
    </w:p>
    <w:p w14:paraId="1CF674ED"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finds</w:t>
      </w:r>
      <w:proofErr w:type="gramEnd"/>
      <w:r w:rsidRPr="006853EF">
        <w:rPr>
          <w:rFonts w:ascii="ff2" w:eastAsia="Times New Roman" w:hAnsi="ff2" w:cs="Times New Roman"/>
          <w:color w:val="000000"/>
          <w:sz w:val="132"/>
          <w:szCs w:val="132"/>
        </w:rPr>
        <w:t xml:space="preserve"> its most vivid expression amidst wars that happen in specific places</w:t>
      </w:r>
    </w:p>
    <w:p w14:paraId="35F0653D"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r w:rsidRPr="006853EF">
        <w:rPr>
          <w:rFonts w:ascii="ff2" w:eastAsia="Times New Roman" w:hAnsi="ff2" w:cs="Times New Roman"/>
          <w:color w:val="000000"/>
          <w:sz w:val="132"/>
          <w:szCs w:val="132"/>
        </w:rPr>
        <w:t>(Iraq, Palestine/Israel, Afghanistan) yet is also amorphously global (the</w:t>
      </w:r>
    </w:p>
    <w:p w14:paraId="6268B764"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war</w:t>
      </w:r>
      <w:proofErr w:type="gramEnd"/>
      <w:r w:rsidRPr="006853EF">
        <w:rPr>
          <w:rFonts w:ascii="ff2" w:eastAsia="Times New Roman" w:hAnsi="ff2" w:cs="Times New Roman"/>
          <w:color w:val="000000"/>
          <w:sz w:val="132"/>
          <w:szCs w:val="132"/>
        </w:rPr>
        <w:t xml:space="preserve"> on terrorism) is precisely the point of the emerging calibration of</w:t>
      </w:r>
    </w:p>
    <w:p w14:paraId="6650562F"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6853EF">
        <w:rPr>
          <w:rFonts w:ascii="ff2" w:eastAsia="Times New Roman" w:hAnsi="ff2" w:cs="Times New Roman"/>
          <w:color w:val="000000"/>
          <w:sz w:val="132"/>
          <w:szCs w:val="132"/>
        </w:rPr>
        <w:t>geoeconomics</w:t>
      </w:r>
      <w:proofErr w:type="spellEnd"/>
      <w:proofErr w:type="gramEnd"/>
      <w:r w:rsidRPr="006853EF">
        <w:rPr>
          <w:rFonts w:ascii="ff2" w:eastAsia="Times New Roman" w:hAnsi="ff2" w:cs="Times New Roman"/>
          <w:color w:val="000000"/>
          <w:sz w:val="132"/>
          <w:szCs w:val="132"/>
        </w:rPr>
        <w:t xml:space="preserve"> and the social.</w:t>
      </w:r>
    </w:p>
    <w:p w14:paraId="330747A1"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r w:rsidRPr="006853EF">
        <w:rPr>
          <w:rFonts w:ascii="ff2" w:eastAsia="Times New Roman" w:hAnsi="ff2" w:cs="Times New Roman"/>
          <w:color w:val="000000"/>
          <w:sz w:val="132"/>
          <w:szCs w:val="132"/>
        </w:rPr>
        <w:t>Political geographies of security are certainly not forged in a social</w:t>
      </w:r>
    </w:p>
    <w:p w14:paraId="3953BD50"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vacuum</w:t>
      </w:r>
      <w:proofErr w:type="gramEnd"/>
      <w:r w:rsidRPr="006853EF">
        <w:rPr>
          <w:rFonts w:ascii="ff2" w:eastAsia="Times New Roman" w:hAnsi="ff2" w:cs="Times New Roman"/>
          <w:color w:val="000000"/>
          <w:sz w:val="132"/>
          <w:szCs w:val="132"/>
        </w:rPr>
        <w:t xml:space="preserve"> excluding all but state and corporate power. From the American</w:t>
      </w:r>
    </w:p>
    <w:p w14:paraId="5C926706"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and</w:t>
      </w:r>
      <w:proofErr w:type="gramEnd"/>
      <w:r w:rsidRPr="006853EF">
        <w:rPr>
          <w:rFonts w:ascii="ff2" w:eastAsia="Times New Roman" w:hAnsi="ff2" w:cs="Times New Roman"/>
          <w:color w:val="000000"/>
          <w:sz w:val="132"/>
          <w:szCs w:val="132"/>
        </w:rPr>
        <w:t xml:space="preserve"> Haitian revolutions to the Paris Commune, social and political</w:t>
      </w:r>
    </w:p>
    <w:p w14:paraId="77873D86"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outcomes</w:t>
      </w:r>
      <w:proofErr w:type="gramEnd"/>
      <w:r w:rsidRPr="006853EF">
        <w:rPr>
          <w:rFonts w:ascii="ff2" w:eastAsia="Times New Roman" w:hAnsi="ff2" w:cs="Times New Roman"/>
          <w:color w:val="000000"/>
          <w:sz w:val="132"/>
          <w:szCs w:val="132"/>
        </w:rPr>
        <w:t xml:space="preserve"> were shaped by many movements and social groups who did</w:t>
      </w:r>
    </w:p>
    <w:p w14:paraId="1A50308C"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not</w:t>
      </w:r>
      <w:proofErr w:type="gramEnd"/>
      <w:r w:rsidRPr="006853EF">
        <w:rPr>
          <w:rFonts w:ascii="ff2" w:eastAsia="Times New Roman" w:hAnsi="ff2" w:cs="Times New Roman"/>
          <w:color w:val="000000"/>
          <w:sz w:val="132"/>
          <w:szCs w:val="132"/>
        </w:rPr>
        <w:t xml:space="preserve"> come to rule the resulting geopolitical social. The same applies</w:t>
      </w:r>
    </w:p>
    <w:p w14:paraId="11632FDF"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to</w:t>
      </w:r>
      <w:proofErr w:type="gramEnd"/>
      <w:r w:rsidRPr="006853EF">
        <w:rPr>
          <w:rFonts w:ascii="ff2" w:eastAsia="Times New Roman" w:hAnsi="ff2" w:cs="Times New Roman"/>
          <w:color w:val="000000"/>
          <w:sz w:val="132"/>
          <w:szCs w:val="132"/>
        </w:rPr>
        <w:t xml:space="preserve"> Russia in 1917. Similarly today, we might ask what kinds of</w:t>
      </w:r>
    </w:p>
    <w:p w14:paraId="25303CA7"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spellStart"/>
      <w:proofErr w:type="gramStart"/>
      <w:r w:rsidRPr="006853EF">
        <w:rPr>
          <w:rFonts w:ascii="ff2" w:eastAsia="Times New Roman" w:hAnsi="ff2" w:cs="Times New Roman"/>
          <w:color w:val="000000"/>
          <w:sz w:val="132"/>
          <w:szCs w:val="132"/>
        </w:rPr>
        <w:t>geoeconomic</w:t>
      </w:r>
      <w:proofErr w:type="spellEnd"/>
      <w:proofErr w:type="gramEnd"/>
      <w:r w:rsidRPr="006853EF">
        <w:rPr>
          <w:rFonts w:ascii="ff2" w:eastAsia="Times New Roman" w:hAnsi="ff2" w:cs="Times New Roman"/>
          <w:color w:val="000000"/>
          <w:sz w:val="132"/>
          <w:szCs w:val="132"/>
        </w:rPr>
        <w:t xml:space="preserve"> social worlds are in the works, and to whose claims and</w:t>
      </w:r>
    </w:p>
    <w:p w14:paraId="4693A6D0"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what</w:t>
      </w:r>
      <w:proofErr w:type="gramEnd"/>
      <w:r w:rsidRPr="006853EF">
        <w:rPr>
          <w:rFonts w:ascii="ff2" w:eastAsia="Times New Roman" w:hAnsi="ff2" w:cs="Times New Roman"/>
          <w:color w:val="000000"/>
          <w:sz w:val="132"/>
          <w:szCs w:val="132"/>
        </w:rPr>
        <w:t xml:space="preserve"> demands do they respond? Rather than the outright “death of the</w:t>
      </w:r>
    </w:p>
    <w:p w14:paraId="297352BB"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social</w:t>
      </w:r>
      <w:proofErr w:type="gramEnd"/>
      <w:r w:rsidRPr="006853EF">
        <w:rPr>
          <w:rFonts w:ascii="ff2" w:eastAsia="Times New Roman" w:hAnsi="ff2" w:cs="Times New Roman"/>
          <w:color w:val="000000"/>
          <w:sz w:val="132"/>
          <w:szCs w:val="132"/>
        </w:rPr>
        <w:t>” (Rose 1996) we see the transformation and proliferation of new</w:t>
      </w:r>
    </w:p>
    <w:p w14:paraId="48398941"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social</w:t>
      </w:r>
      <w:proofErr w:type="gramEnd"/>
      <w:r w:rsidRPr="006853EF">
        <w:rPr>
          <w:rFonts w:ascii="ff2" w:eastAsia="Times New Roman" w:hAnsi="ff2" w:cs="Times New Roman"/>
          <w:color w:val="000000"/>
          <w:sz w:val="132"/>
          <w:szCs w:val="132"/>
        </w:rPr>
        <w:t xml:space="preserve"> forms (</w:t>
      </w:r>
      <w:proofErr w:type="spellStart"/>
      <w:r w:rsidRPr="006853EF">
        <w:rPr>
          <w:rFonts w:ascii="ff2" w:eastAsia="Times New Roman" w:hAnsi="ff2" w:cs="Times New Roman"/>
          <w:color w:val="000000"/>
          <w:sz w:val="132"/>
          <w:szCs w:val="132"/>
        </w:rPr>
        <w:t>cf</w:t>
      </w:r>
      <w:proofErr w:type="spellEnd"/>
      <w:r w:rsidRPr="006853EF">
        <w:rPr>
          <w:rFonts w:ascii="ff2" w:eastAsia="Times New Roman" w:hAnsi="ff2" w:cs="Times New Roman"/>
          <w:color w:val="000000"/>
          <w:sz w:val="132"/>
          <w:szCs w:val="132"/>
        </w:rPr>
        <w:t xml:space="preserve"> </w:t>
      </w:r>
      <w:proofErr w:type="spellStart"/>
      <w:r w:rsidRPr="006853EF">
        <w:rPr>
          <w:rFonts w:ascii="ff2" w:eastAsia="Times New Roman" w:hAnsi="ff2" w:cs="Times New Roman"/>
          <w:color w:val="000000"/>
          <w:sz w:val="132"/>
          <w:szCs w:val="132"/>
        </w:rPr>
        <w:t>Brodie</w:t>
      </w:r>
      <w:proofErr w:type="spellEnd"/>
      <w:r w:rsidRPr="006853EF">
        <w:rPr>
          <w:rFonts w:ascii="ff2" w:eastAsia="Times New Roman" w:hAnsi="ff2" w:cs="Times New Roman"/>
          <w:color w:val="000000"/>
          <w:sz w:val="132"/>
          <w:szCs w:val="132"/>
        </w:rPr>
        <w:t xml:space="preserve"> 2008), but with an eclipse of the particular social</w:t>
      </w:r>
    </w:p>
    <w:p w14:paraId="62535ABA"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that</w:t>
      </w:r>
      <w:proofErr w:type="gramEnd"/>
      <w:r w:rsidRPr="006853EF">
        <w:rPr>
          <w:rFonts w:ascii="ff2" w:eastAsia="Times New Roman" w:hAnsi="ff2" w:cs="Times New Roman"/>
          <w:color w:val="000000"/>
          <w:sz w:val="132"/>
          <w:szCs w:val="132"/>
        </w:rPr>
        <w:t xml:space="preserve"> we have conceptualized as geopolitical. If the territorial wars that</w:t>
      </w:r>
    </w:p>
    <w:p w14:paraId="32CC82CA" w14:textId="77777777" w:rsidR="00952B92" w:rsidRPr="006853EF" w:rsidRDefault="00952B92" w:rsidP="00952B92">
      <w:pPr>
        <w:shd w:val="clear" w:color="auto" w:fill="FFFFFF"/>
        <w:spacing w:line="0" w:lineRule="auto"/>
        <w:rPr>
          <w:rFonts w:ascii="ff2" w:eastAsia="Times New Roman" w:hAnsi="ff2" w:cs="Times New Roman"/>
          <w:color w:val="000000"/>
          <w:sz w:val="132"/>
          <w:szCs w:val="132"/>
        </w:rPr>
      </w:pPr>
      <w:proofErr w:type="gramStart"/>
      <w:r w:rsidRPr="006853EF">
        <w:rPr>
          <w:rFonts w:ascii="ff2" w:eastAsia="Times New Roman" w:hAnsi="ff2" w:cs="Times New Roman"/>
          <w:color w:val="000000"/>
          <w:sz w:val="132"/>
          <w:szCs w:val="132"/>
        </w:rPr>
        <w:t>assembled</w:t>
      </w:r>
      <w:proofErr w:type="gramEnd"/>
      <w:r w:rsidRPr="006853EF">
        <w:rPr>
          <w:rFonts w:ascii="ff2" w:eastAsia="Times New Roman" w:hAnsi="ff2" w:cs="Times New Roman"/>
          <w:color w:val="000000"/>
          <w:sz w:val="132"/>
          <w:szCs w:val="132"/>
        </w:rPr>
        <w:t xml:space="preserve"> the modern state were at the </w:t>
      </w:r>
      <w:proofErr w:type="spellStart"/>
      <w:r w:rsidRPr="006853EF">
        <w:rPr>
          <w:rFonts w:ascii="ff2" w:eastAsia="Times New Roman" w:hAnsi="ff2" w:cs="Times New Roman"/>
          <w:color w:val="000000"/>
          <w:sz w:val="132"/>
          <w:szCs w:val="132"/>
        </w:rPr>
        <w:t>centre</w:t>
      </w:r>
      <w:proofErr w:type="spellEnd"/>
      <w:r w:rsidRPr="006853EF">
        <w:rPr>
          <w:rFonts w:ascii="ff2" w:eastAsia="Times New Roman" w:hAnsi="ff2" w:cs="Times New Roman"/>
          <w:color w:val="000000"/>
          <w:sz w:val="132"/>
          <w:szCs w:val="132"/>
        </w:rPr>
        <w:t xml:space="preserve"> of the geopolitical social,</w:t>
      </w:r>
    </w:p>
    <w:p w14:paraId="6AC24477" w14:textId="77777777" w:rsidR="00952B92" w:rsidRDefault="00952B92" w:rsidP="00952B92">
      <w:pPr>
        <w:pStyle w:val="Heading2"/>
      </w:pPr>
      <w:r>
        <w:t>Turns Case</w:t>
      </w:r>
    </w:p>
    <w:p w14:paraId="39C97534" w14:textId="77777777" w:rsidR="00952B92" w:rsidRDefault="00952B92" w:rsidP="00952B92">
      <w:pPr>
        <w:pStyle w:val="Heading4"/>
      </w:pPr>
      <w:r>
        <w:t>K turns case – their focus on the border means the plan just devolves immigration enforcement to state authorities, furthering violence</w:t>
      </w:r>
    </w:p>
    <w:p w14:paraId="00A21BEB" w14:textId="77777777" w:rsidR="00952B92" w:rsidRPr="00E060CC" w:rsidRDefault="00952B92" w:rsidP="00952B92">
      <w:pPr>
        <w:rPr>
          <w:rStyle w:val="Style13ptBold"/>
        </w:rPr>
      </w:pPr>
      <w:r w:rsidRPr="00E060CC">
        <w:rPr>
          <w:rStyle w:val="Style13ptBold"/>
        </w:rPr>
        <w:t>Coleman 7</w:t>
      </w:r>
    </w:p>
    <w:p w14:paraId="6615B98C" w14:textId="77777777" w:rsidR="00952B92" w:rsidRPr="00E060CC" w:rsidRDefault="00952B92" w:rsidP="00952B92">
      <w:pPr>
        <w:rPr>
          <w:sz w:val="16"/>
          <w:szCs w:val="16"/>
        </w:rPr>
      </w:pPr>
      <w:r w:rsidRPr="00E060CC">
        <w:rPr>
          <w:sz w:val="16"/>
          <w:szCs w:val="16"/>
        </w:rPr>
        <w:t xml:space="preserve">[Immigration Geopolitics Beyond the Mexico–US Border; Mathew Coleman; Department of Geography, The Ohio State University; </w:t>
      </w:r>
      <w:hyperlink r:id="rId34" w:history="1">
        <w:r w:rsidRPr="00E060CC">
          <w:rPr>
            <w:rStyle w:val="Hyperlink"/>
            <w:sz w:val="16"/>
            <w:szCs w:val="16"/>
          </w:rPr>
          <w:t>http://onlinelibrary.wiley.com/doi/10.1111/j.1467-8330.2007.00506.x/epdf</w:t>
        </w:r>
      </w:hyperlink>
      <w:r w:rsidRPr="00E060CC">
        <w:rPr>
          <w:sz w:val="16"/>
          <w:szCs w:val="16"/>
        </w:rPr>
        <w:t>; 2007] //duff</w:t>
      </w:r>
    </w:p>
    <w:p w14:paraId="6A7C0C05" w14:textId="77777777" w:rsidR="00952B92" w:rsidRDefault="00952B92" w:rsidP="00952B92">
      <w:pPr>
        <w:rPr>
          <w:rStyle w:val="StyleUnderline"/>
        </w:rPr>
      </w:pPr>
      <w:r w:rsidRPr="006853EF">
        <w:rPr>
          <w:sz w:val="16"/>
        </w:rPr>
        <w:t xml:space="preserve">Interior Enforcement and the Devolution of the Immigration Power after 9/11The above </w:t>
      </w:r>
      <w:proofErr w:type="spellStart"/>
      <w:r w:rsidRPr="006853EF">
        <w:rPr>
          <w:sz w:val="16"/>
        </w:rPr>
        <w:t>typification</w:t>
      </w:r>
      <w:proofErr w:type="spellEnd"/>
      <w:r w:rsidRPr="006853EF">
        <w:rPr>
          <w:sz w:val="16"/>
        </w:rPr>
        <w:t xml:space="preserve"> of US immigration law as a collection of sovereign decrees is meant to indicate how immigration enforcement practices are paradoxically sequestered to an exceptional space carved out by lawmakers who decide what should—and more importantly, what should not—be included under the umbrella of legal review as concerns the power to police immigration. But at the same time, this exceptional space of immigration lawmaking is in no easy sense “sovereign”, if the latter term means exercised between blocks of undifferentiated state space and with particular vigor at the territorial margins of the state. </w:t>
      </w:r>
      <w:r w:rsidRPr="00E060CC">
        <w:rPr>
          <w:rStyle w:val="StyleUnderline"/>
        </w:rPr>
        <w:t>Indeed, despite its explicit affiliatio</w:t>
      </w:r>
      <w:r>
        <w:rPr>
          <w:rStyle w:val="StyleUnderline"/>
        </w:rPr>
        <w:t>n with the power to conduct for</w:t>
      </w:r>
      <w:r w:rsidRPr="00E060CC">
        <w:rPr>
          <w:rStyle w:val="StyleUnderline"/>
        </w:rPr>
        <w:t>eign affairs and commerce, which are typically thought relevant only outside the black box of the state and in terms of inter-state relations, the sovereign exceptionality of immigration law corresponds to a re-scaling of immigration enforcement in still emerging localized spaces</w:t>
      </w:r>
      <w:r>
        <w:rPr>
          <w:rStyle w:val="StyleUnderline"/>
        </w:rPr>
        <w:t xml:space="preserve"> </w:t>
      </w:r>
      <w:r w:rsidRPr="00E060CC">
        <w:rPr>
          <w:rStyle w:val="StyleUnderline"/>
        </w:rPr>
        <w:t>of immigration geopolitics</w:t>
      </w:r>
      <w:r w:rsidRPr="006853EF">
        <w:rPr>
          <w:sz w:val="16"/>
        </w:rPr>
        <w:t xml:space="preserve">. This is so in two senses. First, </w:t>
      </w:r>
      <w:r w:rsidRPr="00E060CC">
        <w:rPr>
          <w:rStyle w:val="StyleUnderline"/>
        </w:rPr>
        <w:t>there has been a marked increase in immigration policing operations away from borders in the interior</w:t>
      </w:r>
      <w:r w:rsidRPr="006853EF">
        <w:rPr>
          <w:sz w:val="16"/>
        </w:rPr>
        <w:t>. Second, and perhaps more surprisingly</w:t>
      </w:r>
      <w:r w:rsidRPr="00E060CC">
        <w:rPr>
          <w:rStyle w:val="StyleUnderline"/>
        </w:rPr>
        <w:t xml:space="preserve">, there has been </w:t>
      </w:r>
      <w:proofErr w:type="gramStart"/>
      <w:r w:rsidRPr="00E060CC">
        <w:rPr>
          <w:rStyle w:val="StyleUnderline"/>
        </w:rPr>
        <w:t>a devolution</w:t>
      </w:r>
      <w:proofErr w:type="gramEnd"/>
      <w:r w:rsidRPr="00E060CC">
        <w:rPr>
          <w:rStyle w:val="StyleUnderline"/>
        </w:rPr>
        <w:t xml:space="preserve"> of the federal immigration power to non-federal officers, who have a greater presence in these interior immigration enforcement spaces</w:t>
      </w:r>
      <w:r w:rsidRPr="006853EF">
        <w:rPr>
          <w:sz w:val="16"/>
        </w:rPr>
        <w:t xml:space="preserve">. In concert, </w:t>
      </w:r>
      <w:r w:rsidRPr="00E060CC">
        <w:rPr>
          <w:rStyle w:val="StyleUnderline"/>
        </w:rPr>
        <w:t>the growth of interior enforcement operations and the devolution of the federal power to police immigration are about pushing border enforcement inwards toward the municipal scale and away from the margins of the state</w:t>
      </w:r>
      <w:r w:rsidRPr="006853EF">
        <w:rPr>
          <w:sz w:val="16"/>
        </w:rPr>
        <w:t xml:space="preserve">. This is not to suggest that the Mexico–US border—among other borders—has been rendered insignificant. Rather, it is to suggest that US immigration policing—in addition to its conventional location at the border—has been </w:t>
      </w:r>
      <w:proofErr w:type="gramStart"/>
      <w:r w:rsidRPr="006853EF">
        <w:rPr>
          <w:sz w:val="16"/>
        </w:rPr>
        <w:t>down-scaled</w:t>
      </w:r>
      <w:proofErr w:type="gramEnd"/>
      <w:r w:rsidRPr="006853EF">
        <w:rPr>
          <w:sz w:val="16"/>
        </w:rPr>
        <w:t xml:space="preserve"> in important ways as a result of the 1990s period of lawmaking, and especially as part of the war on terrorism. In other words, these new spaces of immigration geopolitics suggest that the border—and border enforcement—is increasingly everywhere. I will tackle interior enforcement and the devolution of the immigration power in turn below. The expansion of the aggravated felony charge and the limitation of judicial review over deportation have combined on the ground to produce a remarkable spike in interior immigration enforcement operations, at least as measured by annual deportation statistics. This should not be surprising, as the laws passed over the 1990s and after 9/11 have snowballed, first, </w:t>
      </w:r>
      <w:r w:rsidRPr="006853EF">
        <w:rPr>
          <w:rStyle w:val="StyleUnderline"/>
        </w:rPr>
        <w:t>to vastly expand the population of aliens subject to deportation; and second, to hasten the removal of aliens under accelerated, extra-judicial channels, particularly if found to be unlawfully in the US or if charged as aggravated felons in some other capacity</w:t>
      </w:r>
      <w:r w:rsidRPr="006853EF">
        <w:rPr>
          <w:sz w:val="16"/>
        </w:rPr>
        <w:t xml:space="preserve">. Between 1992 and 2003, for example, during exactly the period when the aggravated felony charge was being expanded and court oversight of immigration policing was being curtailed, </w:t>
      </w:r>
      <w:r w:rsidRPr="006853EF">
        <w:rPr>
          <w:rStyle w:val="StyleUnderline"/>
        </w:rPr>
        <w:t>deportable aliens located in the interior of the US as a percentage of immigration apprehensions at the southwest border more than doubled.</w:t>
      </w:r>
      <w:r w:rsidRPr="006853EF">
        <w:rPr>
          <w:sz w:val="16"/>
        </w:rPr>
        <w:t xml:space="preserve"> Whereas in 1992 immigration apprehensions by “investigations districts” (</w:t>
      </w:r>
      <w:proofErr w:type="spellStart"/>
      <w:r w:rsidRPr="006853EF">
        <w:rPr>
          <w:sz w:val="16"/>
        </w:rPr>
        <w:t>ie</w:t>
      </w:r>
      <w:proofErr w:type="spellEnd"/>
      <w:r w:rsidRPr="006853EF">
        <w:rPr>
          <w:sz w:val="16"/>
        </w:rPr>
        <w:t xml:space="preserve"> in the interior) made up approximately5% of total immigration apprehensions made by the Border Patrol at the southwest border with Mexico, by 2003 immigration apprehensions in the interior had jumped nearly threefold to approximately 13% of south-west border apprehensions, with the single largest increases coming in1997—directly after a major bout of immigration lawmaking in 1996dealing with the aggravated felony offense—and then again in 2002directly after 9/11 (Immigration and Naturalization Service 2002:242,2003:244; DHS 2004:155). The overwhelming bulk of these cases involve nationals from Mexico, Guatemala, Honduras and El Salvador, who presumably entered at some point across the Mexico–US border. Thus, even if Mexico–US border region apprehensions continue to make up the vast majority of total apprehensions, interior immigration enforcement numbers are proportionally on the rise, and deserve attention as an increasingly important component of this total. Moreover, we should anticipate a further escalation of interior enforcement operations. The Immigration and Customs Enforcement (ICE) branch of the DHS, for ex-ample, is readying to vastly expand immigration policing in the interior as part of the war on terrorism (General Accounting Office 2004) while the Bush administration (as well as prominent members of </w:t>
      </w:r>
      <w:proofErr w:type="gramStart"/>
      <w:r w:rsidRPr="006853EF">
        <w:rPr>
          <w:sz w:val="16"/>
        </w:rPr>
        <w:t>Congress)intonate</w:t>
      </w:r>
      <w:proofErr w:type="gramEnd"/>
      <w:r w:rsidRPr="006853EF">
        <w:rPr>
          <w:sz w:val="16"/>
        </w:rPr>
        <w:t xml:space="preserve"> regularly that any future immigration legislation concerning Mexico will necessitate stepped-up immigration-related criminal enforcement operations in the US interior, away from the Mexico–US border (US Congress, Senate Committee on the Judiciary 2005).While a wide range of legally resident aliens and refugee claimants were affected by this recent expansion of interior immigration enforcement (</w:t>
      </w:r>
      <w:proofErr w:type="spellStart"/>
      <w:r w:rsidRPr="006853EF">
        <w:rPr>
          <w:sz w:val="16"/>
        </w:rPr>
        <w:t>Lagenfeld</w:t>
      </w:r>
      <w:proofErr w:type="spellEnd"/>
      <w:r w:rsidRPr="006853EF">
        <w:rPr>
          <w:sz w:val="16"/>
        </w:rPr>
        <w:t xml:space="preserve"> 1999; Martin 1999; </w:t>
      </w:r>
      <w:proofErr w:type="spellStart"/>
      <w:r w:rsidRPr="006853EF">
        <w:rPr>
          <w:sz w:val="16"/>
        </w:rPr>
        <w:t>Kanstroom</w:t>
      </w:r>
      <w:proofErr w:type="spellEnd"/>
      <w:r w:rsidRPr="006853EF">
        <w:rPr>
          <w:sz w:val="16"/>
        </w:rPr>
        <w:t xml:space="preserve"> 2000b), undocumented aliens were doubtlessly the primary focus of the law reform movement. For example, </w:t>
      </w:r>
      <w:proofErr w:type="gramStart"/>
      <w:r w:rsidRPr="006853EF">
        <w:rPr>
          <w:sz w:val="16"/>
        </w:rPr>
        <w:t>the undocumented migrant was consistently referenced by lawmakers</w:t>
      </w:r>
      <w:proofErr w:type="gramEnd"/>
      <w:r w:rsidRPr="006853EF">
        <w:rPr>
          <w:sz w:val="16"/>
        </w:rPr>
        <w:t xml:space="preserve"> as the central subject of the 1990s laws, often due to the supposed threat “it” posed to unemployed American workers, state-funded welfare programs, urban safety, etc. (Coleman 2005). Indeed, it is safe to say that without the perceived threat posed by the undocumented migrant, and the way undocumented migrants were inflated and held accountable for a number of different social ills (Nevins 2002), the above changes to the INA around the aggravated felony charge would never have been contemplated by lawmakers. But in a more tangible sense, too, undocumented migrants were in the sights of the laws as lawmakers sought explicitly to render insecure the conditions of possibility of undocumented laboring in the US. For example, </w:t>
      </w:r>
      <w:r w:rsidRPr="006853EF">
        <w:rPr>
          <w:rStyle w:val="StyleUnderline"/>
        </w:rPr>
        <w:t>the expansion of the aggravated felony category over the 1990s to include the “crime” of unauthorized entry, and particularly unauthorized re-entry following an aggravated felony deportation</w:t>
      </w:r>
      <w:r w:rsidRPr="006853EF">
        <w:rPr>
          <w:sz w:val="16"/>
        </w:rPr>
        <w:t xml:space="preserve"> (for which undocumented entry counts), </w:t>
      </w:r>
      <w:r w:rsidRPr="006853EF">
        <w:rPr>
          <w:rStyle w:val="StyleUnderline"/>
        </w:rPr>
        <w:t>meant that significant numbers of undocumented laborers could be deported from the US with extremely limited ability to petition their removal via either judicial or administrative channels</w:t>
      </w:r>
      <w:r w:rsidRPr="006853EF">
        <w:rPr>
          <w:sz w:val="16"/>
        </w:rPr>
        <w:t xml:space="preserve">. DHS data show that a major impact of this period of lawmaking was not simply an increase in the number of formal deportations but more specifically a large jump in the number of aliens detained and deported for being “present without documentation” in the interior. In 1991 this number totaled some 13,000 individuals; this number has now increased almost </w:t>
      </w:r>
      <w:proofErr w:type="spellStart"/>
      <w:r w:rsidRPr="006853EF">
        <w:rPr>
          <w:sz w:val="16"/>
        </w:rPr>
        <w:t>sixfold</w:t>
      </w:r>
      <w:proofErr w:type="spellEnd"/>
      <w:r w:rsidRPr="006853EF">
        <w:rPr>
          <w:sz w:val="16"/>
        </w:rPr>
        <w:t xml:space="preserve"> to more than 70,000 cases annually (DHS 2004:157)</w:t>
      </w:r>
      <w:proofErr w:type="gramStart"/>
      <w:r w:rsidRPr="006853EF">
        <w:rPr>
          <w:sz w:val="16"/>
        </w:rPr>
        <w:t>.This</w:t>
      </w:r>
      <w:proofErr w:type="gramEnd"/>
      <w:r w:rsidRPr="006853EF">
        <w:rPr>
          <w:sz w:val="16"/>
        </w:rPr>
        <w:t xml:space="preserve"> heightened scrutiny of undocumented aliens in the interior proceeds, of course, without overtly policing the physical workplace—a move unpopular with agribusiness and other major beneficiaries </w:t>
      </w:r>
      <w:proofErr w:type="spellStart"/>
      <w:r w:rsidRPr="006853EF">
        <w:rPr>
          <w:sz w:val="16"/>
        </w:rPr>
        <w:t>ofundocumented</w:t>
      </w:r>
      <w:proofErr w:type="spellEnd"/>
      <w:r w:rsidRPr="006853EF">
        <w:rPr>
          <w:sz w:val="16"/>
        </w:rPr>
        <w:t xml:space="preserve"> labor (</w:t>
      </w:r>
      <w:proofErr w:type="spellStart"/>
      <w:r w:rsidRPr="006853EF">
        <w:rPr>
          <w:sz w:val="16"/>
        </w:rPr>
        <w:t>Calavita</w:t>
      </w:r>
      <w:proofErr w:type="spellEnd"/>
      <w:r w:rsidRPr="006853EF">
        <w:rPr>
          <w:sz w:val="16"/>
        </w:rPr>
        <w:t xml:space="preserve"> 1989). In fact, there appears to be an inverse relationship between workplace enforcement and interior </w:t>
      </w:r>
      <w:proofErr w:type="spellStart"/>
      <w:r w:rsidRPr="006853EF">
        <w:rPr>
          <w:sz w:val="16"/>
        </w:rPr>
        <w:t>immi-gration</w:t>
      </w:r>
      <w:proofErr w:type="spellEnd"/>
      <w:r w:rsidRPr="006853EF">
        <w:rPr>
          <w:sz w:val="16"/>
        </w:rPr>
        <w:t xml:space="preserve"> enforcement. Whereas interior immigration policing—measured in terms of the above deportation versus border enforcement ratio—increased throughout the 1990s and after 9/11, workplace </w:t>
      </w:r>
      <w:proofErr w:type="spellStart"/>
      <w:r w:rsidRPr="006853EF">
        <w:rPr>
          <w:sz w:val="16"/>
        </w:rPr>
        <w:t>enforcementdeclined</w:t>
      </w:r>
      <w:proofErr w:type="spellEnd"/>
      <w:r w:rsidRPr="006853EF">
        <w:rPr>
          <w:sz w:val="16"/>
        </w:rPr>
        <w:t xml:space="preserve"> precipitously after 1997. In that year there were some 17,000workplace enforcement cases; in 2000 there were 1000; by 2003 </w:t>
      </w:r>
      <w:proofErr w:type="spellStart"/>
      <w:r w:rsidRPr="006853EF">
        <w:rPr>
          <w:sz w:val="16"/>
        </w:rPr>
        <w:t>thisnumber</w:t>
      </w:r>
      <w:proofErr w:type="spellEnd"/>
      <w:r w:rsidRPr="006853EF">
        <w:rPr>
          <w:sz w:val="16"/>
        </w:rPr>
        <w:t xml:space="preserve"> had dropped to 445 (DHS 2004:147, 157). Indeed, year-</w:t>
      </w:r>
      <w:proofErr w:type="spellStart"/>
      <w:r w:rsidRPr="006853EF">
        <w:rPr>
          <w:sz w:val="16"/>
        </w:rPr>
        <w:t>endDepartment</w:t>
      </w:r>
      <w:proofErr w:type="spellEnd"/>
      <w:r w:rsidRPr="006853EF">
        <w:rPr>
          <w:sz w:val="16"/>
        </w:rPr>
        <w:t xml:space="preserve"> of Homeland Security data </w:t>
      </w:r>
      <w:proofErr w:type="gramStart"/>
      <w:r w:rsidRPr="006853EF">
        <w:rPr>
          <w:sz w:val="16"/>
        </w:rPr>
        <w:t>show</w:t>
      </w:r>
      <w:proofErr w:type="gramEnd"/>
      <w:r w:rsidRPr="006853EF">
        <w:rPr>
          <w:sz w:val="16"/>
        </w:rPr>
        <w:t xml:space="preserve"> that the bulk of interior enforcement operations are extra-workplace investigations. On the whole, deportees are located by immigration officers surveying the US inmate population and court dockets for aggravated felons; as a result of street-level criminal investigations to which federal immigration officers are party; and, via entitlements and services fraud investigations </w:t>
      </w:r>
      <w:proofErr w:type="spellStart"/>
      <w:r w:rsidRPr="006853EF">
        <w:rPr>
          <w:sz w:val="16"/>
        </w:rPr>
        <w:t>launchedby</w:t>
      </w:r>
      <w:proofErr w:type="spellEnd"/>
      <w:r w:rsidRPr="006853EF">
        <w:rPr>
          <w:sz w:val="16"/>
        </w:rPr>
        <w:t xml:space="preserve"> state and local authorities and reported to the DHS. We can conclude, then, that one major upshot of the most recent 16-year bout of immigration law reform has been the legal transformation of undocumented migrants in the interior into “permanent criminals” subject to expanded and expedited deportation practices outside the workplace (Kanstroom2004)</w:t>
      </w:r>
      <w:proofErr w:type="gramStart"/>
      <w:r w:rsidRPr="006853EF">
        <w:rPr>
          <w:sz w:val="16"/>
        </w:rPr>
        <w:t>.This</w:t>
      </w:r>
      <w:proofErr w:type="gramEnd"/>
      <w:r w:rsidRPr="006853EF">
        <w:rPr>
          <w:sz w:val="16"/>
        </w:rPr>
        <w:t xml:space="preserve"> said, I do not mean to imply some uniform interior federal territoriality throughout which immigration enforcement occurs. Rather, </w:t>
      </w:r>
      <w:r w:rsidRPr="006853EF">
        <w:rPr>
          <w:rStyle w:val="StyleUnderline"/>
        </w:rPr>
        <w:t xml:space="preserve">what we now see emerging is an uneven urban geography of immigration law enforcement which is more strict in some areas than others, and which at times pitches the federal government against local governments. This has come about due to municipal </w:t>
      </w:r>
      <w:proofErr w:type="gramStart"/>
      <w:r w:rsidRPr="006853EF">
        <w:rPr>
          <w:rStyle w:val="StyleUnderline"/>
        </w:rPr>
        <w:t>laws which</w:t>
      </w:r>
      <w:proofErr w:type="gramEnd"/>
      <w:r w:rsidRPr="006853EF">
        <w:rPr>
          <w:rStyle w:val="StyleUnderline"/>
        </w:rPr>
        <w:t xml:space="preserve"> contest the application of federal immigration law, and federal counter-attempts to undo or otherwise circumvent these practices after 9/11 by devolving immigration enforcement to willing local authorities.</w:t>
      </w:r>
    </w:p>
    <w:p w14:paraId="33E61128" w14:textId="77777777" w:rsidR="00952B92" w:rsidRPr="00EC26A2" w:rsidRDefault="00952B92" w:rsidP="00952B92">
      <w:pPr>
        <w:pStyle w:val="Heading2"/>
      </w:pPr>
      <w:r w:rsidRPr="00EC26A2">
        <w:t>Alt solvency</w:t>
      </w:r>
    </w:p>
    <w:p w14:paraId="1C2CF03E" w14:textId="77777777" w:rsidR="00952B92" w:rsidRDefault="00952B92" w:rsidP="00952B92">
      <w:pPr>
        <w:pStyle w:val="Heading4"/>
      </w:pPr>
      <w:r>
        <w:t>Empirics prove the alt can become a stasis point to generate movements surrounding immigration injustice</w:t>
      </w:r>
    </w:p>
    <w:p w14:paraId="030943A8" w14:textId="77777777" w:rsidR="00952B92" w:rsidRPr="004F5765" w:rsidRDefault="00952B92" w:rsidP="00952B92">
      <w:pPr>
        <w:rPr>
          <w:rStyle w:val="Style13ptBold"/>
        </w:rPr>
      </w:pPr>
      <w:r w:rsidRPr="004F5765">
        <w:rPr>
          <w:rStyle w:val="Style13ptBold"/>
        </w:rPr>
        <w:t>Cowen 09</w:t>
      </w:r>
    </w:p>
    <w:p w14:paraId="1575424D" w14:textId="77777777" w:rsidR="00952B92" w:rsidRPr="004F5765" w:rsidRDefault="00952B92" w:rsidP="00952B92">
      <w:pPr>
        <w:rPr>
          <w:sz w:val="16"/>
          <w:szCs w:val="16"/>
        </w:rPr>
      </w:pPr>
      <w:r w:rsidRPr="004F5765">
        <w:rPr>
          <w:sz w:val="16"/>
          <w:szCs w:val="16"/>
        </w:rPr>
        <w:t xml:space="preserve">[“After Geopolitics? From </w:t>
      </w:r>
      <w:proofErr w:type="spellStart"/>
      <w:r w:rsidRPr="004F5765">
        <w:rPr>
          <w:sz w:val="16"/>
          <w:szCs w:val="16"/>
        </w:rPr>
        <w:t>theGeopolitical</w:t>
      </w:r>
      <w:proofErr w:type="spellEnd"/>
      <w:r w:rsidRPr="004F5765">
        <w:rPr>
          <w:sz w:val="16"/>
          <w:szCs w:val="16"/>
        </w:rPr>
        <w:t xml:space="preserve"> Social to </w:t>
      </w:r>
      <w:proofErr w:type="spellStart"/>
      <w:r w:rsidRPr="004F5765">
        <w:rPr>
          <w:sz w:val="16"/>
          <w:szCs w:val="16"/>
        </w:rPr>
        <w:t>Geoeconomics</w:t>
      </w:r>
      <w:proofErr w:type="spellEnd"/>
      <w:r w:rsidRPr="004F5765">
        <w:rPr>
          <w:sz w:val="16"/>
          <w:szCs w:val="16"/>
        </w:rPr>
        <w:t xml:space="preserve">”; Deborah Cowen Department of Geography, University of Toronto; Antipode Vol. 41 No. 1 2009 ISSN 0066-4812, </w:t>
      </w:r>
      <w:proofErr w:type="spellStart"/>
      <w:r w:rsidRPr="004F5765">
        <w:rPr>
          <w:sz w:val="16"/>
          <w:szCs w:val="16"/>
        </w:rPr>
        <w:t>pp</w:t>
      </w:r>
      <w:proofErr w:type="spellEnd"/>
      <w:r w:rsidRPr="004F5765">
        <w:rPr>
          <w:sz w:val="16"/>
          <w:szCs w:val="16"/>
        </w:rPr>
        <w:t xml:space="preserve"> 22–48doi: 10.1111/j.1467-8330.2008.00654.x; http://onlinelibrary.wiley.com/doi/10.1111/j.1467-8330.2008.00654.x/epdf] //duff</w:t>
      </w:r>
    </w:p>
    <w:p w14:paraId="4E7D3547" w14:textId="77777777" w:rsidR="00952B92" w:rsidRDefault="00952B92" w:rsidP="00952B92">
      <w:pPr>
        <w:rPr>
          <w:sz w:val="16"/>
        </w:rPr>
      </w:pPr>
      <w:proofErr w:type="gramStart"/>
      <w:r w:rsidRPr="00F001E4">
        <w:rPr>
          <w:sz w:val="16"/>
        </w:rPr>
        <w:t>Towards a Geo-economic Social?</w:t>
      </w:r>
      <w:proofErr w:type="gramEnd"/>
      <w:r w:rsidRPr="00F001E4">
        <w:rPr>
          <w:sz w:val="16"/>
        </w:rPr>
        <w:t xml:space="preserve"> </w:t>
      </w:r>
      <w:r w:rsidRPr="0029126F">
        <w:rPr>
          <w:rStyle w:val="StyleUnderline"/>
        </w:rPr>
        <w:t xml:space="preserve">As market calculation supplants the geopolitical logic of state territoriality, the historical assemblage of state and social security in and through national space—the “geopolitical social”—increasingly dissolves. </w:t>
      </w:r>
      <w:r w:rsidRPr="00F001E4">
        <w:rPr>
          <w:sz w:val="16"/>
        </w:rPr>
        <w:t xml:space="preserve">Geo-economics is ineluctably central to political geography at multiple scales today. While we have highlighted questions of maritime border security on the one hand, wherein </w:t>
      </w:r>
      <w:r w:rsidRPr="0029126F">
        <w:rPr>
          <w:rStyle w:val="StyleUnderline"/>
        </w:rPr>
        <w:t>the national border is expanded from a line to a “seam”, and on the other, the disentangling of social entitlement and military service, it should be apparent that this reworked nexus of geo-economic reasoning and social forms operates at multiple scales.</w:t>
      </w:r>
      <w:r w:rsidRPr="00F001E4">
        <w:rPr>
          <w:sz w:val="16"/>
        </w:rPr>
        <w:t xml:space="preserve"> Port security, for instance, works through the biometric surveillance of workers’ bodies, the enclosure of local port spaces, the reworking of national </w:t>
      </w:r>
      <w:proofErr w:type="spellStart"/>
      <w:r w:rsidRPr="00F001E4">
        <w:rPr>
          <w:sz w:val="16"/>
        </w:rPr>
        <w:t>labour</w:t>
      </w:r>
      <w:proofErr w:type="spellEnd"/>
      <w:r w:rsidRPr="00F001E4">
        <w:rPr>
          <w:sz w:val="16"/>
        </w:rPr>
        <w:t xml:space="preserve"> law and citizenship rights, </w:t>
      </w:r>
      <w:r w:rsidRPr="0029126F">
        <w:rPr>
          <w:rStyle w:val="StyleUnderline"/>
        </w:rPr>
        <w:t>and the extension of the US border across global space.</w:t>
      </w:r>
      <w:r w:rsidRPr="00F001E4">
        <w:rPr>
          <w:sz w:val="16"/>
        </w:rPr>
        <w:t xml:space="preserve"> Likewise, revamped military citizenship, draws on global as much as local </w:t>
      </w:r>
      <w:proofErr w:type="spellStart"/>
      <w:r w:rsidRPr="00F001E4">
        <w:rPr>
          <w:sz w:val="16"/>
        </w:rPr>
        <w:t>labour</w:t>
      </w:r>
      <w:proofErr w:type="spellEnd"/>
      <w:r w:rsidRPr="00F001E4">
        <w:rPr>
          <w:sz w:val="16"/>
        </w:rPr>
        <w:t xml:space="preserve"> markets, transforms the gendered and </w:t>
      </w:r>
      <w:proofErr w:type="spellStart"/>
      <w:r w:rsidRPr="00F001E4">
        <w:rPr>
          <w:sz w:val="16"/>
        </w:rPr>
        <w:t>racialized</w:t>
      </w:r>
      <w:proofErr w:type="spellEnd"/>
      <w:r w:rsidRPr="00F001E4">
        <w:rPr>
          <w:sz w:val="16"/>
        </w:rPr>
        <w:t xml:space="preserve"> contours of warring bodies, while at the same time individualizing social and economic risk. Wed well on the geo-economic challenge to national territoriality precisely because of the historical vitality of this scalar assemblage as a metric for calibrating economic exchange, social subjects, and national societies with the warring state. The rise of geo-economics does not necessarily mean that boundaries and territories become less important, but their strict national articulation may. </w:t>
      </w:r>
      <w:r w:rsidRPr="0029126F">
        <w:rPr>
          <w:rStyle w:val="StyleUnderline"/>
        </w:rPr>
        <w:t>As the militarized US–Mexico border suggest</w:t>
      </w:r>
      <w:r w:rsidRPr="00F001E4">
        <w:rPr>
          <w:sz w:val="16"/>
        </w:rPr>
        <w:t>s, or the new seam of southern Europe stretching from North Africa across the Mediterranean</w:t>
      </w:r>
      <w:r w:rsidRPr="0029126F">
        <w:rPr>
          <w:rStyle w:val="StyleUnderline"/>
        </w:rPr>
        <w:t>, boundaries blurred for the sake of state security may simultaneously be sharpened. Nevertheless, whatever their social precision as regards</w:t>
      </w:r>
      <w:r>
        <w:rPr>
          <w:rStyle w:val="StyleUnderline"/>
        </w:rPr>
        <w:t xml:space="preserve"> </w:t>
      </w:r>
      <w:r w:rsidRPr="0029126F">
        <w:rPr>
          <w:rStyle w:val="StyleUnderline"/>
        </w:rPr>
        <w:t>migration, these borders no longer map so thoroughly the boundaries</w:t>
      </w:r>
      <w:r>
        <w:rPr>
          <w:rStyle w:val="StyleUnderline"/>
        </w:rPr>
        <w:t xml:space="preserve"> </w:t>
      </w:r>
      <w:r w:rsidRPr="0029126F">
        <w:rPr>
          <w:rStyle w:val="StyleUnderline"/>
        </w:rPr>
        <w:t>of economy or society. That the violence of border recasting</w:t>
      </w:r>
      <w:r>
        <w:rPr>
          <w:rStyle w:val="StyleUnderline"/>
        </w:rPr>
        <w:t xml:space="preserve"> </w:t>
      </w:r>
      <w:r w:rsidRPr="0029126F">
        <w:rPr>
          <w:rStyle w:val="StyleUnderline"/>
        </w:rPr>
        <w:t xml:space="preserve">finds its most vivid expression amidst wars that happen in specific </w:t>
      </w:r>
      <w:proofErr w:type="gramStart"/>
      <w:r w:rsidRPr="0029126F">
        <w:rPr>
          <w:rStyle w:val="StyleUnderline"/>
        </w:rPr>
        <w:t>places</w:t>
      </w:r>
      <w:r w:rsidRPr="00F001E4">
        <w:rPr>
          <w:sz w:val="16"/>
        </w:rPr>
        <w:t>(</w:t>
      </w:r>
      <w:proofErr w:type="gramEnd"/>
      <w:r w:rsidRPr="00F001E4">
        <w:rPr>
          <w:sz w:val="16"/>
        </w:rPr>
        <w:t>Iraq, Palestine/Israel, Afghanistan</w:t>
      </w:r>
      <w:r w:rsidRPr="0029126F">
        <w:rPr>
          <w:rStyle w:val="StyleUnderline"/>
        </w:rPr>
        <w:t>) yet is also amorphously global</w:t>
      </w:r>
      <w:r w:rsidRPr="00F001E4">
        <w:rPr>
          <w:sz w:val="16"/>
        </w:rPr>
        <w:t xml:space="preserve"> (the</w:t>
      </w:r>
      <w:r>
        <w:rPr>
          <w:sz w:val="16"/>
        </w:rPr>
        <w:t xml:space="preserve"> </w:t>
      </w:r>
      <w:r w:rsidRPr="00F001E4">
        <w:rPr>
          <w:sz w:val="16"/>
        </w:rPr>
        <w:t>war on terrorism)</w:t>
      </w:r>
      <w:r w:rsidRPr="0029126F">
        <w:rPr>
          <w:rStyle w:val="StyleUnderline"/>
        </w:rPr>
        <w:t xml:space="preserve"> is precisely the point of the emerging calibration of</w:t>
      </w:r>
      <w:r>
        <w:rPr>
          <w:rStyle w:val="StyleUnderline"/>
        </w:rPr>
        <w:t xml:space="preserve"> </w:t>
      </w:r>
      <w:proofErr w:type="spellStart"/>
      <w:r w:rsidRPr="0029126F">
        <w:rPr>
          <w:rStyle w:val="StyleUnderline"/>
        </w:rPr>
        <w:t>geoeconomics</w:t>
      </w:r>
      <w:proofErr w:type="spellEnd"/>
      <w:r w:rsidRPr="0029126F">
        <w:rPr>
          <w:rStyle w:val="StyleUnderline"/>
        </w:rPr>
        <w:t xml:space="preserve"> and the social.</w:t>
      </w:r>
      <w:r>
        <w:rPr>
          <w:rStyle w:val="StyleUnderline"/>
        </w:rPr>
        <w:t xml:space="preserve"> </w:t>
      </w:r>
      <w:r w:rsidRPr="00F001E4">
        <w:rPr>
          <w:sz w:val="16"/>
        </w:rPr>
        <w:t xml:space="preserve">Political geographies of security are certainly not forged in a social vacuum excluding all but state and corporate power. From the American and Haitian revolutions to the Paris Commune, social and political out comes were shaped by many movements and social groups who did not come to rule the resulting geopolitical social. The same applies to Russia in 1917. Similarly today, we might ask what kinds of geo-economic social worlds are in the works, and to whose claims and what demands do they respond? Rather than the outright “death of the social” (Rose 1996) we see the transformation and proliferation of </w:t>
      </w:r>
      <w:proofErr w:type="spellStart"/>
      <w:r w:rsidRPr="00F001E4">
        <w:rPr>
          <w:sz w:val="16"/>
        </w:rPr>
        <w:t>newsocial</w:t>
      </w:r>
      <w:proofErr w:type="spellEnd"/>
      <w:r w:rsidRPr="00F001E4">
        <w:rPr>
          <w:sz w:val="16"/>
        </w:rPr>
        <w:t xml:space="preserve"> forms (</w:t>
      </w:r>
      <w:proofErr w:type="spellStart"/>
      <w:r w:rsidRPr="00F001E4">
        <w:rPr>
          <w:sz w:val="16"/>
        </w:rPr>
        <w:t>cf</w:t>
      </w:r>
      <w:proofErr w:type="spellEnd"/>
      <w:r w:rsidRPr="00F001E4">
        <w:rPr>
          <w:sz w:val="16"/>
        </w:rPr>
        <w:t xml:space="preserve"> </w:t>
      </w:r>
      <w:proofErr w:type="spellStart"/>
      <w:r w:rsidRPr="00F001E4">
        <w:rPr>
          <w:sz w:val="16"/>
        </w:rPr>
        <w:t>Brodie</w:t>
      </w:r>
      <w:proofErr w:type="spellEnd"/>
      <w:r w:rsidRPr="00F001E4">
        <w:rPr>
          <w:sz w:val="16"/>
        </w:rPr>
        <w:t xml:space="preserve"> 2008), but with an eclipse of the particular socia</w:t>
      </w:r>
      <w:r>
        <w:rPr>
          <w:rStyle w:val="StyleUnderline"/>
        </w:rPr>
        <w:t xml:space="preserve">l </w:t>
      </w:r>
      <w:r w:rsidRPr="00F001E4">
        <w:rPr>
          <w:sz w:val="16"/>
        </w:rPr>
        <w:t xml:space="preserve">that we have conceptualized as geopolitical. If the territorial wars that assembled the modern state were at the </w:t>
      </w:r>
      <w:proofErr w:type="spellStart"/>
      <w:r w:rsidRPr="00F001E4">
        <w:rPr>
          <w:sz w:val="16"/>
        </w:rPr>
        <w:t>centre</w:t>
      </w:r>
      <w:proofErr w:type="spellEnd"/>
      <w:r w:rsidRPr="00F001E4">
        <w:rPr>
          <w:sz w:val="16"/>
        </w:rPr>
        <w:t xml:space="preserve"> of the geopolitical social, then we see private and public accumulation through imperial violence at the core of </w:t>
      </w:r>
      <w:proofErr w:type="spellStart"/>
      <w:r w:rsidRPr="00F001E4">
        <w:rPr>
          <w:sz w:val="16"/>
        </w:rPr>
        <w:t>geoconomic</w:t>
      </w:r>
      <w:proofErr w:type="spellEnd"/>
      <w:r w:rsidRPr="00F001E4">
        <w:rPr>
          <w:sz w:val="16"/>
        </w:rPr>
        <w:t xml:space="preserve"> social forms. In place of state </w:t>
      </w:r>
      <w:proofErr w:type="spellStart"/>
      <w:r w:rsidRPr="00F001E4">
        <w:rPr>
          <w:sz w:val="16"/>
        </w:rPr>
        <w:t>welfarism</w:t>
      </w:r>
      <w:proofErr w:type="spellEnd"/>
      <w:r w:rsidRPr="00F001E4">
        <w:rPr>
          <w:sz w:val="16"/>
        </w:rPr>
        <w:t xml:space="preserve">, market power and prerogative increasingly governs the social, while an </w:t>
      </w:r>
      <w:proofErr w:type="spellStart"/>
      <w:r w:rsidRPr="00F001E4">
        <w:rPr>
          <w:sz w:val="16"/>
        </w:rPr>
        <w:t>environmentalized</w:t>
      </w:r>
      <w:proofErr w:type="spellEnd"/>
      <w:r w:rsidRPr="00F001E4">
        <w:rPr>
          <w:sz w:val="16"/>
        </w:rPr>
        <w:t xml:space="preserve"> discourse of “sustainability” and the endemic threat of disaster organize new fields of capital accumulation (Klein 2007;Smith 2007). Yet emergent threads of the </w:t>
      </w:r>
      <w:proofErr w:type="spellStart"/>
      <w:r w:rsidRPr="00F001E4">
        <w:rPr>
          <w:sz w:val="16"/>
        </w:rPr>
        <w:t>geoeconomic</w:t>
      </w:r>
      <w:proofErr w:type="spellEnd"/>
      <w:r w:rsidRPr="00F001E4">
        <w:rPr>
          <w:sz w:val="16"/>
        </w:rPr>
        <w:t xml:space="preserve"> social are </w:t>
      </w:r>
      <w:proofErr w:type="spellStart"/>
      <w:r w:rsidRPr="00F001E4">
        <w:rPr>
          <w:sz w:val="16"/>
        </w:rPr>
        <w:t>alsoforged</w:t>
      </w:r>
      <w:proofErr w:type="spellEnd"/>
      <w:r w:rsidRPr="00F001E4">
        <w:rPr>
          <w:sz w:val="16"/>
        </w:rPr>
        <w:t xml:space="preserve"> by other sources of social power. </w:t>
      </w:r>
      <w:r w:rsidRPr="00540157">
        <w:rPr>
          <w:rStyle w:val="StyleUnderline"/>
        </w:rPr>
        <w:t>Immigrant rights movements</w:t>
      </w:r>
      <w:r>
        <w:rPr>
          <w:rStyle w:val="StyleUnderline"/>
        </w:rPr>
        <w:t xml:space="preserve"> </w:t>
      </w:r>
      <w:r w:rsidRPr="00540157">
        <w:rPr>
          <w:rStyle w:val="StyleUnderline"/>
        </w:rPr>
        <w:t>are a superb example. Specifically, sanctuary movements that make</w:t>
      </w:r>
      <w:r>
        <w:rPr>
          <w:rStyle w:val="StyleUnderline"/>
        </w:rPr>
        <w:t xml:space="preserve"> </w:t>
      </w:r>
      <w:r w:rsidRPr="00540157">
        <w:rPr>
          <w:rStyle w:val="StyleUnderline"/>
        </w:rPr>
        <w:t>claims for the rights of undocumented people</w:t>
      </w:r>
      <w:r w:rsidRPr="00F001E4">
        <w:rPr>
          <w:sz w:val="16"/>
        </w:rPr>
        <w:t xml:space="preserve">—les sans </w:t>
      </w:r>
      <w:proofErr w:type="spellStart"/>
      <w:r w:rsidRPr="00F001E4">
        <w:rPr>
          <w:sz w:val="16"/>
        </w:rPr>
        <w:t>papier</w:t>
      </w:r>
      <w:proofErr w:type="spellEnd"/>
      <w:r w:rsidRPr="00F001E4">
        <w:rPr>
          <w:sz w:val="16"/>
        </w:rPr>
        <w:t>—</w:t>
      </w:r>
      <w:r w:rsidRPr="00540157">
        <w:rPr>
          <w:rStyle w:val="StyleUnderline"/>
        </w:rPr>
        <w:t>reject</w:t>
      </w:r>
      <w:r>
        <w:rPr>
          <w:rStyle w:val="StyleUnderline"/>
        </w:rPr>
        <w:t xml:space="preserve"> </w:t>
      </w:r>
      <w:r w:rsidRPr="00540157">
        <w:rPr>
          <w:rStyle w:val="StyleUnderline"/>
        </w:rPr>
        <w:t>the national bounding of society, demanding instead new socio-spatial</w:t>
      </w:r>
      <w:r>
        <w:rPr>
          <w:rStyle w:val="StyleUnderline"/>
        </w:rPr>
        <w:t xml:space="preserve"> </w:t>
      </w:r>
      <w:r w:rsidRPr="00540157">
        <w:rPr>
          <w:rStyle w:val="StyleUnderline"/>
        </w:rPr>
        <w:t xml:space="preserve">forms of belonging and citizenship that connect local places </w:t>
      </w:r>
      <w:proofErr w:type="gramStart"/>
      <w:r w:rsidRPr="00540157">
        <w:rPr>
          <w:rStyle w:val="StyleUnderline"/>
        </w:rPr>
        <w:t>globally</w:t>
      </w:r>
      <w:r w:rsidRPr="00F001E4">
        <w:rPr>
          <w:sz w:val="16"/>
        </w:rPr>
        <w:t>(</w:t>
      </w:r>
      <w:proofErr w:type="gramEnd"/>
      <w:r w:rsidRPr="00F001E4">
        <w:rPr>
          <w:sz w:val="16"/>
        </w:rPr>
        <w:t>Ridgley 2008). The new geography of military recruitment in the US</w:t>
      </w:r>
      <w:r>
        <w:rPr>
          <w:sz w:val="16"/>
        </w:rPr>
        <w:t xml:space="preserve"> </w:t>
      </w:r>
      <w:r w:rsidRPr="00F001E4">
        <w:rPr>
          <w:sz w:val="16"/>
        </w:rPr>
        <w:t xml:space="preserve">is challenged </w:t>
      </w:r>
      <w:r w:rsidRPr="00540157">
        <w:rPr>
          <w:rStyle w:val="StyleUnderline"/>
        </w:rPr>
        <w:t>by counter-recruitment campaigns emerging powerfully</w:t>
      </w:r>
      <w:r>
        <w:rPr>
          <w:rStyle w:val="StyleUnderline"/>
        </w:rPr>
        <w:t xml:space="preserve"> </w:t>
      </w:r>
      <w:r w:rsidRPr="00540157">
        <w:rPr>
          <w:rStyle w:val="StyleUnderline"/>
        </w:rPr>
        <w:t xml:space="preserve">out of communities of </w:t>
      </w:r>
      <w:proofErr w:type="spellStart"/>
      <w:proofErr w:type="gramStart"/>
      <w:r w:rsidRPr="00540157">
        <w:rPr>
          <w:rStyle w:val="StyleUnderline"/>
        </w:rPr>
        <w:t>colour</w:t>
      </w:r>
      <w:proofErr w:type="spellEnd"/>
      <w:r w:rsidRPr="00540157">
        <w:rPr>
          <w:rStyle w:val="StyleUnderline"/>
        </w:rPr>
        <w:t xml:space="preserve"> which</w:t>
      </w:r>
      <w:proofErr w:type="gramEnd"/>
      <w:r w:rsidRPr="00540157">
        <w:rPr>
          <w:rStyle w:val="StyleUnderline"/>
        </w:rPr>
        <w:t xml:space="preserve"> organize with Canadian activists</w:t>
      </w:r>
      <w:r>
        <w:rPr>
          <w:rStyle w:val="StyleUnderline"/>
        </w:rPr>
        <w:t xml:space="preserve"> </w:t>
      </w:r>
      <w:r w:rsidRPr="00540157">
        <w:rPr>
          <w:rStyle w:val="StyleUnderline"/>
        </w:rPr>
        <w:t xml:space="preserve">demanding the right of settlement by soldiers who have refused to </w:t>
      </w:r>
      <w:proofErr w:type="spellStart"/>
      <w:r w:rsidRPr="00540157">
        <w:rPr>
          <w:rStyle w:val="StyleUnderline"/>
        </w:rPr>
        <w:t>fightin</w:t>
      </w:r>
      <w:proofErr w:type="spellEnd"/>
      <w:r w:rsidRPr="00540157">
        <w:rPr>
          <w:rStyle w:val="StyleUnderline"/>
        </w:rPr>
        <w:t xml:space="preserve"> an illegal war</w:t>
      </w:r>
      <w:r w:rsidRPr="00F001E4">
        <w:rPr>
          <w:sz w:val="16"/>
        </w:rPr>
        <w:t xml:space="preserve">. In the EU, Australia and the NAFTA countries, </w:t>
      </w:r>
      <w:proofErr w:type="spellStart"/>
      <w:r w:rsidRPr="00F001E4">
        <w:rPr>
          <w:sz w:val="16"/>
        </w:rPr>
        <w:t>labour</w:t>
      </w:r>
      <w:proofErr w:type="spellEnd"/>
      <w:r>
        <w:rPr>
          <w:sz w:val="16"/>
        </w:rPr>
        <w:t xml:space="preserve"> </w:t>
      </w:r>
      <w:r w:rsidRPr="00F001E4">
        <w:rPr>
          <w:sz w:val="16"/>
        </w:rPr>
        <w:t xml:space="preserve">unions, whose decline in many places is integral to the decline of </w:t>
      </w:r>
      <w:proofErr w:type="spellStart"/>
      <w:r w:rsidRPr="00F001E4">
        <w:rPr>
          <w:sz w:val="16"/>
        </w:rPr>
        <w:t>thegeopolitical</w:t>
      </w:r>
      <w:proofErr w:type="spellEnd"/>
      <w:r w:rsidRPr="00F001E4">
        <w:rPr>
          <w:sz w:val="16"/>
        </w:rPr>
        <w:t xml:space="preserve"> social, now expend unprecedented effort on international </w:t>
      </w:r>
      <w:proofErr w:type="spellStart"/>
      <w:r w:rsidRPr="00F001E4">
        <w:rPr>
          <w:sz w:val="16"/>
        </w:rPr>
        <w:t>lcampaigns</w:t>
      </w:r>
      <w:proofErr w:type="spellEnd"/>
      <w:r w:rsidRPr="00F001E4">
        <w:rPr>
          <w:sz w:val="16"/>
        </w:rPr>
        <w:t xml:space="preserve"> including undocumented peoples’ rights. Then there is the anti-globalization movement. Emerging in the 1990s,</w:t>
      </w:r>
      <w:r w:rsidRPr="00540157">
        <w:rPr>
          <w:rStyle w:val="StyleUnderline"/>
        </w:rPr>
        <w:t>this loosely defined movement recognized more than most political</w:t>
      </w:r>
      <w:r>
        <w:rPr>
          <w:rStyle w:val="StyleUnderline"/>
        </w:rPr>
        <w:t xml:space="preserve"> </w:t>
      </w:r>
      <w:r w:rsidRPr="00540157">
        <w:rPr>
          <w:rStyle w:val="StyleUnderline"/>
        </w:rPr>
        <w:t xml:space="preserve">movements the power of emerging </w:t>
      </w:r>
      <w:proofErr w:type="spellStart"/>
      <w:r w:rsidRPr="00540157">
        <w:rPr>
          <w:rStyle w:val="StyleUnderline"/>
        </w:rPr>
        <w:t>geoeconomic</w:t>
      </w:r>
      <w:proofErr w:type="spellEnd"/>
      <w:r w:rsidRPr="00540157">
        <w:rPr>
          <w:rStyle w:val="StyleUnderline"/>
        </w:rPr>
        <w:t xml:space="preserve"> calculation. Targeting</w:t>
      </w:r>
      <w:r>
        <w:rPr>
          <w:rStyle w:val="StyleUnderline"/>
        </w:rPr>
        <w:t xml:space="preserve"> </w:t>
      </w:r>
      <w:r w:rsidRPr="00540157">
        <w:rPr>
          <w:rStyle w:val="StyleUnderline"/>
        </w:rPr>
        <w:t>global and international economic bodies, this movement refused to</w:t>
      </w:r>
      <w:r>
        <w:rPr>
          <w:rStyle w:val="StyleUnderline"/>
        </w:rPr>
        <w:t xml:space="preserve"> </w:t>
      </w:r>
      <w:r w:rsidRPr="00540157">
        <w:rPr>
          <w:rStyle w:val="StyleUnderline"/>
        </w:rPr>
        <w:t>take the national state as its preferred targe</w:t>
      </w:r>
      <w:r w:rsidRPr="00F001E4">
        <w:rPr>
          <w:sz w:val="16"/>
        </w:rPr>
        <w:t xml:space="preserve">t, the repression of </w:t>
      </w:r>
      <w:proofErr w:type="spellStart"/>
      <w:r w:rsidRPr="00F001E4">
        <w:rPr>
          <w:sz w:val="16"/>
        </w:rPr>
        <w:t>Seattle</w:t>
      </w:r>
      <w:proofErr w:type="gramStart"/>
      <w:r w:rsidRPr="00F001E4">
        <w:rPr>
          <w:sz w:val="16"/>
        </w:rPr>
        <w:t>,Quebec</w:t>
      </w:r>
      <w:proofErr w:type="spellEnd"/>
      <w:proofErr w:type="gramEnd"/>
      <w:r w:rsidRPr="00F001E4">
        <w:rPr>
          <w:sz w:val="16"/>
        </w:rPr>
        <w:t xml:space="preserve"> and Genoa notwithstanding, a stance which actually </w:t>
      </w:r>
      <w:proofErr w:type="spellStart"/>
      <w:r w:rsidRPr="00F001E4">
        <w:rPr>
          <w:sz w:val="16"/>
        </w:rPr>
        <w:t>paralyzedit</w:t>
      </w:r>
      <w:proofErr w:type="spellEnd"/>
      <w:r w:rsidRPr="00F001E4">
        <w:rPr>
          <w:sz w:val="16"/>
        </w:rPr>
        <w:t xml:space="preserve"> in the months following September 11, 2001. By February 2003,however, as the connections between global economic ambition </w:t>
      </w:r>
      <w:proofErr w:type="spellStart"/>
      <w:r w:rsidRPr="00F001E4">
        <w:rPr>
          <w:sz w:val="16"/>
        </w:rPr>
        <w:t>andwar</w:t>
      </w:r>
      <w:proofErr w:type="spellEnd"/>
      <w:r w:rsidRPr="00F001E4">
        <w:rPr>
          <w:sz w:val="16"/>
        </w:rPr>
        <w:t xml:space="preserve"> became difficult to deny, </w:t>
      </w:r>
      <w:r w:rsidRPr="00540157">
        <w:rPr>
          <w:rStyle w:val="StyleUnderline"/>
        </w:rPr>
        <w:t>this evolving movement was a central</w:t>
      </w:r>
      <w:r>
        <w:rPr>
          <w:rStyle w:val="StyleUnderline"/>
        </w:rPr>
        <w:t xml:space="preserve"> </w:t>
      </w:r>
      <w:r w:rsidRPr="00540157">
        <w:rPr>
          <w:rStyle w:val="StyleUnderline"/>
        </w:rPr>
        <w:t>force in turning out an estimated 23 million people around the world</w:t>
      </w:r>
      <w:r>
        <w:rPr>
          <w:rStyle w:val="StyleUnderline"/>
        </w:rPr>
        <w:t xml:space="preserve"> </w:t>
      </w:r>
      <w:r w:rsidRPr="00540157">
        <w:rPr>
          <w:rStyle w:val="StyleUnderline"/>
        </w:rPr>
        <w:t>against the imminent US war</w:t>
      </w:r>
      <w:r w:rsidRPr="00F001E4">
        <w:rPr>
          <w:sz w:val="16"/>
        </w:rPr>
        <w:t xml:space="preserve">. Today </w:t>
      </w:r>
      <w:r w:rsidRPr="00540157">
        <w:rPr>
          <w:rStyle w:val="StyleUnderline"/>
        </w:rPr>
        <w:t xml:space="preserve">it has morphed and regrouped </w:t>
      </w:r>
      <w:proofErr w:type="spellStart"/>
      <w:r w:rsidRPr="00540157">
        <w:rPr>
          <w:rStyle w:val="StyleUnderline"/>
        </w:rPr>
        <w:t>invarious</w:t>
      </w:r>
      <w:proofErr w:type="spellEnd"/>
      <w:r w:rsidRPr="00540157">
        <w:rPr>
          <w:rStyle w:val="StyleUnderline"/>
        </w:rPr>
        <w:t xml:space="preserve"> interconnected directions—a global anti-capitalist movement,</w:t>
      </w:r>
      <w:r>
        <w:rPr>
          <w:rStyle w:val="StyleUnderline"/>
        </w:rPr>
        <w:t xml:space="preserve"> </w:t>
      </w:r>
      <w:r w:rsidRPr="00540157">
        <w:rPr>
          <w:rStyle w:val="StyleUnderline"/>
        </w:rPr>
        <w:t>the global social justice movement, a global environmental movement,</w:t>
      </w:r>
      <w:r>
        <w:rPr>
          <w:rStyle w:val="StyleUnderline"/>
        </w:rPr>
        <w:t xml:space="preserve"> </w:t>
      </w:r>
      <w:r w:rsidRPr="00540157">
        <w:rPr>
          <w:rStyle w:val="StyleUnderline"/>
        </w:rPr>
        <w:t>and the world social forum</w:t>
      </w:r>
      <w:r w:rsidRPr="00F001E4">
        <w:rPr>
          <w:sz w:val="16"/>
        </w:rPr>
        <w:t xml:space="preserve"> (</w:t>
      </w:r>
      <w:proofErr w:type="spellStart"/>
      <w:r w:rsidRPr="00F001E4">
        <w:rPr>
          <w:sz w:val="16"/>
        </w:rPr>
        <w:t>Gautney</w:t>
      </w:r>
      <w:proofErr w:type="spellEnd"/>
      <w:r w:rsidRPr="00F001E4">
        <w:rPr>
          <w:sz w:val="16"/>
        </w:rPr>
        <w:t xml:space="preserve"> 2006). To what extent these various social movements sculpt emergent </w:t>
      </w:r>
      <w:proofErr w:type="spellStart"/>
      <w:r w:rsidRPr="00F001E4">
        <w:rPr>
          <w:sz w:val="16"/>
        </w:rPr>
        <w:t>geoeconomic</w:t>
      </w:r>
      <w:proofErr w:type="spellEnd"/>
      <w:r w:rsidRPr="00F001E4">
        <w:rPr>
          <w:sz w:val="16"/>
        </w:rPr>
        <w:t xml:space="preserve"> social forms </w:t>
      </w:r>
      <w:proofErr w:type="spellStart"/>
      <w:r w:rsidRPr="00F001E4">
        <w:rPr>
          <w:sz w:val="16"/>
        </w:rPr>
        <w:t>dependson</w:t>
      </w:r>
      <w:proofErr w:type="spellEnd"/>
      <w:r w:rsidRPr="00F001E4">
        <w:rPr>
          <w:sz w:val="16"/>
        </w:rPr>
        <w:t xml:space="preserve"> how well they organize, on the creativity of their claims, the </w:t>
      </w:r>
      <w:proofErr w:type="spellStart"/>
      <w:r w:rsidRPr="00F001E4">
        <w:rPr>
          <w:sz w:val="16"/>
        </w:rPr>
        <w:t>intereststhey</w:t>
      </w:r>
      <w:proofErr w:type="spellEnd"/>
      <w:r w:rsidRPr="00F001E4">
        <w:rPr>
          <w:sz w:val="16"/>
        </w:rPr>
        <w:t xml:space="preserve"> organize around, and on how well supported they are. In that </w:t>
      </w:r>
      <w:proofErr w:type="spellStart"/>
      <w:r w:rsidRPr="00F001E4">
        <w:rPr>
          <w:sz w:val="16"/>
        </w:rPr>
        <w:t>sense</w:t>
      </w:r>
      <w:proofErr w:type="gramStart"/>
      <w:r w:rsidRPr="00F001E4">
        <w:rPr>
          <w:sz w:val="16"/>
        </w:rPr>
        <w:t>,the</w:t>
      </w:r>
      <w:proofErr w:type="spellEnd"/>
      <w:proofErr w:type="gramEnd"/>
      <w:r w:rsidRPr="00F001E4">
        <w:rPr>
          <w:sz w:val="16"/>
        </w:rPr>
        <w:t xml:space="preserve"> shape of the </w:t>
      </w:r>
      <w:proofErr w:type="spellStart"/>
      <w:r w:rsidRPr="00F001E4">
        <w:rPr>
          <w:sz w:val="16"/>
        </w:rPr>
        <w:t>geoeconomic</w:t>
      </w:r>
      <w:proofErr w:type="spellEnd"/>
      <w:r w:rsidRPr="00F001E4">
        <w:rPr>
          <w:sz w:val="16"/>
        </w:rPr>
        <w:t xml:space="preserve"> social is probably still a radically </w:t>
      </w:r>
      <w:proofErr w:type="spellStart"/>
      <w:r w:rsidRPr="00F001E4">
        <w:rPr>
          <w:sz w:val="16"/>
        </w:rPr>
        <w:t>openquestion</w:t>
      </w:r>
      <w:proofErr w:type="spellEnd"/>
      <w:r w:rsidRPr="00F001E4">
        <w:rPr>
          <w:sz w:val="16"/>
        </w:rPr>
        <w:t>, especially with the onslaught of global economic crisis.</w:t>
      </w:r>
    </w:p>
    <w:p w14:paraId="3471C334" w14:textId="77777777" w:rsidR="00952B92" w:rsidRPr="00900BC3" w:rsidRDefault="00952B92" w:rsidP="00952B92"/>
    <w:p w14:paraId="0B5A76A3" w14:textId="77777777" w:rsidR="00C17BC2" w:rsidRPr="00167608" w:rsidRDefault="00C17BC2" w:rsidP="00C17BC2">
      <w:pPr>
        <w:pStyle w:val="Heading1"/>
        <w:rPr>
          <w:rFonts w:asciiTheme="minorHAnsi" w:hAnsiTheme="minorHAnsi"/>
        </w:rPr>
      </w:pPr>
      <w:r w:rsidRPr="00167608">
        <w:rPr>
          <w:rFonts w:asciiTheme="minorHAnsi" w:hAnsiTheme="minorHAnsi"/>
        </w:rPr>
        <w:t>2NC—Tunnels PIC</w:t>
      </w:r>
    </w:p>
    <w:p w14:paraId="28860F67" w14:textId="77777777" w:rsidR="00CE3E78" w:rsidRPr="00167608" w:rsidRDefault="00CE3E78" w:rsidP="00CE3E78">
      <w:pPr>
        <w:pStyle w:val="Heading2"/>
        <w:rPr>
          <w:rFonts w:asciiTheme="minorHAnsi" w:hAnsiTheme="minorHAnsi"/>
        </w:rPr>
      </w:pPr>
      <w:r w:rsidRPr="00167608">
        <w:rPr>
          <w:rFonts w:asciiTheme="minorHAnsi" w:hAnsiTheme="minorHAnsi"/>
        </w:rPr>
        <w:t>O/V</w:t>
      </w:r>
    </w:p>
    <w:p w14:paraId="3A09A122" w14:textId="77777777" w:rsidR="00CE3E78" w:rsidRPr="00167608" w:rsidRDefault="00ED545F" w:rsidP="00CE3E78">
      <w:pPr>
        <w:rPr>
          <w:rStyle w:val="Style13ptBold"/>
          <w:rFonts w:asciiTheme="minorHAnsi" w:hAnsiTheme="minorHAnsi"/>
        </w:rPr>
      </w:pPr>
      <w:r w:rsidRPr="00167608">
        <w:rPr>
          <w:rStyle w:val="Style13ptBold"/>
          <w:rFonts w:asciiTheme="minorHAnsi" w:hAnsiTheme="minorHAnsi"/>
        </w:rPr>
        <w:t xml:space="preserve">ISIS has the capability to attain nuclear weapons from Pakistan and smuggle them across the southern border via underground tunnels – surveillance is key to preventing detonation – that’s </w:t>
      </w:r>
      <w:proofErr w:type="spellStart"/>
      <w:r w:rsidRPr="00167608">
        <w:rPr>
          <w:rStyle w:val="Style13ptBold"/>
          <w:rFonts w:asciiTheme="minorHAnsi" w:hAnsiTheme="minorHAnsi"/>
        </w:rPr>
        <w:t>Slavo</w:t>
      </w:r>
      <w:proofErr w:type="spellEnd"/>
    </w:p>
    <w:p w14:paraId="1E777077" w14:textId="77777777" w:rsidR="00ED545F" w:rsidRPr="00167608" w:rsidRDefault="00ED545F" w:rsidP="00CE3E78">
      <w:pPr>
        <w:rPr>
          <w:rStyle w:val="Style13ptBold"/>
          <w:rFonts w:asciiTheme="minorHAnsi" w:hAnsiTheme="minorHAnsi"/>
        </w:rPr>
      </w:pPr>
      <w:r w:rsidRPr="00167608">
        <w:rPr>
          <w:rStyle w:val="Style13ptBold"/>
          <w:rFonts w:asciiTheme="minorHAnsi" w:hAnsiTheme="minorHAnsi"/>
        </w:rPr>
        <w:t xml:space="preserve">Nuclear detonation on US soil would spark conventional war against states such as Pakistan, Iran, and North Korea – Russia and China would get drawn in sparking nuclear </w:t>
      </w:r>
      <w:proofErr w:type="spellStart"/>
      <w:r w:rsidRPr="00167608">
        <w:rPr>
          <w:rStyle w:val="Style13ptBold"/>
          <w:rFonts w:asciiTheme="minorHAnsi" w:hAnsiTheme="minorHAnsi"/>
        </w:rPr>
        <w:t>miscalc</w:t>
      </w:r>
      <w:proofErr w:type="spellEnd"/>
      <w:r w:rsidRPr="00167608">
        <w:rPr>
          <w:rStyle w:val="Style13ptBold"/>
          <w:rFonts w:asciiTheme="minorHAnsi" w:hAnsiTheme="minorHAnsi"/>
        </w:rPr>
        <w:t xml:space="preserve">, the impact is nuclear war – that’s </w:t>
      </w:r>
      <w:proofErr w:type="spellStart"/>
      <w:r w:rsidRPr="00167608">
        <w:rPr>
          <w:rStyle w:val="Style13ptBold"/>
          <w:rFonts w:asciiTheme="minorHAnsi" w:hAnsiTheme="minorHAnsi"/>
        </w:rPr>
        <w:t>Ayson</w:t>
      </w:r>
      <w:proofErr w:type="spellEnd"/>
    </w:p>
    <w:p w14:paraId="67225A46" w14:textId="77777777" w:rsidR="00ED545F" w:rsidRPr="00167608" w:rsidRDefault="00ED545F" w:rsidP="00ED545F">
      <w:pPr>
        <w:rPr>
          <w:rStyle w:val="Style13ptBold"/>
          <w:rFonts w:asciiTheme="minorHAnsi" w:hAnsiTheme="minorHAnsi"/>
        </w:rPr>
      </w:pPr>
    </w:p>
    <w:p w14:paraId="2BEE0F7D" w14:textId="77777777" w:rsidR="00CE3E78" w:rsidRPr="00167608" w:rsidRDefault="00CE3E78" w:rsidP="00CE3E78">
      <w:pPr>
        <w:pStyle w:val="Heading4"/>
        <w:rPr>
          <w:rFonts w:asciiTheme="minorHAnsi" w:hAnsiTheme="minorHAnsi"/>
        </w:rPr>
      </w:pPr>
      <w:r w:rsidRPr="00167608">
        <w:rPr>
          <w:rFonts w:asciiTheme="minorHAnsi" w:hAnsiTheme="minorHAnsi"/>
        </w:rPr>
        <w:t xml:space="preserve">ISIS is rallying in Mexico now to smuggle WMD’s across border tunnels – border surveillance is key </w:t>
      </w:r>
    </w:p>
    <w:p w14:paraId="66D50301" w14:textId="77777777" w:rsidR="00CE3E78" w:rsidRPr="00167608" w:rsidRDefault="00CE3E78" w:rsidP="00CE3E78">
      <w:pPr>
        <w:rPr>
          <w:rStyle w:val="Emphasis"/>
          <w:rFonts w:asciiTheme="minorHAnsi" w:hAnsiTheme="minorHAnsi"/>
          <w:b w:val="0"/>
          <w:iCs w:val="0"/>
          <w:u w:val="none"/>
        </w:rPr>
      </w:pPr>
      <w:r w:rsidRPr="00167608">
        <w:rPr>
          <w:rFonts w:asciiTheme="minorHAnsi" w:hAnsiTheme="minorHAnsi"/>
        </w:rPr>
        <w:t xml:space="preserve">Sandy </w:t>
      </w:r>
      <w:r w:rsidRPr="00167608">
        <w:rPr>
          <w:rStyle w:val="Style13ptBold"/>
          <w:rFonts w:asciiTheme="minorHAnsi" w:hAnsiTheme="minorHAnsi"/>
        </w:rPr>
        <w:t>Fitzgerald, 7-20</w:t>
      </w:r>
      <w:r w:rsidRPr="00167608">
        <w:rPr>
          <w:rFonts w:asciiTheme="minorHAnsi" w:hAnsiTheme="minorHAnsi"/>
        </w:rPr>
        <w:t>-2015, terrorism expert, "Former FBI Agent: ISIS Could Sneak In Through Mexican Tunnels," http://www.newsmax.com/Newsfront/isis-us-border-drug/2015/06/27/id/652505/)//GV</w:t>
      </w:r>
    </w:p>
    <w:p w14:paraId="14E119FA" w14:textId="77777777" w:rsidR="00CE3E78" w:rsidRPr="00167608" w:rsidRDefault="00CE3E78" w:rsidP="00CE3E78">
      <w:pPr>
        <w:rPr>
          <w:rStyle w:val="StyleUnderline"/>
          <w:rFonts w:asciiTheme="minorHAnsi" w:hAnsiTheme="minorHAnsi"/>
        </w:rPr>
      </w:pPr>
      <w:r w:rsidRPr="00167608">
        <w:rPr>
          <w:rStyle w:val="StyleUnderline"/>
          <w:rFonts w:asciiTheme="minorHAnsi" w:hAnsiTheme="minorHAnsi"/>
        </w:rPr>
        <w:t>Tunnels used by drug dealers to sneak narcotics and cash from Mexico into the United States could also become an underground route for Islamic State terrorists to enter the country</w:t>
      </w:r>
      <w:r w:rsidRPr="00167608">
        <w:rPr>
          <w:rFonts w:asciiTheme="minorHAnsi" w:hAnsiTheme="minorHAnsi"/>
          <w:sz w:val="14"/>
        </w:rPr>
        <w:t>, a former FBI agent is warning. "</w:t>
      </w:r>
      <w:r w:rsidRPr="00167608">
        <w:rPr>
          <w:rStyle w:val="StyleUnderline"/>
          <w:rFonts w:asciiTheme="minorHAnsi" w:hAnsiTheme="minorHAnsi"/>
        </w:rPr>
        <w:t>Drug dealers have found a way to move money without it being followed</w:t>
      </w:r>
      <w:r w:rsidRPr="00167608">
        <w:rPr>
          <w:rFonts w:asciiTheme="minorHAnsi" w:hAnsiTheme="minorHAnsi"/>
          <w:sz w:val="14"/>
        </w:rPr>
        <w:t xml:space="preserve">," the former agent, Tyrone Powers, said, according a story posted by </w:t>
      </w:r>
      <w:proofErr w:type="spellStart"/>
      <w:r w:rsidRPr="00167608">
        <w:rPr>
          <w:rFonts w:asciiTheme="minorHAnsi" w:hAnsiTheme="minorHAnsi"/>
          <w:sz w:val="14"/>
        </w:rPr>
        <w:t>Siouxland</w:t>
      </w:r>
      <w:proofErr w:type="spellEnd"/>
      <w:r w:rsidRPr="00167608">
        <w:rPr>
          <w:rFonts w:asciiTheme="minorHAnsi" w:hAnsiTheme="minorHAnsi"/>
          <w:sz w:val="14"/>
        </w:rPr>
        <w:t xml:space="preserve"> News, the website for CBS affiliate KMEG and Fox44 in Sioux City, South Dakota. "</w:t>
      </w:r>
      <w:r w:rsidRPr="00167608">
        <w:rPr>
          <w:rStyle w:val="StyleUnderline"/>
          <w:rFonts w:asciiTheme="minorHAnsi" w:hAnsiTheme="minorHAnsi"/>
        </w:rPr>
        <w:t xml:space="preserve">They found a way to move people in and out and they found a way to move product." </w:t>
      </w:r>
      <w:r w:rsidRPr="00167608">
        <w:rPr>
          <w:rFonts w:asciiTheme="minorHAnsi" w:hAnsiTheme="minorHAnsi"/>
          <w:sz w:val="14"/>
        </w:rPr>
        <w:t xml:space="preserve">South Carolina Sen. Lindsey Graham, also a 2016 presidential candidate, agreed that "the stronger they get over there, the more power they have so I can definitely see, in the future, collaboration between terrorist groups and drug dealers to our south." Powers said that the individuals </w:t>
      </w:r>
      <w:r w:rsidRPr="00167608">
        <w:rPr>
          <w:rStyle w:val="StyleUnderline"/>
          <w:rFonts w:asciiTheme="minorHAnsi" w:hAnsiTheme="minorHAnsi"/>
        </w:rPr>
        <w:t>that could come</w:t>
      </w:r>
      <w:r w:rsidRPr="00167608">
        <w:rPr>
          <w:rFonts w:asciiTheme="minorHAnsi" w:hAnsiTheme="minorHAnsi"/>
          <w:sz w:val="14"/>
        </w:rPr>
        <w:t xml:space="preserve"> "</w:t>
      </w:r>
      <w:r w:rsidRPr="00167608">
        <w:rPr>
          <w:rStyle w:val="StyleUnderline"/>
          <w:rFonts w:asciiTheme="minorHAnsi" w:hAnsiTheme="minorHAnsi"/>
        </w:rPr>
        <w:t xml:space="preserve">may be, at some point, suicide bombers, which is really scary, and then weapons of mass destruction." Terrorism experts believe Mexico's unstable </w:t>
      </w:r>
      <w:proofErr w:type="gramStart"/>
      <w:r w:rsidRPr="00167608">
        <w:rPr>
          <w:rStyle w:val="StyleUnderline"/>
          <w:rFonts w:asciiTheme="minorHAnsi" w:hAnsiTheme="minorHAnsi"/>
        </w:rPr>
        <w:t>leadership,</w:t>
      </w:r>
      <w:proofErr w:type="gramEnd"/>
      <w:r w:rsidRPr="00167608">
        <w:rPr>
          <w:rStyle w:val="StyleUnderline"/>
          <w:rFonts w:asciiTheme="minorHAnsi" w:hAnsiTheme="minorHAnsi"/>
        </w:rPr>
        <w:t xml:space="preserve"> along with ruthless drug cartels are creating a vacuum that ISIS could exploit. </w:t>
      </w:r>
      <w:r w:rsidRPr="00167608">
        <w:rPr>
          <w:rFonts w:asciiTheme="minorHAnsi" w:hAnsiTheme="minorHAnsi"/>
          <w:sz w:val="14"/>
        </w:rPr>
        <w:t>"</w:t>
      </w:r>
      <w:r w:rsidRPr="00167608">
        <w:rPr>
          <w:rStyle w:val="StyleUnderline"/>
          <w:rFonts w:asciiTheme="minorHAnsi" w:hAnsiTheme="minorHAnsi"/>
        </w:rPr>
        <w:t xml:space="preserve">What's been going on in Mexico creates an opportunity for any organization to try to take advantage of it, whether it's ISIS or Al </w:t>
      </w:r>
      <w:proofErr w:type="spellStart"/>
      <w:r w:rsidRPr="00167608">
        <w:rPr>
          <w:rStyle w:val="StyleUnderline"/>
          <w:rFonts w:asciiTheme="minorHAnsi" w:hAnsiTheme="minorHAnsi"/>
        </w:rPr>
        <w:t>Shabbab</w:t>
      </w:r>
      <w:proofErr w:type="spellEnd"/>
      <w:r w:rsidRPr="00167608">
        <w:rPr>
          <w:rFonts w:asciiTheme="minorHAnsi" w:hAnsiTheme="minorHAnsi"/>
          <w:sz w:val="14"/>
        </w:rPr>
        <w:t xml:space="preserve">," Brandon </w:t>
      </w:r>
      <w:proofErr w:type="spellStart"/>
      <w:r w:rsidRPr="00167608">
        <w:rPr>
          <w:rFonts w:asciiTheme="minorHAnsi" w:hAnsiTheme="minorHAnsi"/>
          <w:sz w:val="14"/>
        </w:rPr>
        <w:t>Behlendorf</w:t>
      </w:r>
      <w:proofErr w:type="spellEnd"/>
      <w:r w:rsidRPr="00167608">
        <w:rPr>
          <w:rFonts w:asciiTheme="minorHAnsi" w:hAnsiTheme="minorHAnsi"/>
          <w:sz w:val="14"/>
        </w:rPr>
        <w:t xml:space="preserve">, a terrorist targeting </w:t>
      </w:r>
      <w:proofErr w:type="spellStart"/>
      <w:r w:rsidRPr="00167608">
        <w:rPr>
          <w:rFonts w:asciiTheme="minorHAnsi" w:hAnsiTheme="minorHAnsi"/>
          <w:sz w:val="14"/>
        </w:rPr>
        <w:t>strategist</w:t>
      </w:r>
      <w:proofErr w:type="gramStart"/>
      <w:r w:rsidRPr="00167608">
        <w:rPr>
          <w:rFonts w:asciiTheme="minorHAnsi" w:hAnsiTheme="minorHAnsi"/>
          <w:sz w:val="14"/>
        </w:rPr>
        <w:t>,commented</w:t>
      </w:r>
      <w:proofErr w:type="spellEnd"/>
      <w:proofErr w:type="gramEnd"/>
      <w:r w:rsidRPr="00167608">
        <w:rPr>
          <w:rFonts w:asciiTheme="minorHAnsi" w:hAnsiTheme="minorHAnsi"/>
          <w:sz w:val="14"/>
        </w:rPr>
        <w:t xml:space="preserve">. There are two major drug cartels that could come into play, with the Sinaloa Federation controlling western Mexico's borders from Texas to California, and Los Zetas, which occupies eastern Mexico, including the southern Texas border. Experts claim Al Qaeda tried to hook up with Mexican drug lords about 15 years ago, the </w:t>
      </w:r>
      <w:proofErr w:type="spellStart"/>
      <w:r w:rsidRPr="00167608">
        <w:rPr>
          <w:rFonts w:asciiTheme="minorHAnsi" w:hAnsiTheme="minorHAnsi"/>
          <w:sz w:val="14"/>
        </w:rPr>
        <w:t>Siouxland</w:t>
      </w:r>
      <w:proofErr w:type="spellEnd"/>
      <w:r w:rsidRPr="00167608">
        <w:rPr>
          <w:rFonts w:asciiTheme="minorHAnsi" w:hAnsiTheme="minorHAnsi"/>
          <w:sz w:val="14"/>
        </w:rPr>
        <w:t xml:space="preserve"> News report indicates. "</w:t>
      </w:r>
      <w:r w:rsidRPr="00167608">
        <w:rPr>
          <w:rStyle w:val="StyleUnderline"/>
          <w:rFonts w:asciiTheme="minorHAnsi" w:hAnsiTheme="minorHAnsi"/>
        </w:rPr>
        <w:t>It makes logical sense for ISIS to do this</w:t>
      </w:r>
      <w:r w:rsidRPr="00167608">
        <w:rPr>
          <w:rFonts w:asciiTheme="minorHAnsi" w:hAnsiTheme="minorHAnsi"/>
          <w:sz w:val="14"/>
        </w:rPr>
        <w:t xml:space="preserve">," said Powers. "But I do not think they'll be catching the intelligence agencies off guard, because this has been a persistent problem whether it was Al Qaeda or any other group." Earlier this month, ISIS claimed it has plans to buy a nuclear weapon from Pakistan and smuggle it into the U.S., using drug and human smuggling routes already in use by Mexican and South American drug cartels. In ISIS's online magazine </w:t>
      </w:r>
      <w:proofErr w:type="spellStart"/>
      <w:r w:rsidRPr="00167608">
        <w:rPr>
          <w:rFonts w:asciiTheme="minorHAnsi" w:hAnsiTheme="minorHAnsi"/>
          <w:sz w:val="14"/>
        </w:rPr>
        <w:t>Dabiq</w:t>
      </w:r>
      <w:proofErr w:type="spellEnd"/>
      <w:r w:rsidRPr="00167608">
        <w:rPr>
          <w:rFonts w:asciiTheme="minorHAnsi" w:hAnsiTheme="minorHAnsi"/>
          <w:sz w:val="14"/>
        </w:rPr>
        <w:t xml:space="preserve">, in an article entitled, "The Perfect Storm," apparently written and narrated by British captive photojournalist John </w:t>
      </w:r>
      <w:proofErr w:type="spellStart"/>
      <w:r w:rsidRPr="00167608">
        <w:rPr>
          <w:rFonts w:asciiTheme="minorHAnsi" w:hAnsiTheme="minorHAnsi"/>
          <w:sz w:val="14"/>
        </w:rPr>
        <w:t>Cantlie</w:t>
      </w:r>
      <w:proofErr w:type="spellEnd"/>
      <w:r w:rsidRPr="00167608">
        <w:rPr>
          <w:rFonts w:asciiTheme="minorHAnsi" w:hAnsiTheme="minorHAnsi"/>
          <w:sz w:val="14"/>
        </w:rPr>
        <w:t xml:space="preserve">, ISIS says that using "billions of dollars" it has banked, the group could purchase a nuclear device from corrupt Pakistani officials and send it on its way to explode in the U.S., the Daily Mail reports. Further, in April, Judicial Watch reported that ISIS is operating a camp in northern Mexico just a few miles from El Paso, Texas citing sources that include a Mexican Army field grade officer and a Mexican Federal Police inspector. Judicial Watch sources said that "coyotes" working for the notorious Juarez Cartel are involved in helping to "move ISIS terrorists through the desert and across the border between Santa Teresa and Sunland Park, New Mexico." Moreover, east of El Paso and Ciudad </w:t>
      </w:r>
      <w:proofErr w:type="spellStart"/>
      <w:r w:rsidRPr="00167608">
        <w:rPr>
          <w:rFonts w:asciiTheme="minorHAnsi" w:hAnsiTheme="minorHAnsi"/>
          <w:sz w:val="14"/>
        </w:rPr>
        <w:t>Juárez</w:t>
      </w:r>
      <w:proofErr w:type="spellEnd"/>
      <w:r w:rsidRPr="00167608">
        <w:rPr>
          <w:rFonts w:asciiTheme="minorHAnsi" w:hAnsiTheme="minorHAnsi"/>
          <w:sz w:val="14"/>
        </w:rPr>
        <w:t xml:space="preserve">, cartel-backed coyotes are smuggling members of the jihadi terrorist group "through the porous border between </w:t>
      </w:r>
      <w:proofErr w:type="spellStart"/>
      <w:r w:rsidRPr="00167608">
        <w:rPr>
          <w:rFonts w:asciiTheme="minorHAnsi" w:hAnsiTheme="minorHAnsi"/>
          <w:sz w:val="14"/>
        </w:rPr>
        <w:t>Acala</w:t>
      </w:r>
      <w:proofErr w:type="spellEnd"/>
      <w:r w:rsidRPr="00167608">
        <w:rPr>
          <w:rFonts w:asciiTheme="minorHAnsi" w:hAnsiTheme="minorHAnsi"/>
          <w:sz w:val="14"/>
        </w:rPr>
        <w:t xml:space="preserve"> and Fort Hancock, Texas," Judicial Watch reported. The </w:t>
      </w:r>
      <w:r w:rsidRPr="00167608">
        <w:rPr>
          <w:rStyle w:val="StyleUnderline"/>
          <w:rFonts w:asciiTheme="minorHAnsi" w:hAnsiTheme="minorHAnsi"/>
        </w:rPr>
        <w:t xml:space="preserve">group says that </w:t>
      </w:r>
      <w:proofErr w:type="gramStart"/>
      <w:r w:rsidRPr="00167608">
        <w:rPr>
          <w:rStyle w:val="StyleUnderline"/>
          <w:rFonts w:asciiTheme="minorHAnsi" w:hAnsiTheme="minorHAnsi"/>
        </w:rPr>
        <w:t>these locations were targeted for exploitation by ISIS</w:t>
      </w:r>
      <w:proofErr w:type="gramEnd"/>
      <w:r w:rsidRPr="00167608">
        <w:rPr>
          <w:rStyle w:val="StyleUnderline"/>
          <w:rFonts w:asciiTheme="minorHAnsi" w:hAnsiTheme="minorHAnsi"/>
        </w:rPr>
        <w:t xml:space="preserve"> "because of their understaffed municipal and county police forces, and the relative safe-havens the areas provide for the unchecked large-scale drug smuggling that was already ongoing."</w:t>
      </w:r>
    </w:p>
    <w:p w14:paraId="1AAE52C8" w14:textId="77777777" w:rsidR="00CE3E78" w:rsidRPr="00167608" w:rsidRDefault="00CE3E78" w:rsidP="00CE3E78">
      <w:pPr>
        <w:rPr>
          <w:rFonts w:asciiTheme="minorHAnsi" w:hAnsiTheme="minorHAnsi"/>
        </w:rPr>
      </w:pPr>
    </w:p>
    <w:p w14:paraId="2CAA76A8" w14:textId="77777777" w:rsidR="008654D3" w:rsidRPr="00167608" w:rsidRDefault="008B1916" w:rsidP="0066392B">
      <w:pPr>
        <w:pStyle w:val="Heading2"/>
        <w:rPr>
          <w:rFonts w:asciiTheme="minorHAnsi" w:hAnsiTheme="minorHAnsi"/>
        </w:rPr>
      </w:pPr>
      <w:r>
        <w:rPr>
          <w:rFonts w:asciiTheme="minorHAnsi" w:hAnsiTheme="minorHAnsi"/>
        </w:rPr>
        <w:t>Uniqueness</w:t>
      </w:r>
    </w:p>
    <w:p w14:paraId="2296E71F" w14:textId="77777777" w:rsidR="0066392B" w:rsidRPr="00167608" w:rsidRDefault="0066392B" w:rsidP="0066392B">
      <w:pPr>
        <w:pStyle w:val="Heading3"/>
        <w:rPr>
          <w:rFonts w:asciiTheme="minorHAnsi" w:hAnsiTheme="minorHAnsi"/>
        </w:rPr>
      </w:pPr>
      <w:r w:rsidRPr="00167608">
        <w:rPr>
          <w:rFonts w:asciiTheme="minorHAnsi" w:hAnsiTheme="minorHAnsi"/>
        </w:rPr>
        <w:t>A2: No ISIS Capability</w:t>
      </w:r>
    </w:p>
    <w:p w14:paraId="122D4CCF" w14:textId="77777777" w:rsidR="008654D3" w:rsidRPr="00167608" w:rsidRDefault="008654D3" w:rsidP="008654D3">
      <w:pPr>
        <w:pStyle w:val="Heading4"/>
        <w:rPr>
          <w:rFonts w:asciiTheme="minorHAnsi" w:hAnsiTheme="minorHAnsi"/>
        </w:rPr>
      </w:pPr>
      <w:r w:rsidRPr="00167608">
        <w:rPr>
          <w:rFonts w:asciiTheme="minorHAnsi" w:hAnsiTheme="minorHAnsi"/>
        </w:rPr>
        <w:t>ISIS has the ability to acquire a nuclear weapon and explosives—al Qaeda proves</w:t>
      </w:r>
    </w:p>
    <w:p w14:paraId="6EE84BAE" w14:textId="77777777" w:rsidR="008654D3" w:rsidRPr="00167608" w:rsidRDefault="008654D3" w:rsidP="008654D3">
      <w:pPr>
        <w:rPr>
          <w:rFonts w:asciiTheme="minorHAnsi" w:hAnsiTheme="minorHAnsi"/>
        </w:rPr>
      </w:pPr>
      <w:r w:rsidRPr="00167608">
        <w:rPr>
          <w:rStyle w:val="Style13ptBold"/>
          <w:rFonts w:asciiTheme="minorHAnsi" w:hAnsiTheme="minorHAnsi"/>
        </w:rPr>
        <w:t>Fox News, 7-16-2015</w:t>
      </w:r>
      <w:r w:rsidRPr="00167608">
        <w:rPr>
          <w:rFonts w:asciiTheme="minorHAnsi" w:hAnsiTheme="minorHAnsi"/>
        </w:rPr>
        <w:t xml:space="preserve">, "ISIS Magazine: Terror Army Could Buy Nuclear Weapon From Pakistan," Fox News Insider, </w:t>
      </w:r>
      <w:hyperlink r:id="rId35">
        <w:r w:rsidRPr="00167608">
          <w:rPr>
            <w:rStyle w:val="Hyperlink"/>
            <w:rFonts w:asciiTheme="minorHAnsi" w:hAnsiTheme="minorHAnsi"/>
          </w:rPr>
          <w:t>http://insider.foxnews.com/2015/05/26/isis-magazine-terror-army-could-buy-nuclear-weapon-pakistancxc</w:t>
        </w:r>
      </w:hyperlink>
      <w:r w:rsidRPr="00167608">
        <w:rPr>
          <w:rFonts w:asciiTheme="minorHAnsi" w:hAnsiTheme="minorHAnsi"/>
        </w:rPr>
        <w:t xml:space="preserve"> </w:t>
      </w:r>
    </w:p>
    <w:p w14:paraId="60AC5209" w14:textId="77777777" w:rsidR="008654D3" w:rsidRPr="00167608" w:rsidRDefault="008654D3" w:rsidP="008654D3">
      <w:pPr>
        <w:rPr>
          <w:rFonts w:asciiTheme="minorHAnsi" w:hAnsiTheme="minorHAnsi"/>
        </w:rPr>
      </w:pPr>
      <w:r w:rsidRPr="00167608">
        <w:rPr>
          <w:rStyle w:val="StyleUnderline"/>
          <w:rFonts w:asciiTheme="minorHAnsi" w:hAnsiTheme="minorHAnsi"/>
        </w:rPr>
        <w:t xml:space="preserve">An article in the official magazine of ISIS claims that the terror army has the financial wherewithal to purchase a nuclear weapon, possibly from corrupt officials in Pakistan. </w:t>
      </w:r>
      <w:r w:rsidRPr="00167608">
        <w:rPr>
          <w:rFonts w:asciiTheme="minorHAnsi" w:hAnsiTheme="minorHAnsi"/>
        </w:rPr>
        <w:t xml:space="preserve">The article in </w:t>
      </w:r>
      <w:proofErr w:type="spellStart"/>
      <w:r w:rsidRPr="00167608">
        <w:rPr>
          <w:rFonts w:asciiTheme="minorHAnsi" w:hAnsiTheme="minorHAnsi"/>
        </w:rPr>
        <w:t>Dabiq</w:t>
      </w:r>
      <w:proofErr w:type="spellEnd"/>
      <w:r w:rsidRPr="00167608">
        <w:rPr>
          <w:rFonts w:asciiTheme="minorHAnsi" w:hAnsiTheme="minorHAnsi"/>
        </w:rPr>
        <w:t xml:space="preserve"> was written last week under the name of British photojournalist John </w:t>
      </w:r>
      <w:proofErr w:type="spellStart"/>
      <w:r w:rsidRPr="00167608">
        <w:rPr>
          <w:rFonts w:asciiTheme="minorHAnsi" w:hAnsiTheme="minorHAnsi"/>
        </w:rPr>
        <w:t>Cantlie</w:t>
      </w:r>
      <w:proofErr w:type="spellEnd"/>
      <w:r w:rsidRPr="00167608">
        <w:rPr>
          <w:rFonts w:asciiTheme="minorHAnsi" w:hAnsiTheme="minorHAnsi"/>
        </w:rPr>
        <w:t xml:space="preserve">, who's been held by ISIS for the last two years. </w:t>
      </w:r>
      <w:r w:rsidRPr="00167608">
        <w:rPr>
          <w:rStyle w:val="StyleUnderline"/>
          <w:rFonts w:asciiTheme="minorHAnsi" w:hAnsiTheme="minorHAnsi"/>
        </w:rPr>
        <w:t xml:space="preserve">If a nuclear weapon cannot be obtained, the article suggests ISIS look into procuring a few thousand tons of ammonium nitrate explosives. </w:t>
      </w:r>
      <w:r w:rsidRPr="00167608">
        <w:rPr>
          <w:rFonts w:asciiTheme="minorHAnsi" w:hAnsiTheme="minorHAnsi"/>
        </w:rPr>
        <w:t xml:space="preserve">Meantime, </w:t>
      </w:r>
      <w:r w:rsidRPr="00167608">
        <w:rPr>
          <w:rStyle w:val="StyleUnderline"/>
          <w:rFonts w:asciiTheme="minorHAnsi" w:hAnsiTheme="minorHAnsi"/>
        </w:rPr>
        <w:t xml:space="preserve">new photos show the terror army's rapidly growing arsenal of guns, ammo and explosives, seized when Iraqi forces fled Ramadi. </w:t>
      </w:r>
      <w:r w:rsidRPr="00167608">
        <w:rPr>
          <w:rFonts w:asciiTheme="minorHAnsi" w:hAnsiTheme="minorHAnsi"/>
        </w:rPr>
        <w:t xml:space="preserve">Brian </w:t>
      </w:r>
      <w:proofErr w:type="spellStart"/>
      <w:r w:rsidRPr="00167608">
        <w:rPr>
          <w:rFonts w:asciiTheme="minorHAnsi" w:hAnsiTheme="minorHAnsi"/>
        </w:rPr>
        <w:t>Kilmeade</w:t>
      </w:r>
      <w:proofErr w:type="spellEnd"/>
      <w:r w:rsidRPr="00167608">
        <w:rPr>
          <w:rFonts w:asciiTheme="minorHAnsi" w:hAnsiTheme="minorHAnsi"/>
        </w:rPr>
        <w:t xml:space="preserve"> discussed these troubling developments with Lt. Col. Tony Shaffer, senior fellow at the London Center for Policy Research. Shaffer said </w:t>
      </w:r>
      <w:r w:rsidRPr="00167608">
        <w:rPr>
          <w:rStyle w:val="StyleUnderline"/>
          <w:rFonts w:asciiTheme="minorHAnsi" w:hAnsiTheme="minorHAnsi"/>
        </w:rPr>
        <w:t>the nuclear threat from ISIS is "very real,"</w:t>
      </w:r>
      <w:r w:rsidRPr="00167608">
        <w:rPr>
          <w:rFonts w:asciiTheme="minorHAnsi" w:hAnsiTheme="minorHAnsi"/>
        </w:rPr>
        <w:t xml:space="preserve"> adding that </w:t>
      </w:r>
      <w:r w:rsidRPr="00167608">
        <w:rPr>
          <w:rStyle w:val="StyleUnderline"/>
          <w:rFonts w:asciiTheme="minorHAnsi" w:hAnsiTheme="minorHAnsi"/>
        </w:rPr>
        <w:t xml:space="preserve">al Qaeda went down this path years ago. </w:t>
      </w:r>
      <w:r w:rsidRPr="00167608">
        <w:rPr>
          <w:rFonts w:asciiTheme="minorHAnsi" w:hAnsiTheme="minorHAnsi"/>
        </w:rPr>
        <w:t xml:space="preserve">Shaffer said </w:t>
      </w:r>
      <w:r w:rsidRPr="00167608">
        <w:rPr>
          <w:rStyle w:val="StyleUnderline"/>
          <w:rFonts w:asciiTheme="minorHAnsi" w:hAnsiTheme="minorHAnsi"/>
        </w:rPr>
        <w:t xml:space="preserve">al Qaeda was only one-tenth as smart as ISIS and about one one-hundredth as well financed. </w:t>
      </w:r>
      <w:r w:rsidRPr="00167608">
        <w:rPr>
          <w:rFonts w:asciiTheme="minorHAnsi" w:hAnsiTheme="minorHAnsi"/>
        </w:rPr>
        <w:t xml:space="preserve">He argued that </w:t>
      </w:r>
      <w:r w:rsidRPr="00167608">
        <w:rPr>
          <w:rStyle w:val="StyleUnderline"/>
          <w:rFonts w:asciiTheme="minorHAnsi" w:hAnsiTheme="minorHAnsi"/>
        </w:rPr>
        <w:t xml:space="preserve">if Iran obtains a nuclear weapon, it's going to cause proliferation throughout the Middle </w:t>
      </w:r>
      <w:proofErr w:type="gramStart"/>
      <w:r w:rsidRPr="00167608">
        <w:rPr>
          <w:rStyle w:val="StyleUnderline"/>
          <w:rFonts w:asciiTheme="minorHAnsi" w:hAnsiTheme="minorHAnsi"/>
        </w:rPr>
        <w:t>East,</w:t>
      </w:r>
      <w:proofErr w:type="gramEnd"/>
      <w:r w:rsidRPr="00167608">
        <w:rPr>
          <w:rStyle w:val="StyleUnderline"/>
          <w:rFonts w:asciiTheme="minorHAnsi" w:hAnsiTheme="minorHAnsi"/>
        </w:rPr>
        <w:t xml:space="preserve"> increasing the chance that ISIS can get a nuclear device.</w:t>
      </w:r>
      <w:r w:rsidRPr="00167608">
        <w:rPr>
          <w:rFonts w:asciiTheme="minorHAnsi" w:hAnsiTheme="minorHAnsi"/>
        </w:rPr>
        <w:t xml:space="preserve"> "They're available. Last time I checked on the black market, these things run about 400 million dollars per warhead. So, </w:t>
      </w:r>
      <w:proofErr w:type="spellStart"/>
      <w:r w:rsidRPr="00167608">
        <w:rPr>
          <w:rFonts w:asciiTheme="minorHAnsi" w:hAnsiTheme="minorHAnsi"/>
        </w:rPr>
        <w:t>ya</w:t>
      </w:r>
      <w:proofErr w:type="spellEnd"/>
      <w:r w:rsidRPr="00167608">
        <w:rPr>
          <w:rFonts w:asciiTheme="minorHAnsi" w:hAnsiTheme="minorHAnsi"/>
        </w:rPr>
        <w:t xml:space="preserve"> know, it's there," said Shaffer.</w:t>
      </w:r>
    </w:p>
    <w:p w14:paraId="4DD41EFA" w14:textId="77777777" w:rsidR="008654D3" w:rsidRPr="00167608" w:rsidRDefault="008654D3" w:rsidP="008654D3">
      <w:pPr>
        <w:pStyle w:val="Heading4"/>
        <w:rPr>
          <w:rFonts w:asciiTheme="minorHAnsi" w:hAnsiTheme="minorHAnsi"/>
        </w:rPr>
      </w:pPr>
      <w:r w:rsidRPr="00167608">
        <w:rPr>
          <w:rFonts w:asciiTheme="minorHAnsi" w:hAnsiTheme="minorHAnsi"/>
        </w:rPr>
        <w:t>ISIS is on track to gaining nuclear capabilities—US recruits and financial resources increase probability of a nuclear attack or a dirty bomb</w:t>
      </w:r>
    </w:p>
    <w:p w14:paraId="5DB53263" w14:textId="77777777" w:rsidR="008654D3" w:rsidRPr="00167608" w:rsidRDefault="008654D3" w:rsidP="008654D3">
      <w:pPr>
        <w:rPr>
          <w:rFonts w:asciiTheme="minorHAnsi" w:hAnsiTheme="minorHAnsi"/>
        </w:rPr>
      </w:pPr>
      <w:r w:rsidRPr="00167608">
        <w:rPr>
          <w:rFonts w:asciiTheme="minorHAnsi" w:hAnsiTheme="minorHAnsi"/>
        </w:rPr>
        <w:t xml:space="preserve">Joseph </w:t>
      </w:r>
      <w:proofErr w:type="spellStart"/>
      <w:r w:rsidRPr="00167608">
        <w:rPr>
          <w:rStyle w:val="Style13ptBold"/>
          <w:rFonts w:asciiTheme="minorHAnsi" w:hAnsiTheme="minorHAnsi"/>
        </w:rPr>
        <w:t>Cirincione</w:t>
      </w:r>
      <w:proofErr w:type="spellEnd"/>
      <w:r w:rsidRPr="00167608">
        <w:rPr>
          <w:rStyle w:val="Style13ptBold"/>
          <w:rFonts w:asciiTheme="minorHAnsi" w:hAnsiTheme="minorHAnsi"/>
        </w:rPr>
        <w:t>, 9-30-2014</w:t>
      </w:r>
      <w:r w:rsidRPr="00167608">
        <w:rPr>
          <w:rFonts w:asciiTheme="minorHAnsi" w:hAnsiTheme="minorHAnsi"/>
        </w:rPr>
        <w:t xml:space="preserve">, "ISIS will get nukes if allowed to consolidate: expert," NY Daily News, </w:t>
      </w:r>
      <w:hyperlink r:id="rId36" w:history="1">
        <w:r w:rsidRPr="00167608">
          <w:rPr>
            <w:rStyle w:val="Hyperlink"/>
            <w:rFonts w:asciiTheme="minorHAnsi" w:hAnsiTheme="minorHAnsi"/>
          </w:rPr>
          <w:t>http://www.nydailynews.com/news/world/isis-nukes-allowed-consolidate-expert-article-1.1958855</w:t>
        </w:r>
      </w:hyperlink>
    </w:p>
    <w:p w14:paraId="0B5AEA71" w14:textId="77777777" w:rsidR="008654D3" w:rsidRPr="00167608" w:rsidRDefault="008654D3" w:rsidP="008654D3">
      <w:pPr>
        <w:rPr>
          <w:rFonts w:asciiTheme="minorHAnsi" w:hAnsiTheme="minorHAnsi"/>
        </w:rPr>
      </w:pPr>
      <w:r w:rsidRPr="00167608">
        <w:rPr>
          <w:rStyle w:val="StyleUnderline"/>
          <w:rFonts w:asciiTheme="minorHAnsi" w:hAnsiTheme="minorHAnsi"/>
        </w:rPr>
        <w:t xml:space="preserve">The risk of a terrorist attack using nuclear or chemical weapons has just gone up. ISIS is willing to kill large numbers of innocents, and it has added three capabilities that catapult the threat beyond anything seen before: control of large, urban territories, huge amounts of cash, and a global network of recruits. </w:t>
      </w:r>
      <w:r w:rsidRPr="00167608">
        <w:rPr>
          <w:rFonts w:asciiTheme="minorHAnsi" w:hAnsiTheme="minorHAnsi"/>
        </w:rPr>
        <w:t>British Home Secretary Theresa May warned that if ISIS consolidates its control over the land it occupies, “</w:t>
      </w:r>
      <w:r w:rsidRPr="00167608">
        <w:rPr>
          <w:rStyle w:val="StyleUnderline"/>
          <w:rFonts w:asciiTheme="minorHAnsi" w:hAnsiTheme="minorHAnsi"/>
        </w:rPr>
        <w:t>We will see the world’s first truly terrorist state” with “the space to plot attacks against us.”</w:t>
      </w:r>
      <w:r w:rsidRPr="00167608">
        <w:rPr>
          <w:rFonts w:asciiTheme="minorHAnsi" w:hAnsiTheme="minorHAnsi"/>
        </w:rPr>
        <w:t xml:space="preserve"> Its seizure of banks and oil fields gave it more than $2 billion in assets. If ISIS could make the right connection to corrupt officials in Russia or Pakistan, </w:t>
      </w:r>
      <w:r w:rsidRPr="00167608">
        <w:rPr>
          <w:rStyle w:val="StyleUnderline"/>
          <w:rFonts w:asciiTheme="minorHAnsi" w:hAnsiTheme="minorHAnsi"/>
        </w:rPr>
        <w:t>the group might be able to buy enough highly enriched uranium (about 50 pounds) and the technical help to build a crude nuclear device.</w:t>
      </w:r>
      <w:r w:rsidRPr="00167608">
        <w:rPr>
          <w:rFonts w:asciiTheme="minorHAnsi" w:hAnsiTheme="minorHAnsi"/>
        </w:rPr>
        <w:t xml:space="preserve"> </w:t>
      </w:r>
      <w:r w:rsidRPr="00167608">
        <w:rPr>
          <w:rStyle w:val="StyleUnderline"/>
          <w:rFonts w:asciiTheme="minorHAnsi" w:hAnsiTheme="minorHAnsi"/>
        </w:rPr>
        <w:t>Militants recruited from Europe or America could help smuggle it into their home nations. Or ISIS could try to build a “dirty bomb,” conventional explosives like dynamite laced with highly radioactive materials. The blast would</w:t>
      </w:r>
      <w:r w:rsidRPr="00167608">
        <w:rPr>
          <w:rFonts w:asciiTheme="minorHAnsi" w:hAnsiTheme="minorHAnsi"/>
        </w:rPr>
        <w:t xml:space="preserve"> not kill many directly, but it would </w:t>
      </w:r>
      <w:r w:rsidRPr="00167608">
        <w:rPr>
          <w:rStyle w:val="StyleUnderline"/>
          <w:rFonts w:asciiTheme="minorHAnsi" w:hAnsiTheme="minorHAnsi"/>
        </w:rPr>
        <w:t xml:space="preserve">force the evacuation of tens of square blocks contaminated with radioactive particles. The terror and economic consequences of a bomb detonated </w:t>
      </w:r>
      <w:r w:rsidRPr="00167608">
        <w:rPr>
          <w:rFonts w:asciiTheme="minorHAnsi" w:hAnsiTheme="minorHAnsi"/>
        </w:rPr>
        <w:t xml:space="preserve">in the financial districts of London or New York </w:t>
      </w:r>
      <w:r w:rsidRPr="00167608">
        <w:rPr>
          <w:rStyle w:val="StyleUnderline"/>
          <w:rFonts w:asciiTheme="minorHAnsi" w:hAnsiTheme="minorHAnsi"/>
        </w:rPr>
        <w:t xml:space="preserve">would be enormous. ISIS could also try to get chemical weapons, such as deadly nerve gases or mustard gas. </w:t>
      </w:r>
      <w:r w:rsidRPr="00167608">
        <w:rPr>
          <w:rFonts w:asciiTheme="minorHAnsi" w:hAnsiTheme="minorHAnsi"/>
        </w:rPr>
        <w:t xml:space="preserve">Fortunately, the most likely source of these terror weapons was just eliminated. </w:t>
      </w:r>
    </w:p>
    <w:p w14:paraId="39E0A8CC" w14:textId="77777777" w:rsidR="008654D3" w:rsidRPr="00167608" w:rsidRDefault="008654D3" w:rsidP="008654D3">
      <w:pPr>
        <w:pStyle w:val="Heading4"/>
        <w:rPr>
          <w:rFonts w:asciiTheme="minorHAnsi" w:hAnsiTheme="minorHAnsi"/>
        </w:rPr>
      </w:pPr>
      <w:r w:rsidRPr="00167608">
        <w:rPr>
          <w:rFonts w:asciiTheme="minorHAnsi" w:hAnsiTheme="minorHAnsi"/>
        </w:rPr>
        <w:t>Terrorist organizations have nuclear capabilities—ISIS has access to nuclear materials and are planning an attack</w:t>
      </w:r>
    </w:p>
    <w:p w14:paraId="7AB87957" w14:textId="77777777" w:rsidR="008654D3" w:rsidRPr="00167608" w:rsidRDefault="008654D3" w:rsidP="008654D3">
      <w:pPr>
        <w:rPr>
          <w:rFonts w:asciiTheme="minorHAnsi" w:hAnsiTheme="minorHAnsi"/>
        </w:rPr>
      </w:pPr>
      <w:r w:rsidRPr="00167608">
        <w:rPr>
          <w:rFonts w:asciiTheme="minorHAnsi" w:hAnsiTheme="minorHAnsi"/>
        </w:rPr>
        <w:t xml:space="preserve">Lora </w:t>
      </w:r>
      <w:proofErr w:type="spellStart"/>
      <w:r w:rsidRPr="00167608">
        <w:rPr>
          <w:rStyle w:val="Style13ptBold"/>
          <w:rFonts w:asciiTheme="minorHAnsi" w:hAnsiTheme="minorHAnsi"/>
        </w:rPr>
        <w:t>Moftah</w:t>
      </w:r>
      <w:proofErr w:type="spellEnd"/>
      <w:r w:rsidRPr="00167608">
        <w:rPr>
          <w:rStyle w:val="Style13ptBold"/>
          <w:rFonts w:asciiTheme="minorHAnsi" w:hAnsiTheme="minorHAnsi"/>
        </w:rPr>
        <w:t>, 6-30-2014</w:t>
      </w:r>
      <w:r w:rsidRPr="00167608">
        <w:rPr>
          <w:rFonts w:asciiTheme="minorHAnsi" w:hAnsiTheme="minorHAnsi"/>
        </w:rPr>
        <w:t xml:space="preserve">, "Does ISIS Have A Nuclear Weapon? Islamic State Supporter Claims Militants Have Dirty Bomb," International Business Times, </w:t>
      </w:r>
      <w:hyperlink r:id="rId37" w:history="1">
        <w:r w:rsidRPr="00167608">
          <w:rPr>
            <w:rStyle w:val="Hyperlink"/>
            <w:rFonts w:asciiTheme="minorHAnsi" w:hAnsiTheme="minorHAnsi"/>
          </w:rPr>
          <w:t>http://www.ibtimes.com/does-isis-have-nuclear-weapon-islamic-state-supporter-claims-militants-have-dirty-1731890</w:t>
        </w:r>
      </w:hyperlink>
    </w:p>
    <w:p w14:paraId="1213F9A4" w14:textId="77777777" w:rsidR="008654D3" w:rsidRPr="00167608" w:rsidRDefault="008654D3" w:rsidP="008654D3">
      <w:pPr>
        <w:rPr>
          <w:rStyle w:val="StyleUnderline"/>
          <w:rFonts w:asciiTheme="minorHAnsi" w:hAnsiTheme="minorHAnsi"/>
        </w:rPr>
      </w:pPr>
      <w:r w:rsidRPr="00167608">
        <w:rPr>
          <w:rStyle w:val="StyleUnderline"/>
          <w:rFonts w:asciiTheme="minorHAnsi" w:hAnsiTheme="minorHAnsi"/>
        </w:rPr>
        <w:t>Islamic State</w:t>
      </w:r>
      <w:r w:rsidRPr="00167608">
        <w:rPr>
          <w:rFonts w:asciiTheme="minorHAnsi" w:hAnsiTheme="minorHAnsi"/>
        </w:rPr>
        <w:t xml:space="preserve"> group </w:t>
      </w:r>
      <w:r w:rsidRPr="00167608">
        <w:rPr>
          <w:rStyle w:val="StyleUnderline"/>
          <w:rFonts w:asciiTheme="minorHAnsi" w:hAnsiTheme="minorHAnsi"/>
        </w:rPr>
        <w:t xml:space="preserve">has </w:t>
      </w:r>
      <w:r w:rsidRPr="00167608">
        <w:rPr>
          <w:rFonts w:asciiTheme="minorHAnsi" w:hAnsiTheme="minorHAnsi"/>
        </w:rPr>
        <w:t xml:space="preserve">reportedly </w:t>
      </w:r>
      <w:r w:rsidRPr="00167608">
        <w:rPr>
          <w:rStyle w:val="StyleUnderline"/>
          <w:rFonts w:asciiTheme="minorHAnsi" w:hAnsiTheme="minorHAnsi"/>
        </w:rPr>
        <w:t xml:space="preserve">developed a nuclear weapon made from radioactive material stolen from an Iraqi university, according to a militant who claims insider knowledge. </w:t>
      </w:r>
      <w:proofErr w:type="spellStart"/>
      <w:r w:rsidRPr="00167608">
        <w:rPr>
          <w:rStyle w:val="StyleUnderline"/>
          <w:rFonts w:asciiTheme="minorHAnsi" w:hAnsiTheme="minorHAnsi"/>
        </w:rPr>
        <w:t>Hamayun</w:t>
      </w:r>
      <w:proofErr w:type="spellEnd"/>
      <w:r w:rsidRPr="00167608">
        <w:rPr>
          <w:rStyle w:val="StyleUnderline"/>
          <w:rFonts w:asciiTheme="minorHAnsi" w:hAnsiTheme="minorHAnsi"/>
        </w:rPr>
        <w:t xml:space="preserve"> Tariq, a British ISIS member now based in Syria, claimed on social media that the group obtained the uranium from Mosul University and now possesses a “dirty bomb” that it is now considering detonating in a public area.</w:t>
      </w:r>
      <w:r w:rsidRPr="00167608">
        <w:rPr>
          <w:rFonts w:asciiTheme="minorHAnsi" w:hAnsiTheme="minorHAnsi"/>
          <w:u w:val="single"/>
        </w:rPr>
        <w:t xml:space="preserve"> </w:t>
      </w:r>
      <w:r w:rsidRPr="00167608">
        <w:rPr>
          <w:rFonts w:asciiTheme="minorHAnsi" w:hAnsiTheme="minorHAnsi"/>
        </w:rPr>
        <w:t xml:space="preserve">If true, this would confirm fears voiced by Iraq’s United Nations ambassador back in July following the seizure of 40 kilograms of uranium compounds from Mosul University. In a letter to U.N. Secretary-General Ban Ki-moon dated July 8, </w:t>
      </w:r>
      <w:r w:rsidRPr="00167608">
        <w:rPr>
          <w:rStyle w:val="StyleUnderline"/>
          <w:rFonts w:asciiTheme="minorHAnsi" w:hAnsiTheme="minorHAnsi"/>
        </w:rPr>
        <w:t xml:space="preserve">ambassador Mohamed Ali </w:t>
      </w:r>
      <w:proofErr w:type="spellStart"/>
      <w:r w:rsidRPr="00167608">
        <w:rPr>
          <w:rStyle w:val="StyleUnderline"/>
          <w:rFonts w:asciiTheme="minorHAnsi" w:hAnsiTheme="minorHAnsi"/>
        </w:rPr>
        <w:t>Alhakim</w:t>
      </w:r>
      <w:proofErr w:type="spellEnd"/>
      <w:r w:rsidRPr="00167608">
        <w:rPr>
          <w:rStyle w:val="StyleUnderline"/>
          <w:rFonts w:asciiTheme="minorHAnsi" w:hAnsiTheme="minorHAnsi"/>
        </w:rPr>
        <w:t xml:space="preserve"> warned that these materials “can be used in manufacturing weapons of mass destruction</w:t>
      </w:r>
      <w:r w:rsidRPr="00167608">
        <w:rPr>
          <w:rFonts w:asciiTheme="minorHAnsi" w:hAnsiTheme="minorHAnsi"/>
        </w:rPr>
        <w:t>,” according to Reuters. "</w:t>
      </w:r>
      <w:r w:rsidRPr="00167608">
        <w:rPr>
          <w:rStyle w:val="StyleUnderline"/>
          <w:rFonts w:asciiTheme="minorHAnsi" w:hAnsiTheme="minorHAnsi"/>
        </w:rPr>
        <w:t>These nuclear materials, despite the limited amounts mentioned, can enable terrorist groups, with the availability of the required expertise, to use it separate or in combination with other materials in its terrorist acts</w:t>
      </w:r>
      <w:r w:rsidRPr="00167608">
        <w:rPr>
          <w:rFonts w:asciiTheme="minorHAnsi" w:hAnsiTheme="minorHAnsi"/>
        </w:rPr>
        <w:t xml:space="preserve">," said </w:t>
      </w:r>
      <w:proofErr w:type="spellStart"/>
      <w:r w:rsidRPr="00167608">
        <w:rPr>
          <w:rFonts w:asciiTheme="minorHAnsi" w:hAnsiTheme="minorHAnsi"/>
        </w:rPr>
        <w:t>Alhakim</w:t>
      </w:r>
      <w:proofErr w:type="spellEnd"/>
      <w:r w:rsidRPr="00167608">
        <w:rPr>
          <w:rFonts w:asciiTheme="minorHAnsi" w:hAnsiTheme="minorHAnsi"/>
        </w:rPr>
        <w:t>.</w:t>
      </w:r>
      <w:r w:rsidRPr="00167608">
        <w:rPr>
          <w:rStyle w:val="StyleUnderline"/>
          <w:rFonts w:asciiTheme="minorHAnsi" w:hAnsiTheme="minorHAnsi"/>
        </w:rPr>
        <w:t xml:space="preserve"> </w:t>
      </w:r>
    </w:p>
    <w:p w14:paraId="235CC5F2" w14:textId="77777777" w:rsidR="008654D3" w:rsidRPr="00167608" w:rsidRDefault="008654D3" w:rsidP="00B55AD5">
      <w:pPr>
        <w:rPr>
          <w:rFonts w:asciiTheme="minorHAnsi" w:hAnsiTheme="minorHAnsi"/>
        </w:rPr>
      </w:pPr>
    </w:p>
    <w:p w14:paraId="3922A5B0" w14:textId="77777777" w:rsidR="008654D3" w:rsidRPr="00167608" w:rsidRDefault="008B1916" w:rsidP="0066392B">
      <w:pPr>
        <w:pStyle w:val="Heading2"/>
        <w:rPr>
          <w:rFonts w:asciiTheme="minorHAnsi" w:hAnsiTheme="minorHAnsi"/>
        </w:rPr>
      </w:pPr>
      <w:r>
        <w:rPr>
          <w:rFonts w:asciiTheme="minorHAnsi" w:hAnsiTheme="minorHAnsi"/>
        </w:rPr>
        <w:t>Link</w:t>
      </w:r>
    </w:p>
    <w:p w14:paraId="013B2370" w14:textId="77777777" w:rsidR="0066392B" w:rsidRPr="00167608" w:rsidRDefault="0066392B" w:rsidP="0066392B">
      <w:pPr>
        <w:pStyle w:val="Heading3"/>
        <w:rPr>
          <w:rFonts w:asciiTheme="minorHAnsi" w:hAnsiTheme="minorHAnsi"/>
        </w:rPr>
      </w:pPr>
      <w:r w:rsidRPr="00167608">
        <w:rPr>
          <w:rFonts w:asciiTheme="minorHAnsi" w:hAnsiTheme="minorHAnsi"/>
        </w:rPr>
        <w:t>Seismic Tech Link</w:t>
      </w:r>
    </w:p>
    <w:p w14:paraId="54CB32A3" w14:textId="77777777" w:rsidR="008654D3" w:rsidRPr="00167608" w:rsidRDefault="001F2946" w:rsidP="001F2946">
      <w:pPr>
        <w:pStyle w:val="Heading4"/>
        <w:rPr>
          <w:rFonts w:asciiTheme="minorHAnsi" w:hAnsiTheme="minorHAnsi"/>
        </w:rPr>
      </w:pPr>
      <w:r w:rsidRPr="00167608">
        <w:rPr>
          <w:rFonts w:asciiTheme="minorHAnsi" w:hAnsiTheme="minorHAnsi"/>
        </w:rPr>
        <w:t xml:space="preserve">US seismic sensors are key to detecting nuclear weapons borders smuggling </w:t>
      </w:r>
    </w:p>
    <w:p w14:paraId="126284D7" w14:textId="77777777" w:rsidR="008654D3" w:rsidRPr="00167608" w:rsidRDefault="008654D3" w:rsidP="008654D3">
      <w:pPr>
        <w:rPr>
          <w:rFonts w:asciiTheme="minorHAnsi" w:hAnsiTheme="minorHAnsi"/>
        </w:rPr>
      </w:pPr>
      <w:r w:rsidRPr="00167608">
        <w:rPr>
          <w:rStyle w:val="Style13ptBold"/>
          <w:rFonts w:asciiTheme="minorHAnsi" w:hAnsiTheme="minorHAnsi"/>
        </w:rPr>
        <w:t>US Border Patrol No Date</w:t>
      </w:r>
      <w:r w:rsidRPr="00167608">
        <w:rPr>
          <w:rFonts w:asciiTheme="minorHAnsi" w:hAnsiTheme="minorHAnsi"/>
        </w:rPr>
        <w:t>, "Border Tunnels," http://www.usborderpatrol.com/Border_Patrol725.htm)//GV</w:t>
      </w:r>
    </w:p>
    <w:p w14:paraId="688EE114" w14:textId="77777777" w:rsidR="008654D3" w:rsidRPr="00167608" w:rsidRDefault="008654D3" w:rsidP="008654D3">
      <w:pPr>
        <w:rPr>
          <w:rStyle w:val="StyleUnderline"/>
          <w:rFonts w:asciiTheme="minorHAnsi" w:hAnsiTheme="minorHAnsi"/>
        </w:rPr>
      </w:pPr>
      <w:r w:rsidRPr="00167608">
        <w:rPr>
          <w:rFonts w:asciiTheme="minorHAnsi" w:hAnsiTheme="minorHAnsi"/>
          <w:sz w:val="14"/>
        </w:rPr>
        <w:t>Border Tunnels, Part 1</w:t>
      </w:r>
      <w:r w:rsidR="001F2946" w:rsidRPr="00167608">
        <w:rPr>
          <w:rFonts w:asciiTheme="minorHAnsi" w:hAnsiTheme="minorHAnsi"/>
          <w:sz w:val="14"/>
        </w:rPr>
        <w:t xml:space="preserve"> </w:t>
      </w:r>
      <w:r w:rsidRPr="00167608">
        <w:rPr>
          <w:rStyle w:val="StyleUnderline"/>
          <w:rFonts w:asciiTheme="minorHAnsi" w:hAnsiTheme="minorHAnsi"/>
        </w:rPr>
        <w:t>Border tunnels are of three general types: Large and Deep, Small and Shallow</w:t>
      </w:r>
      <w:r w:rsidRPr="00167608">
        <w:rPr>
          <w:rFonts w:asciiTheme="minorHAnsi" w:hAnsiTheme="minorHAnsi"/>
          <w:sz w:val="14"/>
        </w:rPr>
        <w:t xml:space="preserve">, </w:t>
      </w:r>
      <w:r w:rsidRPr="00167608">
        <w:rPr>
          <w:rStyle w:val="StyleUnderline"/>
          <w:rFonts w:asciiTheme="minorHAnsi" w:hAnsiTheme="minorHAnsi"/>
        </w:rPr>
        <w:t>and</w:t>
      </w:r>
      <w:r w:rsidRPr="00167608">
        <w:rPr>
          <w:rFonts w:asciiTheme="minorHAnsi" w:hAnsiTheme="minorHAnsi"/>
          <w:sz w:val="14"/>
        </w:rPr>
        <w:t xml:space="preserve"> lastly, </w:t>
      </w:r>
      <w:r w:rsidRPr="00167608">
        <w:rPr>
          <w:rStyle w:val="StyleUnderline"/>
          <w:rFonts w:asciiTheme="minorHAnsi" w:hAnsiTheme="minorHAnsi"/>
        </w:rPr>
        <w:t>those Connecting to Existing Infrastructure</w:t>
      </w:r>
      <w:r w:rsidRPr="00167608">
        <w:rPr>
          <w:rFonts w:asciiTheme="minorHAnsi" w:hAnsiTheme="minorHAnsi"/>
          <w:sz w:val="14"/>
        </w:rPr>
        <w:t>.</w:t>
      </w:r>
      <w:r w:rsidR="001F2946" w:rsidRPr="00167608">
        <w:rPr>
          <w:rFonts w:asciiTheme="minorHAnsi" w:hAnsiTheme="minorHAnsi"/>
          <w:sz w:val="14"/>
        </w:rPr>
        <w:t xml:space="preserve"> </w:t>
      </w:r>
      <w:r w:rsidRPr="00167608">
        <w:rPr>
          <w:rStyle w:val="StyleUnderline"/>
          <w:rFonts w:asciiTheme="minorHAnsi" w:hAnsiTheme="minorHAnsi"/>
        </w:rPr>
        <w:t xml:space="preserve">Border tunnels are constructed because it is often far more efficient </w:t>
      </w:r>
      <w:r w:rsidRPr="00167608">
        <w:rPr>
          <w:rFonts w:asciiTheme="minorHAnsi" w:hAnsiTheme="minorHAnsi"/>
          <w:sz w:val="14"/>
        </w:rPr>
        <w:t>to spend weeks or months building a tunnel to transport some amount of contraband</w:t>
      </w:r>
      <w:r w:rsidRPr="00167608">
        <w:rPr>
          <w:rStyle w:val="StyleUnderline"/>
          <w:rFonts w:asciiTheme="minorHAnsi" w:hAnsiTheme="minorHAnsi"/>
        </w:rPr>
        <w:t xml:space="preserve"> </w:t>
      </w:r>
      <w:r w:rsidRPr="00167608">
        <w:rPr>
          <w:rFonts w:asciiTheme="minorHAnsi" w:hAnsiTheme="minorHAnsi"/>
          <w:sz w:val="14"/>
        </w:rPr>
        <w:t>than to risk sending that same amount contraband on the surface where it might easily be detected.</w:t>
      </w:r>
      <w:r w:rsidR="001F2946" w:rsidRPr="00167608">
        <w:rPr>
          <w:rFonts w:asciiTheme="minorHAnsi" w:hAnsiTheme="minorHAnsi"/>
          <w:sz w:val="14"/>
        </w:rPr>
        <w:t xml:space="preserve"> </w:t>
      </w:r>
      <w:r w:rsidRPr="00167608">
        <w:rPr>
          <w:rFonts w:asciiTheme="minorHAnsi" w:hAnsiTheme="minorHAnsi"/>
          <w:sz w:val="14"/>
        </w:rPr>
        <w:t xml:space="preserve">It is often a simple price-performance tradeoff. If the smuggler has a million pounds of drugs to move </w:t>
      </w:r>
      <w:r w:rsidRPr="00167608">
        <w:rPr>
          <w:rStyle w:val="StyleUnderline"/>
          <w:rFonts w:asciiTheme="minorHAnsi" w:hAnsiTheme="minorHAnsi"/>
        </w:rPr>
        <w:t>-- or a million pounds of illegal aliens from Afghanistan -- then a tunnel can be a low cost solution.</w:t>
      </w:r>
      <w:r w:rsidRPr="00167608">
        <w:rPr>
          <w:rFonts w:asciiTheme="minorHAnsi" w:hAnsiTheme="minorHAnsi"/>
          <w:sz w:val="14"/>
        </w:rPr>
        <w:t xml:space="preserve"> </w:t>
      </w:r>
      <w:r w:rsidRPr="00167608">
        <w:rPr>
          <w:rStyle w:val="StyleUnderline"/>
          <w:rFonts w:asciiTheme="minorHAnsi" w:hAnsiTheme="minorHAnsi"/>
        </w:rPr>
        <w:t xml:space="preserve">If the contraband to be smuggled is </w:t>
      </w:r>
      <w:r w:rsidRPr="00167608">
        <w:rPr>
          <w:rFonts w:asciiTheme="minorHAnsi" w:hAnsiTheme="minorHAnsi"/>
          <w:sz w:val="14"/>
        </w:rPr>
        <w:t xml:space="preserve">of tremendous value -- for example </w:t>
      </w:r>
      <w:r w:rsidRPr="00167608">
        <w:rPr>
          <w:rStyle w:val="Emphasis"/>
          <w:rFonts w:asciiTheme="minorHAnsi" w:hAnsiTheme="minorHAnsi"/>
        </w:rPr>
        <w:t>a key terrorist or a nuclear weapon -- then a tunnel is probably the best choice.</w:t>
      </w:r>
      <w:r w:rsidR="001F2946" w:rsidRPr="00167608">
        <w:rPr>
          <w:rStyle w:val="Emphasis"/>
          <w:rFonts w:asciiTheme="minorHAnsi" w:hAnsiTheme="minorHAnsi"/>
        </w:rPr>
        <w:t xml:space="preserve"> </w:t>
      </w:r>
      <w:r w:rsidRPr="00167608">
        <w:rPr>
          <w:rStyle w:val="StyleUnderline"/>
          <w:rFonts w:asciiTheme="minorHAnsi" w:hAnsiTheme="minorHAnsi"/>
        </w:rPr>
        <w:t>There are all sorts of ways of finding tunnels</w:t>
      </w:r>
      <w:r w:rsidRPr="00167608">
        <w:rPr>
          <w:rFonts w:asciiTheme="minorHAnsi" w:hAnsiTheme="minorHAnsi"/>
          <w:sz w:val="14"/>
        </w:rPr>
        <w:t xml:space="preserve">. Some methods work and some do not. </w:t>
      </w:r>
      <w:r w:rsidRPr="00167608">
        <w:rPr>
          <w:rStyle w:val="StyleUnderline"/>
          <w:rFonts w:asciiTheme="minorHAnsi" w:hAnsiTheme="minorHAnsi"/>
        </w:rPr>
        <w:t xml:space="preserve">The methods of tunnel detection in use along the U.S. / Mexico border seem to come and go in </w:t>
      </w:r>
      <w:proofErr w:type="gramStart"/>
      <w:r w:rsidRPr="00167608">
        <w:rPr>
          <w:rStyle w:val="StyleUnderline"/>
          <w:rFonts w:asciiTheme="minorHAnsi" w:hAnsiTheme="minorHAnsi"/>
        </w:rPr>
        <w:t>waves</w:t>
      </w:r>
      <w:r w:rsidRPr="00167608">
        <w:rPr>
          <w:rFonts w:asciiTheme="minorHAnsi" w:hAnsiTheme="minorHAnsi"/>
          <w:sz w:val="14"/>
        </w:rPr>
        <w:t>,</w:t>
      </w:r>
      <w:proofErr w:type="gramEnd"/>
      <w:r w:rsidRPr="00167608">
        <w:rPr>
          <w:rFonts w:asciiTheme="minorHAnsi" w:hAnsiTheme="minorHAnsi"/>
          <w:sz w:val="14"/>
        </w:rPr>
        <w:t xml:space="preserve"> like fads or the lengths of miniskirts. A major problem for the United States Border Patrol is that effective tunnel detection methods are deemed too imprecise and expensive.</w:t>
      </w:r>
      <w:r w:rsidR="001F2946" w:rsidRPr="00167608">
        <w:rPr>
          <w:rFonts w:asciiTheme="minorHAnsi" w:hAnsiTheme="minorHAnsi"/>
          <w:sz w:val="14"/>
        </w:rPr>
        <w:t xml:space="preserve"> </w:t>
      </w:r>
      <w:r w:rsidRPr="00167608">
        <w:rPr>
          <w:rFonts w:asciiTheme="minorHAnsi" w:hAnsiTheme="minorHAnsi"/>
          <w:sz w:val="14"/>
        </w:rPr>
        <w:t xml:space="preserve">Before one decides to build a tunnel it is imperative that the threat of possible detection be evaluated. </w:t>
      </w:r>
      <w:r w:rsidRPr="00167608">
        <w:rPr>
          <w:rStyle w:val="StyleUnderline"/>
          <w:rFonts w:asciiTheme="minorHAnsi" w:hAnsiTheme="minorHAnsi"/>
        </w:rPr>
        <w:t>There are four general methods</w:t>
      </w:r>
      <w:r w:rsidRPr="00167608">
        <w:rPr>
          <w:rFonts w:asciiTheme="minorHAnsi" w:hAnsiTheme="minorHAnsi"/>
          <w:sz w:val="14"/>
        </w:rPr>
        <w:t xml:space="preserve"> </w:t>
      </w:r>
      <w:r w:rsidRPr="00167608">
        <w:rPr>
          <w:rStyle w:val="StyleUnderline"/>
          <w:rFonts w:asciiTheme="minorHAnsi" w:hAnsiTheme="minorHAnsi"/>
        </w:rPr>
        <w:t>of detecting tunnels</w:t>
      </w:r>
      <w:r w:rsidRPr="00167608">
        <w:rPr>
          <w:rFonts w:asciiTheme="minorHAnsi" w:hAnsiTheme="minorHAnsi"/>
          <w:sz w:val="14"/>
        </w:rPr>
        <w:t>:</w:t>
      </w:r>
      <w:r w:rsidR="001F2946" w:rsidRPr="00167608">
        <w:rPr>
          <w:rFonts w:asciiTheme="minorHAnsi" w:hAnsiTheme="minorHAnsi"/>
          <w:sz w:val="14"/>
        </w:rPr>
        <w:t xml:space="preserve"> </w:t>
      </w:r>
      <w:r w:rsidRPr="00167608">
        <w:rPr>
          <w:rStyle w:val="StyleUnderline"/>
          <w:rFonts w:asciiTheme="minorHAnsi" w:hAnsiTheme="minorHAnsi"/>
        </w:rPr>
        <w:t>Seismic activity</w:t>
      </w:r>
      <w:r w:rsidRPr="00167608">
        <w:rPr>
          <w:rFonts w:asciiTheme="minorHAnsi" w:hAnsiTheme="minorHAnsi"/>
          <w:sz w:val="14"/>
        </w:rPr>
        <w:t xml:space="preserve"> (low frequency digging noises and tunnel transit noises)</w:t>
      </w:r>
      <w:r w:rsidR="001F2946" w:rsidRPr="00167608">
        <w:rPr>
          <w:rFonts w:asciiTheme="minorHAnsi" w:hAnsiTheme="minorHAnsi"/>
          <w:sz w:val="14"/>
        </w:rPr>
        <w:t xml:space="preserve"> </w:t>
      </w:r>
      <w:r w:rsidRPr="00167608">
        <w:rPr>
          <w:rStyle w:val="StyleUnderline"/>
          <w:rFonts w:asciiTheme="minorHAnsi" w:hAnsiTheme="minorHAnsi"/>
        </w:rPr>
        <w:t>Magnetic Anomaly</w:t>
      </w:r>
      <w:r w:rsidRPr="00167608">
        <w:rPr>
          <w:rFonts w:asciiTheme="minorHAnsi" w:hAnsiTheme="minorHAnsi"/>
          <w:sz w:val="14"/>
        </w:rPr>
        <w:t xml:space="preserve"> (electrical power lines in the tunnel, metal digging tools or metal shoring)</w:t>
      </w:r>
      <w:r w:rsidR="001F2946" w:rsidRPr="00167608">
        <w:rPr>
          <w:rFonts w:asciiTheme="minorHAnsi" w:hAnsiTheme="minorHAnsi"/>
          <w:sz w:val="14"/>
        </w:rPr>
        <w:t xml:space="preserve"> </w:t>
      </w:r>
      <w:r w:rsidRPr="00167608">
        <w:rPr>
          <w:rStyle w:val="StyleUnderline"/>
          <w:rFonts w:asciiTheme="minorHAnsi" w:hAnsiTheme="minorHAnsi"/>
        </w:rPr>
        <w:t>Acoustic Activity</w:t>
      </w:r>
      <w:r w:rsidRPr="00167608">
        <w:rPr>
          <w:rFonts w:asciiTheme="minorHAnsi" w:hAnsiTheme="minorHAnsi"/>
          <w:sz w:val="14"/>
        </w:rPr>
        <w:t xml:space="preserve"> (higher frequency noises)</w:t>
      </w:r>
      <w:r w:rsidR="001F2946" w:rsidRPr="00167608">
        <w:rPr>
          <w:rFonts w:asciiTheme="minorHAnsi" w:hAnsiTheme="minorHAnsi"/>
          <w:sz w:val="14"/>
        </w:rPr>
        <w:t xml:space="preserve"> </w:t>
      </w:r>
      <w:r w:rsidRPr="00167608">
        <w:rPr>
          <w:rStyle w:val="StyleUnderline"/>
          <w:rFonts w:asciiTheme="minorHAnsi" w:hAnsiTheme="minorHAnsi"/>
        </w:rPr>
        <w:t>Density Anomalies</w:t>
      </w:r>
      <w:r w:rsidRPr="00167608">
        <w:rPr>
          <w:rFonts w:asciiTheme="minorHAnsi" w:hAnsiTheme="minorHAnsi"/>
          <w:sz w:val="14"/>
        </w:rPr>
        <w:t xml:space="preserve"> (the tunnel is a hole and so the amount of earth below the surface changes when you dig a tunnel)</w:t>
      </w:r>
      <w:r w:rsidR="001F2946" w:rsidRPr="00167608">
        <w:rPr>
          <w:rFonts w:asciiTheme="minorHAnsi" w:hAnsiTheme="minorHAnsi"/>
          <w:sz w:val="14"/>
        </w:rPr>
        <w:t xml:space="preserve"> </w:t>
      </w:r>
      <w:r w:rsidRPr="00167608">
        <w:rPr>
          <w:rFonts w:asciiTheme="minorHAnsi" w:hAnsiTheme="minorHAnsi"/>
          <w:sz w:val="14"/>
        </w:rPr>
        <w:t>Present urges within the Department of Homeland Security are for immediate gratification. They have this Giant Urge to just walk out along the border and -- while using some magical tool -- find a tunnel in ten minutes. This does not happen.</w:t>
      </w:r>
      <w:r w:rsidR="001F2946" w:rsidRPr="00167608">
        <w:rPr>
          <w:rFonts w:asciiTheme="minorHAnsi" w:hAnsiTheme="minorHAnsi"/>
          <w:sz w:val="14"/>
        </w:rPr>
        <w:t xml:space="preserve"> </w:t>
      </w:r>
      <w:r w:rsidRPr="00167608">
        <w:rPr>
          <w:rFonts w:asciiTheme="minorHAnsi" w:hAnsiTheme="minorHAnsi"/>
          <w:sz w:val="14"/>
        </w:rPr>
        <w:t xml:space="preserve">Although this does not happen, it is this thing that does not happen that DHS expects to happen and so </w:t>
      </w:r>
      <w:r w:rsidRPr="00167608">
        <w:rPr>
          <w:rStyle w:val="StyleUnderline"/>
          <w:rFonts w:asciiTheme="minorHAnsi" w:hAnsiTheme="minorHAnsi"/>
        </w:rPr>
        <w:t>they continue to use various sensor systems over and over again expecting a different result.</w:t>
      </w:r>
    </w:p>
    <w:p w14:paraId="4C5DA637" w14:textId="77777777" w:rsidR="0066392B" w:rsidRPr="00167608" w:rsidRDefault="0066392B" w:rsidP="008654D3">
      <w:pPr>
        <w:rPr>
          <w:rStyle w:val="StyleUnderline"/>
          <w:rFonts w:asciiTheme="minorHAnsi" w:hAnsiTheme="minorHAnsi"/>
        </w:rPr>
      </w:pPr>
    </w:p>
    <w:p w14:paraId="3FBE5FAD" w14:textId="77777777" w:rsidR="0066392B" w:rsidRPr="00167608" w:rsidRDefault="0066392B" w:rsidP="0066392B">
      <w:pPr>
        <w:pStyle w:val="Heading3"/>
        <w:rPr>
          <w:rFonts w:asciiTheme="minorHAnsi" w:hAnsiTheme="minorHAnsi"/>
        </w:rPr>
      </w:pPr>
      <w:r w:rsidRPr="00167608">
        <w:rPr>
          <w:rFonts w:asciiTheme="minorHAnsi" w:hAnsiTheme="minorHAnsi"/>
        </w:rPr>
        <w:t>Border Patrol Link</w:t>
      </w:r>
    </w:p>
    <w:p w14:paraId="05694592" w14:textId="77777777" w:rsidR="001F2946" w:rsidRPr="00167608" w:rsidRDefault="00973AA8" w:rsidP="00973AA8">
      <w:pPr>
        <w:pStyle w:val="Heading4"/>
        <w:rPr>
          <w:rFonts w:asciiTheme="minorHAnsi" w:hAnsiTheme="minorHAnsi"/>
        </w:rPr>
      </w:pPr>
      <w:r w:rsidRPr="00167608">
        <w:rPr>
          <w:rFonts w:asciiTheme="minorHAnsi" w:hAnsiTheme="minorHAnsi"/>
        </w:rPr>
        <w:t>Border patrol surveillance is key to ratting out underground tunnels</w:t>
      </w:r>
    </w:p>
    <w:p w14:paraId="329E9DB9" w14:textId="77777777" w:rsidR="00973AA8" w:rsidRPr="00167608" w:rsidRDefault="00973AA8" w:rsidP="00973AA8">
      <w:pPr>
        <w:rPr>
          <w:rFonts w:asciiTheme="minorHAnsi" w:hAnsiTheme="minorHAnsi"/>
        </w:rPr>
      </w:pPr>
      <w:r w:rsidRPr="00167608">
        <w:rPr>
          <w:rStyle w:val="Style13ptBold"/>
          <w:rFonts w:asciiTheme="minorHAnsi" w:hAnsiTheme="minorHAnsi"/>
        </w:rPr>
        <w:t>Catholic Online, 4-9</w:t>
      </w:r>
      <w:r w:rsidRPr="00167608">
        <w:rPr>
          <w:rFonts w:asciiTheme="minorHAnsi" w:hAnsiTheme="minorHAnsi"/>
        </w:rPr>
        <w:t>-2015, "Underground tunnel between U.S. and Mexico found hidden in wardrobe," http://www.catholic.org/news/international/americas/story.php</w:t>
      </w:r>
      <w:proofErr w:type="gramStart"/>
      <w:r w:rsidRPr="00167608">
        <w:rPr>
          <w:rFonts w:asciiTheme="minorHAnsi" w:hAnsiTheme="minorHAnsi"/>
        </w:rPr>
        <w:t>?id</w:t>
      </w:r>
      <w:proofErr w:type="gramEnd"/>
      <w:r w:rsidRPr="00167608">
        <w:rPr>
          <w:rFonts w:asciiTheme="minorHAnsi" w:hAnsiTheme="minorHAnsi"/>
        </w:rPr>
        <w:t>=59593)//GV</w:t>
      </w:r>
    </w:p>
    <w:p w14:paraId="0A159814" w14:textId="77777777" w:rsidR="00973AA8" w:rsidRPr="00167608" w:rsidRDefault="001F2946" w:rsidP="001F2946">
      <w:pPr>
        <w:rPr>
          <w:rStyle w:val="Emphasis"/>
          <w:rFonts w:asciiTheme="minorHAnsi" w:hAnsiTheme="minorHAnsi"/>
        </w:rPr>
      </w:pPr>
      <w:r w:rsidRPr="00167608">
        <w:rPr>
          <w:rFonts w:asciiTheme="minorHAnsi" w:hAnsiTheme="minorHAnsi"/>
          <w:sz w:val="14"/>
        </w:rPr>
        <w:t xml:space="preserve">An average wooden wardrobe near San Diego served a far more sinister purpose. </w:t>
      </w:r>
      <w:r w:rsidRPr="00167608">
        <w:rPr>
          <w:rStyle w:val="StyleUnderline"/>
          <w:rFonts w:asciiTheme="minorHAnsi" w:hAnsiTheme="minorHAnsi"/>
        </w:rPr>
        <w:t xml:space="preserve">Concealed within its doors was a small trapdoor that led to a secret underground passageway stretching some 500 feet towards the U.S. </w:t>
      </w:r>
      <w:proofErr w:type="gramStart"/>
      <w:r w:rsidRPr="00167608">
        <w:rPr>
          <w:rStyle w:val="StyleUnderline"/>
          <w:rFonts w:asciiTheme="minorHAnsi" w:hAnsiTheme="minorHAnsi"/>
        </w:rPr>
        <w:t>border</w:t>
      </w:r>
      <w:r w:rsidRPr="00167608">
        <w:rPr>
          <w:rFonts w:asciiTheme="minorHAnsi" w:hAnsiTheme="minorHAnsi"/>
          <w:sz w:val="14"/>
        </w:rPr>
        <w:t>.</w:t>
      </w:r>
      <w:proofErr w:type="gramEnd"/>
      <w:r w:rsidRPr="00167608">
        <w:rPr>
          <w:rFonts w:asciiTheme="minorHAnsi" w:hAnsiTheme="minorHAnsi"/>
          <w:sz w:val="14"/>
        </w:rPr>
        <w:t xml:space="preserve"> The Mexican military uncovered the suspected drugs tunnel and arrested nine people before they were able to flee into the U.S. When </w:t>
      </w:r>
      <w:r w:rsidRPr="00167608">
        <w:rPr>
          <w:rStyle w:val="StyleUnderline"/>
          <w:rFonts w:asciiTheme="minorHAnsi" w:hAnsiTheme="minorHAnsi"/>
        </w:rPr>
        <w:t>soldiers raided the property, they also reportedly seized 44 pounds of marijuana and a truck being used by the racket to move the excavated earth.</w:t>
      </w:r>
      <w:r w:rsidRPr="00167608">
        <w:rPr>
          <w:rFonts w:asciiTheme="minorHAnsi" w:hAnsiTheme="minorHAnsi"/>
          <w:sz w:val="14"/>
        </w:rPr>
        <w:t xml:space="preserve"> When soldiers raided the property, they also reportedly seized 44 pounds of marijuana and a truck being used by the racket to move the excavated earth. LOS ANGELES, CA (Catholic Online) - Wired with lights and ventilation, the sophisticated passageway appears to have been </w:t>
      </w:r>
      <w:proofErr w:type="gramStart"/>
      <w:r w:rsidRPr="00167608">
        <w:rPr>
          <w:rFonts w:asciiTheme="minorHAnsi" w:hAnsiTheme="minorHAnsi"/>
          <w:sz w:val="14"/>
        </w:rPr>
        <w:t>a cart system drug runners</w:t>
      </w:r>
      <w:proofErr w:type="gramEnd"/>
      <w:r w:rsidRPr="00167608">
        <w:rPr>
          <w:rFonts w:asciiTheme="minorHAnsi" w:hAnsiTheme="minorHAnsi"/>
          <w:sz w:val="14"/>
        </w:rPr>
        <w:t xml:space="preserve">. The 66-foot deep route, still under construction upon discovery was next to the Tijuana checkpoint. Soldiers who entered the passageway, just west of A.L. Rodriguez International Airport, had to descend a 10-foot ladder to access the muddy path. Officials said the route had not yet crossed the border, stretching only some 500 feet. Keep these beautiful rosaries nearby -- Officials think the tunnel would have surfaced somewhere inside U.S. territory if left undetected. Estimated seven miles by car from the official border crossing at San </w:t>
      </w:r>
      <w:proofErr w:type="spellStart"/>
      <w:r w:rsidRPr="00167608">
        <w:rPr>
          <w:rFonts w:asciiTheme="minorHAnsi" w:hAnsiTheme="minorHAnsi"/>
          <w:sz w:val="14"/>
        </w:rPr>
        <w:t>Ysidro</w:t>
      </w:r>
      <w:proofErr w:type="spellEnd"/>
      <w:r w:rsidRPr="00167608">
        <w:rPr>
          <w:rFonts w:asciiTheme="minorHAnsi" w:hAnsiTheme="minorHAnsi"/>
          <w:sz w:val="14"/>
        </w:rPr>
        <w:t xml:space="preserve">, the tunnel was less than a mile as the crow flies from the actual border. The border is just over 22 miles from the city of San Diego, California. When soldiers raided the property, they also reportedly seized 44 pounds of marijuana and a truck being used by the racket to move the excavated earth. </w:t>
      </w:r>
      <w:r w:rsidRPr="00167608">
        <w:rPr>
          <w:rStyle w:val="StyleUnderline"/>
          <w:rFonts w:asciiTheme="minorHAnsi" w:hAnsiTheme="minorHAnsi"/>
        </w:rPr>
        <w:t xml:space="preserve">Government officials have said that similar tunnels have also been used to smuggle migrants into the United States. Over the past decade, </w:t>
      </w:r>
      <w:r w:rsidRPr="00167608">
        <w:rPr>
          <w:rStyle w:val="Emphasis"/>
          <w:rFonts w:asciiTheme="minorHAnsi" w:hAnsiTheme="minorHAnsi"/>
        </w:rPr>
        <w:t>dozens of illegal tunnels have been found across the roughly 2,000-mile U.S.-Mexico border.</w:t>
      </w:r>
    </w:p>
    <w:p w14:paraId="7977F0E2" w14:textId="77777777" w:rsidR="0066392B" w:rsidRPr="00167608" w:rsidRDefault="0066392B" w:rsidP="001F2946">
      <w:pPr>
        <w:rPr>
          <w:rStyle w:val="Emphasis"/>
          <w:rFonts w:asciiTheme="minorHAnsi" w:hAnsiTheme="minorHAnsi"/>
        </w:rPr>
      </w:pPr>
    </w:p>
    <w:p w14:paraId="09610218" w14:textId="77777777" w:rsidR="0066392B" w:rsidRPr="00167608" w:rsidRDefault="008B1916" w:rsidP="0066392B">
      <w:pPr>
        <w:pStyle w:val="Heading2"/>
        <w:rPr>
          <w:rFonts w:asciiTheme="minorHAnsi" w:hAnsiTheme="minorHAnsi"/>
        </w:rPr>
      </w:pPr>
      <w:r>
        <w:rPr>
          <w:rFonts w:asciiTheme="minorHAnsi" w:hAnsiTheme="minorHAnsi"/>
        </w:rPr>
        <w:t>Impact</w:t>
      </w:r>
    </w:p>
    <w:p w14:paraId="699A0D16" w14:textId="77777777" w:rsidR="00CE3E78" w:rsidRPr="00167608" w:rsidRDefault="00CE3E78" w:rsidP="00CE3E78">
      <w:pPr>
        <w:pStyle w:val="Heading3"/>
        <w:rPr>
          <w:rFonts w:asciiTheme="minorHAnsi" w:hAnsiTheme="minorHAnsi"/>
        </w:rPr>
      </w:pPr>
      <w:r w:rsidRPr="00167608">
        <w:rPr>
          <w:rFonts w:asciiTheme="minorHAnsi" w:hAnsiTheme="minorHAnsi"/>
        </w:rPr>
        <w:t>Terrorism Turns Case</w:t>
      </w:r>
    </w:p>
    <w:p w14:paraId="55F4F1F0" w14:textId="77777777" w:rsidR="00CE3E78" w:rsidRPr="008B1916" w:rsidRDefault="00CE3E78" w:rsidP="008B1916">
      <w:pPr>
        <w:pStyle w:val="Heading4"/>
      </w:pPr>
      <w:r w:rsidRPr="008B1916">
        <w:t>Terrorism is used as a justification for increased surveillance – empirics prove and turns case</w:t>
      </w:r>
    </w:p>
    <w:p w14:paraId="30F26213" w14:textId="77777777" w:rsidR="00CE3E78" w:rsidRPr="00167608" w:rsidRDefault="00CE3E78" w:rsidP="00CE3E78">
      <w:pPr>
        <w:rPr>
          <w:rFonts w:asciiTheme="minorHAnsi" w:hAnsiTheme="minorHAnsi"/>
        </w:rPr>
      </w:pPr>
      <w:r w:rsidRPr="00167608">
        <w:rPr>
          <w:rFonts w:asciiTheme="minorHAnsi" w:hAnsiTheme="minorHAnsi"/>
          <w:b/>
          <w:sz w:val="26"/>
        </w:rPr>
        <w:t xml:space="preserve">Haggerty and </w:t>
      </w:r>
      <w:proofErr w:type="spellStart"/>
      <w:r w:rsidRPr="00167608">
        <w:rPr>
          <w:rFonts w:asciiTheme="minorHAnsi" w:hAnsiTheme="minorHAnsi"/>
          <w:b/>
          <w:sz w:val="26"/>
        </w:rPr>
        <w:t>Gazso</w:t>
      </w:r>
      <w:proofErr w:type="spellEnd"/>
      <w:r w:rsidRPr="00167608">
        <w:rPr>
          <w:rFonts w:asciiTheme="minorHAnsi" w:hAnsiTheme="minorHAnsi"/>
        </w:rPr>
        <w:t xml:space="preserve"> 20</w:t>
      </w:r>
      <w:r w:rsidRPr="00167608">
        <w:rPr>
          <w:rFonts w:asciiTheme="minorHAnsi" w:hAnsiTheme="minorHAnsi"/>
          <w:b/>
          <w:sz w:val="26"/>
        </w:rPr>
        <w:t xml:space="preserve">05 </w:t>
      </w:r>
      <w:r w:rsidRPr="00167608">
        <w:rPr>
          <w:rFonts w:asciiTheme="minorHAnsi" w:hAnsiTheme="minorHAnsi"/>
        </w:rPr>
        <w:t xml:space="preserve">(Kevin, Professor of Criminology and Sociology at the University of Alberta; Amber, Associate Professor in the Department of Sociology at York University, The Canadian Journal of Sociology / Cahiers </w:t>
      </w:r>
      <w:proofErr w:type="spellStart"/>
      <w:r w:rsidRPr="00167608">
        <w:rPr>
          <w:rFonts w:asciiTheme="minorHAnsi" w:hAnsiTheme="minorHAnsi"/>
        </w:rPr>
        <w:t>canadiens</w:t>
      </w:r>
      <w:proofErr w:type="spellEnd"/>
      <w:r w:rsidRPr="00167608">
        <w:rPr>
          <w:rFonts w:asciiTheme="minorHAnsi" w:hAnsiTheme="minorHAnsi"/>
        </w:rPr>
        <w:t xml:space="preserve"> de </w:t>
      </w:r>
      <w:proofErr w:type="spellStart"/>
      <w:r w:rsidRPr="00167608">
        <w:rPr>
          <w:rFonts w:asciiTheme="minorHAnsi" w:hAnsiTheme="minorHAnsi"/>
        </w:rPr>
        <w:t>sociologie</w:t>
      </w:r>
      <w:proofErr w:type="spellEnd"/>
      <w:r w:rsidRPr="00167608">
        <w:rPr>
          <w:rFonts w:asciiTheme="minorHAnsi" w:hAnsiTheme="minorHAnsi"/>
        </w:rPr>
        <w:t xml:space="preserve">, Vol. 30, No. 2 </w:t>
      </w:r>
      <w:proofErr w:type="gramStart"/>
      <w:r w:rsidRPr="00167608">
        <w:rPr>
          <w:rFonts w:asciiTheme="minorHAnsi" w:hAnsiTheme="minorHAnsi"/>
        </w:rPr>
        <w:t>( Spring</w:t>
      </w:r>
      <w:proofErr w:type="gramEnd"/>
      <w:r w:rsidRPr="00167608">
        <w:rPr>
          <w:rFonts w:asciiTheme="minorHAnsi" w:hAnsiTheme="minorHAnsi"/>
        </w:rPr>
        <w:t>, 2005), pp. 169-187 “Seeing beyond the Ruins: Surveillance as a Response to Terrorist Threats” JSTOR; accessed 7/17/15 JH @ DDI)</w:t>
      </w:r>
    </w:p>
    <w:p w14:paraId="5DA93D3B" w14:textId="77777777" w:rsidR="00CE3E78" w:rsidRPr="00167608" w:rsidRDefault="00CE3E78" w:rsidP="00CE3E78">
      <w:pPr>
        <w:rPr>
          <w:rFonts w:asciiTheme="minorHAnsi" w:hAnsiTheme="minorHAnsi"/>
          <w:u w:val="single"/>
        </w:rPr>
      </w:pPr>
      <w:r w:rsidRPr="00167608">
        <w:rPr>
          <w:rFonts w:asciiTheme="minorHAnsi" w:hAnsiTheme="minorHAnsi"/>
          <w:u w:val="single"/>
        </w:rPr>
        <w:t xml:space="preserve">A climate of fear and anxiety helped ease the passage of </w:t>
      </w:r>
      <w:r w:rsidRPr="00167608">
        <w:rPr>
          <w:rFonts w:asciiTheme="minorHAnsi" w:hAnsiTheme="minorHAnsi"/>
          <w:sz w:val="16"/>
        </w:rPr>
        <w:t>such</w:t>
      </w:r>
      <w:r w:rsidRPr="00167608">
        <w:rPr>
          <w:rFonts w:asciiTheme="minorHAnsi" w:hAnsiTheme="minorHAnsi"/>
          <w:u w:val="single"/>
        </w:rPr>
        <w:t xml:space="preserve"> laws </w:t>
      </w:r>
      <w:r w:rsidRPr="00167608">
        <w:rPr>
          <w:rFonts w:asciiTheme="minorHAnsi" w:hAnsiTheme="minorHAnsi"/>
          <w:sz w:val="16"/>
        </w:rPr>
        <w:t xml:space="preserve">(Davis, 2001). However, a great deal of organizational opportunism was also at work. </w:t>
      </w:r>
      <w:r w:rsidRPr="00167608">
        <w:rPr>
          <w:rFonts w:asciiTheme="minorHAnsi" w:hAnsiTheme="minorHAnsi"/>
          <w:u w:val="single"/>
        </w:rPr>
        <w:t>Many of the surveillance proposals adopted in the days after the attack were recycled from earlier legislative efforts</w:t>
      </w:r>
      <w:r w:rsidRPr="00167608">
        <w:rPr>
          <w:rFonts w:asciiTheme="minorHAnsi" w:hAnsiTheme="minorHAnsi"/>
          <w:sz w:val="16"/>
        </w:rPr>
        <w:t xml:space="preserve">. In previous incarnations these proposals had often been legitimated as essential for the international "war on drugs" or to address other crimes, such as money laundering. </w:t>
      </w:r>
      <w:r w:rsidRPr="00167608">
        <w:rPr>
          <w:rFonts w:asciiTheme="minorHAnsi" w:hAnsiTheme="minorHAnsi"/>
          <w:u w:val="single"/>
        </w:rPr>
        <w:t xml:space="preserve">The September 11 </w:t>
      </w:r>
      <w:proofErr w:type="spellStart"/>
      <w:proofErr w:type="gramStart"/>
      <w:r w:rsidRPr="00167608">
        <w:rPr>
          <w:rFonts w:asciiTheme="minorHAnsi" w:hAnsiTheme="minorHAnsi"/>
          <w:u w:val="single"/>
        </w:rPr>
        <w:t>th</w:t>
      </w:r>
      <w:proofErr w:type="spellEnd"/>
      <w:proofErr w:type="gramEnd"/>
      <w:r w:rsidRPr="00167608">
        <w:rPr>
          <w:rFonts w:asciiTheme="minorHAnsi" w:hAnsiTheme="minorHAnsi"/>
          <w:u w:val="single"/>
        </w:rPr>
        <w:t xml:space="preserve">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167608">
        <w:rPr>
          <w:rFonts w:asciiTheme="minorHAnsi" w:hAnsiTheme="minorHAnsi"/>
          <w:sz w:val="16"/>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167608">
        <w:rPr>
          <w:rFonts w:asciiTheme="minorHAnsi" w:hAnsiTheme="minorHAnsi"/>
          <w:u w:val="single"/>
        </w:rPr>
        <w:t>All of these proposals were recycled and implemented after the September 11th attacks now justified as integral tools in the "war on terrorism."</w:t>
      </w:r>
      <w:r w:rsidRPr="00167608">
        <w:rPr>
          <w:rFonts w:asciiTheme="minorHAnsi" w:hAnsiTheme="minorHAnsi"/>
          <w:sz w:val="16"/>
        </w:rPr>
        <w:t xml:space="preserve"> New provisions requiring banks to exercise "due diligence" in relation to their large depositors were originally justified by the authorities as a means to counter the "war on drugs." </w:t>
      </w:r>
      <w:proofErr w:type="gramStart"/>
      <w:r w:rsidRPr="00167608">
        <w:rPr>
          <w:rFonts w:asciiTheme="minorHAnsi" w:hAnsiTheme="minorHAnsi"/>
          <w:sz w:val="16"/>
        </w:rPr>
        <w:t>The opportunism of many of these efforts was inadvertently revealed by an RCMP Sergeant</w:t>
      </w:r>
      <w:proofErr w:type="gramEnd"/>
      <w:r w:rsidRPr="00167608">
        <w:rPr>
          <w:rFonts w:asciiTheme="minorHAnsi" w:hAnsiTheme="minorHAnsi"/>
          <w:sz w:val="16"/>
        </w:rPr>
        <w:t xml:space="preserve"> when, during a discussion about new official antiterrorism powers to monitor financial transactions, he noted that: "We've been asking for something like this for four years. It's really our best weapon against biker gangs" [emphasis added] (</w:t>
      </w:r>
      <w:proofErr w:type="spellStart"/>
      <w:r w:rsidRPr="00167608">
        <w:rPr>
          <w:rFonts w:asciiTheme="minorHAnsi" w:hAnsiTheme="minorHAnsi"/>
          <w:sz w:val="16"/>
        </w:rPr>
        <w:t>Corcan</w:t>
      </w:r>
      <w:proofErr w:type="spellEnd"/>
      <w:r w:rsidRPr="00167608">
        <w:rPr>
          <w:rFonts w:asciiTheme="minorHAnsi" w:hAnsiTheme="minorHAnsi"/>
          <w:sz w:val="16"/>
        </w:rPr>
        <w:t xml:space="preserve">,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167608">
        <w:rPr>
          <w:rFonts w:asciiTheme="minorHAnsi" w:hAnsiTheme="minorHAnsi"/>
          <w:u w:val="single"/>
        </w:rPr>
        <w:t>Such provisions raise the specter of informational "fishing expeditions."</w:t>
      </w:r>
      <w:r w:rsidRPr="00167608">
        <w:rPr>
          <w:rFonts w:asciiTheme="minorHAnsi" w:hAnsiTheme="minorHAnsi"/>
          <w:sz w:val="16"/>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w:t>
      </w:r>
      <w:proofErr w:type="gramStart"/>
      <w:r w:rsidRPr="00167608">
        <w:rPr>
          <w:rFonts w:asciiTheme="minorHAnsi" w:hAnsiTheme="minorHAnsi"/>
          <w:sz w:val="16"/>
        </w:rPr>
        <w:t>they</w:t>
      </w:r>
      <w:proofErr w:type="gramEnd"/>
      <w:r w:rsidRPr="00167608">
        <w:rPr>
          <w:rFonts w:asciiTheme="minorHAnsi" w:hAnsiTheme="minorHAnsi"/>
          <w:sz w:val="16"/>
        </w:rPr>
        <w:t xml:space="preserve"> might be </w:t>
      </w:r>
      <w:proofErr w:type="gramStart"/>
      <w:r w:rsidRPr="00167608">
        <w:rPr>
          <w:rFonts w:asciiTheme="minorHAnsi" w:hAnsiTheme="minorHAnsi"/>
          <w:sz w:val="16"/>
        </w:rPr>
        <w:t>a pedophile or money launderer</w:t>
      </w:r>
      <w:proofErr w:type="gramEnd"/>
      <w:r w:rsidRPr="00167608">
        <w:rPr>
          <w:rFonts w:asciiTheme="minorHAnsi" w:hAnsiTheme="minorHAnsi"/>
          <w:sz w:val="16"/>
        </w:rPr>
        <w:t xml:space="preserve"> (</w:t>
      </w:r>
      <w:proofErr w:type="spellStart"/>
      <w:r w:rsidRPr="00167608">
        <w:rPr>
          <w:rFonts w:asciiTheme="minorHAnsi" w:hAnsiTheme="minorHAnsi"/>
          <w:sz w:val="16"/>
        </w:rPr>
        <w:t>Radwanski</w:t>
      </w:r>
      <w:proofErr w:type="spellEnd"/>
      <w:r w:rsidRPr="00167608">
        <w:rPr>
          <w:rFonts w:asciiTheme="minorHAnsi" w:hAnsiTheme="minorHAnsi"/>
          <w:sz w:val="16"/>
        </w:rPr>
        <w:t xml:space="preserve">, 2002). While these are laudable goals, they also reveal how </w:t>
      </w:r>
      <w:proofErr w:type="gramStart"/>
      <w:r w:rsidRPr="00167608">
        <w:rPr>
          <w:rFonts w:asciiTheme="minorHAnsi" w:hAnsiTheme="minorHAnsi"/>
          <w:u w:val="single"/>
        </w:rPr>
        <w:t>a host of other surveillance agendas have been furthered by capitalizing on the new anti-terrorism discourse</w:t>
      </w:r>
      <w:proofErr w:type="gramEnd"/>
      <w:r w:rsidRPr="00167608">
        <w:rPr>
          <w:rFonts w:asciiTheme="minorHAnsi" w:hAnsiTheme="minorHAnsi"/>
          <w:u w:val="single"/>
        </w:rPr>
        <w:t>.</w:t>
      </w:r>
    </w:p>
    <w:p w14:paraId="409EE177" w14:textId="77777777" w:rsidR="00CE3E78" w:rsidRPr="00167608" w:rsidRDefault="00CE3E78" w:rsidP="00CE3E78">
      <w:pPr>
        <w:rPr>
          <w:rFonts w:asciiTheme="minorHAnsi" w:hAnsiTheme="minorHAnsi"/>
        </w:rPr>
      </w:pPr>
    </w:p>
    <w:p w14:paraId="2A3C74B0" w14:textId="77777777" w:rsidR="00CE3E78" w:rsidRPr="00167608" w:rsidRDefault="00CE3E78" w:rsidP="00CE3E78">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Lone wolf terror attacks are used to justify disproportionate increases in surveillance and military operations abroad</w:t>
      </w:r>
    </w:p>
    <w:p w14:paraId="6C555156" w14:textId="77777777" w:rsidR="00CE3E78" w:rsidRPr="00167608" w:rsidRDefault="00CE3E78" w:rsidP="00CE3E78">
      <w:pPr>
        <w:rPr>
          <w:rFonts w:asciiTheme="minorHAnsi" w:hAnsiTheme="minorHAnsi"/>
        </w:rPr>
      </w:pPr>
      <w:proofErr w:type="spellStart"/>
      <w:r w:rsidRPr="00167608">
        <w:rPr>
          <w:rFonts w:asciiTheme="minorHAnsi" w:hAnsiTheme="minorHAnsi"/>
          <w:b/>
          <w:sz w:val="26"/>
        </w:rPr>
        <w:t>Lennard</w:t>
      </w:r>
      <w:proofErr w:type="spellEnd"/>
      <w:r w:rsidRPr="00167608">
        <w:rPr>
          <w:rFonts w:asciiTheme="minorHAnsi" w:hAnsiTheme="minorHAnsi"/>
        </w:rPr>
        <w:t>, Senior News Analyst for Vice News, 10/27/</w:t>
      </w:r>
      <w:r w:rsidRPr="00167608">
        <w:rPr>
          <w:rFonts w:asciiTheme="minorHAnsi" w:hAnsiTheme="minorHAnsi"/>
          <w:b/>
          <w:sz w:val="26"/>
        </w:rPr>
        <w:t xml:space="preserve">14 </w:t>
      </w:r>
      <w:r w:rsidRPr="00167608">
        <w:rPr>
          <w:rFonts w:asciiTheme="minorHAnsi" w:hAnsiTheme="minorHAnsi"/>
        </w:rPr>
        <w:t xml:space="preserve">(Natasha </w:t>
      </w:r>
      <w:proofErr w:type="spellStart"/>
      <w:r w:rsidRPr="00167608">
        <w:rPr>
          <w:rFonts w:asciiTheme="minorHAnsi" w:hAnsiTheme="minorHAnsi"/>
        </w:rPr>
        <w:t>Lennard</w:t>
      </w:r>
      <w:proofErr w:type="spellEnd"/>
      <w:r w:rsidRPr="00167608">
        <w:rPr>
          <w:rFonts w:asciiTheme="minorHAnsi" w:hAnsiTheme="minorHAnsi"/>
        </w:rPr>
        <w:t xml:space="preserve">, Brooklyn-based Senior News Analyst for Vice News, VICE News, October 27, 2014, “'Lone Wolf' Terrorist Acts Will Be Used to Justify the Surveillance State” </w:t>
      </w:r>
      <w:hyperlink r:id="rId38" w:history="1">
        <w:r w:rsidRPr="00167608">
          <w:rPr>
            <w:rFonts w:asciiTheme="minorHAnsi" w:hAnsiTheme="minorHAnsi"/>
          </w:rPr>
          <w:t>https://news.vice.com/article/lone-wolf-terrorist-acts-will-be-used-to-justify-the-surveillance-state</w:t>
        </w:r>
      </w:hyperlink>
      <w:r w:rsidRPr="00167608">
        <w:rPr>
          <w:rFonts w:asciiTheme="minorHAnsi" w:hAnsiTheme="minorHAnsi"/>
        </w:rPr>
        <w:t xml:space="preserve">, accessed 7/17/15 JH @ DDI) </w:t>
      </w:r>
    </w:p>
    <w:p w14:paraId="201E426F" w14:textId="77777777" w:rsidR="00CE3E78" w:rsidRPr="00167608" w:rsidRDefault="00CE3E78" w:rsidP="00CE3E78">
      <w:pPr>
        <w:rPr>
          <w:rFonts w:asciiTheme="minorHAnsi" w:hAnsiTheme="minorHAnsi"/>
          <w:u w:val="single"/>
        </w:rPr>
      </w:pPr>
      <w:r w:rsidRPr="00167608">
        <w:rPr>
          <w:rFonts w:asciiTheme="minorHAnsi" w:hAnsiTheme="minorHAnsi"/>
          <w:u w:val="single"/>
        </w:rPr>
        <w:t>The phenomenon of individuals committing violent and murderous acts in the name of an ideology is nothing new</w:t>
      </w:r>
      <w:r w:rsidRPr="00167608">
        <w:rPr>
          <w:rFonts w:asciiTheme="minorHAnsi" w:hAnsiTheme="minorHAnsi"/>
          <w:sz w:val="16"/>
        </w:rPr>
        <w:t xml:space="preserve"> in the US. The FBI's Operation Lone Wolf investigated white supremacists encouraging autonomous violent acts in the 1990s. Why, then, are we seeing pundits and politicians newly focus on the "lone wolf" category? There's no simple answer, but we can at the very least see that the old binary, distinguishing terror as the act of networked groups versus lone madman mass killings — a distinction that has tacitly undergirded post-9/11 conceptions of terrorism — doesn't serve the latest iteration of the war on terror. California Senator Dianne Feinstein, speaking on CNN's State of the Union on Sunday, </w:t>
      </w:r>
      <w:proofErr w:type="gramStart"/>
      <w:r w:rsidRPr="00167608">
        <w:rPr>
          <w:rFonts w:asciiTheme="minorHAnsi" w:hAnsiTheme="minorHAnsi"/>
          <w:sz w:val="16"/>
        </w:rPr>
        <w:t>suggested that</w:t>
      </w:r>
      <w:proofErr w:type="gramEnd"/>
      <w:r w:rsidRPr="00167608">
        <w:rPr>
          <w:rFonts w:asciiTheme="minorHAnsi" w:hAnsiTheme="minorHAnsi"/>
          <w:sz w:val="16"/>
        </w:rPr>
        <w:t xml:space="preserve"> "</w:t>
      </w:r>
      <w:r w:rsidRPr="00167608">
        <w:rPr>
          <w:rFonts w:asciiTheme="minorHAnsi" w:hAnsiTheme="minorHAnsi"/>
          <w:u w:val="single"/>
        </w:rPr>
        <w:t>the Internet, as well as certain specific Muslim extremists, are really firing up this lone-wolf phenomenon." Whether intentionally or not, the Senate Intelligence Committee chair performed a lot of political work with that one comment. Crystallizing "lone wolves" as a key threat domestically helps legitimize the US's current military operation against the Islamic State in Iraq and Syria</w:t>
      </w:r>
      <w:r w:rsidRPr="00167608">
        <w:rPr>
          <w:rFonts w:asciiTheme="minorHAnsi" w:hAnsiTheme="minorHAnsi"/>
          <w:sz w:val="16"/>
        </w:rPr>
        <w:t xml:space="preserve">. With or without established connections, the Islamic State's far-reaching tentacles of online influence encouraging </w:t>
      </w:r>
      <w:proofErr w:type="gramStart"/>
      <w:r w:rsidRPr="00167608">
        <w:rPr>
          <w:rFonts w:asciiTheme="minorHAnsi" w:hAnsiTheme="minorHAnsi"/>
          <w:sz w:val="16"/>
        </w:rPr>
        <w:t>individuals</w:t>
      </w:r>
      <w:proofErr w:type="gramEnd"/>
      <w:r w:rsidRPr="00167608">
        <w:rPr>
          <w:rFonts w:asciiTheme="minorHAnsi" w:hAnsiTheme="minorHAnsi"/>
          <w:sz w:val="16"/>
        </w:rPr>
        <w:t xml:space="preserve"> worldwide cement the group as a threat to the homeland — which is always useful for politicians struggling to legally justify another protracted war. In this way, attributing attacks to homegrown "lone wolves" is more useful for current US political interests than attributing them to madness alone. </w:t>
      </w:r>
      <w:r w:rsidRPr="00167608">
        <w:rPr>
          <w:rFonts w:asciiTheme="minorHAnsi" w:hAnsiTheme="minorHAnsi"/>
          <w:u w:val="single"/>
        </w:rPr>
        <w:t>The assumption that terror acts were always borne of connected networks problematically buoyed domestic counter-terror efforts that saw entire communities profiled as potential threats</w:t>
      </w:r>
      <w:r w:rsidRPr="00167608">
        <w:rPr>
          <w:rFonts w:asciiTheme="minorHAnsi" w:hAnsiTheme="minorHAnsi"/>
          <w:sz w:val="16"/>
        </w:rPr>
        <w:t xml:space="preserve">. 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The "lone wolf" straddles the ill-conceived gap between madman and terrorist node. It's an intersection all too complicated for the inexpert punditry of Fox News: "They are terrorist acts, to be sure," </w:t>
      </w:r>
      <w:proofErr w:type="spellStart"/>
      <w:r w:rsidRPr="00167608">
        <w:rPr>
          <w:rFonts w:asciiTheme="minorHAnsi" w:hAnsiTheme="minorHAnsi"/>
          <w:sz w:val="16"/>
        </w:rPr>
        <w:t>Megyn</w:t>
      </w:r>
      <w:proofErr w:type="spellEnd"/>
      <w:r w:rsidRPr="00167608">
        <w:rPr>
          <w:rFonts w:asciiTheme="minorHAnsi" w:hAnsiTheme="minorHAnsi"/>
          <w:sz w:val="16"/>
        </w:rPr>
        <w:t xml:space="preserve"> Kelly said about Canadian gunman Michael </w:t>
      </w:r>
      <w:proofErr w:type="spellStart"/>
      <w:r w:rsidRPr="00167608">
        <w:rPr>
          <w:rFonts w:asciiTheme="minorHAnsi" w:hAnsiTheme="minorHAnsi"/>
          <w:sz w:val="16"/>
        </w:rPr>
        <w:t>Zehaf-Bibeau</w:t>
      </w:r>
      <w:proofErr w:type="spellEnd"/>
      <w:r w:rsidRPr="00167608">
        <w:rPr>
          <w:rFonts w:asciiTheme="minorHAnsi" w:hAnsiTheme="minorHAnsi"/>
          <w:sz w:val="16"/>
        </w:rPr>
        <w:t xml:space="preserve">, adding "but this guy was also a nutcase." Furthermore, the assumption that terror acts were always borne of connected networks problematically buoyed domestic counter-terror efforts that saw entire communities profiled as potential threats. Under the premise that terror networks ran like arteries through US Muslim communities enabled an era of profile-driven preemptive policing that has been nothing short of racist. Entire mosques in New York were designated terrorist organizations to enable police surveillance. The NSA's meta-data collections claim justifiability on the premise that terror was locatable by tracing networks of communication. The "lone wolf" phenomenon should at least prompt the questioning of the sort of profile-based counter-terror efforts that assumed terror lurked in any network of Muslims, and that the mass hoarding of communications data was vital to national security. However, </w:t>
      </w:r>
      <w:r w:rsidRPr="00167608">
        <w:rPr>
          <w:rFonts w:asciiTheme="minorHAnsi" w:hAnsiTheme="minorHAnsi"/>
          <w:u w:val="single"/>
        </w:rPr>
        <w:t xml:space="preserve">the rhetoric surrounding this type of domestic threat already bodes ill for civil liberties. If the hunt for terrorist networks has been plagued by ethnic profiling and overreaching </w:t>
      </w:r>
      <w:proofErr w:type="spellStart"/>
      <w:r w:rsidRPr="00167608">
        <w:rPr>
          <w:rFonts w:asciiTheme="minorHAnsi" w:hAnsiTheme="minorHAnsi"/>
          <w:u w:val="single"/>
        </w:rPr>
        <w:t>spycraft</w:t>
      </w:r>
      <w:proofErr w:type="spellEnd"/>
      <w:r w:rsidRPr="00167608">
        <w:rPr>
          <w:rFonts w:asciiTheme="minorHAnsi" w:hAnsiTheme="minorHAnsi"/>
          <w:u w:val="single"/>
        </w:rPr>
        <w:t>, an established threat of "lone wolf" attacks gives a defensive imprimatur for unbounded NSA-style surveillance</w:t>
      </w:r>
      <w:r w:rsidRPr="00167608">
        <w:rPr>
          <w:rFonts w:asciiTheme="minorHAnsi" w:hAnsiTheme="minorHAnsi"/>
          <w:sz w:val="16"/>
        </w:rPr>
        <w:t xml:space="preserve"> — anyone can wield a hatchet with ideological ire. As Chairman of the House Homeland Security Committee Michael </w:t>
      </w:r>
      <w:proofErr w:type="spellStart"/>
      <w:r w:rsidRPr="00167608">
        <w:rPr>
          <w:rFonts w:asciiTheme="minorHAnsi" w:hAnsiTheme="minorHAnsi"/>
          <w:sz w:val="16"/>
        </w:rPr>
        <w:t>McCaul</w:t>
      </w:r>
      <w:proofErr w:type="spellEnd"/>
      <w:r w:rsidRPr="00167608">
        <w:rPr>
          <w:rFonts w:asciiTheme="minorHAnsi" w:hAnsiTheme="minorHAnsi"/>
          <w:sz w:val="16"/>
        </w:rPr>
        <w:t xml:space="preserve"> said on This Week, </w:t>
      </w:r>
      <w:r w:rsidRPr="00167608">
        <w:rPr>
          <w:rFonts w:asciiTheme="minorHAnsi" w:hAnsiTheme="minorHAnsi"/>
          <w:u w:val="single"/>
        </w:rPr>
        <w:t xml:space="preserve">finding such lone actors in advance of attacks is like "finding a needle in a haystack." </w:t>
      </w:r>
      <w:r w:rsidRPr="00167608">
        <w:rPr>
          <w:rFonts w:asciiTheme="minorHAnsi" w:hAnsiTheme="minorHAnsi"/>
          <w:sz w:val="16"/>
        </w:rPr>
        <w:t xml:space="preserve">And as Feinstein said the same day, "You have to be able to watch it, and you have to be able to disrupt them." As such, </w:t>
      </w:r>
      <w:r w:rsidRPr="00167608">
        <w:rPr>
          <w:rFonts w:asciiTheme="minorHAnsi" w:hAnsiTheme="minorHAnsi"/>
          <w:u w:val="single"/>
        </w:rPr>
        <w:t>the era of the "lone wolf"</w:t>
      </w:r>
      <w:r w:rsidRPr="00167608">
        <w:rPr>
          <w:rFonts w:asciiTheme="minorHAnsi" w:hAnsiTheme="minorHAnsi"/>
          <w:sz w:val="16"/>
        </w:rPr>
        <w:t xml:space="preserve"> terrorist does not only spell the end of the bunk distinction between motivated group and deranged individual. It </w:t>
      </w:r>
      <w:r w:rsidRPr="00167608">
        <w:rPr>
          <w:rFonts w:asciiTheme="minorHAnsi" w:hAnsiTheme="minorHAnsi"/>
          <w:u w:val="single"/>
        </w:rPr>
        <w:t>ushers in the dawn of a new era of justification for our totalized state of surveillance and national security paranoia.</w:t>
      </w:r>
    </w:p>
    <w:p w14:paraId="43E76F45" w14:textId="77777777" w:rsidR="00CE3E78" w:rsidRPr="00167608" w:rsidRDefault="00CE3E78" w:rsidP="00CE3E78">
      <w:pPr>
        <w:rPr>
          <w:rFonts w:asciiTheme="minorHAnsi" w:hAnsiTheme="minorHAnsi"/>
        </w:rPr>
      </w:pPr>
    </w:p>
    <w:p w14:paraId="20A486D4" w14:textId="77777777" w:rsidR="00CE3E78" w:rsidRPr="00167608" w:rsidRDefault="00CE3E78" w:rsidP="00CE3E78">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Surveillance would increase after a terrorist attack</w:t>
      </w:r>
    </w:p>
    <w:p w14:paraId="62D547E8" w14:textId="77777777" w:rsidR="00CE3E78" w:rsidRPr="00167608" w:rsidRDefault="00CE3E78" w:rsidP="00CE3E78">
      <w:pPr>
        <w:rPr>
          <w:rFonts w:asciiTheme="minorHAnsi" w:hAnsiTheme="minorHAnsi"/>
          <w:b/>
          <w:sz w:val="26"/>
        </w:rPr>
      </w:pPr>
      <w:proofErr w:type="spellStart"/>
      <w:r w:rsidRPr="00167608">
        <w:rPr>
          <w:rFonts w:asciiTheme="minorHAnsi" w:hAnsiTheme="minorHAnsi"/>
          <w:b/>
          <w:sz w:val="26"/>
        </w:rPr>
        <w:t>Feaver</w:t>
      </w:r>
      <w:proofErr w:type="spellEnd"/>
      <w:r w:rsidRPr="00167608">
        <w:rPr>
          <w:rFonts w:asciiTheme="minorHAnsi" w:hAnsiTheme="minorHAnsi"/>
          <w:b/>
          <w:sz w:val="26"/>
        </w:rPr>
        <w:t xml:space="preserve"> 1/13/15</w:t>
      </w:r>
    </w:p>
    <w:p w14:paraId="2B3487C4" w14:textId="77777777" w:rsidR="00CE3E78" w:rsidRPr="00167608" w:rsidRDefault="00CE3E78" w:rsidP="00CE3E78">
      <w:pPr>
        <w:rPr>
          <w:rFonts w:asciiTheme="minorHAnsi" w:hAnsiTheme="minorHAnsi"/>
        </w:rPr>
      </w:pPr>
      <w:r w:rsidRPr="00167608">
        <w:rPr>
          <w:rFonts w:asciiTheme="minorHAnsi" w:hAnsiTheme="minorHAnsi"/>
        </w:rPr>
        <w:t>(Peter D., 1/13/15, Foreign Policy, “10 Lessons to Remember After a Terrorist Attack,” Peter is a professor of political science and public policy and Bass Fellow @ Duke University, and director of the Triangle Institute for Security Studies and the Duke Program in American Grand Strategy, http://foreignpolicy.com/2015/01/13/ten-lessons-to-remember-after-a-terrorist-attack/, 7/16/15, SM)</w:t>
      </w:r>
    </w:p>
    <w:p w14:paraId="1949470B" w14:textId="77777777" w:rsidR="00CE3E78" w:rsidRPr="00167608" w:rsidRDefault="00CE3E78" w:rsidP="00CE3E78">
      <w:pPr>
        <w:rPr>
          <w:rFonts w:asciiTheme="minorHAnsi" w:hAnsiTheme="minorHAnsi"/>
          <w:sz w:val="16"/>
        </w:rPr>
      </w:pPr>
      <w:r w:rsidRPr="00167608">
        <w:rPr>
          <w:rFonts w:asciiTheme="minorHAnsi" w:hAnsiTheme="minorHAnsi"/>
          <w:sz w:val="16"/>
        </w:rPr>
        <w:t xml:space="preserve">In particular, it is striking how some of the </w:t>
      </w:r>
      <w:r w:rsidRPr="00167608">
        <w:rPr>
          <w:rFonts w:asciiTheme="minorHAnsi" w:hAnsiTheme="minorHAnsi"/>
          <w:u w:val="single"/>
        </w:rPr>
        <w:t>things that were “obvious”</w:t>
      </w:r>
      <w:r w:rsidRPr="00167608">
        <w:rPr>
          <w:rFonts w:asciiTheme="minorHAnsi" w:hAnsiTheme="minorHAnsi"/>
          <w:sz w:val="16"/>
        </w:rPr>
        <w:t xml:space="preserve"> in the days and weeks </w:t>
      </w:r>
      <w:r w:rsidRPr="00167608">
        <w:rPr>
          <w:rFonts w:asciiTheme="minorHAnsi" w:hAnsiTheme="minorHAnsi"/>
          <w:u w:val="single"/>
        </w:rPr>
        <w:t>after 9/11, but then were gradually forgotten, have become obvious again</w:t>
      </w:r>
      <w:proofErr w:type="gramStart"/>
      <w:r w:rsidRPr="00167608">
        <w:rPr>
          <w:rFonts w:asciiTheme="minorHAnsi" w:hAnsiTheme="minorHAnsi"/>
          <w:sz w:val="16"/>
        </w:rPr>
        <w:t>:</w:t>
      </w:r>
      <w:r w:rsidRPr="00167608">
        <w:rPr>
          <w:rFonts w:asciiTheme="minorHAnsi" w:hAnsiTheme="minorHAnsi"/>
          <w:sz w:val="12"/>
        </w:rPr>
        <w:t>∂</w:t>
      </w:r>
      <w:proofErr w:type="gramEnd"/>
      <w:r w:rsidRPr="00167608">
        <w:rPr>
          <w:rFonts w:asciiTheme="minorHAnsi" w:hAnsiTheme="minorHAnsi"/>
          <w:sz w:val="16"/>
        </w:rPr>
        <w:t xml:space="preserve"> Terrorists succeed when they are abetted by intelligence failures. Or, put another way, terrorists only need to get lucky once to “succeed,” whereas counterterrorism has to be lucky all the time to “succeed.”</w:t>
      </w:r>
      <w:r w:rsidRPr="00167608">
        <w:rPr>
          <w:rFonts w:asciiTheme="minorHAnsi" w:hAnsiTheme="minorHAnsi"/>
          <w:sz w:val="12"/>
        </w:rPr>
        <w:t>∂</w:t>
      </w:r>
      <w:r w:rsidRPr="00167608">
        <w:rPr>
          <w:rFonts w:asciiTheme="minorHAnsi" w:hAnsiTheme="minorHAnsi"/>
          <w:sz w:val="16"/>
        </w:rPr>
        <w:t xml:space="preserve"> </w:t>
      </w:r>
      <w:proofErr w:type="gramStart"/>
      <w:r w:rsidRPr="00167608">
        <w:rPr>
          <w:rFonts w:asciiTheme="minorHAnsi" w:hAnsiTheme="minorHAnsi"/>
          <w:sz w:val="16"/>
        </w:rPr>
        <w:t>Even</w:t>
      </w:r>
      <w:proofErr w:type="gramEnd"/>
      <w:r w:rsidRPr="00167608">
        <w:rPr>
          <w:rFonts w:asciiTheme="minorHAnsi" w:hAnsiTheme="minorHAnsi"/>
          <w:sz w:val="16"/>
        </w:rPr>
        <w:t xml:space="preserve"> robust intelligence and law enforcement may not guarantee 100 percent safety and security. By global standards — certainly by the standards of Western democracies — France has a particularly formidable counterterrorist structure. But it failed in this instance.</w:t>
      </w:r>
      <w:r w:rsidRPr="00167608">
        <w:rPr>
          <w:rFonts w:asciiTheme="minorHAnsi" w:hAnsiTheme="minorHAnsi"/>
          <w:sz w:val="12"/>
        </w:rPr>
        <w:t>∂</w:t>
      </w:r>
      <w:r w:rsidRPr="00167608">
        <w:rPr>
          <w:rFonts w:asciiTheme="minorHAnsi" w:hAnsiTheme="minorHAnsi"/>
          <w:sz w:val="16"/>
        </w:rPr>
        <w:t xml:space="preserve"> </w:t>
      </w:r>
      <w:proofErr w:type="gramStart"/>
      <w:r w:rsidRPr="00167608">
        <w:rPr>
          <w:rFonts w:asciiTheme="minorHAnsi" w:hAnsiTheme="minorHAnsi"/>
          <w:u w:val="single"/>
        </w:rPr>
        <w:t>When</w:t>
      </w:r>
      <w:proofErr w:type="gramEnd"/>
      <w:r w:rsidRPr="00167608">
        <w:rPr>
          <w:rFonts w:asciiTheme="minorHAnsi" w:hAnsiTheme="minorHAnsi"/>
          <w:u w:val="single"/>
        </w:rPr>
        <w:t xml:space="preserve"> terrorists succeed in an attack, citizens demand that the government do more to protect them — even if they have already been doing a lot.</w:t>
      </w:r>
      <w:r w:rsidRPr="00167608">
        <w:rPr>
          <w:rFonts w:asciiTheme="minorHAnsi" w:hAnsiTheme="minorHAnsi"/>
          <w:sz w:val="16"/>
        </w:rPr>
        <w:t xml:space="preserve"> And </w:t>
      </w:r>
      <w:r w:rsidRPr="00167608">
        <w:rPr>
          <w:rFonts w:asciiTheme="minorHAnsi" w:hAnsiTheme="minorHAnsi"/>
          <w:b/>
          <w:iCs/>
          <w:u w:val="single"/>
        </w:rPr>
        <w:t>steps that would have seemed heavy handed before the attack, say aggressive surveillance of suspected terrorists</w:t>
      </w:r>
      <w:r w:rsidRPr="00167608">
        <w:rPr>
          <w:rFonts w:asciiTheme="minorHAnsi" w:hAnsiTheme="minorHAnsi"/>
          <w:sz w:val="16"/>
        </w:rPr>
        <w:t xml:space="preserve"> or visible demonstrations of presence by the security forces, </w:t>
      </w:r>
      <w:r w:rsidRPr="00167608">
        <w:rPr>
          <w:rFonts w:asciiTheme="minorHAnsi" w:hAnsiTheme="minorHAnsi"/>
          <w:b/>
          <w:iCs/>
          <w:u w:val="single"/>
        </w:rPr>
        <w:t>are deemed not just tolerable but necessary.</w:t>
      </w:r>
      <w:r w:rsidRPr="00167608">
        <w:rPr>
          <w:rFonts w:asciiTheme="minorHAnsi" w:hAnsiTheme="minorHAnsi"/>
          <w:sz w:val="16"/>
        </w:rPr>
        <w:t xml:space="preserve"> Moreover, savvy political leaders will understand that one of the benefits of a stronger official response is that it is a hedge both against dangerously stronger vigilantism and also against additional pressure from some segments of the public to do more than is wise.</w:t>
      </w:r>
    </w:p>
    <w:p w14:paraId="2B37267F" w14:textId="77777777" w:rsidR="00CE3E78" w:rsidRPr="00167608" w:rsidRDefault="00CE3E78" w:rsidP="00CE3E78">
      <w:pPr>
        <w:rPr>
          <w:rFonts w:asciiTheme="minorHAnsi" w:hAnsiTheme="minorHAnsi"/>
        </w:rPr>
      </w:pPr>
    </w:p>
    <w:p w14:paraId="7DCCA422" w14:textId="77777777" w:rsidR="00CE3E78" w:rsidRPr="00167608" w:rsidRDefault="00CE3E78" w:rsidP="00CE3E78">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Terrorism leads to crackdowns</w:t>
      </w:r>
    </w:p>
    <w:p w14:paraId="2EC1AFED" w14:textId="77777777" w:rsidR="00CE3E78" w:rsidRPr="00167608" w:rsidRDefault="00CE3E78" w:rsidP="00CE3E78">
      <w:pPr>
        <w:rPr>
          <w:rFonts w:asciiTheme="minorHAnsi" w:hAnsiTheme="minorHAnsi"/>
        </w:rPr>
      </w:pPr>
      <w:r w:rsidRPr="00167608">
        <w:rPr>
          <w:rFonts w:asciiTheme="minorHAnsi" w:hAnsiTheme="minorHAnsi"/>
          <w:b/>
          <w:sz w:val="26"/>
        </w:rPr>
        <w:t>History.com</w:t>
      </w:r>
      <w:r w:rsidRPr="00167608">
        <w:rPr>
          <w:rFonts w:asciiTheme="minorHAnsi" w:hAnsiTheme="minorHAnsi"/>
        </w:rPr>
        <w:t xml:space="preserve">, </w:t>
      </w:r>
      <w:r w:rsidRPr="00167608">
        <w:rPr>
          <w:rFonts w:asciiTheme="minorHAnsi" w:hAnsiTheme="minorHAnsi"/>
          <w:i/>
        </w:rPr>
        <w:t xml:space="preserve">Reaction to 9/11, </w:t>
      </w:r>
      <w:hyperlink r:id="rId39" w:history="1">
        <w:r w:rsidRPr="00167608">
          <w:rPr>
            <w:rFonts w:asciiTheme="minorHAnsi" w:hAnsiTheme="minorHAnsi"/>
          </w:rPr>
          <w:t>http://www.history.com/topics/reaction-to-9-11</w:t>
        </w:r>
      </w:hyperlink>
      <w:r w:rsidRPr="00167608">
        <w:rPr>
          <w:rFonts w:asciiTheme="minorHAnsi" w:hAnsiTheme="minorHAnsi"/>
        </w:rPr>
        <w:t>,</w:t>
      </w:r>
      <w:r w:rsidRPr="00167608">
        <w:rPr>
          <w:rFonts w:asciiTheme="minorHAnsi" w:hAnsiTheme="minorHAnsi"/>
          <w:i/>
        </w:rPr>
        <w:t xml:space="preserve"> </w:t>
      </w:r>
      <w:r w:rsidRPr="00167608">
        <w:rPr>
          <w:rFonts w:asciiTheme="minorHAnsi" w:hAnsiTheme="minorHAnsi"/>
          <w:b/>
          <w:sz w:val="26"/>
        </w:rPr>
        <w:t>2010</w:t>
      </w:r>
    </w:p>
    <w:p w14:paraId="5786EF70" w14:textId="77777777" w:rsidR="00CE3E78" w:rsidRPr="00167608" w:rsidRDefault="00CE3E78" w:rsidP="00CE3E78">
      <w:pPr>
        <w:rPr>
          <w:rFonts w:asciiTheme="minorHAnsi" w:hAnsiTheme="minorHAnsi"/>
          <w:sz w:val="16"/>
        </w:rPr>
      </w:pPr>
      <w:r w:rsidRPr="00167608">
        <w:rPr>
          <w:rFonts w:asciiTheme="minorHAnsi" w:hAnsiTheme="minorHAnsi"/>
          <w:u w:val="single"/>
        </w:rPr>
        <w:t>“Today,” the French newspaper Le Monde announced on September 12, 2001, “we are all Americans.</w:t>
      </w:r>
      <w:r w:rsidRPr="00167608">
        <w:rPr>
          <w:rFonts w:asciiTheme="minorHAnsi" w:hAnsiTheme="minorHAnsi"/>
          <w:sz w:val="16"/>
        </w:rPr>
        <w:t xml:space="preserve">” People around the world agreed: </w:t>
      </w:r>
      <w:r w:rsidRPr="00167608">
        <w:rPr>
          <w:rFonts w:asciiTheme="minorHAnsi" w:hAnsiTheme="minorHAnsi"/>
          <w:u w:val="single"/>
        </w:rPr>
        <w:t>The terrorist attacks of the previous day had felt like attacks on everyone, everywhere. They provoked an unprecedented expression of shock, horror, solidarity and sympathy for the victims and their families. Citizens of 78 countries died in New York, Washington, D.C., and Pennsylvania on September 11, and people around the world mourned lost friends and neighbors. They held candlelight vigils. They donated money and goods to the Red Cross and other rescue and relief organizations. Flowers piled up in front of American embassies.</w:t>
      </w:r>
      <w:r w:rsidRPr="00167608">
        <w:rPr>
          <w:rFonts w:asciiTheme="minorHAnsi" w:hAnsiTheme="minorHAnsi"/>
          <w:sz w:val="16"/>
        </w:rPr>
        <w:t xml:space="preserve"> Cities and countries commemorated the attacks in a variety of ways: The Queen Mother sang the American national anthem at Buckingham Palace’s Changing of the Guard, while in Brazil, Rio de Janeiro put up huge billboards that showed the city’s famous Christ the Redeemer statue embracing the New York City skyline. Meanwhile, statesmen and women rushed to condemn the attacks and to offer whatever aid they could to the United States. </w:t>
      </w:r>
      <w:r w:rsidRPr="00167608">
        <w:rPr>
          <w:rFonts w:asciiTheme="minorHAnsi" w:hAnsiTheme="minorHAnsi"/>
          <w:u w:val="single"/>
        </w:rPr>
        <w:t>Russian president Vladimir Putin called the strikes “a blatant challenge to humanity,” while German chancellor Gerhard Schroeder declared that the events were “not only attacks on the people in the United States, our friends in America, but also against the entire civilized world, against our own freedom, against our own values, values which we share with the American people.” He added, “We will not let these values be destroyed.”</w:t>
      </w:r>
      <w:r w:rsidRPr="00167608">
        <w:rPr>
          <w:rFonts w:asciiTheme="minorHAnsi" w:hAnsiTheme="minorHAnsi"/>
          <w:sz w:val="16"/>
        </w:rPr>
        <w:t xml:space="preserve"> Canadian Prime Minister Jean Chretien denounced the “cowardly and depraved assault.” He tightened security along the border and arranged for hundreds of grounded airplanes to land at Canadian airports. Even leaders of countries that did not tend to get along terribly well with the American government expressed their sorrow and dismay. The Cuban foreign minister offered airspace and airports to American planes. Chinese and Iranian officials sent their condolences. And the Palestinian leader Yasser Arafat, visibly dismayed, told reporters in Gaza that the attacks were “unbelievable, unbelievable, unbelievable.” “We completely condemn this very dangerous attack,” he said, “and I convey my condolences to the American people, to the American president and to the American administration.” But public reaction was mixed. The leader of the Islamic militant group Hamas </w:t>
      </w:r>
      <w:proofErr w:type="gramStart"/>
      <w:r w:rsidRPr="00167608">
        <w:rPr>
          <w:rFonts w:asciiTheme="minorHAnsi" w:hAnsiTheme="minorHAnsi"/>
          <w:sz w:val="16"/>
        </w:rPr>
        <w:t>announced that</w:t>
      </w:r>
      <w:proofErr w:type="gramEnd"/>
      <w:r w:rsidRPr="00167608">
        <w:rPr>
          <w:rFonts w:asciiTheme="minorHAnsi" w:hAnsiTheme="minorHAnsi"/>
          <w:sz w:val="16"/>
        </w:rPr>
        <w:t xml:space="preserve"> “no doubt this is a result of the injustice the U.S. practices against the weak in the world.” Likewise, people in many different countries believed that the attacks were a consequence of America’s cultural hegemony, political meddling in the Middle </w:t>
      </w:r>
      <w:proofErr w:type="gramStart"/>
      <w:r w:rsidRPr="00167608">
        <w:rPr>
          <w:rFonts w:asciiTheme="minorHAnsi" w:hAnsiTheme="minorHAnsi"/>
          <w:sz w:val="16"/>
        </w:rPr>
        <w:t>East</w:t>
      </w:r>
      <w:proofErr w:type="gramEnd"/>
      <w:r w:rsidRPr="00167608">
        <w:rPr>
          <w:rFonts w:asciiTheme="minorHAnsi" w:hAnsiTheme="minorHAnsi"/>
          <w:sz w:val="16"/>
        </w:rPr>
        <w:t xml:space="preserve"> and interventionism in world affairs. The Rio billboards hadn’t been up for long before someone defaced them with the slogan “The U.S. is the enemy of peace.” Some, especially in Arab countries, openly celebrated the attacks. But most people, even those who believed that the United States was partially or entirely responsible for its own misfortune, still expressed sorrow and anger at the deaths of innocent people. </w:t>
      </w:r>
      <w:r w:rsidRPr="00167608">
        <w:rPr>
          <w:rFonts w:asciiTheme="minorHAnsi" w:hAnsiTheme="minorHAnsi"/>
          <w:u w:val="single"/>
        </w:rPr>
        <w:t>On September 12, the 19 ambassadors of the North Atlantic Treaty Organization (NATO) declared that the attack on the United States was an attack on all of the member nations. This statement of solidarity was mostly symbolic–NATO did not authorize any specific military action–but it was still unprecedented. It was the first time that the organization had ever invoked the mutual defense section of its charter (intended to protect vulnerable European nations from Soviet invasion during the Cold War). NATO eventually sent five airplanes to help keep an eye on American airspace. Likewise,</w:t>
      </w:r>
      <w:r w:rsidRPr="00167608">
        <w:rPr>
          <w:rFonts w:asciiTheme="minorHAnsi" w:hAnsiTheme="minorHAnsi"/>
          <w:sz w:val="16"/>
        </w:rPr>
        <w:t xml:space="preserve"> </w:t>
      </w:r>
      <w:r w:rsidRPr="00167608">
        <w:rPr>
          <w:rFonts w:asciiTheme="minorHAnsi" w:hAnsiTheme="minorHAnsi"/>
          <w:u w:val="single"/>
        </w:rPr>
        <w:t>on September 12 the United Nations Security Council called on all nations to “redouble their efforts” to thwart and prosecute terrorists. Two weeks later, it passed another resolution that urged states to “suppress the financing of terrorism” and to aid in any anti-terrorism campaigns.</w:t>
      </w:r>
      <w:r w:rsidRPr="00167608">
        <w:rPr>
          <w:rFonts w:asciiTheme="minorHAnsi" w:hAnsiTheme="minorHAnsi"/>
          <w:sz w:val="16"/>
        </w:rPr>
        <w:t xml:space="preserve"> But these declarations of support and solidarity didn’t mean that other countries gave the United States a free hand to retaliate however, and against whomever, it pleased. Allies and adversaries alike urged caution, warning that an indiscriminate or disproportionate reaction could alienate Muslims around the world. In the end</w:t>
      </w:r>
      <w:r w:rsidRPr="00167608">
        <w:rPr>
          <w:rFonts w:asciiTheme="minorHAnsi" w:hAnsiTheme="minorHAnsi"/>
          <w:u w:val="single"/>
        </w:rPr>
        <w:t>, almost 30 nations pledged military support to the United States, and many more offered other kinds of cooperation</w:t>
      </w:r>
      <w:r w:rsidRPr="00167608">
        <w:rPr>
          <w:rFonts w:asciiTheme="minorHAnsi" w:hAnsiTheme="minorHAnsi"/>
          <w:sz w:val="16"/>
        </w:rPr>
        <w:t>. Most agreed with George Bush that, after September 11, the fight against terrorism was “the world’s fight.”</w:t>
      </w:r>
    </w:p>
    <w:p w14:paraId="6E9C7B71" w14:textId="77777777" w:rsidR="00CE3E78" w:rsidRPr="00167608" w:rsidRDefault="00CE3E78" w:rsidP="00CE3E78">
      <w:pPr>
        <w:rPr>
          <w:rFonts w:asciiTheme="minorHAnsi" w:hAnsiTheme="minorHAnsi"/>
        </w:rPr>
      </w:pPr>
    </w:p>
    <w:p w14:paraId="0438A381" w14:textId="77777777" w:rsidR="0066392B" w:rsidRPr="00167608" w:rsidRDefault="0066392B" w:rsidP="0066392B">
      <w:pPr>
        <w:pStyle w:val="Heading3"/>
        <w:rPr>
          <w:rFonts w:asciiTheme="minorHAnsi" w:hAnsiTheme="minorHAnsi"/>
        </w:rPr>
      </w:pPr>
      <w:r w:rsidRPr="00167608">
        <w:rPr>
          <w:rFonts w:asciiTheme="minorHAnsi" w:hAnsiTheme="minorHAnsi"/>
        </w:rPr>
        <w:t>A2: No escalation</w:t>
      </w:r>
    </w:p>
    <w:p w14:paraId="0BE52C50" w14:textId="77777777" w:rsidR="0066392B" w:rsidRPr="00167608" w:rsidRDefault="0066392B" w:rsidP="0066392B">
      <w:pPr>
        <w:keepNext/>
        <w:keepLines/>
        <w:spacing w:before="40"/>
        <w:outlineLvl w:val="3"/>
        <w:rPr>
          <w:rFonts w:asciiTheme="minorHAnsi" w:eastAsiaTheme="majorEastAsia" w:hAnsiTheme="minorHAnsi" w:cstheme="majorBidi"/>
          <w:b/>
          <w:bCs/>
          <w:sz w:val="26"/>
          <w:szCs w:val="26"/>
        </w:rPr>
      </w:pPr>
      <w:bookmarkStart w:id="3" w:name="_Toc303808504"/>
      <w:bookmarkStart w:id="4" w:name="_Toc303808711"/>
      <w:r w:rsidRPr="00167608">
        <w:rPr>
          <w:rFonts w:asciiTheme="minorHAnsi" w:eastAsiaTheme="majorEastAsia" w:hAnsiTheme="minorHAnsi" w:cstheme="majorBidi"/>
          <w:b/>
          <w:bCs/>
          <w:sz w:val="26"/>
          <w:szCs w:val="26"/>
        </w:rPr>
        <w:t>Nuclear terrorism causes global nuclear escalation – national retaliation goes global</w:t>
      </w:r>
      <w:bookmarkEnd w:id="3"/>
      <w:bookmarkEnd w:id="4"/>
    </w:p>
    <w:p w14:paraId="71E19F20" w14:textId="77777777" w:rsidR="0066392B" w:rsidRPr="00167608" w:rsidRDefault="0066392B" w:rsidP="0066392B">
      <w:pPr>
        <w:widowControl w:val="0"/>
        <w:ind w:right="432"/>
        <w:rPr>
          <w:rFonts w:asciiTheme="minorHAnsi" w:eastAsia="Times New Roman" w:hAnsiTheme="minorHAnsi"/>
          <w:sz w:val="20"/>
        </w:rPr>
      </w:pPr>
      <w:r w:rsidRPr="00167608">
        <w:rPr>
          <w:rFonts w:asciiTheme="minorHAnsi" w:eastAsia="Times New Roman" w:hAnsiTheme="minorHAnsi"/>
          <w:b/>
          <w:sz w:val="26"/>
        </w:rPr>
        <w:t>Morgan 9 (</w:t>
      </w:r>
      <w:r w:rsidRPr="00167608">
        <w:rPr>
          <w:rFonts w:asciiTheme="minorHAnsi" w:eastAsia="Times New Roman" w:hAnsiTheme="minorHAnsi"/>
          <w:sz w:val="20"/>
        </w:rPr>
        <w:t xml:space="preserve">Dennis Ray, Professor of Foreign Studies at </w:t>
      </w:r>
      <w:proofErr w:type="spellStart"/>
      <w:r w:rsidRPr="00167608">
        <w:rPr>
          <w:rFonts w:asciiTheme="minorHAnsi" w:eastAsia="Times New Roman" w:hAnsiTheme="minorHAnsi"/>
          <w:sz w:val="20"/>
        </w:rPr>
        <w:t>Hankuk</w:t>
      </w:r>
      <w:proofErr w:type="spellEnd"/>
      <w:r w:rsidRPr="00167608">
        <w:rPr>
          <w:rFonts w:asciiTheme="minorHAnsi" w:eastAsia="Times New Roman" w:hAnsiTheme="minorHAnsi"/>
          <w:sz w:val="20"/>
        </w:rPr>
        <w:t xml:space="preserve"> University, “World on Fire: Two Scenarios of the Destruction of Human Civilization and Possible Extinction of the Human Race,” Futures, Vol. 41, Issue 10, p683-693, </w:t>
      </w:r>
      <w:proofErr w:type="spellStart"/>
      <w:r w:rsidRPr="00167608">
        <w:rPr>
          <w:rFonts w:asciiTheme="minorHAnsi" w:eastAsia="Times New Roman" w:hAnsiTheme="minorHAnsi"/>
          <w:sz w:val="20"/>
        </w:rPr>
        <w:t>ScienceDirect</w:t>
      </w:r>
      <w:proofErr w:type="spellEnd"/>
      <w:r w:rsidRPr="00167608">
        <w:rPr>
          <w:rFonts w:asciiTheme="minorHAnsi" w:eastAsia="Times New Roman" w:hAnsiTheme="minorHAnsi"/>
          <w:sz w:val="20"/>
        </w:rPr>
        <w:t>)</w:t>
      </w:r>
    </w:p>
    <w:p w14:paraId="77A272F3" w14:textId="77777777" w:rsidR="0066392B" w:rsidRPr="00167608" w:rsidRDefault="0066392B" w:rsidP="0066392B">
      <w:pPr>
        <w:widowControl w:val="0"/>
        <w:ind w:left="432" w:right="432"/>
        <w:rPr>
          <w:rFonts w:asciiTheme="minorHAnsi" w:eastAsia="Times New Roman" w:hAnsiTheme="minorHAnsi"/>
          <w:sz w:val="20"/>
        </w:rPr>
      </w:pPr>
    </w:p>
    <w:p w14:paraId="2E20DCDF" w14:textId="77777777" w:rsidR="0066392B" w:rsidRPr="00167608" w:rsidRDefault="0066392B" w:rsidP="0066392B">
      <w:pPr>
        <w:rPr>
          <w:rFonts w:asciiTheme="minorHAnsi" w:hAnsiTheme="minorHAnsi"/>
        </w:rPr>
      </w:pPr>
      <w:r w:rsidRPr="00167608">
        <w:rPr>
          <w:rFonts w:asciiTheme="minorHAnsi" w:hAnsiTheme="minorHAnsi"/>
        </w:rPr>
        <w:t>In a remarkable website on nuclear war, Carol Moore asks the question "Is Nuclear War Inevitable??" [10]</w:t>
      </w:r>
      <w:proofErr w:type="gramStart"/>
      <w:r w:rsidRPr="00167608">
        <w:rPr>
          <w:rFonts w:asciiTheme="minorHAnsi" w:hAnsiTheme="minorHAnsi"/>
        </w:rPr>
        <w:t>.4</w:t>
      </w:r>
      <w:proofErr w:type="gramEnd"/>
      <w:r w:rsidRPr="00167608">
        <w:rPr>
          <w:rFonts w:asciiTheme="minorHAnsi" w:hAnsiTheme="minorHAnsi"/>
        </w:rPr>
        <w:t xml:space="preserve"> In Section 1, Moore points out what most </w:t>
      </w:r>
      <w:r w:rsidRPr="00167608">
        <w:rPr>
          <w:rFonts w:asciiTheme="minorHAnsi" w:hAnsiTheme="minorHAnsi"/>
          <w:sz w:val="24"/>
          <w:u w:val="thick"/>
        </w:rPr>
        <w:t>terrorists</w:t>
      </w:r>
      <w:r w:rsidRPr="00167608">
        <w:rPr>
          <w:rFonts w:asciiTheme="minorHAnsi" w:hAnsiTheme="minorHAnsi"/>
        </w:rPr>
        <w:t xml:space="preserve"> obviously </w:t>
      </w:r>
      <w:r w:rsidRPr="00167608">
        <w:rPr>
          <w:rFonts w:asciiTheme="minorHAnsi" w:hAnsiTheme="minorHAnsi"/>
          <w:sz w:val="24"/>
          <w:u w:val="thick"/>
        </w:rPr>
        <w:t>already know</w:t>
      </w:r>
      <w:r w:rsidRPr="00167608">
        <w:rPr>
          <w:rFonts w:asciiTheme="minorHAnsi" w:hAnsiTheme="minorHAnsi"/>
        </w:rPr>
        <w:t xml:space="preserve"> about the nuclear tensions between powerful countries. No doubt, they've figured out that </w:t>
      </w:r>
      <w:r w:rsidRPr="00167608">
        <w:rPr>
          <w:rFonts w:asciiTheme="minorHAnsi" w:hAnsiTheme="minorHAnsi"/>
          <w:sz w:val="24"/>
          <w:u w:val="thick"/>
        </w:rPr>
        <w:t>the best way to escalate these tensions into nuclear war is to set off a nuclear exchange</w:t>
      </w:r>
      <w:r w:rsidRPr="00167608">
        <w:rPr>
          <w:rFonts w:asciiTheme="minorHAnsi" w:hAnsiTheme="minorHAnsi"/>
        </w:rPr>
        <w:t xml:space="preserve">. As Moore points out, </w:t>
      </w:r>
      <w:r w:rsidRPr="00167608">
        <w:rPr>
          <w:rFonts w:asciiTheme="minorHAnsi" w:hAnsiTheme="minorHAnsi"/>
          <w:sz w:val="24"/>
          <w:u w:val="thick"/>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167608">
        <w:rPr>
          <w:rFonts w:asciiTheme="minorHAnsi" w:hAnsiTheme="minorHAnsi"/>
        </w:rPr>
        <w:t xml:space="preserve">" [10]. </w:t>
      </w:r>
      <w:r w:rsidRPr="00167608">
        <w:rPr>
          <w:rFonts w:asciiTheme="minorHAnsi" w:hAnsiTheme="minorHAnsi"/>
          <w:sz w:val="24"/>
          <w:u w:val="thick"/>
        </w:rPr>
        <w:t>Israeli leaders and Zionist supporters have</w:t>
      </w:r>
      <w:r w:rsidRPr="00167608">
        <w:rPr>
          <w:rFonts w:asciiTheme="minorHAnsi" w:hAnsiTheme="minorHAnsi"/>
        </w:rPr>
        <w:t xml:space="preserve">, likewise, </w:t>
      </w:r>
      <w:r w:rsidRPr="00167608">
        <w:rPr>
          <w:rFonts w:asciiTheme="minorHAnsi" w:hAnsiTheme="minorHAnsi"/>
          <w:sz w:val="24"/>
          <w:u w:val="thick"/>
        </w:rPr>
        <w:t>stated for years that if Israel were to suffer a nuclear attack</w:t>
      </w:r>
      <w:r w:rsidRPr="00167608">
        <w:rPr>
          <w:rFonts w:asciiTheme="minorHAnsi" w:hAnsiTheme="minorHAnsi"/>
        </w:rPr>
        <w:t xml:space="preserve">, whether from terrorists or a nation state, </w:t>
      </w:r>
      <w:r w:rsidRPr="00167608">
        <w:rPr>
          <w:rFonts w:asciiTheme="minorHAnsi" w:hAnsiTheme="minorHAnsi"/>
          <w:sz w:val="24"/>
          <w:u w:val="thick"/>
        </w:rPr>
        <w:t>it would retaliate with the suicidal "Samson option" against all major Muslim cities in the Middle East</w:t>
      </w:r>
      <w:r w:rsidRPr="00167608">
        <w:rPr>
          <w:rFonts w:asciiTheme="minorHAnsi" w:hAnsiTheme="minorHAnsi"/>
        </w:rPr>
        <w:t xml:space="preserve">. Furthermore, </w:t>
      </w:r>
      <w:r w:rsidRPr="00167608">
        <w:rPr>
          <w:rFonts w:asciiTheme="minorHAnsi" w:hAnsiTheme="minorHAnsi"/>
          <w:sz w:val="24"/>
          <w:u w:val="thick"/>
        </w:rPr>
        <w:t>the Israeli Samson option would also include attacks on Russia and even "anti-Semitic" European cities</w:t>
      </w:r>
      <w:r w:rsidRPr="00167608">
        <w:rPr>
          <w:rFonts w:asciiTheme="minorHAnsi" w:hAnsiTheme="minorHAnsi"/>
        </w:rPr>
        <w:t xml:space="preserve"> [10]. In that case, of course, </w:t>
      </w:r>
      <w:r w:rsidRPr="00167608">
        <w:rPr>
          <w:rFonts w:asciiTheme="minorHAnsi" w:hAnsiTheme="minorHAnsi"/>
          <w:sz w:val="24"/>
          <w:u w:val="thick"/>
        </w:rPr>
        <w:t>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w:t>
      </w:r>
      <w:r w:rsidRPr="00167608">
        <w:rPr>
          <w:rFonts w:asciiTheme="minorHAnsi" w:hAnsiTheme="minorHAnsi"/>
        </w:rPr>
        <w:t xml:space="preserve">, for years to come, </w:t>
      </w:r>
      <w:r w:rsidRPr="00167608">
        <w:rPr>
          <w:rFonts w:asciiTheme="minorHAnsi" w:hAnsiTheme="minorHAnsi"/>
          <w:sz w:val="24"/>
          <w:u w:val="thick"/>
        </w:rPr>
        <w:t xml:space="preserve">massive radioactive clouds would </w:t>
      </w:r>
      <w:r w:rsidRPr="00167608">
        <w:rPr>
          <w:rFonts w:asciiTheme="minorHAnsi" w:hAnsiTheme="minorHAnsi"/>
        </w:rPr>
        <w:t>drift throughout the Earth in the nuclear fallout,</w:t>
      </w:r>
      <w:r w:rsidRPr="00167608">
        <w:rPr>
          <w:rFonts w:asciiTheme="minorHAnsi" w:hAnsiTheme="minorHAnsi"/>
          <w:sz w:val="24"/>
          <w:u w:val="thick"/>
        </w:rPr>
        <w:t xml:space="preserve"> bringing death </w:t>
      </w:r>
      <w:r w:rsidRPr="00167608">
        <w:rPr>
          <w:rFonts w:asciiTheme="minorHAnsi" w:hAnsiTheme="minorHAnsi"/>
        </w:rPr>
        <w:t>or else radiation disease that would be genetically transmitted</w:t>
      </w:r>
      <w:r w:rsidRPr="00167608">
        <w:rPr>
          <w:rFonts w:asciiTheme="minorHAnsi" w:hAnsiTheme="minorHAnsi"/>
          <w:sz w:val="24"/>
          <w:u w:val="thick"/>
        </w:rPr>
        <w:t xml:space="preserve"> to future generations in a nuclear winter that could last as long as a 100 years, </w:t>
      </w:r>
      <w:r w:rsidRPr="00167608">
        <w:rPr>
          <w:rFonts w:asciiTheme="minorHAnsi" w:hAnsiTheme="minorHAnsi"/>
        </w:rPr>
        <w:t xml:space="preserve">taking a savage toll upon the environment and fragile ecosphere as well. </w:t>
      </w:r>
    </w:p>
    <w:p w14:paraId="3DC635F2" w14:textId="77777777" w:rsidR="0066392B" w:rsidRPr="00167608" w:rsidRDefault="0066392B" w:rsidP="0066392B">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Retaliation increases terrorism—more violence, easier recruitment</w:t>
      </w:r>
    </w:p>
    <w:p w14:paraId="78106412" w14:textId="77777777" w:rsidR="0066392B" w:rsidRPr="00167608" w:rsidRDefault="0066392B" w:rsidP="0066392B">
      <w:pPr>
        <w:rPr>
          <w:rFonts w:asciiTheme="minorHAnsi" w:hAnsiTheme="minorHAnsi"/>
        </w:rPr>
      </w:pPr>
      <w:r w:rsidRPr="00167608">
        <w:rPr>
          <w:rFonts w:asciiTheme="minorHAnsi" w:hAnsiTheme="minorHAnsi"/>
        </w:rPr>
        <w:t xml:space="preserve">John A. </w:t>
      </w:r>
      <w:proofErr w:type="spellStart"/>
      <w:r w:rsidRPr="00167608">
        <w:rPr>
          <w:rFonts w:asciiTheme="minorHAnsi" w:hAnsiTheme="minorHAnsi"/>
          <w:b/>
          <w:sz w:val="26"/>
        </w:rPr>
        <w:t>Nevin</w:t>
      </w:r>
      <w:proofErr w:type="spellEnd"/>
      <w:r w:rsidRPr="00167608">
        <w:rPr>
          <w:rFonts w:asciiTheme="minorHAnsi" w:hAnsiTheme="minorHAnsi"/>
        </w:rPr>
        <w:t>, Behavior and Social Issues, 12, 109-128 (20</w:t>
      </w:r>
      <w:r w:rsidRPr="00167608">
        <w:rPr>
          <w:rFonts w:asciiTheme="minorHAnsi" w:hAnsiTheme="minorHAnsi"/>
          <w:b/>
          <w:sz w:val="26"/>
        </w:rPr>
        <w:t>03</w:t>
      </w:r>
      <w:r w:rsidRPr="00167608">
        <w:rPr>
          <w:rFonts w:asciiTheme="minorHAnsi" w:hAnsiTheme="minorHAnsi"/>
        </w:rPr>
        <w:t xml:space="preserve">).  Behaviorists for Social </w:t>
      </w:r>
      <w:proofErr w:type="spellStart"/>
      <w:r w:rsidRPr="00167608">
        <w:rPr>
          <w:rFonts w:asciiTheme="minorHAnsi" w:hAnsiTheme="minorHAnsi"/>
        </w:rPr>
        <w:t>Responsibilit</w:t>
      </w:r>
      <w:proofErr w:type="spellEnd"/>
    </w:p>
    <w:p w14:paraId="27DBFA9B" w14:textId="77777777" w:rsidR="0066392B" w:rsidRPr="00167608" w:rsidRDefault="0066392B" w:rsidP="0066392B">
      <w:pPr>
        <w:rPr>
          <w:rFonts w:asciiTheme="minorHAnsi" w:hAnsiTheme="minorHAnsi"/>
          <w:u w:val="single"/>
        </w:rPr>
      </w:pPr>
      <w:r w:rsidRPr="00167608">
        <w:rPr>
          <w:rFonts w:asciiTheme="minorHAnsi" w:hAnsiTheme="minorHAnsi"/>
          <w:u w:val="single"/>
        </w:rPr>
        <w:t>Retaliation may reduce terrorism</w:t>
      </w:r>
      <w:r w:rsidRPr="00167608">
        <w:rPr>
          <w:rFonts w:asciiTheme="minorHAnsi" w:hAnsiTheme="minorHAnsi"/>
          <w:sz w:val="16"/>
        </w:rPr>
        <w:t xml:space="preserve"> in several ways. Arresting terrorists takes them out of action and trying them within the criminal justice system legitimizes authority. Targeted killings of the leaders of terrorist organizations disrupt their operations and buy time while the terrorists regroup. Finally, large-scale attacks on terrorist groups and their supporters, coupled with mass arrests, reduce their numbers and may deter potential recruits to their cause. </w:t>
      </w:r>
      <w:r w:rsidRPr="00167608">
        <w:rPr>
          <w:rFonts w:asciiTheme="minorHAnsi" w:hAnsiTheme="minorHAnsi"/>
          <w:u w:val="single"/>
        </w:rPr>
        <w:t>On the other hand, retaliation in any form may increase terrorism in several ways. It may incite terrorists to escalate the level of violence, increase their support in the population, and make it easier to recruit new members to their cause.</w:t>
      </w:r>
    </w:p>
    <w:p w14:paraId="3D29CDB9" w14:textId="77777777" w:rsidR="0066392B" w:rsidRPr="00167608" w:rsidRDefault="0066392B" w:rsidP="0066392B">
      <w:pPr>
        <w:rPr>
          <w:rFonts w:asciiTheme="minorHAnsi" w:hAnsiTheme="minorHAnsi"/>
        </w:rPr>
      </w:pPr>
    </w:p>
    <w:p w14:paraId="07C5FBA4" w14:textId="77777777" w:rsidR="0066392B" w:rsidRPr="00167608" w:rsidRDefault="0066392B" w:rsidP="0066392B">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Retaliation is risky—multitude of escalation scenarios</w:t>
      </w:r>
    </w:p>
    <w:p w14:paraId="5153765A" w14:textId="77777777" w:rsidR="0066392B" w:rsidRPr="00167608" w:rsidRDefault="0066392B" w:rsidP="0066392B">
      <w:pPr>
        <w:rPr>
          <w:rFonts w:asciiTheme="minorHAnsi" w:hAnsiTheme="minorHAnsi"/>
          <w:b/>
          <w:sz w:val="26"/>
        </w:rPr>
      </w:pPr>
      <w:r w:rsidRPr="00167608">
        <w:rPr>
          <w:rFonts w:asciiTheme="minorHAnsi" w:hAnsiTheme="minorHAnsi"/>
          <w:b/>
          <w:sz w:val="26"/>
        </w:rPr>
        <w:t>Mallow 97</w:t>
      </w:r>
    </w:p>
    <w:p w14:paraId="09F0483E" w14:textId="77777777" w:rsidR="0066392B" w:rsidRPr="00167608" w:rsidRDefault="0066392B" w:rsidP="0066392B">
      <w:pPr>
        <w:rPr>
          <w:rFonts w:asciiTheme="minorHAnsi" w:hAnsiTheme="minorHAnsi"/>
        </w:rPr>
      </w:pPr>
      <w:r w:rsidRPr="00167608">
        <w:rPr>
          <w:rFonts w:asciiTheme="minorHAnsi" w:hAnsiTheme="minorHAnsi"/>
        </w:rPr>
        <w:t>(</w:t>
      </w:r>
      <w:proofErr w:type="spellStart"/>
      <w:r w:rsidRPr="00167608">
        <w:rPr>
          <w:rFonts w:asciiTheme="minorHAnsi" w:hAnsiTheme="minorHAnsi"/>
        </w:rPr>
        <w:t>Brittain</w:t>
      </w:r>
      <w:proofErr w:type="spellEnd"/>
      <w:r w:rsidRPr="00167608">
        <w:rPr>
          <w:rFonts w:asciiTheme="minorHAnsi" w:hAnsiTheme="minorHAnsi"/>
        </w:rPr>
        <w:t xml:space="preserve"> P., 1997, The Industrial College of the Armed Forces, “Terror vs. Terror: Effects of Military Retaliation on Terrorism,” http://www.au.af.mil/au/awc/awcgate/icaf/97-e-12.pdf)</w:t>
      </w:r>
    </w:p>
    <w:p w14:paraId="62103B6D" w14:textId="77777777" w:rsidR="0066392B" w:rsidRPr="00167608" w:rsidRDefault="0066392B" w:rsidP="0066392B">
      <w:pPr>
        <w:rPr>
          <w:rFonts w:asciiTheme="minorHAnsi" w:hAnsiTheme="minorHAnsi"/>
          <w:u w:val="single"/>
        </w:rPr>
      </w:pPr>
      <w:r w:rsidRPr="00167608">
        <w:rPr>
          <w:rFonts w:asciiTheme="minorHAnsi" w:hAnsiTheme="minorHAnsi"/>
          <w:u w:val="single"/>
        </w:rPr>
        <w:t xml:space="preserve">Like terrorism, retaliation is a form of communication through violence. </w:t>
      </w:r>
      <w:r w:rsidRPr="00167608">
        <w:rPr>
          <w:rFonts w:asciiTheme="minorHAnsi" w:hAnsiTheme="minorHAnsi"/>
          <w:sz w:val="16"/>
        </w:rPr>
        <w:t xml:space="preserve">It can affect multiple audiences for many purposes: bolstering public opinion, destroying/disrupting terrorist infrastructure, and potentially deterring the choice of the terrorist tactic. Symmetry, proportionality, and discrimination in the targeting of retaliation all vary its effects on audiences. To deter terrorists and their supporters, retaliation must meet the requirements of deterrence theory: credibility, shared interest, and rationality. </w:t>
      </w:r>
      <w:r w:rsidRPr="00167608">
        <w:rPr>
          <w:rFonts w:asciiTheme="minorHAnsi" w:hAnsiTheme="minorHAnsi"/>
          <w:u w:val="single"/>
        </w:rPr>
        <w:t>Examples of retaliation for terrorism indicate there are significant problems with its effectiveness as a deterrent. Its viability is diminished by the transience and fragility of credibility, the moral and legal "baggage" of retaliation itself, and the differences in values and interests between terrorists/supporters and retaliating states. Retaliation also presents substantial risks beyond its failure to deter. Force protection, dangers of escalatory violence, and risks of condemnation by the world community accompany the use of retaliation. These risks, combined with its questionable viability as a deterrent, make retaliation a difficult policy choice.</w:t>
      </w:r>
    </w:p>
    <w:p w14:paraId="23C4BAB0" w14:textId="77777777" w:rsidR="0066392B" w:rsidRPr="00167608" w:rsidRDefault="0066392B" w:rsidP="0066392B">
      <w:pPr>
        <w:rPr>
          <w:rFonts w:asciiTheme="minorHAnsi" w:hAnsiTheme="minorHAnsi"/>
        </w:rPr>
      </w:pPr>
    </w:p>
    <w:p w14:paraId="4D3AAF9A" w14:textId="77777777" w:rsidR="0066392B" w:rsidRPr="00167608" w:rsidRDefault="0066392B" w:rsidP="0066392B">
      <w:pPr>
        <w:keepNext/>
        <w:keepLines/>
        <w:spacing w:before="40"/>
        <w:outlineLvl w:val="3"/>
        <w:rPr>
          <w:rFonts w:asciiTheme="minorHAnsi" w:eastAsiaTheme="majorEastAsia" w:hAnsiTheme="minorHAnsi" w:cstheme="majorBidi"/>
          <w:b/>
          <w:bCs/>
          <w:sz w:val="26"/>
          <w:szCs w:val="26"/>
        </w:rPr>
      </w:pPr>
      <w:r w:rsidRPr="00167608">
        <w:rPr>
          <w:rFonts w:asciiTheme="minorHAnsi" w:eastAsiaTheme="majorEastAsia" w:hAnsiTheme="minorHAnsi" w:cstheme="majorBidi"/>
          <w:b/>
          <w:bCs/>
          <w:sz w:val="26"/>
          <w:szCs w:val="26"/>
        </w:rPr>
        <w:t>Breakdown of relations between the US and Pakistan causes conflict</w:t>
      </w:r>
    </w:p>
    <w:p w14:paraId="5F6F9397" w14:textId="77777777" w:rsidR="0066392B" w:rsidRPr="00167608" w:rsidRDefault="0066392B" w:rsidP="0066392B">
      <w:pPr>
        <w:rPr>
          <w:rFonts w:asciiTheme="minorHAnsi" w:hAnsiTheme="minorHAnsi"/>
        </w:rPr>
      </w:pPr>
      <w:r w:rsidRPr="00167608">
        <w:rPr>
          <w:rFonts w:asciiTheme="minorHAnsi" w:hAnsiTheme="minorHAnsi"/>
        </w:rPr>
        <w:t xml:space="preserve">Stephen </w:t>
      </w:r>
      <w:proofErr w:type="spellStart"/>
      <w:r w:rsidRPr="00167608">
        <w:rPr>
          <w:rFonts w:asciiTheme="minorHAnsi" w:hAnsiTheme="minorHAnsi"/>
          <w:b/>
          <w:sz w:val="26"/>
        </w:rPr>
        <w:t>Tankel</w:t>
      </w:r>
      <w:proofErr w:type="spellEnd"/>
      <w:r w:rsidRPr="00167608">
        <w:rPr>
          <w:rFonts w:asciiTheme="minorHAnsi" w:hAnsiTheme="minorHAnsi"/>
        </w:rPr>
        <w:t xml:space="preserve">, professor at American University and a nonresident fellow at the Carnegie Endowment for International Peace, </w:t>
      </w:r>
      <w:r w:rsidRPr="00167608">
        <w:rPr>
          <w:rFonts w:asciiTheme="minorHAnsi" w:hAnsiTheme="minorHAnsi"/>
          <w:i/>
        </w:rPr>
        <w:t>A Pakistan-Based Terrorist Attack on the U.S. Homeland</w:t>
      </w:r>
      <w:r w:rsidRPr="00167608">
        <w:rPr>
          <w:rFonts w:asciiTheme="minorHAnsi" w:hAnsiTheme="minorHAnsi"/>
        </w:rPr>
        <w:t>, August 20</w:t>
      </w:r>
      <w:r w:rsidRPr="00167608">
        <w:rPr>
          <w:rFonts w:asciiTheme="minorHAnsi" w:hAnsiTheme="minorHAnsi"/>
          <w:b/>
          <w:sz w:val="26"/>
        </w:rPr>
        <w:t>11</w:t>
      </w:r>
    </w:p>
    <w:p w14:paraId="567DF03B" w14:textId="77777777" w:rsidR="0066392B" w:rsidRPr="00167608" w:rsidRDefault="0066392B" w:rsidP="0066392B">
      <w:pPr>
        <w:rPr>
          <w:rFonts w:asciiTheme="minorHAnsi" w:hAnsiTheme="minorHAnsi"/>
          <w:sz w:val="16"/>
        </w:rPr>
      </w:pPr>
      <w:r w:rsidRPr="00167608">
        <w:rPr>
          <w:rFonts w:asciiTheme="minorHAnsi" w:hAnsiTheme="minorHAnsi"/>
          <w:sz w:val="16"/>
        </w:rPr>
        <w:t xml:space="preserve">A successful terrorist attack of any proportion by a Pakistan-based group or groups would have significant domestic and foreign policy implications for the United States. Although the economic repercussions are unlikely to be as severe as those following 9/11, even a small attack could trigger a short-term dip in already shaky global markets. </w:t>
      </w:r>
      <w:r w:rsidRPr="00167608">
        <w:rPr>
          <w:rFonts w:asciiTheme="minorHAnsi" w:hAnsiTheme="minorHAnsi"/>
          <w:u w:val="single"/>
        </w:rPr>
        <w:t>An attack also would reintroduce a sense of domestic vulnerability</w:t>
      </w:r>
      <w:r w:rsidRPr="00167608">
        <w:rPr>
          <w:rFonts w:asciiTheme="minorHAnsi" w:hAnsiTheme="minorHAnsi"/>
          <w:sz w:val="16"/>
        </w:rPr>
        <w:t xml:space="preserve">, particularly if it claims hundreds as opposed to tens of lives and/or the target is an iconic one. </w:t>
      </w:r>
      <w:r w:rsidRPr="00167608">
        <w:rPr>
          <w:rFonts w:asciiTheme="minorHAnsi" w:hAnsiTheme="minorHAnsi"/>
          <w:u w:val="single"/>
        </w:rPr>
        <w:t xml:space="preserve">The origin of the attack—Pakistan—would cause a distraction from other pressing foreign policy concerns. </w:t>
      </w:r>
      <w:r w:rsidRPr="00167608">
        <w:rPr>
          <w:rFonts w:asciiTheme="minorHAnsi" w:hAnsiTheme="minorHAnsi"/>
          <w:sz w:val="16"/>
        </w:rPr>
        <w:t xml:space="preserve">All of these issues would be magnified by the forthcoming presidential campaign season. The immediate impact on U.S.-Pakistan relations would depend on several factors—the nature and scale of the harm committed; which group(s), if any, claimed responsibility; the immediate public response by the Pakistan civilian government and military; and the level of cooperation they subsequently offered. The number of people killed is likely to be among the largest determining factors in a response, though an attack against a political or military target that causes few casualties could also have a major impact. </w:t>
      </w:r>
      <w:r w:rsidRPr="00167608">
        <w:rPr>
          <w:rFonts w:asciiTheme="minorHAnsi" w:hAnsiTheme="minorHAnsi"/>
          <w:u w:val="single"/>
        </w:rPr>
        <w:t>Any indication that individuals or entities associated with the Pakistan army or ISI had foreknowledge of the strike or had in any way aided it would have severe consequences for the bilateral relationship.</w:t>
      </w:r>
      <w:r w:rsidRPr="00167608">
        <w:rPr>
          <w:rFonts w:asciiTheme="minorHAnsi" w:hAnsiTheme="minorHAnsi"/>
          <w:sz w:val="16"/>
        </w:rPr>
        <w:t xml:space="preserve"> Even if there were no smoking gun, </w:t>
      </w:r>
      <w:r w:rsidRPr="00167608">
        <w:rPr>
          <w:rFonts w:asciiTheme="minorHAnsi" w:hAnsiTheme="minorHAnsi"/>
          <w:u w:val="single"/>
        </w:rPr>
        <w:t xml:space="preserve">the involvement of a culprit with institutional ties to the state would be incredibly deleterious, as would Pakistan’s failure to cooperate with U.S. authorities in the wake of the attack. Much rests on the bilateral relationship. A complete rupture </w:t>
      </w:r>
      <w:r w:rsidRPr="00167608">
        <w:rPr>
          <w:rFonts w:asciiTheme="minorHAnsi" w:hAnsiTheme="minorHAnsi"/>
          <w:sz w:val="16"/>
        </w:rPr>
        <w:t xml:space="preserve">is unlikely because </w:t>
      </w:r>
      <w:r w:rsidRPr="00167608">
        <w:rPr>
          <w:rFonts w:asciiTheme="minorHAnsi" w:hAnsiTheme="minorHAnsi"/>
          <w:u w:val="single"/>
        </w:rPr>
        <w:t>both sides have a lot to lose. A further deterioration in relations could seriously compromise counterterrorism and nonproliferation interests, not to mention regional diplomatic initiatives, especially in Afghanistan.</w:t>
      </w:r>
      <w:r w:rsidRPr="00167608">
        <w:rPr>
          <w:rFonts w:asciiTheme="minorHAnsi" w:hAnsiTheme="minorHAnsi"/>
          <w:sz w:val="16"/>
        </w:rPr>
        <w:t xml:space="preserve"> Pakistan’s security establishment also might enact a short-term closure of corridors through which U.S. supplies pass into Afghanistan</w:t>
      </w:r>
      <w:r w:rsidRPr="00167608">
        <w:rPr>
          <w:rFonts w:asciiTheme="minorHAnsi" w:hAnsiTheme="minorHAnsi"/>
          <w:u w:val="single"/>
        </w:rPr>
        <w:t>. Were a complete rupture to occur, this could lead to an indefinite closure of these corridors, an end to Pakistani support along the Durand Line, and an increased flow of insurgents across the border.</w:t>
      </w:r>
      <w:r w:rsidRPr="00167608">
        <w:rPr>
          <w:rFonts w:asciiTheme="minorHAnsi" w:hAnsiTheme="minorHAnsi"/>
          <w:sz w:val="16"/>
        </w:rPr>
        <w:t xml:space="preserve"> The U.S. diplomatic mission to Pakistan could shrink significantly, Pakistani counterterrorism cooperation could cease, and in a worst-case scenario the threat to American </w:t>
      </w:r>
    </w:p>
    <w:p w14:paraId="3875E23F" w14:textId="77777777" w:rsidR="0066392B" w:rsidRPr="00167608" w:rsidRDefault="0066392B" w:rsidP="0066392B">
      <w:pPr>
        <w:rPr>
          <w:rFonts w:asciiTheme="minorHAnsi" w:hAnsiTheme="minorHAnsi"/>
        </w:rPr>
      </w:pPr>
    </w:p>
    <w:p w14:paraId="1D756A6C" w14:textId="77777777" w:rsidR="002565F7" w:rsidRPr="00167608" w:rsidRDefault="002565F7" w:rsidP="002565F7">
      <w:pPr>
        <w:pStyle w:val="Heading1"/>
      </w:pPr>
      <w:r>
        <w:t>2NC—Agency PIC</w:t>
      </w:r>
    </w:p>
    <w:p w14:paraId="3C807B6A" w14:textId="77777777" w:rsidR="002565F7" w:rsidRDefault="008B1916" w:rsidP="002565F7">
      <w:pPr>
        <w:pStyle w:val="Heading3"/>
      </w:pPr>
      <w:r>
        <w:t>Solves DEA Surveillance</w:t>
      </w:r>
    </w:p>
    <w:p w14:paraId="280B649B" w14:textId="77777777" w:rsidR="002565F7" w:rsidRDefault="002565F7" w:rsidP="002565F7">
      <w:pPr>
        <w:pStyle w:val="Heading4"/>
      </w:pPr>
      <w:r>
        <w:t>Also solves the DEA surveillance</w:t>
      </w:r>
    </w:p>
    <w:p w14:paraId="581F52A4" w14:textId="77777777" w:rsidR="002565F7" w:rsidRPr="00C100C4" w:rsidRDefault="002565F7" w:rsidP="002565F7">
      <w:pPr>
        <w:rPr>
          <w:rStyle w:val="Style13ptBold"/>
        </w:rPr>
      </w:pPr>
      <w:r w:rsidRPr="00C100C4">
        <w:rPr>
          <w:rStyle w:val="Style13ptBold"/>
        </w:rPr>
        <w:t>Barrett 15</w:t>
      </w:r>
    </w:p>
    <w:p w14:paraId="44B25098" w14:textId="77777777" w:rsidR="002565F7" w:rsidRPr="00C100C4" w:rsidRDefault="002565F7" w:rsidP="002565F7">
      <w:pPr>
        <w:rPr>
          <w:sz w:val="16"/>
          <w:szCs w:val="16"/>
        </w:rPr>
      </w:pPr>
      <w:r w:rsidRPr="00C100C4">
        <w:rPr>
          <w:sz w:val="16"/>
          <w:szCs w:val="16"/>
        </w:rPr>
        <w:t>[http://www.wsj.com/articles/u-s-spies-on-millions-of-cars-1422314779; DEVLIN BARRETT is a writer for the wall street journal January 26, 2015; “U.S. Spies on Millions of Drivers”] //duff</w:t>
      </w:r>
    </w:p>
    <w:p w14:paraId="07CAAA18" w14:textId="77777777" w:rsidR="002565F7" w:rsidRPr="006F6166" w:rsidRDefault="002565F7" w:rsidP="002565F7">
      <w:r w:rsidRPr="006F6166">
        <w:t>The primary goal of the license-plate tracking program, run by the Drug Enforcement Administration, is to seize cars, cash and other assets to combat drug trafficking, according to one government document. But the database’s use has expanded to hunt for vehicles associated with numerous other potential crimes, from kidnappings to killings to rape suspects, say people familiar with the matter.</w:t>
      </w:r>
      <w:r>
        <w:t xml:space="preserve"> </w:t>
      </w:r>
      <w:r w:rsidRPr="006F6166">
        <w:t>READ MORE ON CAPITAL JOURNAL</w:t>
      </w:r>
      <w:r>
        <w:t xml:space="preserve"> </w:t>
      </w:r>
      <w:r w:rsidRPr="006F6166">
        <w:t>5 Questions About the DEA’s Car-Tracking Program</w:t>
      </w:r>
      <w:r>
        <w:t xml:space="preserve"> </w:t>
      </w:r>
      <w:r w:rsidRPr="006F6166">
        <w:t>Americans’ Cellphones Targeted in Secret U.S. Spy Program (Nov. 13, 2014)</w:t>
      </w:r>
      <w:r>
        <w:t xml:space="preserve"> </w:t>
      </w:r>
      <w:r w:rsidRPr="006F6166">
        <w:t>U.S. Marshals Service Personnel Dressed as Mexican Marines Pursue Cartel Bosses (Nov. 21, 2014)</w:t>
      </w:r>
      <w:r>
        <w:t xml:space="preserve"> </w:t>
      </w:r>
      <w:r w:rsidRPr="006F6166">
        <w:t>U.S. Charges Russian Banker in Spy Case</w:t>
      </w:r>
      <w:r>
        <w:t xml:space="preserve"> </w:t>
      </w:r>
      <w:r w:rsidRPr="006F6166">
        <w:t>Officials have publicly said that they track vehicles near the border with Mexico to help fight drug cartels. What hasn’t been previously disclosed is that the DEA has spent years working to expand the database “throughout the United States,’’ according to one email reviewed by The Wall Street Journal.</w:t>
      </w:r>
      <w:r>
        <w:t xml:space="preserve"> </w:t>
      </w:r>
      <w:r w:rsidRPr="006F6166">
        <w:t>Many state and local law-enforcement agencies are accessing the database for a variety of investigations, according to people familiar with the program, putting a wealth of information in the hands of local officials who can track vehicles in real time on major roadways.</w:t>
      </w:r>
      <w:r>
        <w:t xml:space="preserve"> </w:t>
      </w:r>
      <w:r w:rsidRPr="006F6166">
        <w:t xml:space="preserve">The database raises new questions about privacy and the scope of government surveillance. The existence of the program and its expansion were described in interviews with current and former government officials, and in documents obtained by the American Civil Liberties Union through a Freedom of Information Act request and reviewed by The Wall Street Journal. It is unclear if any court oversees or approves the </w:t>
      </w:r>
      <w:proofErr w:type="gramStart"/>
      <w:r w:rsidRPr="006F6166">
        <w:t>intelligence-gathering</w:t>
      </w:r>
      <w:proofErr w:type="gramEnd"/>
      <w:r w:rsidRPr="006F6166">
        <w:t>.</w:t>
      </w:r>
      <w:r>
        <w:t xml:space="preserve"> </w:t>
      </w:r>
      <w:r w:rsidRPr="006F6166">
        <w:t>A spokesman for Justice Department, which includes the DEA, said the program complies with federal law. “It is not new that the DEA uses the license-plate reader program to arrest criminals and stop the flow of drugs in areas of high trafficking intensity,’’ the spokesman said.</w:t>
      </w:r>
    </w:p>
    <w:p w14:paraId="04EC0A27" w14:textId="77777777" w:rsidR="002565F7" w:rsidRDefault="002565F7" w:rsidP="002565F7">
      <w:pPr>
        <w:rPr>
          <w:rFonts w:asciiTheme="minorHAnsi" w:hAnsiTheme="minorHAnsi"/>
        </w:rPr>
      </w:pPr>
    </w:p>
    <w:p w14:paraId="6E4E2CD1" w14:textId="77777777" w:rsidR="002565F7" w:rsidRDefault="00281E80" w:rsidP="00281E80">
      <w:pPr>
        <w:pStyle w:val="Heading1"/>
      </w:pPr>
      <w:r>
        <w:t>2NC—Terror DA</w:t>
      </w:r>
    </w:p>
    <w:p w14:paraId="481A4609" w14:textId="77777777" w:rsidR="00281E80" w:rsidRDefault="00281E80" w:rsidP="00281E80">
      <w:pPr>
        <w:pStyle w:val="Heading2"/>
      </w:pPr>
      <w:r>
        <w:t>Links</w:t>
      </w:r>
    </w:p>
    <w:p w14:paraId="4627B53E" w14:textId="02B470EE" w:rsidR="00281E80" w:rsidRDefault="00281E80" w:rsidP="009062FA">
      <w:pPr>
        <w:pStyle w:val="Heading3"/>
      </w:pPr>
      <w:r>
        <w:t>2NC Link Wall</w:t>
      </w:r>
    </w:p>
    <w:p w14:paraId="7C60E92E" w14:textId="77777777" w:rsidR="00281E80" w:rsidRPr="00DF3695" w:rsidRDefault="00281E80" w:rsidP="00281E80">
      <w:pPr>
        <w:pStyle w:val="Heading4"/>
      </w:pPr>
      <w:r w:rsidRPr="00DF3695">
        <w:t xml:space="preserve">Terrorists will smuggle nukes across the border – cartels </w:t>
      </w:r>
    </w:p>
    <w:p w14:paraId="2CDE8BDD" w14:textId="77777777" w:rsidR="00281E80" w:rsidRDefault="00281E80" w:rsidP="00281E80">
      <w:r w:rsidRPr="005819D3">
        <w:rPr>
          <w:rStyle w:val="Style13ptBold"/>
        </w:rPr>
        <w:t>HSNW 4-21</w:t>
      </w:r>
      <w:r>
        <w:t>, Homeland Security News Wire, April 21, 2015</w:t>
      </w:r>
      <w:r w:rsidRPr="005819D3">
        <w:t>, "Nuclear smuggling, dirty bomb, terrorists, drug cartels," No Publication, http://www.homelandsecuritynewswire.com/dr20150421-drug-cartels-terrorists-may-cooperate-in-smuggling-materials-for-a-nuclear-device-into-u-s</w:t>
      </w:r>
      <w:r>
        <w:t>)//GV</w:t>
      </w:r>
    </w:p>
    <w:p w14:paraId="70A86464" w14:textId="77777777" w:rsidR="00281E80" w:rsidRDefault="00281E80" w:rsidP="00281E80">
      <w:pPr>
        <w:rPr>
          <w:sz w:val="14"/>
        </w:rPr>
      </w:pPr>
      <w:r w:rsidRPr="005819D3">
        <w:rPr>
          <w:rStyle w:val="StyleUnderline"/>
        </w:rPr>
        <w:t>Detonating a nuclear</w:t>
      </w:r>
      <w:r w:rsidRPr="005819D3">
        <w:rPr>
          <w:sz w:val="14"/>
        </w:rPr>
        <w:t xml:space="preserve"> device or dirty </w:t>
      </w:r>
      <w:r w:rsidRPr="005819D3">
        <w:rPr>
          <w:rStyle w:val="StyleUnderline"/>
        </w:rPr>
        <w:t>bomb in the United States has long been goal of terrorists groups</w:t>
      </w:r>
      <w:r w:rsidRPr="005819D3">
        <w:rPr>
          <w:sz w:val="14"/>
        </w:rPr>
        <w:t xml:space="preserve"> </w:t>
      </w:r>
      <w:r w:rsidRPr="005819D3">
        <w:rPr>
          <w:rStyle w:val="StyleUnderline"/>
        </w:rPr>
        <w:t>including</w:t>
      </w:r>
      <w:r w:rsidRPr="005819D3">
        <w:rPr>
          <w:sz w:val="14"/>
        </w:rPr>
        <w:t xml:space="preserve"> </w:t>
      </w:r>
      <w:r w:rsidRPr="005819D3">
        <w:rPr>
          <w:rStyle w:val="StyleUnderline"/>
        </w:rPr>
        <w:t>al-Qaeda</w:t>
      </w:r>
      <w:r w:rsidRPr="005819D3">
        <w:rPr>
          <w:sz w:val="14"/>
        </w:rPr>
        <w:t xml:space="preserve">. Doing so, however, would require access to nuclear materials and a way to smuggle them into the country. </w:t>
      </w:r>
      <w:r w:rsidRPr="005819D3">
        <w:rPr>
          <w:rStyle w:val="StyleUnderline"/>
        </w:rPr>
        <w:t>Experts note the nexus between drug organizations, crime groups, and violent extremists and the trafficking of radiological and nuclear materials.</w:t>
      </w:r>
      <w:r w:rsidRPr="005819D3">
        <w:rPr>
          <w:sz w:val="14"/>
        </w:rPr>
        <w:t xml:space="preserve"> A new report points out that </w:t>
      </w:r>
      <w:r w:rsidRPr="005819D3">
        <w:rPr>
          <w:rStyle w:val="StyleUnderline"/>
        </w:rPr>
        <w:t>al-Qaeda, Hezbollah, and</w:t>
      </w:r>
      <w:r w:rsidRPr="005819D3">
        <w:rPr>
          <w:sz w:val="14"/>
        </w:rPr>
        <w:t xml:space="preserve"> Colombia’s </w:t>
      </w:r>
      <w:r w:rsidRPr="005819D3">
        <w:rPr>
          <w:rStyle w:val="StyleUnderline"/>
        </w:rPr>
        <w:t xml:space="preserve">FARC are the three organizations with the </w:t>
      </w:r>
      <w:r w:rsidRPr="005819D3">
        <w:rPr>
          <w:rStyle w:val="Emphasis"/>
        </w:rPr>
        <w:t>motivation and capability to obtain a radiological or nuclear device</w:t>
      </w:r>
      <w:r w:rsidRPr="005819D3">
        <w:rPr>
          <w:sz w:val="14"/>
        </w:rPr>
        <w:t xml:space="preserve">. Detonating a nuclear device or dirty bomb in the United States has long been goal of terrorists groups including al-Qaeda. Doing so, however, would require access to nuclear materials and a way to smuggle them into the country. For now, considerable roadblocks exists that would prevent such a plan from coming into fruition, but </w:t>
      </w:r>
      <w:r w:rsidRPr="005819D3">
        <w:rPr>
          <w:rStyle w:val="StyleUnderline"/>
        </w:rPr>
        <w:t>Steven Sin</w:t>
      </w:r>
      <w:r w:rsidRPr="005819D3">
        <w:rPr>
          <w:sz w:val="14"/>
        </w:rPr>
        <w:t xml:space="preserve">, </w:t>
      </w:r>
      <w:r w:rsidRPr="005819D3">
        <w:rPr>
          <w:rStyle w:val="StyleUnderline"/>
        </w:rPr>
        <w:t>a senior researcher in the unconventional weapons and technology division of the National Consortium for the Study of Terrorism and Response to Terrorism (START</w:t>
      </w:r>
      <w:r w:rsidRPr="005819D3">
        <w:rPr>
          <w:sz w:val="14"/>
        </w:rPr>
        <w:t xml:space="preserve">), says that </w:t>
      </w:r>
      <w:r w:rsidRPr="005819D3">
        <w:rPr>
          <w:rStyle w:val="Emphasis"/>
        </w:rPr>
        <w:t>what seems like a plot in a spy thriller could become a real-life nightmare scenario</w:t>
      </w:r>
      <w:r w:rsidRPr="005819D3">
        <w:rPr>
          <w:sz w:val="14"/>
        </w:rPr>
        <w:t xml:space="preserve">. According to the Nuclear Regulatory Commission (NRC), a radiological device, or dirty bomb, is a conventional explosive with radioactive materials such as Cesium 137 attached. A nuclear device, now limited to a few nation states, involves splitting the atoms of a radioactive material such as highly enriched uranium. The Tampa Tribune reports that last week, Sin released a study about the nexus between drug organizations, crime groups, and violent extremists and the trafficking of radiological and nuclear materials. In it he points out that </w:t>
      </w:r>
      <w:r w:rsidRPr="005819D3">
        <w:rPr>
          <w:rStyle w:val="StyleUnderline"/>
        </w:rPr>
        <w:t xml:space="preserve">al-Qaeda, Hezbollah, and </w:t>
      </w:r>
      <w:proofErr w:type="spellStart"/>
      <w:r w:rsidRPr="005819D3">
        <w:rPr>
          <w:rStyle w:val="StyleUnderline"/>
        </w:rPr>
        <w:t>Fuerzas</w:t>
      </w:r>
      <w:proofErr w:type="spellEnd"/>
      <w:r w:rsidRPr="005819D3">
        <w:rPr>
          <w:rStyle w:val="StyleUnderline"/>
        </w:rPr>
        <w:t xml:space="preserve"> Armadas </w:t>
      </w:r>
      <w:proofErr w:type="spellStart"/>
      <w:r w:rsidRPr="005819D3">
        <w:rPr>
          <w:rStyle w:val="StyleUnderline"/>
        </w:rPr>
        <w:t>Revolucionarias</w:t>
      </w:r>
      <w:proofErr w:type="spellEnd"/>
      <w:r w:rsidRPr="005819D3">
        <w:rPr>
          <w:rStyle w:val="StyleUnderline"/>
        </w:rPr>
        <w:t xml:space="preserve"> de Colombia (FARC) are the three organizations with the motivation and capability to obtain a radiological or nuclear device</w:t>
      </w:r>
      <w:r w:rsidRPr="005819D3">
        <w:rPr>
          <w:sz w:val="14"/>
        </w:rPr>
        <w:t xml:space="preserve">. These groups, Sin explains, are hybrid organizations, a meld between the ideological and criminal, driven primarily by ideology and using crime to fund their ideological actions. Of the three groups, only </w:t>
      </w:r>
      <w:r w:rsidRPr="005819D3">
        <w:rPr>
          <w:rStyle w:val="StyleUnderline"/>
        </w:rPr>
        <w:t>al-Qaeda and Hezbollah</w:t>
      </w:r>
      <w:r w:rsidRPr="005819D3">
        <w:rPr>
          <w:sz w:val="14"/>
        </w:rPr>
        <w:t xml:space="preserve"> </w:t>
      </w:r>
      <w:r w:rsidRPr="005819D3">
        <w:rPr>
          <w:rStyle w:val="StyleUnderline"/>
        </w:rPr>
        <w:t>would be likely to use such a device in the United States.</w:t>
      </w:r>
      <w:r w:rsidRPr="005819D3">
        <w:rPr>
          <w:sz w:val="14"/>
        </w:rPr>
        <w:t xml:space="preserve"> FARC makes a bulk of its money selling cocaine to users in the United States, and would not want to unleash a radioactive bomb on its best customers. Still, Sin explains that while </w:t>
      </w:r>
      <w:r w:rsidRPr="005819D3">
        <w:rPr>
          <w:rStyle w:val="StyleUnderline"/>
        </w:rPr>
        <w:t xml:space="preserve">a drug trafficking organization </w:t>
      </w:r>
      <w:r w:rsidRPr="005819D3">
        <w:rPr>
          <w:sz w:val="14"/>
        </w:rPr>
        <w:t xml:space="preserve">may make too much money from the United States to </w:t>
      </w:r>
      <w:r w:rsidRPr="005819D3">
        <w:rPr>
          <w:rStyle w:val="StyleUnderline"/>
        </w:rPr>
        <w:t>want to help unleash chaos and disrupt business, a rogue high-ranking member of a drug trafficking group</w:t>
      </w:r>
      <w:r w:rsidRPr="005819D3">
        <w:rPr>
          <w:sz w:val="14"/>
        </w:rPr>
        <w:t xml:space="preserve"> m</w:t>
      </w:r>
      <w:r w:rsidRPr="005819D3">
        <w:rPr>
          <w:rStyle w:val="StyleUnderline"/>
        </w:rPr>
        <w:t>ay use his or her position and the respective organization’s capability to smuggle</w:t>
      </w:r>
      <w:r w:rsidRPr="005819D3">
        <w:rPr>
          <w:sz w:val="14"/>
        </w:rPr>
        <w:t xml:space="preserve"> radiological or </w:t>
      </w:r>
      <w:r w:rsidRPr="005819D3">
        <w:rPr>
          <w:rStyle w:val="StyleUnderline"/>
        </w:rPr>
        <w:t>nuclear devices into the United States on behalf of a terror group</w:t>
      </w:r>
      <w:r w:rsidRPr="005819D3">
        <w:rPr>
          <w:sz w:val="14"/>
        </w:rPr>
        <w:t xml:space="preserve">. Should al-Qaeda or Hezbollah find a way to smuggle a radiological or nuclear weapon into the United States, the group would still have to get its hands on the device or nuclear material. The technical complexities, and its limits to a few nation states, make it unlikely that terrorist groups would obtain a nuclear weapon. Radioactive materials, on the other hand, which are useful for a dirty bomb, could be obtained from MRI and X-Ray scanners, but recent cases show that the quest still remains a challenge for terror groups. According to the NRC, “Since September 11, 2001, terrorist arrests and prosecutions overseas have revealed that individuals associated with al-Qaeda planned to acquire materials for a (dirty bomb) or radiological dispersal device (RDD).” In 2004 British authorities arrested </w:t>
      </w:r>
      <w:proofErr w:type="spellStart"/>
      <w:r w:rsidRPr="005819D3">
        <w:rPr>
          <w:sz w:val="14"/>
        </w:rPr>
        <w:t>Dhiren</w:t>
      </w:r>
      <w:proofErr w:type="spellEnd"/>
      <w:r w:rsidRPr="005819D3">
        <w:rPr>
          <w:sz w:val="14"/>
        </w:rPr>
        <w:t xml:space="preserve"> </w:t>
      </w:r>
      <w:proofErr w:type="spellStart"/>
      <w:r w:rsidRPr="005819D3">
        <w:rPr>
          <w:sz w:val="14"/>
        </w:rPr>
        <w:t>Barot</w:t>
      </w:r>
      <w:proofErr w:type="spellEnd"/>
      <w:r w:rsidRPr="005819D3">
        <w:rPr>
          <w:sz w:val="14"/>
        </w:rPr>
        <w:t xml:space="preserve"> and seven associates on various charges, including conspiring to commit public nuisance by the use of radioactive materials. </w:t>
      </w:r>
      <w:proofErr w:type="spellStart"/>
      <w:r w:rsidRPr="005819D3">
        <w:rPr>
          <w:sz w:val="14"/>
        </w:rPr>
        <w:t>Barot</w:t>
      </w:r>
      <w:proofErr w:type="spellEnd"/>
      <w:r w:rsidRPr="005819D3">
        <w:rPr>
          <w:sz w:val="14"/>
        </w:rPr>
        <w:t xml:space="preserve"> admitted to plotting to bomb the New York Stock Exchange, the International Monetary Fund headquarters, and the World Bank, among other targets. In another 2004 case, British police arrested British national </w:t>
      </w:r>
      <w:proofErr w:type="spellStart"/>
      <w:r w:rsidRPr="005819D3">
        <w:rPr>
          <w:sz w:val="14"/>
        </w:rPr>
        <w:t>Salahuddin</w:t>
      </w:r>
      <w:proofErr w:type="spellEnd"/>
      <w:r w:rsidRPr="005819D3">
        <w:rPr>
          <w:sz w:val="14"/>
        </w:rPr>
        <w:t xml:space="preserve"> Amin and six associates on terrorism-related charges. According to the NRC, al-Qaeda linked-Amin “is accused of making inquiries about buying a ‘radioisotope bomb’ from the Russian mafia in Belgium.” Neither </w:t>
      </w:r>
      <w:proofErr w:type="spellStart"/>
      <w:r w:rsidRPr="005819D3">
        <w:rPr>
          <w:sz w:val="14"/>
        </w:rPr>
        <w:t>Barot</w:t>
      </w:r>
      <w:proofErr w:type="spellEnd"/>
      <w:r w:rsidRPr="005819D3">
        <w:rPr>
          <w:sz w:val="14"/>
        </w:rPr>
        <w:t xml:space="preserve"> nor Amin’s plans came close to an operational stage, but they demonstrate “the continued interest of terrorists in acquiring and using radioactive material for malicious purposes,” the NRC points out.</w:t>
      </w:r>
    </w:p>
    <w:p w14:paraId="072038A2" w14:textId="77777777" w:rsidR="00281E80" w:rsidRDefault="00281E80" w:rsidP="00281E80"/>
    <w:p w14:paraId="7A294C54" w14:textId="77777777" w:rsidR="00281E80" w:rsidRDefault="00281E80" w:rsidP="00281E80">
      <w:pPr>
        <w:pStyle w:val="Heading4"/>
      </w:pPr>
      <w:r>
        <w:t>ISIS will smuggle a nuke across the border – enforcement is key</w:t>
      </w:r>
    </w:p>
    <w:p w14:paraId="1D623C89" w14:textId="77777777" w:rsidR="00281E80" w:rsidRPr="005819D3" w:rsidRDefault="00281E80" w:rsidP="00281E80">
      <w:r w:rsidRPr="005819D3">
        <w:t xml:space="preserve">Edwin </w:t>
      </w:r>
      <w:r w:rsidRPr="005819D3">
        <w:rPr>
          <w:rStyle w:val="Style13ptBold"/>
        </w:rPr>
        <w:t>Mora 6-3</w:t>
      </w:r>
      <w:r w:rsidRPr="005819D3">
        <w:t xml:space="preserve"> 2015washington, D.C. 0, xx-xx-</w:t>
      </w:r>
      <w:proofErr w:type="spellStart"/>
      <w:r w:rsidRPr="005819D3">
        <w:t>xxxx</w:t>
      </w:r>
      <w:proofErr w:type="spellEnd"/>
      <w:r w:rsidRPr="005819D3">
        <w:t>, "</w:t>
      </w:r>
      <w:proofErr w:type="spellStart"/>
      <w:r w:rsidRPr="005819D3">
        <w:t>Dabiq</w:t>
      </w:r>
      <w:proofErr w:type="spellEnd"/>
      <w:r w:rsidRPr="005819D3">
        <w:t xml:space="preserve">: ISIS Could Transport Nuke from Nigeria into U.S. Through Mexico," </w:t>
      </w:r>
      <w:proofErr w:type="spellStart"/>
      <w:r w:rsidRPr="005819D3">
        <w:t>Breitbart</w:t>
      </w:r>
      <w:proofErr w:type="spellEnd"/>
      <w:r w:rsidRPr="005819D3">
        <w:t>, http://www.breitbart.com/national-security/2015/06/03/dabiq-isis-could-transport-nuke-from-nigeria-into-u-s-through-mexico/)//GV</w:t>
      </w:r>
    </w:p>
    <w:p w14:paraId="5CB91DB9" w14:textId="77777777" w:rsidR="00281E80" w:rsidRDefault="00281E80" w:rsidP="00281E80">
      <w:r w:rsidRPr="005819D3">
        <w:rPr>
          <w:sz w:val="14"/>
        </w:rPr>
        <w:t xml:space="preserve">The </w:t>
      </w:r>
      <w:r w:rsidRPr="005819D3">
        <w:rPr>
          <w:rStyle w:val="StyleUnderline"/>
        </w:rPr>
        <w:t>Islamic State</w:t>
      </w:r>
      <w:r w:rsidRPr="005819D3">
        <w:rPr>
          <w:sz w:val="14"/>
        </w:rPr>
        <w:t xml:space="preserve"> (ISIS/ISIL), in the latest edition of its propaganda magazine, indicated that it </w:t>
      </w:r>
      <w:r w:rsidRPr="005819D3">
        <w:rPr>
          <w:rStyle w:val="StyleUnderline"/>
        </w:rPr>
        <w:t>could purchase a nuclear weapon in Pakistan</w:t>
      </w:r>
      <w:r w:rsidRPr="005819D3">
        <w:rPr>
          <w:sz w:val="14"/>
        </w:rPr>
        <w:t xml:space="preserve">, </w:t>
      </w:r>
      <w:r w:rsidRPr="005819D3">
        <w:rPr>
          <w:rStyle w:val="StyleUnderline"/>
        </w:rPr>
        <w:t>take it to Nigeria, and then smuggle it into the U.S. through Mexico by using existing trafficking networks in Latin America</w:t>
      </w:r>
      <w:r w:rsidRPr="005819D3">
        <w:rPr>
          <w:sz w:val="14"/>
        </w:rPr>
        <w:t xml:space="preserve">. In an op-ed article published in the ninth edition of ISIS’ </w:t>
      </w:r>
      <w:proofErr w:type="spellStart"/>
      <w:r w:rsidRPr="005819D3">
        <w:rPr>
          <w:sz w:val="14"/>
        </w:rPr>
        <w:t>Dabiq</w:t>
      </w:r>
      <w:proofErr w:type="spellEnd"/>
      <w:r w:rsidRPr="005819D3">
        <w:rPr>
          <w:sz w:val="14"/>
        </w:rPr>
        <w:t xml:space="preserve"> magazine released in late May, the jihadist group claims it could transport a nuclear device in the same way illicit drugs are smuggled into Europe through West Africa, adding that </w:t>
      </w:r>
      <w:proofErr w:type="spellStart"/>
      <w:r w:rsidRPr="005819D3">
        <w:rPr>
          <w:sz w:val="14"/>
        </w:rPr>
        <w:t>Boko</w:t>
      </w:r>
      <w:proofErr w:type="spellEnd"/>
      <w:r w:rsidRPr="005819D3">
        <w:rPr>
          <w:sz w:val="14"/>
        </w:rPr>
        <w:t xml:space="preserve"> Haram’s presence in Nigeria could facilitate the transaction. </w:t>
      </w:r>
      <w:r w:rsidRPr="005819D3">
        <w:rPr>
          <w:rStyle w:val="StyleUnderline"/>
        </w:rPr>
        <w:t>The</w:t>
      </w:r>
      <w:r w:rsidRPr="005819D3">
        <w:rPr>
          <w:sz w:val="14"/>
        </w:rPr>
        <w:t xml:space="preserve"> </w:t>
      </w:r>
      <w:r w:rsidRPr="005819D3">
        <w:rPr>
          <w:rStyle w:val="StyleUnderline"/>
        </w:rPr>
        <w:t xml:space="preserve">Nigeria-based Islamic terrorist group, </w:t>
      </w:r>
      <w:proofErr w:type="spellStart"/>
      <w:r w:rsidRPr="005819D3">
        <w:rPr>
          <w:rStyle w:val="StyleUnderline"/>
        </w:rPr>
        <w:t>Boko</w:t>
      </w:r>
      <w:proofErr w:type="spellEnd"/>
      <w:r w:rsidRPr="005819D3">
        <w:rPr>
          <w:rStyle w:val="StyleUnderline"/>
        </w:rPr>
        <w:t xml:space="preserve"> Haram, pledged allegiance to ISIS in March.</w:t>
      </w:r>
      <w:r w:rsidRPr="005819D3">
        <w:rPr>
          <w:sz w:val="14"/>
        </w:rPr>
        <w:t xml:space="preserve"> In March, Gen. John Kelly, commander of U.S. Southern Command (</w:t>
      </w:r>
      <w:proofErr w:type="spellStart"/>
      <w:r w:rsidRPr="005819D3">
        <w:rPr>
          <w:sz w:val="14"/>
        </w:rPr>
        <w:t>Southcom</w:t>
      </w:r>
      <w:proofErr w:type="spellEnd"/>
      <w:r w:rsidRPr="005819D3">
        <w:rPr>
          <w:sz w:val="14"/>
        </w:rPr>
        <w:t xml:space="preserve">), warned that </w:t>
      </w:r>
      <w:r w:rsidRPr="005819D3">
        <w:rPr>
          <w:rStyle w:val="StyleUnderline"/>
        </w:rPr>
        <w:t xml:space="preserve">Islamic terrorist groups such as ISIS could exploit the capabilities and knowledge of Latin American smuggling networks to infiltrate the U.S. </w:t>
      </w:r>
      <w:r w:rsidRPr="005819D3">
        <w:rPr>
          <w:rStyle w:val="Emphasis"/>
        </w:rPr>
        <w:t>through Mexico and possibly bring in weapons of mass destruction.</w:t>
      </w:r>
      <w:r>
        <w:rPr>
          <w:rStyle w:val="Emphasis"/>
        </w:rPr>
        <w:t xml:space="preserve"> </w:t>
      </w:r>
      <w:r w:rsidRPr="005819D3">
        <w:rPr>
          <w:sz w:val="14"/>
        </w:rPr>
        <w:t xml:space="preserve">The general, in October 2014, acknowledged that illegal drugs from South America move “through West Africa, up the Maghreb and into Western Europe,” adding that ISIS enemy al Qaeda and its affiliates take “a lot of money to allow it to flow.” According to the alleged author of the </w:t>
      </w:r>
      <w:proofErr w:type="spellStart"/>
      <w:r w:rsidRPr="005819D3">
        <w:rPr>
          <w:sz w:val="14"/>
        </w:rPr>
        <w:t>Dabiq</w:t>
      </w:r>
      <w:proofErr w:type="spellEnd"/>
      <w:r w:rsidRPr="005819D3">
        <w:rPr>
          <w:sz w:val="14"/>
        </w:rPr>
        <w:t xml:space="preserve"> op-ed article, kidnapped British photojournalist John </w:t>
      </w:r>
      <w:proofErr w:type="spellStart"/>
      <w:r w:rsidRPr="005819D3">
        <w:rPr>
          <w:sz w:val="14"/>
        </w:rPr>
        <w:t>Cantlie</w:t>
      </w:r>
      <w:proofErr w:type="spellEnd"/>
      <w:r w:rsidRPr="005819D3">
        <w:rPr>
          <w:sz w:val="14"/>
        </w:rPr>
        <w:t xml:space="preserve">, </w:t>
      </w:r>
      <w:r w:rsidRPr="005819D3">
        <w:rPr>
          <w:rStyle w:val="Emphasis"/>
        </w:rPr>
        <w:t>ISIS could smuggle a nuke into the U.S. by using the same route and reversing the flow</w:t>
      </w:r>
      <w:r w:rsidRPr="005819D3">
        <w:rPr>
          <w:rStyle w:val="StyleUnderline"/>
        </w:rPr>
        <w:t>— moving the nuke from West Africa into South America, from where it could be transported into the United States through Mexico.</w:t>
      </w:r>
      <w:r>
        <w:rPr>
          <w:rStyle w:val="StyleUnderline"/>
        </w:rPr>
        <w:t xml:space="preserve"> </w:t>
      </w:r>
      <w:r w:rsidRPr="005819D3">
        <w:rPr>
          <w:sz w:val="14"/>
        </w:rPr>
        <w:t xml:space="preserve">“Let me throw a hypothetical operation onto the table,” </w:t>
      </w:r>
      <w:proofErr w:type="spellStart"/>
      <w:r w:rsidRPr="005819D3">
        <w:rPr>
          <w:sz w:val="14"/>
        </w:rPr>
        <w:t>Cantlie</w:t>
      </w:r>
      <w:proofErr w:type="spellEnd"/>
      <w:r w:rsidRPr="005819D3">
        <w:rPr>
          <w:sz w:val="14"/>
        </w:rPr>
        <w:t xml:space="preserve"> wrote in the article entitled “The Perfect Storm.” “</w:t>
      </w:r>
      <w:r w:rsidRPr="005819D3">
        <w:rPr>
          <w:rStyle w:val="StyleUnderline"/>
        </w:rPr>
        <w:t>The Islamic State has billions of dollars</w:t>
      </w:r>
      <w:r w:rsidRPr="005819D3">
        <w:rPr>
          <w:sz w:val="14"/>
        </w:rPr>
        <w:t xml:space="preserve"> in the bank, </w:t>
      </w:r>
      <w:r w:rsidRPr="005819D3">
        <w:rPr>
          <w:rStyle w:val="Emphasis"/>
        </w:rPr>
        <w:t>so they call on</w:t>
      </w:r>
      <w:r w:rsidRPr="005819D3">
        <w:rPr>
          <w:sz w:val="14"/>
        </w:rPr>
        <w:t xml:space="preserve"> their </w:t>
      </w:r>
      <w:proofErr w:type="spellStart"/>
      <w:r w:rsidRPr="005819D3">
        <w:rPr>
          <w:sz w:val="14"/>
        </w:rPr>
        <w:t>wilāyah</w:t>
      </w:r>
      <w:proofErr w:type="spellEnd"/>
      <w:r w:rsidRPr="005819D3">
        <w:rPr>
          <w:sz w:val="14"/>
        </w:rPr>
        <w:t xml:space="preserve"> [province] in </w:t>
      </w:r>
      <w:r w:rsidRPr="005819D3">
        <w:rPr>
          <w:rStyle w:val="Emphasis"/>
        </w:rPr>
        <w:t>Pakistan to purchase a nuclear device through weapons dealers</w:t>
      </w:r>
      <w:r w:rsidRPr="005819D3">
        <w:rPr>
          <w:sz w:val="14"/>
        </w:rPr>
        <w:t xml:space="preserve"> </w:t>
      </w:r>
      <w:r w:rsidRPr="005819D3">
        <w:rPr>
          <w:rStyle w:val="StyleUnderline"/>
        </w:rPr>
        <w:t>with links to corrupt officials in the region</w:t>
      </w:r>
      <w:r w:rsidRPr="005819D3">
        <w:rPr>
          <w:sz w:val="14"/>
        </w:rPr>
        <w:t xml:space="preserve">.” He </w:t>
      </w:r>
      <w:proofErr w:type="spellStart"/>
      <w:r w:rsidRPr="005819D3">
        <w:rPr>
          <w:sz w:val="14"/>
        </w:rPr>
        <w:t>addded</w:t>
      </w:r>
      <w:proofErr w:type="spellEnd"/>
      <w:r w:rsidRPr="005819D3">
        <w:rPr>
          <w:sz w:val="14"/>
        </w:rPr>
        <w:t xml:space="preserve">: The weapon is then transported over land until it makes it to Libya, where the </w:t>
      </w:r>
      <w:proofErr w:type="spellStart"/>
      <w:r w:rsidRPr="005819D3">
        <w:rPr>
          <w:sz w:val="14"/>
        </w:rPr>
        <w:t>mujāhidīn</w:t>
      </w:r>
      <w:proofErr w:type="spellEnd"/>
      <w:r w:rsidRPr="005819D3">
        <w:rPr>
          <w:sz w:val="14"/>
        </w:rPr>
        <w:t xml:space="preserve"> [fighters] move it south to Nigeria. Drug shipments from Columbia bound for Europe pass through West Africa, so moving other types of contraband from East to West is just as possible. The </w:t>
      </w:r>
      <w:r w:rsidRPr="005819D3">
        <w:rPr>
          <w:rStyle w:val="StyleUnderline"/>
        </w:rPr>
        <w:t xml:space="preserve">nuke and accompanying </w:t>
      </w:r>
      <w:proofErr w:type="spellStart"/>
      <w:r w:rsidRPr="005819D3">
        <w:rPr>
          <w:rStyle w:val="StyleUnderline"/>
        </w:rPr>
        <w:t>mujāhidīn</w:t>
      </w:r>
      <w:proofErr w:type="spellEnd"/>
      <w:r w:rsidRPr="005819D3">
        <w:rPr>
          <w:rStyle w:val="StyleUnderline"/>
        </w:rPr>
        <w:t xml:space="preserve"> arrive on the shorelines of South America and are transported through the porous borders of Central America before arriving in Mexico and up to the border with the United States.</w:t>
      </w:r>
      <w:r>
        <w:rPr>
          <w:rStyle w:val="StyleUnderline"/>
        </w:rPr>
        <w:t xml:space="preserve"> </w:t>
      </w:r>
      <w:r w:rsidRPr="005819D3">
        <w:rPr>
          <w:sz w:val="14"/>
        </w:rPr>
        <w:t xml:space="preserve">“From there it’s just a quick hop through a smuggling tunnel and hey presto, they’re mingling with another 12 million ‘illegal’ aliens in America with a nuclear bomb in the trunk of their car,” he also wrote. </w:t>
      </w:r>
      <w:r w:rsidRPr="005819D3">
        <w:rPr>
          <w:rStyle w:val="StyleUnderline"/>
        </w:rPr>
        <w:t>If not a nuke, ISIS could easily smuggle in “a few thousand tons of ammonium nitrate explosive” that is easy to manufacture</w:t>
      </w:r>
      <w:r w:rsidRPr="005819D3">
        <w:rPr>
          <w:sz w:val="14"/>
        </w:rPr>
        <w:t xml:space="preserve">, said the article. </w:t>
      </w:r>
      <w:proofErr w:type="spellStart"/>
      <w:r w:rsidRPr="005819D3">
        <w:rPr>
          <w:sz w:val="14"/>
        </w:rPr>
        <w:t>Cantlie</w:t>
      </w:r>
      <w:proofErr w:type="spellEnd"/>
      <w:r w:rsidRPr="005819D3">
        <w:rPr>
          <w:sz w:val="14"/>
        </w:rPr>
        <w:t xml:space="preserve"> wrote that ISIS, which started as a movement in Iraq, has suddenly morphed into a global phenomenon that the West and the democratic world as a whole is </w:t>
      </w:r>
      <w:proofErr w:type="gramStart"/>
      <w:r w:rsidRPr="005819D3">
        <w:rPr>
          <w:sz w:val="14"/>
        </w:rPr>
        <w:t>ill-prepared</w:t>
      </w:r>
      <w:proofErr w:type="gramEnd"/>
      <w:r w:rsidRPr="005819D3">
        <w:rPr>
          <w:sz w:val="14"/>
        </w:rPr>
        <w:t xml:space="preserve"> to handle. He said that </w:t>
      </w:r>
      <w:proofErr w:type="spellStart"/>
      <w:r w:rsidRPr="005819D3">
        <w:rPr>
          <w:sz w:val="14"/>
        </w:rPr>
        <w:t>Boko</w:t>
      </w:r>
      <w:proofErr w:type="spellEnd"/>
      <w:r w:rsidRPr="005819D3">
        <w:rPr>
          <w:sz w:val="14"/>
        </w:rPr>
        <w:t xml:space="preserve"> Haram controls most of Nigeria, home to “an exhausted and smashed national army that is now in a virtual state of collapse”. While testifying before the Senate Armed Services Committee in March, Gen. Kelly noted, “Last year, ISIS adherents posted discussions on social media calling for the infiltration of the U.S. southern border. Thankfully, we have not yet seen evidence of this occurring, but I am deeply concerned that smuggling networks are a vulnerability that terrorists could seek to exploit.” “While there is not yet any indication that the criminal networks involved in human and drug </w:t>
      </w:r>
      <w:r w:rsidRPr="005819D3">
        <w:rPr>
          <w:rStyle w:val="StyleUnderline"/>
        </w:rPr>
        <w:t>trafficking are interested in supporting the efforts of terrorist groups, these networks could unwittingly, or even wittingly, facilitate the movement of terrorist operatives or weapons of mass destruction toward our borders, potentially undetected and almost completely unrestricted</w:t>
      </w:r>
      <w:r w:rsidRPr="005819D3">
        <w:rPr>
          <w:sz w:val="14"/>
        </w:rPr>
        <w:t>,” he added.</w:t>
      </w:r>
      <w:r>
        <w:rPr>
          <w:sz w:val="14"/>
        </w:rPr>
        <w:t xml:space="preserve"> </w:t>
      </w:r>
      <w:r w:rsidRPr="005819D3">
        <w:rPr>
          <w:sz w:val="14"/>
        </w:rPr>
        <w:t xml:space="preserve">The general, speaking at the National Defense University in Washington, D.C. in October 2014, warned that </w:t>
      </w:r>
      <w:r w:rsidRPr="005819D3">
        <w:rPr>
          <w:rStyle w:val="StyleUnderline"/>
        </w:rPr>
        <w:t>Latin American drug cartels were working with jihadist groups in West Africa, namely Sunni group Al Qaeda in the Islamic Maghreb and its affiliates</w:t>
      </w:r>
      <w:r w:rsidRPr="005819D3">
        <w:t>.</w:t>
      </w:r>
      <w:r>
        <w:t xml:space="preserve"> </w:t>
      </w:r>
    </w:p>
    <w:p w14:paraId="0B8196C9" w14:textId="77777777" w:rsidR="009062FA" w:rsidRPr="00DF3695" w:rsidRDefault="009062FA" w:rsidP="009062FA">
      <w:pPr>
        <w:rPr>
          <w:rStyle w:val="StyleUnderline"/>
        </w:rPr>
      </w:pPr>
    </w:p>
    <w:p w14:paraId="05824DA7" w14:textId="77777777" w:rsidR="009062FA" w:rsidRDefault="009062FA" w:rsidP="009062FA">
      <w:pPr>
        <w:pStyle w:val="Heading4"/>
      </w:pPr>
      <w:r>
        <w:t xml:space="preserve">Terrorist organizations working with drug cartels </w:t>
      </w:r>
    </w:p>
    <w:p w14:paraId="72E9AEB8" w14:textId="77777777" w:rsidR="009062FA" w:rsidRPr="00EB6B04" w:rsidRDefault="009062FA" w:rsidP="009062FA">
      <w:r w:rsidRPr="00160259">
        <w:rPr>
          <w:rStyle w:val="Heading4Char"/>
        </w:rPr>
        <w:t xml:space="preserve"> </w:t>
      </w:r>
      <w:proofErr w:type="spellStart"/>
      <w:r w:rsidRPr="00160259">
        <w:rPr>
          <w:rStyle w:val="Heading4Char"/>
        </w:rPr>
        <w:t>Barkoukis</w:t>
      </w:r>
      <w:proofErr w:type="spellEnd"/>
      <w:r w:rsidRPr="00160259">
        <w:rPr>
          <w:rStyle w:val="Heading4Char"/>
        </w:rPr>
        <w:t xml:space="preserve"> 14</w:t>
      </w:r>
      <w:r>
        <w:t xml:space="preserve"> (Leah, the online features editor and web editor at Townhall.com, “ISIS, Mexican Drug Cartels Teaming Up?</w:t>
      </w:r>
      <w:proofErr w:type="gramStart"/>
      <w:r>
        <w:t>”,</w:t>
      </w:r>
      <w:proofErr w:type="gramEnd"/>
      <w:r>
        <w:t xml:space="preserve"> August 21</w:t>
      </w:r>
      <w:r w:rsidRPr="00431467">
        <w:rPr>
          <w:vertAlign w:val="superscript"/>
        </w:rPr>
        <w:t>st</w:t>
      </w:r>
      <w:r>
        <w:t xml:space="preserve"> 2014, </w:t>
      </w:r>
      <w:hyperlink r:id="rId40" w:history="1">
        <w:r w:rsidRPr="0060140D">
          <w:rPr>
            <w:rStyle w:val="Hyperlink"/>
          </w:rPr>
          <w:t>http://www.freerepublic.com/focus/news/3195711/posts</w:t>
        </w:r>
      </w:hyperlink>
      <w:r>
        <w:t xml:space="preserve">) </w:t>
      </w:r>
    </w:p>
    <w:p w14:paraId="09E0CBBF" w14:textId="77777777" w:rsidR="009062FA" w:rsidRDefault="009062FA" w:rsidP="009062FA">
      <w:pPr>
        <w:rPr>
          <w:rStyle w:val="Emphasis"/>
        </w:rPr>
      </w:pPr>
      <w:r w:rsidRPr="00EB6B04">
        <w:rPr>
          <w:rStyle w:val="Emphasis"/>
        </w:rPr>
        <w:t>The relationship between drug trafficking and terrorism has long existed, and can take many forms depending on the goals and needs of each party.</w:t>
      </w:r>
      <w:r w:rsidRPr="00EB6B04">
        <w:rPr>
          <w:sz w:val="16"/>
        </w:rPr>
        <w:t xml:space="preserve"> Sometimes </w:t>
      </w:r>
      <w:r w:rsidRPr="00EB6B04">
        <w:rPr>
          <w:rStyle w:val="Emphasis"/>
        </w:rPr>
        <w:t>hybrid criminal-terrorist organizations form in which terrorist groups become involved in the drug trade to fund operations, purchase equipment, and pay foot soldiers. In return, they provide safe passageways for the drugs and give traffickers tips for circumventing customs and security forces.</w:t>
      </w:r>
      <w:r w:rsidRPr="00EB6B04">
        <w:rPr>
          <w:sz w:val="16"/>
        </w:rPr>
        <w:t xml:space="preserve"> Other times a localized criminal organization or terrorist group lacks expertise, so increased contacts and business with major drug cartels helps advance the sophistication of their operation. Ultimately, though, </w:t>
      </w:r>
      <w:r w:rsidRPr="00EB6B04">
        <w:rPr>
          <w:rStyle w:val="Emphasis"/>
        </w:rPr>
        <w:t>both have logistical needs and working with or even talking to each other allows the groups to share lessons learned, important contacts to corrupt officials, and operational methods.</w:t>
      </w:r>
      <w:r w:rsidRPr="00EB6B04">
        <w:rPr>
          <w:sz w:val="16"/>
        </w:rPr>
        <w:t xml:space="preserve"> Thus, it’s not surprising to hear that the </w:t>
      </w:r>
      <w:r w:rsidRPr="00EB6B04">
        <w:rPr>
          <w:rStyle w:val="Emphasis"/>
        </w:rPr>
        <w:t>Islamic State (ISIS/ISIL) is already talking to Mexican drug cartels.</w:t>
      </w:r>
      <w:r w:rsidRPr="00EB6B04">
        <w:rPr>
          <w:sz w:val="16"/>
        </w:rPr>
        <w:t xml:space="preserve"> Rep. Ted Poe (R-TX), a member of the House Judiciary Committee on Crime, Terrorism, and Homeland Security, said as much on </w:t>
      </w:r>
      <w:proofErr w:type="spellStart"/>
      <w:r w:rsidRPr="00EB6B04">
        <w:rPr>
          <w:sz w:val="16"/>
        </w:rPr>
        <w:t>Newmax</w:t>
      </w:r>
      <w:proofErr w:type="spellEnd"/>
      <w:r w:rsidRPr="00EB6B04">
        <w:rPr>
          <w:sz w:val="16"/>
        </w:rPr>
        <w:t xml:space="preserve"> TV’s “America’s Forum” on Wednesday when asked if there’s any interaction between the two. “My opinion is yes,” he replied. “There seems to be at least a talking to each other. How much? I don’t know. But ... </w:t>
      </w:r>
      <w:r w:rsidRPr="00EB6B04">
        <w:rPr>
          <w:rStyle w:val="Emphasis"/>
        </w:rPr>
        <w:t>drug cartels use the same operational plan as terrorist groups do. They kill their opponents, they behead their opponents, they brag about it and they have operational control of many portions of the southern border of the United States.</w:t>
      </w:r>
      <w:r w:rsidRPr="00EB6B04">
        <w:rPr>
          <w:sz w:val="16"/>
        </w:rPr>
        <w:t xml:space="preserve"> Mexico doesn’t. The United States doesn’t. Otherwise they wouldn’t be crossing daily with their drugs. </w:t>
      </w:r>
      <w:r w:rsidRPr="00EB6B04">
        <w:rPr>
          <w:rStyle w:val="Emphasis"/>
        </w:rPr>
        <w:t>They’re as vicious as some of these other terrorist organizations. We need to recognize them that this is an organized international crime group. And we have to deal with them as such.” Even amid all the domestic and international crises going on at the moment, it’s important that the American people and lawmakers not give up on putting pressure on this administration to beef up border security.</w:t>
      </w:r>
      <w:r w:rsidRPr="00EB6B04">
        <w:rPr>
          <w:sz w:val="16"/>
        </w:rPr>
        <w:t xml:space="preserve"> The crisis at the Southwest border is about more than just the illegal immigration of tens of thousands of Central Americans—it’</w:t>
      </w:r>
      <w:r w:rsidRPr="00EB6B04">
        <w:rPr>
          <w:rStyle w:val="Emphasis"/>
        </w:rPr>
        <w:t>s about national security. Criminals, violent gang members, drug cartel members, and yes, terrorists, are also coming in and will continue to do so as long as this administration puts politics</w:t>
      </w:r>
      <w:r w:rsidRPr="00EB6B04">
        <w:rPr>
          <w:sz w:val="16"/>
        </w:rPr>
        <w:t xml:space="preserve"> and political correctness </w:t>
      </w:r>
      <w:r w:rsidRPr="00EB6B04">
        <w:rPr>
          <w:rStyle w:val="Emphasis"/>
        </w:rPr>
        <w:t>ahead of security.</w:t>
      </w:r>
    </w:p>
    <w:p w14:paraId="5F5D125B" w14:textId="77777777" w:rsidR="009062FA" w:rsidRPr="00EB6B04" w:rsidRDefault="009062FA" w:rsidP="009062FA">
      <w:pPr>
        <w:rPr>
          <w:rStyle w:val="Emphasis"/>
        </w:rPr>
      </w:pPr>
    </w:p>
    <w:p w14:paraId="0FF51E74" w14:textId="77777777" w:rsidR="009062FA" w:rsidRDefault="009062FA" w:rsidP="009062FA">
      <w:pPr>
        <w:pStyle w:val="Heading4"/>
      </w:pPr>
      <w:r>
        <w:t>Un-</w:t>
      </w:r>
      <w:proofErr w:type="spellStart"/>
      <w:r>
        <w:t>surveilled</w:t>
      </w:r>
      <w:proofErr w:type="spellEnd"/>
      <w:r>
        <w:t xml:space="preserve"> cartels and ISIS will cooperate to smuggle weapons </w:t>
      </w:r>
    </w:p>
    <w:p w14:paraId="499E073B" w14:textId="77777777" w:rsidR="009062FA" w:rsidRPr="00A52105" w:rsidRDefault="009062FA" w:rsidP="009062FA">
      <w:proofErr w:type="spellStart"/>
      <w:r w:rsidRPr="00BB3F6E">
        <w:rPr>
          <w:rStyle w:val="Heading4Char"/>
        </w:rPr>
        <w:t>Siouxland</w:t>
      </w:r>
      <w:proofErr w:type="spellEnd"/>
      <w:r w:rsidRPr="00BB3F6E">
        <w:rPr>
          <w:rStyle w:val="Heading4Char"/>
        </w:rPr>
        <w:t xml:space="preserve"> News 6/26</w:t>
      </w:r>
      <w:r>
        <w:t xml:space="preserve"> (News report for Northwest Iowa, “Isis Expansion Along U.S. Borders”, June 26</w:t>
      </w:r>
      <w:r w:rsidRPr="00257FBC">
        <w:rPr>
          <w:vertAlign w:val="superscript"/>
        </w:rPr>
        <w:t>th</w:t>
      </w:r>
      <w:r>
        <w:t xml:space="preserve"> 2015, </w:t>
      </w:r>
      <w:hyperlink r:id="rId41" w:history="1">
        <w:r w:rsidRPr="0060140D">
          <w:rPr>
            <w:rStyle w:val="Hyperlink"/>
          </w:rPr>
          <w:t>http://www.siouxlandnews.com/story/29413634/isis-expansion-along-us-borders</w:t>
        </w:r>
      </w:hyperlink>
      <w:r>
        <w:t xml:space="preserve">) </w:t>
      </w:r>
    </w:p>
    <w:p w14:paraId="4E883A06" w14:textId="77777777" w:rsidR="009062FA" w:rsidRDefault="009062FA" w:rsidP="009062FA">
      <w:pPr>
        <w:rPr>
          <w:sz w:val="16"/>
        </w:rPr>
      </w:pPr>
      <w:r w:rsidRPr="00A52105">
        <w:rPr>
          <w:sz w:val="16"/>
        </w:rPr>
        <w:t xml:space="preserve">WASHINGTON, D.C. - </w:t>
      </w:r>
      <w:r w:rsidRPr="00A52105">
        <w:rPr>
          <w:rStyle w:val="Emphasis"/>
        </w:rPr>
        <w:t>Our southern border is long and U.S. border patrol agents work to fight illegal activity like illegal immigration, drugs and now according to an FBI consultant, the border could be an attractive region for ISIS thanks in part to powerful drug lords.</w:t>
      </w:r>
      <w:r w:rsidRPr="00A52105">
        <w:rPr>
          <w:sz w:val="16"/>
        </w:rPr>
        <w:t xml:space="preserve"> "</w:t>
      </w:r>
      <w:r w:rsidRPr="00A52105">
        <w:rPr>
          <w:rStyle w:val="Emphasis"/>
        </w:rPr>
        <w:t>Drug dealers have found a way to move money without it being followed,”</w:t>
      </w:r>
      <w:r w:rsidRPr="00A52105">
        <w:rPr>
          <w:sz w:val="16"/>
        </w:rPr>
        <w:t xml:space="preserve"> said Tyrone Powers, Former FBI Agent. “They found a way to move people in and out and they found a way to move product." </w:t>
      </w:r>
      <w:r w:rsidRPr="00A52105">
        <w:rPr>
          <w:rStyle w:val="Emphasis"/>
        </w:rPr>
        <w:t xml:space="preserve">That product powers refers to </w:t>
      </w:r>
      <w:proofErr w:type="gramStart"/>
      <w:r w:rsidRPr="00A52105">
        <w:rPr>
          <w:rStyle w:val="Emphasis"/>
        </w:rPr>
        <w:t>is</w:t>
      </w:r>
      <w:proofErr w:type="gramEnd"/>
      <w:r w:rsidRPr="00A52105">
        <w:rPr>
          <w:rStyle w:val="Emphasis"/>
        </w:rPr>
        <w:t xml:space="preserve"> tons and tons of meth, heroin and pot transferred through a labyrinth of tunnels from Mexico.</w:t>
      </w:r>
      <w:r w:rsidRPr="00A52105">
        <w:rPr>
          <w:sz w:val="16"/>
        </w:rPr>
        <w:t xml:space="preserve"> </w:t>
      </w:r>
      <w:proofErr w:type="gramStart"/>
      <w:r w:rsidRPr="00A52105">
        <w:rPr>
          <w:sz w:val="16"/>
        </w:rPr>
        <w:t>Drugs that are headed for the streets of the U.S.</w:t>
      </w:r>
      <w:proofErr w:type="gramEnd"/>
      <w:r w:rsidRPr="00A52105">
        <w:rPr>
          <w:sz w:val="16"/>
        </w:rPr>
        <w:t xml:space="preserve"> </w:t>
      </w:r>
      <w:r w:rsidRPr="00A52105">
        <w:rPr>
          <w:rStyle w:val="Emphasis"/>
        </w:rPr>
        <w:t xml:space="preserve">But these </w:t>
      </w:r>
      <w:proofErr w:type="gramStart"/>
      <w:r w:rsidRPr="00A52105">
        <w:rPr>
          <w:rStyle w:val="Emphasis"/>
        </w:rPr>
        <w:t>tunnels</w:t>
      </w:r>
      <w:proofErr w:type="gramEnd"/>
      <w:r w:rsidRPr="00A52105">
        <w:rPr>
          <w:rStyle w:val="Emphasis"/>
        </w:rPr>
        <w:t xml:space="preserve"> could easily be </w:t>
      </w:r>
      <w:proofErr w:type="gramStart"/>
      <w:r w:rsidRPr="00A52105">
        <w:rPr>
          <w:rStyle w:val="Emphasis"/>
        </w:rPr>
        <w:t>an underground highway for ISIS to spawn its brutality here</w:t>
      </w:r>
      <w:proofErr w:type="gramEnd"/>
      <w:r w:rsidRPr="00A52105">
        <w:rPr>
          <w:rStyle w:val="Emphasis"/>
        </w:rPr>
        <w:t>. "The stronger they get over there, the more power they have so I can definitely see, in the future, collaboration between terrorist groups and drug dealers to our south,"</w:t>
      </w:r>
      <w:r w:rsidRPr="00A52105">
        <w:rPr>
          <w:sz w:val="16"/>
        </w:rPr>
        <w:t xml:space="preserve"> said Senator Lindsey Graham, South Carolina, 2016 Presidential Candidate "It's individuals they bring into this country, maybe at some point, suicide bombers which is really scary and then weapons of mass destruction," said Powers. </w:t>
      </w:r>
      <w:r w:rsidRPr="00A52105">
        <w:rPr>
          <w:rStyle w:val="Emphasis"/>
        </w:rPr>
        <w:t>Terrorist experts say the epidemic of unstable leadership in Mexico, combined with ruthless drug cartels creates a vacuum.</w:t>
      </w:r>
      <w:r w:rsidRPr="00A52105">
        <w:rPr>
          <w:sz w:val="16"/>
        </w:rPr>
        <w:t xml:space="preserve"> "</w:t>
      </w:r>
      <w:r w:rsidRPr="00A52105">
        <w:rPr>
          <w:rStyle w:val="Emphasis"/>
        </w:rPr>
        <w:t xml:space="preserve">What's been going on in Mexico creates an opportunity for any organization to try to take advantage of it, whether it's ISIS or Al </w:t>
      </w:r>
      <w:proofErr w:type="spellStart"/>
      <w:r w:rsidRPr="00A52105">
        <w:rPr>
          <w:rStyle w:val="Emphasis"/>
        </w:rPr>
        <w:t>Shabbab</w:t>
      </w:r>
      <w:proofErr w:type="spellEnd"/>
      <w:r w:rsidRPr="00A52105">
        <w:rPr>
          <w:sz w:val="16"/>
        </w:rPr>
        <w:t xml:space="preserve">," said Brandon </w:t>
      </w:r>
      <w:proofErr w:type="spellStart"/>
      <w:r w:rsidRPr="00A52105">
        <w:rPr>
          <w:sz w:val="16"/>
        </w:rPr>
        <w:t>Behlendorf</w:t>
      </w:r>
      <w:proofErr w:type="spellEnd"/>
      <w:r w:rsidRPr="00A52105">
        <w:rPr>
          <w:sz w:val="16"/>
        </w:rPr>
        <w:t>, Terrorist Targeting Strategist</w:t>
      </w:r>
      <w:r w:rsidRPr="00A52105">
        <w:rPr>
          <w:rStyle w:val="Emphasis"/>
        </w:rPr>
        <w:t>. Two major drug cartels that could attract ISIS cover a lot of land in Mexico.</w:t>
      </w:r>
      <w:r w:rsidRPr="00A52105">
        <w:rPr>
          <w:sz w:val="16"/>
        </w:rPr>
        <w:t xml:space="preserve"> Both skirt the U.S. border. The </w:t>
      </w:r>
      <w:proofErr w:type="spellStart"/>
      <w:r w:rsidRPr="00A52105">
        <w:rPr>
          <w:sz w:val="16"/>
        </w:rPr>
        <w:t>Sinalos</w:t>
      </w:r>
      <w:proofErr w:type="spellEnd"/>
      <w:r w:rsidRPr="00A52105">
        <w:rPr>
          <w:sz w:val="16"/>
        </w:rPr>
        <w:t xml:space="preserve"> Federation takes up western Mexico and borders Texas to California. Los Zetas occupies eastern Mexico and hugs the southern Texas </w:t>
      </w:r>
      <w:r w:rsidRPr="00A52105">
        <w:rPr>
          <w:rStyle w:val="Emphasis"/>
        </w:rPr>
        <w:t>border. Experts say Al Qaeda already tried linking up with drug lords in Mexico roughly 15 years ago.</w:t>
      </w:r>
      <w:r w:rsidRPr="00A52105">
        <w:rPr>
          <w:sz w:val="16"/>
        </w:rPr>
        <w:t xml:space="preserve"> </w:t>
      </w:r>
      <w:proofErr w:type="gramStart"/>
      <w:r w:rsidRPr="00A52105">
        <w:rPr>
          <w:sz w:val="16"/>
        </w:rPr>
        <w:t>But to no avail.</w:t>
      </w:r>
      <w:proofErr w:type="gramEnd"/>
      <w:r w:rsidRPr="00A52105">
        <w:rPr>
          <w:sz w:val="16"/>
        </w:rPr>
        <w:t xml:space="preserve"> </w:t>
      </w:r>
      <w:r w:rsidRPr="00A52105">
        <w:rPr>
          <w:rStyle w:val="Emphasis"/>
        </w:rPr>
        <w:t>But Isis is far more determined than Al Qaeda.</w:t>
      </w:r>
      <w:r w:rsidRPr="00A52105">
        <w:rPr>
          <w:sz w:val="16"/>
        </w:rPr>
        <w:t xml:space="preserve"> "It makes logical sense for ISIS to do this,” said powers. “But I do not think they'll be catching the intelligence agencies off guard, because this has been a persistent problem whether it was Al Qaeda or any other group."</w:t>
      </w:r>
    </w:p>
    <w:p w14:paraId="10961A3C" w14:textId="77777777" w:rsidR="009062FA" w:rsidRDefault="009062FA" w:rsidP="009062FA"/>
    <w:p w14:paraId="5B26DEFB" w14:textId="77777777" w:rsidR="009062FA" w:rsidRDefault="009062FA" w:rsidP="009062FA">
      <w:pPr>
        <w:pStyle w:val="Heading4"/>
      </w:pPr>
      <w:r>
        <w:t xml:space="preserve">ISIS will sneak weapons of mass destruction across the border w/o surveillance </w:t>
      </w:r>
    </w:p>
    <w:p w14:paraId="7D45251D" w14:textId="77777777" w:rsidR="009062FA" w:rsidRPr="006554FE" w:rsidRDefault="009062FA" w:rsidP="009062FA">
      <w:proofErr w:type="spellStart"/>
      <w:r w:rsidRPr="00EB6B04">
        <w:rPr>
          <w:rStyle w:val="Heading4Char"/>
        </w:rPr>
        <w:t>Cantilero</w:t>
      </w:r>
      <w:proofErr w:type="spellEnd"/>
      <w:r w:rsidRPr="00EB6B04">
        <w:rPr>
          <w:rStyle w:val="Heading4Char"/>
        </w:rPr>
        <w:t xml:space="preserve"> 7/1</w:t>
      </w:r>
      <w:r>
        <w:t xml:space="preserve"> (Monica, University of the Philippines </w:t>
      </w:r>
      <w:proofErr w:type="spellStart"/>
      <w:r>
        <w:t>Diliman</w:t>
      </w:r>
      <w:proofErr w:type="spellEnd"/>
      <w:r>
        <w:t>, Quezon City with expertise in Communication and Media, “ISIS could smuggle fighters, weapons into US via Mexican tunnels, says ex-FBI agent”, July 1</w:t>
      </w:r>
      <w:r w:rsidRPr="00D723F6">
        <w:rPr>
          <w:vertAlign w:val="superscript"/>
        </w:rPr>
        <w:t>st</w:t>
      </w:r>
      <w:r>
        <w:t xml:space="preserve"> 2015, </w:t>
      </w:r>
      <w:hyperlink r:id="rId42" w:history="1">
        <w:r w:rsidRPr="0060140D">
          <w:rPr>
            <w:rStyle w:val="Hyperlink"/>
          </w:rPr>
          <w:t>http://www.christiantoday.com/article/isis.could.smuggle.fighters.weapons.into.us.via.mexican.tunnels.says.ex.fbi.agent/57653.htm</w:t>
        </w:r>
      </w:hyperlink>
      <w:r>
        <w:t xml:space="preserve">) </w:t>
      </w:r>
    </w:p>
    <w:p w14:paraId="60ADB2E2" w14:textId="77777777" w:rsidR="009062FA" w:rsidRPr="00533121" w:rsidRDefault="009062FA" w:rsidP="009062FA">
      <w:pPr>
        <w:rPr>
          <w:sz w:val="14"/>
        </w:rPr>
      </w:pPr>
      <w:r w:rsidRPr="002C3E0F">
        <w:rPr>
          <w:rStyle w:val="Emphasis"/>
        </w:rPr>
        <w:t>A former FBI agent has warned that tunnels used by drug dealers to smuggle drugs and cash into the US from Mexico could be used by the Islamic State to move its jihadist fighters, including suicide bombers and even a nuclear warhead, into the United States</w:t>
      </w:r>
      <w:r w:rsidRPr="002C3E0F">
        <w:rPr>
          <w:sz w:val="16"/>
        </w:rPr>
        <w:t>. "Drug dealers have found a way to move money without it being followed," said former FBI agent Tyrone Powers during a recent remark on national television. "</w:t>
      </w:r>
      <w:r w:rsidRPr="002C3E0F">
        <w:rPr>
          <w:rStyle w:val="Emphasis"/>
        </w:rPr>
        <w:t>They found a way to move people in and out and they found a way to move product." ISIS agents may find a way to enter the US and "may be, at some point, suicide bombers, which is really scary, and then weapons of mass destruction</w:t>
      </w:r>
      <w:r w:rsidRPr="002C3E0F">
        <w:rPr>
          <w:sz w:val="16"/>
        </w:rPr>
        <w:t xml:space="preserve">," said Powers. </w:t>
      </w:r>
      <w:r w:rsidRPr="002C3E0F">
        <w:rPr>
          <w:rStyle w:val="Emphasis"/>
        </w:rPr>
        <w:t>Two major drug cartels that could be involved are the Sinaloa Federation</w:t>
      </w:r>
      <w:r w:rsidRPr="002C3E0F">
        <w:rPr>
          <w:sz w:val="16"/>
        </w:rPr>
        <w:t xml:space="preserve">, which controls western Mexico's borders from Texas to California, </w:t>
      </w:r>
      <w:r w:rsidRPr="002C3E0F">
        <w:rPr>
          <w:rStyle w:val="Emphasis"/>
        </w:rPr>
        <w:t>and the Los Zetas</w:t>
      </w:r>
      <w:r w:rsidRPr="002C3E0F">
        <w:rPr>
          <w:sz w:val="16"/>
        </w:rPr>
        <w:t xml:space="preserve">, which occupies eastern Mexico. </w:t>
      </w:r>
      <w:r w:rsidRPr="002C3E0F">
        <w:rPr>
          <w:rStyle w:val="Emphasis"/>
        </w:rPr>
        <w:t xml:space="preserve">Experts say al-Qaeda once tried to establish links with Mexican drug lords, </w:t>
      </w:r>
      <w:proofErr w:type="spellStart"/>
      <w:r w:rsidRPr="002C3E0F">
        <w:rPr>
          <w:sz w:val="16"/>
        </w:rPr>
        <w:t>Newsmax</w:t>
      </w:r>
      <w:proofErr w:type="spellEnd"/>
      <w:r w:rsidRPr="002C3E0F">
        <w:rPr>
          <w:sz w:val="16"/>
        </w:rPr>
        <w:t xml:space="preserve"> reported. "It makes logical sense for ISIS to do this," said Powers. "But I do not think they'll be catching the intelligence agencies off guard, because this has been a persistent problem whether it was al-Qaeda or any other group." Mexico's unstable leadership mixed with drug cartels can create a dangerous concoction that could be used by ISIS, according to experts. "What's been going on in </w:t>
      </w:r>
      <w:r w:rsidRPr="002C3E0F">
        <w:rPr>
          <w:rStyle w:val="Emphasis"/>
        </w:rPr>
        <w:t xml:space="preserve">Mexico creates an opportunity for any organization to try to take advantage of it, whether it's ISIS or Al </w:t>
      </w:r>
      <w:proofErr w:type="spellStart"/>
      <w:r w:rsidRPr="002C3E0F">
        <w:rPr>
          <w:rStyle w:val="Emphasis"/>
        </w:rPr>
        <w:t>Shabbab</w:t>
      </w:r>
      <w:proofErr w:type="spellEnd"/>
      <w:r w:rsidRPr="002C3E0F">
        <w:rPr>
          <w:sz w:val="16"/>
        </w:rPr>
        <w:t xml:space="preserve">," said Brandon </w:t>
      </w:r>
      <w:proofErr w:type="spellStart"/>
      <w:r w:rsidRPr="002C3E0F">
        <w:rPr>
          <w:sz w:val="16"/>
        </w:rPr>
        <w:t>Behlendorf</w:t>
      </w:r>
      <w:proofErr w:type="spellEnd"/>
      <w:r w:rsidRPr="002C3E0F">
        <w:rPr>
          <w:sz w:val="16"/>
        </w:rPr>
        <w:t xml:space="preserve">, a </w:t>
      </w:r>
      <w:proofErr w:type="gramStart"/>
      <w:r w:rsidRPr="002C3E0F">
        <w:rPr>
          <w:sz w:val="16"/>
        </w:rPr>
        <w:t>terrorist targeting</w:t>
      </w:r>
      <w:proofErr w:type="gramEnd"/>
      <w:r w:rsidRPr="002C3E0F">
        <w:rPr>
          <w:sz w:val="16"/>
        </w:rPr>
        <w:t xml:space="preserve"> strategist. </w:t>
      </w:r>
      <w:r w:rsidRPr="002C3E0F">
        <w:rPr>
          <w:rStyle w:val="Emphasis"/>
        </w:rPr>
        <w:t>The jihadist group claimed earlier this month that it plans to acquire a nuclear weapon from Pakistan and to sneak it into US territory using drug and human smuggling routes.</w:t>
      </w:r>
      <w:r w:rsidRPr="002C3E0F">
        <w:rPr>
          <w:sz w:val="16"/>
        </w:rPr>
        <w:t xml:space="preserve"> Judicial Watch reported in April that ISIS is managing a camp in northern Mexico just a few miles from El Paso, Texas, and that "coyotes" of the Juarez Cartel are helping to "move ISIS terrorists through the desert and across the border between Santa Teresa and Sunland Park, New Mexico</w:t>
      </w:r>
      <w:r w:rsidRPr="002C3E0F">
        <w:rPr>
          <w:rStyle w:val="Emphasis"/>
        </w:rPr>
        <w:t xml:space="preserve">." ISIS fighters are also being smuggled "through the porous border between </w:t>
      </w:r>
      <w:proofErr w:type="spellStart"/>
      <w:r w:rsidRPr="002C3E0F">
        <w:rPr>
          <w:rStyle w:val="Emphasis"/>
        </w:rPr>
        <w:t>Acala</w:t>
      </w:r>
      <w:proofErr w:type="spellEnd"/>
      <w:r w:rsidRPr="002C3E0F">
        <w:rPr>
          <w:rStyle w:val="Emphasis"/>
        </w:rPr>
        <w:t xml:space="preserve"> and Fort Hancock, Texas." The locations are being eyed by ISIS "because of their understaffed municipal and county police forces</w:t>
      </w:r>
      <w:r w:rsidRPr="002C3E0F">
        <w:rPr>
          <w:sz w:val="16"/>
        </w:rPr>
        <w:t xml:space="preserve">, and the relative safe-havens the areas provide for the unchecked large-scale drug smuggling that was already ongoing." In a related development, </w:t>
      </w:r>
      <w:r w:rsidRPr="002C3E0F">
        <w:rPr>
          <w:rStyle w:val="Emphasis"/>
        </w:rPr>
        <w:t>the CIA is now reassessing the view that the ISIS is mostly a "regional threat" following the "Bloody Friday" attacks that covered three countries on different continents.</w:t>
      </w:r>
      <w:r w:rsidRPr="002C3E0F">
        <w:rPr>
          <w:sz w:val="16"/>
        </w:rPr>
        <w:t xml:space="preserve"> The group is transforming into a global threat because of its ability to "</w:t>
      </w:r>
      <w:proofErr w:type="spellStart"/>
      <w:r w:rsidRPr="002C3E0F">
        <w:rPr>
          <w:sz w:val="16"/>
        </w:rPr>
        <w:t>evangelise</w:t>
      </w:r>
      <w:proofErr w:type="spellEnd"/>
      <w:r w:rsidRPr="002C3E0F">
        <w:rPr>
          <w:sz w:val="16"/>
        </w:rPr>
        <w:t xml:space="preserve"> followers," said retired Army Col. Peter </w:t>
      </w:r>
      <w:proofErr w:type="spellStart"/>
      <w:r w:rsidRPr="002C3E0F">
        <w:rPr>
          <w:sz w:val="16"/>
        </w:rPr>
        <w:t>Mansoor</w:t>
      </w:r>
      <w:proofErr w:type="spellEnd"/>
      <w:r w:rsidRPr="002C3E0F">
        <w:rPr>
          <w:sz w:val="16"/>
        </w:rPr>
        <w:t>, who helped create the US military campaign against al-Qaeda. "This will only continue unless something is done to destroy ISIL and reduce its appeal to the extremist fringe in the Islamic community," he added.</w:t>
      </w:r>
    </w:p>
    <w:p w14:paraId="5A47B1EC" w14:textId="77777777" w:rsidR="009062FA" w:rsidRPr="00281E80" w:rsidRDefault="009062FA" w:rsidP="00281E80"/>
    <w:p w14:paraId="1AF9D78A" w14:textId="77777777" w:rsidR="002565F7" w:rsidRDefault="002565F7" w:rsidP="002565F7">
      <w:pPr>
        <w:pStyle w:val="Heading1"/>
      </w:pPr>
      <w:r>
        <w:t>2NC—Disease DA</w:t>
      </w:r>
    </w:p>
    <w:p w14:paraId="3457058A" w14:textId="7E7487E8" w:rsidR="006A09F3" w:rsidRDefault="006A09F3" w:rsidP="006A09F3">
      <w:pPr>
        <w:pStyle w:val="Heading3"/>
      </w:pPr>
      <w:r>
        <w:t>Extension</w:t>
      </w:r>
    </w:p>
    <w:p w14:paraId="578ED015" w14:textId="77777777" w:rsidR="006A09F3" w:rsidRDefault="006A09F3" w:rsidP="006A09F3">
      <w:pPr>
        <w:pStyle w:val="Heading4"/>
      </w:pPr>
      <w:r w:rsidRPr="00736FFA">
        <w:t xml:space="preserve">Disease surveillance on US Mexico border key to solve mosquito-borne viruses – </w:t>
      </w:r>
      <w:proofErr w:type="spellStart"/>
      <w:r w:rsidRPr="00736FFA">
        <w:t>Chikungunya</w:t>
      </w:r>
      <w:proofErr w:type="spellEnd"/>
      <w:r w:rsidRPr="00736FFA">
        <w:t xml:space="preserve"> proves</w:t>
      </w:r>
    </w:p>
    <w:p w14:paraId="1CD198C3" w14:textId="77777777" w:rsidR="006A09F3" w:rsidRPr="00736FFA" w:rsidRDefault="006A09F3" w:rsidP="006A09F3">
      <w:proofErr w:type="spellStart"/>
      <w:r w:rsidRPr="00384DCA">
        <w:rPr>
          <w:rStyle w:val="Heading4Char"/>
        </w:rPr>
        <w:t>Utepnews</w:t>
      </w:r>
      <w:proofErr w:type="spellEnd"/>
      <w:r w:rsidRPr="00384DCA">
        <w:rPr>
          <w:rStyle w:val="Heading4Char"/>
        </w:rPr>
        <w:t xml:space="preserve"> 2/19</w:t>
      </w:r>
      <w:r>
        <w:t xml:space="preserve"> (news reporting from The University of Texas at El Paso, “Mosquito Experts Prepare for </w:t>
      </w:r>
      <w:proofErr w:type="spellStart"/>
      <w:r>
        <w:t>Chikungunya</w:t>
      </w:r>
      <w:proofErr w:type="spellEnd"/>
      <w:r>
        <w:t xml:space="preserve"> Threat Along U.S.-Mexico Border”, </w:t>
      </w:r>
      <w:proofErr w:type="spellStart"/>
      <w:r>
        <w:t>Febuaray</w:t>
      </w:r>
      <w:proofErr w:type="spellEnd"/>
      <w:r>
        <w:t xml:space="preserve"> 19</w:t>
      </w:r>
      <w:r w:rsidRPr="006A7BA5">
        <w:rPr>
          <w:vertAlign w:val="superscript"/>
        </w:rPr>
        <w:t>th</w:t>
      </w:r>
      <w:r>
        <w:t xml:space="preserve"> 2015, </w:t>
      </w:r>
      <w:hyperlink r:id="rId43" w:history="1">
        <w:r w:rsidRPr="0060140D">
          <w:rPr>
            <w:rStyle w:val="Hyperlink"/>
          </w:rPr>
          <w:t>http://news.utep.edu/?p=29135</w:t>
        </w:r>
      </w:hyperlink>
      <w:r>
        <w:t xml:space="preserve">) </w:t>
      </w:r>
    </w:p>
    <w:p w14:paraId="2FDE303B" w14:textId="77777777" w:rsidR="006A09F3" w:rsidRDefault="006A09F3" w:rsidP="006A09F3">
      <w:pPr>
        <w:rPr>
          <w:sz w:val="16"/>
        </w:rPr>
      </w:pPr>
      <w:r w:rsidRPr="00736FFA">
        <w:rPr>
          <w:rStyle w:val="Emphasis"/>
        </w:rPr>
        <w:t>National mosquito experts will gather at The University of Texas</w:t>
      </w:r>
      <w:r w:rsidRPr="00736FFA">
        <w:rPr>
          <w:sz w:val="16"/>
        </w:rPr>
        <w:t xml:space="preserve"> at El Paso </w:t>
      </w:r>
      <w:r w:rsidRPr="00736FFA">
        <w:rPr>
          <w:rStyle w:val="Emphasis"/>
        </w:rPr>
        <w:t xml:space="preserve">to discuss and strengthen U.S. border plans related to the surveillance and control of mosquito-borne viruses. The meeting was created to prepare for the likely onslaught of </w:t>
      </w:r>
      <w:proofErr w:type="spellStart"/>
      <w:r w:rsidRPr="00736FFA">
        <w:rPr>
          <w:rStyle w:val="Emphasis"/>
        </w:rPr>
        <w:t>chikungunya</w:t>
      </w:r>
      <w:proofErr w:type="spellEnd"/>
      <w:r w:rsidRPr="00736FFA">
        <w:rPr>
          <w:rStyle w:val="Emphasis"/>
        </w:rPr>
        <w:t xml:space="preserve">, an emerging infectious disease </w:t>
      </w:r>
      <w:r w:rsidRPr="00736FFA">
        <w:rPr>
          <w:sz w:val="16"/>
        </w:rPr>
        <w:t xml:space="preserve">from the Eastern Hemisphere that first appeared in the Caribbean last year; it is </w:t>
      </w:r>
      <w:r w:rsidRPr="00736FFA">
        <w:rPr>
          <w:rStyle w:val="Emphasis"/>
        </w:rPr>
        <w:t xml:space="preserve">expected to spread north to the southern United States. “With the recent understanding that </w:t>
      </w:r>
      <w:proofErr w:type="spellStart"/>
      <w:r w:rsidRPr="00736FFA">
        <w:rPr>
          <w:rStyle w:val="Emphasis"/>
        </w:rPr>
        <w:t>chikungunya</w:t>
      </w:r>
      <w:proofErr w:type="spellEnd"/>
      <w:r w:rsidRPr="00736FFA">
        <w:rPr>
          <w:rStyle w:val="Emphasis"/>
        </w:rPr>
        <w:t xml:space="preserve"> virus is endemic in Mexico, we felt that a meeting to assess virus surveillance activities along the U.S.-Mexico border would be appropriate at this time</w:t>
      </w:r>
      <w:r w:rsidRPr="00736FFA">
        <w:rPr>
          <w:sz w:val="16"/>
        </w:rPr>
        <w:t>,” said Doug Watts, Ph.D., an internationally recognized expert on mosquitoes and the viruses they transmit. “</w:t>
      </w:r>
      <w:r w:rsidRPr="00736FFA">
        <w:rPr>
          <w:rStyle w:val="Emphasis"/>
        </w:rPr>
        <w:t xml:space="preserve">The opportunity to bring together those responsible for infectious disease surveillance will lead to improved strategies for the detection and control of emerging infections, such as </w:t>
      </w:r>
      <w:proofErr w:type="spellStart"/>
      <w:r w:rsidRPr="00736FFA">
        <w:rPr>
          <w:rStyle w:val="Emphasis"/>
        </w:rPr>
        <w:t>chikungunya</w:t>
      </w:r>
      <w:proofErr w:type="spellEnd"/>
      <w:r w:rsidRPr="00736FFA">
        <w:rPr>
          <w:rStyle w:val="Emphasis"/>
        </w:rPr>
        <w:t xml:space="preserve"> and dengue viruses that threaten the health of the border communities.”</w:t>
      </w:r>
      <w:r w:rsidRPr="00736FFA">
        <w:rPr>
          <w:sz w:val="16"/>
        </w:rPr>
        <w:t xml:space="preserve"> The goal of the meeting is to strengthen mosquito disease surveillance and control. The experts will focus on four objectives during the two-day conference</w:t>
      </w:r>
      <w:r w:rsidRPr="00736FFA">
        <w:rPr>
          <w:rStyle w:val="Emphasis"/>
        </w:rPr>
        <w:t xml:space="preserve">: 1) improved diagnostic and surveillance capacity for </w:t>
      </w:r>
      <w:proofErr w:type="spellStart"/>
      <w:r w:rsidRPr="00736FFA">
        <w:rPr>
          <w:rStyle w:val="Emphasis"/>
        </w:rPr>
        <w:t>chikungunya</w:t>
      </w:r>
      <w:proofErr w:type="spellEnd"/>
      <w:r w:rsidRPr="00736FFA">
        <w:rPr>
          <w:rStyle w:val="Emphasis"/>
        </w:rPr>
        <w:t xml:space="preserve"> 2) expanded training for health care providers in recognizing and managing </w:t>
      </w:r>
      <w:proofErr w:type="spellStart"/>
      <w:r w:rsidRPr="00736FFA">
        <w:rPr>
          <w:rStyle w:val="Emphasis"/>
        </w:rPr>
        <w:t>chikungunya</w:t>
      </w:r>
      <w:proofErr w:type="spellEnd"/>
      <w:r w:rsidRPr="00736FFA">
        <w:rPr>
          <w:rStyle w:val="Emphasis"/>
        </w:rPr>
        <w:t xml:space="preserve"> cases 3) improved surveillance of mosquitoes that can carry </w:t>
      </w:r>
      <w:proofErr w:type="spellStart"/>
      <w:r w:rsidRPr="00736FFA">
        <w:rPr>
          <w:rStyle w:val="Emphasis"/>
        </w:rPr>
        <w:t>chikungunya</w:t>
      </w:r>
      <w:proofErr w:type="spellEnd"/>
      <w:r w:rsidRPr="00736FFA">
        <w:rPr>
          <w:rStyle w:val="Emphasis"/>
        </w:rPr>
        <w:t xml:space="preserve"> 4) improved local mosquito control capacity Attendees will include scientists from the Centers for Disease Control and Prevention</w:t>
      </w:r>
      <w:r w:rsidRPr="00736FFA">
        <w:rPr>
          <w:sz w:val="16"/>
        </w:rPr>
        <w:t xml:space="preserve">, such as Chief of the </w:t>
      </w:r>
      <w:proofErr w:type="spellStart"/>
      <w:r w:rsidRPr="00736FFA">
        <w:rPr>
          <w:sz w:val="16"/>
        </w:rPr>
        <w:t>Arboviral</w:t>
      </w:r>
      <w:proofErr w:type="spellEnd"/>
      <w:r w:rsidRPr="00736FFA">
        <w:rPr>
          <w:sz w:val="16"/>
        </w:rPr>
        <w:t xml:space="preserve"> Diseases Branch Roger </w:t>
      </w:r>
      <w:proofErr w:type="spellStart"/>
      <w:r w:rsidRPr="00736FFA">
        <w:rPr>
          <w:sz w:val="16"/>
        </w:rPr>
        <w:t>Nasci</w:t>
      </w:r>
      <w:proofErr w:type="spellEnd"/>
      <w:r w:rsidRPr="00736FFA">
        <w:rPr>
          <w:sz w:val="16"/>
        </w:rPr>
        <w:t xml:space="preserve">, Ph.D., and Scott Weaver, </w:t>
      </w:r>
      <w:proofErr w:type="spellStart"/>
      <w:r w:rsidRPr="00736FFA">
        <w:rPr>
          <w:sz w:val="16"/>
        </w:rPr>
        <w:t>Ph.D</w:t>
      </w:r>
      <w:proofErr w:type="spellEnd"/>
      <w:r w:rsidRPr="00736FFA">
        <w:rPr>
          <w:sz w:val="16"/>
        </w:rPr>
        <w:t>, an expert in human infections and immunity at The University of Texas Medical Branch at Galveston. The media and public are invited to listen in as the scientists present their areas of specialty and work together in response to the possibility of a widespread epidemic. The meeting is supported by UTEP’s Border Biomedical Research Center and a grant from the National Institute on Minority Health and Health Disparities.</w:t>
      </w:r>
    </w:p>
    <w:p w14:paraId="7DD24F7E" w14:textId="77777777" w:rsidR="006A09F3" w:rsidRDefault="006A09F3" w:rsidP="006A09F3"/>
    <w:p w14:paraId="79ED1488" w14:textId="77777777" w:rsidR="006A09F3" w:rsidRPr="00D74D21" w:rsidRDefault="006A09F3" w:rsidP="006A09F3">
      <w:pPr>
        <w:pStyle w:val="Heading4"/>
      </w:pPr>
      <w:r w:rsidRPr="00D74D21">
        <w:t xml:space="preserve">Disease border surveillance key to challenged HIV/AIDS </w:t>
      </w:r>
    </w:p>
    <w:p w14:paraId="1739A217" w14:textId="77777777" w:rsidR="006A09F3" w:rsidRPr="00D74D21" w:rsidRDefault="006A09F3" w:rsidP="006A09F3">
      <w:proofErr w:type="spellStart"/>
      <w:r w:rsidRPr="008C1FA1">
        <w:rPr>
          <w:rStyle w:val="Heading4Char"/>
        </w:rPr>
        <w:t>Strathdee</w:t>
      </w:r>
      <w:proofErr w:type="spellEnd"/>
      <w:r w:rsidRPr="008C1FA1">
        <w:rPr>
          <w:rStyle w:val="Heading4Char"/>
        </w:rPr>
        <w:t xml:space="preserve"> et al 12</w:t>
      </w:r>
      <w:r w:rsidRPr="00D74D21">
        <w:t xml:space="preserve"> (the Associate Dean of Global Health Sciences, Harold Simon Professor and Chief of the Division of Global Public Health in the Department of Medicine at the University of California San Diego School of Medicine, “</w:t>
      </w:r>
      <w:r>
        <w:t>The Emerging HIV Epidemic on the Mexico-US Border: An International Case Study Characterizing the Role of Epidemiology in Surveillance and Response”, June 22</w:t>
      </w:r>
      <w:r w:rsidRPr="00D74D21">
        <w:rPr>
          <w:vertAlign w:val="superscript"/>
        </w:rPr>
        <w:t>nd</w:t>
      </w:r>
      <w:r>
        <w:t xml:space="preserve"> 2012, </w:t>
      </w:r>
      <w:hyperlink r:id="rId44" w:history="1">
        <w:r w:rsidRPr="0060140D">
          <w:rPr>
            <w:rStyle w:val="Hyperlink"/>
          </w:rPr>
          <w:t>http://www.ncbi.nlm.nih.gov/pmc/articles/PMC3361703/</w:t>
        </w:r>
      </w:hyperlink>
      <w:r>
        <w:t xml:space="preserve">) </w:t>
      </w:r>
    </w:p>
    <w:p w14:paraId="190C096D" w14:textId="77777777" w:rsidR="006A09F3" w:rsidRPr="00D74D21" w:rsidRDefault="006A09F3" w:rsidP="006A09F3">
      <w:pPr>
        <w:rPr>
          <w:sz w:val="16"/>
        </w:rPr>
      </w:pPr>
      <w:r w:rsidRPr="00D74D21">
        <w:rPr>
          <w:rStyle w:val="Emphasis"/>
        </w:rPr>
        <w:t xml:space="preserve">Surveillance data plays a critical role in monitoring epidemiologic trends and programmatic responses to infectious disease threats, both nationally and globally. </w:t>
      </w:r>
      <w:r w:rsidRPr="00D74D21">
        <w:rPr>
          <w:sz w:val="16"/>
        </w:rPr>
        <w:t xml:space="preserve">There is a long history in public health disease control and prevention in which epidemiologic and surveillance data have informed policy and interventions to reduce or alter risk even in the absence of knowing the underlying mechanisms of disease transmission.1 In 1983, </w:t>
      </w:r>
      <w:r w:rsidRPr="00D74D21">
        <w:rPr>
          <w:rStyle w:val="Emphasis"/>
        </w:rPr>
        <w:t>epidemiologic studies prior to the isolation of Human Immunodeficiency Virus (HIV) had already identified many risks factors for which control measure policies were subsequently developed.</w:t>
      </w:r>
      <w:r w:rsidRPr="00D74D21">
        <w:rPr>
          <w:sz w:val="16"/>
        </w:rPr>
        <w:t>1</w:t>
      </w:r>
      <w:proofErr w:type="gramStart"/>
      <w:r w:rsidRPr="00D74D21">
        <w:rPr>
          <w:sz w:val="16"/>
        </w:rPr>
        <w:t>,2</w:t>
      </w:r>
      <w:proofErr w:type="gramEnd"/>
      <w:r w:rsidRPr="00D74D21">
        <w:rPr>
          <w:sz w:val="16"/>
        </w:rPr>
        <w:t xml:space="preserve"> However, national and regional HIV/AIDS surveillance data can sometimes mask dynamic sub-epidemics that vary by country, region, sex or HIV transmission group, especially when HIV incidence is increasing in vulnerable populations that under-utilize HIV testing and treatment services. In many countries, </w:t>
      </w:r>
      <w:r w:rsidRPr="00D74D21">
        <w:rPr>
          <w:rStyle w:val="Emphasis"/>
        </w:rPr>
        <w:t xml:space="preserve">HIV/AIDS surveillance data are limited to programmatic data from clinics testing antenatal </w:t>
      </w:r>
      <w:proofErr w:type="gramStart"/>
      <w:r w:rsidRPr="00D74D21">
        <w:rPr>
          <w:rStyle w:val="Emphasis"/>
        </w:rPr>
        <w:t>women,</w:t>
      </w:r>
      <w:proofErr w:type="gramEnd"/>
      <w:r w:rsidRPr="00D74D21">
        <w:rPr>
          <w:rStyle w:val="Emphasis"/>
        </w:rPr>
        <w:t xml:space="preserve"> those being screened for sexually transmitted infections (STI), or routine HIV testing among military personnel.</w:t>
      </w:r>
      <w:r w:rsidRPr="00D74D21">
        <w:rPr>
          <w:sz w:val="16"/>
        </w:rPr>
        <w:t xml:space="preserve"> </w:t>
      </w:r>
      <w:r w:rsidRPr="00D74D21">
        <w:rPr>
          <w:rStyle w:val="Emphasis"/>
        </w:rPr>
        <w:t>The reliance on these types of sources, rather than HIV testing data drawn from community-based populations, can lead to erroneous conclusions about country-level HIV epidemic trends and the presumed impact of prevention interventions and policies.</w:t>
      </w:r>
      <w:r w:rsidRPr="00D74D21">
        <w:rPr>
          <w:sz w:val="16"/>
        </w:rPr>
        <w:t xml:space="preserve">3 </w:t>
      </w:r>
      <w:proofErr w:type="gramStart"/>
      <w:r w:rsidRPr="00D74D21">
        <w:rPr>
          <w:sz w:val="16"/>
        </w:rPr>
        <w:t>Among</w:t>
      </w:r>
      <w:proofErr w:type="gramEnd"/>
      <w:r w:rsidRPr="00D74D21">
        <w:rPr>
          <w:sz w:val="16"/>
        </w:rPr>
        <w:t xml:space="preserve"> the country-level HIV prevalence estimates across the Americas, Mexico’s nationwide prevalence of 0.3% is among the lowest. </w:t>
      </w:r>
      <w:r w:rsidRPr="00D74D21">
        <w:rPr>
          <w:rStyle w:val="Emphasis"/>
        </w:rPr>
        <w:t xml:space="preserve">By 2007, there were an estimated 200,000 HIV-positive persons living in Mexico, and at the end of 2008, a total of 124,505 reported AIDS cases, among whom the vast majority were attributed to homosexual/bisexual activity. Since the first AIDS case was reported in Mexico in 1983 until 2007, the </w:t>
      </w:r>
      <w:proofErr w:type="spellStart"/>
      <w:r w:rsidRPr="00D74D21">
        <w:rPr>
          <w:rStyle w:val="Emphasis"/>
        </w:rPr>
        <w:t>male</w:t>
      </w:r>
      <w:proofErr w:type="gramStart"/>
      <w:r w:rsidRPr="00D74D21">
        <w:rPr>
          <w:rStyle w:val="Emphasis"/>
        </w:rPr>
        <w:t>:female</w:t>
      </w:r>
      <w:proofErr w:type="spellEnd"/>
      <w:proofErr w:type="gramEnd"/>
      <w:r w:rsidRPr="00D74D21">
        <w:rPr>
          <w:rStyle w:val="Emphasis"/>
        </w:rPr>
        <w:t xml:space="preserve"> AIDS case ratio dropped from 10:1 to 3:5.4 Trends in national HIV prevalence data by gender and risk group were similar to AIDS incidence data</w:t>
      </w:r>
      <w:r w:rsidRPr="00D74D21">
        <w:rPr>
          <w:sz w:val="16"/>
        </w:rPr>
        <w:t xml:space="preserve">, but among Mexico’s 32 states, Baja California –abutting California, USA-- has consistently had the highest cumulative AIDS incidence, second only to Mexico’s federal district, and the corresponding rate in the border state of Chihuahua has remained above the national average.5 </w:t>
      </w:r>
      <w:r w:rsidRPr="00D74D21">
        <w:rPr>
          <w:rStyle w:val="Emphasis"/>
        </w:rPr>
        <w:t>In this case study, we contrast Mexico’s national and state-level HIV epidemic profile with data drawn from cross-sectional and prospective cohort studies conducted in two northern Mexican cities bordering the United States</w:t>
      </w:r>
      <w:r w:rsidRPr="00D74D21">
        <w:rPr>
          <w:sz w:val="16"/>
        </w:rPr>
        <w:t xml:space="preserve"> (Tijuana in Baja California and Ciudad Juarez, Chihuahua). </w:t>
      </w:r>
      <w:r w:rsidRPr="00D74D21">
        <w:rPr>
          <w:rStyle w:val="Emphasis"/>
        </w:rPr>
        <w:t>We then discuss how HIV/AIDS surveillance data initially perpetuated spurious assumptions about the HIV epidemic profiles in these states and in Mexico overall</w:t>
      </w:r>
      <w:r w:rsidRPr="00D74D21">
        <w:rPr>
          <w:sz w:val="16"/>
        </w:rPr>
        <w:t xml:space="preserve">, which hampered timely responses for targeting appropriate prevention and treatment. </w:t>
      </w:r>
      <w:r w:rsidRPr="00D74D21">
        <w:rPr>
          <w:rStyle w:val="Emphasis"/>
        </w:rPr>
        <w:t>We show how epidemiologic data used in conjunction with qualitative data led to the recognition that the HIV epidemic in the Mexico-US border region</w:t>
      </w:r>
      <w:r w:rsidRPr="00D74D21">
        <w:rPr>
          <w:sz w:val="16"/>
        </w:rPr>
        <w:t xml:space="preserve"> had already become well established in specific subgroups that had been presumed to be insignificant and isolated, many of whom were highly mobile. These data played a significant role in stimulating calls for action from researchers, NGOs and state policy makers. Several successful outcomes included formal endorsement and expansion of needle exchange programs as a critical component to a combined HIV prevention response and the creation of a nation-wide mobile HIV prevention program targeting marginalized populations. We discuss this experience in an international context and provide lessons learned to suggest ways in which other countries may benefit from how epidemiology played a key role in formulating policy for HIV prevention efforts. This case study also highlights the benefits of integrating research with training in a </w:t>
      </w:r>
      <w:proofErr w:type="spellStart"/>
      <w:r w:rsidRPr="00D74D21">
        <w:rPr>
          <w:sz w:val="16"/>
        </w:rPr>
        <w:t>binational</w:t>
      </w:r>
      <w:proofErr w:type="spellEnd"/>
      <w:r w:rsidRPr="00D74D21">
        <w:rPr>
          <w:sz w:val="16"/>
        </w:rPr>
        <w:t xml:space="preserve"> context, which is critical for capacity building and sustained policy responses in resource-limited settings.</w:t>
      </w:r>
    </w:p>
    <w:p w14:paraId="097C3E73" w14:textId="77777777" w:rsidR="006A09F3" w:rsidRPr="006A09F3" w:rsidRDefault="006A09F3" w:rsidP="006A09F3"/>
    <w:p w14:paraId="7DCE94A8" w14:textId="77777777" w:rsidR="002565F7" w:rsidRDefault="002565F7" w:rsidP="002565F7">
      <w:pPr>
        <w:pStyle w:val="Heading3"/>
      </w:pPr>
      <w:r>
        <w:t>Disease Surveillance Now</w:t>
      </w:r>
    </w:p>
    <w:p w14:paraId="7929F4D4" w14:textId="77777777" w:rsidR="002565F7" w:rsidRPr="00C100C4" w:rsidRDefault="002565F7" w:rsidP="002565F7">
      <w:pPr>
        <w:pStyle w:val="Heading4"/>
      </w:pPr>
      <w:r>
        <w:t>Health Surveillance now</w:t>
      </w:r>
    </w:p>
    <w:p w14:paraId="59A25656" w14:textId="77777777" w:rsidR="002565F7" w:rsidRPr="008B1916" w:rsidRDefault="002565F7" w:rsidP="002565F7">
      <w:pPr>
        <w:rPr>
          <w:b/>
          <w:bCs/>
          <w:sz w:val="26"/>
        </w:rPr>
      </w:pPr>
      <w:r w:rsidRPr="001E7DEC">
        <w:rPr>
          <w:rStyle w:val="Style13ptBold"/>
        </w:rPr>
        <w:t>Humble 13</w:t>
      </w:r>
      <w:r w:rsidR="008B1916">
        <w:rPr>
          <w:rStyle w:val="Style13ptBold"/>
        </w:rPr>
        <w:t xml:space="preserve"> </w:t>
      </w:r>
      <w:r w:rsidRPr="00C100C4">
        <w:rPr>
          <w:sz w:val="16"/>
          <w:szCs w:val="16"/>
        </w:rPr>
        <w:t xml:space="preserve">[“International Data Sharing”; </w:t>
      </w:r>
      <w:hyperlink r:id="rId45" w:history="1">
        <w:r w:rsidRPr="00C100C4">
          <w:rPr>
            <w:rStyle w:val="Hyperlink"/>
            <w:sz w:val="16"/>
            <w:szCs w:val="16"/>
          </w:rPr>
          <w:t>http://directorsblog.health.azdhs.gov/international-data-sharing/</w:t>
        </w:r>
      </w:hyperlink>
      <w:r w:rsidRPr="00C100C4">
        <w:rPr>
          <w:sz w:val="16"/>
          <w:szCs w:val="16"/>
        </w:rPr>
        <w:t>; Will Humble is the M.P.H. Director Arizona Department of Health Services; October 8th, 2013] //duff</w:t>
      </w:r>
    </w:p>
    <w:p w14:paraId="43D6FBAE" w14:textId="77777777" w:rsidR="002565F7" w:rsidRPr="008B1916" w:rsidRDefault="002565F7" w:rsidP="002565F7">
      <w:pPr>
        <w:rPr>
          <w:sz w:val="14"/>
        </w:rPr>
      </w:pPr>
      <w:r w:rsidRPr="008B1916">
        <w:rPr>
          <w:sz w:val="14"/>
        </w:rPr>
        <w:t xml:space="preserve">Arizona and Sonora have a long history of collaborating on many projects over the years. We long ago understood that </w:t>
      </w:r>
      <w:r w:rsidRPr="008B1916">
        <w:rPr>
          <w:rStyle w:val="StyleUnderline"/>
        </w:rPr>
        <w:t>disease doesn’t stop at the border.</w:t>
      </w:r>
      <w:r w:rsidRPr="008B1916">
        <w:rPr>
          <w:sz w:val="14"/>
        </w:rPr>
        <w:t xml:space="preserve"> Arizona and Sonora were the 1st states along the U.S.-Mexico Border to share information on cross border cases in an organized way. </w:t>
      </w:r>
      <w:r w:rsidRPr="008B1916">
        <w:rPr>
          <w:rStyle w:val="StyleUnderline"/>
        </w:rPr>
        <w:t>Since 2008</w:t>
      </w:r>
      <w:r w:rsidRPr="008B1916">
        <w:rPr>
          <w:sz w:val="14"/>
        </w:rPr>
        <w:t xml:space="preserve">, </w:t>
      </w:r>
      <w:r w:rsidRPr="008B1916">
        <w:rPr>
          <w:rStyle w:val="StyleUnderline"/>
        </w:rPr>
        <w:t>we’ve been sharing</w:t>
      </w:r>
      <w:r w:rsidRPr="008B1916">
        <w:rPr>
          <w:sz w:val="14"/>
        </w:rPr>
        <w:t xml:space="preserve"> this </w:t>
      </w:r>
      <w:r w:rsidRPr="008B1916">
        <w:rPr>
          <w:rStyle w:val="StyleUnderline"/>
        </w:rPr>
        <w:t xml:space="preserve">information electronically with Sonora </w:t>
      </w:r>
      <w:proofErr w:type="spellStart"/>
      <w:r w:rsidRPr="008B1916">
        <w:rPr>
          <w:rStyle w:val="StyleUnderline"/>
        </w:rPr>
        <w:t>Secretaria</w:t>
      </w:r>
      <w:proofErr w:type="spellEnd"/>
      <w:r w:rsidRPr="008B1916">
        <w:rPr>
          <w:rStyle w:val="StyleUnderline"/>
        </w:rPr>
        <w:t xml:space="preserve"> de </w:t>
      </w:r>
      <w:proofErr w:type="spellStart"/>
      <w:r w:rsidRPr="008B1916">
        <w:rPr>
          <w:rStyle w:val="StyleUnderline"/>
        </w:rPr>
        <w:t>Salud</w:t>
      </w:r>
      <w:proofErr w:type="spellEnd"/>
      <w:r w:rsidRPr="008B1916">
        <w:rPr>
          <w:rStyle w:val="StyleUnderline"/>
        </w:rPr>
        <w:t xml:space="preserve"> epidemiologists via our MEDSIS (Medical Electronic Disease Surveillance Intelligence System)-</w:t>
      </w:r>
      <w:r w:rsidRPr="008B1916">
        <w:rPr>
          <w:sz w:val="14"/>
        </w:rPr>
        <w:t xml:space="preserve"> providing a secure, two-way communication of real-time information so </w:t>
      </w:r>
      <w:r w:rsidRPr="008B1916">
        <w:rPr>
          <w:rStyle w:val="StyleUnderline"/>
        </w:rPr>
        <w:t>Arizona and Sonora can take action to prevent further disease spread.</w:t>
      </w:r>
      <w:r w:rsidRPr="008B1916">
        <w:rPr>
          <w:sz w:val="14"/>
        </w:rPr>
        <w:t xml:space="preserve"> In October of 2012, </w:t>
      </w:r>
      <w:r w:rsidRPr="008B1916">
        <w:rPr>
          <w:rStyle w:val="StyleUnderline"/>
        </w:rPr>
        <w:t xml:space="preserve">CDC brought all four </w:t>
      </w:r>
      <w:proofErr w:type="gramStart"/>
      <w:r w:rsidRPr="008B1916">
        <w:rPr>
          <w:rStyle w:val="StyleUnderline"/>
        </w:rPr>
        <w:t>border states</w:t>
      </w:r>
      <w:proofErr w:type="gramEnd"/>
      <w:r w:rsidRPr="008B1916">
        <w:rPr>
          <w:rStyle w:val="StyleUnderline"/>
        </w:rPr>
        <w:t xml:space="preserve"> together to pilot information sharing of bi-national case to include the federal level of both countries</w:t>
      </w:r>
      <w:r w:rsidRPr="008B1916">
        <w:rPr>
          <w:sz w:val="14"/>
        </w:rPr>
        <w:t xml:space="preserve">, CDC Division of Global Migration and Quarantine and Mexico’s </w:t>
      </w:r>
      <w:proofErr w:type="spellStart"/>
      <w:r w:rsidRPr="008B1916">
        <w:rPr>
          <w:sz w:val="14"/>
        </w:rPr>
        <w:t>Dirección</w:t>
      </w:r>
      <w:proofErr w:type="spellEnd"/>
      <w:r w:rsidRPr="008B1916">
        <w:rPr>
          <w:sz w:val="14"/>
        </w:rPr>
        <w:t xml:space="preserve"> General de </w:t>
      </w:r>
      <w:proofErr w:type="spellStart"/>
      <w:r w:rsidRPr="008B1916">
        <w:rPr>
          <w:sz w:val="14"/>
        </w:rPr>
        <w:t>Epidemiología</w:t>
      </w:r>
      <w:proofErr w:type="spellEnd"/>
      <w:r w:rsidRPr="008B1916">
        <w:rPr>
          <w:sz w:val="14"/>
        </w:rPr>
        <w:t xml:space="preserve">. At this year’s Council of State and Territorial Epidemiologists meeting, </w:t>
      </w:r>
      <w:r w:rsidRPr="008B1916">
        <w:rPr>
          <w:rStyle w:val="StyleUnderline"/>
        </w:rPr>
        <w:t>our experience provided support to successfully pass</w:t>
      </w:r>
      <w:r w:rsidRPr="008B1916">
        <w:rPr>
          <w:sz w:val="14"/>
        </w:rPr>
        <w:t xml:space="preserve"> (</w:t>
      </w:r>
      <w:r w:rsidRPr="008B1916">
        <w:rPr>
          <w:rStyle w:val="StyleUnderline"/>
        </w:rPr>
        <w:t xml:space="preserve">by vote of all state and territorial epidemiologists) a policy to add a </w:t>
      </w:r>
      <w:proofErr w:type="spellStart"/>
      <w:r w:rsidRPr="008B1916">
        <w:rPr>
          <w:rStyle w:val="StyleUnderline"/>
        </w:rPr>
        <w:t>binational</w:t>
      </w:r>
      <w:proofErr w:type="spellEnd"/>
      <w:r w:rsidRPr="008B1916">
        <w:rPr>
          <w:rStyle w:val="StyleUnderline"/>
        </w:rPr>
        <w:t xml:space="preserve"> variable to the National </w:t>
      </w:r>
      <w:proofErr w:type="spellStart"/>
      <w:r w:rsidRPr="008B1916">
        <w:rPr>
          <w:rStyle w:val="StyleUnderline"/>
        </w:rPr>
        <w:t>Notifiable</w:t>
      </w:r>
      <w:proofErr w:type="spellEnd"/>
      <w:r w:rsidRPr="008B1916">
        <w:rPr>
          <w:rStyle w:val="StyleUnderline"/>
        </w:rPr>
        <w:t xml:space="preserve"> Disease Surveillance System (NNDSS</w:t>
      </w:r>
      <w:r w:rsidRPr="008B1916">
        <w:rPr>
          <w:sz w:val="14"/>
        </w:rPr>
        <w:t xml:space="preserve">). Because of the long history of bi-national case sharing, Arizona and Sonora have provided an example of best practices in North America. This </w:t>
      </w:r>
      <w:r w:rsidRPr="008B1916">
        <w:rPr>
          <w:rStyle w:val="StyleUnderline"/>
        </w:rPr>
        <w:t>regular sharing of information</w:t>
      </w:r>
      <w:r w:rsidRPr="008B1916">
        <w:rPr>
          <w:sz w:val="14"/>
        </w:rPr>
        <w:t xml:space="preserve"> on bi-national cases </w:t>
      </w:r>
      <w:r w:rsidRPr="008B1916">
        <w:rPr>
          <w:rStyle w:val="StyleUnderline"/>
        </w:rPr>
        <w:t xml:space="preserve">helps to protect the health of residents on both sides of the border. </w:t>
      </w:r>
      <w:r w:rsidRPr="008B1916">
        <w:rPr>
          <w:sz w:val="14"/>
        </w:rPr>
        <w:t>We just posted a report on bi-national tracking of infectious disease.</w:t>
      </w:r>
    </w:p>
    <w:p w14:paraId="29822545" w14:textId="77777777" w:rsidR="008B1916" w:rsidRDefault="008B1916" w:rsidP="008B1916"/>
    <w:p w14:paraId="00DC807E" w14:textId="77777777" w:rsidR="002565F7" w:rsidRDefault="002565F7" w:rsidP="002565F7">
      <w:pPr>
        <w:pStyle w:val="Heading4"/>
      </w:pPr>
      <w:r>
        <w:t xml:space="preserve">Congress is pushing bipartisan health surveillance legislation now - the </w:t>
      </w:r>
      <w:proofErr w:type="spellStart"/>
      <w:r>
        <w:t>aff</w:t>
      </w:r>
      <w:proofErr w:type="spellEnd"/>
      <w:r>
        <w:t xml:space="preserve"> </w:t>
      </w:r>
      <w:r w:rsidR="008B1916">
        <w:t>blocks passage</w:t>
      </w:r>
    </w:p>
    <w:p w14:paraId="263A0CA2" w14:textId="77777777" w:rsidR="002565F7" w:rsidRPr="008B1916" w:rsidRDefault="002565F7" w:rsidP="002565F7">
      <w:pPr>
        <w:rPr>
          <w:b/>
          <w:bCs/>
          <w:sz w:val="26"/>
        </w:rPr>
      </w:pPr>
      <w:r w:rsidRPr="002B2D92">
        <w:rPr>
          <w:rStyle w:val="Style13ptBold"/>
        </w:rPr>
        <w:t>BHSA 15</w:t>
      </w:r>
      <w:r w:rsidR="008B1916">
        <w:rPr>
          <w:rStyle w:val="Style13ptBold"/>
        </w:rPr>
        <w:t xml:space="preserve"> </w:t>
      </w:r>
      <w:r w:rsidRPr="00DB598E">
        <w:rPr>
          <w:sz w:val="16"/>
          <w:szCs w:val="16"/>
        </w:rPr>
        <w:t>[https://www.congress.gov/bill/114th-congress/senate-bill/1537/text; S.1537 - Border Health Security Act of 2015; 06/10/2015] //duff</w:t>
      </w:r>
    </w:p>
    <w:p w14:paraId="1C0378CC" w14:textId="77777777" w:rsidR="002565F7" w:rsidRDefault="002565F7" w:rsidP="002565F7">
      <w:pPr>
        <w:rPr>
          <w:sz w:val="14"/>
        </w:rPr>
      </w:pPr>
      <w:r w:rsidRPr="008B1916">
        <w:rPr>
          <w:sz w:val="14"/>
        </w:rPr>
        <w:t xml:space="preserve">Congress makes the following findings: (1) </w:t>
      </w:r>
      <w:r w:rsidRPr="008B1916">
        <w:rPr>
          <w:rStyle w:val="StyleUnderline"/>
        </w:rPr>
        <w:t>The United States-Mexico border is an interdependent</w:t>
      </w:r>
      <w:r w:rsidRPr="008B1916">
        <w:rPr>
          <w:sz w:val="14"/>
        </w:rPr>
        <w:t xml:space="preserve"> and dynamic </w:t>
      </w:r>
      <w:r w:rsidRPr="008B1916">
        <w:rPr>
          <w:rStyle w:val="StyleUnderline"/>
        </w:rPr>
        <w:t>region</w:t>
      </w:r>
      <w:r w:rsidRPr="008B1916">
        <w:rPr>
          <w:sz w:val="14"/>
        </w:rPr>
        <w:t xml:space="preserve"> </w:t>
      </w:r>
      <w:r w:rsidRPr="008B1916">
        <w:rPr>
          <w:rStyle w:val="StyleUnderline"/>
        </w:rPr>
        <w:t>of more than 15,000,000 people</w:t>
      </w:r>
      <w:r w:rsidRPr="008B1916">
        <w:rPr>
          <w:sz w:val="14"/>
        </w:rPr>
        <w:t xml:space="preserve"> </w:t>
      </w:r>
      <w:r w:rsidRPr="008B1916">
        <w:rPr>
          <w:rStyle w:val="StyleUnderline"/>
        </w:rPr>
        <w:t>with significant and unique public health challenges.</w:t>
      </w:r>
      <w:r w:rsidRPr="008B1916">
        <w:rPr>
          <w:sz w:val="14"/>
        </w:rPr>
        <w:t xml:space="preserve"> (2) These </w:t>
      </w:r>
      <w:r w:rsidRPr="008B1916">
        <w:rPr>
          <w:rStyle w:val="StyleUnderline"/>
        </w:rPr>
        <w:t>challenges include low rates of health insurance coverage</w:t>
      </w:r>
      <w:r w:rsidRPr="008B1916">
        <w:rPr>
          <w:sz w:val="14"/>
        </w:rPr>
        <w:t xml:space="preserve">, </w:t>
      </w:r>
      <w:r w:rsidRPr="008B1916">
        <w:rPr>
          <w:rStyle w:val="StyleUnderline"/>
        </w:rPr>
        <w:t>poor access to health care services, high unemployment rates</w:t>
      </w:r>
      <w:r w:rsidRPr="008B1916">
        <w:rPr>
          <w:sz w:val="14"/>
        </w:rPr>
        <w:t xml:space="preserve">, </w:t>
      </w:r>
      <w:r w:rsidRPr="008B1916">
        <w:rPr>
          <w:rStyle w:val="StyleUnderline"/>
        </w:rPr>
        <w:t>low educational attainment</w:t>
      </w:r>
      <w:r w:rsidRPr="008B1916">
        <w:rPr>
          <w:sz w:val="14"/>
        </w:rPr>
        <w:t xml:space="preserve">, and </w:t>
      </w:r>
      <w:r w:rsidRPr="008B1916">
        <w:rPr>
          <w:rStyle w:val="StyleUnderline"/>
        </w:rPr>
        <w:t>high rates of dangerous diseases</w:t>
      </w:r>
      <w:r w:rsidRPr="008B1916">
        <w:rPr>
          <w:sz w:val="14"/>
        </w:rPr>
        <w:t xml:space="preserve">, </w:t>
      </w:r>
      <w:r w:rsidRPr="008B1916">
        <w:rPr>
          <w:rStyle w:val="Emphasis"/>
        </w:rPr>
        <w:t>such as tuberculosis, diabetes, obesity, and other non-communicable diseases</w:t>
      </w:r>
      <w:r w:rsidRPr="008B1916">
        <w:rPr>
          <w:sz w:val="14"/>
        </w:rPr>
        <w:t xml:space="preserve">. (3) As the 2009 novel influenza A (H1N1) pandemic illustrated, </w:t>
      </w:r>
      <w:r w:rsidRPr="008B1916">
        <w:rPr>
          <w:rStyle w:val="Emphasis"/>
        </w:rPr>
        <w:t>diseases do not respect international boundaries</w:t>
      </w:r>
      <w:r w:rsidRPr="008B1916">
        <w:rPr>
          <w:sz w:val="14"/>
        </w:rPr>
        <w:t xml:space="preserve">, and a </w:t>
      </w:r>
      <w:r w:rsidRPr="008B1916">
        <w:rPr>
          <w:rStyle w:val="StyleUnderline"/>
        </w:rPr>
        <w:t>strong public health effort at and along the borders is crucial to not only protect and improve the health of Americans but also to help secure the country against threats to biosecurity and other emerging threats</w:t>
      </w:r>
      <w:r w:rsidRPr="008B1916">
        <w:rPr>
          <w:sz w:val="14"/>
        </w:rPr>
        <w:t xml:space="preserve">. (4) For 11 years, </w:t>
      </w:r>
      <w:r w:rsidRPr="008B1916">
        <w:rPr>
          <w:rStyle w:val="StyleUnderline"/>
        </w:rPr>
        <w:t xml:space="preserve">the United States-Mexico Border Health Commission has served as a crucial </w:t>
      </w:r>
      <w:proofErr w:type="spellStart"/>
      <w:r w:rsidRPr="008B1916">
        <w:rPr>
          <w:rStyle w:val="StyleUnderline"/>
        </w:rPr>
        <w:t>binational</w:t>
      </w:r>
      <w:proofErr w:type="spellEnd"/>
      <w:r w:rsidRPr="008B1916">
        <w:rPr>
          <w:rStyle w:val="StyleUnderline"/>
        </w:rPr>
        <w:t xml:space="preserve"> institution to address these unique and truly cross-border health issues</w:t>
      </w:r>
      <w:r w:rsidRPr="008B1916">
        <w:rPr>
          <w:sz w:val="14"/>
        </w:rPr>
        <w:t xml:space="preserve">. (5) More than 75 percent of Canadians live within 100 miles of the United States border. </w:t>
      </w:r>
      <w:r w:rsidRPr="008B1916">
        <w:rPr>
          <w:rStyle w:val="Emphasis"/>
        </w:rPr>
        <w:t>The 2003 epidemic of severe acute respiratory syndrome caused more than 250 illnesses in the Greater Toronto Area, just 80 miles from New York.</w:t>
      </w:r>
      <w:r w:rsidRPr="008B1916">
        <w:rPr>
          <w:sz w:val="14"/>
        </w:rPr>
        <w:t xml:space="preserve"> SEC. 3. </w:t>
      </w:r>
      <w:proofErr w:type="gramStart"/>
      <w:r w:rsidRPr="008B1916">
        <w:rPr>
          <w:sz w:val="14"/>
        </w:rPr>
        <w:t>UNITED STATES-MEXICO BORDER HEALTH COMMISSION ACT AMENDMENTS.</w:t>
      </w:r>
      <w:proofErr w:type="gramEnd"/>
      <w:r w:rsidRPr="008B1916">
        <w:rPr>
          <w:sz w:val="14"/>
        </w:rPr>
        <w:t xml:space="preserve"> The United States-Mexico Border Health Commission Act (22 U.S.C. 290n et seq.) is amended— (1) in section 3— (A) in paragraph (1), by striking “; and” and inserting “;”; (B) in paragraph (2), by striking the period and inserting a semicolon; and (C) by adding at the end the following: “(3) to cooperate with the Canada-United States Pan-Border Public Health Preparedness Council (referred to in this Act as the ‘Council’), as appropriate; and “(4) to serve as an independent and objective body to both recommend and implement initiatives that solve border health issues.”; (2) in section 5— (A) in subsection (b), by striking “should be the leader” and inserting “shall be the Chair”; and (B) by adding at the end the following: “(d) Providing Advice And Recommendations.—Members of the Commission and the Council may at any time provide advice or recommendations to the Secretary, Congress, or any Member of Congress concerning issues that are considered by the Commission or Council. Such advice or recommendations may be provided regardless of whether a request for such is made and regardless of whether the member or individual is authorized to provide such advice or recommendations by the Commission or Council or any other Federal official.</w:t>
      </w:r>
      <w:proofErr w:type="gramStart"/>
      <w:r w:rsidRPr="008B1916">
        <w:rPr>
          <w:sz w:val="14"/>
        </w:rPr>
        <w:t>”;</w:t>
      </w:r>
      <w:proofErr w:type="gramEnd"/>
      <w:r w:rsidRPr="008B1916">
        <w:rPr>
          <w:sz w:val="14"/>
        </w:rPr>
        <w:t xml:space="preserve"> (3) by </w:t>
      </w:r>
      <w:proofErr w:type="spellStart"/>
      <w:r w:rsidRPr="008B1916">
        <w:rPr>
          <w:sz w:val="14"/>
        </w:rPr>
        <w:t>redesignating</w:t>
      </w:r>
      <w:proofErr w:type="spellEnd"/>
      <w:r w:rsidRPr="008B1916">
        <w:rPr>
          <w:sz w:val="14"/>
        </w:rPr>
        <w:t xml:space="preserve"> section 8 as section 12; (4) by striking section 7 and inserting the following: “SEC. 7. BORDER HEALTH GRANTS. “(a) Eligible Entity Defined</w:t>
      </w:r>
      <w:proofErr w:type="gramStart"/>
      <w:r w:rsidRPr="008B1916">
        <w:rPr>
          <w:sz w:val="14"/>
        </w:rPr>
        <w:t>.—</w:t>
      </w:r>
      <w:proofErr w:type="gramEnd"/>
      <w:r w:rsidRPr="008B1916">
        <w:rPr>
          <w:sz w:val="14"/>
        </w:rPr>
        <w:t>In this section, the term ‘eligible entity’ means a State, public institution of higher education, local government, Indian tribe, tribal organization, urban Indian organization, nonprofit health organization, trauma center, critical access hospital or other hospital that serves rural or other vulnerable communities and populations, faith-based entity, or community health center receiving assistance under section 330 of the Public Health Service Act (42 U.S.C. 254b), that is located in the United States-Mexico border area or the United States-Canada border area. “(b) Authorization</w:t>
      </w:r>
      <w:proofErr w:type="gramStart"/>
      <w:r w:rsidRPr="008B1916">
        <w:rPr>
          <w:sz w:val="14"/>
        </w:rPr>
        <w:t>.—</w:t>
      </w:r>
      <w:proofErr w:type="gramEnd"/>
      <w:r w:rsidRPr="008B1916">
        <w:rPr>
          <w:rStyle w:val="StyleUnderline"/>
        </w:rPr>
        <w:t>From amounts appropriated under section 11, the Secretary, in consultation with members of the Commission and Council and in coordination with the Office of Global Affairs</w:t>
      </w:r>
      <w:r w:rsidRPr="008B1916">
        <w:rPr>
          <w:sz w:val="14"/>
        </w:rPr>
        <w:t xml:space="preserve">, </w:t>
      </w:r>
      <w:r w:rsidRPr="008B1916">
        <w:rPr>
          <w:rStyle w:val="StyleUnderline"/>
        </w:rPr>
        <w:t>shall award grants to eligible entities to address priorities and recommendations</w:t>
      </w:r>
      <w:r w:rsidRPr="008B1916">
        <w:rPr>
          <w:sz w:val="14"/>
        </w:rPr>
        <w:t xml:space="preserve"> outlined by the strategic plan and operational work plan of the Commission and the Council, as authorized under section 9, to improve the health of United States-Mexico border area and United States-Canada border area residents. “(c) Application</w:t>
      </w:r>
      <w:proofErr w:type="gramStart"/>
      <w:r w:rsidRPr="008B1916">
        <w:rPr>
          <w:sz w:val="14"/>
        </w:rPr>
        <w:t>.—</w:t>
      </w:r>
      <w:proofErr w:type="gramEnd"/>
      <w:r w:rsidRPr="008B1916">
        <w:rPr>
          <w:sz w:val="14"/>
        </w:rPr>
        <w:t xml:space="preserve">An eligible entity that desires a grant under subsection (b) shall submit an application to the Secretary at such time, in such manner, and containing such information as the Secretary may require. “(d) </w:t>
      </w:r>
      <w:r w:rsidRPr="008B1916">
        <w:rPr>
          <w:rStyle w:val="StyleUnderline"/>
        </w:rPr>
        <w:t>Use Of Funds</w:t>
      </w:r>
      <w:proofErr w:type="gramStart"/>
      <w:r w:rsidRPr="008B1916">
        <w:rPr>
          <w:rStyle w:val="StyleUnderline"/>
        </w:rPr>
        <w:t>.—</w:t>
      </w:r>
      <w:proofErr w:type="gramEnd"/>
      <w:r w:rsidRPr="008B1916">
        <w:rPr>
          <w:rStyle w:val="StyleUnderline"/>
        </w:rPr>
        <w:t>An eligible entity that receives a grant under subsection</w:t>
      </w:r>
      <w:r w:rsidRPr="008B1916">
        <w:rPr>
          <w:sz w:val="14"/>
        </w:rPr>
        <w:t xml:space="preserve"> (b) shall use the grant funds for any of the following: “(1) Programs relating to any one or more of the following: “(A) </w:t>
      </w:r>
      <w:r w:rsidRPr="008B1916">
        <w:rPr>
          <w:rStyle w:val="StyleUnderline"/>
        </w:rPr>
        <w:t>Maternal and child health</w:t>
      </w:r>
      <w:r w:rsidRPr="008B1916">
        <w:rPr>
          <w:sz w:val="14"/>
        </w:rPr>
        <w:t xml:space="preserve">. “(B) </w:t>
      </w:r>
      <w:r w:rsidRPr="008B1916">
        <w:rPr>
          <w:rStyle w:val="StyleUnderline"/>
        </w:rPr>
        <w:t>Primary care and preventative health.</w:t>
      </w:r>
      <w:r w:rsidRPr="008B1916">
        <w:rPr>
          <w:sz w:val="14"/>
        </w:rPr>
        <w:t xml:space="preserve"> “(C) </w:t>
      </w:r>
      <w:r w:rsidRPr="008B1916">
        <w:rPr>
          <w:rStyle w:val="StyleUnderline"/>
        </w:rPr>
        <w:t>Infectious disease testing, monitoring, and surveillance</w:t>
      </w:r>
      <w:r w:rsidRPr="008B1916">
        <w:rPr>
          <w:sz w:val="14"/>
        </w:rPr>
        <w:t xml:space="preserve">. “(D) </w:t>
      </w:r>
      <w:r w:rsidRPr="008B1916">
        <w:rPr>
          <w:rStyle w:val="StyleUnderline"/>
        </w:rPr>
        <w:t>Public health and public health infrastructure</w:t>
      </w:r>
      <w:r w:rsidRPr="008B1916">
        <w:rPr>
          <w:sz w:val="14"/>
        </w:rPr>
        <w:t xml:space="preserve">. “(E) </w:t>
      </w:r>
      <w:r w:rsidRPr="008B1916">
        <w:rPr>
          <w:rStyle w:val="StyleUnderline"/>
        </w:rPr>
        <w:t>Health promotion</w:t>
      </w:r>
      <w:r w:rsidRPr="008B1916">
        <w:rPr>
          <w:sz w:val="14"/>
        </w:rPr>
        <w:t xml:space="preserve">. “(F) </w:t>
      </w:r>
      <w:r w:rsidRPr="008B1916">
        <w:rPr>
          <w:rStyle w:val="StyleUnderline"/>
        </w:rPr>
        <w:t>Oral health</w:t>
      </w:r>
      <w:r w:rsidRPr="008B1916">
        <w:rPr>
          <w:sz w:val="14"/>
        </w:rPr>
        <w:t xml:space="preserve">. “(G) </w:t>
      </w:r>
      <w:r w:rsidRPr="008B1916">
        <w:rPr>
          <w:rStyle w:val="StyleUnderline"/>
        </w:rPr>
        <w:t>Behavioral and mental health.</w:t>
      </w:r>
      <w:r w:rsidRPr="008B1916">
        <w:rPr>
          <w:sz w:val="14"/>
        </w:rPr>
        <w:t xml:space="preserve"> “(H) </w:t>
      </w:r>
      <w:r w:rsidRPr="008B1916">
        <w:rPr>
          <w:rStyle w:val="StyleUnderline"/>
        </w:rPr>
        <w:t>Substance abuse prevention and harm reduction.</w:t>
      </w:r>
      <w:r w:rsidRPr="008B1916">
        <w:rPr>
          <w:sz w:val="14"/>
        </w:rPr>
        <w:t xml:space="preserve"> “(I) </w:t>
      </w:r>
      <w:r w:rsidRPr="008B1916">
        <w:rPr>
          <w:rStyle w:val="StyleUnderline"/>
        </w:rPr>
        <w:t>Health conditions that have a high prevalence in the United States-Mexico border area or United States-Canada border area</w:t>
      </w:r>
      <w:r w:rsidRPr="008B1916">
        <w:rPr>
          <w:sz w:val="14"/>
        </w:rPr>
        <w:t xml:space="preserve">. “(J) </w:t>
      </w:r>
      <w:r w:rsidRPr="008B1916">
        <w:rPr>
          <w:rStyle w:val="StyleUnderline"/>
        </w:rPr>
        <w:t>Medical and health services research.</w:t>
      </w:r>
      <w:r w:rsidRPr="008B1916">
        <w:rPr>
          <w:sz w:val="14"/>
        </w:rPr>
        <w:t xml:space="preserve"> “(K) </w:t>
      </w:r>
      <w:r w:rsidRPr="008B1916">
        <w:rPr>
          <w:rStyle w:val="StyleUnderline"/>
        </w:rPr>
        <w:t>Workforce training and development</w:t>
      </w:r>
      <w:r w:rsidRPr="008B1916">
        <w:rPr>
          <w:sz w:val="14"/>
        </w:rPr>
        <w:t xml:space="preserve">. “(L) Community health workers and </w:t>
      </w:r>
      <w:proofErr w:type="spellStart"/>
      <w:r w:rsidRPr="008B1916">
        <w:rPr>
          <w:sz w:val="14"/>
        </w:rPr>
        <w:t>promotoras</w:t>
      </w:r>
      <w:proofErr w:type="spellEnd"/>
      <w:r w:rsidRPr="008B1916">
        <w:rPr>
          <w:sz w:val="14"/>
        </w:rPr>
        <w:t xml:space="preserve">. “(M) Health care infrastructure problems in the United States-Mexico border area or United States-Canada border area (including planning and construction grants). “(N) Health disparities in the United States-Mexico border area or United States-Canada border area. “(O) Environmental health. “(P) Health education. “(Q) Outreach and enrollment services with respect to Federal programs (including programs authorized under titles XIX and XXI of the Social Security Act (42 U.S.C. 1396 et seq. and 1397aa et seq.)). “(R) Trauma care. “(S) Health research with an emphasis on infectious disease and pressing issues related to </w:t>
      </w:r>
      <w:proofErr w:type="spellStart"/>
      <w:r w:rsidRPr="008B1916">
        <w:rPr>
          <w:sz w:val="14"/>
        </w:rPr>
        <w:t>noncommunicable</w:t>
      </w:r>
      <w:proofErr w:type="spellEnd"/>
      <w:r w:rsidRPr="008B1916">
        <w:rPr>
          <w:sz w:val="14"/>
        </w:rPr>
        <w:t xml:space="preserve"> diseases. “(T) Epidemiology and health research. “(U) Cross-border health surveillance coordinated with Mexican Health Authorities or Canadian Health Authorities. “(V) Obesity, particularly childhood obesity. “(W) Crisis communication, domestic violence, health literacy, or cancer. “(X) Community-based participatory research on border health issues. “(Y) Violence prevention. “(Z) </w:t>
      </w:r>
      <w:r w:rsidRPr="008B1916">
        <w:rPr>
          <w:rStyle w:val="StyleUnderline"/>
        </w:rPr>
        <w:t>Cross-border public health preparedness</w:t>
      </w:r>
      <w:r w:rsidRPr="008B1916">
        <w:rPr>
          <w:sz w:val="14"/>
        </w:rPr>
        <w:t>. “(2) Other programs determined appropriate by the Secretary. “(e) Supplement, Not Supplant</w:t>
      </w:r>
      <w:proofErr w:type="gramStart"/>
      <w:r w:rsidRPr="008B1916">
        <w:rPr>
          <w:sz w:val="14"/>
        </w:rPr>
        <w:t>.—</w:t>
      </w:r>
      <w:proofErr w:type="gramEnd"/>
      <w:r w:rsidRPr="008B1916">
        <w:rPr>
          <w:sz w:val="14"/>
        </w:rPr>
        <w:t xml:space="preserve">Amounts provided to an eligible entity awarded a grant under subsection (b) shall be used to supplement and not supplant other funds available to the eligible entity to carry out the activities described in subsection (d). “SEC. 8. </w:t>
      </w:r>
      <w:r w:rsidRPr="008B1916">
        <w:rPr>
          <w:rStyle w:val="StyleUnderline"/>
        </w:rPr>
        <w:t>GRANTS FOR EARLY WARNING INFECTIOUS DISEASE SURVEILLANCE</w:t>
      </w:r>
      <w:r w:rsidRPr="008B1916">
        <w:rPr>
          <w:sz w:val="14"/>
        </w:rPr>
        <w:t xml:space="preserve"> (EWIDS) IN THE BORDER AREA. “(a) Eligible Entity Defined</w:t>
      </w:r>
      <w:proofErr w:type="gramStart"/>
      <w:r w:rsidRPr="008B1916">
        <w:rPr>
          <w:sz w:val="14"/>
        </w:rPr>
        <w:t>.—</w:t>
      </w:r>
      <w:proofErr w:type="gramEnd"/>
      <w:r w:rsidRPr="008B1916">
        <w:rPr>
          <w:sz w:val="14"/>
        </w:rPr>
        <w:t>In this section, the term ‘eligible entity’ means a State, local government, Indian tribe, tribal organization, urban Indian organization, trauma center, regional trauma center coordinating entity, or public health entity. “(b) Authorization</w:t>
      </w:r>
      <w:proofErr w:type="gramStart"/>
      <w:r w:rsidRPr="008B1916">
        <w:rPr>
          <w:sz w:val="14"/>
        </w:rPr>
        <w:t>.—</w:t>
      </w:r>
      <w:proofErr w:type="gramEnd"/>
      <w:r w:rsidRPr="008B1916">
        <w:rPr>
          <w:sz w:val="14"/>
        </w:rPr>
        <w:t>From funds appropriated under section 11, the Secretary shall award grants for Early Warning Infectious Disease Surveillance (EWIDS) to eligible entities for infectious disease surveillance activities in the United States-Mexico border area or United States-Canada border area. “(c) Application</w:t>
      </w:r>
      <w:proofErr w:type="gramStart"/>
      <w:r w:rsidRPr="008B1916">
        <w:rPr>
          <w:sz w:val="14"/>
        </w:rPr>
        <w:t>.—</w:t>
      </w:r>
      <w:proofErr w:type="gramEnd"/>
      <w:r w:rsidRPr="008B1916">
        <w:rPr>
          <w:sz w:val="14"/>
        </w:rPr>
        <w:t>An eligible entity that desires a grant under this section shall submit an application to the Secretary at such time, in such manner, and containing such information as the Secretary may require. “(d) Uses Of Funds</w:t>
      </w:r>
      <w:proofErr w:type="gramStart"/>
      <w:r w:rsidRPr="008B1916">
        <w:rPr>
          <w:sz w:val="14"/>
        </w:rPr>
        <w:t>.—</w:t>
      </w:r>
      <w:proofErr w:type="gramEnd"/>
      <w:r w:rsidRPr="008B1916">
        <w:rPr>
          <w:sz w:val="14"/>
        </w:rPr>
        <w:t xml:space="preserve">An eligible entity that receives a grant under subsection (b) shall use the grant funds, in coordination with State and local all hazards programs, to— “(1) develop and implement infectious disease surveillance plans and networks and public health emergency and readiness assessments and preparedness plans, and purchase items necessary for such plans; “(2) coordinate infectious disease surveillance planning and </w:t>
      </w:r>
      <w:proofErr w:type="spellStart"/>
      <w:r w:rsidRPr="008B1916">
        <w:rPr>
          <w:sz w:val="14"/>
        </w:rPr>
        <w:t>interjurisdictional</w:t>
      </w:r>
      <w:proofErr w:type="spellEnd"/>
      <w:r w:rsidRPr="008B1916">
        <w:rPr>
          <w:sz w:val="14"/>
        </w:rPr>
        <w:t xml:space="preserve"> risk assessments in the region with appropriate United States-based agencies and organizations and appropriate authorities in Mexico or Canada; “(3) improve infrastructure, including surge capacity, </w:t>
      </w:r>
      <w:proofErr w:type="spellStart"/>
      <w:r w:rsidRPr="008B1916">
        <w:rPr>
          <w:sz w:val="14"/>
        </w:rPr>
        <w:t>syndromic</w:t>
      </w:r>
      <w:proofErr w:type="spellEnd"/>
      <w:r w:rsidRPr="008B1916">
        <w:rPr>
          <w:sz w:val="14"/>
        </w:rPr>
        <w:t xml:space="preserve"> surveillance, and isolation/decontamination capacity, and policy preparedness, including for mutual assistance and for the sharing of information and resources; “(4) improve laboratory capacity, in order to maintain and enhance capability and capacity to detect potential infectious disease, whether naturally occurring or the result of terrorism; “(5) </w:t>
      </w:r>
      <w:r w:rsidRPr="008B1916">
        <w:rPr>
          <w:rStyle w:val="StyleUnderline"/>
        </w:rPr>
        <w:t>create and maintain a health alert network, including risk communication and information dissemination that is culturally competent and takes into account the needs of at-risk populations, including individuals with disabilities</w:t>
      </w:r>
      <w:r w:rsidRPr="008B1916">
        <w:rPr>
          <w:sz w:val="14"/>
        </w:rPr>
        <w:t xml:space="preserve">; “(6) educate and train clinicians, epidemiologists, laboratories, and emergency management personnel; “(7) implement electronic data and infrastructure inventory systems to coordinate the triage, transportation, and treatment of </w:t>
      </w:r>
      <w:proofErr w:type="spellStart"/>
      <w:r w:rsidRPr="008B1916">
        <w:rPr>
          <w:sz w:val="14"/>
        </w:rPr>
        <w:t>multicasualty</w:t>
      </w:r>
      <w:proofErr w:type="spellEnd"/>
      <w:r w:rsidRPr="008B1916">
        <w:rPr>
          <w:sz w:val="14"/>
        </w:rPr>
        <w:t xml:space="preserve"> incident victims; “(8) </w:t>
      </w:r>
      <w:r w:rsidRPr="008B1916">
        <w:rPr>
          <w:rStyle w:val="StyleUnderline"/>
        </w:rPr>
        <w:t>provide infectious disease testing in the United States-Mexico border area or United States</w:t>
      </w:r>
      <w:r w:rsidRPr="008B1916">
        <w:rPr>
          <w:sz w:val="14"/>
        </w:rPr>
        <w:t xml:space="preserve">-Canada </w:t>
      </w:r>
      <w:r w:rsidRPr="008B1916">
        <w:rPr>
          <w:rStyle w:val="StyleUnderline"/>
        </w:rPr>
        <w:t>border area</w:t>
      </w:r>
      <w:r w:rsidRPr="008B1916">
        <w:rPr>
          <w:sz w:val="14"/>
        </w:rPr>
        <w:t xml:space="preserve">; and “(9) carry out such other activities identified by the Secretary, members of the Commission, members of the Council, State or local public health authorities, </w:t>
      </w:r>
      <w:r w:rsidRPr="008B1916">
        <w:rPr>
          <w:rStyle w:val="StyleUnderline"/>
        </w:rPr>
        <w:t>representatives of border health offices, or authorities at the United States-Mexico or United States-Canada borders</w:t>
      </w:r>
      <w:r w:rsidRPr="008B1916">
        <w:rPr>
          <w:sz w:val="14"/>
        </w:rPr>
        <w:t>.</w:t>
      </w:r>
    </w:p>
    <w:p w14:paraId="4C3DF633" w14:textId="77777777" w:rsidR="00126481" w:rsidRPr="007A4147" w:rsidRDefault="00126481" w:rsidP="00126481">
      <w:pPr>
        <w:pStyle w:val="Heading4"/>
      </w:pPr>
      <w:r>
        <w:t xml:space="preserve">Unchecked diseases cause extinction- </w:t>
      </w:r>
      <w:proofErr w:type="gramStart"/>
      <w:r>
        <w:t>Put</w:t>
      </w:r>
      <w:proofErr w:type="gramEnd"/>
      <w:r>
        <w:t xml:space="preserve"> away your generic defense</w:t>
      </w:r>
    </w:p>
    <w:p w14:paraId="001ADAAF" w14:textId="77777777" w:rsidR="00126481" w:rsidRPr="007A4147" w:rsidRDefault="00126481" w:rsidP="00126481">
      <w:pPr>
        <w:rPr>
          <w:rFonts w:asciiTheme="majorHAnsi" w:hAnsiTheme="majorHAnsi"/>
          <w:b/>
        </w:rPr>
      </w:pPr>
      <w:proofErr w:type="spellStart"/>
      <w:r w:rsidRPr="007A4147">
        <w:rPr>
          <w:rStyle w:val="Style13ptBold"/>
          <w:rFonts w:asciiTheme="majorHAnsi" w:hAnsiTheme="majorHAnsi"/>
        </w:rPr>
        <w:t>Guterl</w:t>
      </w:r>
      <w:proofErr w:type="spellEnd"/>
      <w:r w:rsidRPr="007A4147">
        <w:rPr>
          <w:rStyle w:val="Style13ptBold"/>
          <w:rFonts w:asciiTheme="majorHAnsi" w:hAnsiTheme="majorHAnsi"/>
        </w:rPr>
        <w:t xml:space="preserve"> 12 – </w:t>
      </w:r>
      <w:r w:rsidRPr="007A4147">
        <w:rPr>
          <w:rFonts w:asciiTheme="majorHAnsi" w:hAnsiTheme="majorHAnsi"/>
        </w:rPr>
        <w:t xml:space="preserve">[Fred, award-winning journalist and executive editor of Scientific American, worked for ten years at Newsweek, has taught science at Princeton University, </w:t>
      </w:r>
      <w:r w:rsidRPr="007A4147">
        <w:rPr>
          <w:rFonts w:asciiTheme="majorHAnsi" w:hAnsiTheme="majorHAnsi"/>
          <w:i/>
        </w:rPr>
        <w:t>The Fate of the Species: Why the Human Race May Cause Its Own Extinction and How We Can Stop It</w:t>
      </w:r>
      <w:r w:rsidRPr="007A4147">
        <w:rPr>
          <w:rFonts w:asciiTheme="majorHAnsi" w:hAnsiTheme="majorHAnsi"/>
        </w:rPr>
        <w:t>, 1-2, Google Books, online</w:t>
      </w:r>
    </w:p>
    <w:p w14:paraId="214426C5" w14:textId="77777777" w:rsidR="00126481" w:rsidRPr="007A4147" w:rsidRDefault="00126481" w:rsidP="00126481">
      <w:pPr>
        <w:rPr>
          <w:rFonts w:asciiTheme="majorHAnsi" w:hAnsiTheme="majorHAnsi"/>
          <w:u w:val="single"/>
        </w:rPr>
      </w:pPr>
      <w:r w:rsidRPr="007A4147">
        <w:rPr>
          <w:rFonts w:asciiTheme="majorHAnsi" w:hAnsiTheme="majorHAnsi"/>
          <w:sz w:val="16"/>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7A4147">
        <w:rPr>
          <w:rFonts w:asciiTheme="majorHAnsi" w:hAnsiTheme="majorHAnsi"/>
          <w:u w:val="single"/>
        </w:rPr>
        <w:t xml:space="preserve">One bad spin of the genetic roulette wheel and </w:t>
      </w:r>
      <w:r w:rsidRPr="007A4147">
        <w:rPr>
          <w:rFonts w:asciiTheme="majorHAnsi" w:hAnsiTheme="majorHAnsi"/>
          <w:highlight w:val="yellow"/>
          <w:u w:val="single"/>
        </w:rPr>
        <w:t>a deadly new human pathogen would</w:t>
      </w:r>
      <w:r w:rsidRPr="007A4147">
        <w:rPr>
          <w:rFonts w:asciiTheme="majorHAnsi" w:hAnsiTheme="majorHAnsi"/>
          <w:sz w:val="16"/>
        </w:rPr>
        <w:t xml:space="preserve"> </w:t>
      </w:r>
      <w:r w:rsidRPr="007A4147">
        <w:rPr>
          <w:rStyle w:val="Emphasis"/>
          <w:rFonts w:asciiTheme="majorHAnsi" w:hAnsiTheme="majorHAnsi"/>
          <w:highlight w:val="yellow"/>
        </w:rPr>
        <w:t>spread across the globe in a matter of days</w:t>
      </w:r>
      <w:r w:rsidRPr="007A4147">
        <w:rPr>
          <w:rFonts w:asciiTheme="majorHAnsi" w:hAnsiTheme="majorHAnsi"/>
          <w:sz w:val="16"/>
        </w:rPr>
        <w:t xml:space="preserve">. With a kill rate of 60 percent, such </w:t>
      </w:r>
      <w:r w:rsidRPr="007A4147">
        <w:rPr>
          <w:rFonts w:asciiTheme="majorHAnsi" w:hAnsiTheme="majorHAnsi"/>
          <w:highlight w:val="yellow"/>
          <w:u w:val="single"/>
        </w:rPr>
        <w:t>a pandemic would be devastating</w:t>
      </w:r>
      <w:r w:rsidRPr="007A4147">
        <w:rPr>
          <w:rFonts w:asciiTheme="majorHAnsi" w:hAnsiTheme="majorHAnsi"/>
          <w:sz w:val="16"/>
        </w:rPr>
        <w:t>, to say the least</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Scientists were worried, all right, but the object of their worry was somewhat theoretical. Nobody knew for certain if such a </w:t>
      </w:r>
      <w:proofErr w:type="spellStart"/>
      <w:r w:rsidRPr="007A4147">
        <w:rPr>
          <w:rFonts w:asciiTheme="majorHAnsi" w:hAnsiTheme="majorHAnsi"/>
          <w:sz w:val="16"/>
        </w:rPr>
        <w:t>supervirus</w:t>
      </w:r>
      <w:proofErr w:type="spellEnd"/>
      <w:r w:rsidRPr="007A4147">
        <w:rPr>
          <w:rFonts w:asciiTheme="majorHAnsi" w:hAnsiTheme="majorHAnsi"/>
          <w:sz w:val="16"/>
        </w:rPr>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The </w:t>
      </w:r>
      <w:r w:rsidRPr="007A4147">
        <w:rPr>
          <w:rFonts w:asciiTheme="majorHAnsi" w:hAnsiTheme="majorHAnsi"/>
          <w:u w:val="single"/>
        </w:rPr>
        <w:t>optimists</w:t>
      </w:r>
      <w:r w:rsidRPr="007A4147">
        <w:rPr>
          <w:rFonts w:asciiTheme="majorHAnsi" w:hAnsiTheme="majorHAnsi"/>
          <w:sz w:val="16"/>
        </w:rPr>
        <w:t xml:space="preserve">, we found out last fall, </w:t>
      </w:r>
      <w:r w:rsidRPr="007A4147">
        <w:rPr>
          <w:rFonts w:asciiTheme="majorHAnsi" w:hAnsiTheme="majorHAnsi"/>
          <w:u w:val="single"/>
        </w:rPr>
        <w:t>were wrong</w:t>
      </w:r>
      <w:r w:rsidRPr="007A4147">
        <w:rPr>
          <w:rFonts w:asciiTheme="majorHAnsi" w:hAnsiTheme="majorHAnsi"/>
          <w:sz w:val="16"/>
        </w:rPr>
        <w:t xml:space="preserve">. Two groups of </w:t>
      </w:r>
      <w:r w:rsidRPr="007A4147">
        <w:rPr>
          <w:rFonts w:asciiTheme="majorHAnsi" w:hAnsiTheme="majorHAnsi"/>
          <w:highlight w:val="yellow"/>
          <w:u w:val="single"/>
        </w:rPr>
        <w:t>scientists</w:t>
      </w:r>
      <w:r w:rsidRPr="007A4147">
        <w:rPr>
          <w:rFonts w:asciiTheme="majorHAnsi" w:hAnsiTheme="majorHAnsi"/>
          <w:sz w:val="16"/>
          <w:highlight w:val="yellow"/>
        </w:rPr>
        <w:t xml:space="preserve"> </w:t>
      </w:r>
      <w:r w:rsidRPr="007A4147">
        <w:rPr>
          <w:rFonts w:asciiTheme="majorHAnsi" w:hAnsiTheme="majorHAnsi"/>
          <w:sz w:val="16"/>
        </w:rPr>
        <w:t xml:space="preserve">working independently </w:t>
      </w:r>
      <w:r w:rsidRPr="007A4147">
        <w:rPr>
          <w:rFonts w:asciiTheme="majorHAnsi" w:hAnsiTheme="majorHAnsi"/>
          <w:highlight w:val="yellow"/>
          <w:u w:val="single"/>
        </w:rPr>
        <w:t>managed to create</w:t>
      </w:r>
      <w:r w:rsidRPr="007A4147">
        <w:rPr>
          <w:rFonts w:asciiTheme="majorHAnsi" w:hAnsiTheme="majorHAnsi"/>
          <w:sz w:val="16"/>
        </w:rPr>
        <w:t xml:space="preserve"> bird flu </w:t>
      </w:r>
      <w:r w:rsidRPr="007A4147">
        <w:rPr>
          <w:rFonts w:asciiTheme="majorHAnsi" w:hAnsiTheme="majorHAnsi"/>
          <w:highlight w:val="yellow"/>
          <w:u w:val="single"/>
        </w:rPr>
        <w:t>viruses</w:t>
      </w:r>
      <w:r w:rsidRPr="007A4147">
        <w:rPr>
          <w:rFonts w:asciiTheme="majorHAnsi" w:hAnsiTheme="majorHAnsi"/>
          <w:sz w:val="16"/>
          <w:highlight w:val="yellow"/>
        </w:rPr>
        <w:t xml:space="preserve"> </w:t>
      </w:r>
      <w:r w:rsidRPr="007A4147">
        <w:rPr>
          <w:rFonts w:asciiTheme="majorHAnsi" w:hAnsiTheme="majorHAnsi"/>
          <w:sz w:val="16"/>
        </w:rPr>
        <w:t xml:space="preserve">in the lab </w:t>
      </w:r>
      <w:r w:rsidRPr="007A4147">
        <w:rPr>
          <w:rFonts w:asciiTheme="majorHAnsi" w:hAnsiTheme="majorHAnsi"/>
          <w:highlight w:val="yellow"/>
          <w:u w:val="single"/>
        </w:rPr>
        <w:t>that had that</w:t>
      </w:r>
      <w:r w:rsidRPr="007A4147">
        <w:rPr>
          <w:rFonts w:asciiTheme="majorHAnsi" w:hAnsiTheme="majorHAnsi"/>
          <w:sz w:val="16"/>
        </w:rPr>
        <w:t xml:space="preserve"> </w:t>
      </w:r>
      <w:r w:rsidRPr="007A4147">
        <w:rPr>
          <w:rStyle w:val="Emphasis"/>
          <w:rFonts w:asciiTheme="majorHAnsi" w:hAnsiTheme="majorHAnsi"/>
          <w:highlight w:val="yellow"/>
        </w:rPr>
        <w:t>killer combination of lethality and transmissibility among</w:t>
      </w:r>
      <w:r w:rsidRPr="007A4147">
        <w:rPr>
          <w:rFonts w:asciiTheme="majorHAnsi" w:hAnsiTheme="majorHAnsi"/>
          <w:sz w:val="16"/>
        </w:rPr>
        <w:t xml:space="preserve"> </w:t>
      </w:r>
      <w:r w:rsidRPr="007A4147">
        <w:rPr>
          <w:rFonts w:asciiTheme="majorHAnsi" w:hAnsiTheme="majorHAnsi"/>
          <w:highlight w:val="yellow"/>
          <w:u w:val="single"/>
        </w:rPr>
        <w:t>humans</w:t>
      </w:r>
      <w:r w:rsidRPr="007A4147">
        <w:rPr>
          <w:rFonts w:asciiTheme="majorHAnsi" w:hAnsiTheme="majorHAnsi"/>
          <w:sz w:val="16"/>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7A4147">
        <w:rPr>
          <w:rFonts w:asciiTheme="majorHAnsi" w:hAnsiTheme="majorHAnsi"/>
          <w:sz w:val="12"/>
        </w:rPr>
        <w:t>¶</w:t>
      </w:r>
      <w:r w:rsidRPr="007A4147">
        <w:rPr>
          <w:rFonts w:asciiTheme="majorHAnsi" w:hAnsiTheme="majorHAnsi"/>
          <w:sz w:val="16"/>
        </w:rPr>
        <w:t xml:space="preserve"> Influenza is a natural killer, but we have made it our own. </w:t>
      </w:r>
      <w:r w:rsidRPr="007A4147">
        <w:rPr>
          <w:rFonts w:asciiTheme="majorHAnsi" w:hAnsiTheme="majorHAnsi"/>
          <w:highlight w:val="yellow"/>
          <w:u w:val="single"/>
        </w:rPr>
        <w:t>We have created the conditions for new viruses to flourish—among</w:t>
      </w:r>
      <w:r w:rsidRPr="007A4147">
        <w:rPr>
          <w:rFonts w:asciiTheme="majorHAnsi" w:hAnsiTheme="majorHAnsi"/>
          <w:sz w:val="16"/>
          <w:highlight w:val="yellow"/>
        </w:rPr>
        <w:t xml:space="preserve"> </w:t>
      </w:r>
      <w:r w:rsidRPr="007A4147">
        <w:rPr>
          <w:rFonts w:asciiTheme="majorHAnsi" w:hAnsiTheme="majorHAnsi"/>
          <w:sz w:val="16"/>
        </w:rPr>
        <w:t xml:space="preserve">pigs in factory farms and live animal markets and </w:t>
      </w:r>
      <w:r w:rsidRPr="007A4147">
        <w:rPr>
          <w:rFonts w:asciiTheme="majorHAnsi" w:hAnsiTheme="majorHAnsi"/>
          <w:highlight w:val="yellow"/>
          <w:u w:val="single"/>
        </w:rPr>
        <w:t>a connected world of international trade and travel</w:t>
      </w:r>
      <w:r w:rsidRPr="007A4147">
        <w:rPr>
          <w:rFonts w:asciiTheme="majorHAnsi" w:hAnsiTheme="majorHAnsi"/>
          <w:sz w:val="16"/>
        </w:rPr>
        <w:t xml:space="preserve">—and we've gone so far as to fabricate the virus ourselves. Flu is an excellent example of how </w:t>
      </w:r>
      <w:r w:rsidRPr="007A4147">
        <w:rPr>
          <w:rFonts w:asciiTheme="majorHAnsi" w:hAnsiTheme="majorHAnsi"/>
          <w:highlight w:val="yellow"/>
          <w:u w:val="single"/>
        </w:rPr>
        <w:t>we have</w:t>
      </w:r>
      <w:r w:rsidRPr="007A4147">
        <w:rPr>
          <w:rFonts w:asciiTheme="majorHAnsi" w:hAnsiTheme="majorHAnsi"/>
          <w:sz w:val="16"/>
        </w:rPr>
        <w:t xml:space="preserve">, through our technologies and our dominant presence on the planet, </w:t>
      </w:r>
      <w:r w:rsidRPr="007A4147">
        <w:rPr>
          <w:rFonts w:asciiTheme="majorHAnsi" w:hAnsiTheme="majorHAnsi"/>
          <w:highlight w:val="yellow"/>
          <w:u w:val="single"/>
        </w:rPr>
        <w:t>begun to multiply the risks to our own survival</w:t>
      </w:r>
    </w:p>
    <w:p w14:paraId="4E901A13" w14:textId="77777777" w:rsidR="00126481" w:rsidRPr="008B1916" w:rsidRDefault="00126481" w:rsidP="002565F7">
      <w:pPr>
        <w:rPr>
          <w:sz w:val="14"/>
        </w:rPr>
      </w:pPr>
    </w:p>
    <w:p w14:paraId="09453036" w14:textId="77777777" w:rsidR="002565F7" w:rsidRDefault="002565F7" w:rsidP="002565F7">
      <w:pPr>
        <w:rPr>
          <w:rFonts w:asciiTheme="minorHAnsi" w:hAnsiTheme="minorHAnsi"/>
        </w:rPr>
      </w:pPr>
    </w:p>
    <w:p w14:paraId="3E572AE9" w14:textId="77777777" w:rsidR="006B09BB" w:rsidRDefault="006B09BB" w:rsidP="006B09BB">
      <w:pPr>
        <w:pStyle w:val="Heading1"/>
      </w:pPr>
      <w:r>
        <w:t>2NC—Iran Deal DA</w:t>
      </w:r>
    </w:p>
    <w:p w14:paraId="3115F554" w14:textId="77777777" w:rsidR="006B09BB" w:rsidRDefault="006B09BB" w:rsidP="006B09BB">
      <w:pPr>
        <w:pStyle w:val="Heading2"/>
      </w:pPr>
      <w:r>
        <w:t>Link Wall</w:t>
      </w:r>
    </w:p>
    <w:p w14:paraId="32715256" w14:textId="77777777" w:rsidR="00900BC3" w:rsidRPr="00900BC3" w:rsidRDefault="00900BC3" w:rsidP="00900BC3">
      <w:pPr>
        <w:pStyle w:val="Heading3"/>
      </w:pPr>
      <w:r>
        <w:t>Border Links</w:t>
      </w:r>
    </w:p>
    <w:p w14:paraId="40707746" w14:textId="77777777" w:rsidR="006B09BB" w:rsidRDefault="006B09BB" w:rsidP="006B09BB">
      <w:pPr>
        <w:pStyle w:val="Heading4"/>
      </w:pPr>
      <w:r>
        <w:t>McCain supports border surveillance and the current trend – their evidence</w:t>
      </w:r>
    </w:p>
    <w:p w14:paraId="359C7D97" w14:textId="77777777" w:rsidR="006B09BB" w:rsidRDefault="006B09BB" w:rsidP="006B09BB">
      <w:proofErr w:type="spellStart"/>
      <w:r w:rsidRPr="00A34F5B">
        <w:rPr>
          <w:rStyle w:val="Style13ptBold"/>
        </w:rPr>
        <w:t>Tevizo</w:t>
      </w:r>
      <w:proofErr w:type="spellEnd"/>
      <w:r w:rsidRPr="00A34F5B">
        <w:rPr>
          <w:rStyle w:val="Style13ptBold"/>
        </w:rPr>
        <w:t xml:space="preserve"> 13</w:t>
      </w:r>
      <w:r>
        <w:t xml:space="preserve"> (</w:t>
      </w:r>
      <w:proofErr w:type="spellStart"/>
      <w:r>
        <w:t>Perla</w:t>
      </w:r>
      <w:proofErr w:type="spellEnd"/>
      <w:r>
        <w:t>, border reporter at the Arizona Daily Star, “Drones: key tool to border security,” Arizona Daily News, 6-13-2013, http://tucson.com/business/drones-key-tool-to-border-security/article_9291e57b-bab5-5d78-b79b-dc7f01aacff5.html)//duff</w:t>
      </w:r>
    </w:p>
    <w:p w14:paraId="4F8AD66E" w14:textId="77777777" w:rsidR="006B09BB" w:rsidRPr="00281E95" w:rsidRDefault="006B09BB" w:rsidP="006B09BB">
      <w:pPr>
        <w:rPr>
          <w:sz w:val="16"/>
        </w:rPr>
      </w:pPr>
      <w:r w:rsidRPr="00281E95">
        <w:rPr>
          <w:sz w:val="16"/>
        </w:rPr>
        <w:t xml:space="preserve">The most commonly used drone, the Predator B, can fly about 20 hours without having to refuel, </w:t>
      </w:r>
      <w:proofErr w:type="gramStart"/>
      <w:r w:rsidRPr="00281E95">
        <w:rPr>
          <w:sz w:val="16"/>
        </w:rPr>
        <w:t>compared</w:t>
      </w:r>
      <w:proofErr w:type="gramEnd"/>
      <w:r w:rsidRPr="00281E95">
        <w:rPr>
          <w:sz w:val="16"/>
        </w:rPr>
        <w:t xml:space="preserve"> with a helicopter's average flight time of just over two hours. With new technology such as VADER, </w:t>
      </w:r>
      <w:proofErr w:type="spellStart"/>
      <w:r w:rsidRPr="00281E95">
        <w:rPr>
          <w:sz w:val="16"/>
        </w:rPr>
        <w:t>Alles</w:t>
      </w:r>
      <w:proofErr w:type="spellEnd"/>
      <w:r w:rsidRPr="00281E95">
        <w:rPr>
          <w:sz w:val="16"/>
        </w:rPr>
        <w:t xml:space="preserve"> said the agency is getting more use out of the aircraft than before. </w:t>
      </w:r>
      <w:r w:rsidRPr="00A34F5B">
        <w:rPr>
          <w:rStyle w:val="StyleUnderline"/>
        </w:rPr>
        <w:t xml:space="preserve">VADER, which stands for Vehicle and Dismount Exploitation Radar, was developed for the war in Afghanistan. It lets </w:t>
      </w:r>
      <w:proofErr w:type="gramStart"/>
      <w:r w:rsidRPr="00A34F5B">
        <w:rPr>
          <w:rStyle w:val="StyleUnderline"/>
        </w:rPr>
        <w:t>agents</w:t>
      </w:r>
      <w:proofErr w:type="gramEnd"/>
      <w:r w:rsidRPr="00A34F5B">
        <w:rPr>
          <w:rStyle w:val="StyleUnderline"/>
        </w:rPr>
        <w:t xml:space="preserve"> track activity in real time and distinguishes humans from animals from an altitude of 25,000 feet. Last year, CBP borrowed the radar from the military to test it in Arizona</w:t>
      </w:r>
      <w:r w:rsidRPr="00281E95">
        <w:rPr>
          <w:sz w:val="16"/>
        </w:rPr>
        <w:t xml:space="preserve">. U.S. Sen. John </w:t>
      </w:r>
      <w:r w:rsidRPr="00A34F5B">
        <w:rPr>
          <w:rStyle w:val="StyleUnderline"/>
        </w:rPr>
        <w:t xml:space="preserve">McCain is among VADER's supporters. "It seems to me that's an incredible technology tool," McCain told </w:t>
      </w:r>
      <w:proofErr w:type="spellStart"/>
      <w:r w:rsidRPr="00A34F5B">
        <w:rPr>
          <w:rStyle w:val="StyleUnderline"/>
        </w:rPr>
        <w:t>Alles</w:t>
      </w:r>
      <w:proofErr w:type="spellEnd"/>
      <w:r w:rsidRPr="00281E95">
        <w:rPr>
          <w:sz w:val="16"/>
        </w:rPr>
        <w:t xml:space="preserve"> during a congressional hearing in April. "Don't you believe that VADER plus drones could be absolute vital tools in attaining effective control of our border?" As lawmakers started to debate the immigration bill last week, </w:t>
      </w:r>
      <w:r w:rsidRPr="00A34F5B">
        <w:rPr>
          <w:rStyle w:val="StyleUnderline"/>
        </w:rPr>
        <w:t>McCain said the government needed to use more technology such as drones and VADER to increase border security.</w:t>
      </w:r>
      <w:r w:rsidRPr="00281E95">
        <w:rPr>
          <w:sz w:val="16"/>
        </w:rPr>
        <w:t xml:space="preserve"> </w:t>
      </w:r>
      <w:proofErr w:type="spellStart"/>
      <w:r w:rsidRPr="00281E95">
        <w:rPr>
          <w:sz w:val="16"/>
        </w:rPr>
        <w:t>Alles</w:t>
      </w:r>
      <w:proofErr w:type="spellEnd"/>
      <w:r w:rsidRPr="00281E95">
        <w:rPr>
          <w:sz w:val="16"/>
        </w:rPr>
        <w:t xml:space="preserve"> would not comment on possible requirements of the immigration bill, saying his immediate goal is to get better use out of the drones he has by training more personnel, flying the </w:t>
      </w:r>
      <w:proofErr w:type="spellStart"/>
      <w:r w:rsidRPr="00281E95">
        <w:rPr>
          <w:sz w:val="16"/>
        </w:rPr>
        <w:t>dones</w:t>
      </w:r>
      <w:proofErr w:type="spellEnd"/>
      <w:r w:rsidRPr="00281E95">
        <w:rPr>
          <w:sz w:val="16"/>
        </w:rPr>
        <w:t xml:space="preserve"> longer and attaching better surveillance equipment to the aircraft.</w:t>
      </w:r>
    </w:p>
    <w:p w14:paraId="1C512C3B" w14:textId="77777777" w:rsidR="006B09BB" w:rsidRDefault="006B09BB" w:rsidP="006B09BB"/>
    <w:p w14:paraId="711A86FB" w14:textId="77777777" w:rsidR="006B09BB" w:rsidRDefault="006B09BB" w:rsidP="006B09BB">
      <w:pPr>
        <w:pStyle w:val="Heading4"/>
      </w:pPr>
      <w:r>
        <w:t>All elements of congress support border surveillance – past bills prove and even progressive caucuses support it</w:t>
      </w:r>
    </w:p>
    <w:p w14:paraId="21B94A30" w14:textId="77777777" w:rsidR="006B09BB" w:rsidRPr="00A34F5B" w:rsidRDefault="006B09BB" w:rsidP="006B09BB">
      <w:pPr>
        <w:rPr>
          <w:b/>
          <w:bCs/>
          <w:sz w:val="26"/>
        </w:rPr>
      </w:pPr>
      <w:r w:rsidRPr="00A34F5B">
        <w:rPr>
          <w:rStyle w:val="Style13ptBold"/>
        </w:rPr>
        <w:t>Barry 10</w:t>
      </w:r>
      <w:r>
        <w:rPr>
          <w:rStyle w:val="Style13ptBold"/>
        </w:rPr>
        <w:t xml:space="preserve"> </w:t>
      </w:r>
      <w:r>
        <w:t>[“Fallacies of High-Tech Fixes for Border Security”; Tom Barry; April 2010; writer for the Center for International Policy; http://www.ciponline.org/images/uploads/1004_TBP.pdf] //duff</w:t>
      </w:r>
    </w:p>
    <w:p w14:paraId="5C5FE8C8" w14:textId="77777777" w:rsidR="006B09BB" w:rsidRPr="00281E95" w:rsidRDefault="006B09BB" w:rsidP="006B09BB">
      <w:pPr>
        <w:rPr>
          <w:sz w:val="16"/>
        </w:rPr>
      </w:pPr>
      <w:r w:rsidRPr="00281E95">
        <w:rPr>
          <w:sz w:val="16"/>
        </w:rPr>
        <w:t xml:space="preserve">The massive outlays of DHS dollars for high-tech fixes, like </w:t>
      </w:r>
      <w:r w:rsidRPr="00281E95">
        <w:rPr>
          <w:rStyle w:val="StyleUnderline"/>
        </w:rPr>
        <w:t xml:space="preserve">the so-called virtual fence and the deployment of UAVs </w:t>
      </w:r>
      <w:r w:rsidRPr="00281E95">
        <w:rPr>
          <w:sz w:val="16"/>
        </w:rPr>
        <w:t xml:space="preserve">(Unmanned Aerial Vehicles), </w:t>
      </w:r>
      <w:r w:rsidRPr="00281E95">
        <w:rPr>
          <w:rStyle w:val="StyleUnderline"/>
        </w:rPr>
        <w:t>have sparked little or no public opposition</w:t>
      </w:r>
      <w:r w:rsidRPr="00281E95">
        <w:rPr>
          <w:sz w:val="16"/>
        </w:rPr>
        <w:t xml:space="preserve">—in marked contrast, for example, to the surge of opposition to the border fence from community groups, environmentalists, and immigrant-rights organizations. Environmental organizations like the Sierra Club have positioned themselves on the side of aerial and electronic surveillance while opposing the border wall and the setting aside of environmental impact statements in the name of border security. The organization’s Borderlands Campaign, for example, urged those who opposed the border wall to support the “Border Security and Responsibility Act of 2009.” The “Border Security and Responsibility Act of 2009,” a bill introduced by Rep. Raul </w:t>
      </w:r>
      <w:proofErr w:type="spellStart"/>
      <w:r w:rsidRPr="00281E95">
        <w:rPr>
          <w:sz w:val="16"/>
        </w:rPr>
        <w:t>Grijalva</w:t>
      </w:r>
      <w:proofErr w:type="spellEnd"/>
      <w:r w:rsidRPr="00281E95">
        <w:rPr>
          <w:sz w:val="16"/>
        </w:rPr>
        <w:t xml:space="preserve"> (D-Ariz.), “provides guidance to move toward a more sane and just border policy.” The bill calls for the end of the construction of the border fence (authorized by the Security Border Fence Act of 2006) while advocating “giving priority to the use of remote cameras, sensors… additional manpower, unmanned aerial vehicles, or other low impact border enforcement techniques.” The “Comprehensive Immigration Reform for America’s Security and Prosperity” (CIR ASAP), introduced by Rep. Luis </w:t>
      </w:r>
      <w:proofErr w:type="spellStart"/>
      <w:r w:rsidRPr="00281E95">
        <w:rPr>
          <w:sz w:val="16"/>
        </w:rPr>
        <w:t>Guitierrez</w:t>
      </w:r>
      <w:proofErr w:type="spellEnd"/>
      <w:r w:rsidRPr="00281E95">
        <w:rPr>
          <w:sz w:val="16"/>
        </w:rPr>
        <w:t xml:space="preserve"> (D-Ill.), is widely deemed, even by its advocates, as too left-of-center to be seriously considered by Congress. </w:t>
      </w:r>
      <w:r w:rsidRPr="00281E95">
        <w:rPr>
          <w:rStyle w:val="StyleUnderline"/>
        </w:rPr>
        <w:t>Yet even this progressive bill, which counts on the strong support of the Hispanic Caucus and the Progressive Caucus, attempts to bolster the security credentials of CIR advocacy with its backing of high-tech, immensely expensive and unproven border-security strategies</w:t>
      </w:r>
      <w:r w:rsidRPr="00281E95">
        <w:rPr>
          <w:sz w:val="16"/>
        </w:rPr>
        <w:t xml:space="preserve">. A summary of the bill provided by Gutierrez’s office states that CIR ASAP “minimizes wasteful spending by developing and studying comprehensive uses of advanced technologies, such as aerial and automated surveillance.” The Gutierrez CIR bill proposes that DHS should develop “a comprehensive plan for the systematic surveillance of the international land and maritime borders of the United States.” </w:t>
      </w:r>
      <w:r w:rsidRPr="00281E95">
        <w:rPr>
          <w:rStyle w:val="StyleUnderline"/>
        </w:rPr>
        <w:t>According to this CIR bill, which is the only one that has been introduced, DHS should take acts “to gain operational control of the international land borders of the United States.” To do this, the DHS secretary should “give first priority to the use of remote cameras, sensors, removal of nonnative vegetation, incorporation of natural barriers, additional manpower, unmanned aerial vehicles, or other low impact border enforcement techniques</w:t>
      </w:r>
      <w:r w:rsidRPr="00281E95">
        <w:rPr>
          <w:sz w:val="16"/>
        </w:rPr>
        <w:t>.” What is more, CIR ASAP recommends that the secretary of defense consider increasing “the availability and use of Department of Defense equipment, including unmanned aerial vehicles, tethered aerostat radars, and other surveillance equipment, to assist the Secretary in carrying out surveillance activities conducted at or near the international land borders.”</w:t>
      </w:r>
    </w:p>
    <w:p w14:paraId="66721639" w14:textId="77777777" w:rsidR="006B09BB" w:rsidRDefault="006B09BB" w:rsidP="006B09BB"/>
    <w:p w14:paraId="41CB732E" w14:textId="77777777" w:rsidR="006B09BB" w:rsidRDefault="006B09BB" w:rsidP="006B09BB">
      <w:pPr>
        <w:pStyle w:val="Heading4"/>
      </w:pPr>
      <w:r>
        <w:t>There is a massive drone lobby in congress that supports border surveillance</w:t>
      </w:r>
    </w:p>
    <w:p w14:paraId="350E89D2" w14:textId="77777777" w:rsidR="006B09BB" w:rsidRPr="00A34F5B" w:rsidRDefault="006B09BB" w:rsidP="006B09BB">
      <w:pPr>
        <w:rPr>
          <w:b/>
          <w:bCs/>
          <w:sz w:val="26"/>
        </w:rPr>
      </w:pPr>
      <w:r w:rsidRPr="00A34F5B">
        <w:rPr>
          <w:rStyle w:val="Style13ptBold"/>
        </w:rPr>
        <w:t>Barry 10</w:t>
      </w:r>
      <w:r>
        <w:rPr>
          <w:rStyle w:val="Style13ptBold"/>
        </w:rPr>
        <w:t xml:space="preserve"> </w:t>
      </w:r>
      <w:r>
        <w:t>[“Fallacies of High-Tech Fixes for Border Security”; Tom Barry; April 2010; writer for the Center for International Policy; http://www.ciponline.org/images/uploads/1004_TBP.pdf] //duff</w:t>
      </w:r>
    </w:p>
    <w:p w14:paraId="09CA1C87" w14:textId="77777777" w:rsidR="006B09BB" w:rsidRPr="00281E95" w:rsidRDefault="006B09BB" w:rsidP="006B09BB">
      <w:pPr>
        <w:rPr>
          <w:sz w:val="16"/>
        </w:rPr>
      </w:pPr>
      <w:r w:rsidRPr="00281E95">
        <w:rPr>
          <w:sz w:val="16"/>
        </w:rPr>
        <w:t xml:space="preserve">Since the start of </w:t>
      </w:r>
      <w:r w:rsidRPr="00281E95">
        <w:rPr>
          <w:rStyle w:val="StyleUnderline"/>
        </w:rPr>
        <w:t>DHS’s drone program</w:t>
      </w:r>
      <w:r w:rsidRPr="00281E95">
        <w:rPr>
          <w:sz w:val="16"/>
        </w:rPr>
        <w:t xml:space="preserve">, it </w:t>
      </w:r>
      <w:r w:rsidRPr="00281E95">
        <w:rPr>
          <w:rStyle w:val="StyleUnderline"/>
        </w:rPr>
        <w:t>has counted on the strong support of the Congressional UAV Caucus</w:t>
      </w:r>
      <w:r w:rsidRPr="00281E95">
        <w:rPr>
          <w:sz w:val="16"/>
        </w:rPr>
        <w:t xml:space="preserve">, whose mission is to “educate members of Congress and the public on the strategic, tactical, and scientific value of UAVs, actively support further development and acquisition of more capable UAVs, and to more effectively engage the civilian aviation community on UAV use and safety.” Congressional representatives in this 33-member caucus include Howard “Buck” McKeon, Duncan Hunter, Silvestre Reyes, Alan Mollohan, Jerry Lewis, and Brian Bilbray. Representative McKeon, the Republican congressman who represents the San Diego-area district that is home to Predator manufacturer General Atomics, is the leading voice of the new congressional caucus and a regular beneficiary of company-sponsored international trips to promote UAVs. Caucus members say they are working with “the military, industry, NASA, DHS, and FAA to seek fair and equitable solutions to the challenges created by UAV operations in the U.S. national air space,” as well as supporting “policies and budgets that promote a larger, more robust national security UAV capability.” </w:t>
      </w:r>
      <w:r w:rsidRPr="00281E95">
        <w:rPr>
          <w:rStyle w:val="StyleUnderline"/>
        </w:rPr>
        <w:t>Congressional UAV proponents are not working alone. The newly created industry association intended to parallel the UAV Caucus, the Unmanned Aerial Vehicles Systems Association (UAVSI), has its own congressional advocacy committee and sponsors events.</w:t>
      </w:r>
      <w:r w:rsidRPr="00281E95">
        <w:rPr>
          <w:sz w:val="16"/>
        </w:rPr>
        <w:t xml:space="preserve"> In close cooperation with members of the Congressional UAV Caucus, UAVSI sponsors an annual UAVSI Action Day on Capitol Hill, and congressional tours of UAV manufacturing facilities. In addition the UAV National Industry Team (UNITE) formed in 2002 to promote expanded UAV use. Its leading members are General Atomics, Boeing, Lockheed Martin and Northrop Grumman. The principal market for UAVs is the military. Drone purchases accounted for more than one-third of the Air Force’s proposed 2010 aircraft budget. While </w:t>
      </w:r>
      <w:proofErr w:type="gramStart"/>
      <w:r w:rsidRPr="00281E95">
        <w:rPr>
          <w:sz w:val="16"/>
        </w:rPr>
        <w:t xml:space="preserve">the Predators have thus far been favored by </w:t>
      </w:r>
      <w:proofErr w:type="spellStart"/>
      <w:r w:rsidRPr="00281E95">
        <w:rPr>
          <w:sz w:val="16"/>
        </w:rPr>
        <w:t>DoD</w:t>
      </w:r>
      <w:proofErr w:type="spellEnd"/>
      <w:r w:rsidRPr="00281E95">
        <w:rPr>
          <w:sz w:val="16"/>
        </w:rPr>
        <w:t xml:space="preserve"> and DHS</w:t>
      </w:r>
      <w:proofErr w:type="gramEnd"/>
      <w:r w:rsidRPr="00281E95">
        <w:rPr>
          <w:sz w:val="16"/>
        </w:rPr>
        <w:t xml:space="preserve">, other military contractors, notably Northrop Grumman and Lockheed Martin, are seeking to make more inroads into this booming market with its own UAVs. </w:t>
      </w:r>
      <w:r w:rsidRPr="00281E95">
        <w:rPr>
          <w:rStyle w:val="StyleUnderline"/>
        </w:rPr>
        <w:t>Congress has passed a flurry of laws and budget authorizations to foster UAVs.</w:t>
      </w:r>
      <w:r w:rsidRPr="00281E95">
        <w:rPr>
          <w:sz w:val="16"/>
        </w:rPr>
        <w:t xml:space="preserve"> In 2003, Congress directed DHS to study the feasibility of using UAVs, and has repeated this directive in numerous instances since then. The 2003 </w:t>
      </w:r>
      <w:proofErr w:type="spellStart"/>
      <w:r w:rsidRPr="00281E95">
        <w:rPr>
          <w:sz w:val="16"/>
        </w:rPr>
        <w:t>DoD</w:t>
      </w:r>
      <w:proofErr w:type="spellEnd"/>
      <w:r w:rsidRPr="00281E95">
        <w:rPr>
          <w:sz w:val="16"/>
        </w:rPr>
        <w:t xml:space="preserve"> Authorization Act (P.L. 108-136) required the president to issue a report “on the use of unmanned aerial vehicles for support of homeland security missions.” As part of the 2007 appropriations bill, </w:t>
      </w:r>
      <w:r w:rsidRPr="00281E95">
        <w:rPr>
          <w:rStyle w:val="StyleUnderline"/>
        </w:rPr>
        <w:t xml:space="preserve">Congress urged DHS to work with the FAA to implement a pilot program that would use UAVs for surveillance on the northern border. Along the southern border, politicians such as Texas Governor Rick Perry and congressional members such as Henry Cuellar (D-Tex.) and Silvestre Reyes (D-Tex.) are increasingly vocal about the need for UAV surveillance, </w:t>
      </w:r>
      <w:r w:rsidRPr="00281E95">
        <w:rPr>
          <w:sz w:val="16"/>
        </w:rPr>
        <w:t>mirrored on the northern border by North Dakota’s Democratic senators Byron Dorgan and Kent Conrad.</w:t>
      </w:r>
    </w:p>
    <w:p w14:paraId="29B5155A" w14:textId="77777777" w:rsidR="0066392B" w:rsidRDefault="0066392B" w:rsidP="006B09BB"/>
    <w:p w14:paraId="2300DAEA" w14:textId="77777777" w:rsidR="00900BC3" w:rsidRDefault="00900BC3" w:rsidP="00900BC3">
      <w:pPr>
        <w:pStyle w:val="Heading3"/>
      </w:pPr>
      <w:r>
        <w:t>Drones Links</w:t>
      </w:r>
    </w:p>
    <w:p w14:paraId="72DB05D7" w14:textId="77777777" w:rsidR="00900BC3" w:rsidRDefault="00900BC3" w:rsidP="00900BC3">
      <w:pPr>
        <w:pStyle w:val="Heading4"/>
      </w:pPr>
      <w:r>
        <w:t>Domestic drone regulation unpopular- Angers influential lobbyists</w:t>
      </w:r>
    </w:p>
    <w:p w14:paraId="577C0A35" w14:textId="77777777" w:rsidR="00900BC3" w:rsidRPr="00F1087C" w:rsidRDefault="00900BC3" w:rsidP="00900BC3">
      <w:r>
        <w:rPr>
          <w:rStyle w:val="Style13ptBold"/>
        </w:rPr>
        <w:t xml:space="preserve">Morgan and </w:t>
      </w:r>
      <w:proofErr w:type="spellStart"/>
      <w:r>
        <w:rPr>
          <w:rStyle w:val="Style13ptBold"/>
        </w:rPr>
        <w:t>Seetharaman</w:t>
      </w:r>
      <w:proofErr w:type="spellEnd"/>
      <w:r>
        <w:rPr>
          <w:rStyle w:val="Style13ptBold"/>
        </w:rPr>
        <w:t xml:space="preserve"> 2/23 </w:t>
      </w:r>
      <w:r w:rsidRPr="00F1087C">
        <w:t>(</w:t>
      </w:r>
      <w:r>
        <w:t xml:space="preserve">David </w:t>
      </w:r>
      <w:r w:rsidRPr="00123004">
        <w:t xml:space="preserve">Morgan and </w:t>
      </w:r>
      <w:proofErr w:type="spellStart"/>
      <w:r w:rsidRPr="00123004">
        <w:t>Deepa</w:t>
      </w:r>
      <w:proofErr w:type="spellEnd"/>
      <w:r w:rsidRPr="00123004">
        <w:t xml:space="preserve"> </w:t>
      </w:r>
      <w:proofErr w:type="spellStart"/>
      <w:r w:rsidRPr="00123004">
        <w:t>Seetharaman</w:t>
      </w:r>
      <w:proofErr w:type="spellEnd"/>
      <w:r w:rsidRPr="00123004">
        <w:t xml:space="preserve">: Journalists for Reuters, ““Industry lobbyists take aim at proposed FAA drone rules,” 2/23/15, </w:t>
      </w:r>
      <w:hyperlink r:id="rId46" w:history="1">
        <w:r w:rsidRPr="00123004">
          <w:t>http://www.reuters.com/article/2015/02/24/us-usa-drones-lobbying-idUSKBN0LS04R20150224</w:t>
        </w:r>
      </w:hyperlink>
      <w:r w:rsidRPr="00123004">
        <w:t>, Accessed: 7/15/15, RRR)</w:t>
      </w:r>
    </w:p>
    <w:p w14:paraId="4CA06BE5" w14:textId="77777777" w:rsidR="00900BC3" w:rsidRDefault="00900BC3" w:rsidP="00900BC3">
      <w:pPr>
        <w:rPr>
          <w:rFonts w:asciiTheme="majorHAnsi" w:hAnsiTheme="majorHAnsi"/>
          <w:sz w:val="16"/>
        </w:rPr>
      </w:pPr>
      <w:r w:rsidRPr="00C14D1C">
        <w:rPr>
          <w:rStyle w:val="StyleUnderline"/>
          <w:highlight w:val="yellow"/>
        </w:rPr>
        <w:t>Businesses</w:t>
      </w:r>
      <w:r w:rsidRPr="00123004">
        <w:rPr>
          <w:rStyle w:val="StyleUnderline"/>
        </w:rPr>
        <w:t xml:space="preserve"> hoping to </w:t>
      </w:r>
      <w:r w:rsidRPr="00C14D1C">
        <w:rPr>
          <w:rStyle w:val="StyleUnderline"/>
          <w:highlight w:val="yellow"/>
        </w:rPr>
        <w:t>capitalize on the commercial potential of drones are preparing to push back</w:t>
      </w:r>
      <w:r w:rsidRPr="00123004">
        <w:rPr>
          <w:rStyle w:val="StyleUnderline"/>
        </w:rPr>
        <w:t xml:space="preserve"> against proposed regulations </w:t>
      </w:r>
      <w:r w:rsidRPr="00123004">
        <w:rPr>
          <w:rFonts w:asciiTheme="majorHAnsi" w:hAnsiTheme="majorHAnsi"/>
          <w:sz w:val="16"/>
        </w:rPr>
        <w:t>that would strictly limit how the aircraft can be used</w:t>
      </w:r>
      <w:proofErr w:type="gramStart"/>
      <w:r w:rsidRPr="00123004">
        <w:rPr>
          <w:rFonts w:asciiTheme="majorHAnsi" w:hAnsiTheme="majorHAnsi"/>
          <w:sz w:val="16"/>
        </w:rPr>
        <w:t>.</w:t>
      </w:r>
      <w:r w:rsidRPr="00123004">
        <w:rPr>
          <w:rFonts w:asciiTheme="majorHAnsi" w:hAnsiTheme="majorHAnsi"/>
          <w:sz w:val="12"/>
        </w:rPr>
        <w:t>¶</w:t>
      </w:r>
      <w:proofErr w:type="gramEnd"/>
      <w:r w:rsidRPr="00123004">
        <w:rPr>
          <w:rFonts w:asciiTheme="majorHAnsi" w:hAnsiTheme="majorHAnsi"/>
          <w:sz w:val="16"/>
        </w:rPr>
        <w:t xml:space="preserve"> During a 60-day public comment period on the rules, lobbyists representing a range of industries, from Internet giants Amazon.com </w:t>
      </w:r>
      <w:proofErr w:type="spellStart"/>
      <w:r w:rsidRPr="00123004">
        <w:rPr>
          <w:rFonts w:asciiTheme="majorHAnsi" w:hAnsiTheme="majorHAnsi"/>
          <w:sz w:val="16"/>
        </w:rPr>
        <w:t>Inc</w:t>
      </w:r>
      <w:proofErr w:type="spellEnd"/>
      <w:r w:rsidRPr="00123004">
        <w:rPr>
          <w:rFonts w:asciiTheme="majorHAnsi" w:hAnsiTheme="majorHAnsi"/>
          <w:sz w:val="16"/>
        </w:rPr>
        <w:t xml:space="preserve"> and Google </w:t>
      </w:r>
      <w:proofErr w:type="spellStart"/>
      <w:r w:rsidRPr="00123004">
        <w:rPr>
          <w:rFonts w:asciiTheme="majorHAnsi" w:hAnsiTheme="majorHAnsi"/>
          <w:sz w:val="16"/>
        </w:rPr>
        <w:t>Inc</w:t>
      </w:r>
      <w:proofErr w:type="spellEnd"/>
      <w:r w:rsidRPr="00123004">
        <w:rPr>
          <w:rFonts w:asciiTheme="majorHAnsi" w:hAnsiTheme="majorHAnsi"/>
          <w:sz w:val="16"/>
        </w:rPr>
        <w:t xml:space="preserve"> to aerospace firms and the news media, say they will try to convince regulators that cutting-edge technologies make some of the limitations proposed last week by the Federal Aviation Administration unnecessary.</w:t>
      </w:r>
      <w:r w:rsidRPr="00123004">
        <w:rPr>
          <w:rFonts w:asciiTheme="majorHAnsi" w:hAnsiTheme="majorHAnsi"/>
          <w:sz w:val="12"/>
        </w:rPr>
        <w:t>¶</w:t>
      </w:r>
      <w:r w:rsidRPr="00123004">
        <w:rPr>
          <w:rFonts w:asciiTheme="majorHAnsi" w:hAnsiTheme="majorHAnsi"/>
          <w:sz w:val="16"/>
        </w:rPr>
        <w:t xml:space="preserve"> </w:t>
      </w:r>
      <w:r w:rsidRPr="00C14D1C">
        <w:rPr>
          <w:rStyle w:val="StyleUnderline"/>
          <w:highlight w:val="yellow"/>
        </w:rPr>
        <w:t>Spending on lobbying</w:t>
      </w:r>
      <w:r w:rsidRPr="009053D5">
        <w:rPr>
          <w:rStyle w:val="StyleUnderline"/>
        </w:rPr>
        <w:t xml:space="preserve"> by special interests</w:t>
      </w:r>
      <w:r w:rsidRPr="00123004">
        <w:rPr>
          <w:rStyle w:val="StyleUnderline"/>
        </w:rPr>
        <w:t xml:space="preserve"> that list drones as an issue </w:t>
      </w:r>
      <w:r w:rsidRPr="00C14D1C">
        <w:rPr>
          <w:rStyle w:val="StyleUnderline"/>
          <w:highlight w:val="yellow"/>
        </w:rPr>
        <w:t>surged from $20,000</w:t>
      </w:r>
      <w:r w:rsidRPr="00123004">
        <w:rPr>
          <w:rStyle w:val="StyleUnderline"/>
        </w:rPr>
        <w:t xml:space="preserve"> in 2001 </w:t>
      </w:r>
      <w:r w:rsidRPr="00C14D1C">
        <w:rPr>
          <w:rStyle w:val="StyleUnderline"/>
          <w:highlight w:val="yellow"/>
        </w:rPr>
        <w:t>to $35 million</w:t>
      </w:r>
      <w:r w:rsidRPr="00123004">
        <w:rPr>
          <w:rStyle w:val="StyleUnderline"/>
        </w:rPr>
        <w:t xml:space="preserve"> in 2011 </w:t>
      </w:r>
      <w:r w:rsidRPr="00C14D1C">
        <w:rPr>
          <w:rStyle w:val="StyleUnderline"/>
          <w:highlight w:val="yellow"/>
        </w:rPr>
        <w:t>to more than $186 million in 2014</w:t>
      </w:r>
      <w:r w:rsidRPr="00123004">
        <w:rPr>
          <w:rStyle w:val="StyleUnderline"/>
        </w:rPr>
        <w:t>,</w:t>
      </w:r>
      <w:r w:rsidRPr="00123004">
        <w:rPr>
          <w:rFonts w:asciiTheme="majorHAnsi" w:hAnsiTheme="majorHAnsi"/>
          <w:sz w:val="16"/>
        </w:rPr>
        <w:t xml:space="preserve"> according to the nonpartisan Center for Responsive Politics, which tracks lobbying activity. And the proposed rules provide a new focus of lobbying efforts</w:t>
      </w:r>
      <w:proofErr w:type="gramStart"/>
      <w:r w:rsidRPr="00123004">
        <w:rPr>
          <w:rFonts w:asciiTheme="majorHAnsi" w:hAnsiTheme="majorHAnsi"/>
          <w:sz w:val="16"/>
        </w:rPr>
        <w:t>.</w:t>
      </w:r>
      <w:r w:rsidRPr="00123004">
        <w:rPr>
          <w:rFonts w:asciiTheme="majorHAnsi" w:hAnsiTheme="majorHAnsi"/>
          <w:sz w:val="12"/>
        </w:rPr>
        <w:t>¶</w:t>
      </w:r>
      <w:proofErr w:type="gramEnd"/>
      <w:r w:rsidRPr="00123004">
        <w:rPr>
          <w:rFonts w:asciiTheme="majorHAnsi" w:hAnsiTheme="majorHAnsi"/>
          <w:sz w:val="16"/>
        </w:rPr>
        <w:t xml:space="preserve"> If approved as written, the new FAA rules would lift the current near-ban on flying drones for commercial purposes, but its restrictions would make many business applications, such as package delivery, unfeasible.</w:t>
      </w:r>
      <w:r w:rsidRPr="00123004">
        <w:rPr>
          <w:rFonts w:asciiTheme="majorHAnsi" w:hAnsiTheme="majorHAnsi"/>
          <w:sz w:val="12"/>
        </w:rPr>
        <w:t>¶</w:t>
      </w:r>
      <w:r w:rsidRPr="00123004">
        <w:rPr>
          <w:rFonts w:asciiTheme="majorHAnsi" w:hAnsiTheme="majorHAnsi"/>
          <w:sz w:val="16"/>
        </w:rPr>
        <w:t xml:space="preserve"> Among other constraints, the proposed rules would limit commercial drones to an altitude of 500 feet, allow flights only during daytime hours and require operators to keep the aircraft in their sights at all times. Drones could not be flown near airports or directly over humans. Officials say these precautions are needed for safety</w:t>
      </w:r>
      <w:proofErr w:type="gramStart"/>
      <w:r w:rsidRPr="00123004">
        <w:rPr>
          <w:rFonts w:asciiTheme="majorHAnsi" w:hAnsiTheme="majorHAnsi"/>
          <w:sz w:val="16"/>
        </w:rPr>
        <w:t>.</w:t>
      </w:r>
      <w:r w:rsidRPr="00123004">
        <w:rPr>
          <w:rFonts w:asciiTheme="majorHAnsi" w:hAnsiTheme="majorHAnsi"/>
          <w:sz w:val="12"/>
        </w:rPr>
        <w:t>¶</w:t>
      </w:r>
      <w:proofErr w:type="gramEnd"/>
      <w:r w:rsidRPr="00123004">
        <w:rPr>
          <w:rFonts w:asciiTheme="majorHAnsi" w:hAnsiTheme="majorHAnsi"/>
          <w:sz w:val="16"/>
        </w:rPr>
        <w:t xml:space="preserve"> But drone makers and other firms with a stake in </w:t>
      </w:r>
      <w:r w:rsidRPr="00EF4237">
        <w:rPr>
          <w:rFonts w:asciiTheme="majorHAnsi" w:hAnsiTheme="majorHAnsi"/>
          <w:strike/>
          <w:sz w:val="16"/>
        </w:rPr>
        <w:t>unmanned</w:t>
      </w:r>
      <w:r w:rsidRPr="00123004">
        <w:rPr>
          <w:rFonts w:asciiTheme="majorHAnsi" w:hAnsiTheme="majorHAnsi"/>
          <w:sz w:val="16"/>
        </w:rPr>
        <w:t xml:space="preserve"> aircraft technology say they are already working on features that would allow drones to "sense and avoid" obstacles including other aircraft and prevent link disruptions that could cause a drone to lose contact with ground operations.</w:t>
      </w:r>
      <w:r w:rsidRPr="00123004">
        <w:rPr>
          <w:rFonts w:asciiTheme="majorHAnsi" w:hAnsiTheme="majorHAnsi"/>
          <w:sz w:val="12"/>
        </w:rPr>
        <w:t>¶</w:t>
      </w:r>
      <w:r w:rsidRPr="00123004">
        <w:rPr>
          <w:rFonts w:asciiTheme="majorHAnsi" w:hAnsiTheme="majorHAnsi"/>
          <w:sz w:val="16"/>
        </w:rPr>
        <w:t xml:space="preserve"> For example, Amazon.com is developing autonomous drones that would navigate via GPS and use redundant safety mechanisms and sensor arrays to avoid accidents as part of a "Prime Air" drone delivery service it hopes to launch.</w:t>
      </w:r>
      <w:r w:rsidRPr="00123004">
        <w:rPr>
          <w:rFonts w:asciiTheme="majorHAnsi" w:hAnsiTheme="majorHAnsi"/>
          <w:sz w:val="12"/>
        </w:rPr>
        <w:t>¶</w:t>
      </w:r>
      <w:r w:rsidRPr="00123004">
        <w:rPr>
          <w:rFonts w:asciiTheme="majorHAnsi" w:hAnsiTheme="majorHAnsi"/>
          <w:sz w:val="16"/>
        </w:rPr>
        <w:t xml:space="preserve"> Industry representatives say they will use the 60-day comment period to try to convince regulators that breakthrough safety features could make drone flights safe and dependable.</w:t>
      </w:r>
      <w:r w:rsidRPr="00123004">
        <w:rPr>
          <w:rFonts w:asciiTheme="majorHAnsi" w:hAnsiTheme="majorHAnsi"/>
          <w:sz w:val="12"/>
        </w:rPr>
        <w:t>¶</w:t>
      </w:r>
      <w:r w:rsidRPr="00123004">
        <w:rPr>
          <w:rFonts w:asciiTheme="majorHAnsi" w:hAnsiTheme="majorHAnsi"/>
          <w:sz w:val="16"/>
        </w:rPr>
        <w:t xml:space="preserve"> "This is the chance for all the parties who think the FAA got it wrong to come forward and say why," said Jack </w:t>
      </w:r>
      <w:proofErr w:type="spellStart"/>
      <w:r w:rsidRPr="00123004">
        <w:rPr>
          <w:rFonts w:asciiTheme="majorHAnsi" w:hAnsiTheme="majorHAnsi"/>
          <w:sz w:val="16"/>
        </w:rPr>
        <w:t>Schenendorf</w:t>
      </w:r>
      <w:proofErr w:type="spellEnd"/>
      <w:r w:rsidRPr="00123004">
        <w:rPr>
          <w:rFonts w:asciiTheme="majorHAnsi" w:hAnsiTheme="majorHAnsi"/>
          <w:sz w:val="16"/>
        </w:rPr>
        <w:t>, a former House Transportation Committee staff member who now works for law firm Covington &amp; Burling.</w:t>
      </w:r>
      <w:r w:rsidRPr="00123004">
        <w:rPr>
          <w:rFonts w:asciiTheme="majorHAnsi" w:hAnsiTheme="majorHAnsi"/>
          <w:sz w:val="12"/>
        </w:rPr>
        <w:t>¶</w:t>
      </w:r>
      <w:r w:rsidRPr="00123004">
        <w:rPr>
          <w:rFonts w:asciiTheme="majorHAnsi" w:hAnsiTheme="majorHAnsi"/>
          <w:sz w:val="16"/>
        </w:rPr>
        <w:t xml:space="preserve"> The current ban on most commercial drone flights will stay in place until the FAA finalizes its proposed rules -- which could take anywhere from nine months to three years. During that period, companies can continue to apply for exemptions to use drones under strict rules. But the FAA has so far granted only 28 of more than 325 exemption requests, according to government documents</w:t>
      </w:r>
      <w:proofErr w:type="gramStart"/>
      <w:r w:rsidRPr="00123004">
        <w:rPr>
          <w:rFonts w:asciiTheme="majorHAnsi" w:hAnsiTheme="majorHAnsi"/>
          <w:sz w:val="16"/>
        </w:rPr>
        <w:t>.</w:t>
      </w:r>
      <w:r w:rsidRPr="00123004">
        <w:rPr>
          <w:rFonts w:asciiTheme="majorHAnsi" w:hAnsiTheme="majorHAnsi"/>
          <w:sz w:val="12"/>
        </w:rPr>
        <w:t>¶</w:t>
      </w:r>
      <w:proofErr w:type="gramEnd"/>
      <w:r w:rsidRPr="00123004">
        <w:rPr>
          <w:rFonts w:asciiTheme="majorHAnsi" w:hAnsiTheme="majorHAnsi"/>
          <w:sz w:val="16"/>
        </w:rPr>
        <w:t xml:space="preserve"> Amazon, which applied for an exemption to allow outdoor testing at its own U.S. facilities last summer, says it has not yet received approval from the agency. It has been testing a number of drone configurations at facilities in Washington </w:t>
      </w:r>
      <w:proofErr w:type="gramStart"/>
      <w:r w:rsidRPr="00123004">
        <w:rPr>
          <w:rFonts w:asciiTheme="majorHAnsi" w:hAnsiTheme="majorHAnsi"/>
          <w:sz w:val="16"/>
        </w:rPr>
        <w:t>state,</w:t>
      </w:r>
      <w:proofErr w:type="gramEnd"/>
      <w:r w:rsidRPr="00123004">
        <w:rPr>
          <w:rFonts w:asciiTheme="majorHAnsi" w:hAnsiTheme="majorHAnsi"/>
          <w:sz w:val="16"/>
        </w:rPr>
        <w:t xml:space="preserve"> Britain and Israel. But only in the Britain has the company been able to conduct outdoor tests that it says are vital to its goal of developing a prototype that can be demonstrated to the FAA</w:t>
      </w:r>
      <w:proofErr w:type="gramStart"/>
      <w:r w:rsidRPr="00123004">
        <w:rPr>
          <w:rFonts w:asciiTheme="majorHAnsi" w:hAnsiTheme="majorHAnsi"/>
          <w:sz w:val="16"/>
        </w:rPr>
        <w:t>.</w:t>
      </w:r>
      <w:r w:rsidRPr="00123004">
        <w:rPr>
          <w:rFonts w:asciiTheme="majorHAnsi" w:hAnsiTheme="majorHAnsi"/>
          <w:sz w:val="12"/>
        </w:rPr>
        <w:t>¶</w:t>
      </w:r>
      <w:proofErr w:type="gramEnd"/>
      <w:r w:rsidRPr="00123004">
        <w:rPr>
          <w:rFonts w:asciiTheme="majorHAnsi" w:hAnsiTheme="majorHAnsi"/>
          <w:sz w:val="16"/>
        </w:rPr>
        <w:t xml:space="preserve"> Meanwhile, a coalition of news media companies including NBC, the New York Times and Thomson Reuters hopes to test news-gathering drones in coming months at an FAA site in Virginia.</w:t>
      </w:r>
      <w:r w:rsidRPr="00123004">
        <w:rPr>
          <w:rFonts w:asciiTheme="majorHAnsi" w:hAnsiTheme="majorHAnsi"/>
          <w:sz w:val="12"/>
        </w:rPr>
        <w:t>¶</w:t>
      </w:r>
      <w:r w:rsidRPr="00123004">
        <w:rPr>
          <w:rFonts w:asciiTheme="majorHAnsi" w:hAnsiTheme="majorHAnsi"/>
          <w:sz w:val="16"/>
        </w:rPr>
        <w:t xml:space="preserve"> </w:t>
      </w:r>
      <w:r w:rsidRPr="00123004">
        <w:rPr>
          <w:rStyle w:val="StyleUnderline"/>
        </w:rPr>
        <w:t xml:space="preserve">Separate forecasts by government and industry officials expect </w:t>
      </w:r>
      <w:r w:rsidRPr="00C14D1C">
        <w:rPr>
          <w:rStyle w:val="StyleUnderline"/>
          <w:highlight w:val="yellow"/>
        </w:rPr>
        <w:t>businesses to invest nearly $90 billion in drones worldwide over the next 10 years</w:t>
      </w:r>
      <w:r w:rsidRPr="00123004">
        <w:rPr>
          <w:rStyle w:val="StyleUnderline"/>
        </w:rPr>
        <w:t>, as the technology takes root in hundreds of markets that now rely on manned flights or ground operations for activities ranging from pipeline inspections to aerial photography.</w:t>
      </w:r>
      <w:r w:rsidRPr="00123004">
        <w:rPr>
          <w:rStyle w:val="StyleUnderline"/>
          <w:sz w:val="12"/>
        </w:rPr>
        <w:t>¶</w:t>
      </w:r>
      <w:r w:rsidRPr="00123004">
        <w:rPr>
          <w:rFonts w:asciiTheme="majorHAnsi" w:hAnsiTheme="majorHAnsi"/>
          <w:sz w:val="16"/>
        </w:rPr>
        <w:t xml:space="preserve"> </w:t>
      </w:r>
      <w:r w:rsidRPr="00123004">
        <w:rPr>
          <w:rStyle w:val="StyleUnderline"/>
        </w:rPr>
        <w:t>The number of companies and groups involved in drone lobbying now exceeds 50</w:t>
      </w:r>
      <w:r w:rsidRPr="00123004">
        <w:rPr>
          <w:rFonts w:asciiTheme="majorHAnsi" w:hAnsiTheme="majorHAnsi"/>
          <w:sz w:val="16"/>
        </w:rPr>
        <w:t>. Senate documents show a broad range of parties from high-tech and aerospace manufacturers to electric utilities, realtors, filmmakers, universities, labor unions, state governments and broadcasters</w:t>
      </w:r>
      <w:proofErr w:type="gramStart"/>
      <w:r w:rsidRPr="00C14D1C">
        <w:rPr>
          <w:rFonts w:asciiTheme="majorHAnsi" w:hAnsiTheme="majorHAnsi"/>
          <w:sz w:val="16"/>
          <w:highlight w:val="yellow"/>
        </w:rPr>
        <w:t>.</w:t>
      </w:r>
      <w:r w:rsidRPr="00C14D1C">
        <w:rPr>
          <w:rFonts w:asciiTheme="majorHAnsi" w:hAnsiTheme="majorHAnsi"/>
          <w:sz w:val="12"/>
          <w:highlight w:val="yellow"/>
        </w:rPr>
        <w:t>¶</w:t>
      </w:r>
      <w:proofErr w:type="gramEnd"/>
      <w:r w:rsidRPr="00C14D1C">
        <w:rPr>
          <w:rFonts w:asciiTheme="majorHAnsi" w:hAnsiTheme="majorHAnsi"/>
          <w:sz w:val="16"/>
          <w:highlight w:val="yellow"/>
        </w:rPr>
        <w:t xml:space="preserve"> </w:t>
      </w:r>
      <w:r w:rsidRPr="00C14D1C">
        <w:rPr>
          <w:rStyle w:val="Emphasis"/>
          <w:highlight w:val="yellow"/>
        </w:rPr>
        <w:t xml:space="preserve">Business interests have a </w:t>
      </w:r>
      <w:r w:rsidRPr="009053D5">
        <w:rPr>
          <w:rStyle w:val="Emphasis"/>
        </w:rPr>
        <w:t xml:space="preserve">potentially </w:t>
      </w:r>
      <w:r w:rsidRPr="00C14D1C">
        <w:rPr>
          <w:rStyle w:val="Emphasis"/>
          <w:highlight w:val="yellow"/>
        </w:rPr>
        <w:t>powerful lever in Congress</w:t>
      </w:r>
      <w:r w:rsidRPr="00123004">
        <w:rPr>
          <w:rFonts w:asciiTheme="majorHAnsi" w:hAnsiTheme="majorHAnsi"/>
          <w:sz w:val="16"/>
        </w:rPr>
        <w:t>, which must reauthorize the FAA’s funding and regulatory direction by the end of September. That process allows lawmakers to direct regulatory agencies to take specific actions. For example, the last reauthorization in 2012 directed the FAA to pursue rulemaking on drones</w:t>
      </w:r>
      <w:proofErr w:type="gramStart"/>
      <w:r w:rsidRPr="00C14D1C">
        <w:rPr>
          <w:rFonts w:asciiTheme="majorHAnsi" w:hAnsiTheme="majorHAnsi"/>
          <w:sz w:val="16"/>
          <w:highlight w:val="yellow"/>
        </w:rPr>
        <w:t>.</w:t>
      </w:r>
      <w:r w:rsidRPr="00C14D1C">
        <w:rPr>
          <w:rFonts w:asciiTheme="majorHAnsi" w:hAnsiTheme="majorHAnsi"/>
          <w:sz w:val="12"/>
          <w:highlight w:val="yellow"/>
        </w:rPr>
        <w:t>¶</w:t>
      </w:r>
      <w:proofErr w:type="gramEnd"/>
      <w:r w:rsidRPr="00C14D1C">
        <w:rPr>
          <w:rFonts w:asciiTheme="majorHAnsi" w:hAnsiTheme="majorHAnsi"/>
          <w:sz w:val="16"/>
          <w:highlight w:val="yellow"/>
        </w:rPr>
        <w:t xml:space="preserve"> </w:t>
      </w:r>
      <w:r w:rsidRPr="00C14D1C">
        <w:rPr>
          <w:rStyle w:val="StyleUnderline"/>
          <w:highlight w:val="yellow"/>
        </w:rPr>
        <w:t>Some influential allies in Congress have already begun questioning the proposed rules</w:t>
      </w:r>
      <w:r w:rsidRPr="00123004">
        <w:rPr>
          <w:rFonts w:asciiTheme="majorHAnsi" w:hAnsiTheme="majorHAnsi"/>
          <w:sz w:val="16"/>
        </w:rPr>
        <w:t>. U.S. Senator Charles E. Schumer said last week the FAA's "line of sight" rule appears to be a "concerning limitation on commercial usage, and this proposed rule should be modified."</w:t>
      </w:r>
    </w:p>
    <w:p w14:paraId="41580576" w14:textId="77777777" w:rsidR="00900BC3" w:rsidRDefault="00900BC3" w:rsidP="00900BC3">
      <w:pPr>
        <w:rPr>
          <w:rFonts w:asciiTheme="majorHAnsi" w:hAnsiTheme="majorHAnsi"/>
          <w:sz w:val="16"/>
        </w:rPr>
      </w:pPr>
    </w:p>
    <w:p w14:paraId="68D64E77" w14:textId="77777777" w:rsidR="00900BC3" w:rsidRPr="006111FC" w:rsidRDefault="00900BC3" w:rsidP="00900BC3">
      <w:pPr>
        <w:pStyle w:val="Heading4"/>
      </w:pPr>
      <w:r>
        <w:t>Lack of experience with domestic drones inevitably draws skepticism to the plan- Drones also gaining support rapidly</w:t>
      </w:r>
    </w:p>
    <w:p w14:paraId="008D19D4" w14:textId="77777777" w:rsidR="00900BC3" w:rsidRPr="00123004" w:rsidRDefault="00900BC3" w:rsidP="00900BC3">
      <w:r w:rsidRPr="00123004">
        <w:rPr>
          <w:rStyle w:val="Style13ptBold"/>
        </w:rPr>
        <w:t>Curry 13</w:t>
      </w:r>
      <w:r w:rsidRPr="00123004">
        <w:t xml:space="preserve"> (Tom Curry</w:t>
      </w:r>
      <w:r>
        <w:t xml:space="preserve">: National affairs writer for </w:t>
      </w:r>
      <w:r w:rsidRPr="00123004">
        <w:t xml:space="preserve">NBC News, “Lawmakers voice concerns on drone privacy questions”, NBC News, 3/20/13, </w:t>
      </w:r>
      <w:hyperlink r:id="rId47" w:history="1">
        <w:r w:rsidRPr="00123004">
          <w:t>http://nbcpolitics.nbcnews.com/_news/2013/03/20/17389193-lawmakers-voice-concerns-on-drone-privacy-questions?lite</w:t>
        </w:r>
      </w:hyperlink>
      <w:r w:rsidRPr="00123004">
        <w:t>, Accessed: 7/15/15, RRR)</w:t>
      </w:r>
    </w:p>
    <w:p w14:paraId="40249163" w14:textId="77777777" w:rsidR="00900BC3" w:rsidRPr="00EF4237" w:rsidRDefault="00900BC3" w:rsidP="00900BC3">
      <w:pPr>
        <w:rPr>
          <w:sz w:val="16"/>
        </w:rPr>
      </w:pPr>
      <w:r w:rsidRPr="00EF4237">
        <w:rPr>
          <w:sz w:val="16"/>
        </w:rPr>
        <w:t xml:space="preserve">It was very clear Wednesday at the Senate Judiciary Committee’s hearing on drones that senators in </w:t>
      </w:r>
      <w:r w:rsidRPr="00C14D1C">
        <w:rPr>
          <w:rStyle w:val="StyleUnderline"/>
          <w:highlight w:val="yellow"/>
        </w:rPr>
        <w:t>both parties</w:t>
      </w:r>
      <w:r w:rsidRPr="006111FC">
        <w:rPr>
          <w:rStyle w:val="StyleUnderline"/>
        </w:rPr>
        <w:t xml:space="preserve"> are worried about the threat to Americans’ privacy posed by</w:t>
      </w:r>
      <w:r w:rsidRPr="00EF4237">
        <w:rPr>
          <w:sz w:val="16"/>
        </w:rPr>
        <w:t xml:space="preserve"> the personal, commercial and law enforcement use of </w:t>
      </w:r>
      <w:r w:rsidRPr="006111FC">
        <w:rPr>
          <w:rStyle w:val="StyleUnderline"/>
        </w:rPr>
        <w:t>drones</w:t>
      </w:r>
      <w:r w:rsidRPr="00EF4237">
        <w:rPr>
          <w:sz w:val="16"/>
        </w:rPr>
        <w:t xml:space="preserve">, or </w:t>
      </w:r>
      <w:r w:rsidRPr="00EF4237">
        <w:rPr>
          <w:strike/>
          <w:sz w:val="16"/>
        </w:rPr>
        <w:t>unmanned</w:t>
      </w:r>
      <w:r w:rsidRPr="00EF4237">
        <w:rPr>
          <w:sz w:val="16"/>
        </w:rPr>
        <w:t xml:space="preserve"> aerial vehicles (UAVs). Senators expressed deep concerns about the spreading use of a technology that is rapidly evolving and comes at a relatively affordable price tag. </w:t>
      </w:r>
      <w:r w:rsidRPr="006111FC">
        <w:rPr>
          <w:rStyle w:val="StyleUnderline"/>
        </w:rPr>
        <w:t xml:space="preserve">But it was equally clear that they’ve </w:t>
      </w:r>
      <w:r w:rsidRPr="00C14D1C">
        <w:rPr>
          <w:rStyle w:val="StyleUnderline"/>
          <w:highlight w:val="yellow"/>
        </w:rPr>
        <w:t>only just begun to grasp the dimensions of the drone controversy</w:t>
      </w:r>
      <w:r w:rsidRPr="006111FC">
        <w:rPr>
          <w:rStyle w:val="StyleUnderline"/>
        </w:rPr>
        <w:t>, and are very far from being decided on whether a federal law is need to regulate the use of drones inside the United States</w:t>
      </w:r>
      <w:r w:rsidRPr="00EF4237">
        <w:rPr>
          <w:sz w:val="16"/>
        </w:rPr>
        <w:t xml:space="preserve"> -- </w:t>
      </w:r>
      <w:r w:rsidRPr="006111FC">
        <w:rPr>
          <w:rStyle w:val="StyleUnderline"/>
        </w:rPr>
        <w:t>much less what legislative approach to use</w:t>
      </w:r>
      <w:r w:rsidRPr="00EF4237">
        <w:rPr>
          <w:sz w:val="16"/>
        </w:rPr>
        <w:t xml:space="preserve">. Last year, Congress gave the Federal Aviation Administration until 2015 to devise rules to integrate drones into the national airspace system. The agency predicted last year that 30,000 drones will be traveling the skies above America in the next 20 years. To some degree senators at Wednesday’s hearing were still caught up in marveling at the gee-whiz, technological capabilities of UAVs. “How small can these things get?” asked Sen. Al Franken, D-Minn. A drone as small as a hummingbird is being developed, replied a witness at the hearing, Amie </w:t>
      </w:r>
      <w:proofErr w:type="spellStart"/>
      <w:r w:rsidRPr="00EF4237">
        <w:rPr>
          <w:sz w:val="16"/>
        </w:rPr>
        <w:t>Stepanovich</w:t>
      </w:r>
      <w:proofErr w:type="spellEnd"/>
      <w:r w:rsidRPr="00EF4237">
        <w:rPr>
          <w:sz w:val="16"/>
        </w:rPr>
        <w:t xml:space="preserve">, director of the Domestic Surveillance Project at the Electronic Privacy Information Center (EPIC). “The technology is increasing at an exponentially rapid rate.” “Presumably at some point you could have one the size of a mosquito that has a battery that operates for weeks and you could have the mosquito following you around and not be aware of it,” said Franken. “God help us if an adolescent boy gets hold of one of these.” One witness at Wednesday’s hearing, Benjamin Miller of the Mesa County, Colo., sheriff’s office, who was representing the Airborne Law Enforcement Association, brought a small two-pound UAV with him to the hearing and assured committee members that his department was using its UAVs for traditional law enforcement functions. His office used a UAV last May to search for a missing woman, saving much time by searching large areas at low cost. </w:t>
      </w:r>
      <w:r w:rsidRPr="00756C83">
        <w:rPr>
          <w:rStyle w:val="StyleUnderline"/>
        </w:rPr>
        <w:t xml:space="preserve">And </w:t>
      </w:r>
      <w:r w:rsidRPr="00C14D1C">
        <w:rPr>
          <w:rStyle w:val="StyleUnderline"/>
          <w:highlight w:val="yellow"/>
        </w:rPr>
        <w:t>cost is a major factor</w:t>
      </w:r>
      <w:r w:rsidRPr="00756C83">
        <w:rPr>
          <w:rStyle w:val="StyleUnderline"/>
        </w:rPr>
        <w:t xml:space="preserve"> in domestic law enforcement drone use: “</w:t>
      </w:r>
      <w:r w:rsidRPr="00C14D1C">
        <w:rPr>
          <w:rStyle w:val="StyleUnderline"/>
          <w:highlight w:val="yellow"/>
        </w:rPr>
        <w:t>drones drive down the cost of aerial surveillance</w:t>
      </w:r>
      <w:r w:rsidRPr="00756C83">
        <w:rPr>
          <w:rStyle w:val="StyleUnderline"/>
        </w:rPr>
        <w:t xml:space="preserve"> </w:t>
      </w:r>
      <w:r w:rsidRPr="00EF4237">
        <w:rPr>
          <w:sz w:val="16"/>
        </w:rPr>
        <w:t>to worrisome levels</w:t>
      </w:r>
      <w:r w:rsidRPr="00756C83">
        <w:rPr>
          <w:rStyle w:val="StyleUnderline"/>
        </w:rPr>
        <w:t>,</w:t>
      </w:r>
      <w:r w:rsidRPr="00EF4237">
        <w:rPr>
          <w:sz w:val="16"/>
        </w:rPr>
        <w:t xml:space="preserve">” said University of Washington law professor Ryan </w:t>
      </w:r>
      <w:proofErr w:type="spellStart"/>
      <w:r w:rsidRPr="00EF4237">
        <w:rPr>
          <w:sz w:val="16"/>
        </w:rPr>
        <w:t>Calo</w:t>
      </w:r>
      <w:proofErr w:type="spellEnd"/>
      <w:r w:rsidRPr="00EF4237">
        <w:rPr>
          <w:sz w:val="16"/>
        </w:rPr>
        <w:t>, adding that he could imagine drones flying around with chemical sensors in order to detect drug trafficking. Miller estimated that “</w:t>
      </w:r>
      <w:r w:rsidRPr="00EF4237">
        <w:rPr>
          <w:strike/>
          <w:sz w:val="16"/>
        </w:rPr>
        <w:t xml:space="preserve">unmanned </w:t>
      </w:r>
      <w:r w:rsidRPr="00C14D1C">
        <w:rPr>
          <w:rStyle w:val="StyleUnderline"/>
          <w:highlight w:val="yellow"/>
        </w:rPr>
        <w:t>aircraft can complete 30 percent of the missions of manned aircraft for two percent of the cost</w:t>
      </w:r>
      <w:r w:rsidRPr="00EF4237">
        <w:rPr>
          <w:sz w:val="16"/>
        </w:rPr>
        <w:t xml:space="preserve">.” He assured Judiciary Committee chairman Sen. Patrick Leahy of Vermont that domestic law enforcement agencies would “absolutely not” seek to arm UAVs with lethal weapons. Miller also testified that hours and hours of tracking a criminal suspect was “not affordable” and that need for “persistent surveillance” – whether using an airplane or a drone – was “relatively low.” But EPIC’s </w:t>
      </w:r>
      <w:proofErr w:type="spellStart"/>
      <w:r w:rsidRPr="00EF4237">
        <w:rPr>
          <w:sz w:val="16"/>
        </w:rPr>
        <w:t>Stepanovich</w:t>
      </w:r>
      <w:proofErr w:type="spellEnd"/>
      <w:r w:rsidRPr="00EF4237">
        <w:rPr>
          <w:sz w:val="16"/>
        </w:rPr>
        <w:t xml:space="preserve"> told Leahy “persistent surveillance” was the greatest threat from domestic use of drones. Some senators’ questions reflected a fear of an Orwellian Big Brother monitoring Americans. </w:t>
      </w:r>
    </w:p>
    <w:p w14:paraId="55EA65B8" w14:textId="77777777" w:rsidR="00900BC3" w:rsidRDefault="00900BC3" w:rsidP="00900BC3"/>
    <w:sectPr w:rsidR="0090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libri Light">
    <w:altName w:val="Consolas"/>
    <w:charset w:val="00"/>
    <w:family w:val="swiss"/>
    <w:pitch w:val="variable"/>
    <w:sig w:usb0="A00002EF" w:usb1="4000207B"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ff2">
    <w:altName w:val="Times New Roman"/>
    <w:panose1 w:val="00000000000000000000"/>
    <w:charset w:val="00"/>
    <w:family w:val="roman"/>
    <w:notTrueType/>
    <w:pitch w:val="default"/>
  </w:font>
  <w:font w:name="ff3">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AB3589C"/>
    <w:multiLevelType w:val="hybridMultilevel"/>
    <w:tmpl w:val="2F6A75F6"/>
    <w:lvl w:ilvl="0" w:tplc="3888327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3539740"/>
    <w:docVar w:name="VerbatimVersion" w:val="5.1"/>
  </w:docVars>
  <w:rsids>
    <w:rsidRoot w:val="00C751CC"/>
    <w:rsid w:val="0001208B"/>
    <w:rsid w:val="000139A3"/>
    <w:rsid w:val="000261BA"/>
    <w:rsid w:val="00043EB5"/>
    <w:rsid w:val="00100833"/>
    <w:rsid w:val="00104529"/>
    <w:rsid w:val="00105942"/>
    <w:rsid w:val="00107396"/>
    <w:rsid w:val="00124528"/>
    <w:rsid w:val="00126481"/>
    <w:rsid w:val="0014084E"/>
    <w:rsid w:val="00144A4C"/>
    <w:rsid w:val="001605B4"/>
    <w:rsid w:val="00167608"/>
    <w:rsid w:val="00176AB0"/>
    <w:rsid w:val="00177B7D"/>
    <w:rsid w:val="0018322D"/>
    <w:rsid w:val="001B5776"/>
    <w:rsid w:val="001E527A"/>
    <w:rsid w:val="001F2946"/>
    <w:rsid w:val="001F78CE"/>
    <w:rsid w:val="002332F9"/>
    <w:rsid w:val="00237000"/>
    <w:rsid w:val="00251FC7"/>
    <w:rsid w:val="002565F7"/>
    <w:rsid w:val="002625EA"/>
    <w:rsid w:val="00281E80"/>
    <w:rsid w:val="002855A7"/>
    <w:rsid w:val="002B146A"/>
    <w:rsid w:val="002B5E17"/>
    <w:rsid w:val="00300D7B"/>
    <w:rsid w:val="00315690"/>
    <w:rsid w:val="00316B75"/>
    <w:rsid w:val="00323B61"/>
    <w:rsid w:val="00325646"/>
    <w:rsid w:val="003460F2"/>
    <w:rsid w:val="0038158C"/>
    <w:rsid w:val="003902BA"/>
    <w:rsid w:val="003936B9"/>
    <w:rsid w:val="003A09E2"/>
    <w:rsid w:val="003C4A74"/>
    <w:rsid w:val="00407037"/>
    <w:rsid w:val="00412454"/>
    <w:rsid w:val="00415C1D"/>
    <w:rsid w:val="004267BC"/>
    <w:rsid w:val="004605D6"/>
    <w:rsid w:val="00487235"/>
    <w:rsid w:val="004B5713"/>
    <w:rsid w:val="004C60E8"/>
    <w:rsid w:val="004E3579"/>
    <w:rsid w:val="004E728B"/>
    <w:rsid w:val="004F39E0"/>
    <w:rsid w:val="00504B18"/>
    <w:rsid w:val="00533121"/>
    <w:rsid w:val="00537BD5"/>
    <w:rsid w:val="005455E9"/>
    <w:rsid w:val="0057268A"/>
    <w:rsid w:val="00572744"/>
    <w:rsid w:val="005D2912"/>
    <w:rsid w:val="006065BD"/>
    <w:rsid w:val="00645FA9"/>
    <w:rsid w:val="00647866"/>
    <w:rsid w:val="00653EEB"/>
    <w:rsid w:val="0066392B"/>
    <w:rsid w:val="00665003"/>
    <w:rsid w:val="00687864"/>
    <w:rsid w:val="00692438"/>
    <w:rsid w:val="006A09F3"/>
    <w:rsid w:val="006A2AD0"/>
    <w:rsid w:val="006B09BB"/>
    <w:rsid w:val="006C2375"/>
    <w:rsid w:val="006C2D8B"/>
    <w:rsid w:val="006D4ECC"/>
    <w:rsid w:val="006E463E"/>
    <w:rsid w:val="00722258"/>
    <w:rsid w:val="007243E5"/>
    <w:rsid w:val="00766EA0"/>
    <w:rsid w:val="007900E1"/>
    <w:rsid w:val="007A1472"/>
    <w:rsid w:val="007A2226"/>
    <w:rsid w:val="007A3B79"/>
    <w:rsid w:val="007F5B66"/>
    <w:rsid w:val="00816087"/>
    <w:rsid w:val="00823A1C"/>
    <w:rsid w:val="00845B9D"/>
    <w:rsid w:val="00860984"/>
    <w:rsid w:val="008654D3"/>
    <w:rsid w:val="008A57E9"/>
    <w:rsid w:val="008B1916"/>
    <w:rsid w:val="008B3ECB"/>
    <w:rsid w:val="008B4E85"/>
    <w:rsid w:val="008C1B2E"/>
    <w:rsid w:val="00900BC3"/>
    <w:rsid w:val="009062FA"/>
    <w:rsid w:val="0091627E"/>
    <w:rsid w:val="00952B92"/>
    <w:rsid w:val="0097032B"/>
    <w:rsid w:val="00973AA8"/>
    <w:rsid w:val="009B50F1"/>
    <w:rsid w:val="009D2EAD"/>
    <w:rsid w:val="009D54B2"/>
    <w:rsid w:val="009D7685"/>
    <w:rsid w:val="009E1922"/>
    <w:rsid w:val="009F7ED2"/>
    <w:rsid w:val="00A143D6"/>
    <w:rsid w:val="00A93661"/>
    <w:rsid w:val="00A95652"/>
    <w:rsid w:val="00AC0AB8"/>
    <w:rsid w:val="00AD59AF"/>
    <w:rsid w:val="00AD5AD9"/>
    <w:rsid w:val="00AF1AAC"/>
    <w:rsid w:val="00B32ADA"/>
    <w:rsid w:val="00B33C6D"/>
    <w:rsid w:val="00B4508F"/>
    <w:rsid w:val="00B55AD5"/>
    <w:rsid w:val="00B8057C"/>
    <w:rsid w:val="00B865DF"/>
    <w:rsid w:val="00BA13B2"/>
    <w:rsid w:val="00BC1A14"/>
    <w:rsid w:val="00BD6238"/>
    <w:rsid w:val="00BF593B"/>
    <w:rsid w:val="00BF666B"/>
    <w:rsid w:val="00BF773A"/>
    <w:rsid w:val="00BF7E81"/>
    <w:rsid w:val="00C13773"/>
    <w:rsid w:val="00C17BC2"/>
    <w:rsid w:val="00C17CC8"/>
    <w:rsid w:val="00C751CC"/>
    <w:rsid w:val="00C83417"/>
    <w:rsid w:val="00C9604F"/>
    <w:rsid w:val="00CA19AA"/>
    <w:rsid w:val="00CC2BAA"/>
    <w:rsid w:val="00CC5298"/>
    <w:rsid w:val="00CD40D8"/>
    <w:rsid w:val="00CD736E"/>
    <w:rsid w:val="00CD798D"/>
    <w:rsid w:val="00CE161E"/>
    <w:rsid w:val="00CE3E78"/>
    <w:rsid w:val="00CF59A8"/>
    <w:rsid w:val="00D03C0B"/>
    <w:rsid w:val="00D3144F"/>
    <w:rsid w:val="00D325A9"/>
    <w:rsid w:val="00D36A8A"/>
    <w:rsid w:val="00D61409"/>
    <w:rsid w:val="00D6691E"/>
    <w:rsid w:val="00D71170"/>
    <w:rsid w:val="00DA1C92"/>
    <w:rsid w:val="00DA25D4"/>
    <w:rsid w:val="00DA6538"/>
    <w:rsid w:val="00DB0440"/>
    <w:rsid w:val="00DC1892"/>
    <w:rsid w:val="00DD5891"/>
    <w:rsid w:val="00E15E75"/>
    <w:rsid w:val="00E5262C"/>
    <w:rsid w:val="00E63766"/>
    <w:rsid w:val="00E909FE"/>
    <w:rsid w:val="00EC7DC4"/>
    <w:rsid w:val="00ED30CF"/>
    <w:rsid w:val="00ED545F"/>
    <w:rsid w:val="00F176EF"/>
    <w:rsid w:val="00F45E10"/>
    <w:rsid w:val="00F6364A"/>
    <w:rsid w:val="00F6779F"/>
    <w:rsid w:val="00F9113A"/>
    <w:rsid w:val="00F976E4"/>
    <w:rsid w:val="00FD297D"/>
    <w:rsid w:val="00FD76C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80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F6779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F677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6779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6779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F6779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677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79F"/>
  </w:style>
  <w:style w:type="character" w:customStyle="1" w:styleId="Heading1Char">
    <w:name w:val="Heading 1 Char"/>
    <w:aliases w:val="Pocket Char"/>
    <w:basedOn w:val="DefaultParagraphFont"/>
    <w:link w:val="Heading1"/>
    <w:uiPriority w:val="9"/>
    <w:rsid w:val="00F6779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6779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6779F"/>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F6779F"/>
    <w:rPr>
      <w:rFonts w:asciiTheme="majorHAnsi" w:eastAsiaTheme="majorEastAsia" w:hAnsiTheme="majorHAnsi" w:cstheme="majorBidi"/>
      <w:b/>
      <w:bCs/>
      <w:iCs/>
      <w:sz w:val="26"/>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6779F"/>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F6779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F6779F"/>
    <w:rPr>
      <w:b/>
      <w:sz w:val="22"/>
      <w:u w:val="single"/>
    </w:rPr>
  </w:style>
  <w:style w:type="character" w:styleId="Hyperlink">
    <w:name w:val="Hyperlink"/>
    <w:aliases w:val="heading 1 (block title),Important,Read,Card Text,Internet Link,Analytic Text"/>
    <w:basedOn w:val="DefaultParagraphFont"/>
    <w:uiPriority w:val="99"/>
    <w:unhideWhenUsed/>
    <w:rsid w:val="00F6779F"/>
    <w:rPr>
      <w:color w:val="0563C1" w:themeColor="hyperlink"/>
      <w:u w:val="single"/>
    </w:rPr>
  </w:style>
  <w:style w:type="character" w:styleId="FollowedHyperlink">
    <w:name w:val="FollowedHyperlink"/>
    <w:basedOn w:val="DefaultParagraphFont"/>
    <w:uiPriority w:val="99"/>
    <w:semiHidden/>
    <w:unhideWhenUsed/>
    <w:rsid w:val="00BF666B"/>
    <w:rPr>
      <w:color w:val="auto"/>
      <w:u w:val="none"/>
    </w:rPr>
  </w:style>
  <w:style w:type="paragraph" w:styleId="ListParagraph">
    <w:name w:val="List Paragraph"/>
    <w:basedOn w:val="Normal"/>
    <w:uiPriority w:val="34"/>
    <w:rsid w:val="00F6779F"/>
    <w:pPr>
      <w:ind w:left="720"/>
      <w:contextualSpacing/>
    </w:pPr>
  </w:style>
  <w:style w:type="paragraph" w:customStyle="1" w:styleId="textbold">
    <w:name w:val="text bold"/>
    <w:basedOn w:val="Normal"/>
    <w:link w:val="Emphasis"/>
    <w:uiPriority w:val="7"/>
    <w:qFormat/>
    <w:rsid w:val="006C2D8B"/>
    <w:pPr>
      <w:ind w:left="720"/>
      <w:jc w:val="both"/>
    </w:pPr>
    <w:rPr>
      <w:rFonts w:eastAsiaTheme="minorHAnsi"/>
      <w:b/>
      <w:iCs/>
      <w:szCs w:val="22"/>
      <w:u w:val="single"/>
      <w:bdr w:val="single" w:sz="18" w:space="0" w:color="auto"/>
    </w:rPr>
  </w:style>
  <w:style w:type="paragraph" w:customStyle="1" w:styleId="CardIndented">
    <w:name w:val="Card (Indented)"/>
    <w:basedOn w:val="Normal"/>
    <w:link w:val="CardIndentedChar"/>
    <w:qFormat/>
    <w:rsid w:val="00167608"/>
    <w:pPr>
      <w:ind w:left="288"/>
    </w:pPr>
    <w:rPr>
      <w:rFonts w:ascii="Times New Roman" w:hAnsi="Times New Roman" w:cs="Calibri"/>
      <w:sz w:val="20"/>
    </w:rPr>
  </w:style>
  <w:style w:type="character" w:customStyle="1" w:styleId="CardIndentedChar">
    <w:name w:val="Card (Indented) Char"/>
    <w:basedOn w:val="DefaultParagraphFont"/>
    <w:link w:val="CardIndented"/>
    <w:rsid w:val="00167608"/>
    <w:rPr>
      <w:rFonts w:ascii="Times New Roman" w:hAnsi="Times New Roman" w:cs="Calibri"/>
      <w:sz w:val="20"/>
    </w:rPr>
  </w:style>
  <w:style w:type="character" w:customStyle="1" w:styleId="UnderlineBold">
    <w:name w:val="Underline + Bold"/>
    <w:uiPriority w:val="1"/>
    <w:qFormat/>
    <w:rsid w:val="00D03C0B"/>
    <w:rPr>
      <w:b/>
      <w:sz w:val="20"/>
      <w:u w:val="single"/>
    </w:rPr>
  </w:style>
  <w:style w:type="character" w:styleId="HTMLCite">
    <w:name w:val="HTML Cite"/>
    <w:uiPriority w:val="99"/>
    <w:rsid w:val="00D03C0B"/>
    <w:rPr>
      <w:i/>
      <w:iCs/>
    </w:rPr>
  </w:style>
  <w:style w:type="character" w:customStyle="1" w:styleId="slug-pub-date">
    <w:name w:val="slug-pub-date"/>
    <w:basedOn w:val="DefaultParagraphFont"/>
    <w:rsid w:val="00D03C0B"/>
  </w:style>
  <w:style w:type="character" w:customStyle="1" w:styleId="slug-vol">
    <w:name w:val="slug-vol"/>
    <w:basedOn w:val="DefaultParagraphFont"/>
    <w:rsid w:val="00D03C0B"/>
  </w:style>
  <w:style w:type="character" w:customStyle="1" w:styleId="slug-issue">
    <w:name w:val="slug-issue"/>
    <w:basedOn w:val="DefaultParagraphFont"/>
    <w:rsid w:val="00D03C0B"/>
  </w:style>
  <w:style w:type="character" w:customStyle="1" w:styleId="slug-pages">
    <w:name w:val="slug-pages"/>
    <w:basedOn w:val="DefaultParagraphFont"/>
    <w:rsid w:val="00D03C0B"/>
  </w:style>
  <w:style w:type="paragraph" w:styleId="DocumentMap">
    <w:name w:val="Document Map"/>
    <w:basedOn w:val="Normal"/>
    <w:link w:val="DocumentMapChar"/>
    <w:uiPriority w:val="99"/>
    <w:semiHidden/>
    <w:unhideWhenUsed/>
    <w:rsid w:val="00F6779F"/>
    <w:rPr>
      <w:rFonts w:ascii="Lucida Grande" w:hAnsi="Lucida Grande" w:cs="Lucida Grande"/>
    </w:rPr>
  </w:style>
  <w:style w:type="character" w:customStyle="1" w:styleId="DocumentMapChar">
    <w:name w:val="Document Map Char"/>
    <w:basedOn w:val="DefaultParagraphFont"/>
    <w:link w:val="DocumentMap"/>
    <w:uiPriority w:val="99"/>
    <w:semiHidden/>
    <w:rsid w:val="00F6779F"/>
    <w:rPr>
      <w:rFonts w:ascii="Lucida Grande" w:eastAsiaTheme="minorEastAsia" w:hAnsi="Lucida Grande" w:cs="Lucida Grande"/>
      <w:szCs w:val="24"/>
    </w:rPr>
  </w:style>
  <w:style w:type="paragraph" w:styleId="NoSpacing">
    <w:name w:val="No Spacing"/>
    <w:uiPriority w:val="1"/>
    <w:rsid w:val="00F6779F"/>
    <w:pPr>
      <w:spacing w:after="0" w:line="240" w:lineRule="auto"/>
    </w:pPr>
    <w:rPr>
      <w:rFonts w:eastAsiaTheme="minorEastAsia"/>
      <w:sz w:val="24"/>
      <w:szCs w:val="24"/>
    </w:rPr>
  </w:style>
  <w:style w:type="paragraph" w:styleId="Header">
    <w:name w:val="header"/>
    <w:basedOn w:val="Normal"/>
    <w:link w:val="HeaderChar"/>
    <w:uiPriority w:val="99"/>
    <w:unhideWhenUsed/>
    <w:rsid w:val="00F6779F"/>
    <w:pPr>
      <w:tabs>
        <w:tab w:val="center" w:pos="4320"/>
        <w:tab w:val="right" w:pos="8640"/>
      </w:tabs>
    </w:pPr>
  </w:style>
  <w:style w:type="character" w:customStyle="1" w:styleId="HeaderChar">
    <w:name w:val="Header Char"/>
    <w:basedOn w:val="DefaultParagraphFont"/>
    <w:link w:val="Header"/>
    <w:uiPriority w:val="99"/>
    <w:rsid w:val="00F6779F"/>
    <w:rPr>
      <w:rFonts w:ascii="Calibri" w:eastAsiaTheme="minorEastAsia" w:hAnsi="Calibri"/>
      <w:szCs w:val="24"/>
    </w:rPr>
  </w:style>
  <w:style w:type="paragraph" w:styleId="Footer">
    <w:name w:val="footer"/>
    <w:basedOn w:val="Normal"/>
    <w:link w:val="FooterChar"/>
    <w:uiPriority w:val="99"/>
    <w:unhideWhenUsed/>
    <w:rsid w:val="00F6779F"/>
    <w:pPr>
      <w:tabs>
        <w:tab w:val="center" w:pos="4320"/>
        <w:tab w:val="right" w:pos="8640"/>
      </w:tabs>
    </w:pPr>
  </w:style>
  <w:style w:type="character" w:customStyle="1" w:styleId="FooterChar">
    <w:name w:val="Footer Char"/>
    <w:basedOn w:val="DefaultParagraphFont"/>
    <w:link w:val="Footer"/>
    <w:uiPriority w:val="99"/>
    <w:rsid w:val="00F6779F"/>
    <w:rPr>
      <w:rFonts w:ascii="Calibri" w:eastAsiaTheme="minorEastAsia" w:hAnsi="Calibri"/>
      <w:szCs w:val="24"/>
    </w:rPr>
  </w:style>
  <w:style w:type="character" w:styleId="PageNumber">
    <w:name w:val="page number"/>
    <w:basedOn w:val="DefaultParagraphFont"/>
    <w:uiPriority w:val="99"/>
    <w:semiHidden/>
    <w:unhideWhenUsed/>
    <w:rsid w:val="00F6779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F6779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F677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6779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6779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F6779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F677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79F"/>
  </w:style>
  <w:style w:type="character" w:customStyle="1" w:styleId="Heading1Char">
    <w:name w:val="Heading 1 Char"/>
    <w:aliases w:val="Pocket Char"/>
    <w:basedOn w:val="DefaultParagraphFont"/>
    <w:link w:val="Heading1"/>
    <w:uiPriority w:val="9"/>
    <w:rsid w:val="00F6779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6779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6779F"/>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F6779F"/>
    <w:rPr>
      <w:rFonts w:asciiTheme="majorHAnsi" w:eastAsiaTheme="majorEastAsia" w:hAnsiTheme="majorHAnsi" w:cstheme="majorBidi"/>
      <w:b/>
      <w:bCs/>
      <w:iCs/>
      <w:sz w:val="26"/>
      <w:szCs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6779F"/>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F6779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F6779F"/>
    <w:rPr>
      <w:b/>
      <w:sz w:val="22"/>
      <w:u w:val="single"/>
    </w:rPr>
  </w:style>
  <w:style w:type="character" w:styleId="Hyperlink">
    <w:name w:val="Hyperlink"/>
    <w:aliases w:val="heading 1 (block title),Important,Read,Card Text,Internet Link,Analytic Text"/>
    <w:basedOn w:val="DefaultParagraphFont"/>
    <w:uiPriority w:val="99"/>
    <w:unhideWhenUsed/>
    <w:rsid w:val="00F6779F"/>
    <w:rPr>
      <w:color w:val="0563C1" w:themeColor="hyperlink"/>
      <w:u w:val="single"/>
    </w:rPr>
  </w:style>
  <w:style w:type="character" w:styleId="FollowedHyperlink">
    <w:name w:val="FollowedHyperlink"/>
    <w:basedOn w:val="DefaultParagraphFont"/>
    <w:uiPriority w:val="99"/>
    <w:semiHidden/>
    <w:unhideWhenUsed/>
    <w:rsid w:val="00BF666B"/>
    <w:rPr>
      <w:color w:val="auto"/>
      <w:u w:val="none"/>
    </w:rPr>
  </w:style>
  <w:style w:type="paragraph" w:styleId="ListParagraph">
    <w:name w:val="List Paragraph"/>
    <w:basedOn w:val="Normal"/>
    <w:uiPriority w:val="34"/>
    <w:rsid w:val="00F6779F"/>
    <w:pPr>
      <w:ind w:left="720"/>
      <w:contextualSpacing/>
    </w:pPr>
  </w:style>
  <w:style w:type="paragraph" w:customStyle="1" w:styleId="textbold">
    <w:name w:val="text bold"/>
    <w:basedOn w:val="Normal"/>
    <w:link w:val="Emphasis"/>
    <w:uiPriority w:val="7"/>
    <w:qFormat/>
    <w:rsid w:val="006C2D8B"/>
    <w:pPr>
      <w:ind w:left="720"/>
      <w:jc w:val="both"/>
    </w:pPr>
    <w:rPr>
      <w:rFonts w:eastAsiaTheme="minorHAnsi"/>
      <w:b/>
      <w:iCs/>
      <w:szCs w:val="22"/>
      <w:u w:val="single"/>
      <w:bdr w:val="single" w:sz="18" w:space="0" w:color="auto"/>
    </w:rPr>
  </w:style>
  <w:style w:type="paragraph" w:customStyle="1" w:styleId="CardIndented">
    <w:name w:val="Card (Indented)"/>
    <w:basedOn w:val="Normal"/>
    <w:link w:val="CardIndentedChar"/>
    <w:qFormat/>
    <w:rsid w:val="00167608"/>
    <w:pPr>
      <w:ind w:left="288"/>
    </w:pPr>
    <w:rPr>
      <w:rFonts w:ascii="Times New Roman" w:hAnsi="Times New Roman" w:cs="Calibri"/>
      <w:sz w:val="20"/>
    </w:rPr>
  </w:style>
  <w:style w:type="character" w:customStyle="1" w:styleId="CardIndentedChar">
    <w:name w:val="Card (Indented) Char"/>
    <w:basedOn w:val="DefaultParagraphFont"/>
    <w:link w:val="CardIndented"/>
    <w:rsid w:val="00167608"/>
    <w:rPr>
      <w:rFonts w:ascii="Times New Roman" w:hAnsi="Times New Roman" w:cs="Calibri"/>
      <w:sz w:val="20"/>
    </w:rPr>
  </w:style>
  <w:style w:type="character" w:customStyle="1" w:styleId="UnderlineBold">
    <w:name w:val="Underline + Bold"/>
    <w:uiPriority w:val="1"/>
    <w:qFormat/>
    <w:rsid w:val="00D03C0B"/>
    <w:rPr>
      <w:b/>
      <w:sz w:val="20"/>
      <w:u w:val="single"/>
    </w:rPr>
  </w:style>
  <w:style w:type="character" w:styleId="HTMLCite">
    <w:name w:val="HTML Cite"/>
    <w:uiPriority w:val="99"/>
    <w:rsid w:val="00D03C0B"/>
    <w:rPr>
      <w:i/>
      <w:iCs/>
    </w:rPr>
  </w:style>
  <w:style w:type="character" w:customStyle="1" w:styleId="slug-pub-date">
    <w:name w:val="slug-pub-date"/>
    <w:basedOn w:val="DefaultParagraphFont"/>
    <w:rsid w:val="00D03C0B"/>
  </w:style>
  <w:style w:type="character" w:customStyle="1" w:styleId="slug-vol">
    <w:name w:val="slug-vol"/>
    <w:basedOn w:val="DefaultParagraphFont"/>
    <w:rsid w:val="00D03C0B"/>
  </w:style>
  <w:style w:type="character" w:customStyle="1" w:styleId="slug-issue">
    <w:name w:val="slug-issue"/>
    <w:basedOn w:val="DefaultParagraphFont"/>
    <w:rsid w:val="00D03C0B"/>
  </w:style>
  <w:style w:type="character" w:customStyle="1" w:styleId="slug-pages">
    <w:name w:val="slug-pages"/>
    <w:basedOn w:val="DefaultParagraphFont"/>
    <w:rsid w:val="00D03C0B"/>
  </w:style>
  <w:style w:type="paragraph" w:styleId="DocumentMap">
    <w:name w:val="Document Map"/>
    <w:basedOn w:val="Normal"/>
    <w:link w:val="DocumentMapChar"/>
    <w:uiPriority w:val="99"/>
    <w:semiHidden/>
    <w:unhideWhenUsed/>
    <w:rsid w:val="00F6779F"/>
    <w:rPr>
      <w:rFonts w:ascii="Lucida Grande" w:hAnsi="Lucida Grande" w:cs="Lucida Grande"/>
    </w:rPr>
  </w:style>
  <w:style w:type="character" w:customStyle="1" w:styleId="DocumentMapChar">
    <w:name w:val="Document Map Char"/>
    <w:basedOn w:val="DefaultParagraphFont"/>
    <w:link w:val="DocumentMap"/>
    <w:uiPriority w:val="99"/>
    <w:semiHidden/>
    <w:rsid w:val="00F6779F"/>
    <w:rPr>
      <w:rFonts w:ascii="Lucida Grande" w:eastAsiaTheme="minorEastAsia" w:hAnsi="Lucida Grande" w:cs="Lucida Grande"/>
      <w:szCs w:val="24"/>
    </w:rPr>
  </w:style>
  <w:style w:type="paragraph" w:styleId="NoSpacing">
    <w:name w:val="No Spacing"/>
    <w:uiPriority w:val="1"/>
    <w:rsid w:val="00F6779F"/>
    <w:pPr>
      <w:spacing w:after="0" w:line="240" w:lineRule="auto"/>
    </w:pPr>
    <w:rPr>
      <w:rFonts w:eastAsiaTheme="minorEastAsia"/>
      <w:sz w:val="24"/>
      <w:szCs w:val="24"/>
    </w:rPr>
  </w:style>
  <w:style w:type="paragraph" w:styleId="Header">
    <w:name w:val="header"/>
    <w:basedOn w:val="Normal"/>
    <w:link w:val="HeaderChar"/>
    <w:uiPriority w:val="99"/>
    <w:unhideWhenUsed/>
    <w:rsid w:val="00F6779F"/>
    <w:pPr>
      <w:tabs>
        <w:tab w:val="center" w:pos="4320"/>
        <w:tab w:val="right" w:pos="8640"/>
      </w:tabs>
    </w:pPr>
  </w:style>
  <w:style w:type="character" w:customStyle="1" w:styleId="HeaderChar">
    <w:name w:val="Header Char"/>
    <w:basedOn w:val="DefaultParagraphFont"/>
    <w:link w:val="Header"/>
    <w:uiPriority w:val="99"/>
    <w:rsid w:val="00F6779F"/>
    <w:rPr>
      <w:rFonts w:ascii="Calibri" w:eastAsiaTheme="minorEastAsia" w:hAnsi="Calibri"/>
      <w:szCs w:val="24"/>
    </w:rPr>
  </w:style>
  <w:style w:type="paragraph" w:styleId="Footer">
    <w:name w:val="footer"/>
    <w:basedOn w:val="Normal"/>
    <w:link w:val="FooterChar"/>
    <w:uiPriority w:val="99"/>
    <w:unhideWhenUsed/>
    <w:rsid w:val="00F6779F"/>
    <w:pPr>
      <w:tabs>
        <w:tab w:val="center" w:pos="4320"/>
        <w:tab w:val="right" w:pos="8640"/>
      </w:tabs>
    </w:pPr>
  </w:style>
  <w:style w:type="character" w:customStyle="1" w:styleId="FooterChar">
    <w:name w:val="Footer Char"/>
    <w:basedOn w:val="DefaultParagraphFont"/>
    <w:link w:val="Footer"/>
    <w:uiPriority w:val="99"/>
    <w:rsid w:val="00F6779F"/>
    <w:rPr>
      <w:rFonts w:ascii="Calibri" w:eastAsiaTheme="minorEastAsia" w:hAnsi="Calibri"/>
      <w:szCs w:val="24"/>
    </w:rPr>
  </w:style>
  <w:style w:type="character" w:styleId="PageNumber">
    <w:name w:val="page number"/>
    <w:basedOn w:val="DefaultParagraphFont"/>
    <w:uiPriority w:val="99"/>
    <w:semiHidden/>
    <w:unhideWhenUsed/>
    <w:rsid w:val="00F67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360524">
      <w:bodyDiv w:val="1"/>
      <w:marLeft w:val="0"/>
      <w:marRight w:val="0"/>
      <w:marTop w:val="0"/>
      <w:marBottom w:val="0"/>
      <w:divBdr>
        <w:top w:val="none" w:sz="0" w:space="0" w:color="auto"/>
        <w:left w:val="none" w:sz="0" w:space="0" w:color="auto"/>
        <w:bottom w:val="none" w:sz="0" w:space="0" w:color="auto"/>
        <w:right w:val="none" w:sz="0" w:space="0" w:color="auto"/>
      </w:divBdr>
    </w:div>
    <w:div w:id="878129578">
      <w:bodyDiv w:val="1"/>
      <w:marLeft w:val="0"/>
      <w:marRight w:val="0"/>
      <w:marTop w:val="0"/>
      <w:marBottom w:val="0"/>
      <w:divBdr>
        <w:top w:val="none" w:sz="0" w:space="0" w:color="auto"/>
        <w:left w:val="none" w:sz="0" w:space="0" w:color="auto"/>
        <w:bottom w:val="none" w:sz="0" w:space="0" w:color="auto"/>
        <w:right w:val="none" w:sz="0" w:space="0" w:color="auto"/>
      </w:divBdr>
    </w:div>
    <w:div w:id="978267340">
      <w:bodyDiv w:val="1"/>
      <w:marLeft w:val="0"/>
      <w:marRight w:val="0"/>
      <w:marTop w:val="0"/>
      <w:marBottom w:val="0"/>
      <w:divBdr>
        <w:top w:val="none" w:sz="0" w:space="0" w:color="auto"/>
        <w:left w:val="none" w:sz="0" w:space="0" w:color="auto"/>
        <w:bottom w:val="none" w:sz="0" w:space="0" w:color="auto"/>
        <w:right w:val="none" w:sz="0" w:space="0" w:color="auto"/>
      </w:divBdr>
    </w:div>
    <w:div w:id="1166556632">
      <w:bodyDiv w:val="1"/>
      <w:marLeft w:val="0"/>
      <w:marRight w:val="0"/>
      <w:marTop w:val="0"/>
      <w:marBottom w:val="0"/>
      <w:divBdr>
        <w:top w:val="none" w:sz="0" w:space="0" w:color="auto"/>
        <w:left w:val="none" w:sz="0" w:space="0" w:color="auto"/>
        <w:bottom w:val="none" w:sz="0" w:space="0" w:color="auto"/>
        <w:right w:val="none" w:sz="0" w:space="0" w:color="auto"/>
      </w:divBdr>
    </w:div>
    <w:div w:id="121500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reuters.com/article/2015/02/24/us-usa-drones-lobbying-idUSKBN0LS04R20150224" TargetMode="External"/><Relationship Id="rId47" Type="http://schemas.openxmlformats.org/officeDocument/2006/relationships/hyperlink" Target="http://nbcpolitics.nbcnews.com/_news/2013/03/20/17389193-lawmakers-voice-concerns-on-drone-privacy-questions?lite"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nc.cdc.gov/eid/article/9/1/02-0047_article" TargetMode="External"/><Relationship Id="rId21" Type="http://schemas.openxmlformats.org/officeDocument/2006/relationships/hyperlink" Target="http://news.utep.edu/?p=29135" TargetMode="External"/><Relationship Id="rId22" Type="http://schemas.openxmlformats.org/officeDocument/2006/relationships/hyperlink" Target="http://www.ncbi.nlm.nih.gov/pmc/articles/PMC3361703/" TargetMode="External"/><Relationship Id="rId23" Type="http://schemas.openxmlformats.org/officeDocument/2006/relationships/hyperlink" Target="http://csis.org/files/publication/100614_Bliss_ChronicDiseases_Web.pdf" TargetMode="External"/><Relationship Id="rId24" Type="http://schemas.openxmlformats.org/officeDocument/2006/relationships/hyperlink" Target="http://www.theguardian.com/us-news/2015/jun/23/hillary-clinton-presidential-election-poll" TargetMode="External"/><Relationship Id="rId25" Type="http://schemas.openxmlformats.org/officeDocument/2006/relationships/hyperlink" Target="http://thinkprogress.org/election/2015/06/16/3668780/hispanic-evangelicals-battle-political-soul-americas-curious-new-swing-vote/" TargetMode="External"/><Relationship Id="rId26" Type="http://schemas.openxmlformats.org/officeDocument/2006/relationships/hyperlink" Target="http://www.freerepublic.com/focus/news/3195711/posts" TargetMode="External"/><Relationship Id="rId27" Type="http://schemas.openxmlformats.org/officeDocument/2006/relationships/hyperlink" Target="http://www.siouxlandnews.com/story/29413634/isis-expansion-along-us-borders" TargetMode="External"/><Relationship Id="rId28" Type="http://schemas.openxmlformats.org/officeDocument/2006/relationships/hyperlink" Target="http://www.christiantoday.com/article/isis.could.smuggle.fighters.weapons.into.us.via.mexican.tunnels.says.ex.fbi.agent/57653.htm" TargetMode="External"/><Relationship Id="rId29" Type="http://schemas.openxmlformats.org/officeDocument/2006/relationships/hyperlink" Target="http://www.politico.com/magazine/story/2015/01/us-mexico-relations-reset-113998.html)//GV"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albanygovernmentlawreview.org/Articles/Vol08_1/8.1.204-N.%20Vogel.pdf" TargetMode="External"/><Relationship Id="rId31" Type="http://schemas.openxmlformats.org/officeDocument/2006/relationships/hyperlink" Target="http://fordhamilj.org/files/2015/02/FILJ_Weissman_thePoliticsofNarrative.pdf" TargetMode="External"/><Relationship Id="rId32" Type="http://schemas.openxmlformats.org/officeDocument/2006/relationships/hyperlink" Target="http://www.nytimes.com/aponline/2015/05/22/world/americas/ap-lt-mexico-cartel-surveillance.html?_r=1" TargetMode="External"/><Relationship Id="rId9" Type="http://schemas.openxmlformats.org/officeDocument/2006/relationships/hyperlink" Target="http://www.albanygovernmentlawreview.org/Articles/Vol08_1/8.1.204-N.%20Vogel.pdf" TargetMode="External"/><Relationship Id="rId6" Type="http://schemas.openxmlformats.org/officeDocument/2006/relationships/webSettings" Target="webSettings.xml"/><Relationship Id="rId7" Type="http://schemas.openxmlformats.org/officeDocument/2006/relationships/hyperlink" Target="http://www.j-bradford-delong.net/TotW/nafta.html" TargetMode="External"/><Relationship Id="rId8" Type="http://schemas.openxmlformats.org/officeDocument/2006/relationships/hyperlink" Target="http://blog.heritage.org/2013/05/01/obama-in-mexico-change-the-reality-not-the-conversation/" TargetMode="External"/><Relationship Id="rId33" Type="http://schemas.openxmlformats.org/officeDocument/2006/relationships/hyperlink" Target="http://www.washingtonpost.com/politics/house-gop-moves-closer-on-immigration-bill-ahead-of-recess/2014/08/01/11084a2e-1983-11e4-9e3b-7f2f110c6265_story.html" TargetMode="External"/><Relationship Id="rId34" Type="http://schemas.openxmlformats.org/officeDocument/2006/relationships/hyperlink" Target="http://onlinelibrary.wiley.com/doi/10.1111/j.1467-8330.2007.00506.x/epdf" TargetMode="External"/><Relationship Id="rId35" Type="http://schemas.openxmlformats.org/officeDocument/2006/relationships/hyperlink" Target="http://insider.foxnews.com/2015/05/26/isis-magazine-terror-army-could-buy-nuclear-weapon-pakistancxc" TargetMode="External"/><Relationship Id="rId36" Type="http://schemas.openxmlformats.org/officeDocument/2006/relationships/hyperlink" Target="http://www.nydailynews.com/news/world/isis-nukes-allowed-consolidate-expert-article-1.1958855" TargetMode="External"/><Relationship Id="rId10" Type="http://schemas.openxmlformats.org/officeDocument/2006/relationships/hyperlink" Target="http://fordhamilj.org/files/2015/02/FILJ_Weissman_thePoliticsofNarrative.pdf" TargetMode="External"/><Relationship Id="rId11" Type="http://schemas.openxmlformats.org/officeDocument/2006/relationships/hyperlink" Target="http://www.nytimes.com/aponline/2015/05/22/world/americas/ap-lt-mexico-cartel-surveillance.html?_r=1" TargetMode="External"/><Relationship Id="rId12" Type="http://schemas.openxmlformats.org/officeDocument/2006/relationships/hyperlink" Target="http://www.texasobserver.org/human-cost-border-security-build-up/" TargetMode="External"/><Relationship Id="rId13" Type="http://schemas.openxmlformats.org/officeDocument/2006/relationships/hyperlink" Target="http://www.politico.com/story/2015/07/drone-maker-lawmakers-skirmish-border-mexico-120489.html" TargetMode="External"/><Relationship Id="rId14" Type="http://schemas.openxmlformats.org/officeDocument/2006/relationships/hyperlink" Target="http://bigstory.ap.org/article/8015402c7480430badfe47df502eaa19/ap-exclusive-drones-patrol-half-mexico-border" TargetMode="External"/><Relationship Id="rId15" Type="http://schemas.openxmlformats.org/officeDocument/2006/relationships/hyperlink" Target="http://www.theguardian.com/world/2015/apr/26/surveillance-border-security-expo" TargetMode="External"/><Relationship Id="rId16" Type="http://schemas.openxmlformats.org/officeDocument/2006/relationships/hyperlink" Target="http://cspc.nonprofitsoapbox.com/storage/documents/Fellows2008/Small.pdf" TargetMode="External"/><Relationship Id="rId17" Type="http://schemas.openxmlformats.org/officeDocument/2006/relationships/hyperlink" Target="http://www.infowars.com/report-terrorist-nuke-attack-may-be-carried-out-inside-the-united-states-in-next-12-months/)//GV" TargetMode="External"/><Relationship Id="rId18" Type="http://schemas.openxmlformats.org/officeDocument/2006/relationships/hyperlink" Target="http://www.cbp.gov/sites/default/files/documents/CBP-Vision-Strategy-2020.pdf" TargetMode="External"/><Relationship Id="rId19" Type="http://schemas.openxmlformats.org/officeDocument/2006/relationships/hyperlink" Target="http://ann.sagepub.com/content/610/1/98.full.pdf+html" TargetMode="External"/><Relationship Id="rId37" Type="http://schemas.openxmlformats.org/officeDocument/2006/relationships/hyperlink" Target="http://www.ibtimes.com/does-isis-have-nuclear-weapon-islamic-state-supporter-claims-militants-have-dirty-1731890" TargetMode="External"/><Relationship Id="rId38" Type="http://schemas.openxmlformats.org/officeDocument/2006/relationships/hyperlink" Target="https://news.vice.com/article/lone-wolf-terrorist-acts-will-be-used-to-justify-the-surveillance-state" TargetMode="External"/><Relationship Id="rId39" Type="http://schemas.openxmlformats.org/officeDocument/2006/relationships/hyperlink" Target="http://www.history.com/topics/reaction-to-9-11" TargetMode="External"/><Relationship Id="rId40" Type="http://schemas.openxmlformats.org/officeDocument/2006/relationships/hyperlink" Target="http://www.freerepublic.com/focus/news/3195711/posts" TargetMode="External"/><Relationship Id="rId41" Type="http://schemas.openxmlformats.org/officeDocument/2006/relationships/hyperlink" Target="http://www.siouxlandnews.com/story/29413634/isis-expansion-along-us-borders" TargetMode="External"/><Relationship Id="rId42" Type="http://schemas.openxmlformats.org/officeDocument/2006/relationships/hyperlink" Target="http://www.christiantoday.com/article/isis.could.smuggle.fighters.weapons.into.us.via.mexican.tunnels.says.ex.fbi.agent/57653.htm" TargetMode="External"/><Relationship Id="rId43" Type="http://schemas.openxmlformats.org/officeDocument/2006/relationships/hyperlink" Target="http://news.utep.edu/?p=29135" TargetMode="External"/><Relationship Id="rId44" Type="http://schemas.openxmlformats.org/officeDocument/2006/relationships/hyperlink" Target="http://www.ncbi.nlm.nih.gov/pmc/articles/PMC3361703/" TargetMode="External"/><Relationship Id="rId45" Type="http://schemas.openxmlformats.org/officeDocument/2006/relationships/hyperlink" Target="http://directorsblog.health.azdhs.gov/international-data-sha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OS%20X%20HD:Users:JDar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8D26D-003B-6E41-80BB-C0DC3EE9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432</TotalTime>
  <Pages>26</Pages>
  <Words>56978</Words>
  <Characters>324775</Characters>
  <Application>Microsoft Macintosh Word</Application>
  <DocSecurity>0</DocSecurity>
  <Lines>2706</Lines>
  <Paragraphs>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Subir Varma</dc:creator>
  <cp:keywords>5.1.1</cp:keywords>
  <dc:description/>
  <cp:lastModifiedBy>J D</cp:lastModifiedBy>
  <cp:revision>48</cp:revision>
  <dcterms:created xsi:type="dcterms:W3CDTF">2015-07-21T02:53:00Z</dcterms:created>
  <dcterms:modified xsi:type="dcterms:W3CDTF">2015-08-05T17:36:00Z</dcterms:modified>
</cp:coreProperties>
</file>