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0FFAD" w14:textId="5532508C" w:rsidR="008A7E84" w:rsidRDefault="002C3689" w:rsidP="002C3689">
      <w:pPr>
        <w:pStyle w:val="Heading1"/>
      </w:pPr>
      <w:r>
        <w:t>Democracy Good</w:t>
      </w:r>
    </w:p>
    <w:p w14:paraId="6BB64C26" w14:textId="77777777" w:rsidR="008A7E84" w:rsidRDefault="00464F75" w:rsidP="00464F75">
      <w:pPr>
        <w:pStyle w:val="Heading2"/>
      </w:pPr>
      <w:r>
        <w:t>General Impacts/Internals</w:t>
      </w:r>
    </w:p>
    <w:p w14:paraId="4B943954" w14:textId="77777777" w:rsidR="008A7E84" w:rsidRDefault="00464F75" w:rsidP="00464F75">
      <w:pPr>
        <w:pStyle w:val="Heading3"/>
      </w:pPr>
      <w:r>
        <w:t>Democide</w:t>
      </w:r>
    </w:p>
    <w:p w14:paraId="7F0FF098" w14:textId="77777777" w:rsidR="00D14059" w:rsidRPr="00D14059" w:rsidRDefault="00D14059" w:rsidP="00D14059">
      <w:pPr>
        <w:pStyle w:val="Heading4"/>
      </w:pPr>
      <w:r w:rsidRPr="00D14059">
        <w:t>Democracy checks state repression</w:t>
      </w:r>
    </w:p>
    <w:p w14:paraId="218DF9E5" w14:textId="77777777" w:rsidR="00D14059" w:rsidRPr="00F01FAB" w:rsidRDefault="00D14059" w:rsidP="00D14059">
      <w:r>
        <w:rPr>
          <w:rStyle w:val="Style13ptBold"/>
        </w:rPr>
        <w:t xml:space="preserve">Davenport 14 </w:t>
      </w:r>
      <w:r w:rsidRPr="00F01FAB">
        <w:t>(Christian Davenport, Political Science Professor at the University of Michigan, August 22 2014, “Stopping State Repression: An Examination of Spells, 1976-2004,” Social Science Research Network //MV)</w:t>
      </w:r>
    </w:p>
    <w:p w14:paraId="5EB897A3" w14:textId="77777777" w:rsidR="00D14059" w:rsidRDefault="00D14059" w:rsidP="00D14059">
      <w:pPr>
        <w:rPr>
          <w:rStyle w:val="StyleUnderline"/>
        </w:rPr>
      </w:pPr>
      <w:r w:rsidRPr="00F01FAB">
        <w:rPr>
          <w:sz w:val="16"/>
        </w:rPr>
        <w:t xml:space="preserve">In contrast, we find that </w:t>
      </w:r>
      <w:r w:rsidRPr="00F01FAB">
        <w:rPr>
          <w:rStyle w:val="StyleUnderline"/>
        </w:rPr>
        <w:t>democratization significantly contributes to the termination of repressive spells. If one is trying to stop state repression, therefore, then they should consider how best to move the government toward full democracy.</w:t>
      </w:r>
      <w:r w:rsidRPr="00F01FAB">
        <w:rPr>
          <w:sz w:val="16"/>
        </w:rPr>
        <w:t xml:space="preserve"> These findings on </w:t>
      </w:r>
      <w:r w:rsidRPr="00F01FAB">
        <w:rPr>
          <w:rStyle w:val="StyleUnderline"/>
        </w:rPr>
        <w:t>democratization reinforce the general interest with democracy that has been put forward throughout history as a resolution to state repression. The democratization finding is consistent with our argument that it takes something major and connected with core reasons for repression, such as regime-change, to terminate repression 35 spells that are underway. Taken together, the results suggest the importance of identifying and preventing the onset of repressive behavior</w:t>
      </w:r>
      <w:r w:rsidRPr="00F01FAB">
        <w:rPr>
          <w:sz w:val="16"/>
        </w:rPr>
        <w:t>, given that challenges to terminating repression</w:t>
      </w:r>
      <w:r w:rsidRPr="00F01FAB">
        <w:rPr>
          <w:rStyle w:val="StyleUnderline"/>
        </w:rPr>
        <w:t>. This work should reorient not just scholarship on the relevant topic but also public policy, advocacy, activism as well as discussion.</w:t>
      </w:r>
      <w:r w:rsidRPr="00F01FAB">
        <w:rPr>
          <w:sz w:val="16"/>
        </w:rPr>
        <w:t xml:space="preserve"> Implications for researchers. Influenced by the current study, scholars interested in stopping state repression should incorporate regime change into their standard repertoire of resolutions. </w:t>
      </w:r>
      <w:r w:rsidRPr="00F01FAB">
        <w:rPr>
          <w:rStyle w:val="StyleUnderline"/>
        </w:rPr>
        <w:t>There is some discussion of the level of democracy and state repression but there needs to be more discussion of movement toward democracy as a solution to ongoing repressive action</w:t>
      </w:r>
      <w:r w:rsidRPr="00F01FAB">
        <w:rPr>
          <w:sz w:val="16"/>
        </w:rPr>
        <w:t>. Our research also suggests that there should be greater discussion of preferential trade agreements and their influence on state repression. Again, there is genera discussion of the topic but this relationship should specifically be raised in the context of ongoing repressive spells. In contrast</w:t>
      </w:r>
      <w:r w:rsidRPr="00F01FAB">
        <w:rPr>
          <w:rStyle w:val="StyleUnderline"/>
        </w:rPr>
        <w:t>, discussions of economic sanctions, military intervention, naming and shaming and signing/ratifying international treaties – standard topics whenever any repressive spells are being discussed, should be reduced.</w:t>
      </w:r>
    </w:p>
    <w:p w14:paraId="6A9E330F" w14:textId="77777777" w:rsidR="00D14059" w:rsidRDefault="00D14059" w:rsidP="00D14059">
      <w:pPr>
        <w:rPr>
          <w:rStyle w:val="StyleUnderline"/>
        </w:rPr>
      </w:pPr>
    </w:p>
    <w:p w14:paraId="5219C766" w14:textId="77777777" w:rsidR="00D14059" w:rsidRPr="006D54F5" w:rsidRDefault="00D14059" w:rsidP="00D14059">
      <w:pPr>
        <w:pStyle w:val="Heading4"/>
        <w:rPr>
          <w:rStyle w:val="StyleUnderline"/>
          <w:sz w:val="28"/>
          <w:u w:val="none"/>
        </w:rPr>
      </w:pPr>
      <w:r>
        <w:rPr>
          <w:rStyle w:val="StyleUnderline"/>
          <w:sz w:val="28"/>
          <w:u w:val="none"/>
        </w:rPr>
        <w:t>Democracies check political violence</w:t>
      </w:r>
    </w:p>
    <w:p w14:paraId="4203850C" w14:textId="77777777" w:rsidR="00D14059" w:rsidRPr="006D54F5" w:rsidRDefault="00D14059" w:rsidP="00D14059">
      <w:pPr>
        <w:rPr>
          <w:rStyle w:val="Style13ptBold"/>
        </w:rPr>
      </w:pPr>
      <w:r>
        <w:rPr>
          <w:rStyle w:val="Style13ptBold"/>
        </w:rPr>
        <w:t xml:space="preserve">Timmerman 14 </w:t>
      </w:r>
      <w:r w:rsidRPr="006D54F5">
        <w:t xml:space="preserve">(Ashley M. Timmerman, BA at University of Central Florida, Summer 2014, “WHEN LEADERS REPRESS: A STUDY OF AFRICAN STATE,” </w:t>
      </w:r>
      <w:hyperlink r:id="rId7" w:history="1">
        <w:r w:rsidRPr="006D54F5">
          <w:rPr>
            <w:rStyle w:val="Hyperlink"/>
          </w:rPr>
          <w:t>http://etd.fcla.edu/CF/CFE0005428/Masters_thesis_final.pdf</w:t>
        </w:r>
      </w:hyperlink>
      <w:r w:rsidRPr="006D54F5">
        <w:t xml:space="preserve"> //MV)</w:t>
      </w:r>
    </w:p>
    <w:p w14:paraId="1C13F3E7" w14:textId="77777777" w:rsidR="00D14059" w:rsidRDefault="00D14059" w:rsidP="00D14059">
      <w:pPr>
        <w:rPr>
          <w:sz w:val="16"/>
        </w:rPr>
      </w:pPr>
      <w:r w:rsidRPr="006D54F5">
        <w:rPr>
          <w:rStyle w:val="StyleUnderline"/>
        </w:rPr>
        <w:t>Several alternate causal mechanisms are proposed to explain this finding.</w:t>
      </w:r>
      <w:r w:rsidRPr="006D54F5">
        <w:rPr>
          <w:sz w:val="16"/>
        </w:rPr>
        <w:t xml:space="preserve"> Joseph Young (2009) argues that </w:t>
      </w:r>
      <w:r w:rsidRPr="006D54F5">
        <w:rPr>
          <w:rStyle w:val="StyleUnderline"/>
        </w:rPr>
        <w:t>norms such as nonviolent conflict resolution (including voting) and the institutions of formal political participation reduce the likelihood that competing actors will resort to violence.</w:t>
      </w:r>
      <w:r w:rsidRPr="006D54F5">
        <w:rPr>
          <w:sz w:val="16"/>
        </w:rPr>
        <w:t xml:space="preserve"> Others argue that </w:t>
      </w:r>
      <w:r w:rsidRPr="006D54F5">
        <w:rPr>
          <w:rStyle w:val="StyleUnderline"/>
        </w:rPr>
        <w:t>democratic institutions are associated with less repression because they serve to create political consequences for the policymaker. Since the masses can participate in the political system, repression can alienate potential political support</w:t>
      </w:r>
      <w:r w:rsidRPr="006D54F5">
        <w:rPr>
          <w:sz w:val="16"/>
        </w:rPr>
        <w:t xml:space="preserve"> (Henderson 1991: Poe and Tate 1994; Davenport 1999). </w:t>
      </w:r>
      <w:r w:rsidRPr="006D54F5">
        <w:rPr>
          <w:rStyle w:val="StyleUnderline"/>
        </w:rPr>
        <w:t>A policymaker’s perception of the consequence of repression as compared to the perceived benefits is important</w:t>
      </w:r>
      <w:r w:rsidRPr="006D54F5">
        <w:rPr>
          <w:sz w:val="16"/>
        </w:rPr>
        <w:t xml:space="preserve">. The type of political system and </w:t>
      </w:r>
      <w:r w:rsidRPr="006D54F5">
        <w:rPr>
          <w:rStyle w:val="StyleUnderline"/>
        </w:rPr>
        <w:t>the level of openness in the political culture have an effect on the definition of the cost-benefit assessment that policymakers make</w:t>
      </w:r>
      <w:r w:rsidRPr="006D54F5">
        <w:rPr>
          <w:sz w:val="16"/>
        </w:rPr>
        <w:t xml:space="preserve"> (Poe et. al. 1999), </w:t>
      </w:r>
      <w:r w:rsidRPr="006D54F5">
        <w:rPr>
          <w:rStyle w:val="StyleUnderline"/>
        </w:rPr>
        <w:t>and the socialization process inherent in democratic politics guides citizens and policymakers to prefer nonviolent means to resolving conflicts, which is a key tenet of the democratic peace literature</w:t>
      </w:r>
      <w:r w:rsidRPr="006D54F5">
        <w:rPr>
          <w:sz w:val="16"/>
        </w:rPr>
        <w:t xml:space="preserve"> (Kant 1996). However, the relationship between respect for human rights and democracy does not appear to be linear. Christian Davenport and David Armstrong (2004) argue that while it is generally the case that democratic systems inhibit the willingness and capacity of policymakers 5 to violate human rights the constraining effect of democracy is not perceptible until the highest level of democracy is reached. That is, </w:t>
      </w:r>
      <w:r w:rsidRPr="006D54F5">
        <w:rPr>
          <w:rStyle w:val="StyleUnderline"/>
        </w:rPr>
        <w:t>below a certain level of democracy there is little improvement in human rights.</w:t>
      </w:r>
      <w:r w:rsidRPr="006D54F5">
        <w:rPr>
          <w:sz w:val="16"/>
        </w:rPr>
        <w:t xml:space="preserve"> States ranked on the Polity IV scale at a “7” or below are shown to have no improvement on personal integrity rights. States ranked at either an “8” or “9” were shown to have a small degree of improvement in human right practices. While</w:t>
      </w:r>
      <w:r w:rsidRPr="006D54F5">
        <w:rPr>
          <w:rStyle w:val="StyleUnderline"/>
        </w:rPr>
        <w:t xml:space="preserve"> states ranked at a “10” (the highest level of democracy) were associated with a strong curtailing of state repression.</w:t>
      </w:r>
      <w:r w:rsidRPr="006D54F5">
        <w:rPr>
          <w:sz w:val="16"/>
        </w:rPr>
        <w:t xml:space="preserve"> Bruce Bueno De Mesquita , George W. Downs, Alastair Smith and Ferayal Marie Cherif (2005) support the threshold argument explaining that it takes a “full-fledged” democracy with a multiparty system before a significant improvement in human rights practices is achieved</w:t>
      </w:r>
    </w:p>
    <w:p w14:paraId="0473FC7F" w14:textId="77777777" w:rsidR="00464F75" w:rsidRDefault="00464F75" w:rsidP="00464F75">
      <w:pPr>
        <w:pStyle w:val="Heading3"/>
      </w:pPr>
      <w:r>
        <w:t>Economy</w:t>
      </w:r>
    </w:p>
    <w:p w14:paraId="70AA4390" w14:textId="77777777" w:rsidR="00FE5386" w:rsidRPr="00FE5386" w:rsidRDefault="00FE5386" w:rsidP="00FE5386">
      <w:pPr>
        <w:pStyle w:val="Heading4"/>
      </w:pPr>
      <w:r w:rsidRPr="00FE5386">
        <w:t>Democracies lead in economic growth, development, crises management, political stability, and low inequality</w:t>
      </w:r>
    </w:p>
    <w:p w14:paraId="4EEEEAB1" w14:textId="77777777" w:rsidR="00FE5386" w:rsidRPr="00FE5386" w:rsidRDefault="00FE5386" w:rsidP="00FE5386">
      <w:r w:rsidRPr="00FE5386">
        <w:rPr>
          <w:rStyle w:val="Style13ptBold"/>
        </w:rPr>
        <w:t>Karakaya et. al 15</w:t>
      </w:r>
      <w:r w:rsidRPr="00A07FF7">
        <w:rPr>
          <w:b/>
        </w:rPr>
        <w:t xml:space="preserve"> </w:t>
      </w:r>
      <w:r w:rsidRPr="00FE5386">
        <w:t>(Ugur Karakaya, the Gaziosmanpasa University Hasan Bulent Kantarci, Kocaeli University, Faculty of Economics and Administrative Sciences, department of economics, “The Relationship between Democracy, Freedom, and</w:t>
      </w:r>
      <w:r>
        <w:t xml:space="preserve"> </w:t>
      </w:r>
      <w:r w:rsidRPr="00FE5386">
        <w:t>Economic Development”, World Academy of Science, Engineering and Technology</w:t>
      </w:r>
      <w:r>
        <w:t xml:space="preserve"> </w:t>
      </w:r>
      <w:r w:rsidRPr="00FE5386">
        <w:t>International Journal of Social, Behavioral, Educational, Economic and Management Engineering Vol:9, No:6, 2015, http://www.waset.org/publications/10001565, al)</w:t>
      </w:r>
    </w:p>
    <w:p w14:paraId="3EAE5A0C" w14:textId="77777777" w:rsidR="00FE5386" w:rsidRPr="00A07FF7" w:rsidRDefault="00FE5386" w:rsidP="00FE5386">
      <w:pPr>
        <w:rPr>
          <w:rFonts w:ascii="Georgia" w:hAnsi="Georgia"/>
          <w:sz w:val="10"/>
        </w:rPr>
      </w:pPr>
      <w:r w:rsidRPr="00A07FF7">
        <w:rPr>
          <w:rFonts w:ascii="Georgia" w:hAnsi="Georgia"/>
          <w:u w:val="single"/>
        </w:rPr>
        <w:t>Democracy happens to be one of the main features required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for economic growth and development. Democracy provides a</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stable investment environment that facilitates and accelerates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the movement of economic evolution and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development in parallel with the growth of national resources.</w:t>
      </w:r>
      <w:r w:rsidRPr="00A07FF7">
        <w:rPr>
          <w:rFonts w:ascii="Georgia" w:hAnsi="Georgia"/>
          <w:sz w:val="12"/>
        </w:rPr>
        <w:t>¶</w:t>
      </w:r>
      <w:r w:rsidRPr="00A07FF7">
        <w:rPr>
          <w:rFonts w:ascii="Georgia" w:hAnsi="Georgia"/>
          <w:sz w:val="12"/>
          <w:u w:val="single"/>
        </w:rPr>
        <w:t xml:space="preserve"> </w:t>
      </w:r>
      <w:r w:rsidRPr="00A07FF7">
        <w:rPr>
          <w:rFonts w:ascii="Georgia" w:hAnsi="Georgia"/>
          <w:sz w:val="10"/>
        </w:rPr>
        <w:t>The world’s democratic countries being democratic is no</w:t>
      </w:r>
      <w:r w:rsidRPr="00A07FF7">
        <w:rPr>
          <w:rFonts w:ascii="Georgia" w:hAnsi="Georgia"/>
          <w:sz w:val="12"/>
        </w:rPr>
        <w:t>¶</w:t>
      </w:r>
      <w:r w:rsidRPr="00A07FF7">
        <w:rPr>
          <w:rFonts w:ascii="Georgia" w:hAnsi="Georgia"/>
          <w:sz w:val="10"/>
        </w:rPr>
        <w:t xml:space="preserve"> coincidence but rather as a result of the role played by</w:t>
      </w:r>
      <w:r w:rsidRPr="00A07FF7">
        <w:rPr>
          <w:rFonts w:ascii="Georgia" w:hAnsi="Georgia"/>
          <w:sz w:val="12"/>
        </w:rPr>
        <w:t>¶</w:t>
      </w:r>
      <w:r w:rsidRPr="00A07FF7">
        <w:rPr>
          <w:rFonts w:ascii="Georgia" w:hAnsi="Georgia"/>
          <w:sz w:val="10"/>
        </w:rPr>
        <w:t xml:space="preserve"> democracy in aiding economic growth. </w:t>
      </w:r>
      <w:r w:rsidRPr="00A07FF7">
        <w:rPr>
          <w:rFonts w:ascii="Georgia" w:hAnsi="Georgia"/>
          <w:u w:val="single"/>
        </w:rPr>
        <w:t>Transparency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management qualities inherent in democracy are superior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authoritarian regimes. In terms of ensuring the elimination of</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social conflicts and political stability, democracy is superior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authoritarian regimes. Again, the famine in terms of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rebellion against social democracy can be said to be superior.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 look at countries governed by dictators and authoritarian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regimes in the world exhibit a clear sign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retardation.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Under autocracy, there is more spending on military. Taxes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are increased to finance military spending</w:t>
      </w:r>
      <w:r w:rsidRPr="00A07FF7">
        <w:rPr>
          <w:rFonts w:ascii="Georgia" w:hAnsi="Georgia"/>
          <w:sz w:val="10"/>
        </w:rPr>
        <w:t>. In this case</w:t>
      </w:r>
      <w:r w:rsidRPr="00A07FF7">
        <w:rPr>
          <w:rFonts w:ascii="Georgia" w:hAnsi="Georgia"/>
          <w:sz w:val="12"/>
        </w:rPr>
        <w:t>¶</w:t>
      </w:r>
      <w:r w:rsidRPr="00A07FF7">
        <w:rPr>
          <w:rFonts w:ascii="Georgia" w:hAnsi="Georgia"/>
          <w:sz w:val="10"/>
        </w:rPr>
        <w:t xml:space="preserve"> </w:t>
      </w:r>
      <w:r w:rsidRPr="00A07FF7">
        <w:rPr>
          <w:rFonts w:ascii="Georgia" w:hAnsi="Georgia"/>
          <w:u w:val="single"/>
        </w:rPr>
        <w:t>economic growth is impeded. Uncertainties arise due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political instability in authoritarian regimes</w:t>
      </w:r>
      <w:r w:rsidRPr="00A07FF7">
        <w:rPr>
          <w:rFonts w:ascii="Georgia" w:hAnsi="Georgia"/>
          <w:sz w:val="10"/>
        </w:rPr>
        <w:t xml:space="preserve">. Therefore, </w:t>
      </w:r>
      <w:r w:rsidRPr="00A07FF7">
        <w:rPr>
          <w:rFonts w:ascii="Georgia" w:hAnsi="Georgia"/>
          <w:u w:val="single"/>
        </w:rPr>
        <w:t>they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are particularly concerned with specific investments fuelled by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personal interests which lead to a reduction in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Under democracy however by decreasing income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inequality and increasing human capital accumulation,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rate is increased</w:t>
      </w:r>
      <w:r w:rsidRPr="00A07FF7">
        <w:rPr>
          <w:rFonts w:ascii="Georgia" w:hAnsi="Georgia"/>
          <w:sz w:val="10"/>
        </w:rPr>
        <w:t>.</w:t>
      </w:r>
      <w:r w:rsidRPr="00A07FF7">
        <w:rPr>
          <w:rFonts w:ascii="Georgia" w:hAnsi="Georgia"/>
          <w:sz w:val="12"/>
        </w:rPr>
        <w:t>¶</w:t>
      </w:r>
      <w:r w:rsidRPr="00A07FF7">
        <w:rPr>
          <w:rFonts w:ascii="Georgia" w:hAnsi="Georgia"/>
          <w:sz w:val="10"/>
        </w:rPr>
        <w:t xml:space="preserve"> </w:t>
      </w:r>
      <w:r w:rsidRPr="00A07FF7">
        <w:rPr>
          <w:rFonts w:ascii="Georgia" w:hAnsi="Georgia"/>
          <w:u w:val="single"/>
        </w:rPr>
        <w:t>The creation of constitutional institutions under democracy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which favours a free market economy leads to an increase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 and also an increased confidence in the private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sector thus leading to increased economic growth</w:t>
      </w:r>
      <w:r w:rsidRPr="00A07FF7">
        <w:rPr>
          <w:rFonts w:ascii="Georgia" w:hAnsi="Georgia"/>
          <w:sz w:val="10"/>
        </w:rPr>
        <w:t>. Hence,</w:t>
      </w:r>
      <w:r w:rsidRPr="00A07FF7">
        <w:rPr>
          <w:rFonts w:ascii="Georgia" w:hAnsi="Georgia"/>
          <w:sz w:val="12"/>
        </w:rPr>
        <w:t>¶</w:t>
      </w:r>
      <w:r w:rsidRPr="00A07FF7">
        <w:rPr>
          <w:rFonts w:ascii="Georgia" w:hAnsi="Georgia"/>
          <w:sz w:val="10"/>
        </w:rPr>
        <w:t xml:space="preserve"> </w:t>
      </w:r>
      <w:r w:rsidRPr="00A07FF7">
        <w:rPr>
          <w:rFonts w:ascii="Georgia" w:hAnsi="Georgia"/>
          <w:u w:val="single"/>
        </w:rPr>
        <w:t>democracy with a strong corporate structure, management</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quality, transparency and increasing support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determinants such as liberalization of foreign trade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helps to contribute positively to the level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performance</w:t>
      </w:r>
      <w:r w:rsidRPr="00A07FF7">
        <w:rPr>
          <w:rFonts w:ascii="Georgia" w:hAnsi="Georgia"/>
          <w:sz w:val="10"/>
        </w:rPr>
        <w:t>. According to our research results, democracy</w:t>
      </w:r>
      <w:r w:rsidRPr="00A07FF7">
        <w:rPr>
          <w:rFonts w:ascii="Georgia" w:hAnsi="Georgia"/>
          <w:sz w:val="12"/>
        </w:rPr>
        <w:t>¶</w:t>
      </w:r>
      <w:r w:rsidRPr="00A07FF7">
        <w:rPr>
          <w:rFonts w:ascii="Georgia" w:hAnsi="Georgia"/>
          <w:sz w:val="10"/>
        </w:rPr>
        <w:t xml:space="preserve"> has a positive impact on economic development.</w:t>
      </w:r>
    </w:p>
    <w:p w14:paraId="41C15EB8" w14:textId="77777777" w:rsidR="00FE5386" w:rsidRPr="00FE5386" w:rsidRDefault="00FE5386" w:rsidP="00FE5386">
      <w:pPr>
        <w:pStyle w:val="Heading4"/>
      </w:pPr>
      <w:r w:rsidRPr="00FE5386">
        <w:t>Study of 175 countries proves that democracy massively increases GDP</w:t>
      </w:r>
    </w:p>
    <w:p w14:paraId="325B82F3" w14:textId="77777777" w:rsidR="00FE5386" w:rsidRPr="00A07FF7" w:rsidRDefault="00FE5386" w:rsidP="00FE5386">
      <w:pPr>
        <w:rPr>
          <w:rFonts w:ascii="Georgia" w:hAnsi="Georgia"/>
        </w:rPr>
      </w:pPr>
      <w:r w:rsidRPr="00FE5386">
        <w:rPr>
          <w:rStyle w:val="Style13ptBold"/>
        </w:rPr>
        <w:t>Acemoglu et al. 14</w:t>
      </w:r>
      <w:r w:rsidRPr="00A07FF7">
        <w:rPr>
          <w:rFonts w:ascii="Georgia" w:hAnsi="Georgia"/>
          <w:b/>
        </w:rPr>
        <w:t xml:space="preserve"> </w:t>
      </w:r>
      <w:r w:rsidRPr="00A07FF7">
        <w:rPr>
          <w:rFonts w:ascii="Georgia" w:hAnsi="Georgia"/>
        </w:rPr>
        <w:t>(Daron Acemoglu, Elizabeth and James Killian Professor of Economics at Massachusetts Institute of Technology, Suresh Naidu Assistant Professor of Economics and Public Affairs at Columbia University, Pascual Restrepo, PhD student at Massachusetts Institute of Technology, James A. Robinson, Wilbur A. Cowett Professor of Government at Harvard University, “DEMOCRACY DOES CAUSE GROWTH”, NATIONAL BUREAU OF ECONOMIC RESEARCH, March 2014, http://www.nber.org/papers/w20004.pdf, al)</w:t>
      </w:r>
    </w:p>
    <w:p w14:paraId="7BBB7067" w14:textId="77777777" w:rsidR="00FE5386" w:rsidRPr="00FE5386" w:rsidRDefault="00FE5386" w:rsidP="00FE5386">
      <w:pPr>
        <w:rPr>
          <w:rFonts w:ascii="Georgia" w:hAnsi="Georgia"/>
          <w:sz w:val="16"/>
        </w:rPr>
      </w:pPr>
      <w:r w:rsidRPr="00A07FF7">
        <w:rPr>
          <w:rFonts w:ascii="Georgia" w:hAnsi="Georgia"/>
          <w:sz w:val="16"/>
        </w:rPr>
        <w:t>Skepticism about the performance of democratic institutions is as old as democracy itself. Plato,</w:t>
      </w:r>
      <w:r w:rsidRPr="00A07FF7">
        <w:rPr>
          <w:rFonts w:ascii="Georgia" w:hAnsi="Georgia"/>
          <w:sz w:val="12"/>
        </w:rPr>
        <w:t>¶</w:t>
      </w:r>
      <w:r w:rsidRPr="00A07FF7">
        <w:rPr>
          <w:rFonts w:ascii="Georgia" w:hAnsi="Georgia"/>
          <w:sz w:val="16"/>
        </w:rPr>
        <w:t xml:space="preserve"> for example, denigrated democracy as the second worst form of government after tyranny. The</w:t>
      </w:r>
      <w:r w:rsidRPr="00A07FF7">
        <w:rPr>
          <w:rFonts w:ascii="Georgia" w:hAnsi="Georgia"/>
          <w:sz w:val="12"/>
        </w:rPr>
        <w:t>¶</w:t>
      </w:r>
      <w:r w:rsidRPr="00A07FF7">
        <w:rPr>
          <w:rFonts w:ascii="Georgia" w:hAnsi="Georgia"/>
          <w:sz w:val="16"/>
        </w:rPr>
        <w:t xml:space="preserve"> view that democracy is a constraint on economic growth has recently been gaining ground. In this</w:t>
      </w:r>
      <w:r w:rsidRPr="00A07FF7">
        <w:rPr>
          <w:rFonts w:ascii="Georgia" w:hAnsi="Georgia"/>
          <w:sz w:val="12"/>
        </w:rPr>
        <w:t>¶</w:t>
      </w:r>
      <w:r w:rsidRPr="00A07FF7">
        <w:rPr>
          <w:rFonts w:ascii="Georgia" w:hAnsi="Georgia"/>
          <w:sz w:val="16"/>
        </w:rPr>
        <w:t xml:space="preserve"> paper, we show that </w:t>
      </w:r>
      <w:r w:rsidRPr="00A07FF7">
        <w:rPr>
          <w:rFonts w:ascii="Georgia" w:hAnsi="Georgia"/>
          <w:u w:val="single"/>
        </w:rPr>
        <w:t>once the dynamics of GDP are controlled for in a fixed effects OLS regression,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there is an economically and statistically significant positive correlation between democracy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future GDP per capita.</w:t>
      </w:r>
      <w:r w:rsidRPr="00A07FF7">
        <w:rPr>
          <w:rFonts w:ascii="Georgia" w:hAnsi="Georgia"/>
          <w:sz w:val="16"/>
        </w:rPr>
        <w:t xml:space="preserve"> This result remains true in GMM estimates that account for any bias due</w:t>
      </w:r>
      <w:r w:rsidRPr="00A07FF7">
        <w:rPr>
          <w:rFonts w:ascii="Georgia" w:hAnsi="Georgia"/>
          <w:sz w:val="12"/>
        </w:rPr>
        <w:t>¶</w:t>
      </w:r>
      <w:r w:rsidRPr="00A07FF7">
        <w:rPr>
          <w:rFonts w:ascii="Georgia" w:hAnsi="Georgia"/>
          <w:sz w:val="16"/>
        </w:rPr>
        <w:t xml:space="preserve"> to lagged dependent variables, as well as with semi-parametric estimators based on a propensity</w:t>
      </w:r>
      <w:r w:rsidRPr="00A07FF7">
        <w:rPr>
          <w:rFonts w:ascii="Georgia" w:hAnsi="Georgia"/>
          <w:sz w:val="12"/>
        </w:rPr>
        <w:t>¶</w:t>
      </w:r>
      <w:r w:rsidRPr="00A07FF7">
        <w:rPr>
          <w:rFonts w:ascii="Georgia" w:hAnsi="Georgia"/>
          <w:sz w:val="16"/>
        </w:rPr>
        <w:t xml:space="preserve"> score for democratic transitions estimated using past lags of log GDP. Our preferred specifications</w:t>
      </w:r>
      <w:r w:rsidRPr="00A07FF7">
        <w:rPr>
          <w:rFonts w:ascii="Georgia" w:hAnsi="Georgia"/>
          <w:sz w:val="12"/>
        </w:rPr>
        <w:t>¶</w:t>
      </w:r>
      <w:r w:rsidRPr="00A07FF7">
        <w:rPr>
          <w:rFonts w:ascii="Georgia" w:hAnsi="Georgia"/>
          <w:sz w:val="16"/>
        </w:rPr>
        <w:t xml:space="preserve"> imply that </w:t>
      </w:r>
      <w:r w:rsidRPr="00A07FF7">
        <w:rPr>
          <w:rFonts w:ascii="Georgia" w:hAnsi="Georgia"/>
          <w:u w:val="single"/>
        </w:rPr>
        <w:t>long-run GDP increases by about 20% following a democratic transition.</w:t>
      </w:r>
      <w:r w:rsidRPr="00A07FF7">
        <w:rPr>
          <w:rFonts w:ascii="Georgia" w:hAnsi="Georgia"/>
          <w:sz w:val="12"/>
        </w:rPr>
        <w:t>¶</w:t>
      </w:r>
      <w:r w:rsidRPr="00A07FF7">
        <w:rPr>
          <w:rFonts w:ascii="Georgia" w:hAnsi="Georgia"/>
          <w:sz w:val="16"/>
        </w:rPr>
        <w:t xml:space="preserve"> </w:t>
      </w:r>
      <w:r w:rsidRPr="00A07FF7">
        <w:rPr>
          <w:rFonts w:ascii="Georgia" w:hAnsi="Georgia"/>
          <w:u w:val="single"/>
        </w:rPr>
        <w:t>We also document regional waves of democratization, and use this fact to generate a new</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instrument for democracy</w:t>
      </w:r>
      <w:r w:rsidRPr="00A07FF7">
        <w:rPr>
          <w:rFonts w:ascii="Georgia" w:hAnsi="Georgia"/>
          <w:sz w:val="16"/>
        </w:rPr>
        <w:t xml:space="preserve">. We show that </w:t>
      </w:r>
      <w:r w:rsidRPr="00A07FF7">
        <w:rPr>
          <w:rFonts w:ascii="Georgia" w:hAnsi="Georgia"/>
          <w:u w:val="single"/>
        </w:rPr>
        <w:t>the probability of a country transitioning to democracy or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nondemocracy is strongly correlated with the same transition recently occurring in other countries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 the same region</w:t>
      </w:r>
      <w:r w:rsidRPr="00A07FF7">
        <w:rPr>
          <w:rFonts w:ascii="Georgia" w:hAnsi="Georgia"/>
          <w:sz w:val="16"/>
        </w:rPr>
        <w:t xml:space="preserve">. Using this instrument, we find that </w:t>
      </w:r>
      <w:r w:rsidRPr="00A07FF7">
        <w:rPr>
          <w:rFonts w:ascii="Georgia" w:hAnsi="Georgia"/>
          <w:u w:val="single"/>
        </w:rPr>
        <w:t>democracy again increases GDP,</w:t>
      </w:r>
      <w:r w:rsidRPr="00A07FF7">
        <w:rPr>
          <w:rFonts w:ascii="Georgia" w:hAnsi="Georgia"/>
          <w:sz w:val="16"/>
        </w:rPr>
        <w:t xml:space="preserve"> controlling</w:t>
      </w:r>
      <w:r w:rsidRPr="00A07FF7">
        <w:rPr>
          <w:rFonts w:ascii="Georgia" w:hAnsi="Georgia"/>
          <w:sz w:val="12"/>
        </w:rPr>
        <w:t>¶</w:t>
      </w:r>
      <w:r w:rsidRPr="00A07FF7">
        <w:rPr>
          <w:rFonts w:ascii="Georgia" w:hAnsi="Georgia"/>
          <w:sz w:val="16"/>
        </w:rPr>
        <w:t xml:space="preserve"> for lags of GDP and a variety of regional controls.</w:t>
      </w:r>
      <w:r w:rsidRPr="00A07FF7">
        <w:rPr>
          <w:rFonts w:ascii="Georgia" w:hAnsi="Georgia"/>
          <w:sz w:val="12"/>
        </w:rPr>
        <w:t>¶</w:t>
      </w:r>
      <w:r w:rsidRPr="00A07FF7">
        <w:rPr>
          <w:rFonts w:ascii="Georgia" w:hAnsi="Georgia"/>
          <w:sz w:val="16"/>
        </w:rPr>
        <w:t xml:space="preserve"> </w:t>
      </w:r>
      <w:r w:rsidRPr="00A07FF7">
        <w:rPr>
          <w:rFonts w:ascii="Georgia" w:hAnsi="Georgia"/>
          <w:u w:val="single"/>
        </w:rPr>
        <w:t>The channels via which democracy raises growth include greater economic reforms, greater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 in primary schooling and better health, and may also include greater investment, greater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taxation and public good provision, and lower social unrest</w:t>
      </w:r>
      <w:r w:rsidRPr="00A07FF7">
        <w:rPr>
          <w:rFonts w:ascii="Georgia" w:hAnsi="Georgia"/>
          <w:sz w:val="16"/>
        </w:rPr>
        <w:t>. In contrast to the equally popular</w:t>
      </w:r>
      <w:r w:rsidRPr="00A07FF7">
        <w:rPr>
          <w:rFonts w:ascii="Georgia" w:hAnsi="Georgia"/>
          <w:sz w:val="12"/>
        </w:rPr>
        <w:t>¶</w:t>
      </w:r>
      <w:r w:rsidRPr="00A07FF7">
        <w:rPr>
          <w:rFonts w:ascii="Georgia" w:hAnsi="Georgia"/>
          <w:sz w:val="16"/>
        </w:rPr>
        <w:t xml:space="preserve"> claims that democracy is bad for growth at early stages of economic development, </w:t>
      </w:r>
      <w:r w:rsidRPr="00A07FF7">
        <w:rPr>
          <w:rFonts w:ascii="Georgia" w:hAnsi="Georgia"/>
          <w:u w:val="single"/>
        </w:rPr>
        <w:t>we find no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heterogeneity by level of income</w:t>
      </w:r>
      <w:r w:rsidRPr="00A07FF7">
        <w:rPr>
          <w:rFonts w:ascii="Georgia" w:hAnsi="Georgia"/>
          <w:sz w:val="16"/>
        </w:rPr>
        <w:t>. There is some heterogeneity depending on the level of human</w:t>
      </w:r>
      <w:r w:rsidRPr="00A07FF7">
        <w:rPr>
          <w:rFonts w:ascii="Georgia" w:hAnsi="Georgia"/>
          <w:sz w:val="12"/>
        </w:rPr>
        <w:t>¶</w:t>
      </w:r>
      <w:r w:rsidRPr="00A07FF7">
        <w:rPr>
          <w:rFonts w:ascii="Georgia" w:hAnsi="Georgia"/>
          <w:sz w:val="16"/>
        </w:rPr>
        <w:t xml:space="preserve"> capital, but these effects are not large enough to lead to negative effects of democracy for low</w:t>
      </w:r>
      <w:r w:rsidRPr="00A07FF7">
        <w:rPr>
          <w:rFonts w:ascii="Georgia" w:hAnsi="Georgia"/>
          <w:sz w:val="12"/>
        </w:rPr>
        <w:t>¶</w:t>
      </w:r>
      <w:r w:rsidRPr="00A07FF7">
        <w:rPr>
          <w:rFonts w:ascii="Georgia" w:hAnsi="Georgia"/>
          <w:sz w:val="16"/>
        </w:rPr>
        <w:t xml:space="preserve"> human capital countries.</w:t>
      </w:r>
      <w:r w:rsidRPr="00A07FF7">
        <w:rPr>
          <w:rFonts w:ascii="Georgia" w:hAnsi="Georgia"/>
          <w:sz w:val="12"/>
        </w:rPr>
        <w:t>¶</w:t>
      </w:r>
      <w:r w:rsidRPr="00A07FF7">
        <w:rPr>
          <w:rFonts w:ascii="Georgia" w:hAnsi="Georgia"/>
          <w:sz w:val="16"/>
        </w:rPr>
        <w:t xml:space="preserve"> These results taken together suggest that </w:t>
      </w:r>
      <w:r w:rsidRPr="00A07FF7">
        <w:rPr>
          <w:rFonts w:ascii="Georgia" w:hAnsi="Georgia"/>
          <w:u w:val="single"/>
        </w:rPr>
        <w:t>democracy is more conducive to economic growth</w:t>
      </w:r>
      <w:r w:rsidRPr="00A07FF7">
        <w:rPr>
          <w:rFonts w:ascii="Georgia" w:hAnsi="Georgia"/>
          <w:sz w:val="16"/>
        </w:rPr>
        <w:t xml:space="preserve"> than</w:t>
      </w:r>
      <w:r w:rsidRPr="00A07FF7">
        <w:rPr>
          <w:rFonts w:ascii="Georgia" w:hAnsi="Georgia"/>
          <w:sz w:val="12"/>
        </w:rPr>
        <w:t>¶</w:t>
      </w:r>
      <w:r w:rsidRPr="00A07FF7">
        <w:rPr>
          <w:rFonts w:ascii="Georgia" w:hAnsi="Georgia"/>
          <w:sz w:val="16"/>
        </w:rPr>
        <w:t xml:space="preserve"> its detractors have argued, and that </w:t>
      </w:r>
      <w:r w:rsidRPr="00A07FF7">
        <w:rPr>
          <w:rFonts w:ascii="Georgia" w:hAnsi="Georgia"/>
          <w:u w:val="single"/>
        </w:rPr>
        <w:t>there are many complementarities between democratic institutions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and proximate causes of economic development.</w:t>
      </w:r>
      <w:r w:rsidRPr="00A07FF7">
        <w:rPr>
          <w:rFonts w:ascii="Georgia" w:hAnsi="Georgia"/>
          <w:sz w:val="16"/>
        </w:rPr>
        <w:t xml:space="preserve"> Work using cross-country and within-country</w:t>
      </w:r>
      <w:r w:rsidRPr="00A07FF7">
        <w:rPr>
          <w:rFonts w:ascii="Georgia" w:hAnsi="Georgia"/>
          <w:sz w:val="12"/>
        </w:rPr>
        <w:t>¶</w:t>
      </w:r>
      <w:r w:rsidRPr="00A07FF7">
        <w:rPr>
          <w:rFonts w:ascii="Georgia" w:hAnsi="Georgia"/>
          <w:sz w:val="16"/>
        </w:rPr>
        <w:t xml:space="preserve"> variation to shed more light on how democracy changes economic incentives and organizations and</w:t>
      </w:r>
      <w:r w:rsidRPr="00A07FF7">
        <w:rPr>
          <w:rFonts w:ascii="Georgia" w:hAnsi="Georgia"/>
          <w:sz w:val="12"/>
        </w:rPr>
        <w:t>¶</w:t>
      </w:r>
      <w:r w:rsidRPr="00A07FF7">
        <w:rPr>
          <w:rFonts w:ascii="Georgia" w:hAnsi="Georgia"/>
          <w:sz w:val="16"/>
        </w:rPr>
        <w:t xml:space="preserve"> pinpointing what aspects of democratic institutions are more important for economic success is an</w:t>
      </w:r>
      <w:r w:rsidRPr="00A07FF7">
        <w:rPr>
          <w:rFonts w:ascii="Georgia" w:hAnsi="Georgia"/>
          <w:sz w:val="12"/>
        </w:rPr>
        <w:t>¶</w:t>
      </w:r>
      <w:r w:rsidRPr="00A07FF7">
        <w:rPr>
          <w:rFonts w:ascii="Georgia" w:hAnsi="Georgia"/>
          <w:sz w:val="16"/>
        </w:rPr>
        <w:t xml:space="preserve"> obvious fruitful area for future research.</w:t>
      </w:r>
    </w:p>
    <w:p w14:paraId="60D40E3C" w14:textId="77777777" w:rsidR="00FE5386" w:rsidRPr="00FE5386" w:rsidRDefault="00FE5386" w:rsidP="00FE5386">
      <w:pPr>
        <w:pStyle w:val="Heading4"/>
      </w:pPr>
      <w:r w:rsidRPr="00FE5386">
        <w:t>Robust study of 184 countries finds that democracy helps the economy</w:t>
      </w:r>
    </w:p>
    <w:p w14:paraId="42330683" w14:textId="77777777" w:rsidR="00FE5386" w:rsidRPr="00A07FF7" w:rsidRDefault="00FE5386" w:rsidP="00FE5386">
      <w:pPr>
        <w:rPr>
          <w:rFonts w:ascii="Georgia" w:hAnsi="Georgia"/>
        </w:rPr>
      </w:pPr>
      <w:r w:rsidRPr="00FE5386">
        <w:rPr>
          <w:rStyle w:val="Style13ptBold"/>
        </w:rPr>
        <w:t>Acemoglu et al. 13</w:t>
      </w:r>
      <w:r w:rsidRPr="00A07FF7">
        <w:rPr>
          <w:rFonts w:ascii="Georgia" w:hAnsi="Georgia"/>
          <w:b/>
        </w:rPr>
        <w:t xml:space="preserve"> </w:t>
      </w:r>
      <w:r w:rsidRPr="00A07FF7">
        <w:rPr>
          <w:rFonts w:ascii="Georgia" w:hAnsi="Georgia"/>
        </w:rPr>
        <w:t>(Daron Acemoglu, Elizabeth and James Killian Professor of Economics at Massachusetts Institute of Technology, Suresh Naidu Assistant Professor of Economics and Public Affairs at Columbia University, Pascual Restrepo, PhD student at Massachusetts Institute of Technology, James A. Robinson, Wilbur A. Cowett Professor of Government at Harvard University, “DEMOCRACY, REDISTRIBUTION AND INEQUALITY”, Massachusetts Institute of Technology Department of Economics, 10/30/13, http://poseidon01.ssrn.com/delivery.php?ID=327083003119118030018024103021018107026015032006043044006103064007098119090003118065017028043099109098119075064081100106086120024055038007038117096118119112067120001030083066010007094008065126106100115117093014003104091006006085118005076006022124&amp;EXT=pdf&amp;TYPE=2, al)</w:t>
      </w:r>
    </w:p>
    <w:p w14:paraId="3A8DACF3" w14:textId="77777777" w:rsidR="00FE5386" w:rsidRPr="00FE5386" w:rsidRDefault="00FE5386" w:rsidP="00FE5386">
      <w:pPr>
        <w:rPr>
          <w:rFonts w:ascii="Georgia" w:hAnsi="Georgia"/>
          <w:sz w:val="16"/>
        </w:rPr>
      </w:pPr>
      <w:r w:rsidRPr="00A07FF7">
        <w:rPr>
          <w:rFonts w:ascii="Georgia" w:hAnsi="Georgia"/>
          <w:sz w:val="16"/>
        </w:rPr>
        <w:t>The bulk of the chapter empirically investigated the (dynamic) relationship between democracy</w:t>
      </w:r>
      <w:r w:rsidRPr="00A07FF7">
        <w:rPr>
          <w:rFonts w:ascii="Georgia" w:hAnsi="Georgia"/>
          <w:sz w:val="12"/>
        </w:rPr>
        <w:t>¶</w:t>
      </w:r>
      <w:r w:rsidRPr="00A07FF7">
        <w:rPr>
          <w:rFonts w:ascii="Georgia" w:hAnsi="Georgia"/>
          <w:sz w:val="16"/>
        </w:rPr>
        <w:t xml:space="preserve"> and various economic outcomes related to redistribution and inequality. Our results, which come</w:t>
      </w:r>
      <w:r w:rsidRPr="00A07FF7">
        <w:rPr>
          <w:rFonts w:ascii="Georgia" w:hAnsi="Georgia"/>
          <w:sz w:val="12"/>
        </w:rPr>
        <w:t>¶</w:t>
      </w:r>
      <w:r w:rsidRPr="00A07FF7">
        <w:rPr>
          <w:rFonts w:ascii="Georgia" w:hAnsi="Georgia"/>
          <w:sz w:val="16"/>
        </w:rPr>
        <w:t xml:space="preserve"> from panel data models controlling for the dynamics and persistence in our outcome variables,</w:t>
      </w:r>
      <w:r w:rsidRPr="00A07FF7">
        <w:rPr>
          <w:rFonts w:ascii="Georgia" w:hAnsi="Georgia"/>
          <w:sz w:val="12"/>
        </w:rPr>
        <w:t>¶</w:t>
      </w:r>
      <w:r w:rsidRPr="00A07FF7">
        <w:rPr>
          <w:rFonts w:ascii="Georgia" w:hAnsi="Georgia"/>
          <w:sz w:val="16"/>
        </w:rPr>
        <w:t xml:space="preserve"> indicate that </w:t>
      </w:r>
      <w:r w:rsidRPr="00A07FF7">
        <w:rPr>
          <w:rFonts w:ascii="Georgia" w:hAnsi="Georgia"/>
          <w:u w:val="single"/>
        </w:rPr>
        <w:t>democratization does indeed increase government taxation and revenue as fractions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of GDP</w:t>
      </w:r>
      <w:r w:rsidRPr="00A07FF7">
        <w:rPr>
          <w:rFonts w:ascii="Georgia" w:hAnsi="Georgia"/>
          <w:sz w:val="16"/>
        </w:rPr>
        <w:t>. This confirms the baseline expectations, as predicted by the standard Meltzer-Richard</w:t>
      </w:r>
      <w:r w:rsidRPr="00A07FF7">
        <w:rPr>
          <w:rFonts w:ascii="Georgia" w:hAnsi="Georgia"/>
          <w:sz w:val="12"/>
        </w:rPr>
        <w:t>¶</w:t>
      </w:r>
      <w:r w:rsidRPr="00A07FF7">
        <w:rPr>
          <w:rFonts w:ascii="Georgia" w:hAnsi="Georgia"/>
          <w:sz w:val="16"/>
        </w:rPr>
        <w:t xml:space="preserve"> logic. In contrast, we have found no robust evidence that democracy reduces inequality, although</w:t>
      </w:r>
      <w:r w:rsidRPr="00A07FF7">
        <w:rPr>
          <w:rFonts w:ascii="Georgia" w:hAnsi="Georgia"/>
          <w:sz w:val="12"/>
        </w:rPr>
        <w:t>¶</w:t>
      </w:r>
      <w:r w:rsidRPr="00A07FF7">
        <w:rPr>
          <w:rFonts w:ascii="Georgia" w:hAnsi="Georgia"/>
          <w:sz w:val="16"/>
        </w:rPr>
        <w:t xml:space="preserve"> our estimated coefficients are quite imprecise in this case. Our results also suggest that </w:t>
      </w:r>
      <w:r w:rsidRPr="00A07FF7">
        <w:rPr>
          <w:rFonts w:ascii="Georgia" w:hAnsi="Georgia"/>
          <w:u w:val="single"/>
        </w:rPr>
        <w:t>democracy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increases the share of GDP and population not in agriculture, as well as secondary school enrollment.</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This is consistent with democracy triggering a more rapid structural transformation, for example,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because this structural transformation may have been arrested or slowed down by the nondemocratic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political system</w:t>
      </w:r>
      <w:r w:rsidRPr="00A07FF7">
        <w:rPr>
          <w:rFonts w:ascii="Georgia" w:hAnsi="Georgia"/>
          <w:sz w:val="16"/>
        </w:rPr>
        <w:t>.</w:t>
      </w:r>
    </w:p>
    <w:p w14:paraId="6830CC8D" w14:textId="77777777" w:rsidR="00FE5386" w:rsidRPr="00FE5386" w:rsidRDefault="00FE5386" w:rsidP="00FE5386">
      <w:pPr>
        <w:pStyle w:val="Heading4"/>
      </w:pPr>
      <w:r w:rsidRPr="00FE5386">
        <w:t>Empirical evidence proves that economic growth and development are strongest in democratic societies – nondemocratic rulers abuse resources for their own good</w:t>
      </w:r>
    </w:p>
    <w:p w14:paraId="33243B1A" w14:textId="77777777" w:rsidR="00FE5386" w:rsidRPr="00A07FF7" w:rsidRDefault="00FE5386" w:rsidP="00FE5386">
      <w:pPr>
        <w:rPr>
          <w:rFonts w:ascii="Georgia" w:hAnsi="Georgia"/>
        </w:rPr>
      </w:pPr>
      <w:r w:rsidRPr="00FE5386">
        <w:rPr>
          <w:rStyle w:val="Style13ptBold"/>
        </w:rPr>
        <w:t>Karakaya et. al 15</w:t>
      </w:r>
      <w:r w:rsidRPr="00A07FF7">
        <w:rPr>
          <w:rFonts w:ascii="Georgia" w:hAnsi="Georgia"/>
          <w:b/>
        </w:rPr>
        <w:t xml:space="preserve"> </w:t>
      </w:r>
      <w:r w:rsidRPr="00A07FF7">
        <w:rPr>
          <w:rFonts w:ascii="Georgia" w:hAnsi="Georgia"/>
        </w:rPr>
        <w:t>(Ugur Karakaya, the Gaziosmanpasa University Hasan Bulent Kantarci, Kocaeli University, Faculty of Economics and Administrative Sciences, department of economics, “The Relationship between Democracy, Freedom, and</w:t>
      </w:r>
      <w:r>
        <w:rPr>
          <w:rFonts w:ascii="Georgia" w:hAnsi="Georgia"/>
        </w:rPr>
        <w:t xml:space="preserve"> </w:t>
      </w:r>
      <w:r w:rsidRPr="00A07FF7">
        <w:rPr>
          <w:rFonts w:ascii="Georgia" w:hAnsi="Georgia"/>
        </w:rPr>
        <w:t>Economic Development”, World Academy of Science, Engineering and Technology</w:t>
      </w:r>
      <w:r>
        <w:rPr>
          <w:rFonts w:ascii="Georgia" w:hAnsi="Georgia"/>
        </w:rPr>
        <w:t xml:space="preserve"> </w:t>
      </w:r>
      <w:r w:rsidRPr="00A07FF7">
        <w:rPr>
          <w:rFonts w:ascii="Georgia" w:hAnsi="Georgia"/>
        </w:rPr>
        <w:t>International Journal of Social, Behavioral, Educational, Economic and Management Engineering Vol:9, No:6, 2015, http://www.waset.org/publications/10001565, al)</w:t>
      </w:r>
    </w:p>
    <w:p w14:paraId="0FFC3448" w14:textId="77777777" w:rsidR="00FE5386" w:rsidRPr="00A07FF7" w:rsidRDefault="00FE5386" w:rsidP="00FE5386">
      <w:pPr>
        <w:rPr>
          <w:rFonts w:ascii="Georgia" w:hAnsi="Georgia"/>
          <w:sz w:val="16"/>
        </w:rPr>
      </w:pPr>
      <w:r w:rsidRPr="00A07FF7">
        <w:rPr>
          <w:rFonts w:ascii="Georgia" w:hAnsi="Georgia"/>
          <w:sz w:val="16"/>
        </w:rPr>
        <w:t>Researchers who are of the view that democracy has a</w:t>
      </w:r>
      <w:r w:rsidRPr="00A07FF7">
        <w:rPr>
          <w:rFonts w:ascii="Georgia" w:hAnsi="Georgia"/>
          <w:sz w:val="12"/>
        </w:rPr>
        <w:t>¶</w:t>
      </w:r>
      <w:r w:rsidRPr="00A07FF7">
        <w:rPr>
          <w:rFonts w:ascii="Georgia" w:hAnsi="Georgia"/>
          <w:sz w:val="16"/>
        </w:rPr>
        <w:t xml:space="preserve"> positive effect on economic growth suggest </w:t>
      </w:r>
      <w:r w:rsidRPr="00A07FF7">
        <w:rPr>
          <w:rFonts w:ascii="Georgia" w:hAnsi="Georgia"/>
          <w:u w:val="single"/>
        </w:rPr>
        <w:t>that democracy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affects economic growth directly or indirectly</w:t>
      </w:r>
      <w:r w:rsidRPr="00A07FF7">
        <w:rPr>
          <w:rFonts w:ascii="Georgia" w:hAnsi="Georgia"/>
          <w:sz w:val="16"/>
        </w:rPr>
        <w:t>. Accordingly,</w:t>
      </w:r>
      <w:r w:rsidRPr="00A07FF7">
        <w:rPr>
          <w:rFonts w:ascii="Georgia" w:hAnsi="Georgia"/>
          <w:sz w:val="12"/>
        </w:rPr>
        <w:t>¶</w:t>
      </w:r>
      <w:r w:rsidRPr="00A07FF7">
        <w:rPr>
          <w:rFonts w:ascii="Georgia" w:hAnsi="Georgia"/>
          <w:sz w:val="16"/>
        </w:rPr>
        <w:t xml:space="preserve"> </w:t>
      </w:r>
      <w:r w:rsidRPr="00A07FF7">
        <w:rPr>
          <w:rFonts w:ascii="Georgia" w:hAnsi="Georgia"/>
          <w:u w:val="single"/>
        </w:rPr>
        <w:t>democracy, by changing the direction of institutional</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structures in terms of the role played by firms and individuals,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increases their contribution to the economy and thus makes a</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positive impact on growth</w:t>
      </w:r>
      <w:r w:rsidRPr="00A07FF7">
        <w:rPr>
          <w:rFonts w:ascii="Georgia" w:hAnsi="Georgia"/>
          <w:sz w:val="16"/>
        </w:rPr>
        <w:t xml:space="preserve">. It can be observed that </w:t>
      </w:r>
      <w:r w:rsidRPr="00A07FF7">
        <w:rPr>
          <w:rFonts w:ascii="Georgia" w:hAnsi="Georgia"/>
          <w:u w:val="single"/>
        </w:rPr>
        <w:t>the world’s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richest countries are the most democratic countries in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world. Of the countries with the highest level of human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development, 42 out of such 49 countries practise democracy</w:t>
      </w:r>
      <w:r w:rsidRPr="00A07FF7">
        <w:rPr>
          <w:rFonts w:ascii="Georgia" w:hAnsi="Georgia"/>
          <w:sz w:val="12"/>
        </w:rPr>
        <w:t>¶</w:t>
      </w:r>
      <w:r w:rsidRPr="00A07FF7">
        <w:rPr>
          <w:rFonts w:ascii="Georgia" w:hAnsi="Georgia"/>
          <w:sz w:val="12"/>
          <w:u w:val="single"/>
        </w:rPr>
        <w:t xml:space="preserve"> </w:t>
      </w:r>
      <w:r w:rsidRPr="00A07FF7">
        <w:rPr>
          <w:rFonts w:ascii="Georgia" w:hAnsi="Georgia"/>
          <w:sz w:val="16"/>
        </w:rPr>
        <w:t>[8]. Economic growth and development is not only influenced</w:t>
      </w:r>
      <w:r w:rsidRPr="00A07FF7">
        <w:rPr>
          <w:rFonts w:ascii="Georgia" w:hAnsi="Georgia"/>
          <w:sz w:val="12"/>
        </w:rPr>
        <w:t>¶</w:t>
      </w:r>
      <w:r w:rsidRPr="00A07FF7">
        <w:rPr>
          <w:rFonts w:ascii="Georgia" w:hAnsi="Georgia"/>
          <w:sz w:val="16"/>
        </w:rPr>
        <w:t xml:space="preserve"> by democracy but are also influenced by technological</w:t>
      </w:r>
      <w:r w:rsidRPr="00A07FF7">
        <w:rPr>
          <w:rFonts w:ascii="Georgia" w:hAnsi="Georgia"/>
          <w:sz w:val="12"/>
        </w:rPr>
        <w:t>¶</w:t>
      </w:r>
      <w:r w:rsidRPr="00A07FF7">
        <w:rPr>
          <w:rFonts w:ascii="Georgia" w:hAnsi="Georgia"/>
          <w:sz w:val="16"/>
        </w:rPr>
        <w:t xml:space="preserve"> superiority, physical and human capital. In terms of creating</w:t>
      </w:r>
      <w:r w:rsidRPr="00A07FF7">
        <w:rPr>
          <w:rFonts w:ascii="Georgia" w:hAnsi="Georgia"/>
          <w:sz w:val="12"/>
        </w:rPr>
        <w:t>¶</w:t>
      </w:r>
      <w:r w:rsidRPr="00A07FF7">
        <w:rPr>
          <w:rFonts w:ascii="Georgia" w:hAnsi="Georgia"/>
          <w:sz w:val="16"/>
        </w:rPr>
        <w:t xml:space="preserve"> an appropriate medium for growth and development</w:t>
      </w:r>
      <w:r w:rsidRPr="00A07FF7">
        <w:rPr>
          <w:rFonts w:ascii="Georgia" w:hAnsi="Georgia"/>
          <w:sz w:val="12"/>
        </w:rPr>
        <w:t>¶</w:t>
      </w:r>
      <w:r w:rsidRPr="00A07FF7">
        <w:rPr>
          <w:rFonts w:ascii="Georgia" w:hAnsi="Georgia"/>
          <w:sz w:val="16"/>
        </w:rPr>
        <w:t xml:space="preserve"> democracy is an important factor.</w:t>
      </w:r>
      <w:r w:rsidRPr="00A07FF7">
        <w:rPr>
          <w:rFonts w:ascii="Georgia" w:hAnsi="Georgia"/>
          <w:sz w:val="12"/>
        </w:rPr>
        <w:t>¶</w:t>
      </w:r>
      <w:r w:rsidRPr="00A07FF7">
        <w:rPr>
          <w:rFonts w:ascii="Georgia" w:hAnsi="Georgia"/>
          <w:sz w:val="16"/>
        </w:rPr>
        <w:t xml:space="preserve"> Rao (1984) by arguing that there exist a trigger effect</w:t>
      </w:r>
      <w:r w:rsidRPr="00A07FF7">
        <w:rPr>
          <w:rFonts w:ascii="Georgia" w:hAnsi="Georgia"/>
          <w:sz w:val="12"/>
        </w:rPr>
        <w:t>¶</w:t>
      </w:r>
      <w:r w:rsidRPr="00A07FF7">
        <w:rPr>
          <w:rFonts w:ascii="Georgia" w:hAnsi="Georgia"/>
          <w:sz w:val="16"/>
        </w:rPr>
        <w:t xml:space="preserve"> between savings and economic growth emphasised the</w:t>
      </w:r>
      <w:r w:rsidRPr="00A07FF7">
        <w:rPr>
          <w:rFonts w:ascii="Georgia" w:hAnsi="Georgia"/>
          <w:sz w:val="12"/>
        </w:rPr>
        <w:t>¶</w:t>
      </w:r>
      <w:r w:rsidRPr="00A07FF7">
        <w:rPr>
          <w:rFonts w:ascii="Georgia" w:hAnsi="Georgia"/>
          <w:sz w:val="16"/>
        </w:rPr>
        <w:t xml:space="preserve"> importance of dictatorship to development [9]. On the contrary</w:t>
      </w:r>
      <w:r w:rsidRPr="00A07FF7">
        <w:rPr>
          <w:rFonts w:ascii="Georgia" w:hAnsi="Georgia"/>
          <w:sz w:val="12"/>
        </w:rPr>
        <w:t>¶</w:t>
      </w:r>
      <w:r w:rsidRPr="00A07FF7">
        <w:rPr>
          <w:rFonts w:ascii="Georgia" w:hAnsi="Georgia"/>
          <w:sz w:val="16"/>
        </w:rPr>
        <w:t xml:space="preserve"> Olson argued that </w:t>
      </w:r>
      <w:r w:rsidRPr="00A07FF7">
        <w:rPr>
          <w:rFonts w:ascii="Georgia" w:hAnsi="Georgia"/>
          <w:u w:val="single"/>
        </w:rPr>
        <w:t>due to the inefficiency associated with</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dictatorships ensuring individuals rights as well as rights of</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the society leads to an increase in economic stability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success. Olson identified dictatorship as one of the causes of</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inefficiency with rulers of the country playing the game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way they want.</w:t>
      </w:r>
      <w:r w:rsidRPr="00A07FF7">
        <w:rPr>
          <w:rFonts w:ascii="Georgia" w:hAnsi="Georgia"/>
          <w:sz w:val="16"/>
        </w:rPr>
        <w:t xml:space="preserve"> Although there can be economic growth in</w:t>
      </w:r>
      <w:r w:rsidRPr="00A07FF7">
        <w:rPr>
          <w:rFonts w:ascii="Georgia" w:hAnsi="Georgia"/>
          <w:sz w:val="12"/>
        </w:rPr>
        <w:t>¶</w:t>
      </w:r>
      <w:r w:rsidRPr="00A07FF7">
        <w:rPr>
          <w:rFonts w:ascii="Georgia" w:hAnsi="Georgia"/>
          <w:sz w:val="16"/>
        </w:rPr>
        <w:t xml:space="preserve"> non-democratic countries, in </w:t>
      </w:r>
      <w:r w:rsidRPr="00A07FF7">
        <w:rPr>
          <w:rFonts w:ascii="Georgia" w:hAnsi="Georgia"/>
          <w:u w:val="single"/>
        </w:rPr>
        <w:t>the rulers of the country play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game by putting their interests are the forefront which is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source of wasting resources</w:t>
      </w:r>
      <w:r w:rsidRPr="00A07FF7">
        <w:rPr>
          <w:rFonts w:ascii="Georgia" w:hAnsi="Georgia"/>
          <w:sz w:val="16"/>
        </w:rPr>
        <w:t>. In democratic regimes however,</w:t>
      </w:r>
      <w:r w:rsidRPr="00A07FF7">
        <w:rPr>
          <w:rFonts w:ascii="Georgia" w:hAnsi="Georgia"/>
          <w:sz w:val="12"/>
        </w:rPr>
        <w:t>¶</w:t>
      </w:r>
      <w:r w:rsidRPr="00A07FF7">
        <w:rPr>
          <w:rFonts w:ascii="Georgia" w:hAnsi="Georgia"/>
          <w:sz w:val="16"/>
        </w:rPr>
        <w:t xml:space="preserve"> </w:t>
      </w:r>
      <w:r w:rsidRPr="00A07FF7">
        <w:rPr>
          <w:rFonts w:ascii="Georgia" w:hAnsi="Georgia"/>
          <w:u w:val="single"/>
        </w:rPr>
        <w:t>the main objective of democratic structures is to consider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benefits to the people and as such any behaviour that goes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against the interest of the country is questioned</w:t>
      </w:r>
      <w:r w:rsidRPr="00A07FF7">
        <w:rPr>
          <w:rFonts w:ascii="Georgia" w:hAnsi="Georgia"/>
          <w:sz w:val="16"/>
        </w:rPr>
        <w:t xml:space="preserve"> [10].</w:t>
      </w:r>
      <w:r w:rsidRPr="00A07FF7">
        <w:rPr>
          <w:rFonts w:ascii="Georgia" w:hAnsi="Georgia"/>
          <w:sz w:val="12"/>
        </w:rPr>
        <w:t>¶</w:t>
      </w:r>
      <w:r w:rsidRPr="00A07FF7">
        <w:rPr>
          <w:rFonts w:ascii="Georgia" w:hAnsi="Georgia"/>
          <w:sz w:val="16"/>
        </w:rPr>
        <w:t xml:space="preserve"> </w:t>
      </w:r>
      <w:r w:rsidRPr="00A07FF7">
        <w:rPr>
          <w:rFonts w:ascii="Georgia" w:hAnsi="Georgia"/>
          <w:u w:val="single"/>
        </w:rPr>
        <w:t>Democracy and economic growth should be underlined as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complementary and concepts that reinforce each other</w:t>
      </w:r>
      <w:r w:rsidRPr="00A07FF7">
        <w:rPr>
          <w:rFonts w:ascii="Georgia" w:hAnsi="Georgia"/>
          <w:sz w:val="16"/>
        </w:rPr>
        <w:t>. In</w:t>
      </w:r>
      <w:r w:rsidRPr="00A07FF7">
        <w:rPr>
          <w:rFonts w:ascii="Georgia" w:hAnsi="Georgia"/>
          <w:sz w:val="12"/>
        </w:rPr>
        <w:t>¶</w:t>
      </w:r>
      <w:r w:rsidRPr="00A07FF7">
        <w:rPr>
          <w:rFonts w:ascii="Georgia" w:hAnsi="Georgia"/>
          <w:sz w:val="16"/>
        </w:rPr>
        <w:t xml:space="preserve"> instances where these two concepts that are democratization</w:t>
      </w:r>
      <w:r w:rsidRPr="00A07FF7">
        <w:rPr>
          <w:rFonts w:ascii="Georgia" w:hAnsi="Georgia"/>
          <w:sz w:val="12"/>
        </w:rPr>
        <w:t>¶</w:t>
      </w:r>
      <w:r w:rsidRPr="00A07FF7">
        <w:rPr>
          <w:rFonts w:ascii="Georgia" w:hAnsi="Georgia"/>
          <w:sz w:val="16"/>
        </w:rPr>
        <w:t xml:space="preserve"> and development are separated from each other it has been</w:t>
      </w:r>
      <w:r w:rsidRPr="00A07FF7">
        <w:rPr>
          <w:rFonts w:ascii="Georgia" w:hAnsi="Georgia"/>
          <w:sz w:val="12"/>
        </w:rPr>
        <w:t>¶</w:t>
      </w:r>
      <w:r w:rsidRPr="00A07FF7">
        <w:rPr>
          <w:rFonts w:ascii="Georgia" w:hAnsi="Georgia"/>
          <w:sz w:val="16"/>
        </w:rPr>
        <w:t xml:space="preserve"> seen through history that there are great difficulties. On the</w:t>
      </w:r>
      <w:r w:rsidRPr="00A07FF7">
        <w:rPr>
          <w:rFonts w:ascii="Georgia" w:hAnsi="Georgia"/>
          <w:sz w:val="12"/>
        </w:rPr>
        <w:t>¶</w:t>
      </w:r>
      <w:r w:rsidRPr="00A07FF7">
        <w:rPr>
          <w:rFonts w:ascii="Georgia" w:hAnsi="Georgia"/>
          <w:sz w:val="16"/>
        </w:rPr>
        <w:t xml:space="preserve"> contrary, the merging of democratization and economic</w:t>
      </w:r>
      <w:r w:rsidRPr="00A07FF7">
        <w:rPr>
          <w:rFonts w:ascii="Georgia" w:hAnsi="Georgia"/>
          <w:sz w:val="12"/>
        </w:rPr>
        <w:t>¶</w:t>
      </w:r>
      <w:r w:rsidRPr="00A07FF7">
        <w:rPr>
          <w:rFonts w:ascii="Georgia" w:hAnsi="Georgia"/>
          <w:sz w:val="16"/>
        </w:rPr>
        <w:t xml:space="preserve"> development helps both to be firmly rooted. For the</w:t>
      </w:r>
      <w:r w:rsidRPr="00A07FF7">
        <w:rPr>
          <w:rFonts w:ascii="Georgia" w:hAnsi="Georgia"/>
          <w:sz w:val="12"/>
        </w:rPr>
        <w:t>¶</w:t>
      </w:r>
      <w:r w:rsidRPr="00A07FF7">
        <w:rPr>
          <w:rFonts w:ascii="Georgia" w:hAnsi="Georgia"/>
          <w:sz w:val="16"/>
        </w:rPr>
        <w:t xml:space="preserve"> consolidation of political democracy, economic and social</w:t>
      </w:r>
      <w:r w:rsidRPr="00A07FF7">
        <w:rPr>
          <w:rFonts w:ascii="Georgia" w:hAnsi="Georgia"/>
          <w:sz w:val="12"/>
        </w:rPr>
        <w:t>¶</w:t>
      </w:r>
      <w:r w:rsidRPr="00A07FF7">
        <w:rPr>
          <w:rFonts w:ascii="Georgia" w:hAnsi="Georgia"/>
          <w:sz w:val="16"/>
        </w:rPr>
        <w:t xml:space="preserve"> measures are needed to encourage economic development.</w:t>
      </w:r>
      <w:r w:rsidRPr="00A07FF7">
        <w:rPr>
          <w:rFonts w:ascii="Georgia" w:hAnsi="Georgia"/>
          <w:sz w:val="12"/>
        </w:rPr>
        <w:t>¶</w:t>
      </w:r>
      <w:r w:rsidRPr="00A07FF7">
        <w:rPr>
          <w:rFonts w:ascii="Georgia" w:hAnsi="Georgia"/>
          <w:sz w:val="16"/>
        </w:rPr>
        <w:t xml:space="preserve"> Similarly, </w:t>
      </w:r>
      <w:r w:rsidRPr="00A07FF7">
        <w:rPr>
          <w:rFonts w:ascii="Georgia" w:hAnsi="Georgia"/>
          <w:u w:val="single"/>
        </w:rPr>
        <w:t>to ensure the success of economic development/</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strategies democratic participation has to be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implemented</w:t>
      </w:r>
      <w:r w:rsidRPr="00A07FF7">
        <w:rPr>
          <w:rFonts w:ascii="Georgia" w:hAnsi="Georgia"/>
          <w:sz w:val="16"/>
        </w:rPr>
        <w:t xml:space="preserve"> [11].</w:t>
      </w:r>
      <w:r w:rsidRPr="00A07FF7">
        <w:rPr>
          <w:rFonts w:ascii="Georgia" w:hAnsi="Georgia"/>
          <w:sz w:val="12"/>
        </w:rPr>
        <w:t>¶</w:t>
      </w:r>
      <w:r w:rsidRPr="00A07FF7">
        <w:rPr>
          <w:rFonts w:ascii="Georgia" w:hAnsi="Georgia"/>
          <w:sz w:val="16"/>
        </w:rPr>
        <w:t xml:space="preserve"> </w:t>
      </w:r>
      <w:r w:rsidRPr="00A07FF7">
        <w:rPr>
          <w:rFonts w:ascii="Georgia" w:hAnsi="Georgia"/>
          <w:u w:val="single"/>
        </w:rPr>
        <w:t>Democracy which is in contrast to other systems that are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based on the interests of individuals and society, allows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country to work on welfare enhancing and increase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investments</w:t>
      </w:r>
      <w:r w:rsidRPr="00A07FF7">
        <w:rPr>
          <w:rFonts w:ascii="Georgia" w:hAnsi="Georgia"/>
          <w:sz w:val="16"/>
        </w:rPr>
        <w:t xml:space="preserve">. However </w:t>
      </w:r>
      <w:r w:rsidRPr="00A07FF7">
        <w:rPr>
          <w:rFonts w:ascii="Georgia" w:hAnsi="Georgia"/>
          <w:u w:val="single"/>
        </w:rPr>
        <w:t>under other systems those who hold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political power use state resources to favour their own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interests</w:t>
      </w:r>
      <w:r w:rsidRPr="00A07FF7">
        <w:rPr>
          <w:rFonts w:ascii="Georgia" w:hAnsi="Georgia"/>
          <w:sz w:val="16"/>
        </w:rPr>
        <w:t xml:space="preserve">. According to Barro, </w:t>
      </w:r>
      <w:r w:rsidRPr="00A07FF7">
        <w:rPr>
          <w:rFonts w:ascii="Georgia" w:hAnsi="Georgia"/>
          <w:u w:val="single"/>
        </w:rPr>
        <w:t>if dictators have the power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steal the welfare of a country and invest in non-productive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areas, then that explains the negative effect of autocratic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management on economic growth with a lot of examples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which can be sited in states in Africa, Latin America,</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Philippines and some Eastern European states</w:t>
      </w:r>
      <w:r w:rsidRPr="00A07FF7">
        <w:rPr>
          <w:rFonts w:ascii="Georgia" w:hAnsi="Georgia"/>
          <w:sz w:val="16"/>
        </w:rPr>
        <w:t xml:space="preserve"> [12].</w:t>
      </w:r>
      <w:r w:rsidRPr="00A07FF7">
        <w:rPr>
          <w:rFonts w:ascii="Georgia" w:hAnsi="Georgia"/>
          <w:sz w:val="12"/>
        </w:rPr>
        <w:t>¶</w:t>
      </w:r>
      <w:r w:rsidRPr="00A07FF7">
        <w:rPr>
          <w:rFonts w:ascii="Georgia" w:hAnsi="Georgia"/>
          <w:sz w:val="16"/>
        </w:rPr>
        <w:t xml:space="preserve"> In emphasising the difference between authoritarian</w:t>
      </w:r>
      <w:r w:rsidRPr="00A07FF7">
        <w:rPr>
          <w:rFonts w:ascii="Georgia" w:hAnsi="Georgia"/>
          <w:sz w:val="12"/>
        </w:rPr>
        <w:t>¶</w:t>
      </w:r>
      <w:r w:rsidRPr="00A07FF7">
        <w:rPr>
          <w:rFonts w:ascii="Georgia" w:hAnsi="Georgia"/>
          <w:sz w:val="16"/>
        </w:rPr>
        <w:t xml:space="preserve"> regimes a distinction has to be made between “bureaucracy”</w:t>
      </w:r>
      <w:r w:rsidRPr="00A07FF7">
        <w:rPr>
          <w:rFonts w:ascii="Georgia" w:hAnsi="Georgia"/>
          <w:sz w:val="12"/>
        </w:rPr>
        <w:t>¶</w:t>
      </w:r>
      <w:r w:rsidRPr="00A07FF7">
        <w:rPr>
          <w:rFonts w:ascii="Georgia" w:hAnsi="Georgia"/>
          <w:sz w:val="16"/>
        </w:rPr>
        <w:t xml:space="preserve"> and “autocracy”. Bureaucracy which is overly pervasive in the</w:t>
      </w:r>
      <w:r w:rsidRPr="00A07FF7">
        <w:rPr>
          <w:rFonts w:ascii="Georgia" w:hAnsi="Georgia"/>
          <w:sz w:val="12"/>
        </w:rPr>
        <w:t>¶</w:t>
      </w:r>
      <w:r w:rsidRPr="00A07FF7">
        <w:rPr>
          <w:rFonts w:ascii="Georgia" w:hAnsi="Georgia"/>
          <w:sz w:val="16"/>
        </w:rPr>
        <w:t xml:space="preserve"> public sector ensures managers in fulfilling the interests of the</w:t>
      </w:r>
      <w:r w:rsidRPr="00A07FF7">
        <w:rPr>
          <w:rFonts w:ascii="Georgia" w:hAnsi="Georgia"/>
          <w:sz w:val="12"/>
        </w:rPr>
        <w:t>¶</w:t>
      </w:r>
      <w:r w:rsidRPr="00A07FF7">
        <w:rPr>
          <w:rFonts w:ascii="Georgia" w:hAnsi="Georgia"/>
          <w:sz w:val="16"/>
        </w:rPr>
        <w:t xml:space="preserve"> public and is a regime that is not the exclusive property of</w:t>
      </w:r>
      <w:r w:rsidRPr="00A07FF7">
        <w:rPr>
          <w:rFonts w:ascii="Georgia" w:hAnsi="Georgia"/>
          <w:sz w:val="12"/>
        </w:rPr>
        <w:t>¶</w:t>
      </w:r>
      <w:r w:rsidRPr="00A07FF7">
        <w:rPr>
          <w:rFonts w:ascii="Georgia" w:hAnsi="Georgia"/>
          <w:sz w:val="16"/>
        </w:rPr>
        <w:t xml:space="preserve"> mangers of public income. Former socialist countries and</w:t>
      </w:r>
      <w:r w:rsidRPr="00A07FF7">
        <w:rPr>
          <w:rFonts w:ascii="Georgia" w:hAnsi="Georgia"/>
          <w:sz w:val="12"/>
        </w:rPr>
        <w:t>¶</w:t>
      </w:r>
      <w:r w:rsidRPr="00A07FF7">
        <w:rPr>
          <w:rFonts w:ascii="Georgia" w:hAnsi="Georgia"/>
          <w:sz w:val="16"/>
        </w:rPr>
        <w:t xml:space="preserve"> Latin American countries are examples of bureaucratic</w:t>
      </w:r>
      <w:r w:rsidRPr="00A07FF7">
        <w:rPr>
          <w:rFonts w:ascii="Georgia" w:hAnsi="Georgia"/>
          <w:sz w:val="12"/>
        </w:rPr>
        <w:t>¶</w:t>
      </w:r>
      <w:r w:rsidRPr="00A07FF7">
        <w:rPr>
          <w:rFonts w:ascii="Georgia" w:hAnsi="Georgia"/>
          <w:sz w:val="16"/>
        </w:rPr>
        <w:t xml:space="preserve"> authoritarian regimes. In contrast, under autocracy although</w:t>
      </w:r>
      <w:r w:rsidRPr="00A07FF7">
        <w:rPr>
          <w:rFonts w:ascii="Georgia" w:hAnsi="Georgia"/>
          <w:sz w:val="12"/>
        </w:rPr>
        <w:t>¶</w:t>
      </w:r>
      <w:r w:rsidRPr="00A07FF7">
        <w:rPr>
          <w:rFonts w:ascii="Georgia" w:hAnsi="Georgia"/>
          <w:sz w:val="16"/>
        </w:rPr>
        <w:t xml:space="preserve"> the state has a small volume of revenues mangers have the</w:t>
      </w:r>
      <w:r w:rsidRPr="00A07FF7">
        <w:rPr>
          <w:rFonts w:ascii="Georgia" w:hAnsi="Georgia"/>
          <w:sz w:val="12"/>
        </w:rPr>
        <w:t>¶</w:t>
      </w:r>
      <w:r w:rsidRPr="00A07FF7">
        <w:rPr>
          <w:rFonts w:ascii="Georgia" w:hAnsi="Georgia"/>
          <w:sz w:val="16"/>
        </w:rPr>
        <w:t xml:space="preserve"> ownership of all or a significant portion of public revenues.</w:t>
      </w:r>
      <w:r w:rsidRPr="00A07FF7">
        <w:rPr>
          <w:rFonts w:ascii="Georgia" w:hAnsi="Georgia"/>
          <w:sz w:val="12"/>
        </w:rPr>
        <w:t>¶</w:t>
      </w:r>
      <w:r w:rsidRPr="00A07FF7">
        <w:rPr>
          <w:rFonts w:ascii="Georgia" w:hAnsi="Georgia"/>
          <w:sz w:val="16"/>
        </w:rPr>
        <w:t xml:space="preserve"> Two conclusions can be drawn from this distinction. The first</w:t>
      </w:r>
      <w:r w:rsidRPr="00A07FF7">
        <w:rPr>
          <w:rFonts w:ascii="Georgia" w:hAnsi="Georgia"/>
          <w:sz w:val="12"/>
        </w:rPr>
        <w:t>¶</w:t>
      </w:r>
      <w:r w:rsidRPr="00A07FF7">
        <w:rPr>
          <w:rFonts w:ascii="Georgia" w:hAnsi="Georgia"/>
          <w:sz w:val="16"/>
        </w:rPr>
        <w:t xml:space="preserve"> being dictatorship in both forms of the services provided by</w:t>
      </w:r>
      <w:r w:rsidRPr="00A07FF7">
        <w:rPr>
          <w:rFonts w:ascii="Georgia" w:hAnsi="Georgia"/>
          <w:sz w:val="12"/>
        </w:rPr>
        <w:t>¶</w:t>
      </w:r>
      <w:r w:rsidRPr="00A07FF7">
        <w:rPr>
          <w:rFonts w:ascii="Georgia" w:hAnsi="Georgia"/>
          <w:sz w:val="16"/>
        </w:rPr>
        <w:t xml:space="preserve"> the state which is either excessive or lacking leads to</w:t>
      </w:r>
      <w:r w:rsidRPr="00A07FF7">
        <w:rPr>
          <w:rFonts w:ascii="Georgia" w:hAnsi="Georgia"/>
          <w:sz w:val="12"/>
        </w:rPr>
        <w:t>¶</w:t>
      </w:r>
      <w:r w:rsidRPr="00A07FF7">
        <w:rPr>
          <w:rFonts w:ascii="Georgia" w:hAnsi="Georgia"/>
          <w:sz w:val="16"/>
        </w:rPr>
        <w:t xml:space="preserve"> economic inefficiency and low growth. Secondly, </w:t>
      </w:r>
      <w:r w:rsidRPr="00A07FF7">
        <w:rPr>
          <w:rFonts w:ascii="Georgia" w:hAnsi="Georgia"/>
          <w:u w:val="single"/>
        </w:rPr>
        <w:t>since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dictatorship does not provide an effective mechanism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ensure accountability, managers of economy use most of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resources on behalf of themselves and waste resources [13].</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Under democracy, there exist accountability mechanisms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which allow for managers of resources to account for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inefficiency and bad distribution of resources in the event of</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losing political power</w:t>
      </w:r>
      <w:r w:rsidRPr="00A07FF7">
        <w:rPr>
          <w:rFonts w:ascii="Georgia" w:hAnsi="Georgia"/>
          <w:sz w:val="16"/>
        </w:rPr>
        <w:t xml:space="preserve">. In addition </w:t>
      </w:r>
      <w:r w:rsidRPr="00A07FF7">
        <w:rPr>
          <w:rFonts w:ascii="Georgia" w:hAnsi="Georgia"/>
          <w:u w:val="single"/>
        </w:rPr>
        <w:t>democracy through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protection of individual’s property rights helps to reduce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uncertainty in the economic environment and hence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encourages investment.</w:t>
      </w:r>
      <w:r w:rsidRPr="00A07FF7">
        <w:rPr>
          <w:rFonts w:ascii="Georgia" w:hAnsi="Georgia"/>
          <w:sz w:val="16"/>
        </w:rPr>
        <w:t xml:space="preserve"> Bardhan is of the view that</w:t>
      </w:r>
      <w:r w:rsidRPr="00A07FF7">
        <w:rPr>
          <w:rFonts w:ascii="Georgia" w:hAnsi="Georgia"/>
          <w:sz w:val="12"/>
        </w:rPr>
        <w:t>¶</w:t>
      </w:r>
      <w:r w:rsidRPr="00A07FF7">
        <w:rPr>
          <w:rFonts w:ascii="Georgia" w:hAnsi="Georgia"/>
          <w:sz w:val="16"/>
        </w:rPr>
        <w:t xml:space="preserve"> democracy’s idea of protecting private property rights raised</w:t>
      </w:r>
      <w:r w:rsidRPr="00A07FF7">
        <w:rPr>
          <w:rFonts w:ascii="Georgia" w:hAnsi="Georgia"/>
          <w:sz w:val="12"/>
        </w:rPr>
        <w:t>¶</w:t>
      </w:r>
      <w:r w:rsidRPr="00A07FF7">
        <w:rPr>
          <w:rFonts w:ascii="Georgia" w:hAnsi="Georgia"/>
          <w:sz w:val="16"/>
        </w:rPr>
        <w:t xml:space="preserve"> in the near term with a little forced manner indicates that an</w:t>
      </w:r>
      <w:r w:rsidRPr="00A07FF7">
        <w:rPr>
          <w:rFonts w:ascii="Georgia" w:hAnsi="Georgia"/>
          <w:sz w:val="12"/>
        </w:rPr>
        <w:t>¶</w:t>
      </w:r>
      <w:r w:rsidRPr="00A07FF7">
        <w:rPr>
          <w:rFonts w:ascii="Georgia" w:hAnsi="Georgia"/>
          <w:sz w:val="16"/>
        </w:rPr>
        <w:t xml:space="preserve"> idea has been proposed. According to him if majority in the</w:t>
      </w:r>
      <w:r w:rsidRPr="00A07FF7">
        <w:rPr>
          <w:rFonts w:ascii="Georgia" w:hAnsi="Georgia"/>
          <w:sz w:val="12"/>
        </w:rPr>
        <w:t>¶</w:t>
      </w:r>
      <w:r w:rsidRPr="00A07FF7">
        <w:rPr>
          <w:rFonts w:ascii="Georgia" w:hAnsi="Georgia"/>
          <w:sz w:val="16"/>
        </w:rPr>
        <w:t xml:space="preserve"> country are poor, if democratic mechanisms works property</w:t>
      </w:r>
      <w:r w:rsidRPr="00A07FF7">
        <w:rPr>
          <w:rFonts w:ascii="Georgia" w:hAnsi="Georgia"/>
          <w:sz w:val="12"/>
        </w:rPr>
        <w:t>¶</w:t>
      </w:r>
      <w:r w:rsidRPr="00A07FF7">
        <w:rPr>
          <w:rFonts w:ascii="Georgia" w:hAnsi="Georgia"/>
          <w:sz w:val="16"/>
        </w:rPr>
        <w:t xml:space="preserve"> rights of the minority may be under a constant threat. Of</w:t>
      </w:r>
      <w:r w:rsidRPr="00A07FF7">
        <w:rPr>
          <w:rFonts w:ascii="Georgia" w:hAnsi="Georgia"/>
          <w:sz w:val="12"/>
        </w:rPr>
        <w:t>¶</w:t>
      </w:r>
      <w:r w:rsidRPr="00A07FF7">
        <w:rPr>
          <w:rFonts w:ascii="Georgia" w:hAnsi="Georgia"/>
          <w:sz w:val="16"/>
        </w:rPr>
        <w:t xml:space="preserve"> course, democracy is more suitable to the rule of law, but the</w:t>
      </w:r>
      <w:r w:rsidRPr="00A07FF7">
        <w:rPr>
          <w:rFonts w:ascii="Georgia" w:hAnsi="Georgia"/>
          <w:sz w:val="12"/>
        </w:rPr>
        <w:t>¶</w:t>
      </w:r>
      <w:r w:rsidRPr="00A07FF7">
        <w:rPr>
          <w:rFonts w:ascii="Georgia" w:hAnsi="Georgia"/>
          <w:sz w:val="16"/>
        </w:rPr>
        <w:t xml:space="preserve"> problem here is the ability to give an account (accountability)</w:t>
      </w:r>
      <w:r w:rsidRPr="00A07FF7">
        <w:rPr>
          <w:rFonts w:ascii="Georgia" w:hAnsi="Georgia"/>
          <w:sz w:val="12"/>
        </w:rPr>
        <w:t>¶</w:t>
      </w:r>
      <w:r w:rsidRPr="00A07FF7">
        <w:rPr>
          <w:rFonts w:ascii="Georgia" w:hAnsi="Georgia"/>
          <w:sz w:val="16"/>
        </w:rPr>
        <w:t xml:space="preserve"> or being able to see into the future rather than liability</w:t>
      </w:r>
      <w:r w:rsidRPr="00A07FF7">
        <w:rPr>
          <w:rFonts w:ascii="Georgia" w:hAnsi="Georgia"/>
          <w:sz w:val="12"/>
        </w:rPr>
        <w:t>¶</w:t>
      </w:r>
      <w:r w:rsidRPr="00A07FF7">
        <w:rPr>
          <w:rFonts w:ascii="Georgia" w:hAnsi="Georgia"/>
          <w:sz w:val="16"/>
        </w:rPr>
        <w:t xml:space="preserve"> (predictability) is in danger and for a predictable set of</w:t>
      </w:r>
      <w:r w:rsidRPr="00A07FF7">
        <w:rPr>
          <w:rFonts w:ascii="Georgia" w:hAnsi="Georgia"/>
          <w:sz w:val="12"/>
        </w:rPr>
        <w:t>¶</w:t>
      </w:r>
      <w:r w:rsidRPr="00A07FF7">
        <w:rPr>
          <w:rFonts w:ascii="Georgia" w:hAnsi="Georgia"/>
          <w:sz w:val="16"/>
        </w:rPr>
        <w:t xml:space="preserve"> authoritarian regimes contract the claim could not provide a</w:t>
      </w:r>
      <w:r w:rsidRPr="00A07FF7">
        <w:rPr>
          <w:rFonts w:ascii="Georgia" w:hAnsi="Georgia"/>
          <w:sz w:val="12"/>
        </w:rPr>
        <w:t>¶</w:t>
      </w:r>
      <w:r w:rsidRPr="00A07FF7">
        <w:rPr>
          <w:rFonts w:ascii="Georgia" w:hAnsi="Georgia"/>
          <w:sz w:val="16"/>
        </w:rPr>
        <w:t xml:space="preserve"> clear framework to be clearly established [14].</w:t>
      </w:r>
      <w:r w:rsidRPr="00A07FF7">
        <w:rPr>
          <w:rFonts w:ascii="Georgia" w:hAnsi="Georgia"/>
          <w:sz w:val="12"/>
        </w:rPr>
        <w:t>¶</w:t>
      </w:r>
      <w:r w:rsidRPr="00A07FF7">
        <w:rPr>
          <w:rFonts w:ascii="Georgia" w:hAnsi="Georgia"/>
          <w:sz w:val="16"/>
        </w:rPr>
        <w:t xml:space="preserve"> </w:t>
      </w:r>
      <w:r w:rsidRPr="00A07FF7">
        <w:rPr>
          <w:rFonts w:ascii="Georgia" w:hAnsi="Georgia"/>
          <w:u w:val="single"/>
        </w:rPr>
        <w:t>Democracy by creating a free press, freedom of choice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competition allows for a more efficient use of resources.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Democracy facilitates economic delegation, ensures a stable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 environment and mobilizes national energy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resources in line with economic growth and development</w:t>
      </w:r>
      <w:r w:rsidRPr="00A07FF7">
        <w:rPr>
          <w:rFonts w:ascii="Georgia" w:hAnsi="Georgia"/>
          <w:sz w:val="16"/>
        </w:rPr>
        <w:t xml:space="preserve"> [15].</w:t>
      </w:r>
      <w:r w:rsidRPr="00A07FF7">
        <w:rPr>
          <w:rFonts w:ascii="Georgia" w:hAnsi="Georgia"/>
          <w:sz w:val="12"/>
        </w:rPr>
        <w:t>¶</w:t>
      </w:r>
      <w:r w:rsidRPr="00A07FF7">
        <w:rPr>
          <w:rFonts w:ascii="Georgia" w:hAnsi="Georgia"/>
          <w:sz w:val="16"/>
        </w:rPr>
        <w:t xml:space="preserve"> Also democracy, in case of deterioration in economic</w:t>
      </w:r>
      <w:r w:rsidRPr="00A07FF7">
        <w:rPr>
          <w:rFonts w:ascii="Georgia" w:hAnsi="Georgia"/>
          <w:sz w:val="12"/>
        </w:rPr>
        <w:t>¶</w:t>
      </w:r>
      <w:r w:rsidRPr="00A07FF7">
        <w:rPr>
          <w:rFonts w:ascii="Georgia" w:hAnsi="Georgia"/>
          <w:sz w:val="16"/>
        </w:rPr>
        <w:t xml:space="preserve"> performance, there are advantages in providing perseverance.</w:t>
      </w:r>
      <w:r w:rsidRPr="00A07FF7">
        <w:rPr>
          <w:rFonts w:ascii="Georgia" w:hAnsi="Georgia"/>
          <w:sz w:val="12"/>
        </w:rPr>
        <w:t>¶</w:t>
      </w:r>
      <w:r w:rsidRPr="00A07FF7">
        <w:rPr>
          <w:rFonts w:ascii="Georgia" w:hAnsi="Georgia"/>
          <w:sz w:val="16"/>
        </w:rPr>
        <w:t xml:space="preserve"> Under democratic regimes in case of any economic crisis</w:t>
      </w:r>
      <w:r w:rsidRPr="00A07FF7">
        <w:rPr>
          <w:rFonts w:ascii="Georgia" w:hAnsi="Georgia"/>
          <w:sz w:val="12"/>
        </w:rPr>
        <w:t>¶</w:t>
      </w:r>
      <w:r w:rsidRPr="00A07FF7">
        <w:rPr>
          <w:rFonts w:ascii="Georgia" w:hAnsi="Georgia"/>
          <w:sz w:val="16"/>
        </w:rPr>
        <w:t xml:space="preserve"> possess the chance of changing governments. In addition, the</w:t>
      </w:r>
      <w:r w:rsidRPr="00A07FF7">
        <w:rPr>
          <w:rFonts w:ascii="Georgia" w:hAnsi="Georgia"/>
          <w:sz w:val="12"/>
        </w:rPr>
        <w:t>¶</w:t>
      </w:r>
      <w:r w:rsidRPr="00A07FF7">
        <w:rPr>
          <w:rFonts w:ascii="Georgia" w:hAnsi="Georgia"/>
          <w:sz w:val="16"/>
        </w:rPr>
        <w:t xml:space="preserve"> regime of democracy is not only about economic performance</w:t>
      </w:r>
      <w:r w:rsidRPr="00A07FF7">
        <w:rPr>
          <w:rFonts w:ascii="Georgia" w:hAnsi="Georgia"/>
          <w:sz w:val="12"/>
        </w:rPr>
        <w:t>¶</w:t>
      </w:r>
      <w:r w:rsidRPr="00A07FF7">
        <w:rPr>
          <w:rFonts w:ascii="Georgia" w:hAnsi="Georgia"/>
          <w:sz w:val="16"/>
        </w:rPr>
        <w:t xml:space="preserve"> but also relies on legal legitimacy.</w:t>
      </w:r>
      <w:r w:rsidRPr="00A07FF7">
        <w:rPr>
          <w:rFonts w:ascii="Georgia" w:hAnsi="Georgia"/>
          <w:sz w:val="12"/>
        </w:rPr>
        <w:t>¶</w:t>
      </w:r>
      <w:r w:rsidRPr="00A07FF7">
        <w:rPr>
          <w:rFonts w:ascii="Georgia" w:hAnsi="Georgia"/>
          <w:sz w:val="16"/>
        </w:rPr>
        <w:t xml:space="preserve"> Bhagwati, by comparing democracy to authoritarian</w:t>
      </w:r>
      <w:r w:rsidRPr="00A07FF7">
        <w:rPr>
          <w:rFonts w:ascii="Georgia" w:hAnsi="Georgia"/>
          <w:sz w:val="12"/>
        </w:rPr>
        <w:t>¶</w:t>
      </w:r>
      <w:r w:rsidRPr="00A07FF7">
        <w:rPr>
          <w:rFonts w:ascii="Georgia" w:hAnsi="Georgia"/>
          <w:sz w:val="16"/>
        </w:rPr>
        <w:t xml:space="preserve"> regimes is of the view that democratic regimes is essential for</w:t>
      </w:r>
      <w:r w:rsidRPr="00A07FF7">
        <w:rPr>
          <w:rFonts w:ascii="Georgia" w:hAnsi="Georgia"/>
          <w:sz w:val="12"/>
        </w:rPr>
        <w:t>¶</w:t>
      </w:r>
      <w:r w:rsidRPr="00A07FF7">
        <w:rPr>
          <w:rFonts w:ascii="Georgia" w:hAnsi="Georgia"/>
          <w:sz w:val="16"/>
        </w:rPr>
        <w:t xml:space="preserve"> continuous development, and leads to an environment that</w:t>
      </w:r>
      <w:r w:rsidRPr="00A07FF7">
        <w:rPr>
          <w:rFonts w:ascii="Georgia" w:hAnsi="Georgia"/>
          <w:sz w:val="12"/>
        </w:rPr>
        <w:t>¶</w:t>
      </w:r>
      <w:r w:rsidRPr="00A07FF7">
        <w:rPr>
          <w:rFonts w:ascii="Georgia" w:hAnsi="Georgia"/>
          <w:sz w:val="16"/>
        </w:rPr>
        <w:t xml:space="preserve"> facilitates the emergence of technical innovation and</w:t>
      </w:r>
      <w:r w:rsidRPr="00A07FF7">
        <w:rPr>
          <w:rFonts w:ascii="Georgia" w:hAnsi="Georgia"/>
          <w:sz w:val="12"/>
        </w:rPr>
        <w:t>¶</w:t>
      </w:r>
      <w:r w:rsidRPr="00A07FF7">
        <w:rPr>
          <w:rFonts w:ascii="Georgia" w:hAnsi="Georgia"/>
          <w:sz w:val="16"/>
        </w:rPr>
        <w:t xml:space="preserve"> development of entrepreneurship. Authors who are of the view</w:t>
      </w:r>
      <w:r w:rsidRPr="00A07FF7">
        <w:rPr>
          <w:rFonts w:ascii="Georgia" w:hAnsi="Georgia"/>
          <w:sz w:val="12"/>
        </w:rPr>
        <w:t>¶</w:t>
      </w:r>
      <w:r w:rsidRPr="00A07FF7">
        <w:rPr>
          <w:rFonts w:ascii="Georgia" w:hAnsi="Georgia"/>
          <w:sz w:val="16"/>
        </w:rPr>
        <w:t xml:space="preserve"> that for development the influence of democracy cannot be</w:t>
      </w:r>
      <w:r w:rsidRPr="00A07FF7">
        <w:rPr>
          <w:rFonts w:ascii="Georgia" w:hAnsi="Georgia"/>
          <w:sz w:val="12"/>
        </w:rPr>
        <w:t>¶</w:t>
      </w:r>
      <w:r w:rsidRPr="00A07FF7">
        <w:rPr>
          <w:rFonts w:ascii="Georgia" w:hAnsi="Georgia"/>
          <w:sz w:val="16"/>
        </w:rPr>
        <w:t xml:space="preserve"> made in absolute terms admits that </w:t>
      </w:r>
      <w:r w:rsidRPr="00A07FF7">
        <w:rPr>
          <w:rFonts w:ascii="Georgia" w:hAnsi="Georgia"/>
          <w:u w:val="single"/>
        </w:rPr>
        <w:t>democracy leads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expansion of markets and expansion of competition than can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lead to obvious growth</w:t>
      </w:r>
      <w:r w:rsidRPr="00A07FF7">
        <w:rPr>
          <w:rFonts w:ascii="Georgia" w:hAnsi="Georgia"/>
          <w:sz w:val="16"/>
        </w:rPr>
        <w:t>. Even if countries have democratic</w:t>
      </w:r>
      <w:r w:rsidRPr="00A07FF7">
        <w:rPr>
          <w:rFonts w:ascii="Georgia" w:hAnsi="Georgia"/>
          <w:sz w:val="12"/>
        </w:rPr>
        <w:t>¶</w:t>
      </w:r>
      <w:r w:rsidRPr="00A07FF7">
        <w:rPr>
          <w:rFonts w:ascii="Georgia" w:hAnsi="Georgia"/>
          <w:sz w:val="16"/>
        </w:rPr>
        <w:t xml:space="preserve"> institutions that facilitate the creation of new ideas and</w:t>
      </w:r>
      <w:r w:rsidRPr="00A07FF7">
        <w:rPr>
          <w:rFonts w:ascii="Georgia" w:hAnsi="Georgia"/>
          <w:sz w:val="12"/>
        </w:rPr>
        <w:t>¶</w:t>
      </w:r>
      <w:r w:rsidRPr="00A07FF7">
        <w:rPr>
          <w:rFonts w:ascii="Georgia" w:hAnsi="Georgia"/>
          <w:sz w:val="16"/>
        </w:rPr>
        <w:t xml:space="preserve"> technologies, the absence of markets for these ideas and</w:t>
      </w:r>
      <w:r w:rsidRPr="00A07FF7">
        <w:rPr>
          <w:rFonts w:ascii="Georgia" w:hAnsi="Georgia"/>
          <w:sz w:val="12"/>
        </w:rPr>
        <w:t>¶</w:t>
      </w:r>
      <w:r w:rsidRPr="00A07FF7">
        <w:rPr>
          <w:rFonts w:ascii="Georgia" w:hAnsi="Georgia"/>
          <w:sz w:val="16"/>
        </w:rPr>
        <w:t xml:space="preserve"> technologies will limit the opportunity to convert it into</w:t>
      </w:r>
      <w:r w:rsidRPr="00A07FF7">
        <w:rPr>
          <w:rFonts w:ascii="Georgia" w:hAnsi="Georgia"/>
          <w:sz w:val="12"/>
        </w:rPr>
        <w:t>¶</w:t>
      </w:r>
      <w:r w:rsidRPr="00A07FF7">
        <w:rPr>
          <w:rFonts w:ascii="Georgia" w:hAnsi="Georgia"/>
          <w:sz w:val="16"/>
        </w:rPr>
        <w:t xml:space="preserve"> efficient production. As a result, to achieve continuous</w:t>
      </w:r>
      <w:r w:rsidRPr="00A07FF7">
        <w:rPr>
          <w:rFonts w:ascii="Georgia" w:hAnsi="Georgia"/>
          <w:sz w:val="12"/>
        </w:rPr>
        <w:t>¶</w:t>
      </w:r>
      <w:r w:rsidRPr="00A07FF7">
        <w:rPr>
          <w:rFonts w:ascii="Georgia" w:hAnsi="Georgia"/>
          <w:sz w:val="16"/>
        </w:rPr>
        <w:t xml:space="preserve"> development democracy and the market should be considered</w:t>
      </w:r>
      <w:r w:rsidRPr="00A07FF7">
        <w:rPr>
          <w:rFonts w:ascii="Georgia" w:hAnsi="Georgia"/>
          <w:sz w:val="12"/>
        </w:rPr>
        <w:t>¶</w:t>
      </w:r>
      <w:r w:rsidRPr="00A07FF7">
        <w:rPr>
          <w:rFonts w:ascii="Georgia" w:hAnsi="Georgia"/>
          <w:sz w:val="16"/>
        </w:rPr>
        <w:t xml:space="preserve"> as twin pillars [16].</w:t>
      </w:r>
    </w:p>
    <w:p w14:paraId="596E6DD8" w14:textId="77777777" w:rsidR="00FE5386" w:rsidRPr="00FE5386" w:rsidRDefault="00FE5386" w:rsidP="00FE5386">
      <w:pPr>
        <w:pStyle w:val="Heading4"/>
      </w:pPr>
      <w:r w:rsidRPr="00FE5386">
        <w:t xml:space="preserve">Democracy drastically improves the economy, solving for education and the wage gap </w:t>
      </w:r>
    </w:p>
    <w:p w14:paraId="7C78E071" w14:textId="77777777" w:rsidR="00FE5386" w:rsidRPr="00CE16CC" w:rsidRDefault="00FE5386" w:rsidP="00FE5386">
      <w:pPr>
        <w:rPr>
          <w:rFonts w:asciiTheme="majorHAnsi" w:hAnsiTheme="majorHAnsi"/>
        </w:rPr>
      </w:pPr>
      <w:r w:rsidRPr="00FE5386">
        <w:rPr>
          <w:rStyle w:val="Style13ptBold"/>
        </w:rPr>
        <w:t>Karakaya et. al 15</w:t>
      </w:r>
      <w:r w:rsidRPr="00CE16CC">
        <w:rPr>
          <w:rFonts w:asciiTheme="majorHAnsi" w:hAnsiTheme="majorHAnsi"/>
          <w:b/>
        </w:rPr>
        <w:t xml:space="preserve"> </w:t>
      </w:r>
      <w:r w:rsidRPr="00CE16CC">
        <w:rPr>
          <w:rFonts w:asciiTheme="majorHAnsi" w:hAnsiTheme="majorHAnsi"/>
        </w:rPr>
        <w:t>(Ugur Karakaya, the Gaziosmanpasa University Hasan Bulent Kantarci, Kocaeli University, Faculty of Economics and Administrative Sciences, department of economics, “The Relationship between Democracy, Freedom, and</w:t>
      </w:r>
      <w:r>
        <w:rPr>
          <w:rFonts w:asciiTheme="majorHAnsi" w:hAnsiTheme="majorHAnsi"/>
        </w:rPr>
        <w:t xml:space="preserve"> </w:t>
      </w:r>
      <w:r w:rsidRPr="00CE16CC">
        <w:rPr>
          <w:rFonts w:asciiTheme="majorHAnsi" w:hAnsiTheme="majorHAnsi"/>
        </w:rPr>
        <w:t>Economic Development”, World Academy of Science, Engineering and Technology</w:t>
      </w:r>
      <w:r>
        <w:rPr>
          <w:rFonts w:asciiTheme="majorHAnsi" w:hAnsiTheme="majorHAnsi"/>
        </w:rPr>
        <w:t xml:space="preserve"> </w:t>
      </w:r>
      <w:r w:rsidRPr="00CE16CC">
        <w:rPr>
          <w:rFonts w:asciiTheme="majorHAnsi" w:hAnsiTheme="majorHAnsi"/>
        </w:rPr>
        <w:t>International Journal of Social, Behavioral, Educational, Economic and Management Engineering Vol:9, No:6, 2015, http://www.waset.org/publications/10001565, al)</w:t>
      </w:r>
    </w:p>
    <w:p w14:paraId="44473B3F" w14:textId="77777777" w:rsidR="00FE5386" w:rsidRPr="00CE16CC" w:rsidRDefault="00FE5386" w:rsidP="00FE5386">
      <w:pPr>
        <w:rPr>
          <w:rFonts w:asciiTheme="majorHAnsi" w:hAnsiTheme="majorHAnsi"/>
          <w:sz w:val="16"/>
        </w:rPr>
      </w:pPr>
      <w:r w:rsidRPr="00CE16CC">
        <w:rPr>
          <w:rFonts w:asciiTheme="majorHAnsi" w:hAnsiTheme="majorHAnsi"/>
          <w:sz w:val="16"/>
        </w:rPr>
        <w:t>The subject of analysing the interaction that exist between</w:t>
      </w:r>
      <w:r w:rsidRPr="00CE16CC">
        <w:rPr>
          <w:rFonts w:asciiTheme="majorHAnsi" w:hAnsiTheme="majorHAnsi"/>
          <w:sz w:val="12"/>
        </w:rPr>
        <w:t>¶</w:t>
      </w:r>
      <w:r w:rsidRPr="00CE16CC">
        <w:rPr>
          <w:rFonts w:asciiTheme="majorHAnsi" w:hAnsiTheme="majorHAnsi"/>
          <w:sz w:val="16"/>
        </w:rPr>
        <w:t xml:space="preserve"> the concepts of democracy, economic growth and</w:t>
      </w:r>
      <w:r w:rsidRPr="00CE16CC">
        <w:rPr>
          <w:rFonts w:asciiTheme="majorHAnsi" w:hAnsiTheme="majorHAnsi"/>
          <w:sz w:val="12"/>
        </w:rPr>
        <w:t>¶</w:t>
      </w:r>
      <w:r w:rsidRPr="00CE16CC">
        <w:rPr>
          <w:rFonts w:asciiTheme="majorHAnsi" w:hAnsiTheme="majorHAnsi"/>
          <w:sz w:val="16"/>
        </w:rPr>
        <w:t xml:space="preserve"> development focuses on whether democracy has a greater</w:t>
      </w:r>
      <w:r w:rsidRPr="00CE16CC">
        <w:rPr>
          <w:rFonts w:asciiTheme="majorHAnsi" w:hAnsiTheme="majorHAnsi"/>
          <w:sz w:val="12"/>
        </w:rPr>
        <w:t>¶</w:t>
      </w:r>
      <w:r w:rsidRPr="00CE16CC">
        <w:rPr>
          <w:rFonts w:asciiTheme="majorHAnsi" w:hAnsiTheme="majorHAnsi"/>
          <w:sz w:val="16"/>
        </w:rPr>
        <w:t xml:space="preserve"> influence on economic growth and development or the</w:t>
      </w:r>
      <w:r w:rsidRPr="00CE16CC">
        <w:rPr>
          <w:rFonts w:asciiTheme="majorHAnsi" w:hAnsiTheme="majorHAnsi"/>
          <w:sz w:val="12"/>
        </w:rPr>
        <w:t>¶</w:t>
      </w:r>
      <w:r w:rsidRPr="00CE16CC">
        <w:rPr>
          <w:rFonts w:asciiTheme="majorHAnsi" w:hAnsiTheme="majorHAnsi"/>
          <w:sz w:val="16"/>
        </w:rPr>
        <w:t xml:space="preserve"> opposite is true. The first and most important work on this</w:t>
      </w:r>
      <w:r w:rsidRPr="00CE16CC">
        <w:rPr>
          <w:rFonts w:asciiTheme="majorHAnsi" w:hAnsiTheme="majorHAnsi"/>
          <w:sz w:val="12"/>
        </w:rPr>
        <w:t>¶</w:t>
      </w:r>
      <w:r w:rsidRPr="00CE16CC">
        <w:rPr>
          <w:rFonts w:asciiTheme="majorHAnsi" w:hAnsiTheme="majorHAnsi"/>
          <w:sz w:val="16"/>
        </w:rPr>
        <w:t xml:space="preserve"> subject was written in 1959 by Lipset. Lipset in his study</w:t>
      </w:r>
      <w:r w:rsidRPr="00CE16CC">
        <w:rPr>
          <w:rFonts w:asciiTheme="majorHAnsi" w:hAnsiTheme="majorHAnsi"/>
          <w:sz w:val="12"/>
        </w:rPr>
        <w:t>¶</w:t>
      </w:r>
      <w:r w:rsidRPr="00CE16CC">
        <w:rPr>
          <w:rFonts w:asciiTheme="majorHAnsi" w:hAnsiTheme="majorHAnsi"/>
          <w:sz w:val="16"/>
        </w:rPr>
        <w:t xml:space="preserve"> stated that </w:t>
      </w:r>
      <w:r w:rsidRPr="00CE16CC">
        <w:rPr>
          <w:rFonts w:asciiTheme="majorHAnsi" w:hAnsiTheme="majorHAnsi"/>
          <w:u w:val="single"/>
        </w:rPr>
        <w:t>democracy was a prerequisite for economic growth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and development</w:t>
      </w:r>
      <w:r w:rsidRPr="00CE16CC">
        <w:rPr>
          <w:rFonts w:asciiTheme="majorHAnsi" w:hAnsiTheme="majorHAnsi"/>
          <w:sz w:val="16"/>
        </w:rPr>
        <w:t xml:space="preserve"> [3]. Based on this opinion, in forming</w:t>
      </w:r>
      <w:r w:rsidRPr="00CE16CC">
        <w:rPr>
          <w:rFonts w:asciiTheme="majorHAnsi" w:hAnsiTheme="majorHAnsi"/>
          <w:sz w:val="12"/>
        </w:rPr>
        <w:t>¶</w:t>
      </w:r>
      <w:r w:rsidRPr="00CE16CC">
        <w:rPr>
          <w:rFonts w:asciiTheme="majorHAnsi" w:hAnsiTheme="majorHAnsi"/>
          <w:sz w:val="16"/>
        </w:rPr>
        <w:t xml:space="preserve"> democratic rules a prerequisite condition was that there has to</w:t>
      </w:r>
      <w:r w:rsidRPr="00CE16CC">
        <w:rPr>
          <w:rFonts w:asciiTheme="majorHAnsi" w:hAnsiTheme="majorHAnsi"/>
          <w:sz w:val="12"/>
        </w:rPr>
        <w:t>¶</w:t>
      </w:r>
      <w:r w:rsidRPr="00CE16CC">
        <w:rPr>
          <w:rFonts w:asciiTheme="majorHAnsi" w:hAnsiTheme="majorHAnsi"/>
          <w:sz w:val="16"/>
        </w:rPr>
        <w:t xml:space="preserve"> be economic growth and development [27]. Lipset argued that</w:t>
      </w:r>
      <w:r w:rsidRPr="00CE16CC">
        <w:rPr>
          <w:rFonts w:asciiTheme="majorHAnsi" w:hAnsiTheme="majorHAnsi"/>
          <w:sz w:val="12"/>
        </w:rPr>
        <w:t>¶</w:t>
      </w:r>
      <w:r w:rsidRPr="00CE16CC">
        <w:rPr>
          <w:rFonts w:asciiTheme="majorHAnsi" w:hAnsiTheme="majorHAnsi"/>
          <w:sz w:val="16"/>
        </w:rPr>
        <w:t xml:space="preserve"> the ability to ensure the continuity of a country’s democracy,</w:t>
      </w:r>
      <w:r w:rsidRPr="00CE16CC">
        <w:rPr>
          <w:rFonts w:asciiTheme="majorHAnsi" w:hAnsiTheme="majorHAnsi"/>
          <w:sz w:val="12"/>
        </w:rPr>
        <w:t>¶</w:t>
      </w:r>
      <w:r w:rsidRPr="00CE16CC">
        <w:rPr>
          <w:rFonts w:asciiTheme="majorHAnsi" w:hAnsiTheme="majorHAnsi"/>
          <w:sz w:val="16"/>
        </w:rPr>
        <w:t xml:space="preserve"> is connected to economic growth and development and this</w:t>
      </w:r>
      <w:r w:rsidRPr="00CE16CC">
        <w:rPr>
          <w:rFonts w:asciiTheme="majorHAnsi" w:hAnsiTheme="majorHAnsi"/>
          <w:sz w:val="12"/>
        </w:rPr>
        <w:t>¶</w:t>
      </w:r>
      <w:r w:rsidRPr="00CE16CC">
        <w:rPr>
          <w:rFonts w:asciiTheme="majorHAnsi" w:hAnsiTheme="majorHAnsi"/>
          <w:sz w:val="16"/>
        </w:rPr>
        <w:t xml:space="preserve"> influences the development of democracy. According to</w:t>
      </w:r>
      <w:r w:rsidRPr="00CE16CC">
        <w:rPr>
          <w:rFonts w:asciiTheme="majorHAnsi" w:hAnsiTheme="majorHAnsi"/>
          <w:sz w:val="12"/>
        </w:rPr>
        <w:t>¶</w:t>
      </w:r>
      <w:r w:rsidRPr="00CE16CC">
        <w:rPr>
          <w:rFonts w:asciiTheme="majorHAnsi" w:hAnsiTheme="majorHAnsi"/>
          <w:sz w:val="16"/>
        </w:rPr>
        <w:t xml:space="preserve"> Lipset </w:t>
      </w:r>
      <w:r w:rsidRPr="00CE16CC">
        <w:rPr>
          <w:rFonts w:asciiTheme="majorHAnsi" w:hAnsiTheme="majorHAnsi"/>
          <w:u w:val="single"/>
        </w:rPr>
        <w:t>economic development entails increasing the literacy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rate and educational level of individuals, which develops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people’s point of education and their ability to understand and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hence move away from the adoption of radical doctrines</w:t>
      </w:r>
      <w:r w:rsidRPr="00CE16CC">
        <w:rPr>
          <w:rFonts w:asciiTheme="majorHAnsi" w:hAnsiTheme="majorHAnsi"/>
          <w:sz w:val="16"/>
        </w:rPr>
        <w:t xml:space="preserve"> [3].</w:t>
      </w:r>
      <w:r w:rsidRPr="00CE16CC">
        <w:rPr>
          <w:rFonts w:asciiTheme="majorHAnsi" w:hAnsiTheme="majorHAnsi"/>
          <w:sz w:val="12"/>
        </w:rPr>
        <w:t>¶</w:t>
      </w:r>
      <w:r w:rsidRPr="00CE16CC">
        <w:rPr>
          <w:rFonts w:asciiTheme="majorHAnsi" w:hAnsiTheme="majorHAnsi"/>
          <w:sz w:val="16"/>
        </w:rPr>
        <w:t xml:space="preserve"> Lipset who emphasised on the economic structure and</w:t>
      </w:r>
      <w:r w:rsidRPr="00CE16CC">
        <w:rPr>
          <w:rFonts w:asciiTheme="majorHAnsi" w:hAnsiTheme="majorHAnsi"/>
          <w:sz w:val="12"/>
        </w:rPr>
        <w:t>¶</w:t>
      </w:r>
      <w:r w:rsidRPr="00CE16CC">
        <w:rPr>
          <w:rFonts w:asciiTheme="majorHAnsi" w:hAnsiTheme="majorHAnsi"/>
          <w:sz w:val="16"/>
        </w:rPr>
        <w:t xml:space="preserve"> political culture being the fundamental variables needed to</w:t>
      </w:r>
      <w:r w:rsidRPr="00CE16CC">
        <w:rPr>
          <w:rFonts w:asciiTheme="majorHAnsi" w:hAnsiTheme="majorHAnsi"/>
          <w:sz w:val="12"/>
        </w:rPr>
        <w:t>¶</w:t>
      </w:r>
      <w:r w:rsidRPr="00CE16CC">
        <w:rPr>
          <w:rFonts w:asciiTheme="majorHAnsi" w:hAnsiTheme="majorHAnsi"/>
          <w:sz w:val="16"/>
        </w:rPr>
        <w:t xml:space="preserve"> establish and maintain democracy also focused on</w:t>
      </w:r>
      <w:r w:rsidRPr="00CE16CC">
        <w:rPr>
          <w:rFonts w:asciiTheme="majorHAnsi" w:hAnsiTheme="majorHAnsi"/>
          <w:sz w:val="12"/>
        </w:rPr>
        <w:t>¶</w:t>
      </w:r>
      <w:r w:rsidRPr="00CE16CC">
        <w:rPr>
          <w:rFonts w:asciiTheme="majorHAnsi" w:hAnsiTheme="majorHAnsi"/>
          <w:sz w:val="16"/>
        </w:rPr>
        <w:t xml:space="preserve"> modernization and tolerance. In determining the impact of</w:t>
      </w:r>
      <w:r w:rsidRPr="00CE16CC">
        <w:rPr>
          <w:rFonts w:asciiTheme="majorHAnsi" w:hAnsiTheme="majorHAnsi"/>
          <w:sz w:val="12"/>
        </w:rPr>
        <w:t>¶</w:t>
      </w:r>
      <w:r w:rsidRPr="00CE16CC">
        <w:rPr>
          <w:rFonts w:asciiTheme="majorHAnsi" w:hAnsiTheme="majorHAnsi"/>
          <w:sz w:val="16"/>
        </w:rPr>
        <w:t xml:space="preserve"> economic development on democracy, Lipset emphasised that</w:t>
      </w:r>
      <w:r w:rsidRPr="00CE16CC">
        <w:rPr>
          <w:rFonts w:asciiTheme="majorHAnsi" w:hAnsiTheme="majorHAnsi"/>
          <w:sz w:val="12"/>
        </w:rPr>
        <w:t>¶</w:t>
      </w:r>
      <w:r w:rsidRPr="00CE16CC">
        <w:rPr>
          <w:rFonts w:asciiTheme="majorHAnsi" w:hAnsiTheme="majorHAnsi"/>
          <w:sz w:val="16"/>
        </w:rPr>
        <w:t xml:space="preserve"> political culture and the social structure which affects both</w:t>
      </w:r>
      <w:r w:rsidRPr="00CE16CC">
        <w:rPr>
          <w:rFonts w:asciiTheme="majorHAnsi" w:hAnsiTheme="majorHAnsi"/>
          <w:sz w:val="12"/>
        </w:rPr>
        <w:t>¶</w:t>
      </w:r>
      <w:r w:rsidRPr="00CE16CC">
        <w:rPr>
          <w:rFonts w:asciiTheme="majorHAnsi" w:hAnsiTheme="majorHAnsi"/>
          <w:sz w:val="16"/>
        </w:rPr>
        <w:t xml:space="preserve"> concepts are associated with each other. Accordingly,</w:t>
      </w:r>
      <w:r w:rsidRPr="00CE16CC">
        <w:rPr>
          <w:rFonts w:asciiTheme="majorHAnsi" w:hAnsiTheme="majorHAnsi"/>
          <w:u w:val="single"/>
        </w:rPr>
        <w:t xml:space="preserve"> with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industrialized wealth and income the education level can be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raised, increases the communication and equality between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people and makes the difference between high and low income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populations moderate</w:t>
      </w:r>
      <w:r w:rsidRPr="00CE16CC">
        <w:rPr>
          <w:rFonts w:asciiTheme="majorHAnsi" w:hAnsiTheme="majorHAnsi"/>
          <w:sz w:val="16"/>
        </w:rPr>
        <w:t>. Economic development in the form of</w:t>
      </w:r>
      <w:r w:rsidRPr="00CE16CC">
        <w:rPr>
          <w:rFonts w:asciiTheme="majorHAnsi" w:hAnsiTheme="majorHAnsi"/>
          <w:sz w:val="12"/>
        </w:rPr>
        <w:t>¶</w:t>
      </w:r>
      <w:r w:rsidRPr="00CE16CC">
        <w:rPr>
          <w:rFonts w:asciiTheme="majorHAnsi" w:hAnsiTheme="majorHAnsi"/>
          <w:sz w:val="16"/>
        </w:rPr>
        <w:t xml:space="preserve"> social stratification structure which aims at expanding the</w:t>
      </w:r>
      <w:r w:rsidRPr="00CE16CC">
        <w:rPr>
          <w:rFonts w:asciiTheme="majorHAnsi" w:hAnsiTheme="majorHAnsi"/>
          <w:sz w:val="12"/>
        </w:rPr>
        <w:t>¶</w:t>
      </w:r>
      <w:r w:rsidRPr="00CE16CC">
        <w:rPr>
          <w:rFonts w:asciiTheme="majorHAnsi" w:hAnsiTheme="majorHAnsi"/>
          <w:sz w:val="16"/>
        </w:rPr>
        <w:t xml:space="preserve"> lower class base rescues the social stratification from having a</w:t>
      </w:r>
      <w:r w:rsidRPr="00CE16CC">
        <w:rPr>
          <w:rFonts w:asciiTheme="majorHAnsi" w:hAnsiTheme="majorHAnsi"/>
          <w:sz w:val="12"/>
        </w:rPr>
        <w:t>¶</w:t>
      </w:r>
      <w:r w:rsidRPr="00CE16CC">
        <w:rPr>
          <w:rFonts w:asciiTheme="majorHAnsi" w:hAnsiTheme="majorHAnsi"/>
          <w:sz w:val="16"/>
        </w:rPr>
        <w:t xml:space="preserve"> pyramid shape with mid-bloated role or middle class</w:t>
      </w:r>
      <w:r w:rsidRPr="00CE16CC">
        <w:rPr>
          <w:rFonts w:asciiTheme="majorHAnsi" w:hAnsiTheme="majorHAnsi"/>
          <w:sz w:val="12"/>
        </w:rPr>
        <w:t>¶</w:t>
      </w:r>
      <w:r w:rsidRPr="00CE16CC">
        <w:rPr>
          <w:rFonts w:asciiTheme="majorHAnsi" w:hAnsiTheme="majorHAnsi"/>
          <w:sz w:val="16"/>
        </w:rPr>
        <w:t xml:space="preserve"> comparable to a diamond cross-section. Thus, each time a</w:t>
      </w:r>
      <w:r w:rsidRPr="00CE16CC">
        <w:rPr>
          <w:rFonts w:asciiTheme="majorHAnsi" w:hAnsiTheme="majorHAnsi"/>
          <w:sz w:val="12"/>
        </w:rPr>
        <w:t>¶</w:t>
      </w:r>
      <w:r w:rsidRPr="00CE16CC">
        <w:rPr>
          <w:rFonts w:asciiTheme="majorHAnsi" w:hAnsiTheme="majorHAnsi"/>
          <w:sz w:val="16"/>
        </w:rPr>
        <w:t xml:space="preserve"> more tolerant middle class is expanded; it strengthens the</w:t>
      </w:r>
      <w:r w:rsidRPr="00CE16CC">
        <w:rPr>
          <w:rFonts w:asciiTheme="majorHAnsi" w:hAnsiTheme="majorHAnsi"/>
          <w:sz w:val="12"/>
        </w:rPr>
        <w:t>¶</w:t>
      </w:r>
      <w:r w:rsidRPr="00CE16CC">
        <w:rPr>
          <w:rFonts w:asciiTheme="majorHAnsi" w:hAnsiTheme="majorHAnsi"/>
          <w:sz w:val="16"/>
        </w:rPr>
        <w:t xml:space="preserve"> possibility of increasing democratic governance [3].</w:t>
      </w:r>
      <w:r w:rsidRPr="00CE16CC">
        <w:rPr>
          <w:rFonts w:asciiTheme="majorHAnsi" w:hAnsiTheme="majorHAnsi"/>
          <w:sz w:val="12"/>
        </w:rPr>
        <w:t>¶</w:t>
      </w:r>
      <w:r w:rsidRPr="00CE16CC">
        <w:rPr>
          <w:rFonts w:asciiTheme="majorHAnsi" w:hAnsiTheme="majorHAnsi"/>
          <w:sz w:val="16"/>
        </w:rPr>
        <w:t xml:space="preserve"> Lipset’s views were shared by Muller and Huntington.</w:t>
      </w:r>
      <w:r w:rsidRPr="00CE16CC">
        <w:rPr>
          <w:rFonts w:asciiTheme="majorHAnsi" w:hAnsiTheme="majorHAnsi"/>
          <w:sz w:val="12"/>
        </w:rPr>
        <w:t>¶</w:t>
      </w:r>
      <w:r w:rsidRPr="00CE16CC">
        <w:rPr>
          <w:rFonts w:asciiTheme="majorHAnsi" w:hAnsiTheme="majorHAnsi"/>
          <w:sz w:val="16"/>
        </w:rPr>
        <w:t xml:space="preserve"> Muller argued </w:t>
      </w:r>
      <w:r w:rsidRPr="00CE16CC">
        <w:rPr>
          <w:rFonts w:asciiTheme="majorHAnsi" w:hAnsiTheme="majorHAnsi"/>
          <w:u w:val="single"/>
        </w:rPr>
        <w:t>that economic growth and development led to a</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labour flow towards the agricultural, industrial and service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sectors and thus increasing the size of the middle class found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 xml:space="preserve">in cities. </w:t>
      </w:r>
      <w:r w:rsidRPr="00CE16CC">
        <w:rPr>
          <w:rFonts w:asciiTheme="majorHAnsi" w:hAnsiTheme="majorHAnsi"/>
          <w:sz w:val="16"/>
        </w:rPr>
        <w:t>This increase according to Muller would strengthen</w:t>
      </w:r>
      <w:r w:rsidRPr="00CE16CC">
        <w:rPr>
          <w:rFonts w:asciiTheme="majorHAnsi" w:hAnsiTheme="majorHAnsi"/>
          <w:sz w:val="12"/>
        </w:rPr>
        <w:t>¶</w:t>
      </w:r>
      <w:r w:rsidRPr="00CE16CC">
        <w:rPr>
          <w:rFonts w:asciiTheme="majorHAnsi" w:hAnsiTheme="majorHAnsi"/>
          <w:sz w:val="16"/>
        </w:rPr>
        <w:t xml:space="preserve"> democracy [28]. Huntington was however of the opinion that</w:t>
      </w:r>
      <w:r w:rsidRPr="00CE16CC">
        <w:rPr>
          <w:rFonts w:asciiTheme="majorHAnsi" w:hAnsiTheme="majorHAnsi"/>
          <w:sz w:val="12"/>
        </w:rPr>
        <w:t>¶</w:t>
      </w:r>
      <w:r w:rsidRPr="00CE16CC">
        <w:rPr>
          <w:rFonts w:asciiTheme="majorHAnsi" w:hAnsiTheme="majorHAnsi"/>
          <w:sz w:val="16"/>
        </w:rPr>
        <w:t xml:space="preserve"> would lead to a better educated populace and a larger middle</w:t>
      </w:r>
      <w:r w:rsidRPr="00CE16CC">
        <w:rPr>
          <w:rFonts w:asciiTheme="majorHAnsi" w:hAnsiTheme="majorHAnsi"/>
          <w:sz w:val="12"/>
        </w:rPr>
        <w:t>¶</w:t>
      </w:r>
      <w:r w:rsidRPr="00CE16CC">
        <w:rPr>
          <w:rFonts w:asciiTheme="majorHAnsi" w:hAnsiTheme="majorHAnsi"/>
          <w:sz w:val="16"/>
        </w:rPr>
        <w:t xml:space="preserve"> class citizenship behaviour and attitudes which will develop</w:t>
      </w:r>
      <w:r w:rsidRPr="00CE16CC">
        <w:rPr>
          <w:rFonts w:asciiTheme="majorHAnsi" w:hAnsiTheme="majorHAnsi"/>
          <w:sz w:val="12"/>
        </w:rPr>
        <w:t>¶</w:t>
      </w:r>
      <w:r w:rsidRPr="00CE16CC">
        <w:rPr>
          <w:rFonts w:asciiTheme="majorHAnsi" w:hAnsiTheme="majorHAnsi"/>
          <w:sz w:val="16"/>
        </w:rPr>
        <w:t xml:space="preserve"> confidence and technical skills in the community and thus</w:t>
      </w:r>
      <w:r w:rsidRPr="00CE16CC">
        <w:rPr>
          <w:rFonts w:asciiTheme="majorHAnsi" w:hAnsiTheme="majorHAnsi"/>
          <w:sz w:val="12"/>
        </w:rPr>
        <w:t>¶</w:t>
      </w:r>
      <w:r w:rsidRPr="00CE16CC">
        <w:rPr>
          <w:rFonts w:asciiTheme="majorHAnsi" w:hAnsiTheme="majorHAnsi"/>
          <w:sz w:val="16"/>
        </w:rPr>
        <w:t xml:space="preserve"> accelerate the democratization process [29].</w:t>
      </w:r>
    </w:p>
    <w:p w14:paraId="7BB8C4D0" w14:textId="77777777" w:rsidR="00FE5386" w:rsidRPr="00CE16CC" w:rsidRDefault="00FE5386" w:rsidP="00FE5386">
      <w:pPr>
        <w:rPr>
          <w:rFonts w:asciiTheme="majorHAnsi" w:hAnsiTheme="majorHAnsi"/>
          <w:b/>
        </w:rPr>
      </w:pPr>
    </w:p>
    <w:p w14:paraId="7A635319" w14:textId="77777777" w:rsidR="00FE5386" w:rsidRPr="00FE5386" w:rsidRDefault="00FE5386" w:rsidP="00FE5386">
      <w:pPr>
        <w:pStyle w:val="Heading4"/>
      </w:pPr>
      <w:r w:rsidRPr="00FE5386">
        <w:t>Democracy has a statistically significant correlation with development</w:t>
      </w:r>
    </w:p>
    <w:p w14:paraId="4F77E9E1" w14:textId="77777777" w:rsidR="00FE5386" w:rsidRPr="00CE16CC" w:rsidRDefault="00FE5386" w:rsidP="00FE5386">
      <w:pPr>
        <w:rPr>
          <w:rFonts w:asciiTheme="majorHAnsi" w:hAnsiTheme="majorHAnsi"/>
          <w:szCs w:val="22"/>
        </w:rPr>
      </w:pPr>
      <w:r w:rsidRPr="00FE5386">
        <w:rPr>
          <w:rStyle w:val="Style13ptBold"/>
        </w:rPr>
        <w:t>Carles 11</w:t>
      </w:r>
      <w:r>
        <w:rPr>
          <w:rFonts w:asciiTheme="majorHAnsi" w:hAnsiTheme="majorHAnsi"/>
          <w:szCs w:val="22"/>
        </w:rPr>
        <w:t xml:space="preserve"> </w:t>
      </w:r>
      <w:r w:rsidRPr="00FE5386">
        <w:t xml:space="preserve">Boix, Carles., Cambridge Studies in Comparative Politics Nov. 2011, "Democracy, Development, and the International System," The American Political Science Review 108.41 </w:t>
      </w:r>
    </w:p>
    <w:p w14:paraId="46544A0F" w14:textId="77777777" w:rsidR="00FE5386" w:rsidRPr="00CE16CC" w:rsidRDefault="00FE5386" w:rsidP="00FE5386">
      <w:pPr>
        <w:rPr>
          <w:rFonts w:asciiTheme="majorHAnsi" w:hAnsiTheme="majorHAnsi"/>
          <w:sz w:val="12"/>
          <w:szCs w:val="22"/>
        </w:rPr>
      </w:pPr>
      <w:r w:rsidRPr="00CE16CC">
        <w:rPr>
          <w:rFonts w:asciiTheme="majorHAnsi" w:hAnsiTheme="majorHAnsi"/>
          <w:sz w:val="12"/>
          <w:szCs w:val="22"/>
        </w:rPr>
        <w:t xml:space="preserve"> </w:t>
      </w:r>
      <w:r w:rsidRPr="00CE16CC">
        <w:rPr>
          <w:rStyle w:val="StyleUnderline"/>
          <w:rFonts w:asciiTheme="majorHAnsi" w:hAnsiTheme="majorHAnsi"/>
          <w:szCs w:val="22"/>
        </w:rPr>
        <w:t>To see how development may affect the type of political regime, assume, following the literature of democracy as an equilibrium, that democracy is only possible if all political players accept it</w:t>
      </w:r>
      <w:r w:rsidRPr="00CE16CC">
        <w:rPr>
          <w:rFonts w:asciiTheme="majorHAnsi" w:hAnsiTheme="majorHAnsi"/>
          <w:sz w:val="12"/>
          <w:szCs w:val="22"/>
        </w:rPr>
        <w:t xml:space="preserve"> (and the related possibility of losing elections) </w:t>
      </w:r>
      <w:r w:rsidRPr="00CE16CC">
        <w:rPr>
          <w:rStyle w:val="StyleUnderline"/>
          <w:rFonts w:asciiTheme="majorHAnsi" w:hAnsiTheme="majorHAnsi"/>
          <w:szCs w:val="22"/>
        </w:rPr>
        <w:t>over any other political regime</w:t>
      </w:r>
      <w:r w:rsidRPr="00CE16CC">
        <w:rPr>
          <w:rFonts w:asciiTheme="majorHAnsi" w:hAnsiTheme="majorHAnsi"/>
          <w:sz w:val="12"/>
          <w:szCs w:val="22"/>
        </w:rPr>
        <w:t xml:space="preserve">. Under the assumption that, in the absence of constraints, political actors prefer to control the state permanently (i.e., as dictators) and impose their preferred policies, they only accept democracy if it leaves them better off than a dictatorship because the expected policy losses from shifting to democracy (and losing control over government with some nonnegative probability) are smaller than the repression costs incurred to maintain a dictatorship (Dahl 1971, 14-16; Przeworski 1991, 26-33; Weingast 1997). 8 Next, </w:t>
      </w:r>
      <w:r w:rsidRPr="00CE16CC">
        <w:rPr>
          <w:rStyle w:val="StyleUnderline"/>
          <w:rFonts w:asciiTheme="majorHAnsi" w:hAnsiTheme="majorHAnsi"/>
          <w:szCs w:val="22"/>
        </w:rPr>
        <w:t>consider</w:t>
      </w:r>
      <w:r w:rsidRPr="00CE16CC">
        <w:rPr>
          <w:rFonts w:asciiTheme="majorHAnsi" w:hAnsiTheme="majorHAnsi"/>
          <w:sz w:val="12"/>
          <w:szCs w:val="22"/>
        </w:rPr>
        <w:t xml:space="preserve">, in line with the standard literature on political transitions, </w:t>
      </w:r>
      <w:r w:rsidRPr="00CE16CC">
        <w:rPr>
          <w:rStyle w:val="StyleUnderline"/>
          <w:rFonts w:asciiTheme="majorHAnsi" w:hAnsiTheme="majorHAnsi"/>
          <w:szCs w:val="22"/>
        </w:rPr>
        <w:t>a political economy where there are two main parties, representing high-income and low-income voters respectively, and where elections determine the policymaker, the tax rate, and the level of redistribution</w:t>
      </w:r>
      <w:r w:rsidRPr="00CE16CC">
        <w:rPr>
          <w:rFonts w:asciiTheme="majorHAnsi" w:hAnsiTheme="majorHAnsi"/>
          <w:sz w:val="12"/>
          <w:szCs w:val="22"/>
        </w:rPr>
        <w:t xml:space="preserve"> (Boix 2003, 21-46). The high-income party chooses between democracy and authoritarianism. In the former, taxes are set by the median voter (generally a low-income voter). In the latter, the high-income party pays some costs to exclude low-income voters from voting and redistributes nothing to them. </w:t>
      </w:r>
      <w:r w:rsidRPr="00CE16CC">
        <w:rPr>
          <w:rStyle w:val="StyleUnderline"/>
          <w:rFonts w:asciiTheme="majorHAnsi" w:hAnsiTheme="majorHAnsi"/>
          <w:szCs w:val="22"/>
        </w:rPr>
        <w:t>That authoritarian outcome may trigger, however, a low-income rebellion that may sometimes result in a regime where low-income voters expropriate high-income voters' wealth and establish a populist-radical regime</w:t>
      </w:r>
      <w:r w:rsidRPr="00CE16CC">
        <w:rPr>
          <w:rFonts w:asciiTheme="majorHAnsi" w:hAnsiTheme="majorHAnsi"/>
          <w:sz w:val="12"/>
          <w:szCs w:val="22"/>
        </w:rPr>
        <w:t xml:space="preserve"> (à la Nasser) or a communist dictatorship (such as the Soviet Union or Vietnam). The political effects of development then work through several channels. First</w:t>
      </w:r>
      <w:r w:rsidRPr="00CE16CC">
        <w:rPr>
          <w:rStyle w:val="StyleUnderline"/>
          <w:rFonts w:asciiTheme="majorHAnsi" w:hAnsiTheme="majorHAnsi"/>
          <w:szCs w:val="22"/>
        </w:rPr>
        <w:t>, following a standard assumption in economic theory that the marginal utility of additional income declines with income, the disutility of transferring income to low-income voters will fall with income. Hence, at higher levels of development, high-income voters will be more willing to accept democracy, especially if the costs of repression are fixed.</w:t>
      </w:r>
      <w:r w:rsidRPr="00CE16CC">
        <w:rPr>
          <w:rFonts w:asciiTheme="majorHAnsi" w:hAnsiTheme="majorHAnsi"/>
          <w:sz w:val="12"/>
          <w:szCs w:val="22"/>
        </w:rPr>
        <w:t xml:space="preserve"> 9 Second, development has generally been correlated with lower levels of inequality, at least in the long run (Atkinson, Piketty, and Saez 2009; Davies and Shorrocks 2000; Morrisson 2000). As inequality declines, the redistributive demands of low-income voters fall and high-income voters are more likely to support democracy. Third, development is correlated with a shift in the nature of wealth--from fixed assets (land) to mobile capital. </w:t>
      </w:r>
      <w:r w:rsidRPr="00CE16CC">
        <w:rPr>
          <w:rStyle w:val="StyleUnderline"/>
          <w:rFonts w:asciiTheme="majorHAnsi" w:hAnsiTheme="majorHAnsi"/>
          <w:szCs w:val="22"/>
        </w:rPr>
        <w:t>As the latter increases, taxes decline, because capital holders can credibly threaten exit and, as a result, the costs of democracy become sufficiently low to convince wealthier voters to accept democratic institutions. By contrast, in unequal economies (with immobile assets), the threat of high taxes under democracy compels high-income individuals to support authoritarian regimes</w:t>
      </w:r>
      <w:r w:rsidRPr="00CE16CC">
        <w:rPr>
          <w:rFonts w:asciiTheme="majorHAnsi" w:hAnsiTheme="majorHAnsi"/>
          <w:sz w:val="12"/>
          <w:szCs w:val="22"/>
        </w:rPr>
        <w:t xml:space="preserve">. </w:t>
      </w:r>
      <w:r w:rsidRPr="00CE16CC">
        <w:rPr>
          <w:rStyle w:val="StyleUnderline"/>
          <w:rFonts w:asciiTheme="majorHAnsi" w:hAnsiTheme="majorHAnsi"/>
          <w:szCs w:val="22"/>
        </w:rPr>
        <w:t>In this political-economic framework, the level of development has a varying impact on democracy for reasons that are purely "endogenousâ[euro] to the process of development. After the introduction of full democracy at some given level of development, any additional income growth becomes irrelevant to explaining democratic transitions (even though it may still have some positive effect on democratic stability). Similarly, after development compresses the distribution of income across individuals</w:t>
      </w:r>
      <w:r w:rsidRPr="00CE16CC">
        <w:rPr>
          <w:rFonts w:asciiTheme="majorHAnsi" w:hAnsiTheme="majorHAnsi"/>
          <w:sz w:val="12"/>
          <w:szCs w:val="22"/>
        </w:rPr>
        <w:t xml:space="preserve"> (and equalizes the political resources available to all parties) </w:t>
      </w:r>
      <w:r w:rsidRPr="00CE16CC">
        <w:rPr>
          <w:rStyle w:val="StyleUnderline"/>
          <w:rFonts w:asciiTheme="majorHAnsi" w:hAnsiTheme="majorHAnsi"/>
          <w:szCs w:val="22"/>
        </w:rPr>
        <w:t>sufficiently and countries democratize, any increase in equality only matters to stabilize democratic institutions. In other words, the effect of development on democratic transitions (but not on democratic consolidations) should follows a nonlinear pattern</w:t>
      </w:r>
      <w:r w:rsidRPr="00CE16CC">
        <w:rPr>
          <w:rFonts w:asciiTheme="majorHAnsi" w:hAnsiTheme="majorHAnsi"/>
          <w:sz w:val="12"/>
          <w:szCs w:val="22"/>
        </w:rPr>
        <w:t xml:space="preserve">: stronger as income grows but then weak or even nonexistent above a given income threshold. </w:t>
      </w:r>
      <w:r w:rsidRPr="00CE16CC">
        <w:rPr>
          <w:rStyle w:val="StyleUnderline"/>
          <w:rFonts w:asciiTheme="majorHAnsi" w:hAnsiTheme="majorHAnsi"/>
          <w:szCs w:val="22"/>
        </w:rPr>
        <w:t>The relationship between income and democracy varies also with factors that are "exogenous” [euro] to development</w:t>
      </w:r>
      <w:r w:rsidRPr="00CE16CC">
        <w:rPr>
          <w:rFonts w:asciiTheme="majorHAnsi" w:hAnsiTheme="majorHAnsi"/>
          <w:sz w:val="12"/>
          <w:szCs w:val="22"/>
        </w:rPr>
        <w:t xml:space="preserve">. </w:t>
      </w:r>
      <w:r w:rsidRPr="00CE16CC">
        <w:rPr>
          <w:rStyle w:val="StyleUnderline"/>
          <w:rFonts w:asciiTheme="majorHAnsi" w:hAnsiTheme="majorHAnsi"/>
          <w:szCs w:val="22"/>
        </w:rPr>
        <w:t>In particular, great powers tend to deal with (and interfere in) the domestic politics of their allies (and, if possible, of the allies of their enemies</w:t>
      </w:r>
      <w:r w:rsidRPr="00CE16CC">
        <w:rPr>
          <w:rFonts w:asciiTheme="majorHAnsi" w:hAnsiTheme="majorHAnsi"/>
          <w:sz w:val="12"/>
          <w:szCs w:val="22"/>
        </w:rPr>
        <w:t xml:space="preserve">) </w:t>
      </w:r>
      <w:r w:rsidRPr="00CE16CC">
        <w:rPr>
          <w:rStyle w:val="StyleUnderline"/>
          <w:rFonts w:asciiTheme="majorHAnsi" w:hAnsiTheme="majorHAnsi"/>
          <w:szCs w:val="22"/>
        </w:rPr>
        <w:t>as a further means of advancing their interests in the international arena.</w:t>
      </w:r>
      <w:r w:rsidRPr="00CE16CC">
        <w:rPr>
          <w:rFonts w:asciiTheme="majorHAnsi" w:hAnsiTheme="majorHAnsi"/>
          <w:sz w:val="12"/>
          <w:szCs w:val="22"/>
        </w:rPr>
        <w:t xml:space="preserve"> The Peloponnesian War was ignited by the disputes of opposing factions in Corcyra and the involvement of Athens and Sparta. After the Napoleonic wars, the members of the Holy Alliance suffocated any liberal revolution across Europe. During the Cold War, the Soviet Union and the United States maneuvered, either directly or by proxy, to secure friendly administrations across the world (Boschini and Olofsgård 2007; Muller 1985; Schmidt 2006; Westad 2005). After the collapse of the Soviet Union, Europeans and Americans supported democratization movements in several regions of the world (Dunning 2004; Gleditsch and Ward 2006; Levitsky and Way 2005; Meernik, Krueger, and Poe 1998; Whitehead 1996). 10 In fact, a look at Figure 1 reveals that democratic institutions haven often spread quickly and in rather short periods of time: the early 1920s, the late 1940s, and the 1990s. Similarly, many of their reversals were clustered in the 1930s and the 1950s. All these transitions to and from democracy coincided with key shifts in the international system: the defeat of the Central Empires in 1918, the rearmament of Germany under Hitler, the beginning of the Cold War, and the collapse of the Soviet Union. However, whereas there has been an important literature on the impact of the international economy on national institutions and policy outcomes (Frieden and Rogowski 1996; Gourevitch 1978; Lake 2006) and on war and its impact on the territorial size of the state (Spruyt 2007; Tilly 1990), the impact of the international order on constitutional outcomes and the expansion of democracy has received little theoretical attention. I tackle this question in the remainder of this section.</w:t>
      </w:r>
    </w:p>
    <w:p w14:paraId="2AA9FBD0" w14:textId="77777777" w:rsidR="00FE5386" w:rsidRPr="00FE5386" w:rsidRDefault="00FE5386" w:rsidP="00FE5386"/>
    <w:p w14:paraId="562E36A6" w14:textId="77777777" w:rsidR="00464F75" w:rsidRDefault="00464F75" w:rsidP="00464F75">
      <w:pPr>
        <w:pStyle w:val="Heading3"/>
      </w:pPr>
      <w:r>
        <w:t>Environment</w:t>
      </w:r>
    </w:p>
    <w:p w14:paraId="45F36136" w14:textId="77777777" w:rsidR="00FE5386" w:rsidRPr="00FE5386" w:rsidRDefault="00FE5386" w:rsidP="00FE5386">
      <w:pPr>
        <w:pStyle w:val="Heading4"/>
      </w:pPr>
      <w:r w:rsidRPr="00FE5386">
        <w:t>Empirical studies prove that democracies have more environmental protection than nondemocracies</w:t>
      </w:r>
    </w:p>
    <w:p w14:paraId="24E52577" w14:textId="77777777" w:rsidR="00FE5386" w:rsidRPr="00CE16CC" w:rsidRDefault="00FE5386" w:rsidP="00FE5386">
      <w:pPr>
        <w:rPr>
          <w:rFonts w:asciiTheme="majorHAnsi" w:hAnsiTheme="majorHAnsi"/>
        </w:rPr>
      </w:pPr>
      <w:r w:rsidRPr="00FE5386">
        <w:rPr>
          <w:rStyle w:val="Style13ptBold"/>
        </w:rPr>
        <w:t>Bernauer et al. 13</w:t>
      </w:r>
      <w:r w:rsidRPr="00CE16CC">
        <w:rPr>
          <w:rFonts w:asciiTheme="majorHAnsi" w:hAnsiTheme="majorHAnsi"/>
        </w:rPr>
        <w:t xml:space="preserve"> (Thomas Bernauer, professor of political science at ETH Zurich, Tobias Böhmelt, Lecturer (Assistant Professor) in the Department of Government at the University of Essex, “National climate policies in international comparison: The Climate Change Cooperation Index”, Environmental Science &amp; Policy 25 (2013) 196 – 206, 1/13 </w:t>
      </w:r>
    </w:p>
    <w:p w14:paraId="05DB1FB3" w14:textId="77777777" w:rsidR="00FE5386" w:rsidRPr="00CE16CC" w:rsidRDefault="00FE5386" w:rsidP="00FE5386">
      <w:pPr>
        <w:rPr>
          <w:rFonts w:asciiTheme="majorHAnsi" w:hAnsiTheme="majorHAnsi"/>
          <w:sz w:val="16"/>
        </w:rPr>
      </w:pPr>
      <w:r w:rsidRPr="00CE16CC">
        <w:rPr>
          <w:rFonts w:asciiTheme="majorHAnsi" w:hAnsiTheme="majorHAnsi"/>
          <w:sz w:val="16"/>
        </w:rPr>
        <w:t>To examine possible analytical implications of such differences,</w:t>
      </w:r>
      <w:r w:rsidRPr="00CE16CC">
        <w:rPr>
          <w:rFonts w:asciiTheme="majorHAnsi" w:hAnsiTheme="majorHAnsi"/>
          <w:sz w:val="12"/>
        </w:rPr>
        <w:t>¶</w:t>
      </w:r>
      <w:r w:rsidRPr="00CE16CC">
        <w:rPr>
          <w:rFonts w:asciiTheme="majorHAnsi" w:hAnsiTheme="majorHAnsi"/>
          <w:sz w:val="16"/>
        </w:rPr>
        <w:t xml:space="preserve"> we revisit a rather well-studied issue, i.e., the impact of</w:t>
      </w:r>
      <w:r w:rsidRPr="00CE16CC">
        <w:rPr>
          <w:rFonts w:asciiTheme="majorHAnsi" w:hAnsiTheme="majorHAnsi"/>
          <w:sz w:val="12"/>
        </w:rPr>
        <w:t>¶</w:t>
      </w:r>
      <w:r w:rsidRPr="00CE16CC">
        <w:rPr>
          <w:rFonts w:asciiTheme="majorHAnsi" w:hAnsiTheme="majorHAnsi"/>
          <w:sz w:val="16"/>
        </w:rPr>
        <w:t xml:space="preserve"> democratic regime type on climate change policy. Several</w:t>
      </w:r>
      <w:r w:rsidRPr="00CE16CC">
        <w:rPr>
          <w:rFonts w:asciiTheme="majorHAnsi" w:hAnsiTheme="majorHAnsi"/>
          <w:sz w:val="12"/>
        </w:rPr>
        <w:t>¶</w:t>
      </w:r>
      <w:r w:rsidRPr="00CE16CC">
        <w:rPr>
          <w:rFonts w:asciiTheme="majorHAnsi" w:hAnsiTheme="majorHAnsi"/>
          <w:sz w:val="16"/>
        </w:rPr>
        <w:t xml:space="preserve"> scholars argue that </w:t>
      </w:r>
      <w:r w:rsidRPr="00CE16CC">
        <w:rPr>
          <w:rFonts w:asciiTheme="majorHAnsi" w:hAnsiTheme="majorHAnsi"/>
          <w:u w:val="single"/>
        </w:rPr>
        <w:t>democracies, relative to non-democracies,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are more likely to provide environmental public goods in the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form of environmental quality at the national level</w:t>
      </w:r>
      <w:r w:rsidRPr="00CE16CC">
        <w:rPr>
          <w:rFonts w:asciiTheme="majorHAnsi" w:hAnsiTheme="majorHAnsi"/>
          <w:sz w:val="16"/>
        </w:rPr>
        <w:t xml:space="preserve"> (e.g., Payne,</w:t>
      </w:r>
      <w:r w:rsidRPr="00CE16CC">
        <w:rPr>
          <w:rFonts w:asciiTheme="majorHAnsi" w:hAnsiTheme="majorHAnsi"/>
          <w:sz w:val="12"/>
        </w:rPr>
        <w:t>¶</w:t>
      </w:r>
      <w:r w:rsidRPr="00CE16CC">
        <w:rPr>
          <w:rFonts w:asciiTheme="majorHAnsi" w:hAnsiTheme="majorHAnsi"/>
          <w:sz w:val="16"/>
        </w:rPr>
        <w:t xml:space="preserve"> 1995; McGuire and Olson, 1996; Lake and Baum, 2001;</w:t>
      </w:r>
      <w:r w:rsidRPr="00CE16CC">
        <w:rPr>
          <w:rFonts w:asciiTheme="majorHAnsi" w:hAnsiTheme="majorHAnsi"/>
          <w:sz w:val="12"/>
        </w:rPr>
        <w:t>¶</w:t>
      </w:r>
      <w:r w:rsidRPr="00CE16CC">
        <w:rPr>
          <w:rFonts w:asciiTheme="majorHAnsi" w:hAnsiTheme="majorHAnsi"/>
          <w:sz w:val="16"/>
        </w:rPr>
        <w:t xml:space="preserve"> Fredriksson et al., 2005; Bernauer and Koubi, 2009), </w:t>
      </w:r>
      <w:r w:rsidRPr="00CE16CC">
        <w:rPr>
          <w:rFonts w:asciiTheme="majorHAnsi" w:hAnsiTheme="majorHAnsi"/>
          <w:u w:val="single"/>
        </w:rPr>
        <w:t>and are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more inclined to cooperate in international environmental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problem solving efforts as well</w:t>
      </w:r>
      <w:r w:rsidRPr="00CE16CC">
        <w:rPr>
          <w:rFonts w:asciiTheme="majorHAnsi" w:hAnsiTheme="majorHAnsi"/>
          <w:sz w:val="16"/>
        </w:rPr>
        <w:t xml:space="preserve"> (e.g., Congleton, 1992; Neumayer,</w:t>
      </w:r>
      <w:r w:rsidRPr="00CE16CC">
        <w:rPr>
          <w:rFonts w:asciiTheme="majorHAnsi" w:hAnsiTheme="majorHAnsi"/>
          <w:sz w:val="12"/>
        </w:rPr>
        <w:t>¶</w:t>
      </w:r>
      <w:r w:rsidRPr="00CE16CC">
        <w:rPr>
          <w:rFonts w:asciiTheme="majorHAnsi" w:hAnsiTheme="majorHAnsi"/>
          <w:sz w:val="16"/>
        </w:rPr>
        <w:t xml:space="preserve"> 2002a,b; Ward, 2006, 2008; Bernauer et al., 2010, 2013).</w:t>
      </w:r>
      <w:r w:rsidRPr="00CE16CC">
        <w:rPr>
          <w:rFonts w:asciiTheme="majorHAnsi" w:hAnsiTheme="majorHAnsi"/>
          <w:sz w:val="12"/>
        </w:rPr>
        <w:t>¶</w:t>
      </w:r>
      <w:r w:rsidRPr="00CE16CC">
        <w:rPr>
          <w:rFonts w:asciiTheme="majorHAnsi" w:hAnsiTheme="majorHAnsi"/>
          <w:sz w:val="16"/>
        </w:rPr>
        <w:t xml:space="preserve"> The fundamental reasoning is that </w:t>
      </w:r>
      <w:r w:rsidRPr="00CE16CC">
        <w:rPr>
          <w:rFonts w:asciiTheme="majorHAnsi" w:hAnsiTheme="majorHAnsi"/>
          <w:u w:val="single"/>
        </w:rPr>
        <w:t>democratic governments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need to provide more benefits via public goods, including</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environmental ones, to a relatively large (compared to nondemocracies)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part of the electorate in order to survive politically</w:t>
      </w:r>
      <w:r w:rsidRPr="00CE16CC">
        <w:rPr>
          <w:rFonts w:asciiTheme="majorHAnsi" w:hAnsiTheme="majorHAnsi"/>
          <w:sz w:val="12"/>
        </w:rPr>
        <w:t>¶</w:t>
      </w:r>
      <w:r w:rsidRPr="00CE16CC">
        <w:rPr>
          <w:rFonts w:asciiTheme="majorHAnsi" w:hAnsiTheme="majorHAnsi"/>
          <w:sz w:val="16"/>
        </w:rPr>
        <w:t xml:space="preserve"> (Bueno de Mesquita et al., 2003; Downs, 1957). In democratic</w:t>
      </w:r>
      <w:r w:rsidRPr="00CE16CC">
        <w:rPr>
          <w:rFonts w:asciiTheme="majorHAnsi" w:hAnsiTheme="majorHAnsi"/>
          <w:sz w:val="12"/>
        </w:rPr>
        <w:t>¶</w:t>
      </w:r>
      <w:r w:rsidRPr="00CE16CC">
        <w:rPr>
          <w:rFonts w:asciiTheme="majorHAnsi" w:hAnsiTheme="majorHAnsi"/>
          <w:sz w:val="16"/>
        </w:rPr>
        <w:t xml:space="preserve"> states, </w:t>
      </w:r>
      <w:r w:rsidRPr="00CE16CC">
        <w:rPr>
          <w:rFonts w:asciiTheme="majorHAnsi" w:hAnsiTheme="majorHAnsi"/>
          <w:u w:val="single"/>
        </w:rPr>
        <w:t>citizens also benefit from greater civil liberties, e.g.,</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freedom of speech, press and association, which enable them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voice concerns over environmental problems more effectively –</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both at national and international levels</w:t>
      </w:r>
      <w:r w:rsidRPr="00CE16CC">
        <w:rPr>
          <w:rFonts w:asciiTheme="majorHAnsi" w:hAnsiTheme="majorHAnsi"/>
          <w:sz w:val="16"/>
        </w:rPr>
        <w:t xml:space="preserve">. Therefore, </w:t>
      </w:r>
      <w:r w:rsidRPr="00CE16CC">
        <w:rPr>
          <w:rFonts w:asciiTheme="majorHAnsi" w:hAnsiTheme="majorHAnsi"/>
          <w:u w:val="single"/>
        </w:rPr>
        <w:t>at any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given level of environmental risk and socio-economic development,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popular demand for more environmental protection is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likely to be stronger in democracies, and policy-makers are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likely to experience stronger incentives to meet this demand.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Empirically</w:t>
      </w:r>
      <w:r w:rsidRPr="00CE16CC">
        <w:rPr>
          <w:rFonts w:asciiTheme="majorHAnsi" w:hAnsiTheme="majorHAnsi"/>
          <w:sz w:val="16"/>
        </w:rPr>
        <w:t xml:space="preserve">, Neumayer (2002a), for example, finds that </w:t>
      </w:r>
      <w:r w:rsidRPr="00CE16CC">
        <w:rPr>
          <w:rFonts w:asciiTheme="majorHAnsi" w:hAnsiTheme="majorHAnsi"/>
          <w:u w:val="single"/>
        </w:rPr>
        <w:t>democracies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are more likely than autocracies to participate in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international environmental treaties</w:t>
      </w:r>
      <w:r w:rsidRPr="00CE16CC">
        <w:rPr>
          <w:rFonts w:asciiTheme="majorHAnsi" w:hAnsiTheme="majorHAnsi"/>
          <w:sz w:val="16"/>
        </w:rPr>
        <w:t>. He concludes that ‘‘</w:t>
      </w:r>
      <w:r w:rsidRPr="00CE16CC">
        <w:rPr>
          <w:rFonts w:asciiTheme="majorHAnsi" w:hAnsiTheme="majorHAnsi"/>
          <w:u w:val="single"/>
        </w:rPr>
        <w:t>a</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spread of democracy around the world will lead to enhanced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environmental commitment worldwide’’</w:t>
      </w:r>
      <w:r w:rsidRPr="00CE16CC">
        <w:rPr>
          <w:rFonts w:asciiTheme="majorHAnsi" w:hAnsiTheme="majorHAnsi"/>
          <w:sz w:val="16"/>
        </w:rPr>
        <w:t xml:space="preserve"> (Neumayer, 2002a, p.</w:t>
      </w:r>
      <w:r w:rsidRPr="00CE16CC">
        <w:rPr>
          <w:rFonts w:asciiTheme="majorHAnsi" w:hAnsiTheme="majorHAnsi"/>
          <w:sz w:val="12"/>
        </w:rPr>
        <w:t>¶</w:t>
      </w:r>
      <w:r w:rsidRPr="00CE16CC">
        <w:rPr>
          <w:rFonts w:asciiTheme="majorHAnsi" w:hAnsiTheme="majorHAnsi"/>
          <w:sz w:val="16"/>
        </w:rPr>
        <w:t xml:space="preserve"> 158; see also Congleton, 1992; Beron et al., 2003; Ba¨ttig and</w:t>
      </w:r>
      <w:r w:rsidRPr="00CE16CC">
        <w:rPr>
          <w:rFonts w:asciiTheme="majorHAnsi" w:hAnsiTheme="majorHAnsi"/>
          <w:sz w:val="12"/>
        </w:rPr>
        <w:t>¶</w:t>
      </w:r>
      <w:r w:rsidRPr="00CE16CC">
        <w:rPr>
          <w:rFonts w:asciiTheme="majorHAnsi" w:hAnsiTheme="majorHAnsi"/>
          <w:sz w:val="16"/>
        </w:rPr>
        <w:t xml:space="preserve"> Bernauer, 2009).</w:t>
      </w:r>
      <w:r w:rsidRPr="00CE16CC">
        <w:rPr>
          <w:rFonts w:asciiTheme="majorHAnsi" w:hAnsiTheme="majorHAnsi"/>
          <w:sz w:val="12"/>
        </w:rPr>
        <w:t>¶</w:t>
      </w:r>
      <w:r w:rsidRPr="00CE16CC">
        <w:rPr>
          <w:rFonts w:asciiTheme="majorHAnsi" w:hAnsiTheme="majorHAnsi"/>
          <w:sz w:val="16"/>
        </w:rPr>
        <w:t xml:space="preserve"> </w:t>
      </w:r>
    </w:p>
    <w:p w14:paraId="425BC4DC" w14:textId="77777777" w:rsidR="00FE5386" w:rsidRPr="00CE16CC" w:rsidRDefault="00FE5386" w:rsidP="00FE5386">
      <w:pPr>
        <w:rPr>
          <w:rFonts w:asciiTheme="majorHAnsi" w:hAnsiTheme="majorHAnsi"/>
        </w:rPr>
      </w:pPr>
    </w:p>
    <w:p w14:paraId="559BF38D" w14:textId="77777777" w:rsidR="00FE5386" w:rsidRPr="00FE5386" w:rsidRDefault="00FE5386" w:rsidP="00FE5386">
      <w:pPr>
        <w:pStyle w:val="Heading4"/>
      </w:pPr>
      <w:r w:rsidRPr="00FE5386">
        <w:t>Democracies in theory and are empirically proven to solve the environment</w:t>
      </w:r>
    </w:p>
    <w:p w14:paraId="5ADB5AF0" w14:textId="77777777" w:rsidR="00FE5386" w:rsidRPr="00FE5386" w:rsidRDefault="00FE5386" w:rsidP="00FE5386">
      <w:r w:rsidRPr="00FE5386">
        <w:rPr>
          <w:rStyle w:val="Style13ptBold"/>
        </w:rPr>
        <w:t>Held et al. 11</w:t>
      </w:r>
      <w:r w:rsidRPr="00FE5386">
        <w:t xml:space="preserve"> (David Held, Professor of Politics and International Relations and Master of University College at Durham University, Angus Hervey, PhD in Government from the London School of Economics and former manager of Global Policy, “Democracy, Climate Change and Global Governance: Democratic Agency and the Policy Menu Ahead”, The Governance of Climate Change p 91-92, 2011</w:t>
      </w:r>
    </w:p>
    <w:p w14:paraId="2C3C868D" w14:textId="77777777" w:rsidR="00FE5386" w:rsidRPr="00CE16CC" w:rsidRDefault="00FE5386" w:rsidP="00FE5386">
      <w:pPr>
        <w:rPr>
          <w:rFonts w:asciiTheme="majorHAnsi" w:hAnsiTheme="majorHAnsi"/>
          <w:u w:val="single"/>
        </w:rPr>
      </w:pPr>
      <w:r w:rsidRPr="00CE16CC">
        <w:rPr>
          <w:rFonts w:asciiTheme="majorHAnsi" w:hAnsiTheme="majorHAnsi"/>
          <w:sz w:val="16"/>
        </w:rPr>
        <w:t>Such thinking has, however, been undermined by a body of theory</w:t>
      </w:r>
      <w:r w:rsidRPr="00CE16CC">
        <w:rPr>
          <w:rFonts w:asciiTheme="majorHAnsi" w:hAnsiTheme="majorHAnsi"/>
          <w:sz w:val="12"/>
        </w:rPr>
        <w:t>¶</w:t>
      </w:r>
      <w:r w:rsidRPr="00CE16CC">
        <w:rPr>
          <w:rFonts w:asciiTheme="majorHAnsi" w:hAnsiTheme="majorHAnsi"/>
          <w:sz w:val="16"/>
        </w:rPr>
        <w:t xml:space="preserve"> arguing that </w:t>
      </w:r>
      <w:r w:rsidRPr="00CE16CC">
        <w:rPr>
          <w:rFonts w:asciiTheme="majorHAnsi" w:hAnsiTheme="majorHAnsi"/>
          <w:u w:val="single"/>
        </w:rPr>
        <w:t>there are a number of reasons why democracies are more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likely than authoritarian regimes to protect environmental quality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{Holden 2002]. Democracies have better access to information. with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fewer restrictions on media and sources of knowledge, and greater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transparency in decision-making procedures [Payne 1995}. They also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encourage scientiﬁc research and the exchange and dissemination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 xml:space="preserve">new evidence, which are responsible for our awareness about different forms of environmental threat in the ﬁrst place </w:t>
      </w:r>
      <w:r w:rsidRPr="00CE16CC">
        <w:rPr>
          <w:rFonts w:asciiTheme="majorHAnsi" w:hAnsiTheme="majorHAnsi"/>
          <w:sz w:val="16"/>
        </w:rPr>
        <w:t>[Gitldens 2008:</w:t>
      </w:r>
      <w:r w:rsidRPr="00CE16CC">
        <w:rPr>
          <w:rFonts w:asciiTheme="majorHAnsi" w:hAnsiTheme="majorHAnsi"/>
          <w:sz w:val="12"/>
        </w:rPr>
        <w:t>¶</w:t>
      </w:r>
      <w:r w:rsidRPr="00CE16CC">
        <w:rPr>
          <w:rFonts w:asciiTheme="majorHAnsi" w:hAnsiTheme="majorHAnsi"/>
          <w:sz w:val="16"/>
        </w:rPr>
        <w:t xml:space="preserve"> 74]. </w:t>
      </w:r>
      <w:r w:rsidRPr="00CE16CC">
        <w:rPr>
          <w:rFonts w:asciiTheme="majorHAnsi" w:hAnsiTheme="majorHAnsi"/>
          <w:u w:val="single"/>
        </w:rPr>
        <w:t>Concerned citizens can in turn inﬂuence political outcomes not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only through the ballot box, but through pressure groups, social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movements and the free media — channels that are closed in autocracies</w:t>
      </w:r>
      <w:r w:rsidRPr="00CE16CC">
        <w:rPr>
          <w:rFonts w:asciiTheme="majorHAnsi" w:hAnsiTheme="majorHAnsi"/>
          <w:sz w:val="16"/>
        </w:rPr>
        <w:t xml:space="preserve"> {Payne 1995]. Finally. </w:t>
      </w:r>
      <w:r w:rsidRPr="00CE16CC">
        <w:rPr>
          <w:rFonts w:asciiTheme="majorHAnsi" w:hAnsiTheme="majorHAnsi"/>
          <w:u w:val="single"/>
        </w:rPr>
        <w:t>there are many examples of cases where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environmental interest groups have been able to overwhelm business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interests pursuing environmentally damaging practices, and of cases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where they have changed the public agenda</w:t>
      </w:r>
      <w:r w:rsidRPr="00CE16CC">
        <w:rPr>
          <w:rFonts w:asciiTheme="majorHAnsi" w:hAnsiTheme="majorHAnsi"/>
          <w:sz w:val="16"/>
        </w:rPr>
        <w:t xml:space="preserve"> [Falkner 2007; Bernauer</w:t>
      </w:r>
      <w:r w:rsidRPr="00CE16CC">
        <w:rPr>
          <w:rFonts w:asciiTheme="majorHAnsi" w:hAnsiTheme="majorHAnsi"/>
          <w:sz w:val="12"/>
        </w:rPr>
        <w:t>¶</w:t>
      </w:r>
      <w:r w:rsidRPr="00CE16CC">
        <w:rPr>
          <w:rFonts w:asciiTheme="majorHAnsi" w:hAnsiTheme="majorHAnsi"/>
          <w:sz w:val="16"/>
        </w:rPr>
        <w:t xml:space="preserve"> and Caduff 2004}. At the same time. </w:t>
      </w:r>
      <w:r w:rsidRPr="00CE16CC">
        <w:rPr>
          <w:rFonts w:asciiTheme="majorHAnsi" w:hAnsiTheme="majorHAnsi"/>
          <w:u w:val="single"/>
        </w:rPr>
        <w:t>authoritarian regimes have fewer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incentives to adopt or stick to sustainable policies.</w:t>
      </w:r>
      <w:r w:rsidRPr="00CE16CC">
        <w:rPr>
          <w:rFonts w:asciiTheme="majorHAnsi" w:hAnsiTheme="majorHAnsi"/>
          <w:sz w:val="16"/>
        </w:rPr>
        <w:t xml:space="preserve"> </w:t>
      </w:r>
      <w:r w:rsidRPr="00CE16CC">
        <w:rPr>
          <w:rFonts w:asciiTheme="majorHAnsi" w:hAnsiTheme="majorHAnsi"/>
          <w:u w:val="single"/>
        </w:rPr>
        <w:t>Environmental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concerns are often trumped by economic development plans and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external security</w:t>
      </w:r>
      <w:r w:rsidRPr="00CE16CC">
        <w:rPr>
          <w:rFonts w:asciiTheme="majorHAnsi" w:hAnsiTheme="majorHAnsi"/>
          <w:sz w:val="16"/>
        </w:rPr>
        <w:t xml:space="preserve"> [Porritt 1984}, </w:t>
      </w:r>
      <w:r w:rsidRPr="00CE16CC">
        <w:rPr>
          <w:rFonts w:asciiTheme="majorHAnsi" w:hAnsiTheme="majorHAnsi"/>
          <w:u w:val="single"/>
        </w:rPr>
        <w:t>and those in power control a substantial fraction of society's resources, encouraging payoffs to a relatively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small elite</w:t>
      </w:r>
      <w:r w:rsidRPr="00CE16CC">
        <w:rPr>
          <w:rFonts w:asciiTheme="majorHAnsi" w:hAnsiTheme="majorHAnsi"/>
          <w:sz w:val="16"/>
        </w:rPr>
        <w:t xml:space="preserve"> [Hueno de Mesquita, smith, Siverson et al. 2003}. </w:t>
      </w:r>
      <w:r w:rsidRPr="00CE16CC">
        <w:rPr>
          <w:rFonts w:asciiTheme="majorHAnsi" w:hAnsiTheme="majorHAnsi"/>
          <w:u w:val="single"/>
        </w:rPr>
        <w:t>Given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their insecurity of tenure in office, dictators can be expected to have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high discount rates which favour the allocation of present resources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at the expense of future resources. Leaders are also unaccountable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public, giving them even less incentive to enact long-term policy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sz w:val="16"/>
        </w:rPr>
        <w:t xml:space="preserve">{Congleton 1992}. </w:t>
      </w:r>
      <w:r w:rsidRPr="00CE16CC">
        <w:rPr>
          <w:rFonts w:asciiTheme="majorHAnsi" w:hAnsiTheme="majorHAnsi"/>
          <w:u w:val="single"/>
        </w:rPr>
        <w:t>In democratic countries, there are structures and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institutions such as the executive, legislature, judiciary and free press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which curtail the extent of these myopic behaviours. These kinds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checks and balances either do not exist in autocratic countries, or,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where they do, are usually ineffective [</w:t>
      </w:r>
      <w:r w:rsidRPr="00CE16CC">
        <w:rPr>
          <w:rFonts w:asciiTheme="majorHAnsi" w:hAnsiTheme="majorHAnsi"/>
          <w:sz w:val="16"/>
        </w:rPr>
        <w:t>Diclia 1997}.</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It would not be unreasonable then, to expect a strong correlation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between democracy and environmental quality. Indeed, on one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most important indicators of environmental quality — carbon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emissions - the countries that have the best records among the forty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highest emitters (cumulatively responsible for 91 per cent of total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world emissions) are all democracies.‘</w:t>
      </w:r>
    </w:p>
    <w:p w14:paraId="29028F23" w14:textId="77777777" w:rsidR="00FE5386" w:rsidRPr="00FE5386" w:rsidRDefault="00FE5386" w:rsidP="00FE5386"/>
    <w:p w14:paraId="623A093B" w14:textId="77777777" w:rsidR="00464F75" w:rsidRDefault="00464F75" w:rsidP="00464F75">
      <w:pPr>
        <w:pStyle w:val="Heading3"/>
      </w:pPr>
      <w:r>
        <w:t>Ethnic War</w:t>
      </w:r>
    </w:p>
    <w:p w14:paraId="567C4197" w14:textId="77777777" w:rsidR="00D14059" w:rsidRDefault="00D14059" w:rsidP="00D14059">
      <w:pPr>
        <w:pStyle w:val="Heading4"/>
      </w:pPr>
      <w:r>
        <w:t>Democracy is the only system that can reduce ethnic conflict</w:t>
      </w:r>
    </w:p>
    <w:p w14:paraId="77ED3404" w14:textId="77777777" w:rsidR="00D14059" w:rsidRDefault="00D14059" w:rsidP="00D14059">
      <w:r>
        <w:t xml:space="preserve">Timothy D. </w:t>
      </w:r>
      <w:r w:rsidRPr="00F63897">
        <w:rPr>
          <w:rStyle w:val="Style13ptBold"/>
        </w:rPr>
        <w:t>Sisk</w:t>
      </w:r>
      <w:r>
        <w:t>, 8-1-20</w:t>
      </w:r>
      <w:r w:rsidRPr="00F63897">
        <w:rPr>
          <w:rStyle w:val="Style13ptBold"/>
        </w:rPr>
        <w:t>03</w:t>
      </w:r>
      <w:r>
        <w:t xml:space="preserve">, "Democracy and Conflict Management," Beyond Intractability Project, The Conflict Information Consortium, University Of Colorado, </w:t>
      </w:r>
      <w:hyperlink r:id="rId8" w:history="1">
        <w:r w:rsidRPr="00583ECA">
          <w:rPr>
            <w:rStyle w:val="Hyperlink"/>
          </w:rPr>
          <w:t>http://www.beyondintractability.org/essay/democ-con-manag</w:t>
        </w:r>
      </w:hyperlink>
      <w:r>
        <w:t xml:space="preserve"> //MV</w:t>
      </w:r>
    </w:p>
    <w:p w14:paraId="61F16873" w14:textId="77777777" w:rsidR="00D14059" w:rsidRDefault="00D14059" w:rsidP="00D14059">
      <w:pPr>
        <w:rPr>
          <w:sz w:val="16"/>
        </w:rPr>
      </w:pPr>
      <w:r w:rsidRPr="008E7E39">
        <w:rPr>
          <w:rStyle w:val="StyleUnderline"/>
        </w:rPr>
        <w:t xml:space="preserve">Of the range of tools available to conflict resolution practitioners to manage intractable conflicts, none of them is arguably more durable over the long term -- yet risky -- than the creation and nurturing of democracy. Democracy is promising because the principles, institutions, and rules associated with democratic practice seek to manage </w:t>
      </w:r>
      <w:r w:rsidRPr="008E7E39">
        <w:rPr>
          <w:rStyle w:val="Emphasis"/>
        </w:rPr>
        <w:t>inevitable social conflicts in deeply divided and less conflicted societies alike</w:t>
      </w:r>
      <w:r w:rsidRPr="00CF7B16">
        <w:rPr>
          <w:sz w:val="16"/>
        </w:rPr>
        <w:t xml:space="preserve">. Democracy provides predictable procedures in which collective decisions can be taken without the risk that losing a political battle will mean grave misfortune, imprisonment, or even loss of life. Democracy as a system of political decision making is in many ways a system of conflict management in which the outcomes are unknown but the fundamental rules of the game provide a safe arena in which to compete. Additional insights into democracy and conflict management are offered by Beyond Intractability project participants. </w:t>
      </w:r>
      <w:r w:rsidRPr="008E7E39">
        <w:rPr>
          <w:rStyle w:val="StyleUnderline"/>
        </w:rPr>
        <w:t>For this reason, many deeply divided post-war societies in the 1990s have turned to democracy as a way to exit intractable conflict. From El Salvador (1994) to East Timor (2002), countries that were formerly trapped in violent conflict have become fledging -- if not quite "consolidated" -- democracies.</w:t>
      </w:r>
      <w:r w:rsidRPr="00CF7B16">
        <w:rPr>
          <w:sz w:val="16"/>
        </w:rPr>
        <w:t xml:space="preserve">[1] This essay explores the linkages between democracy and conflict management as an exit to deadly strife in societies deeply divided by intractable conflicts. The essay highlights some inherent problems in turning to democratic governance after a protracted conflict and how different types of democracy may affect relations among conflicting groups. </w:t>
      </w:r>
      <w:r w:rsidRPr="008E7E39">
        <w:rPr>
          <w:rStyle w:val="StyleUnderline"/>
        </w:rPr>
        <w:t>The implications of these basic connections between democracy and conflict management are explored for today's deeply divided societies moving beyond violence through a structured peace process</w:t>
      </w:r>
      <w:r w:rsidRPr="00CF7B16">
        <w:rPr>
          <w:sz w:val="16"/>
        </w:rPr>
        <w:t xml:space="preserve">. The essay also offers prescriptions for managing intractable conflicts in these situations. The essential findings in this area are two fold: </w:t>
      </w:r>
      <w:r w:rsidRPr="008E7E39">
        <w:rPr>
          <w:rStyle w:val="StyleUnderline"/>
        </w:rPr>
        <w:t xml:space="preserve">First, despite many trials and tribulations with democracy in today's multiethnic societies, </w:t>
      </w:r>
      <w:r w:rsidRPr="00807DC0">
        <w:rPr>
          <w:rStyle w:val="Emphasis"/>
        </w:rPr>
        <w:t>no other form of government</w:t>
      </w:r>
      <w:r w:rsidRPr="008E7E39">
        <w:rPr>
          <w:rStyle w:val="StyleUnderline"/>
        </w:rPr>
        <w:t xml:space="preserve"> -- including non-democratic power sharing, party-based authoritarian control, rule by the military, or the overwhelming force of a dictatorship -- </w:t>
      </w:r>
      <w:r w:rsidRPr="00807DC0">
        <w:rPr>
          <w:rStyle w:val="Emphasis"/>
        </w:rPr>
        <w:t>can more effectively reconcile competing social interests</w:t>
      </w:r>
      <w:r w:rsidRPr="00CF7B16">
        <w:rPr>
          <w:sz w:val="16"/>
        </w:rPr>
        <w:t>. For this reason, understanding how types and practices of democracy may contribute to or help exacerbate intractable conflict is a critical concern.</w:t>
      </w:r>
    </w:p>
    <w:p w14:paraId="0540EC4E" w14:textId="77777777" w:rsidR="00D14059" w:rsidRDefault="00D14059" w:rsidP="00D14059">
      <w:pPr>
        <w:rPr>
          <w:sz w:val="16"/>
        </w:rPr>
      </w:pPr>
    </w:p>
    <w:p w14:paraId="26B62EB9" w14:textId="77777777" w:rsidR="00D14059" w:rsidRPr="00C64F7C" w:rsidRDefault="00D14059" w:rsidP="00D14059">
      <w:pPr>
        <w:pStyle w:val="Heading4"/>
        <w:rPr>
          <w:rStyle w:val="StyleUnderline"/>
          <w:sz w:val="28"/>
          <w:u w:val="none"/>
        </w:rPr>
      </w:pPr>
      <w:r w:rsidRPr="00C64F7C">
        <w:rPr>
          <w:rStyle w:val="StyleUnderline"/>
          <w:sz w:val="28"/>
          <w:u w:val="none"/>
        </w:rPr>
        <w:t>Democracy is tied to stability and reduces ethnic conflict</w:t>
      </w:r>
    </w:p>
    <w:p w14:paraId="362B4680" w14:textId="77777777" w:rsidR="00D14059" w:rsidRPr="00311AC3" w:rsidRDefault="00D14059" w:rsidP="00D14059">
      <w:pPr>
        <w:rPr>
          <w:rStyle w:val="StyleUnderline"/>
          <w:u w:val="none"/>
        </w:rPr>
      </w:pPr>
      <w:r w:rsidRPr="00311AC3">
        <w:rPr>
          <w:rStyle w:val="Style13ptBold"/>
        </w:rPr>
        <w:t>The Financial Express</w:t>
      </w:r>
      <w:r>
        <w:rPr>
          <w:rStyle w:val="StyleUnderline"/>
          <w:u w:val="none"/>
        </w:rPr>
        <w:t>, 3-3-20</w:t>
      </w:r>
      <w:r w:rsidRPr="00311AC3">
        <w:rPr>
          <w:rStyle w:val="Style13ptBold"/>
        </w:rPr>
        <w:t>13</w:t>
      </w:r>
      <w:r>
        <w:rPr>
          <w:rStyle w:val="StyleUnderline"/>
          <w:u w:val="none"/>
        </w:rPr>
        <w:t>, “Political quagmire costs a country dear,” Lexis //MV</w:t>
      </w:r>
    </w:p>
    <w:p w14:paraId="353C676E" w14:textId="77777777" w:rsidR="00D14059" w:rsidRPr="00311AC3" w:rsidRDefault="00D14059" w:rsidP="00D14059">
      <w:pPr>
        <w:rPr>
          <w:rStyle w:val="StyleUnderline"/>
        </w:rPr>
      </w:pPr>
      <w:r w:rsidRPr="00311AC3">
        <w:rPr>
          <w:rStyle w:val="StyleUnderline"/>
        </w:rPr>
        <w:t>Some countries, including, but by no means limited to, the world's most wealthy, clean and strong democracies, are persistently stable, peaceful and free from religious and ethnic wars, civil wars, deadly and conflicting politics and military coups. On the other side, some non-democratic and autocratic countries are repeatedly suffering from the crises</w:t>
      </w:r>
      <w:r w:rsidRPr="00311AC3">
        <w:rPr>
          <w:sz w:val="14"/>
        </w:rPr>
        <w:t xml:space="preserve">. Why are some countries politically stable and peaceful and others not? </w:t>
      </w:r>
      <w:r w:rsidRPr="00311AC3">
        <w:rPr>
          <w:rStyle w:val="StyleUnderline"/>
        </w:rPr>
        <w:t>Researchers and analysts after long studies are of the opinion that political system, political authority, political competition and democratic intuitions are the main compurgators</w:t>
      </w:r>
      <w:r w:rsidRPr="00311AC3">
        <w:rPr>
          <w:sz w:val="14"/>
        </w:rPr>
        <w:t xml:space="preserve">. Comparison of one of the richest, happiest and stable countries with one of the poorest of the poor countries squeals that the former one is a democratic country and the later one does not have democracy at all and run by autocrats. </w:t>
      </w:r>
      <w:r w:rsidRPr="00311AC3">
        <w:rPr>
          <w:rStyle w:val="StyleUnderline"/>
        </w:rPr>
        <w:t>Perceptible evidence adduces that in democratic states there is a high probability that the state will establish conditions supporting development and will focus on growth that benefits all parts of the society. Democracy also favours responsible and sustainable management of natural resources and equitable distribution of national wealth.</w:t>
      </w:r>
      <w:r w:rsidRPr="00311AC3">
        <w:rPr>
          <w:sz w:val="14"/>
        </w:rPr>
        <w:t xml:space="preserve"> Although democracy got its momentum in the 21st century, many countries are still there where there's no democracy. </w:t>
      </w:r>
      <w:r w:rsidRPr="00311AC3">
        <w:rPr>
          <w:rStyle w:val="StyleUnderline"/>
        </w:rPr>
        <w:t>Some countries that label their regimes as democracies are, in practice, far removed from complying with basic requirements of democracy. Democracy cannot be limited to holding elections only. It is exceedingly important to see whether the political environment of a country allows its citizens to form political parties without unnecessary restrictions, whether they are allowed as candidates to participate in the elections, whether all political parties enjoy equal facilities with freedom of expression, and whether free, fair and credible elections take place.</w:t>
      </w:r>
    </w:p>
    <w:p w14:paraId="62B8615E" w14:textId="77777777" w:rsidR="00D14059" w:rsidRPr="00D14059" w:rsidRDefault="00D14059" w:rsidP="00D14059"/>
    <w:p w14:paraId="6780FC44" w14:textId="77777777" w:rsidR="00464F75" w:rsidRDefault="00464F75" w:rsidP="00464F75">
      <w:pPr>
        <w:pStyle w:val="Heading3"/>
      </w:pPr>
      <w:r>
        <w:t>Famine</w:t>
      </w:r>
    </w:p>
    <w:p w14:paraId="5A5AA2C1" w14:textId="77777777" w:rsidR="00FE5386" w:rsidRPr="00FE5386" w:rsidRDefault="00FE5386" w:rsidP="00FE5386">
      <w:pPr>
        <w:pStyle w:val="Heading4"/>
      </w:pPr>
      <w:r w:rsidRPr="00FE5386">
        <w:t>Democracy is necessary because the government properly manages and allocates natural resources in times of crises</w:t>
      </w:r>
    </w:p>
    <w:p w14:paraId="6222AF16" w14:textId="77777777" w:rsidR="00FE5386" w:rsidRPr="00CE16CC" w:rsidRDefault="00FE5386" w:rsidP="00FE5386">
      <w:pPr>
        <w:rPr>
          <w:rFonts w:asciiTheme="majorHAnsi" w:hAnsiTheme="majorHAnsi"/>
        </w:rPr>
      </w:pPr>
      <w:r w:rsidRPr="00FE5386">
        <w:rPr>
          <w:rStyle w:val="Style13ptBold"/>
        </w:rPr>
        <w:t>Ibnouf 15</w:t>
      </w:r>
      <w:r w:rsidRPr="00CE16CC">
        <w:rPr>
          <w:rFonts w:asciiTheme="majorHAnsi" w:hAnsiTheme="majorHAnsi"/>
        </w:rPr>
        <w:t xml:space="preserve"> (Fatma Osman Ibnouf, Assistant professor and researcher at Development Studies and Research Institute at University of Khartoum, “Can democracy contribute to prevent famines in drylands Africa”, Journal of Human Nutrition &amp; Food Science, 3/26/15, http://www.researchgate.net/profile/Fatma_Ibnouf/publication/274391601_Can_democracy_contribute_to_prevent_famines_in_drylands_Africa/links/551efa250cf2f9c1304db1e9.pdf, al)</w:t>
      </w:r>
    </w:p>
    <w:p w14:paraId="67A3CB30" w14:textId="77777777" w:rsidR="00FE5386" w:rsidRPr="00CE16CC" w:rsidRDefault="00FE5386" w:rsidP="00FE5386">
      <w:pPr>
        <w:rPr>
          <w:rFonts w:asciiTheme="majorHAnsi" w:hAnsiTheme="majorHAnsi"/>
        </w:rPr>
      </w:pPr>
      <w:r w:rsidRPr="00CE16CC">
        <w:rPr>
          <w:rFonts w:asciiTheme="majorHAnsi" w:hAnsiTheme="majorHAnsi"/>
        </w:rPr>
        <w:t>Dry land African countries economic development is</w:t>
      </w:r>
      <w:r w:rsidRPr="00CE16CC">
        <w:rPr>
          <w:rFonts w:asciiTheme="majorHAnsi" w:hAnsiTheme="majorHAnsi"/>
          <w:sz w:val="12"/>
        </w:rPr>
        <w:t xml:space="preserve">¶ </w:t>
      </w:r>
      <w:r w:rsidRPr="00CE16CC">
        <w:rPr>
          <w:rFonts w:asciiTheme="majorHAnsi" w:hAnsiTheme="majorHAnsi"/>
        </w:rPr>
        <w:t>particularly vulnerable to climatic events, with goods and</w:t>
      </w:r>
      <w:r w:rsidRPr="00CE16CC">
        <w:rPr>
          <w:rFonts w:asciiTheme="majorHAnsi" w:hAnsiTheme="majorHAnsi"/>
          <w:sz w:val="12"/>
        </w:rPr>
        <w:t xml:space="preserve">¶ </w:t>
      </w:r>
      <w:r w:rsidRPr="00CE16CC">
        <w:rPr>
          <w:rFonts w:asciiTheme="majorHAnsi" w:hAnsiTheme="majorHAnsi"/>
        </w:rPr>
        <w:t>services embedded in natural resources. Climate change alters</w:t>
      </w:r>
      <w:r w:rsidRPr="00CE16CC">
        <w:rPr>
          <w:rFonts w:asciiTheme="majorHAnsi" w:hAnsiTheme="majorHAnsi"/>
          <w:sz w:val="12"/>
        </w:rPr>
        <w:t xml:space="preserve">¶ </w:t>
      </w:r>
      <w:r w:rsidRPr="00CE16CC">
        <w:rPr>
          <w:rFonts w:asciiTheme="majorHAnsi" w:hAnsiTheme="majorHAnsi"/>
        </w:rPr>
        <w:t>dry land Africa capacity to provide these goods and services and</w:t>
      </w:r>
      <w:r w:rsidRPr="00CE16CC">
        <w:rPr>
          <w:rFonts w:asciiTheme="majorHAnsi" w:hAnsiTheme="majorHAnsi"/>
          <w:sz w:val="12"/>
        </w:rPr>
        <w:t xml:space="preserve">¶ </w:t>
      </w:r>
      <w:r w:rsidRPr="00CE16CC">
        <w:rPr>
          <w:rFonts w:asciiTheme="majorHAnsi" w:hAnsiTheme="majorHAnsi"/>
        </w:rPr>
        <w:t xml:space="preserve">rendering them more susceptible to degradation. Thus, </w:t>
      </w:r>
      <w:r w:rsidRPr="00CE16CC">
        <w:rPr>
          <w:rFonts w:asciiTheme="majorHAnsi" w:hAnsiTheme="majorHAnsi"/>
          <w:u w:val="single"/>
        </w:rPr>
        <w:t>dry land</w:t>
      </w:r>
      <w:r w:rsidRPr="00CE16CC">
        <w:rPr>
          <w:rFonts w:asciiTheme="majorHAnsi" w:hAnsiTheme="majorHAnsi"/>
          <w:sz w:val="12"/>
          <w:u w:val="single"/>
        </w:rPr>
        <w:t xml:space="preserve">¶ </w:t>
      </w:r>
      <w:r w:rsidRPr="00CE16CC">
        <w:rPr>
          <w:rFonts w:asciiTheme="majorHAnsi" w:hAnsiTheme="majorHAnsi"/>
          <w:u w:val="single"/>
        </w:rPr>
        <w:t>African countries need capacities and institutional arrangements</w:t>
      </w:r>
      <w:r w:rsidRPr="00CE16CC">
        <w:rPr>
          <w:rFonts w:asciiTheme="majorHAnsi" w:hAnsiTheme="majorHAnsi"/>
          <w:sz w:val="12"/>
          <w:u w:val="single"/>
        </w:rPr>
        <w:t xml:space="preserve">¶ </w:t>
      </w:r>
      <w:r w:rsidRPr="00CE16CC">
        <w:rPr>
          <w:rFonts w:asciiTheme="majorHAnsi" w:hAnsiTheme="majorHAnsi"/>
          <w:u w:val="single"/>
        </w:rPr>
        <w:t>that can help them build climate resilience sectors, or diversify</w:t>
      </w:r>
      <w:r w:rsidRPr="00CE16CC">
        <w:rPr>
          <w:rFonts w:asciiTheme="majorHAnsi" w:hAnsiTheme="majorHAnsi"/>
          <w:sz w:val="12"/>
          <w:u w:val="single"/>
        </w:rPr>
        <w:t xml:space="preserve">¶ </w:t>
      </w:r>
      <w:r w:rsidRPr="00CE16CC">
        <w:rPr>
          <w:rFonts w:asciiTheme="majorHAnsi" w:hAnsiTheme="majorHAnsi"/>
          <w:u w:val="single"/>
        </w:rPr>
        <w:t>away from highly vulnerable economic activities</w:t>
      </w:r>
      <w:r w:rsidRPr="00CE16CC">
        <w:rPr>
          <w:rFonts w:asciiTheme="majorHAnsi" w:hAnsiTheme="majorHAnsi"/>
        </w:rPr>
        <w:t xml:space="preserve"> (that based</w:t>
      </w:r>
      <w:r w:rsidRPr="00CE16CC">
        <w:rPr>
          <w:rFonts w:asciiTheme="majorHAnsi" w:hAnsiTheme="majorHAnsi"/>
          <w:sz w:val="12"/>
        </w:rPr>
        <w:t xml:space="preserve">¶ </w:t>
      </w:r>
      <w:r w:rsidRPr="00CE16CC">
        <w:rPr>
          <w:rFonts w:asciiTheme="majorHAnsi" w:hAnsiTheme="majorHAnsi"/>
        </w:rPr>
        <w:t xml:space="preserve">on scared natural resources). But </w:t>
      </w:r>
      <w:r w:rsidRPr="00CE16CC">
        <w:rPr>
          <w:rFonts w:asciiTheme="majorHAnsi" w:hAnsiTheme="majorHAnsi"/>
          <w:u w:val="single"/>
        </w:rPr>
        <w:t>there is lack of democratic</w:t>
      </w:r>
      <w:r w:rsidRPr="00CE16CC">
        <w:rPr>
          <w:rFonts w:asciiTheme="majorHAnsi" w:hAnsiTheme="majorHAnsi"/>
          <w:sz w:val="12"/>
          <w:u w:val="single"/>
        </w:rPr>
        <w:t xml:space="preserve">¶ </w:t>
      </w:r>
      <w:r w:rsidRPr="00CE16CC">
        <w:rPr>
          <w:rFonts w:asciiTheme="majorHAnsi" w:hAnsiTheme="majorHAnsi"/>
          <w:u w:val="single"/>
        </w:rPr>
        <w:t>governance systems and inadequate sustainable development</w:t>
      </w:r>
      <w:r w:rsidRPr="00CE16CC">
        <w:rPr>
          <w:rFonts w:asciiTheme="majorHAnsi" w:hAnsiTheme="majorHAnsi"/>
          <w:sz w:val="12"/>
          <w:u w:val="single"/>
        </w:rPr>
        <w:t xml:space="preserve">¶ </w:t>
      </w:r>
      <w:r w:rsidRPr="00CE16CC">
        <w:rPr>
          <w:rFonts w:asciiTheme="majorHAnsi" w:hAnsiTheme="majorHAnsi"/>
          <w:u w:val="single"/>
        </w:rPr>
        <w:t>strategies which has made these countries vulnerable to famines.</w:t>
      </w:r>
      <w:r w:rsidRPr="00CE16CC">
        <w:rPr>
          <w:rFonts w:asciiTheme="majorHAnsi" w:hAnsiTheme="majorHAnsi"/>
          <w:sz w:val="12"/>
          <w:u w:val="single"/>
        </w:rPr>
        <w:t xml:space="preserve">¶ </w:t>
      </w:r>
      <w:r w:rsidRPr="00CE16CC">
        <w:rPr>
          <w:rFonts w:asciiTheme="majorHAnsi" w:hAnsiTheme="majorHAnsi"/>
          <w:u w:val="single"/>
        </w:rPr>
        <w:t>Poor governance, whether at local or national scales, will result</w:t>
      </w:r>
      <w:r w:rsidRPr="00CE16CC">
        <w:rPr>
          <w:rFonts w:asciiTheme="majorHAnsi" w:hAnsiTheme="majorHAnsi"/>
          <w:sz w:val="12"/>
          <w:u w:val="single"/>
        </w:rPr>
        <w:t xml:space="preserve">¶ </w:t>
      </w:r>
      <w:r w:rsidRPr="00CE16CC">
        <w:rPr>
          <w:rFonts w:asciiTheme="majorHAnsi" w:hAnsiTheme="majorHAnsi"/>
          <w:u w:val="single"/>
        </w:rPr>
        <w:t>in misallocation of resources, increased vulnerability of rural</w:t>
      </w:r>
      <w:r w:rsidRPr="00CE16CC">
        <w:rPr>
          <w:rFonts w:asciiTheme="majorHAnsi" w:hAnsiTheme="majorHAnsi"/>
          <w:sz w:val="12"/>
          <w:u w:val="single"/>
        </w:rPr>
        <w:t xml:space="preserve">¶ </w:t>
      </w:r>
      <w:r w:rsidRPr="00CE16CC">
        <w:rPr>
          <w:rFonts w:asciiTheme="majorHAnsi" w:hAnsiTheme="majorHAnsi"/>
          <w:u w:val="single"/>
        </w:rPr>
        <w:t>peoples, and environmental mismanagement [</w:t>
      </w:r>
      <w:r w:rsidRPr="00CE16CC">
        <w:rPr>
          <w:rFonts w:asciiTheme="majorHAnsi" w:hAnsiTheme="majorHAnsi"/>
        </w:rPr>
        <w:t>20]. That means</w:t>
      </w:r>
      <w:r w:rsidRPr="00CE16CC">
        <w:rPr>
          <w:rFonts w:asciiTheme="majorHAnsi" w:hAnsiTheme="majorHAnsi"/>
          <w:sz w:val="12"/>
        </w:rPr>
        <w:t xml:space="preserve">¶ </w:t>
      </w:r>
      <w:r w:rsidRPr="00CE16CC">
        <w:rPr>
          <w:rFonts w:asciiTheme="majorHAnsi" w:hAnsiTheme="majorHAnsi"/>
          <w:u w:val="single"/>
        </w:rPr>
        <w:t>democratic governments are required to build resilience through</w:t>
      </w:r>
      <w:r w:rsidRPr="00CE16CC">
        <w:rPr>
          <w:rFonts w:asciiTheme="majorHAnsi" w:hAnsiTheme="majorHAnsi"/>
          <w:sz w:val="12"/>
          <w:u w:val="single"/>
        </w:rPr>
        <w:t xml:space="preserve">¶ </w:t>
      </w:r>
      <w:r w:rsidRPr="00CE16CC">
        <w:rPr>
          <w:rFonts w:asciiTheme="majorHAnsi" w:hAnsiTheme="majorHAnsi"/>
          <w:u w:val="single"/>
        </w:rPr>
        <w:t>investment in protection, restoration and management of natural</w:t>
      </w:r>
      <w:r w:rsidRPr="00CE16CC">
        <w:rPr>
          <w:rFonts w:asciiTheme="majorHAnsi" w:hAnsiTheme="majorHAnsi"/>
          <w:sz w:val="12"/>
          <w:u w:val="single"/>
        </w:rPr>
        <w:t xml:space="preserve">¶ </w:t>
      </w:r>
      <w:r w:rsidRPr="00CE16CC">
        <w:rPr>
          <w:rFonts w:asciiTheme="majorHAnsi" w:hAnsiTheme="majorHAnsi"/>
          <w:u w:val="single"/>
        </w:rPr>
        <w:t>resources. Thus, regime type weighs more heavily in conditions</w:t>
      </w:r>
      <w:r w:rsidRPr="00CE16CC">
        <w:rPr>
          <w:rFonts w:asciiTheme="majorHAnsi" w:hAnsiTheme="majorHAnsi"/>
          <w:sz w:val="12"/>
          <w:u w:val="single"/>
        </w:rPr>
        <w:t xml:space="preserve">¶ </w:t>
      </w:r>
      <w:r w:rsidRPr="00CE16CC">
        <w:rPr>
          <w:rFonts w:asciiTheme="majorHAnsi" w:hAnsiTheme="majorHAnsi"/>
          <w:u w:val="single"/>
        </w:rPr>
        <w:t>of crisis [40] such as climatic hazard and its associated famines</w:t>
      </w:r>
      <w:r w:rsidRPr="00CE16CC">
        <w:rPr>
          <w:rFonts w:asciiTheme="majorHAnsi" w:hAnsiTheme="majorHAnsi"/>
        </w:rPr>
        <w:t>.</w:t>
      </w:r>
    </w:p>
    <w:p w14:paraId="11B6D55E" w14:textId="77777777" w:rsidR="00FE5386" w:rsidRPr="00CE16CC" w:rsidRDefault="00FE5386" w:rsidP="00FE5386">
      <w:pPr>
        <w:rPr>
          <w:rFonts w:asciiTheme="majorHAnsi" w:hAnsiTheme="majorHAnsi"/>
        </w:rPr>
      </w:pPr>
    </w:p>
    <w:p w14:paraId="2E244453" w14:textId="77777777" w:rsidR="00FE5386" w:rsidRPr="00FE5386" w:rsidRDefault="00FE5386" w:rsidP="00FE5386">
      <w:pPr>
        <w:pStyle w:val="Heading4"/>
      </w:pPr>
      <w:r w:rsidRPr="00FE5386">
        <w:t>Famines are preventable and only occur as a result of nondemocratic governments – democracy has been proven to solve</w:t>
      </w:r>
    </w:p>
    <w:p w14:paraId="405E0170" w14:textId="77777777" w:rsidR="00FE5386" w:rsidRPr="00CE16CC" w:rsidRDefault="00FE5386" w:rsidP="00FE5386">
      <w:pPr>
        <w:rPr>
          <w:rFonts w:asciiTheme="majorHAnsi" w:hAnsiTheme="majorHAnsi"/>
        </w:rPr>
      </w:pPr>
      <w:r w:rsidRPr="00FE5386">
        <w:rPr>
          <w:rStyle w:val="Style13ptBold"/>
        </w:rPr>
        <w:t>Ibnouf 15</w:t>
      </w:r>
      <w:r w:rsidRPr="00CE16CC">
        <w:rPr>
          <w:rFonts w:asciiTheme="majorHAnsi" w:hAnsiTheme="majorHAnsi"/>
        </w:rPr>
        <w:t xml:space="preserve"> (Fatma Osman Ibnouf, Assistant professor and researcher at Development Studies and Research Institute at University of Khartoum, “Can democracy contribute to prevent famines in drylands Africa”, Journal of Human Nutrition &amp; Food Science, 3/26/15, http://www.researchgate.net/profile/Fatma_Ibnouf/publication/274391601_Can_democracy_contribute_to_prevent_famines_in_drylands_Africa/links/551efa250cf2f9c1304db1e9.pdf, al)</w:t>
      </w:r>
    </w:p>
    <w:p w14:paraId="716A04FE" w14:textId="77777777" w:rsidR="00FE5386" w:rsidRPr="00CE16CC" w:rsidRDefault="00FE5386" w:rsidP="00FE5386">
      <w:pPr>
        <w:rPr>
          <w:rFonts w:asciiTheme="majorHAnsi" w:hAnsiTheme="majorHAnsi"/>
          <w:u w:val="single"/>
        </w:rPr>
      </w:pPr>
      <w:r w:rsidRPr="00CE16CC">
        <w:rPr>
          <w:rFonts w:asciiTheme="majorHAnsi" w:hAnsiTheme="majorHAnsi"/>
          <w:sz w:val="16"/>
        </w:rPr>
        <w:t>The current changes in climates have affected all dry</w:t>
      </w:r>
      <w:r w:rsidRPr="00CE16CC">
        <w:rPr>
          <w:rFonts w:asciiTheme="majorHAnsi" w:hAnsiTheme="majorHAnsi"/>
          <w:sz w:val="12"/>
        </w:rPr>
        <w:t>¶</w:t>
      </w:r>
      <w:r w:rsidRPr="00CE16CC">
        <w:rPr>
          <w:rFonts w:asciiTheme="majorHAnsi" w:hAnsiTheme="majorHAnsi"/>
          <w:sz w:val="16"/>
        </w:rPr>
        <w:t xml:space="preserve"> lands African countries, but not equally. There is an amount of</w:t>
      </w:r>
      <w:r w:rsidRPr="00CE16CC">
        <w:rPr>
          <w:rFonts w:asciiTheme="majorHAnsi" w:hAnsiTheme="majorHAnsi"/>
          <w:sz w:val="12"/>
        </w:rPr>
        <w:t>¶</w:t>
      </w:r>
      <w:r w:rsidRPr="00CE16CC">
        <w:rPr>
          <w:rFonts w:asciiTheme="majorHAnsi" w:hAnsiTheme="majorHAnsi"/>
          <w:sz w:val="16"/>
        </w:rPr>
        <w:t xml:space="preserve"> theoretical and empirical literature that supports a positive link</w:t>
      </w:r>
      <w:r w:rsidRPr="00CE16CC">
        <w:rPr>
          <w:rFonts w:asciiTheme="majorHAnsi" w:hAnsiTheme="majorHAnsi"/>
          <w:sz w:val="12"/>
        </w:rPr>
        <w:t>¶</w:t>
      </w:r>
      <w:r w:rsidRPr="00CE16CC">
        <w:rPr>
          <w:rFonts w:asciiTheme="majorHAnsi" w:hAnsiTheme="majorHAnsi"/>
          <w:sz w:val="16"/>
        </w:rPr>
        <w:t xml:space="preserve"> between regime type (democracies in particular) and famine</w:t>
      </w:r>
      <w:r w:rsidRPr="00CE16CC">
        <w:rPr>
          <w:rFonts w:asciiTheme="majorHAnsi" w:hAnsiTheme="majorHAnsi"/>
          <w:sz w:val="12"/>
        </w:rPr>
        <w:t>¶</w:t>
      </w:r>
      <w:r w:rsidRPr="00CE16CC">
        <w:rPr>
          <w:rFonts w:asciiTheme="majorHAnsi" w:hAnsiTheme="majorHAnsi"/>
          <w:sz w:val="16"/>
        </w:rPr>
        <w:t xml:space="preserve"> prevention. Amartya Sen’s and other studies have found that</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countries with democratic regime have been able to prevent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famines incidences</w:t>
      </w:r>
      <w:r w:rsidRPr="00CE16CC">
        <w:rPr>
          <w:rFonts w:asciiTheme="majorHAnsi" w:hAnsiTheme="majorHAnsi"/>
          <w:sz w:val="16"/>
        </w:rPr>
        <w:t xml:space="preserve"> [48]. Believes that famines are ‘‘so easy</w:t>
      </w:r>
      <w:r w:rsidRPr="00CE16CC">
        <w:rPr>
          <w:rFonts w:asciiTheme="majorHAnsi" w:hAnsiTheme="majorHAnsi"/>
          <w:sz w:val="12"/>
        </w:rPr>
        <w:t>¶</w:t>
      </w:r>
      <w:r w:rsidRPr="00CE16CC">
        <w:rPr>
          <w:rFonts w:asciiTheme="majorHAnsi" w:hAnsiTheme="majorHAnsi"/>
          <w:sz w:val="16"/>
        </w:rPr>
        <w:t xml:space="preserve"> to prevent that it is amazing that they are allowed to occur at</w:t>
      </w:r>
      <w:r w:rsidRPr="00CE16CC">
        <w:rPr>
          <w:rFonts w:asciiTheme="majorHAnsi" w:hAnsiTheme="majorHAnsi"/>
          <w:sz w:val="12"/>
        </w:rPr>
        <w:t>¶</w:t>
      </w:r>
      <w:r w:rsidRPr="00CE16CC">
        <w:rPr>
          <w:rFonts w:asciiTheme="majorHAnsi" w:hAnsiTheme="majorHAnsi"/>
          <w:sz w:val="16"/>
        </w:rPr>
        <w:t xml:space="preserve"> all.” This argument is supported by [30] that famines occur</w:t>
      </w:r>
      <w:r w:rsidRPr="00CE16CC">
        <w:rPr>
          <w:rFonts w:asciiTheme="majorHAnsi" w:hAnsiTheme="majorHAnsi"/>
          <w:sz w:val="12"/>
        </w:rPr>
        <w:t>¶</w:t>
      </w:r>
      <w:r w:rsidRPr="00CE16CC">
        <w:rPr>
          <w:rFonts w:asciiTheme="majorHAnsi" w:hAnsiTheme="majorHAnsi"/>
          <w:sz w:val="16"/>
        </w:rPr>
        <w:t xml:space="preserve"> because they are not prevented, they are allowed to happen</w:t>
      </w:r>
      <w:r w:rsidRPr="00CE16CC">
        <w:rPr>
          <w:rFonts w:asciiTheme="majorHAnsi" w:hAnsiTheme="majorHAnsi"/>
          <w:sz w:val="12"/>
        </w:rPr>
        <w:t>¶</w:t>
      </w:r>
      <w:r w:rsidRPr="00CE16CC">
        <w:rPr>
          <w:rFonts w:asciiTheme="majorHAnsi" w:hAnsiTheme="majorHAnsi"/>
          <w:sz w:val="16"/>
        </w:rPr>
        <w:t xml:space="preserve"> [49]. Confirmed </w:t>
      </w:r>
      <w:r w:rsidRPr="00CE16CC">
        <w:rPr>
          <w:rFonts w:asciiTheme="majorHAnsi" w:hAnsiTheme="majorHAnsi"/>
          <w:u w:val="single"/>
        </w:rPr>
        <w:t>the recent famines are political because they are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almost always preventable. The only solution to famine, whether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 time of peace or of war, is indeed democracy</w:t>
      </w:r>
      <w:r w:rsidRPr="00CE16CC">
        <w:rPr>
          <w:rFonts w:asciiTheme="majorHAnsi" w:hAnsiTheme="majorHAnsi"/>
          <w:sz w:val="16"/>
        </w:rPr>
        <w:t xml:space="preserve"> [33,35,57]. There</w:t>
      </w:r>
      <w:r w:rsidRPr="00CE16CC">
        <w:rPr>
          <w:rFonts w:asciiTheme="majorHAnsi" w:hAnsiTheme="majorHAnsi"/>
          <w:sz w:val="12"/>
        </w:rPr>
        <w:t>¶</w:t>
      </w:r>
      <w:r w:rsidRPr="00CE16CC">
        <w:rPr>
          <w:rFonts w:asciiTheme="majorHAnsi" w:hAnsiTheme="majorHAnsi"/>
          <w:sz w:val="16"/>
        </w:rPr>
        <w:t xml:space="preserve"> is no famine in democracies, how sound is the Sen’s argument?</w:t>
      </w:r>
      <w:r w:rsidRPr="00CE16CC">
        <w:rPr>
          <w:rFonts w:asciiTheme="majorHAnsi" w:hAnsiTheme="majorHAnsi"/>
          <w:sz w:val="12"/>
        </w:rPr>
        <w:t>¶</w:t>
      </w:r>
      <w:r w:rsidRPr="00CE16CC">
        <w:rPr>
          <w:rFonts w:asciiTheme="majorHAnsi" w:hAnsiTheme="majorHAnsi"/>
          <w:sz w:val="16"/>
        </w:rPr>
        <w:t xml:space="preserve"> This means </w:t>
      </w:r>
      <w:r w:rsidRPr="00CE16CC">
        <w:rPr>
          <w:rFonts w:asciiTheme="majorHAnsi" w:hAnsiTheme="majorHAnsi"/>
          <w:u w:val="single"/>
        </w:rPr>
        <w:t>democratization can make a significant difference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 prevention of famine</w:t>
      </w:r>
      <w:r w:rsidRPr="00CE16CC">
        <w:rPr>
          <w:rFonts w:asciiTheme="majorHAnsi" w:hAnsiTheme="majorHAnsi"/>
          <w:sz w:val="16"/>
        </w:rPr>
        <w:t>. In other words, meet the challenge of</w:t>
      </w:r>
      <w:r w:rsidRPr="00CE16CC">
        <w:rPr>
          <w:rFonts w:asciiTheme="majorHAnsi" w:hAnsiTheme="majorHAnsi"/>
          <w:sz w:val="12"/>
        </w:rPr>
        <w:t>¶</w:t>
      </w:r>
      <w:r w:rsidRPr="00CE16CC">
        <w:rPr>
          <w:rFonts w:asciiTheme="majorHAnsi" w:hAnsiTheme="majorHAnsi"/>
          <w:sz w:val="16"/>
        </w:rPr>
        <w:t xml:space="preserve"> famines requires democratic governments and institutions. As</w:t>
      </w:r>
      <w:r w:rsidRPr="00CE16CC">
        <w:rPr>
          <w:rFonts w:asciiTheme="majorHAnsi" w:hAnsiTheme="majorHAnsi"/>
          <w:sz w:val="12"/>
        </w:rPr>
        <w:t>¶</w:t>
      </w:r>
      <w:r w:rsidRPr="00CE16CC">
        <w:rPr>
          <w:rFonts w:asciiTheme="majorHAnsi" w:hAnsiTheme="majorHAnsi"/>
          <w:sz w:val="16"/>
        </w:rPr>
        <w:t xml:space="preserve"> it is well known </w:t>
      </w:r>
      <w:r w:rsidRPr="00CE16CC">
        <w:rPr>
          <w:rFonts w:asciiTheme="majorHAnsi" w:hAnsiTheme="majorHAnsi"/>
          <w:u w:val="single"/>
        </w:rPr>
        <w:t>democracy enables the majority of people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express their preferences through elections and the participatory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processes. No substantial famine has ever occurred in a</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democratic country where the government tolerates opposition,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accepts the electoral process, and can be publicly criticized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sz w:val="16"/>
        </w:rPr>
        <w:t xml:space="preserve">[50]. </w:t>
      </w:r>
      <w:r w:rsidRPr="00CE16CC">
        <w:rPr>
          <w:rFonts w:asciiTheme="majorHAnsi" w:hAnsiTheme="majorHAnsi"/>
          <w:u w:val="single"/>
        </w:rPr>
        <w:t>In democracies when governments face challenges such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as the threat of climate change, they tend to allocate productive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resources efficiently and equitably to produce sustainable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results. In democracies also information about occurrence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famine is not usually kept hidden from public. In this regard, free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press play a key role in spreading early warnings information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on the effects of droughts, floods and other climate hazards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on people affected by such hazards. Democratic government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and its institutions are usually responding to demands of their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citizens since people are usually able to voice their concerns. In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democratic environment where people enjoy more rights and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freedoms, they can lobby for the reform of policies that address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their direct concerns. Democracy provides various groups with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open spaces of political competition to represent their own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 xml:space="preserve">interests and welfare </w:t>
      </w:r>
      <w:r w:rsidRPr="00CE16CC">
        <w:rPr>
          <w:rFonts w:asciiTheme="majorHAnsi" w:hAnsiTheme="majorHAnsi"/>
          <w:sz w:val="16"/>
        </w:rPr>
        <w:t>[46]. As scholar Sen himself revealed to</w:t>
      </w:r>
      <w:r w:rsidRPr="00CE16CC">
        <w:rPr>
          <w:rFonts w:asciiTheme="majorHAnsi" w:hAnsiTheme="majorHAnsi"/>
          <w:sz w:val="12"/>
        </w:rPr>
        <w:t>¶</w:t>
      </w:r>
      <w:r w:rsidRPr="00CE16CC">
        <w:rPr>
          <w:rFonts w:asciiTheme="majorHAnsi" w:hAnsiTheme="majorHAnsi"/>
          <w:sz w:val="16"/>
        </w:rPr>
        <w:t xml:space="preserve"> the importance of democratic institutions a vigilant press to</w:t>
      </w:r>
      <w:r w:rsidRPr="00CE16CC">
        <w:rPr>
          <w:rFonts w:asciiTheme="majorHAnsi" w:hAnsiTheme="majorHAnsi"/>
          <w:sz w:val="12"/>
        </w:rPr>
        <w:t>¶</w:t>
      </w:r>
      <w:r w:rsidRPr="00CE16CC">
        <w:rPr>
          <w:rFonts w:asciiTheme="majorHAnsi" w:hAnsiTheme="majorHAnsi"/>
          <w:sz w:val="16"/>
        </w:rPr>
        <w:t xml:space="preserve"> disseminate information about food crises, free elections to</w:t>
      </w:r>
      <w:r w:rsidRPr="00CE16CC">
        <w:rPr>
          <w:rFonts w:asciiTheme="majorHAnsi" w:hAnsiTheme="majorHAnsi"/>
          <w:sz w:val="12"/>
        </w:rPr>
        <w:t>¶</w:t>
      </w:r>
      <w:r w:rsidRPr="00CE16CC">
        <w:rPr>
          <w:rFonts w:asciiTheme="majorHAnsi" w:hAnsiTheme="majorHAnsi"/>
          <w:sz w:val="16"/>
        </w:rPr>
        <w:t xml:space="preserve"> ensure state accountability to its citizens in preventing famines.</w:t>
      </w:r>
      <w:r w:rsidRPr="00CE16CC">
        <w:rPr>
          <w:rFonts w:asciiTheme="majorHAnsi" w:hAnsiTheme="majorHAnsi"/>
          <w:sz w:val="12"/>
        </w:rPr>
        <w:t>¶</w:t>
      </w:r>
      <w:r w:rsidRPr="00CE16CC">
        <w:rPr>
          <w:rFonts w:asciiTheme="majorHAnsi" w:hAnsiTheme="majorHAnsi"/>
          <w:sz w:val="16"/>
        </w:rPr>
        <w:t xml:space="preserve"> So, very likely, </w:t>
      </w:r>
      <w:r w:rsidRPr="00CE16CC">
        <w:rPr>
          <w:rFonts w:asciiTheme="majorHAnsi" w:hAnsiTheme="majorHAnsi"/>
          <w:u w:val="single"/>
        </w:rPr>
        <w:t>democracy may give opportunity to people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express its preferences for interventions and policies needed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prevent famines and transparency in decision-making processes.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Since citizens’ participation and perspectives (in particular those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who are most affected) definitely make such processes more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meaningful and comprehensive.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sz w:val="16"/>
        </w:rPr>
        <w:t>Famines are really a complex issue and needs to a have</w:t>
      </w:r>
      <w:r w:rsidRPr="00CE16CC">
        <w:rPr>
          <w:rFonts w:asciiTheme="majorHAnsi" w:hAnsiTheme="majorHAnsi"/>
          <w:sz w:val="12"/>
        </w:rPr>
        <w:t>¶</w:t>
      </w:r>
      <w:r w:rsidRPr="00CE16CC">
        <w:rPr>
          <w:rFonts w:asciiTheme="majorHAnsi" w:hAnsiTheme="majorHAnsi"/>
          <w:sz w:val="16"/>
        </w:rPr>
        <w:t xml:space="preserve"> a comprehensive and integrated approach from bottom-up.</w:t>
      </w:r>
      <w:r w:rsidRPr="00CE16CC">
        <w:rPr>
          <w:rFonts w:asciiTheme="majorHAnsi" w:hAnsiTheme="majorHAnsi"/>
          <w:sz w:val="12"/>
        </w:rPr>
        <w:t>¶</w:t>
      </w:r>
      <w:r w:rsidRPr="00CE16CC">
        <w:rPr>
          <w:rFonts w:asciiTheme="majorHAnsi" w:hAnsiTheme="majorHAnsi"/>
          <w:sz w:val="16"/>
        </w:rPr>
        <w:t xml:space="preserve"> Governance can be said to be participatory when poor people</w:t>
      </w:r>
      <w:r w:rsidRPr="00CE16CC">
        <w:rPr>
          <w:rFonts w:asciiTheme="majorHAnsi" w:hAnsiTheme="majorHAnsi"/>
          <w:sz w:val="12"/>
        </w:rPr>
        <w:t>¶</w:t>
      </w:r>
      <w:r w:rsidRPr="00CE16CC">
        <w:rPr>
          <w:rFonts w:asciiTheme="majorHAnsi" w:hAnsiTheme="majorHAnsi"/>
          <w:sz w:val="16"/>
        </w:rPr>
        <w:t xml:space="preserve"> themselves participate in the definition and the evaluation of</w:t>
      </w:r>
      <w:r w:rsidRPr="00CE16CC">
        <w:rPr>
          <w:rFonts w:asciiTheme="majorHAnsi" w:hAnsiTheme="majorHAnsi"/>
          <w:sz w:val="12"/>
        </w:rPr>
        <w:t>¶</w:t>
      </w:r>
      <w:r w:rsidRPr="00CE16CC">
        <w:rPr>
          <w:rFonts w:asciiTheme="majorHAnsi" w:hAnsiTheme="majorHAnsi"/>
          <w:sz w:val="16"/>
        </w:rPr>
        <w:t xml:space="preserve"> policies [47]. Political goodwill plays a big role in determining the</w:t>
      </w:r>
      <w:r w:rsidRPr="00CE16CC">
        <w:rPr>
          <w:rFonts w:asciiTheme="majorHAnsi" w:hAnsiTheme="majorHAnsi"/>
          <w:sz w:val="12"/>
        </w:rPr>
        <w:t>¶</w:t>
      </w:r>
      <w:r w:rsidRPr="00CE16CC">
        <w:rPr>
          <w:rFonts w:asciiTheme="majorHAnsi" w:hAnsiTheme="majorHAnsi"/>
          <w:sz w:val="16"/>
        </w:rPr>
        <w:t xml:space="preserve"> success or failure of any interventions that might take place to</w:t>
      </w:r>
      <w:r w:rsidRPr="00CE16CC">
        <w:rPr>
          <w:rFonts w:asciiTheme="majorHAnsi" w:hAnsiTheme="majorHAnsi"/>
          <w:sz w:val="12"/>
        </w:rPr>
        <w:t>¶</w:t>
      </w:r>
      <w:r w:rsidRPr="00CE16CC">
        <w:rPr>
          <w:rFonts w:asciiTheme="majorHAnsi" w:hAnsiTheme="majorHAnsi"/>
          <w:sz w:val="16"/>
        </w:rPr>
        <w:t xml:space="preserve"> prevent famines. In last few years, due to political failure, people</w:t>
      </w:r>
      <w:r w:rsidRPr="00CE16CC">
        <w:rPr>
          <w:rFonts w:asciiTheme="majorHAnsi" w:hAnsiTheme="majorHAnsi"/>
          <w:sz w:val="12"/>
        </w:rPr>
        <w:t>¶</w:t>
      </w:r>
      <w:r w:rsidRPr="00CE16CC">
        <w:rPr>
          <w:rFonts w:asciiTheme="majorHAnsi" w:hAnsiTheme="majorHAnsi"/>
          <w:sz w:val="16"/>
        </w:rPr>
        <w:t xml:space="preserve"> in Sudan, Somalia or Kenya have united to feed and clothe starving</w:t>
      </w:r>
      <w:r w:rsidRPr="00CE16CC">
        <w:rPr>
          <w:rFonts w:asciiTheme="majorHAnsi" w:hAnsiTheme="majorHAnsi"/>
          <w:sz w:val="12"/>
        </w:rPr>
        <w:t>¶</w:t>
      </w:r>
      <w:r w:rsidRPr="00CE16CC">
        <w:rPr>
          <w:rFonts w:asciiTheme="majorHAnsi" w:hAnsiTheme="majorHAnsi"/>
          <w:sz w:val="16"/>
        </w:rPr>
        <w:t xml:space="preserve"> venerable people in these countries. If the governments in these</w:t>
      </w:r>
      <w:r w:rsidRPr="00CE16CC">
        <w:rPr>
          <w:rFonts w:asciiTheme="majorHAnsi" w:hAnsiTheme="majorHAnsi"/>
          <w:sz w:val="12"/>
        </w:rPr>
        <w:t>¶</w:t>
      </w:r>
      <w:r w:rsidRPr="00CE16CC">
        <w:rPr>
          <w:rFonts w:asciiTheme="majorHAnsi" w:hAnsiTheme="majorHAnsi"/>
          <w:sz w:val="16"/>
        </w:rPr>
        <w:t xml:space="preserve"> countries fail to put in place policies to ensure that this does</w:t>
      </w:r>
      <w:r w:rsidRPr="00CE16CC">
        <w:rPr>
          <w:rFonts w:asciiTheme="majorHAnsi" w:hAnsiTheme="majorHAnsi"/>
          <w:sz w:val="12"/>
        </w:rPr>
        <w:t>¶</w:t>
      </w:r>
      <w:r w:rsidRPr="00CE16CC">
        <w:rPr>
          <w:rFonts w:asciiTheme="majorHAnsi" w:hAnsiTheme="majorHAnsi"/>
          <w:sz w:val="16"/>
        </w:rPr>
        <w:t xml:space="preserve"> not recur, people will be doing the same thing again next year</w:t>
      </w:r>
      <w:r w:rsidRPr="00CE16CC">
        <w:rPr>
          <w:rFonts w:asciiTheme="majorHAnsi" w:hAnsiTheme="majorHAnsi"/>
          <w:sz w:val="12"/>
        </w:rPr>
        <w:t>¶</w:t>
      </w:r>
      <w:r w:rsidRPr="00CE16CC">
        <w:rPr>
          <w:rFonts w:asciiTheme="majorHAnsi" w:hAnsiTheme="majorHAnsi"/>
          <w:sz w:val="16"/>
        </w:rPr>
        <w:t xml:space="preserve"> and so forth. One of the gaps in activities and programs already</w:t>
      </w:r>
      <w:r w:rsidRPr="00CE16CC">
        <w:rPr>
          <w:rFonts w:asciiTheme="majorHAnsi" w:hAnsiTheme="majorHAnsi"/>
          <w:sz w:val="12"/>
        </w:rPr>
        <w:t>¶</w:t>
      </w:r>
      <w:r w:rsidRPr="00CE16CC">
        <w:rPr>
          <w:rFonts w:asciiTheme="majorHAnsi" w:hAnsiTheme="majorHAnsi"/>
          <w:sz w:val="16"/>
        </w:rPr>
        <w:t xml:space="preserve"> undertaken to address famines effectively, is lack of capacity</w:t>
      </w:r>
      <w:r w:rsidRPr="00CE16CC">
        <w:rPr>
          <w:rFonts w:asciiTheme="majorHAnsi" w:hAnsiTheme="majorHAnsi"/>
          <w:sz w:val="12"/>
        </w:rPr>
        <w:t>¶</w:t>
      </w:r>
      <w:r w:rsidRPr="00CE16CC">
        <w:rPr>
          <w:rFonts w:asciiTheme="majorHAnsi" w:hAnsiTheme="majorHAnsi"/>
          <w:sz w:val="16"/>
        </w:rPr>
        <w:t xml:space="preserve"> on the national level for assessing the risks of famines for the</w:t>
      </w:r>
      <w:r w:rsidRPr="00CE16CC">
        <w:rPr>
          <w:rFonts w:asciiTheme="majorHAnsi" w:hAnsiTheme="majorHAnsi"/>
          <w:sz w:val="12"/>
        </w:rPr>
        <w:t>¶</w:t>
      </w:r>
      <w:r w:rsidRPr="00CE16CC">
        <w:rPr>
          <w:rFonts w:asciiTheme="majorHAnsi" w:hAnsiTheme="majorHAnsi"/>
          <w:sz w:val="16"/>
        </w:rPr>
        <w:t xml:space="preserve"> purpose of informing and facilitating action to address famines.</w:t>
      </w:r>
      <w:r w:rsidRPr="00CE16CC">
        <w:rPr>
          <w:rFonts w:asciiTheme="majorHAnsi" w:hAnsiTheme="majorHAnsi"/>
          <w:sz w:val="12"/>
        </w:rPr>
        <w:t>¶</w:t>
      </w:r>
      <w:r w:rsidRPr="00CE16CC">
        <w:rPr>
          <w:rFonts w:asciiTheme="majorHAnsi" w:hAnsiTheme="majorHAnsi"/>
          <w:sz w:val="16"/>
        </w:rPr>
        <w:t xml:space="preserve"> In this regard issues of corporate democratic governance systems</w:t>
      </w:r>
      <w:r w:rsidRPr="00CE16CC">
        <w:rPr>
          <w:rFonts w:asciiTheme="majorHAnsi" w:hAnsiTheme="majorHAnsi"/>
          <w:sz w:val="12"/>
        </w:rPr>
        <w:t>¶</w:t>
      </w:r>
      <w:r w:rsidRPr="00CE16CC">
        <w:rPr>
          <w:rFonts w:asciiTheme="majorHAnsi" w:hAnsiTheme="majorHAnsi"/>
          <w:sz w:val="16"/>
        </w:rPr>
        <w:t xml:space="preserve"> are very critical. African countries lack participatory governance</w:t>
      </w:r>
      <w:r w:rsidRPr="00CE16CC">
        <w:rPr>
          <w:rFonts w:asciiTheme="majorHAnsi" w:hAnsiTheme="majorHAnsi"/>
          <w:sz w:val="12"/>
        </w:rPr>
        <w:t>¶</w:t>
      </w:r>
      <w:r w:rsidRPr="00CE16CC">
        <w:rPr>
          <w:rFonts w:asciiTheme="majorHAnsi" w:hAnsiTheme="majorHAnsi"/>
          <w:sz w:val="16"/>
        </w:rPr>
        <w:t xml:space="preserve"> [47]. Governance implies effective management of public</w:t>
      </w:r>
      <w:r w:rsidRPr="00CE16CC">
        <w:rPr>
          <w:rFonts w:asciiTheme="majorHAnsi" w:hAnsiTheme="majorHAnsi"/>
          <w:sz w:val="12"/>
        </w:rPr>
        <w:t>¶</w:t>
      </w:r>
      <w:r w:rsidRPr="00CE16CC">
        <w:rPr>
          <w:rFonts w:asciiTheme="majorHAnsi" w:hAnsiTheme="majorHAnsi"/>
          <w:sz w:val="16"/>
        </w:rPr>
        <w:t xml:space="preserve"> resources, high level of accountability, and transparency and a</w:t>
      </w:r>
      <w:r w:rsidRPr="00CE16CC">
        <w:rPr>
          <w:rFonts w:asciiTheme="majorHAnsi" w:hAnsiTheme="majorHAnsi"/>
          <w:sz w:val="12"/>
        </w:rPr>
        <w:t>¶</w:t>
      </w:r>
      <w:r w:rsidRPr="00CE16CC">
        <w:rPr>
          <w:rFonts w:asciiTheme="majorHAnsi" w:hAnsiTheme="majorHAnsi"/>
          <w:sz w:val="16"/>
        </w:rPr>
        <w:t xml:space="preserve"> free flow of information and significant citizen participation are</w:t>
      </w:r>
      <w:r w:rsidRPr="00CE16CC">
        <w:rPr>
          <w:rFonts w:asciiTheme="majorHAnsi" w:hAnsiTheme="majorHAnsi"/>
          <w:sz w:val="12"/>
        </w:rPr>
        <w:t>¶</w:t>
      </w:r>
      <w:r w:rsidRPr="00CE16CC">
        <w:rPr>
          <w:rFonts w:asciiTheme="majorHAnsi" w:hAnsiTheme="majorHAnsi"/>
          <w:sz w:val="16"/>
        </w:rPr>
        <w:t xml:space="preserve"> the quintessential principles of democratic institutions [51]. The</w:t>
      </w:r>
      <w:r w:rsidRPr="00CE16CC">
        <w:rPr>
          <w:rFonts w:asciiTheme="majorHAnsi" w:hAnsiTheme="majorHAnsi"/>
          <w:sz w:val="12"/>
        </w:rPr>
        <w:t>¶</w:t>
      </w:r>
      <w:r w:rsidRPr="00CE16CC">
        <w:rPr>
          <w:rFonts w:asciiTheme="majorHAnsi" w:hAnsiTheme="majorHAnsi"/>
          <w:sz w:val="16"/>
        </w:rPr>
        <w:t xml:space="preserve"> political process delivers best in a context where it is challenged</w:t>
      </w:r>
      <w:r w:rsidRPr="00CE16CC">
        <w:rPr>
          <w:rFonts w:asciiTheme="majorHAnsi" w:hAnsiTheme="majorHAnsi"/>
          <w:sz w:val="12"/>
        </w:rPr>
        <w:t>¶</w:t>
      </w:r>
      <w:r w:rsidRPr="00CE16CC">
        <w:rPr>
          <w:rFonts w:asciiTheme="majorHAnsi" w:hAnsiTheme="majorHAnsi"/>
          <w:sz w:val="16"/>
        </w:rPr>
        <w:t xml:space="preserve"> by civil society to live up to its promises [52]. </w:t>
      </w:r>
      <w:r w:rsidRPr="00CE16CC">
        <w:rPr>
          <w:rFonts w:asciiTheme="majorHAnsi" w:hAnsiTheme="majorHAnsi"/>
          <w:u w:val="single"/>
        </w:rPr>
        <w:t>Establishing</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democratic governance systems for preventing famines requires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pre-requisite risk assessment at the local level; risk management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approaches which address the need for vulnerable people;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finance for risk management should mainstream into local level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development planning; reduce the risk of famines with emphasis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on adaptation and mitigation activities. Concerned institutions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 democracies are usually learned from previous crisis and put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such learns into practice such as improve drought response for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famine prevention.</w:t>
      </w:r>
    </w:p>
    <w:p w14:paraId="0B4E8647" w14:textId="77777777" w:rsidR="00FE5386" w:rsidRPr="00CE16CC" w:rsidRDefault="00FE5386" w:rsidP="00FE5386">
      <w:pPr>
        <w:rPr>
          <w:rFonts w:asciiTheme="majorHAnsi" w:hAnsiTheme="majorHAnsi"/>
        </w:rPr>
      </w:pPr>
    </w:p>
    <w:p w14:paraId="5E820AF6" w14:textId="77777777" w:rsidR="00FE5386" w:rsidRPr="00FE5386" w:rsidRDefault="00FE5386" w:rsidP="00FE5386">
      <w:pPr>
        <w:pStyle w:val="Heading4"/>
      </w:pPr>
      <w:r w:rsidRPr="00FE5386">
        <w:t>Democracy’s actions to protect all people as opposed to the small, upper elite prevents widespread famine</w:t>
      </w:r>
    </w:p>
    <w:p w14:paraId="3DEB6FE9" w14:textId="77777777" w:rsidR="00FE5386" w:rsidRPr="00CE16CC" w:rsidRDefault="00FE5386" w:rsidP="00FE5386">
      <w:pPr>
        <w:rPr>
          <w:rFonts w:asciiTheme="majorHAnsi" w:hAnsiTheme="majorHAnsi"/>
        </w:rPr>
      </w:pPr>
      <w:r w:rsidRPr="00FE5386">
        <w:rPr>
          <w:rStyle w:val="Style13ptBold"/>
        </w:rPr>
        <w:t>Ibnouf 15</w:t>
      </w:r>
      <w:r w:rsidRPr="00CE16CC">
        <w:rPr>
          <w:rFonts w:asciiTheme="majorHAnsi" w:hAnsiTheme="majorHAnsi"/>
        </w:rPr>
        <w:t xml:space="preserve"> (Fatma Osman Ibnouf, Assistant professor and researcher at Development Studies and Research Institute at University of Khartoum, “Can democracy contribute to prevent famines in drylands Africa”, Journal of Human Nutrition &amp; Food Science, 3/26/15, http://www.researchgate.net/profile/Fatma_Ibnouf/publication/274391601_Can_democracy_contribute_to_prevent_famines_in_drylands_Africa/links/551efa250cf2f9c1304db1e9.pdf, al)</w:t>
      </w:r>
    </w:p>
    <w:p w14:paraId="0C3110BE" w14:textId="77777777" w:rsidR="00FE5386" w:rsidRPr="00CE16CC" w:rsidRDefault="00FE5386" w:rsidP="00FE5386">
      <w:pPr>
        <w:rPr>
          <w:rFonts w:asciiTheme="majorHAnsi" w:hAnsiTheme="majorHAnsi"/>
          <w:u w:val="single"/>
        </w:rPr>
      </w:pPr>
      <w:r w:rsidRPr="00CE16CC">
        <w:rPr>
          <w:rFonts w:asciiTheme="majorHAnsi" w:hAnsiTheme="majorHAnsi"/>
          <w:sz w:val="16"/>
        </w:rPr>
        <w:t>As aforementioned, there is an extensive scholarly literature</w:t>
      </w:r>
      <w:r w:rsidRPr="00CE16CC">
        <w:rPr>
          <w:rFonts w:asciiTheme="majorHAnsi" w:hAnsiTheme="majorHAnsi"/>
          <w:sz w:val="12"/>
        </w:rPr>
        <w:t>¶</w:t>
      </w:r>
      <w:r w:rsidRPr="00CE16CC">
        <w:rPr>
          <w:rFonts w:asciiTheme="majorHAnsi" w:hAnsiTheme="majorHAnsi"/>
          <w:sz w:val="16"/>
        </w:rPr>
        <w:t xml:space="preserve"> supporting the Sen’s idea of relationship between type of regime</w:t>
      </w:r>
      <w:r w:rsidRPr="00CE16CC">
        <w:rPr>
          <w:rFonts w:asciiTheme="majorHAnsi" w:hAnsiTheme="majorHAnsi"/>
          <w:sz w:val="12"/>
        </w:rPr>
        <w:t>¶</w:t>
      </w:r>
      <w:r w:rsidRPr="00CE16CC">
        <w:rPr>
          <w:rFonts w:asciiTheme="majorHAnsi" w:hAnsiTheme="majorHAnsi"/>
          <w:sz w:val="16"/>
        </w:rPr>
        <w:t xml:space="preserve"> and famine prevention. [45] argues that </w:t>
      </w:r>
      <w:r w:rsidRPr="00CE16CC">
        <w:rPr>
          <w:rFonts w:asciiTheme="majorHAnsi" w:hAnsiTheme="majorHAnsi"/>
          <w:u w:val="single"/>
        </w:rPr>
        <w:t>democracies are more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effective than autocracies in combating famine. Democratic policy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actions are very important to tackle climate change associated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famines. Democracies are more likely to use policies that benefit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all affected people by famine, not just targeted transfers for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benefit of small elite</w:t>
      </w:r>
      <w:r w:rsidRPr="00CE16CC">
        <w:rPr>
          <w:rFonts w:asciiTheme="majorHAnsi" w:hAnsiTheme="majorHAnsi"/>
          <w:sz w:val="16"/>
        </w:rPr>
        <w:t xml:space="preserve"> [45]. But polices cannot stand on their</w:t>
      </w:r>
      <w:r w:rsidRPr="00CE16CC">
        <w:rPr>
          <w:rFonts w:asciiTheme="majorHAnsi" w:hAnsiTheme="majorHAnsi"/>
          <w:sz w:val="12"/>
        </w:rPr>
        <w:t>¶</w:t>
      </w:r>
      <w:r w:rsidRPr="00CE16CC">
        <w:rPr>
          <w:rFonts w:asciiTheme="majorHAnsi" w:hAnsiTheme="majorHAnsi"/>
          <w:sz w:val="16"/>
        </w:rPr>
        <w:t xml:space="preserve"> own and must be accompanied by other soft measures such</w:t>
      </w:r>
      <w:r w:rsidRPr="00CE16CC">
        <w:rPr>
          <w:rFonts w:asciiTheme="majorHAnsi" w:hAnsiTheme="majorHAnsi"/>
          <w:sz w:val="12"/>
        </w:rPr>
        <w:t>¶</w:t>
      </w:r>
      <w:r w:rsidRPr="00CE16CC">
        <w:rPr>
          <w:rFonts w:asciiTheme="majorHAnsi" w:hAnsiTheme="majorHAnsi"/>
          <w:sz w:val="16"/>
        </w:rPr>
        <w:t xml:space="preserve"> as instruments that are designed to change behavior, provide</w:t>
      </w:r>
      <w:r w:rsidRPr="00CE16CC">
        <w:rPr>
          <w:rFonts w:asciiTheme="majorHAnsi" w:hAnsiTheme="majorHAnsi"/>
          <w:sz w:val="12"/>
        </w:rPr>
        <w:t>¶</w:t>
      </w:r>
      <w:r w:rsidRPr="00CE16CC">
        <w:rPr>
          <w:rFonts w:asciiTheme="majorHAnsi" w:hAnsiTheme="majorHAnsi"/>
          <w:sz w:val="16"/>
        </w:rPr>
        <w:t xml:space="preserve"> information, protect rights, and provide education and build</w:t>
      </w:r>
      <w:r w:rsidRPr="00CE16CC">
        <w:rPr>
          <w:rFonts w:asciiTheme="majorHAnsi" w:hAnsiTheme="majorHAnsi"/>
          <w:sz w:val="12"/>
        </w:rPr>
        <w:t>¶</w:t>
      </w:r>
      <w:r w:rsidRPr="00CE16CC">
        <w:rPr>
          <w:rFonts w:asciiTheme="majorHAnsi" w:hAnsiTheme="majorHAnsi"/>
          <w:sz w:val="16"/>
        </w:rPr>
        <w:t xml:space="preserve"> capacity. [53] States any government can, if it so desires, take</w:t>
      </w:r>
      <w:r w:rsidRPr="00CE16CC">
        <w:rPr>
          <w:rFonts w:asciiTheme="majorHAnsi" w:hAnsiTheme="majorHAnsi"/>
          <w:sz w:val="12"/>
        </w:rPr>
        <w:t>¶</w:t>
      </w:r>
      <w:r w:rsidRPr="00CE16CC">
        <w:rPr>
          <w:rFonts w:asciiTheme="majorHAnsi" w:hAnsiTheme="majorHAnsi"/>
          <w:sz w:val="16"/>
        </w:rPr>
        <w:t xml:space="preserve"> effective measures to combat famine. </w:t>
      </w:r>
      <w:r w:rsidRPr="00CE16CC">
        <w:rPr>
          <w:rFonts w:asciiTheme="majorHAnsi" w:hAnsiTheme="majorHAnsi"/>
          <w:u w:val="single"/>
        </w:rPr>
        <w:t>Democracies more than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autocracy protect property rights by allocate better the available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resources to productive uses. This is in particular, where unequal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access to property may keep large sections of the population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vulnerable to adverse effects of climate hazards, including famines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sz w:val="16"/>
        </w:rPr>
        <w:t xml:space="preserve">[40]. Found that </w:t>
      </w:r>
      <w:r w:rsidRPr="00CE16CC">
        <w:rPr>
          <w:rFonts w:asciiTheme="majorHAnsi" w:hAnsiTheme="majorHAnsi"/>
          <w:u w:val="single"/>
        </w:rPr>
        <w:t>democracies increase the allocation of resources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social programs relative to authoritarian regimes</w:t>
      </w:r>
      <w:r w:rsidRPr="00CE16CC">
        <w:rPr>
          <w:rFonts w:asciiTheme="majorHAnsi" w:hAnsiTheme="majorHAnsi"/>
          <w:sz w:val="16"/>
        </w:rPr>
        <w:t xml:space="preserve"> [54]. Studied</w:t>
      </w:r>
      <w:r w:rsidRPr="00CE16CC">
        <w:rPr>
          <w:rFonts w:asciiTheme="majorHAnsi" w:hAnsiTheme="majorHAnsi"/>
          <w:sz w:val="12"/>
        </w:rPr>
        <w:t>¶</w:t>
      </w:r>
      <w:r w:rsidRPr="00CE16CC">
        <w:rPr>
          <w:rFonts w:asciiTheme="majorHAnsi" w:hAnsiTheme="majorHAnsi"/>
          <w:sz w:val="16"/>
        </w:rPr>
        <w:t xml:space="preserve"> the relationship between democracy and property rights, found</w:t>
      </w:r>
      <w:r w:rsidRPr="00CE16CC">
        <w:rPr>
          <w:rFonts w:asciiTheme="majorHAnsi" w:hAnsiTheme="majorHAnsi"/>
          <w:sz w:val="12"/>
        </w:rPr>
        <w:t>¶</w:t>
      </w:r>
      <w:r w:rsidRPr="00CE16CC">
        <w:rPr>
          <w:rFonts w:asciiTheme="majorHAnsi" w:hAnsiTheme="majorHAnsi"/>
          <w:sz w:val="16"/>
        </w:rPr>
        <w:t xml:space="preserve"> that “</w:t>
      </w:r>
      <w:r w:rsidRPr="00CE16CC">
        <w:rPr>
          <w:rFonts w:asciiTheme="majorHAnsi" w:hAnsiTheme="majorHAnsi"/>
          <w:u w:val="single"/>
        </w:rPr>
        <w:t>democracy tend to protect property rights to a greater</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extent than non-democracy</w:t>
      </w:r>
      <w:r w:rsidRPr="00CE16CC">
        <w:rPr>
          <w:rFonts w:asciiTheme="majorHAnsi" w:hAnsiTheme="majorHAnsi"/>
          <w:sz w:val="16"/>
        </w:rPr>
        <w:t>”. There is a need to educate and</w:t>
      </w:r>
      <w:r w:rsidRPr="00CE16CC">
        <w:rPr>
          <w:rFonts w:asciiTheme="majorHAnsi" w:hAnsiTheme="majorHAnsi"/>
          <w:sz w:val="12"/>
        </w:rPr>
        <w:t>¶</w:t>
      </w:r>
      <w:r w:rsidRPr="00CE16CC">
        <w:rPr>
          <w:rFonts w:asciiTheme="majorHAnsi" w:hAnsiTheme="majorHAnsi"/>
          <w:sz w:val="16"/>
        </w:rPr>
        <w:t xml:space="preserve"> inspire the highly affected people at grass-root levels on climate</w:t>
      </w:r>
      <w:r w:rsidRPr="00CE16CC">
        <w:rPr>
          <w:rFonts w:asciiTheme="majorHAnsi" w:hAnsiTheme="majorHAnsi"/>
          <w:sz w:val="12"/>
        </w:rPr>
        <w:t>¶</w:t>
      </w:r>
      <w:r w:rsidRPr="00CE16CC">
        <w:rPr>
          <w:rFonts w:asciiTheme="majorHAnsi" w:hAnsiTheme="majorHAnsi"/>
          <w:sz w:val="16"/>
        </w:rPr>
        <w:t xml:space="preserve"> change reality. In this regard a sample of 44 African countries,</w:t>
      </w:r>
      <w:r w:rsidRPr="00CE16CC">
        <w:rPr>
          <w:rFonts w:asciiTheme="majorHAnsi" w:hAnsiTheme="majorHAnsi"/>
          <w:sz w:val="12"/>
        </w:rPr>
        <w:t>¶</w:t>
      </w:r>
      <w:r w:rsidRPr="00CE16CC">
        <w:rPr>
          <w:rFonts w:asciiTheme="majorHAnsi" w:hAnsiTheme="majorHAnsi"/>
          <w:sz w:val="16"/>
        </w:rPr>
        <w:t xml:space="preserve"> [55] shows robust empirical evidence that democracies have</w:t>
      </w:r>
      <w:r w:rsidRPr="00CE16CC">
        <w:rPr>
          <w:rFonts w:asciiTheme="majorHAnsi" w:hAnsiTheme="majorHAnsi"/>
          <w:sz w:val="12"/>
        </w:rPr>
        <w:t>¶</w:t>
      </w:r>
      <w:r w:rsidRPr="00CE16CC">
        <w:rPr>
          <w:rFonts w:asciiTheme="majorHAnsi" w:hAnsiTheme="majorHAnsi"/>
          <w:sz w:val="16"/>
        </w:rPr>
        <w:t xml:space="preserve"> spent more on education. Study by [56] indicated statistically</w:t>
      </w:r>
      <w:r w:rsidRPr="00CE16CC">
        <w:rPr>
          <w:rFonts w:asciiTheme="majorHAnsi" w:hAnsiTheme="majorHAnsi"/>
          <w:sz w:val="12"/>
        </w:rPr>
        <w:t>¶</w:t>
      </w:r>
      <w:r w:rsidRPr="00CE16CC">
        <w:rPr>
          <w:rFonts w:asciiTheme="majorHAnsi" w:hAnsiTheme="majorHAnsi"/>
          <w:sz w:val="16"/>
        </w:rPr>
        <w:t xml:space="preserve"> that </w:t>
      </w:r>
      <w:r w:rsidRPr="00CE16CC">
        <w:rPr>
          <w:rFonts w:asciiTheme="majorHAnsi" w:hAnsiTheme="majorHAnsi"/>
          <w:u w:val="single"/>
        </w:rPr>
        <w:t>democracies are better at providing public services than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autocracies.</w:t>
      </w:r>
    </w:p>
    <w:p w14:paraId="515C0D5B" w14:textId="77777777" w:rsidR="00FE5386" w:rsidRPr="00CE16CC" w:rsidRDefault="00FE5386" w:rsidP="00FE5386">
      <w:pPr>
        <w:rPr>
          <w:rFonts w:asciiTheme="majorHAnsi" w:hAnsiTheme="majorHAnsi"/>
          <w:u w:val="single"/>
        </w:rPr>
      </w:pPr>
    </w:p>
    <w:p w14:paraId="53794F13" w14:textId="77777777" w:rsidR="00FE5386" w:rsidRPr="00FE5386" w:rsidRDefault="00FE5386" w:rsidP="00FE5386">
      <w:pPr>
        <w:pStyle w:val="Heading4"/>
      </w:pPr>
      <w:r w:rsidRPr="00FE5386">
        <w:t>Empirical study of African countries with different forms of government prove that Botswana, the democratic one, has had the least number of famines or crises</w:t>
      </w:r>
    </w:p>
    <w:p w14:paraId="6FDB5EC5" w14:textId="77777777" w:rsidR="00FE5386" w:rsidRPr="00CE16CC" w:rsidRDefault="00FE5386" w:rsidP="00FE5386">
      <w:pPr>
        <w:rPr>
          <w:rFonts w:asciiTheme="majorHAnsi" w:hAnsiTheme="majorHAnsi"/>
        </w:rPr>
      </w:pPr>
      <w:r w:rsidRPr="00FE5386">
        <w:rPr>
          <w:rStyle w:val="Style13ptBold"/>
        </w:rPr>
        <w:t>Ibnouf 15</w:t>
      </w:r>
      <w:r w:rsidRPr="00CE16CC">
        <w:rPr>
          <w:rFonts w:asciiTheme="majorHAnsi" w:hAnsiTheme="majorHAnsi"/>
        </w:rPr>
        <w:t xml:space="preserve"> (Fatma Osman Ibnouf, Assistant professor and researcher at Development Studies and Research Institute at University of Khartoum, “Can democracy contribute to prevent famines in drylands Africa”, Journal of Human Nutrition &amp; Food Science, 3/26/15, http://www.researchgate.net/profile/Fatma_Ibnouf/publication/274391601_Can_democracy_contribute_to_prevent_famines_in_drylands_Africa/links/551efa250cf2f9c1304db1e9.pdf, al)</w:t>
      </w:r>
    </w:p>
    <w:p w14:paraId="4DCFA7B9" w14:textId="77777777" w:rsidR="00FE5386" w:rsidRPr="00CE16CC" w:rsidRDefault="00FE5386" w:rsidP="00FE5386">
      <w:pPr>
        <w:rPr>
          <w:rFonts w:asciiTheme="majorHAnsi" w:hAnsiTheme="majorHAnsi"/>
          <w:sz w:val="16"/>
        </w:rPr>
      </w:pPr>
      <w:r w:rsidRPr="00CE16CC">
        <w:rPr>
          <w:rFonts w:asciiTheme="majorHAnsi" w:hAnsiTheme="majorHAnsi"/>
          <w:sz w:val="16"/>
        </w:rPr>
        <w:t>Best way to test the effect of regime type and famine prevention</w:t>
      </w:r>
      <w:r w:rsidRPr="00CE16CC">
        <w:rPr>
          <w:rFonts w:asciiTheme="majorHAnsi" w:hAnsiTheme="majorHAnsi"/>
          <w:sz w:val="12"/>
        </w:rPr>
        <w:t>¶</w:t>
      </w:r>
      <w:r w:rsidRPr="00CE16CC">
        <w:rPr>
          <w:rFonts w:asciiTheme="majorHAnsi" w:hAnsiTheme="majorHAnsi"/>
          <w:sz w:val="16"/>
        </w:rPr>
        <w:t xml:space="preserve"> is to compare between and within the countries that experienced</w:t>
      </w:r>
      <w:r w:rsidRPr="00CE16CC">
        <w:rPr>
          <w:rFonts w:asciiTheme="majorHAnsi" w:hAnsiTheme="majorHAnsi"/>
          <w:sz w:val="12"/>
        </w:rPr>
        <w:t>¶</w:t>
      </w:r>
      <w:r w:rsidRPr="00CE16CC">
        <w:rPr>
          <w:rFonts w:asciiTheme="majorHAnsi" w:hAnsiTheme="majorHAnsi"/>
          <w:sz w:val="16"/>
        </w:rPr>
        <w:t xml:space="preserve"> frequent famines. This is to identify whether changes in the</w:t>
      </w:r>
      <w:r w:rsidRPr="00CE16CC">
        <w:rPr>
          <w:rFonts w:asciiTheme="majorHAnsi" w:hAnsiTheme="majorHAnsi"/>
          <w:sz w:val="12"/>
        </w:rPr>
        <w:t>¶</w:t>
      </w:r>
      <w:r w:rsidRPr="00CE16CC">
        <w:rPr>
          <w:rFonts w:asciiTheme="majorHAnsi" w:hAnsiTheme="majorHAnsi"/>
          <w:sz w:val="16"/>
        </w:rPr>
        <w:t xml:space="preserve"> regime over times could account for the impact on famines</w:t>
      </w:r>
      <w:r w:rsidRPr="00CE16CC">
        <w:rPr>
          <w:rFonts w:asciiTheme="majorHAnsi" w:hAnsiTheme="majorHAnsi"/>
          <w:sz w:val="12"/>
        </w:rPr>
        <w:t>¶</w:t>
      </w:r>
      <w:r w:rsidRPr="00CE16CC">
        <w:rPr>
          <w:rFonts w:asciiTheme="majorHAnsi" w:hAnsiTheme="majorHAnsi"/>
          <w:sz w:val="16"/>
        </w:rPr>
        <w:t xml:space="preserve"> prevention. It is important to notice that the mechanisms whereby</w:t>
      </w:r>
      <w:r w:rsidRPr="00CE16CC">
        <w:rPr>
          <w:rFonts w:asciiTheme="majorHAnsi" w:hAnsiTheme="majorHAnsi"/>
          <w:sz w:val="12"/>
        </w:rPr>
        <w:t>¶</w:t>
      </w:r>
      <w:r w:rsidRPr="00CE16CC">
        <w:rPr>
          <w:rFonts w:asciiTheme="majorHAnsi" w:hAnsiTheme="majorHAnsi"/>
          <w:sz w:val="16"/>
        </w:rPr>
        <w:t xml:space="preserve"> democratic mobilization and democratic institutions prevented</w:t>
      </w:r>
      <w:r w:rsidRPr="00CE16CC">
        <w:rPr>
          <w:rFonts w:asciiTheme="majorHAnsi" w:hAnsiTheme="majorHAnsi"/>
          <w:sz w:val="12"/>
        </w:rPr>
        <w:t>¶</w:t>
      </w:r>
      <w:r w:rsidRPr="00CE16CC">
        <w:rPr>
          <w:rFonts w:asciiTheme="majorHAnsi" w:hAnsiTheme="majorHAnsi"/>
          <w:sz w:val="16"/>
        </w:rPr>
        <w:t xml:space="preserve"> famines in African countries were historically constituted [53].</w:t>
      </w:r>
      <w:r w:rsidRPr="00CE16CC">
        <w:rPr>
          <w:rFonts w:asciiTheme="majorHAnsi" w:hAnsiTheme="majorHAnsi"/>
          <w:sz w:val="12"/>
        </w:rPr>
        <w:t>¶</w:t>
      </w:r>
      <w:r w:rsidRPr="00CE16CC">
        <w:rPr>
          <w:rFonts w:asciiTheme="majorHAnsi" w:hAnsiTheme="majorHAnsi"/>
          <w:sz w:val="16"/>
        </w:rPr>
        <w:t xml:space="preserve"> Botswana is one of the most drought-prone countries in Africa and</w:t>
      </w:r>
      <w:r w:rsidRPr="00CE16CC">
        <w:rPr>
          <w:rFonts w:asciiTheme="majorHAnsi" w:hAnsiTheme="majorHAnsi"/>
          <w:sz w:val="12"/>
        </w:rPr>
        <w:t>¶</w:t>
      </w:r>
      <w:r w:rsidRPr="00CE16CC">
        <w:rPr>
          <w:rFonts w:asciiTheme="majorHAnsi" w:hAnsiTheme="majorHAnsi"/>
          <w:sz w:val="16"/>
        </w:rPr>
        <w:t xml:space="preserve"> it is also dry land region. In Botswana for example </w:t>
      </w:r>
      <w:r w:rsidRPr="00CE16CC">
        <w:rPr>
          <w:rFonts w:asciiTheme="majorHAnsi" w:hAnsiTheme="majorHAnsi"/>
          <w:u w:val="single"/>
        </w:rPr>
        <w:t>a comparable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sequence of events between the 1970s and the 1990s created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political (and electoral) imperative for an efficient relief policy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sz w:val="16"/>
        </w:rPr>
        <w:t>[53</w:t>
      </w:r>
      <w:r w:rsidRPr="00CE16CC">
        <w:rPr>
          <w:rFonts w:asciiTheme="majorHAnsi" w:hAnsiTheme="majorHAnsi"/>
          <w:u w:val="single"/>
        </w:rPr>
        <w:t>]. In the period 1979-1984 many disasters caused a decline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 food production by 17% in Botswana and by “only” 12% in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Ethiopia; though the scale of agricultural disasters was much</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higher in Botswana, famine occurred only in Ethiopia because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lack of political incentives for action [57,58].</w:t>
      </w:r>
      <w:r w:rsidRPr="00CE16CC">
        <w:rPr>
          <w:rFonts w:asciiTheme="majorHAnsi" w:hAnsiTheme="majorHAnsi"/>
          <w:sz w:val="16"/>
        </w:rPr>
        <w:t xml:space="preserve"> </w:t>
      </w:r>
      <w:r w:rsidRPr="00CE16CC">
        <w:rPr>
          <w:rFonts w:asciiTheme="majorHAnsi" w:hAnsiTheme="majorHAnsi"/>
          <w:u w:val="single"/>
        </w:rPr>
        <w:t>Botswana has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been a widely regarded democratic country in Africa</w:t>
      </w:r>
      <w:r w:rsidRPr="00CE16CC">
        <w:rPr>
          <w:rFonts w:asciiTheme="majorHAnsi" w:hAnsiTheme="majorHAnsi"/>
          <w:sz w:val="16"/>
        </w:rPr>
        <w:t xml:space="preserve"> [59]. </w:t>
      </w:r>
      <w:r w:rsidRPr="00CE16CC">
        <w:rPr>
          <w:rFonts w:asciiTheme="majorHAnsi" w:hAnsiTheme="majorHAnsi"/>
          <w:u w:val="single"/>
        </w:rPr>
        <w:t>In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contrast, Ethiopia is authoritarian, military and one-party state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regime</w:t>
      </w:r>
      <w:r w:rsidRPr="00CE16CC">
        <w:rPr>
          <w:rFonts w:asciiTheme="majorHAnsi" w:hAnsiTheme="majorHAnsi"/>
          <w:sz w:val="16"/>
        </w:rPr>
        <w:t xml:space="preserve"> [60]. States “</w:t>
      </w:r>
      <w:r w:rsidRPr="00CE16CC">
        <w:rPr>
          <w:rFonts w:asciiTheme="majorHAnsi" w:hAnsiTheme="majorHAnsi"/>
          <w:u w:val="single"/>
        </w:rPr>
        <w:t>famine has become Ethiopia’s trade-mark; it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is still a threat in Ethiopia in part because of the lack of democracy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till present”</w:t>
      </w:r>
      <w:r w:rsidRPr="00CE16CC">
        <w:rPr>
          <w:rFonts w:asciiTheme="majorHAnsi" w:hAnsiTheme="majorHAnsi"/>
          <w:sz w:val="16"/>
        </w:rPr>
        <w:t>. The previous regimes of Emperor Haile Selassie and</w:t>
      </w:r>
      <w:r w:rsidRPr="00CE16CC">
        <w:rPr>
          <w:rFonts w:asciiTheme="majorHAnsi" w:hAnsiTheme="majorHAnsi"/>
          <w:sz w:val="12"/>
        </w:rPr>
        <w:t>¶</w:t>
      </w:r>
      <w:r w:rsidRPr="00CE16CC">
        <w:rPr>
          <w:rFonts w:asciiTheme="majorHAnsi" w:hAnsiTheme="majorHAnsi"/>
          <w:sz w:val="16"/>
        </w:rPr>
        <w:t xml:space="preserve"> the Derg serve as good examples where, respectively, the 1973-4</w:t>
      </w:r>
      <w:r w:rsidRPr="00CE16CC">
        <w:rPr>
          <w:rFonts w:asciiTheme="majorHAnsi" w:hAnsiTheme="majorHAnsi"/>
          <w:sz w:val="12"/>
        </w:rPr>
        <w:t>¶</w:t>
      </w:r>
      <w:r w:rsidRPr="00CE16CC">
        <w:rPr>
          <w:rFonts w:asciiTheme="majorHAnsi" w:hAnsiTheme="majorHAnsi"/>
          <w:sz w:val="16"/>
        </w:rPr>
        <w:t xml:space="preserve"> and 1984 famines occurred in the absence of democracy (ibid).</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Somalia has experienced the most dramatic famine in 2011-</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2012</w:t>
      </w:r>
      <w:r w:rsidRPr="00CE16CC">
        <w:rPr>
          <w:rFonts w:asciiTheme="majorHAnsi" w:hAnsiTheme="majorHAnsi"/>
          <w:sz w:val="16"/>
        </w:rPr>
        <w:t xml:space="preserve"> [61]. Point out that </w:t>
      </w:r>
      <w:r w:rsidRPr="00CE16CC">
        <w:rPr>
          <w:rFonts w:asciiTheme="majorHAnsi" w:hAnsiTheme="majorHAnsi"/>
          <w:u w:val="single"/>
        </w:rPr>
        <w:t>Somalia has neither democracy nor a</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free press, which are two critical institutions for establishing a</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social contract for famine prevention between citizens and the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state</w:t>
      </w:r>
      <w:r w:rsidRPr="00CE16CC">
        <w:rPr>
          <w:rFonts w:asciiTheme="majorHAnsi" w:hAnsiTheme="majorHAnsi"/>
          <w:sz w:val="16"/>
        </w:rPr>
        <w:t xml:space="preserve">. This means that </w:t>
      </w:r>
      <w:r w:rsidRPr="00CE16CC">
        <w:rPr>
          <w:rFonts w:asciiTheme="majorHAnsi" w:hAnsiTheme="majorHAnsi"/>
          <w:u w:val="single"/>
        </w:rPr>
        <w:t>Somalia is ‘‘lacking an institutional context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within which accountability should exist, both from the people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the national government and from the national government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international community’</w:t>
      </w:r>
      <w:r w:rsidRPr="00CE16CC">
        <w:rPr>
          <w:rFonts w:asciiTheme="majorHAnsi" w:hAnsiTheme="majorHAnsi"/>
          <w:sz w:val="16"/>
        </w:rPr>
        <w:t>’ (ibid). Thus famines continue to</w:t>
      </w:r>
      <w:r w:rsidRPr="00CE16CC">
        <w:rPr>
          <w:rFonts w:asciiTheme="majorHAnsi" w:hAnsiTheme="majorHAnsi"/>
          <w:sz w:val="12"/>
        </w:rPr>
        <w:t>¶</w:t>
      </w:r>
      <w:r w:rsidRPr="00CE16CC">
        <w:rPr>
          <w:rFonts w:asciiTheme="majorHAnsi" w:hAnsiTheme="majorHAnsi"/>
          <w:sz w:val="16"/>
        </w:rPr>
        <w:t xml:space="preserve"> threaten with increasing regularity in Somalia.</w:t>
      </w:r>
    </w:p>
    <w:p w14:paraId="32623D4C" w14:textId="77777777" w:rsidR="00FE5386" w:rsidRPr="00CE16CC" w:rsidRDefault="00FE5386" w:rsidP="00FE5386">
      <w:pPr>
        <w:rPr>
          <w:rFonts w:asciiTheme="majorHAnsi" w:hAnsiTheme="majorHAnsi"/>
        </w:rPr>
      </w:pPr>
    </w:p>
    <w:p w14:paraId="7DD66552" w14:textId="77777777" w:rsidR="00FE5386" w:rsidRPr="00FE5386" w:rsidRDefault="00FE5386" w:rsidP="00FE5386">
      <w:pPr>
        <w:pStyle w:val="Heading4"/>
      </w:pPr>
      <w:r w:rsidRPr="00FE5386">
        <w:t>Transparency in democracies is crucial in famine prevention</w:t>
      </w:r>
    </w:p>
    <w:p w14:paraId="24F9FD64" w14:textId="77777777" w:rsidR="00FE5386" w:rsidRPr="00CE16CC" w:rsidRDefault="00FE5386" w:rsidP="00FE5386">
      <w:pPr>
        <w:rPr>
          <w:rFonts w:asciiTheme="majorHAnsi" w:hAnsiTheme="majorHAnsi"/>
        </w:rPr>
      </w:pPr>
      <w:r w:rsidRPr="00FE5386">
        <w:rPr>
          <w:rStyle w:val="Style13ptBold"/>
        </w:rPr>
        <w:t>Ibnouf 15</w:t>
      </w:r>
      <w:r w:rsidRPr="00CE16CC">
        <w:rPr>
          <w:rFonts w:asciiTheme="majorHAnsi" w:hAnsiTheme="majorHAnsi"/>
        </w:rPr>
        <w:t xml:space="preserve"> (Fatma Osman Ibnouf, Assistant professor and researcher at Development Studies and Research Institute at University of Khartoum, “Can democracy contribute to prevent famines in drylands Africa”, Journal of Human Nutrition &amp; Food Science, 3/26/15, http://www.researchgate.net/profile/Fatma_Ibnouf/publication/274391601_Can_democracy_contribute_to_prevent_famines_in_drylands_Africa/links/551efa250cf2f9c1304db1e9.pdf, al)</w:t>
      </w:r>
    </w:p>
    <w:p w14:paraId="257AAFE2" w14:textId="77777777" w:rsidR="00FE5386" w:rsidRPr="00CE16CC" w:rsidRDefault="00FE5386" w:rsidP="00FE5386">
      <w:pPr>
        <w:rPr>
          <w:rFonts w:asciiTheme="majorHAnsi" w:hAnsiTheme="majorHAnsi"/>
          <w:sz w:val="10"/>
        </w:rPr>
      </w:pPr>
      <w:r w:rsidRPr="00CE16CC">
        <w:rPr>
          <w:rFonts w:asciiTheme="majorHAnsi" w:hAnsiTheme="majorHAnsi"/>
          <w:u w:val="single"/>
        </w:rPr>
        <w:t>Transparently and accountability, as mechanisms to</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respond to famines, exist and function in democracies, but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both mechanisms are not at all in place in authoritarian regime.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Transparency is a key ingredient to build accountability,</w:t>
      </w:r>
      <w:r w:rsidRPr="00CE16CC">
        <w:rPr>
          <w:rFonts w:asciiTheme="majorHAnsi" w:hAnsiTheme="majorHAnsi"/>
          <w:sz w:val="10"/>
        </w:rPr>
        <w:t xml:space="preserve"> which</w:t>
      </w:r>
      <w:r w:rsidRPr="00CE16CC">
        <w:rPr>
          <w:rFonts w:asciiTheme="majorHAnsi" w:hAnsiTheme="majorHAnsi"/>
          <w:sz w:val="12"/>
        </w:rPr>
        <w:t>¶</w:t>
      </w:r>
      <w:r w:rsidRPr="00CE16CC">
        <w:rPr>
          <w:rFonts w:asciiTheme="majorHAnsi" w:hAnsiTheme="majorHAnsi"/>
          <w:sz w:val="10"/>
        </w:rPr>
        <w:t xml:space="preserve"> is necessary for the functioning of democracy. There is often a</w:t>
      </w:r>
      <w:r w:rsidRPr="00CE16CC">
        <w:rPr>
          <w:rFonts w:asciiTheme="majorHAnsi" w:hAnsiTheme="majorHAnsi"/>
          <w:sz w:val="12"/>
        </w:rPr>
        <w:t>¶</w:t>
      </w:r>
      <w:r w:rsidRPr="00CE16CC">
        <w:rPr>
          <w:rFonts w:asciiTheme="majorHAnsi" w:hAnsiTheme="majorHAnsi"/>
          <w:sz w:val="10"/>
        </w:rPr>
        <w:t xml:space="preserve"> higher degree of political accountability in democracies. [52]</w:t>
      </w:r>
      <w:r w:rsidRPr="00CE16CC">
        <w:rPr>
          <w:rFonts w:asciiTheme="majorHAnsi" w:hAnsiTheme="majorHAnsi"/>
          <w:sz w:val="12"/>
        </w:rPr>
        <w:t>¶</w:t>
      </w:r>
      <w:r w:rsidRPr="00CE16CC">
        <w:rPr>
          <w:rFonts w:asciiTheme="majorHAnsi" w:hAnsiTheme="majorHAnsi"/>
          <w:sz w:val="10"/>
        </w:rPr>
        <w:t xml:space="preserve"> states in a democracy where government is owned by the</w:t>
      </w:r>
      <w:r w:rsidRPr="00CE16CC">
        <w:rPr>
          <w:rFonts w:asciiTheme="majorHAnsi" w:hAnsiTheme="majorHAnsi"/>
          <w:sz w:val="12"/>
        </w:rPr>
        <w:t>¶</w:t>
      </w:r>
      <w:r w:rsidRPr="00CE16CC">
        <w:rPr>
          <w:rFonts w:asciiTheme="majorHAnsi" w:hAnsiTheme="majorHAnsi"/>
          <w:sz w:val="10"/>
        </w:rPr>
        <w:t xml:space="preserve"> citizen, issues of accountability ought to be taken for granted.</w:t>
      </w:r>
      <w:r w:rsidRPr="00CE16CC">
        <w:rPr>
          <w:rFonts w:asciiTheme="majorHAnsi" w:hAnsiTheme="majorHAnsi"/>
          <w:sz w:val="12"/>
        </w:rPr>
        <w:t>¶</w:t>
      </w:r>
      <w:r w:rsidRPr="00CE16CC">
        <w:rPr>
          <w:rFonts w:asciiTheme="majorHAnsi" w:hAnsiTheme="majorHAnsi"/>
          <w:sz w:val="10"/>
        </w:rPr>
        <w:t xml:space="preserve"> Assessment of the risk of famine associated with climate change</w:t>
      </w:r>
      <w:r w:rsidRPr="00CE16CC">
        <w:rPr>
          <w:rFonts w:asciiTheme="majorHAnsi" w:hAnsiTheme="majorHAnsi"/>
          <w:sz w:val="12"/>
        </w:rPr>
        <w:t>¶</w:t>
      </w:r>
      <w:r w:rsidRPr="00CE16CC">
        <w:rPr>
          <w:rFonts w:asciiTheme="majorHAnsi" w:hAnsiTheme="majorHAnsi"/>
          <w:sz w:val="10"/>
        </w:rPr>
        <w:t xml:space="preserve"> impacts is often constrained by the limited availability of data and</w:t>
      </w:r>
      <w:r w:rsidRPr="00CE16CC">
        <w:rPr>
          <w:rFonts w:asciiTheme="majorHAnsi" w:hAnsiTheme="majorHAnsi"/>
          <w:sz w:val="12"/>
        </w:rPr>
        <w:t>¶</w:t>
      </w:r>
      <w:r w:rsidRPr="00CE16CC">
        <w:rPr>
          <w:rFonts w:asciiTheme="majorHAnsi" w:hAnsiTheme="majorHAnsi"/>
          <w:sz w:val="10"/>
        </w:rPr>
        <w:t xml:space="preserve"> knowledge</w:t>
      </w:r>
      <w:r w:rsidRPr="00CE16CC">
        <w:rPr>
          <w:rFonts w:asciiTheme="majorHAnsi" w:hAnsiTheme="majorHAnsi"/>
          <w:u w:val="single"/>
        </w:rPr>
        <w:t>. In the case of famine threatens, the specific feature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of transparency is that any vital information in this context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should be made available to the public sphere. Transparency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 governance structure is ensured if there are robust and reliable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processes of information sharing [52]. Transparency serves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both protection of individual rights and facilitation of individual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involvement in governance [51]. Thus, the transparency allows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the public and other stakeholders to monitor government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activities.</w:t>
      </w:r>
      <w:r w:rsidRPr="00CE16CC">
        <w:rPr>
          <w:rFonts w:asciiTheme="majorHAnsi" w:hAnsiTheme="majorHAnsi"/>
          <w:sz w:val="10"/>
        </w:rPr>
        <w:t xml:space="preserve"> </w:t>
      </w:r>
      <w:r w:rsidRPr="00CE16CC">
        <w:rPr>
          <w:rFonts w:asciiTheme="majorHAnsi" w:hAnsiTheme="majorHAnsi"/>
          <w:u w:val="single"/>
        </w:rPr>
        <w:t>Government transparency is a need for adequately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involving the people who are most affected. Enhanced technical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and institutional capacities supported by technical and financial</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assistance and other resources will help to determine, prioritize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and address the needs to prevent famine associated with the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adverse effects of climate change.</w:t>
      </w:r>
      <w:r w:rsidRPr="00CE16CC">
        <w:rPr>
          <w:rFonts w:asciiTheme="majorHAnsi" w:hAnsiTheme="majorHAnsi"/>
          <w:sz w:val="10"/>
        </w:rPr>
        <w:t xml:space="preserve"> [57] states if there are no</w:t>
      </w:r>
      <w:r w:rsidRPr="00CE16CC">
        <w:rPr>
          <w:rFonts w:asciiTheme="majorHAnsi" w:hAnsiTheme="majorHAnsi"/>
          <w:sz w:val="12"/>
        </w:rPr>
        <w:t>¶</w:t>
      </w:r>
      <w:r w:rsidRPr="00CE16CC">
        <w:rPr>
          <w:rFonts w:asciiTheme="majorHAnsi" w:hAnsiTheme="majorHAnsi"/>
          <w:sz w:val="10"/>
        </w:rPr>
        <w:t xml:space="preserve"> elections, no opposition parties, no scope for uncensored public</w:t>
      </w:r>
      <w:r w:rsidRPr="00CE16CC">
        <w:rPr>
          <w:rFonts w:asciiTheme="majorHAnsi" w:hAnsiTheme="majorHAnsi"/>
          <w:sz w:val="12"/>
        </w:rPr>
        <w:t>¶</w:t>
      </w:r>
      <w:r w:rsidRPr="00CE16CC">
        <w:rPr>
          <w:rFonts w:asciiTheme="majorHAnsi" w:hAnsiTheme="majorHAnsi"/>
          <w:sz w:val="10"/>
        </w:rPr>
        <w:t xml:space="preserve"> criticism, then those in authority don’t have to suffer the political</w:t>
      </w:r>
      <w:r w:rsidRPr="00CE16CC">
        <w:rPr>
          <w:rFonts w:asciiTheme="majorHAnsi" w:hAnsiTheme="majorHAnsi"/>
          <w:sz w:val="12"/>
        </w:rPr>
        <w:t>¶</w:t>
      </w:r>
      <w:r w:rsidRPr="00CE16CC">
        <w:rPr>
          <w:rFonts w:asciiTheme="majorHAnsi" w:hAnsiTheme="majorHAnsi"/>
          <w:sz w:val="10"/>
        </w:rPr>
        <w:t xml:space="preserve"> consequences of their failure to prevent famines. The vulnerable</w:t>
      </w:r>
      <w:r w:rsidRPr="00CE16CC">
        <w:rPr>
          <w:rFonts w:asciiTheme="majorHAnsi" w:hAnsiTheme="majorHAnsi"/>
          <w:sz w:val="12"/>
        </w:rPr>
        <w:t>¶</w:t>
      </w:r>
      <w:r w:rsidRPr="00CE16CC">
        <w:rPr>
          <w:rFonts w:asciiTheme="majorHAnsi" w:hAnsiTheme="majorHAnsi"/>
          <w:sz w:val="10"/>
        </w:rPr>
        <w:t xml:space="preserve"> population and non-State stakeholders have to be aware and</w:t>
      </w:r>
      <w:r w:rsidRPr="00CE16CC">
        <w:rPr>
          <w:rFonts w:asciiTheme="majorHAnsi" w:hAnsiTheme="majorHAnsi"/>
          <w:sz w:val="12"/>
        </w:rPr>
        <w:t>¶</w:t>
      </w:r>
      <w:r w:rsidRPr="00CE16CC">
        <w:rPr>
          <w:rFonts w:asciiTheme="majorHAnsi" w:hAnsiTheme="majorHAnsi"/>
          <w:sz w:val="10"/>
        </w:rPr>
        <w:t xml:space="preserve"> create positive participatory demand. The challenge is to ensure</w:t>
      </w:r>
      <w:r w:rsidRPr="00CE16CC">
        <w:rPr>
          <w:rFonts w:asciiTheme="majorHAnsi" w:hAnsiTheme="majorHAnsi"/>
          <w:sz w:val="12"/>
        </w:rPr>
        <w:t>¶</w:t>
      </w:r>
      <w:r w:rsidRPr="00CE16CC">
        <w:rPr>
          <w:rFonts w:asciiTheme="majorHAnsi" w:hAnsiTheme="majorHAnsi"/>
          <w:sz w:val="10"/>
        </w:rPr>
        <w:t xml:space="preserve"> that the principle of accountability takes root, making the State</w:t>
      </w:r>
      <w:r w:rsidRPr="00CE16CC">
        <w:rPr>
          <w:rFonts w:asciiTheme="majorHAnsi" w:hAnsiTheme="majorHAnsi"/>
          <w:sz w:val="12"/>
        </w:rPr>
        <w:t>¶</w:t>
      </w:r>
      <w:r w:rsidRPr="00CE16CC">
        <w:rPr>
          <w:rFonts w:asciiTheme="majorHAnsi" w:hAnsiTheme="majorHAnsi"/>
          <w:sz w:val="10"/>
        </w:rPr>
        <w:t xml:space="preserve"> responsible to its citizens for its actions [41].</w:t>
      </w:r>
    </w:p>
    <w:p w14:paraId="6EBA40AC" w14:textId="77777777" w:rsidR="00FE5386" w:rsidRPr="00FE5386" w:rsidRDefault="00FE5386" w:rsidP="00FE5386"/>
    <w:p w14:paraId="7A5002F0" w14:textId="77777777" w:rsidR="00464F75" w:rsidRDefault="00464F75" w:rsidP="00464F75">
      <w:pPr>
        <w:pStyle w:val="Heading3"/>
      </w:pPr>
      <w:r>
        <w:t>Genocide</w:t>
      </w:r>
    </w:p>
    <w:p w14:paraId="419588EC" w14:textId="77777777" w:rsidR="00D14059" w:rsidRPr="00D14059" w:rsidRDefault="00D14059" w:rsidP="00D14059">
      <w:pPr>
        <w:pStyle w:val="Heading4"/>
      </w:pPr>
      <w:r w:rsidRPr="00D14059">
        <w:t>Democracy checks genocide</w:t>
      </w:r>
    </w:p>
    <w:p w14:paraId="20B2A5F2" w14:textId="77777777" w:rsidR="00D14059" w:rsidRDefault="00D14059" w:rsidP="00D14059">
      <w:r w:rsidRPr="00F01FAB">
        <w:rPr>
          <w:rStyle w:val="Style13ptBold"/>
        </w:rPr>
        <w:t>Mcdoom</w:t>
      </w:r>
      <w:r>
        <w:t>, Omar Shahabudin, 9-1-20</w:t>
      </w:r>
      <w:r w:rsidRPr="00F01FAB">
        <w:rPr>
          <w:rStyle w:val="Style13ptBold"/>
        </w:rPr>
        <w:t>14</w:t>
      </w:r>
      <w:r>
        <w:t>, London School of Economics, UK"Dartmouth Get It," Political Geography, Vol. 42 pg. 34-45 //MV</w:t>
      </w:r>
    </w:p>
    <w:p w14:paraId="0094F116" w14:textId="77777777" w:rsidR="00D14059" w:rsidRDefault="00D14059" w:rsidP="00D14059">
      <w:pPr>
        <w:rPr>
          <w:sz w:val="16"/>
        </w:rPr>
      </w:pPr>
      <w:r w:rsidRPr="00F01FAB">
        <w:rPr>
          <w:sz w:val="16"/>
        </w:rPr>
        <w:t>Second</w:t>
      </w:r>
      <w:r w:rsidRPr="00F01FAB">
        <w:rPr>
          <w:rStyle w:val="StyleUnderline"/>
        </w:rPr>
        <w:t>, scholars have argued regime type matters because autocracies and democracies impose different constraints on the exercise of the state's massive power</w:t>
      </w:r>
      <w:r w:rsidRPr="00F01FAB">
        <w:rPr>
          <w:sz w:val="16"/>
        </w:rPr>
        <w:t xml:space="preserve"> (Harff, 2003, Horowitz, 1976 and Rummel, 1995). Institutionalist and normative causal logics exist. </w:t>
      </w:r>
      <w:r w:rsidRPr="00F01FAB">
        <w:rPr>
          <w:rStyle w:val="StyleUnderline"/>
        </w:rPr>
        <w:t>In the institutionalist explanation, autocracies are better able to commit genocide because effective power is often concentrated in a single institution</w:t>
      </w:r>
      <w:r w:rsidRPr="00F01FAB">
        <w:rPr>
          <w:sz w:val="16"/>
        </w:rPr>
        <w:t xml:space="preserve"> (e.g. the Presidency</w:t>
      </w:r>
      <w:r w:rsidRPr="00F01FAB">
        <w:rPr>
          <w:rStyle w:val="StyleUnderline"/>
        </w:rPr>
        <w:t>), whereas in democracies it is often diffused across multiple institutions</w:t>
      </w:r>
      <w:r w:rsidRPr="00F01FAB">
        <w:rPr>
          <w:sz w:val="16"/>
        </w:rPr>
        <w:t xml:space="preserve">. In the normative explanation, </w:t>
      </w:r>
      <w:r w:rsidRPr="00F01FAB">
        <w:rPr>
          <w:rStyle w:val="StyleUnderline"/>
        </w:rPr>
        <w:t>democracies are less likely to commit genocide because they generally respect human rights and value tolerance, whereas autocracies, especially totalitarian regimes, generally do not. Weaker constraints give the ruling elite stronger control of the state's power.</w:t>
      </w:r>
      <w:r w:rsidRPr="00F01FAB">
        <w:rPr>
          <w:sz w:val="16"/>
        </w:rPr>
        <w:t xml:space="preserve"> Lastly, scholarship has highlighted elite strategy because the decision to commit genocide often results from the calculation of the privileged few who control the state's power (B. A. Valentino, 2004). </w:t>
      </w:r>
      <w:r w:rsidRPr="00F01FAB">
        <w:rPr>
          <w:rStyle w:val="StyleUnderline"/>
        </w:rPr>
        <w:t>Genocide has for instance been considered a survival strategy or a calculated response to a threat posed to the ruling elite's control of the state's power</w:t>
      </w:r>
      <w:r w:rsidRPr="00F01FAB">
        <w:rPr>
          <w:sz w:val="16"/>
        </w:rPr>
        <w:t xml:space="preserve"> (Figueiredo &amp; Weingast, 1999). </w:t>
      </w:r>
      <w:r w:rsidRPr="00F01FAB">
        <w:rPr>
          <w:rStyle w:val="StyleUnderline"/>
        </w:rPr>
        <w:t>Extreme threats generate extreme responses.</w:t>
      </w:r>
      <w:r w:rsidRPr="00F01FAB">
        <w:rPr>
          <w:sz w:val="16"/>
        </w:rPr>
        <w:t xml:space="preserve"> Together, these three ideas point to the importance of elite control of the state's power. This control matters not only at the national level, but at the local level too. For in localities where the extremist elite's control is weak, resistance to the pressure for violence will be high.</w:t>
      </w:r>
    </w:p>
    <w:p w14:paraId="6CF186FF" w14:textId="77777777" w:rsidR="00D14059" w:rsidRDefault="00D14059" w:rsidP="00D14059">
      <w:pPr>
        <w:rPr>
          <w:sz w:val="16"/>
        </w:rPr>
      </w:pPr>
    </w:p>
    <w:p w14:paraId="08D4D2B6" w14:textId="77777777" w:rsidR="00D14059" w:rsidRPr="00D14059" w:rsidRDefault="00D14059" w:rsidP="00D14059">
      <w:pPr>
        <w:pStyle w:val="Heading4"/>
      </w:pPr>
      <w:r w:rsidRPr="00D14059">
        <w:t>Absent democracy, States can commit violent genocide</w:t>
      </w:r>
    </w:p>
    <w:p w14:paraId="67A448B0" w14:textId="77777777" w:rsidR="00D14059" w:rsidRPr="00F01FAB" w:rsidRDefault="00D14059" w:rsidP="00D14059">
      <w:pPr>
        <w:rPr>
          <w:rStyle w:val="Style13ptBold"/>
        </w:rPr>
      </w:pPr>
      <w:r>
        <w:rPr>
          <w:rStyle w:val="Style13ptBold"/>
        </w:rPr>
        <w:t xml:space="preserve">Akhavan 11 </w:t>
      </w:r>
      <w:r w:rsidRPr="00F01FAB">
        <w:t>(Palam Akhavan, Former Legal Advisor, Office of the Prosecuter, 2011, “PREVENTING GENOCIDE: MEASURING SUCCESS BY WHAT DOES NOT HAPPEN,” Criminal law forum, Vol. 22 Issue 1-2 pg. 1-30 //MV)</w:t>
      </w:r>
    </w:p>
    <w:p w14:paraId="24856719" w14:textId="77777777" w:rsidR="00D14059" w:rsidRPr="00F01FAB" w:rsidRDefault="00D14059" w:rsidP="00D14059">
      <w:pPr>
        <w:rPr>
          <w:rStyle w:val="StyleUnderline"/>
        </w:rPr>
      </w:pPr>
      <w:r w:rsidRPr="00F01FAB">
        <w:rPr>
          <w:sz w:val="14"/>
        </w:rPr>
        <w:t>First</w:t>
      </w:r>
      <w:r w:rsidRPr="00F01FAB">
        <w:rPr>
          <w:rStyle w:val="StyleUnderline"/>
        </w:rPr>
        <w:t>, States in which elites espouse exclusionary ideologies or ideologies that justify actions to restrict, persecute or eliminate groups were more susceptible to such killings</w:t>
      </w:r>
      <w:r w:rsidRPr="00F01FAB">
        <w:rPr>
          <w:sz w:val="14"/>
        </w:rPr>
        <w:t xml:space="preserve">. Second, </w:t>
      </w:r>
      <w:r w:rsidRPr="00F01FAB">
        <w:rPr>
          <w:rStyle w:val="StyleUnderline"/>
        </w:rPr>
        <w:t>regimes without democratic or quasi-democratic institutional checks on executive power had an increased potential for geno-/politicide</w:t>
      </w:r>
      <w:r w:rsidRPr="00F01FAB">
        <w:rPr>
          <w:sz w:val="14"/>
        </w:rPr>
        <w:t>. Harff noted that many observers have identified ethnic and religious cleavages as preconditions for ethnic conflict. Indeed</w:t>
      </w:r>
      <w:r w:rsidRPr="00F01FAB">
        <w:rPr>
          <w:rStyle w:val="StyleUnderline"/>
        </w:rPr>
        <w:t>, her study found that violent ethnic conflict was a precursor to 24 or 37 of the geno-/ politicides, and that risks of geno-/politicide were two and a half times more likely in countries where the political elite was based mainly or entirely on an ethnic minority’</w:t>
      </w:r>
      <w:r w:rsidRPr="00F01FAB">
        <w:rPr>
          <w:sz w:val="14"/>
        </w:rPr>
        <w:t xml:space="preserve">.29 </w:t>
      </w:r>
      <w:r w:rsidRPr="00F01FAB">
        <w:rPr>
          <w:rStyle w:val="StyleUnderline"/>
        </w:rPr>
        <w:t>A State’s economic and development conditions also had an impact on levels of stability and violence</w:t>
      </w:r>
      <w:r w:rsidRPr="00F01FAB">
        <w:rPr>
          <w:sz w:val="14"/>
        </w:rPr>
        <w:t xml:space="preserve">. Harff noted that social scientists have shown that low economic development, measured by a State’s infant mortality rate, produced conditions conductive to armed conflict and regime change. </w:t>
      </w:r>
      <w:r w:rsidRPr="00F01FAB">
        <w:rPr>
          <w:rStyle w:val="StyleUnderline"/>
        </w:rPr>
        <w:t>A State’s international relations also significantly influenced its risk of geno-/politicide – [C]ountries with low trade openness had two and a half times greater odds of having State failures culminate in geno-/politicide’.30 Lastly, elites and armed forces became accustomed to mass killings as a political strategy, explaining why ten of the States were settings for multiple genocides or politicides over the period of study.</w:t>
      </w:r>
    </w:p>
    <w:p w14:paraId="0A85F6A0" w14:textId="77777777" w:rsidR="00EF68C1" w:rsidRDefault="00EF68C1" w:rsidP="00EF68C1">
      <w:pPr>
        <w:rPr>
          <w:rStyle w:val="Style13ptBold"/>
        </w:rPr>
      </w:pPr>
      <w:r>
        <w:rPr>
          <w:rStyle w:val="Style13ptBold"/>
        </w:rPr>
        <w:t>Authoritarian governments are more likely to commit genocide.</w:t>
      </w:r>
    </w:p>
    <w:p w14:paraId="5053138B" w14:textId="77777777" w:rsidR="00EF68C1" w:rsidRPr="00FD19C6" w:rsidRDefault="00EF68C1" w:rsidP="00EF68C1">
      <w:pPr>
        <w:rPr>
          <w:rStyle w:val="StyleUnderline"/>
          <w:b/>
          <w:u w:val="none"/>
        </w:rPr>
      </w:pPr>
      <w:r w:rsidRPr="00FD19C6">
        <w:rPr>
          <w:rStyle w:val="Style13ptBold"/>
        </w:rPr>
        <w:t>Timmerman ‘12</w:t>
      </w:r>
      <w:r>
        <w:rPr>
          <w:rStyle w:val="StyleUnderline"/>
          <w:b/>
          <w:u w:val="none"/>
        </w:rPr>
        <w:t xml:space="preserve">(Ashley M; B.A University of Central Florida; “ </w:t>
      </w:r>
      <w:r w:rsidRPr="00FD19C6">
        <w:rPr>
          <w:rStyle w:val="StyleUnderline"/>
          <w:b/>
          <w:u w:val="none"/>
        </w:rPr>
        <w:t>WHEN LEADERS REPRESS: A STUDY OF AFRICAN STATES</w:t>
      </w:r>
      <w:r>
        <w:rPr>
          <w:rStyle w:val="StyleUnderline"/>
          <w:b/>
          <w:u w:val="none"/>
        </w:rPr>
        <w:t xml:space="preserve">”; </w:t>
      </w:r>
      <w:r w:rsidRPr="00FD19C6">
        <w:rPr>
          <w:rStyle w:val="StyleUnderline"/>
          <w:b/>
          <w:u w:val="none"/>
        </w:rPr>
        <w:t>http://etd.fcla.edu/CF/CFE0005428/Masters_thesis_final.pdf</w:t>
      </w:r>
      <w:r>
        <w:rPr>
          <w:rStyle w:val="StyleUnderline"/>
          <w:b/>
          <w:u w:val="none"/>
        </w:rPr>
        <w:t>)</w:t>
      </w:r>
    </w:p>
    <w:p w14:paraId="1E2196E9" w14:textId="77777777" w:rsidR="00EF68C1" w:rsidRPr="004C7227" w:rsidRDefault="00EF68C1" w:rsidP="00EF68C1">
      <w:r w:rsidRPr="004C7227">
        <w:rPr>
          <w:rStyle w:val="StyleUnderline"/>
        </w:rPr>
        <w:t>The previous literature on repressive regimes suggests many factors that could increase a leader’s decision to use repression against his or her own people. Regime type is the most commonly used</w:t>
      </w:r>
      <w:r>
        <w:t xml:space="preserve">. Some studies (Bueno de Mesquita et. al, 2005; Davenport, 2007; Colaresi and Carey, 2008) show that </w:t>
      </w:r>
      <w:r w:rsidRPr="00FD19C6">
        <w:rPr>
          <w:rStyle w:val="StyleUnderline"/>
        </w:rPr>
        <w:t>democracy reduces personal integrity rights violations, due to electoral participation and accountability. Davenport (2007, 10) states that democracies make “the political system more accountable to constituents and decrease the likelihood that repressive behavior (especially the lethal forms) will be used.” This accountability is combined with the inherent institutions associated with democracies</w:t>
      </w:r>
      <w:r>
        <w:t xml:space="preserve"> according to Colaresi and Carey (2008), who study genocides. They assert that the </w:t>
      </w:r>
      <w:r w:rsidRPr="00FD19C6">
        <w:rPr>
          <w:rStyle w:val="StyleUnderline"/>
        </w:rPr>
        <w:t>“institutional checks and popular participation that are characteristic of democracies reduce the risk of an unstable political situation escalating into genocide: and compare this with authoritarian governments, where genocide is “three-and-a-half times more likely” to occur</w:t>
      </w:r>
      <w:r>
        <w:t xml:space="preserve"> (Colaresi and Carey 2008, 42).</w:t>
      </w:r>
    </w:p>
    <w:p w14:paraId="36324533" w14:textId="77777777" w:rsidR="00D14059" w:rsidRPr="00D14059" w:rsidRDefault="00D14059" w:rsidP="00D14059"/>
    <w:p w14:paraId="6A8DA626" w14:textId="77777777" w:rsidR="00464F75" w:rsidRDefault="00464F75" w:rsidP="00464F75">
      <w:pPr>
        <w:pStyle w:val="Heading3"/>
      </w:pPr>
      <w:r>
        <w:t>Hard Power</w:t>
      </w:r>
    </w:p>
    <w:p w14:paraId="2152BACB" w14:textId="77777777" w:rsidR="00D14059" w:rsidRDefault="00D14059" w:rsidP="00D14059">
      <w:pPr>
        <w:pStyle w:val="Heading4"/>
      </w:pPr>
      <w:r>
        <w:t>Democracies are more effective in hard power situations</w:t>
      </w:r>
    </w:p>
    <w:p w14:paraId="7DD4C54D" w14:textId="77777777" w:rsidR="00D14059" w:rsidRPr="00965C0E" w:rsidRDefault="00D14059" w:rsidP="00D14059">
      <w:r w:rsidRPr="00965C0E">
        <w:t xml:space="preserve">Steve </w:t>
      </w:r>
      <w:r w:rsidRPr="00965C0E">
        <w:rPr>
          <w:rStyle w:val="Style13ptBold"/>
        </w:rPr>
        <w:t>Dobransky</w:t>
      </w:r>
      <w:r w:rsidRPr="00965C0E">
        <w:t>, Kent State University</w:t>
      </w:r>
      <w:r>
        <w:t xml:space="preserve"> fe</w:t>
      </w:r>
      <w:r w:rsidRPr="00965C0E">
        <w:t>llow, 20</w:t>
      </w:r>
      <w:r w:rsidRPr="00965C0E">
        <w:rPr>
          <w:rStyle w:val="Style13ptBold"/>
        </w:rPr>
        <w:t>14</w:t>
      </w:r>
      <w:r w:rsidRPr="00965C0E">
        <w:t xml:space="preserve">, "The Dawn Of A New Age? Democracies And Military Victory.," Ournal Of Strategic Security 7, No. 1, </w:t>
      </w:r>
      <w:hyperlink r:id="rId9" w:history="1">
        <w:r w:rsidRPr="00583ECA">
          <w:rPr>
            <w:rStyle w:val="Hyperlink"/>
          </w:rPr>
          <w:t>http://scholarcommons.usf.edu/jss/vol7/iss1/2/</w:t>
        </w:r>
      </w:hyperlink>
      <w:r>
        <w:t xml:space="preserve"> //MV</w:t>
      </w:r>
    </w:p>
    <w:p w14:paraId="66A206B8" w14:textId="77777777" w:rsidR="00D14059" w:rsidRDefault="00D14059" w:rsidP="00D14059">
      <w:pPr>
        <w:rPr>
          <w:rStyle w:val="StyleUnderline"/>
        </w:rPr>
      </w:pPr>
      <w:r w:rsidRPr="00965C0E">
        <w:rPr>
          <w:sz w:val="16"/>
        </w:rPr>
        <w:t xml:space="preserve">This paper confirms Lake’s original model that </w:t>
      </w:r>
      <w:r w:rsidRPr="00965C0E">
        <w:rPr>
          <w:rStyle w:val="StyleUnderline"/>
        </w:rPr>
        <w:t>democracies are much more effective in winning wars than non-democracies</w:t>
      </w:r>
      <w:r w:rsidRPr="00965C0E">
        <w:rPr>
          <w:sz w:val="16"/>
        </w:rPr>
        <w:t xml:space="preserve">. It is an important finding, although scholars have produced studies suggesting that democracies may be less effective in fighting wars as Lake and others have suggested, but they still win nevertheless. This leads us to a compelling scholarly challenge of building upon previous research findings in order to prove/disprove them and add to the academic knowledge base. This research study supports the claim that </w:t>
      </w:r>
      <w:r w:rsidRPr="00965C0E">
        <w:rPr>
          <w:rStyle w:val="StyleUnderline"/>
        </w:rPr>
        <w:t>the degree of democracy affects strongly war outcomes, from Lake’s time period and then up through the post-Cold War period to the present. The additional independent variables that are used in the updated version suggest that alliances are a very important contributing factor to war outcomes and, thus, encourages further research on the matter. This finding is consistent with other research that stress that democracies tend to be much better at working with other countries (democracies or non-democracies) and that this ability to be more open and flexible can help establish and maintain strong alliances, in order to win wars.</w:t>
      </w:r>
      <w:r w:rsidRPr="00965C0E">
        <w:rPr>
          <w:sz w:val="16"/>
        </w:rPr>
        <w:t xml:space="preserve"> Furthermore, this paper’s other findings lead us to a number of important conclusions. Knowing that democracies can win wars beyond their borders and regions highlights the fact that major power projection capabilities and, to some degree, diplomatic skills are important in ensuring the communication lines from the home country all the way to the enemy. More detailed analytical and statistical research is recommended on this issue, although historically and qualitatively this has been common sense. The findings also make it clear that </w:t>
      </w:r>
      <w:r w:rsidRPr="00965C0E">
        <w:rPr>
          <w:rStyle w:val="StyleUnderline"/>
        </w:rPr>
        <w:t xml:space="preserve">the fairness, initiator, and duration variables of the war do not play significant roles in most cases in the final war outcomes. The findings, moreover, indicate that democracies can win wars, even long wars, without sacrificing any significant degree of their political structures and without any political breakdowns in their governments. </w:t>
      </w:r>
    </w:p>
    <w:p w14:paraId="783EEE8E" w14:textId="77777777" w:rsidR="00D14059" w:rsidRPr="00D14059" w:rsidRDefault="00D14059" w:rsidP="00D14059"/>
    <w:p w14:paraId="572BEE79" w14:textId="77777777" w:rsidR="00464F75" w:rsidRDefault="00464F75" w:rsidP="00464F75">
      <w:pPr>
        <w:pStyle w:val="Heading3"/>
      </w:pPr>
      <w:r>
        <w:t>Human Rights</w:t>
      </w:r>
    </w:p>
    <w:p w14:paraId="4B687CA9" w14:textId="77777777" w:rsidR="00D97CC7" w:rsidRPr="00D97CC7" w:rsidRDefault="00D97CC7" w:rsidP="00D97CC7">
      <w:pPr>
        <w:pStyle w:val="Heading4"/>
      </w:pPr>
      <w:r w:rsidRPr="00D97CC7">
        <w:t>Democracy upholds international law, especially for human rights</w:t>
      </w:r>
    </w:p>
    <w:p w14:paraId="02833E08" w14:textId="77777777" w:rsidR="00D97CC7" w:rsidRPr="00CE16CC" w:rsidRDefault="00D97CC7" w:rsidP="00D97CC7">
      <w:pPr>
        <w:rPr>
          <w:rFonts w:asciiTheme="majorHAnsi" w:hAnsiTheme="majorHAnsi"/>
        </w:rPr>
      </w:pPr>
      <w:r w:rsidRPr="00D97CC7">
        <w:rPr>
          <w:rStyle w:val="Style13ptBold"/>
        </w:rPr>
        <w:t>Paust 13</w:t>
      </w:r>
      <w:r w:rsidRPr="00CE16CC">
        <w:rPr>
          <w:rFonts w:asciiTheme="majorHAnsi" w:hAnsiTheme="majorHAnsi"/>
        </w:rPr>
        <w:t xml:space="preserve"> (Jordan J. Paust, Mike and Teresa Baker Law Center Professor of International Law at the Law Center of the University of Houston, “International L</w:t>
      </w:r>
      <w:r>
        <w:rPr>
          <w:rFonts w:asciiTheme="majorHAnsi" w:hAnsiTheme="majorHAnsi"/>
        </w:rPr>
        <w:t xml:space="preserve">aw, Dignity, Democracy, and the </w:t>
      </w:r>
      <w:r w:rsidRPr="00CE16CC">
        <w:rPr>
          <w:rFonts w:asciiTheme="majorHAnsi" w:hAnsiTheme="majorHAnsi"/>
        </w:rPr>
        <w:t>Arab Spring”</w:t>
      </w:r>
      <w:r w:rsidRPr="00CE16CC">
        <w:rPr>
          <w:rFonts w:asciiTheme="majorHAnsi" w:eastAsia="Times New Roman" w:hAnsiTheme="majorHAnsi" w:cs="Times New Roman"/>
          <w:sz w:val="20"/>
          <w:szCs w:val="20"/>
        </w:rPr>
        <w:t xml:space="preserve">, </w:t>
      </w:r>
      <w:r w:rsidRPr="00CE16CC">
        <w:rPr>
          <w:rFonts w:asciiTheme="majorHAnsi" w:hAnsiTheme="majorHAnsi"/>
        </w:rPr>
        <w:t>Cornell International Law Journal, Volume 46 Issue 1 Winter 2013 Article 1, http://scholarship.law.cornell.edu/cgi/viewcontent.cgi?article=1802&amp;context=cilj, al)</w:t>
      </w:r>
    </w:p>
    <w:p w14:paraId="7FEF7C30" w14:textId="77777777" w:rsidR="00D97CC7" w:rsidRPr="00CE16CC" w:rsidRDefault="00D97CC7" w:rsidP="00D97CC7">
      <w:pPr>
        <w:rPr>
          <w:rFonts w:asciiTheme="majorHAnsi" w:hAnsiTheme="majorHAnsi"/>
          <w:sz w:val="16"/>
        </w:rPr>
      </w:pPr>
      <w:r w:rsidRPr="00CE16CC">
        <w:rPr>
          <w:rFonts w:asciiTheme="majorHAnsi" w:hAnsiTheme="majorHAnsi"/>
          <w:sz w:val="16"/>
        </w:rPr>
        <w:t>C. Democracy as a Core Value</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In 2005, the international community formally expressed its commitment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actively protecting and promoting all human rights, the rule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law and democracy" and recognized that these "are interlinked and mutually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reinforcing and that they belong to the universal and indivisible core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values and principles of the United Nations . ."31 The international community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also reaffirmed "that democracy is a universal value based on the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freely expressed will of people to determine their own political, economic,</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social and cultural systems," while reaffirming "the necessity of due respect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for sovereignty and the right of self-determination."</w:t>
      </w:r>
      <w:r w:rsidRPr="00CE16CC">
        <w:rPr>
          <w:rFonts w:asciiTheme="majorHAnsi" w:hAnsiTheme="majorHAnsi"/>
          <w:sz w:val="16"/>
        </w:rPr>
        <w:t>3 2 Moreover, the international</w:t>
      </w:r>
      <w:r w:rsidRPr="00CE16CC">
        <w:rPr>
          <w:rFonts w:asciiTheme="majorHAnsi" w:hAnsiTheme="majorHAnsi"/>
          <w:sz w:val="12"/>
        </w:rPr>
        <w:t>¶</w:t>
      </w:r>
      <w:r w:rsidRPr="00CE16CC">
        <w:rPr>
          <w:rFonts w:asciiTheme="majorHAnsi" w:hAnsiTheme="majorHAnsi"/>
          <w:sz w:val="16"/>
        </w:rPr>
        <w:t xml:space="preserve"> community declared that there is a "responsibility to protect" state</w:t>
      </w:r>
      <w:r w:rsidRPr="00CE16CC">
        <w:rPr>
          <w:rFonts w:asciiTheme="majorHAnsi" w:hAnsiTheme="majorHAnsi"/>
          <w:sz w:val="12"/>
        </w:rPr>
        <w:t>¶</w:t>
      </w:r>
      <w:r w:rsidRPr="00CE16CC">
        <w:rPr>
          <w:rFonts w:asciiTheme="majorHAnsi" w:hAnsiTheme="majorHAnsi"/>
          <w:sz w:val="16"/>
        </w:rPr>
        <w:t xml:space="preserve"> populations or "R2P": "Each individual State has the responsibility to protect</w:t>
      </w:r>
      <w:r w:rsidRPr="00CE16CC">
        <w:rPr>
          <w:rFonts w:asciiTheme="majorHAnsi" w:hAnsiTheme="majorHAnsi"/>
          <w:sz w:val="12"/>
        </w:rPr>
        <w:t>¶</w:t>
      </w:r>
      <w:r w:rsidRPr="00CE16CC">
        <w:rPr>
          <w:rFonts w:asciiTheme="majorHAnsi" w:hAnsiTheme="majorHAnsi"/>
          <w:sz w:val="16"/>
        </w:rPr>
        <w:t xml:space="preserve"> its populations from genocide, war crimes, ethnic cleansing and</w:t>
      </w:r>
      <w:r w:rsidRPr="00CE16CC">
        <w:rPr>
          <w:rFonts w:asciiTheme="majorHAnsi" w:hAnsiTheme="majorHAnsi"/>
          <w:sz w:val="12"/>
        </w:rPr>
        <w:t>¶</w:t>
      </w:r>
      <w:r w:rsidRPr="00CE16CC">
        <w:rPr>
          <w:rFonts w:asciiTheme="majorHAnsi" w:hAnsiTheme="majorHAnsi"/>
          <w:sz w:val="16"/>
        </w:rPr>
        <w:t xml:space="preserve"> crimes against humanity"3 3 and, quite clearly therefore, not to commit</w:t>
      </w:r>
      <w:r w:rsidRPr="00CE16CC">
        <w:rPr>
          <w:rFonts w:asciiTheme="majorHAnsi" w:hAnsiTheme="majorHAnsi"/>
          <w:sz w:val="12"/>
        </w:rPr>
        <w:t>¶</w:t>
      </w:r>
      <w:r w:rsidRPr="00CE16CC">
        <w:rPr>
          <w:rFonts w:asciiTheme="majorHAnsi" w:hAnsiTheme="majorHAnsi"/>
          <w:sz w:val="16"/>
        </w:rPr>
        <w:t xml:space="preserve"> such crimes against portions of its own population.</w:t>
      </w:r>
      <w:r w:rsidRPr="00CE16CC">
        <w:rPr>
          <w:rFonts w:asciiTheme="majorHAnsi" w:hAnsiTheme="majorHAnsi"/>
          <w:sz w:val="12"/>
        </w:rPr>
        <w:t>¶</w:t>
      </w:r>
      <w:r w:rsidRPr="00CE16CC">
        <w:rPr>
          <w:rFonts w:asciiTheme="majorHAnsi" w:hAnsiTheme="majorHAnsi"/>
          <w:sz w:val="16"/>
        </w:rPr>
        <w:t xml:space="preserve"> With regard to "due respect for sovereignty," it should be noted that</w:t>
      </w:r>
      <w:r w:rsidRPr="00CE16CC">
        <w:rPr>
          <w:rFonts w:asciiTheme="majorHAnsi" w:hAnsiTheme="majorHAnsi"/>
          <w:sz w:val="12"/>
        </w:rPr>
        <w:t>¶</w:t>
      </w:r>
      <w:r w:rsidRPr="00CE16CC">
        <w:rPr>
          <w:rFonts w:asciiTheme="majorHAnsi" w:hAnsiTheme="majorHAnsi"/>
          <w:sz w:val="16"/>
        </w:rPr>
        <w:t xml:space="preserve"> sovereignty is not absolute under international law nor impervious to its</w:t>
      </w:r>
      <w:r w:rsidRPr="00CE16CC">
        <w:rPr>
          <w:rFonts w:asciiTheme="majorHAnsi" w:hAnsiTheme="majorHAnsi"/>
          <w:sz w:val="12"/>
        </w:rPr>
        <w:t>¶</w:t>
      </w:r>
      <w:r w:rsidRPr="00CE16CC">
        <w:rPr>
          <w:rFonts w:asciiTheme="majorHAnsi" w:hAnsiTheme="majorHAnsi"/>
          <w:sz w:val="16"/>
        </w:rPr>
        <w:t xml:space="preserve"> reach.34 More specifically, the pretended cloak of state sovereignty ends</w:t>
      </w:r>
      <w:r w:rsidRPr="00CE16CC">
        <w:rPr>
          <w:rFonts w:asciiTheme="majorHAnsi" w:hAnsiTheme="majorHAnsi"/>
          <w:sz w:val="12"/>
        </w:rPr>
        <w:t>¶</w:t>
      </w:r>
      <w:r w:rsidRPr="00CE16CC">
        <w:rPr>
          <w:rFonts w:asciiTheme="majorHAnsi" w:hAnsiTheme="majorHAnsi"/>
          <w:sz w:val="16"/>
        </w:rPr>
        <w:t xml:space="preserve"> where human rights begin. It is well recognized that human rights violations</w:t>
      </w:r>
      <w:r w:rsidRPr="00CE16CC">
        <w:rPr>
          <w:rFonts w:asciiTheme="majorHAnsi" w:hAnsiTheme="majorHAnsi"/>
          <w:sz w:val="12"/>
        </w:rPr>
        <w:t>¶</w:t>
      </w:r>
      <w:r w:rsidRPr="00CE16CC">
        <w:rPr>
          <w:rFonts w:asciiTheme="majorHAnsi" w:hAnsiTheme="majorHAnsi"/>
          <w:sz w:val="16"/>
        </w:rPr>
        <w:t xml:space="preserve"> and international crimes are of international concern rather than</w:t>
      </w:r>
      <w:r w:rsidRPr="00CE16CC">
        <w:rPr>
          <w:rFonts w:asciiTheme="majorHAnsi" w:hAnsiTheme="majorHAnsi"/>
          <w:sz w:val="12"/>
        </w:rPr>
        <w:t>¶</w:t>
      </w:r>
      <w:r w:rsidRPr="00CE16CC">
        <w:rPr>
          <w:rFonts w:asciiTheme="majorHAnsi" w:hAnsiTheme="majorHAnsi"/>
          <w:sz w:val="16"/>
        </w:rPr>
        <w:t xml:space="preserve"> internal affairs of a single state even if they occur totally within a single</w:t>
      </w:r>
      <w:r w:rsidRPr="00CE16CC">
        <w:rPr>
          <w:rFonts w:asciiTheme="majorHAnsi" w:hAnsiTheme="majorHAnsi"/>
          <w:sz w:val="12"/>
        </w:rPr>
        <w:t>¶</w:t>
      </w:r>
      <w:r w:rsidRPr="00CE16CC">
        <w:rPr>
          <w:rFonts w:asciiTheme="majorHAnsi" w:hAnsiTheme="majorHAnsi"/>
          <w:sz w:val="16"/>
        </w:rPr>
        <w:t xml:space="preserve"> state. As the International Court of Justice recognized decades earlier, violations</w:t>
      </w:r>
      <w:r w:rsidRPr="00CE16CC">
        <w:rPr>
          <w:rFonts w:asciiTheme="majorHAnsi" w:hAnsiTheme="majorHAnsi"/>
          <w:sz w:val="12"/>
        </w:rPr>
        <w:t>¶</w:t>
      </w:r>
      <w:r w:rsidRPr="00CE16CC">
        <w:rPr>
          <w:rFonts w:asciiTheme="majorHAnsi" w:hAnsiTheme="majorHAnsi"/>
          <w:sz w:val="16"/>
        </w:rPr>
        <w:t xml:space="preserve"> of basic human rights are violations of obligatio erga omnes, "are the</w:t>
      </w:r>
      <w:r w:rsidRPr="00CE16CC">
        <w:rPr>
          <w:rFonts w:asciiTheme="majorHAnsi" w:hAnsiTheme="majorHAnsi"/>
          <w:sz w:val="12"/>
        </w:rPr>
        <w:t>¶</w:t>
      </w:r>
      <w:r w:rsidRPr="00CE16CC">
        <w:rPr>
          <w:rFonts w:asciiTheme="majorHAnsi" w:hAnsiTheme="majorHAnsi"/>
          <w:sz w:val="16"/>
        </w:rPr>
        <w:t xml:space="preserve"> concern of all States," and all states "can be held to have a legal interest in</w:t>
      </w:r>
      <w:r w:rsidRPr="00CE16CC">
        <w:rPr>
          <w:rFonts w:asciiTheme="majorHAnsi" w:hAnsiTheme="majorHAnsi"/>
          <w:sz w:val="12"/>
        </w:rPr>
        <w:t>¶</w:t>
      </w:r>
      <w:r w:rsidRPr="00CE16CC">
        <w:rPr>
          <w:rFonts w:asciiTheme="majorHAnsi" w:hAnsiTheme="majorHAnsi"/>
          <w:sz w:val="16"/>
        </w:rPr>
        <w:t xml:space="preserve"> their protection . . . ."</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During the Arab Spring, it became especially evident that Qaddafi's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regime in Libya not only denied democracy, human rights, and self-determination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the people of Libya, but also engaged in murderous armed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attacks against sections of the Libyan civilian population that constituted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war crimes and crimes against humanity36 and led to the United Nations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Security Council's authorization for member states to use responsive military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force to protect civilians and civilian-populated areas in Libya</w:t>
      </w:r>
      <w:r w:rsidRPr="00CE16CC">
        <w:rPr>
          <w:rFonts w:asciiTheme="majorHAnsi" w:hAnsiTheme="majorHAnsi"/>
          <w:sz w:val="16"/>
        </w:rPr>
        <w:t>.37</w:t>
      </w:r>
      <w:r w:rsidRPr="00CE16CC">
        <w:rPr>
          <w:rFonts w:asciiTheme="majorHAnsi" w:hAnsiTheme="majorHAnsi"/>
          <w:sz w:val="12"/>
        </w:rPr>
        <w:t>¶</w:t>
      </w:r>
      <w:r w:rsidRPr="00CE16CC">
        <w:rPr>
          <w:rFonts w:asciiTheme="majorHAnsi" w:hAnsiTheme="majorHAnsi"/>
          <w:sz w:val="16"/>
        </w:rPr>
        <w:t xml:space="preserve"> Despite similarly systematic and widespread murderous armed attacks on</w:t>
      </w:r>
      <w:r w:rsidRPr="00CE16CC">
        <w:rPr>
          <w:rFonts w:asciiTheme="majorHAnsi" w:hAnsiTheme="majorHAnsi"/>
          <w:sz w:val="12"/>
        </w:rPr>
        <w:t>¶</w:t>
      </w:r>
      <w:r w:rsidRPr="00CE16CC">
        <w:rPr>
          <w:rFonts w:asciiTheme="majorHAnsi" w:hAnsiTheme="majorHAnsi"/>
          <w:sz w:val="16"/>
        </w:rPr>
        <w:t xml:space="preserve"> demonstrators and other civilians in Syria, the Security Council has not</w:t>
      </w:r>
      <w:r w:rsidRPr="00CE16CC">
        <w:rPr>
          <w:rFonts w:asciiTheme="majorHAnsi" w:hAnsiTheme="majorHAnsi"/>
          <w:sz w:val="12"/>
        </w:rPr>
        <w:t>¶</w:t>
      </w:r>
      <w:r w:rsidRPr="00CE16CC">
        <w:rPr>
          <w:rFonts w:asciiTheme="majorHAnsi" w:hAnsiTheme="majorHAnsi"/>
          <w:sz w:val="16"/>
        </w:rPr>
        <w:t xml:space="preserve"> authorized member states to use force in order to protect civilians in</w:t>
      </w:r>
      <w:r w:rsidRPr="00CE16CC">
        <w:rPr>
          <w:rFonts w:asciiTheme="majorHAnsi" w:hAnsiTheme="majorHAnsi"/>
          <w:sz w:val="12"/>
        </w:rPr>
        <w:t>¶</w:t>
      </w:r>
      <w:r w:rsidRPr="00CE16CC">
        <w:rPr>
          <w:rFonts w:asciiTheme="majorHAnsi" w:hAnsiTheme="majorHAnsi"/>
          <w:sz w:val="16"/>
        </w:rPr>
        <w:t xml:space="preserve"> Syria.38</w:t>
      </w:r>
    </w:p>
    <w:p w14:paraId="0AA57C99" w14:textId="77777777" w:rsidR="00A568D3" w:rsidRDefault="00A568D3" w:rsidP="00A568D3">
      <w:pPr>
        <w:pStyle w:val="Heading3"/>
      </w:pPr>
      <w:r>
        <w:t>Multi-Warrant</w:t>
      </w:r>
    </w:p>
    <w:p w14:paraId="09A9B800" w14:textId="77777777" w:rsidR="00A568D3" w:rsidRPr="00A568D3" w:rsidRDefault="00A568D3" w:rsidP="00A568D3"/>
    <w:p w14:paraId="4F04973D" w14:textId="77777777" w:rsidR="00A568D3" w:rsidRPr="00A568D3" w:rsidRDefault="00A568D3" w:rsidP="00A568D3">
      <w:pPr>
        <w:pStyle w:val="Heading4"/>
      </w:pPr>
      <w:r w:rsidRPr="00A568D3">
        <w:t xml:space="preserve">Democracy </w:t>
      </w:r>
      <w:r w:rsidRPr="00A568D3">
        <w:rPr>
          <w:rFonts w:hint="eastAsia"/>
        </w:rPr>
        <w:t xml:space="preserve">key to solve multiple existential threats </w:t>
      </w:r>
      <w:r w:rsidRPr="00A568D3">
        <w:t>–</w:t>
      </w:r>
      <w:r w:rsidRPr="00A568D3">
        <w:rPr>
          <w:rFonts w:hint="eastAsia"/>
        </w:rPr>
        <w:t xml:space="preserve"> WMD </w:t>
      </w:r>
      <w:r w:rsidRPr="00A568D3">
        <w:t>conflict, ecosystem collapse</w:t>
      </w:r>
    </w:p>
    <w:p w14:paraId="7E2AE4AF" w14:textId="77777777" w:rsidR="00A568D3" w:rsidRPr="00A568D3" w:rsidRDefault="00A568D3" w:rsidP="00A568D3">
      <w:r w:rsidRPr="00A568D3">
        <w:rPr>
          <w:rStyle w:val="Style13ptBold"/>
        </w:rPr>
        <w:t>Diamond 95</w:t>
      </w:r>
    </w:p>
    <w:p w14:paraId="4E94127F" w14:textId="77777777" w:rsidR="00A568D3" w:rsidRPr="00A568D3" w:rsidRDefault="00A568D3" w:rsidP="00A568D3">
      <w:r w:rsidRPr="00A568D3">
        <w:t xml:space="preserve">Larry Diamond, Hoover Institution, Stanford University, December, PROMOTING DEMOCRACY IN THE 1990S, 1995, p. http://www.carnegie.org//sub/pubs/deadly/diam_rpt.html // </w:t>
      </w:r>
      <w:r w:rsidRPr="00A568D3">
        <w:tab/>
      </w:r>
    </w:p>
    <w:p w14:paraId="219674F8" w14:textId="77777777" w:rsidR="00A568D3" w:rsidRDefault="00A568D3" w:rsidP="00A568D3">
      <w:pPr>
        <w:rPr>
          <w:rStyle w:val="underlinedChar"/>
        </w:rPr>
      </w:pPr>
      <w:r w:rsidRPr="001E6EFD">
        <w:rPr>
          <w:rStyle w:val="underlinedChar"/>
          <w:highlight w:val="green"/>
        </w:rPr>
        <w:t>Nuclear, chemical and biological weapons</w:t>
      </w:r>
      <w:r w:rsidRPr="001E6EFD">
        <w:rPr>
          <w:rStyle w:val="underlinedChar"/>
        </w:rPr>
        <w:t xml:space="preserve"> continue to </w:t>
      </w:r>
      <w:r w:rsidRPr="001E6EFD">
        <w:rPr>
          <w:rStyle w:val="underlinedChar"/>
          <w:highlight w:val="green"/>
        </w:rPr>
        <w:t>proliferate</w:t>
      </w:r>
      <w:r w:rsidRPr="001E6EFD">
        <w:rPr>
          <w:rStyle w:val="underlinedChar"/>
        </w:rPr>
        <w:t xml:space="preserve">.  </w:t>
      </w:r>
      <w:r w:rsidRPr="001E6EFD">
        <w:t>The very source of life on Earth</w:t>
      </w:r>
      <w:r w:rsidRPr="001E6EFD">
        <w:rPr>
          <w:rStyle w:val="underlinedChar"/>
        </w:rPr>
        <w:t>, the global ecosystem, appears increasingly endangered</w:t>
      </w:r>
      <w:r w:rsidRPr="001E6EFD">
        <w:t>.  Most of</w:t>
      </w:r>
      <w:r w:rsidRPr="001E6EFD">
        <w:rPr>
          <w:rStyle w:val="underlinedChar"/>
        </w:rPr>
        <w:t xml:space="preserve"> these </w:t>
      </w:r>
      <w:r w:rsidRPr="001E6EFD">
        <w:t xml:space="preserve">new and unconventional </w:t>
      </w:r>
      <w:r w:rsidRPr="001E6EFD">
        <w:rPr>
          <w:rStyle w:val="underlinedChar"/>
        </w:rPr>
        <w:t xml:space="preserve">threats </w:t>
      </w:r>
      <w:r w:rsidRPr="001E6EFD">
        <w:t xml:space="preserve">to security </w:t>
      </w:r>
      <w:r w:rsidRPr="001E6EFD">
        <w:rPr>
          <w:rStyle w:val="underlinedChar"/>
        </w:rPr>
        <w:t xml:space="preserve">are associated with </w:t>
      </w:r>
      <w:r w:rsidRPr="001E6EFD">
        <w:t xml:space="preserve">or aggravated by </w:t>
      </w:r>
      <w:r w:rsidRPr="001E6EFD">
        <w:rPr>
          <w:rStyle w:val="underlinedChar"/>
        </w:rPr>
        <w:t>the weakness or absence of democracy</w:t>
      </w:r>
      <w:r w:rsidRPr="001E6EFD">
        <w:t xml:space="preserve">, </w:t>
      </w:r>
      <w:r w:rsidRPr="001E6EFD">
        <w:rPr>
          <w:rStyle w:val="underlinedChar"/>
        </w:rPr>
        <w:t>with its provisions for legality, accountability</w:t>
      </w:r>
      <w:r w:rsidRPr="001E6EFD">
        <w:t xml:space="preserve">, popular sovereignty </w:t>
      </w:r>
      <w:r w:rsidRPr="001E6EFD">
        <w:rPr>
          <w:rStyle w:val="underlinedChar"/>
        </w:rPr>
        <w:t>and openness</w:t>
      </w:r>
      <w:r w:rsidRPr="001E6EFD">
        <w:t xml:space="preserve">. The experience of this century offers important lessons. </w:t>
      </w:r>
      <w:r w:rsidRPr="001E6EFD">
        <w:rPr>
          <w:rStyle w:val="underlinedChar"/>
          <w:highlight w:val="green"/>
        </w:rPr>
        <w:t>Countries that govern themselves in a</w:t>
      </w:r>
      <w:r w:rsidRPr="001E6EFD">
        <w:rPr>
          <w:rStyle w:val="underlinedChar"/>
        </w:rPr>
        <w:t xml:space="preserve"> </w:t>
      </w:r>
      <w:r w:rsidRPr="001E6EFD">
        <w:t xml:space="preserve">truly </w:t>
      </w:r>
      <w:r w:rsidRPr="001E6EFD">
        <w:rPr>
          <w:rStyle w:val="underlinedChar"/>
          <w:highlight w:val="green"/>
        </w:rPr>
        <w:t>democratic fashion do not go to war with one another</w:t>
      </w:r>
      <w:r w:rsidRPr="001E6EFD">
        <w:rPr>
          <w:rStyle w:val="underlinedChar"/>
        </w:rPr>
        <w:t xml:space="preserve">. </w:t>
      </w:r>
      <w:r w:rsidRPr="001E6EFD">
        <w:t xml:space="preserve">They do not aggress against their neighbors to aggrandize themselves or glorify their leaders. </w:t>
      </w:r>
      <w:r w:rsidRPr="001E6EFD">
        <w:rPr>
          <w:rStyle w:val="underlinedChar"/>
          <w:highlight w:val="green"/>
        </w:rPr>
        <w:t>Democratic governments do not ethnically "cleanse" their own populations</w:t>
      </w:r>
      <w:r w:rsidRPr="001E6EFD">
        <w:t xml:space="preserve">, </w:t>
      </w:r>
      <w:r w:rsidRPr="001E6EFD">
        <w:rPr>
          <w:rStyle w:val="underlinedChar"/>
        </w:rPr>
        <w:t xml:space="preserve">and </w:t>
      </w:r>
      <w:r w:rsidRPr="001E6EFD">
        <w:t xml:space="preserve">they </w:t>
      </w:r>
      <w:r w:rsidRPr="001E6EFD">
        <w:rPr>
          <w:rStyle w:val="underlinedChar"/>
        </w:rPr>
        <w:t xml:space="preserve">are </w:t>
      </w:r>
      <w:r w:rsidRPr="001E6EFD">
        <w:t xml:space="preserve">much </w:t>
      </w:r>
      <w:r w:rsidRPr="001E6EFD">
        <w:rPr>
          <w:rStyle w:val="underlinedChar"/>
        </w:rPr>
        <w:t xml:space="preserve">less likely to face ethnic insurgency. Democracies </w:t>
      </w:r>
      <w:r w:rsidRPr="001E6EFD">
        <w:t xml:space="preserve">do not sponsor terrorism against one another. They </w:t>
      </w:r>
      <w:r w:rsidRPr="001E6EFD">
        <w:rPr>
          <w:rStyle w:val="underlinedChar"/>
        </w:rPr>
        <w:t xml:space="preserve">do not build weapons of mass destruction to use on </w:t>
      </w:r>
      <w:r w:rsidRPr="001E6EFD">
        <w:t xml:space="preserve">or to threaten </w:t>
      </w:r>
      <w:r w:rsidRPr="001E6EFD">
        <w:rPr>
          <w:rStyle w:val="underlinedChar"/>
        </w:rPr>
        <w:t>one another</w:t>
      </w:r>
      <w:r w:rsidRPr="001E6EFD">
        <w:t xml:space="preserve">. Democratic countries form more reliable, open, and enduring trading partnerships. In the long run they offer better and more stable climates for investment. </w:t>
      </w:r>
      <w:r w:rsidRPr="001E6EFD">
        <w:rPr>
          <w:rStyle w:val="underlinedChar"/>
          <w:highlight w:val="green"/>
        </w:rPr>
        <w:t>They are more environmentally responsible because they must answer to their own citizens</w:t>
      </w:r>
      <w:r w:rsidRPr="001E6EFD">
        <w:rPr>
          <w:rStyle w:val="underlinedChar"/>
        </w:rPr>
        <w:t>, who organize to protest the destruction of their environments</w:t>
      </w:r>
      <w:r>
        <w:rPr>
          <w:rStyle w:val="underlinedChar"/>
        </w:rPr>
        <w:t>.</w:t>
      </w:r>
    </w:p>
    <w:p w14:paraId="6C23A487" w14:textId="77777777" w:rsidR="00D14059" w:rsidRPr="003A7C70" w:rsidRDefault="00D14059" w:rsidP="00D14059">
      <w:pPr>
        <w:pStyle w:val="Heading4"/>
        <w:rPr>
          <w:rFonts w:cs="Times New Roman"/>
          <w:sz w:val="20"/>
          <w:szCs w:val="20"/>
        </w:rPr>
      </w:pPr>
      <w:r w:rsidRPr="003A7C70">
        <w:t>Democracy is a critical impact filter - checks escalation for all wars</w:t>
      </w:r>
    </w:p>
    <w:p w14:paraId="2E6BC116" w14:textId="77777777" w:rsidR="00D14059" w:rsidRPr="003A7C70" w:rsidRDefault="00D14059" w:rsidP="00D14059">
      <w:pPr>
        <w:rPr>
          <w:rFonts w:asciiTheme="minorHAnsi" w:hAnsiTheme="minorHAnsi" w:cs="Times New Roman"/>
          <w:sz w:val="20"/>
          <w:szCs w:val="20"/>
        </w:rPr>
      </w:pPr>
      <w:r w:rsidRPr="003A7C70">
        <w:rPr>
          <w:rStyle w:val="Style13ptBold"/>
          <w:rFonts w:asciiTheme="minorHAnsi" w:hAnsiTheme="minorHAnsi"/>
        </w:rPr>
        <w:t>Hamburg 10</w:t>
      </w:r>
      <w:r w:rsidRPr="003A7C70">
        <w:rPr>
          <w:rFonts w:asciiTheme="minorHAnsi" w:hAnsiTheme="minorHAnsi" w:cs="Arial"/>
          <w:b/>
          <w:bCs/>
          <w:color w:val="000000"/>
        </w:rPr>
        <w:t>,</w:t>
      </w:r>
      <w:r w:rsidRPr="003A7C70">
        <w:rPr>
          <w:rFonts w:asciiTheme="minorHAnsi" w:hAnsiTheme="minorHAnsi" w:cs="Arial"/>
          <w:color w:val="000000"/>
        </w:rPr>
        <w:t xml:space="preserve"> </w:t>
      </w:r>
      <w:r w:rsidRPr="003A7C70">
        <w:rPr>
          <w:rFonts w:asciiTheme="minorHAnsi" w:hAnsiTheme="minorHAnsi" w:cs="Arial"/>
          <w:color w:val="000000"/>
          <w:sz w:val="16"/>
          <w:szCs w:val="16"/>
        </w:rPr>
        <w:t>(David A., President Emeritus at Carnegie Corporation of New York, previously President of the Institute of Medicine, National Academy of Sciences and President of the American Association for the Advancement of Science, previously chair of the department of psychiatry at Stanford, M.D. from Indiana University, “Recent advances in preventing mass violence”)</w:t>
      </w:r>
    </w:p>
    <w:p w14:paraId="76DB2E26" w14:textId="77777777" w:rsidR="00D14059" w:rsidRPr="003A7C70" w:rsidRDefault="00D14059" w:rsidP="00D14059">
      <w:pPr>
        <w:rPr>
          <w:rStyle w:val="StyleUnderline"/>
          <w:rFonts w:asciiTheme="minorHAnsi" w:hAnsiTheme="minorHAnsi"/>
        </w:rPr>
      </w:pPr>
      <w:r w:rsidRPr="003A7C70">
        <w:rPr>
          <w:rStyle w:val="StyleUnderline"/>
          <w:rFonts w:asciiTheme="minorHAnsi" w:hAnsiTheme="minorHAnsi"/>
        </w:rPr>
        <w:t>Democracies thrive by finding ways to deal fairly with conflicts</w:t>
      </w:r>
      <w:r w:rsidRPr="003A7C70">
        <w:rPr>
          <w:rFonts w:asciiTheme="minorHAnsi" w:hAnsiTheme="minorHAnsi" w:cs="Arial"/>
          <w:color w:val="000000"/>
          <w:sz w:val="16"/>
        </w:rPr>
        <w:t xml:space="preserve"> and resolve them below the threshold of mass violence. </w:t>
      </w:r>
      <w:r w:rsidRPr="003A7C70">
        <w:rPr>
          <w:rStyle w:val="StyleUnderline"/>
          <w:rFonts w:asciiTheme="minorHAnsi" w:hAnsiTheme="minorHAnsi"/>
        </w:rPr>
        <w:t>They develop ongoing mechanisms for settling disagreements</w:t>
      </w:r>
      <w:r w:rsidRPr="003A7C70">
        <w:rPr>
          <w:rFonts w:asciiTheme="minorHAnsi" w:hAnsiTheme="minorHAnsi" w:cs="Arial"/>
          <w:color w:val="000000"/>
          <w:sz w:val="16"/>
        </w:rPr>
        <w:t xml:space="preserve">. That is why, </w:t>
      </w:r>
      <w:r w:rsidRPr="003A7C70">
        <w:rPr>
          <w:rStyle w:val="StyleUnderline"/>
          <w:rFonts w:asciiTheme="minorHAnsi" w:hAnsiTheme="minorHAnsi"/>
        </w:rPr>
        <w:t>they are so important in preventing mass violence. This requires the</w:t>
      </w:r>
      <w:r w:rsidRPr="003A7C70">
        <w:rPr>
          <w:rFonts w:asciiTheme="minorHAnsi" w:hAnsiTheme="minorHAnsi" w:cs="Arial"/>
          <w:color w:val="000000"/>
          <w:sz w:val="16"/>
        </w:rPr>
        <w:t xml:space="preserve"> growing </w:t>
      </w:r>
      <w:r w:rsidRPr="003A7C70">
        <w:rPr>
          <w:rStyle w:val="StyleUnderline"/>
          <w:rFonts w:asciiTheme="minorHAnsi" w:hAnsiTheme="minorHAnsi"/>
        </w:rPr>
        <w:t>spread of democracy</w:t>
      </w:r>
      <w:r w:rsidRPr="003A7C70">
        <w:rPr>
          <w:rFonts w:asciiTheme="minorHAnsi" w:hAnsiTheme="minorHAnsi" w:cs="Arial"/>
          <w:color w:val="000000"/>
          <w:sz w:val="16"/>
        </w:rPr>
        <w:t xml:space="preserve"> and the application of democratic principles to intergroup and international conflicts. People who live in </w:t>
      </w:r>
      <w:r w:rsidRPr="003A7C70">
        <w:rPr>
          <w:rStyle w:val="StyleUnderline"/>
          <w:rFonts w:asciiTheme="minorHAnsi" w:hAnsiTheme="minorHAnsi"/>
        </w:rPr>
        <w:t>pluralistic democracies become accustomed to diverse needs</w:t>
      </w:r>
      <w:r w:rsidRPr="003A7C70">
        <w:rPr>
          <w:rFonts w:asciiTheme="minorHAnsi" w:hAnsiTheme="minorHAnsi" w:cs="Arial"/>
          <w:color w:val="000000"/>
          <w:sz w:val="16"/>
        </w:rPr>
        <w:t xml:space="preserve"> and learn the art of working out compromises that are satisfactory to all groups. This does not mean democracy imposed by force, nor does it mean that a single, premature election will lead to peace and prosperity. But it does mean that </w:t>
      </w:r>
      <w:r w:rsidRPr="003A7C70">
        <w:rPr>
          <w:rStyle w:val="StyleUnderline"/>
          <w:rFonts w:asciiTheme="minorHAnsi" w:hAnsiTheme="minorHAnsi"/>
        </w:rPr>
        <w:t>patiently constructed democracies</w:t>
      </w:r>
      <w:r w:rsidRPr="003A7C70">
        <w:rPr>
          <w:rFonts w:asciiTheme="minorHAnsi" w:hAnsiTheme="minorHAnsi" w:cs="Arial"/>
          <w:color w:val="000000"/>
          <w:sz w:val="16"/>
        </w:rPr>
        <w:t xml:space="preserve">, based on fair processes of mutual accommodation, </w:t>
      </w:r>
      <w:r w:rsidRPr="003A7C70">
        <w:rPr>
          <w:rStyle w:val="StyleUnderline"/>
          <w:rFonts w:asciiTheme="minorHAnsi" w:hAnsiTheme="minorHAnsi"/>
        </w:rPr>
        <w:t>offer the best chance for nonviolent conflict resolution.</w:t>
      </w:r>
    </w:p>
    <w:p w14:paraId="241217FA" w14:textId="77777777" w:rsidR="00A568D3" w:rsidRPr="00A568D3" w:rsidRDefault="00A568D3" w:rsidP="00A568D3"/>
    <w:p w14:paraId="652E890A" w14:textId="77777777" w:rsidR="00464F75" w:rsidRDefault="00464F75" w:rsidP="00464F75">
      <w:pPr>
        <w:pStyle w:val="Heading3"/>
      </w:pPr>
      <w:r>
        <w:t>Nuclear War</w:t>
      </w:r>
    </w:p>
    <w:p w14:paraId="454C3FD1" w14:textId="77777777" w:rsidR="00A568D3" w:rsidRPr="00C961EC" w:rsidRDefault="00A568D3" w:rsidP="00A568D3">
      <w:pPr>
        <w:pStyle w:val="Heading4"/>
      </w:pPr>
      <w:r w:rsidRPr="00C961EC">
        <w:t>Democratic consolidatio</w:t>
      </w:r>
      <w:r>
        <w:t>n is key to prevent nuclear war</w:t>
      </w:r>
    </w:p>
    <w:p w14:paraId="19390015" w14:textId="77777777" w:rsidR="00A568D3" w:rsidRPr="00C961EC" w:rsidRDefault="00A568D3" w:rsidP="00A568D3">
      <w:r w:rsidRPr="00C961EC">
        <w:rPr>
          <w:b/>
        </w:rPr>
        <w:t>Muravchik, 2001</w:t>
      </w:r>
      <w:r w:rsidRPr="00C961EC">
        <w:t xml:space="preserve">  (Joshua, resident scholar at the American Enterprise Institute, “Democracy and Nuclear Peace”, http://www.npec-web.org/syllabi/muravchik.</w:t>
      </w:r>
      <w:r>
        <w:t>htm)</w:t>
      </w:r>
    </w:p>
    <w:p w14:paraId="3AC4E039" w14:textId="77777777" w:rsidR="00A568D3" w:rsidRPr="00C961EC" w:rsidRDefault="00A568D3" w:rsidP="00A568D3">
      <w:r w:rsidRPr="00C961EC">
        <w:rPr>
          <w:sz w:val="12"/>
        </w:rPr>
        <w:t>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w:t>
      </w:r>
      <w:r w:rsidRPr="00C961EC">
        <w:t xml:space="preserve"> </w:t>
      </w:r>
      <w:r w:rsidRPr="00C961EC">
        <w:rPr>
          <w:u w:val="single"/>
        </w:rPr>
        <w:t>democracy has spread at an accelerating pace</w:t>
      </w:r>
      <w:r w:rsidRPr="00C961EC">
        <w:t xml:space="preserve">, </w:t>
      </w:r>
      <w:r w:rsidRPr="00C961EC">
        <w:rPr>
          <w:sz w:val="12"/>
        </w:rPr>
        <w:t>most of the growth having occurred within the twentieth century, with greatest momentum since 1974. That this momentum has slackened somewhat since its pinnacle in 1989, destined to be remembered as one of the most revolutionary years in all history, was inevitable</w:t>
      </w:r>
      <w:r w:rsidRPr="00C961EC">
        <w:t xml:space="preserve">. </w:t>
      </w:r>
      <w:r w:rsidRPr="00C961EC">
        <w:rPr>
          <w:u w:val="single"/>
        </w:rPr>
        <w:t>So many peoples were swept up in the democratic tide that there was certain to be some backsliding</w:t>
      </w:r>
      <w:r w:rsidRPr="00C961EC">
        <w:t xml:space="preserve">. Most countries' democratic evolution has included some fits and starts rather than a smooth progression. So it must be for the world as a whole. Nonetheless, the overall trend remains powerful and clear. </w:t>
      </w:r>
      <w:r w:rsidRPr="00305CD3">
        <w:rPr>
          <w:highlight w:val="yellow"/>
          <w:u w:val="single"/>
        </w:rPr>
        <w:t xml:space="preserve">Despite the backsliding, the number </w:t>
      </w:r>
      <w:r w:rsidRPr="00C961EC">
        <w:rPr>
          <w:u w:val="single"/>
        </w:rPr>
        <w:t xml:space="preserve">and proportion </w:t>
      </w:r>
      <w:r w:rsidRPr="00305CD3">
        <w:rPr>
          <w:highlight w:val="yellow"/>
          <w:u w:val="single"/>
        </w:rPr>
        <w:t xml:space="preserve">of democracies stands higher </w:t>
      </w:r>
      <w:r w:rsidRPr="00C65684">
        <w:rPr>
          <w:u w:val="single"/>
        </w:rPr>
        <w:t xml:space="preserve">today </w:t>
      </w:r>
      <w:r w:rsidRPr="00305CD3">
        <w:rPr>
          <w:highlight w:val="yellow"/>
          <w:u w:val="single"/>
        </w:rPr>
        <w:t xml:space="preserve">than ever </w:t>
      </w:r>
      <w:r w:rsidRPr="00C65684">
        <w:rPr>
          <w:u w:val="single"/>
        </w:rPr>
        <w:t xml:space="preserve">before. </w:t>
      </w:r>
      <w:r w:rsidRPr="00305CD3">
        <w:rPr>
          <w:highlight w:val="yellow"/>
          <w:u w:val="single"/>
        </w:rPr>
        <w:t xml:space="preserve">This </w:t>
      </w:r>
      <w:r w:rsidRPr="00C961EC">
        <w:rPr>
          <w:u w:val="single"/>
        </w:rPr>
        <w:t xml:space="preserve">progress </w:t>
      </w:r>
      <w:r w:rsidRPr="00305CD3">
        <w:rPr>
          <w:highlight w:val="yellow"/>
          <w:u w:val="single"/>
        </w:rPr>
        <w:t xml:space="preserve">offers </w:t>
      </w:r>
      <w:r w:rsidRPr="00C65684">
        <w:rPr>
          <w:u w:val="single"/>
        </w:rPr>
        <w:t xml:space="preserve">a source of </w:t>
      </w:r>
      <w:r w:rsidRPr="00305CD3">
        <w:rPr>
          <w:highlight w:val="yellow"/>
          <w:u w:val="single"/>
        </w:rPr>
        <w:t xml:space="preserve">hope for </w:t>
      </w:r>
      <w:r w:rsidRPr="00C65684">
        <w:rPr>
          <w:u w:val="single"/>
        </w:rPr>
        <w:t xml:space="preserve">enduring </w:t>
      </w:r>
      <w:r w:rsidRPr="00305CD3">
        <w:rPr>
          <w:highlight w:val="yellow"/>
          <w:u w:val="single"/>
        </w:rPr>
        <w:t xml:space="preserve">nuclear peace. </w:t>
      </w:r>
      <w:r w:rsidRPr="00C65684">
        <w:rPr>
          <w:u w:val="single"/>
        </w:rPr>
        <w:t xml:space="preserve">The danger of </w:t>
      </w:r>
      <w:r w:rsidRPr="00305CD3">
        <w:rPr>
          <w:highlight w:val="yellow"/>
          <w:u w:val="single"/>
        </w:rPr>
        <w:t xml:space="preserve">nuclear war was radically reduced </w:t>
      </w:r>
      <w:r w:rsidRPr="00C961EC">
        <w:rPr>
          <w:u w:val="single"/>
        </w:rPr>
        <w:t xml:space="preserve">almost overnight </w:t>
      </w:r>
      <w:r w:rsidRPr="00305CD3">
        <w:rPr>
          <w:highlight w:val="yellow"/>
          <w:u w:val="single"/>
        </w:rPr>
        <w:t xml:space="preserve">when Russia abandoned Communism </w:t>
      </w:r>
      <w:r w:rsidRPr="00C961EC">
        <w:rPr>
          <w:u w:val="single"/>
        </w:rPr>
        <w:t xml:space="preserve">and turned to democracy. </w:t>
      </w:r>
      <w:r w:rsidRPr="00C65684">
        <w:rPr>
          <w:u w:val="single"/>
        </w:rPr>
        <w:t xml:space="preserve">For other ominous corners of the world, </w:t>
      </w:r>
      <w:r w:rsidRPr="00305CD3">
        <w:rPr>
          <w:highlight w:val="yellow"/>
          <w:u w:val="single"/>
        </w:rPr>
        <w:t xml:space="preserve">we may be in a kind of race between the emergence or growth of nuclear arsenals and </w:t>
      </w:r>
      <w:r w:rsidRPr="00C65684">
        <w:rPr>
          <w:u w:val="single"/>
        </w:rPr>
        <w:t xml:space="preserve">the advent of </w:t>
      </w:r>
      <w:r w:rsidRPr="00305CD3">
        <w:rPr>
          <w:highlight w:val="yellow"/>
          <w:u w:val="single"/>
        </w:rPr>
        <w:t>democratization.</w:t>
      </w:r>
      <w:r w:rsidRPr="00305CD3">
        <w:rPr>
          <w:highlight w:val="yellow"/>
        </w:rPr>
        <w:t xml:space="preserve"> </w:t>
      </w:r>
      <w:r w:rsidRPr="00C961EC">
        <w:t>If this is so, the greatest cause for worry may rest with the Moslem Middle East where nuclear arsenals do not yet exist but where the prospects for democracy may be still more remote.</w:t>
      </w:r>
    </w:p>
    <w:p w14:paraId="34355464" w14:textId="77777777" w:rsidR="00464F75" w:rsidRDefault="00464F75" w:rsidP="00464F75">
      <w:pPr>
        <w:pStyle w:val="Heading3"/>
      </w:pPr>
      <w:r>
        <w:t>Proliferation</w:t>
      </w:r>
    </w:p>
    <w:p w14:paraId="086414A1" w14:textId="77777777" w:rsidR="00D14059" w:rsidRDefault="00D14059" w:rsidP="00D14059">
      <w:pPr>
        <w:pStyle w:val="Heading4"/>
      </w:pPr>
      <w:r>
        <w:t>Democracy reduces the incidence of proliferation</w:t>
      </w:r>
    </w:p>
    <w:p w14:paraId="02781964" w14:textId="77777777" w:rsidR="00D14059" w:rsidRPr="008E7E39" w:rsidRDefault="00D14059" w:rsidP="00D14059">
      <w:r>
        <w:t xml:space="preserve">Veit </w:t>
      </w:r>
      <w:r w:rsidRPr="008E7E39">
        <w:rPr>
          <w:rStyle w:val="Style13ptBold"/>
        </w:rPr>
        <w:t>Bader</w:t>
      </w:r>
      <w:r>
        <w:t>, Professor Emeritus of Sociology and Professor Emeritus of Social and Political Philosophy at the University of Amsterdam, December 20</w:t>
      </w:r>
      <w:r w:rsidRPr="008E7E39">
        <w:rPr>
          <w:rStyle w:val="Style13ptBold"/>
        </w:rPr>
        <w:t>12</w:t>
      </w:r>
      <w:r>
        <w:t xml:space="preserve">, </w:t>
      </w:r>
      <w:r>
        <w:rPr>
          <w:i/>
        </w:rPr>
        <w:t xml:space="preserve">Associative Democracy: The Real Third Way </w:t>
      </w:r>
      <w:r>
        <w:t>pg. 28 //MV</w:t>
      </w:r>
    </w:p>
    <w:p w14:paraId="5472CDF2" w14:textId="77777777" w:rsidR="00D14059" w:rsidRDefault="00D14059" w:rsidP="00D14059">
      <w:pPr>
        <w:rPr>
          <w:rFonts w:asciiTheme="minorHAnsi" w:hAnsiTheme="minorHAnsi"/>
          <w:sz w:val="16"/>
        </w:rPr>
      </w:pPr>
      <w:r w:rsidRPr="008E7E39">
        <w:rPr>
          <w:rFonts w:asciiTheme="minorHAnsi" w:hAnsiTheme="minorHAnsi"/>
          <w:sz w:val="16"/>
        </w:rPr>
        <w:t xml:space="preserve">Third, </w:t>
      </w:r>
      <w:r w:rsidRPr="008E7E39">
        <w:rPr>
          <w:rStyle w:val="StyleUnderline"/>
        </w:rPr>
        <w:t>local democratic control would reduce the tendency to rule proliferation</w:t>
      </w:r>
      <w:r w:rsidRPr="008E7E39">
        <w:rPr>
          <w:rFonts w:asciiTheme="minorHAnsi" w:hAnsiTheme="minorHAnsi"/>
          <w:sz w:val="16"/>
        </w:rPr>
        <w:t xml:space="preserve">. </w:t>
      </w:r>
      <w:r w:rsidRPr="008E7E39">
        <w:rPr>
          <w:rStyle w:val="StyleUnderline"/>
        </w:rPr>
        <w:t>This attempt to compensate for undemocratic authority in organisations by subjecting organisations’ procedures and outcomes to an ever- increasingly elaborate system of legal norms and regulatory rules is also self-defeating</w:t>
      </w:r>
      <w:r w:rsidRPr="008E7E39">
        <w:rPr>
          <w:rFonts w:asciiTheme="minorHAnsi" w:hAnsiTheme="minorHAnsi"/>
          <w:sz w:val="16"/>
        </w:rPr>
        <w:t xml:space="preserve">, As we have seen the sheer volume of nulls and norms creates sources of uncertainty in and of itself. Of course, </w:t>
      </w:r>
      <w:r w:rsidRPr="008E7E39">
        <w:rPr>
          <w:rStyle w:val="StyleUnderline"/>
        </w:rPr>
        <w:t>ass-ociational governance could not eliminate all rule proliferation. There are other sources, new contingencies, such as a heightened priority for environmental protection, and the fact that a highly individuated population has higher expectations of security and a higher consciousness of its rights.</w:t>
      </w:r>
      <w:r w:rsidRPr="008E7E39">
        <w:rPr>
          <w:rFonts w:asciiTheme="minorHAnsi" w:hAnsiTheme="minorHAnsi"/>
          <w:sz w:val="16"/>
        </w:rPr>
        <w:t xml:space="preserve"> The tendency to rule proliferation is accelerated by the fact that there are no alternative voice- and exit-based methods for the prevention and relief of harms and because the power to manage, unrestrained, leads to an excessive degree of control from above, which relies on laying down rules of conduct for subordinates.</w:t>
      </w:r>
    </w:p>
    <w:p w14:paraId="535394BB" w14:textId="77777777" w:rsidR="00D14059" w:rsidRDefault="00D14059" w:rsidP="00D14059">
      <w:pPr>
        <w:rPr>
          <w:rFonts w:asciiTheme="minorHAnsi" w:hAnsiTheme="minorHAnsi"/>
          <w:sz w:val="16"/>
        </w:rPr>
      </w:pPr>
    </w:p>
    <w:p w14:paraId="487DB648" w14:textId="77777777" w:rsidR="00D14059" w:rsidRDefault="00D14059" w:rsidP="00D14059">
      <w:pPr>
        <w:pStyle w:val="Heading4"/>
      </w:pPr>
      <w:r>
        <w:t>Nuclear arsenals are anti-democratic and thus discouraged by democracy</w:t>
      </w:r>
    </w:p>
    <w:p w14:paraId="19C6B4A9" w14:textId="77777777" w:rsidR="00D14059" w:rsidRPr="001D5C68" w:rsidRDefault="00D14059" w:rsidP="00D14059">
      <w:r w:rsidRPr="001D5C68">
        <w:t xml:space="preserve">Elaine </w:t>
      </w:r>
      <w:r w:rsidRPr="001D5C68">
        <w:rPr>
          <w:rStyle w:val="Style13ptBold"/>
        </w:rPr>
        <w:t>Scarry</w:t>
      </w:r>
      <w:r w:rsidRPr="001D5C68">
        <w:t>, Walter M. Cabot Professor of Aesthetics and the General Theory of Value at Harvard University, 9-26-20</w:t>
      </w:r>
      <w:r w:rsidRPr="001D5C68">
        <w:rPr>
          <w:rStyle w:val="Style13ptBold"/>
        </w:rPr>
        <w:t>14</w:t>
      </w:r>
      <w:r w:rsidRPr="001D5C68">
        <w:t xml:space="preserve">, "The Contradiction of Nuclear Democracy," Boston Review, </w:t>
      </w:r>
      <w:hyperlink r:id="rId10" w:history="1">
        <w:r w:rsidRPr="006A63CB">
          <w:rPr>
            <w:rStyle w:val="Hyperlink"/>
          </w:rPr>
          <w:t>http://bostonreview.net/us/elaine-scarry-nuclear-weapons</w:t>
        </w:r>
      </w:hyperlink>
      <w:r>
        <w:t xml:space="preserve"> //MV</w:t>
      </w:r>
    </w:p>
    <w:p w14:paraId="770D7C53" w14:textId="77777777" w:rsidR="00D14059" w:rsidRPr="009E13A9" w:rsidRDefault="00D14059" w:rsidP="00D14059">
      <w:pPr>
        <w:rPr>
          <w:rStyle w:val="StyleUnderline"/>
        </w:rPr>
      </w:pPr>
      <w:r w:rsidRPr="009E13A9">
        <w:rPr>
          <w:sz w:val="16"/>
        </w:rPr>
        <w:t xml:space="preserve">Philosopher and Boston Review contributor Elaine Scarry believes it is. Earlier this year she published Thermonuclear Monarchy, a book that continues her arguments about the corrupting effects of unaccountable executive power, particularly in the realm of national security. </w:t>
      </w:r>
      <w:r w:rsidRPr="009E13A9">
        <w:rPr>
          <w:rStyle w:val="StyleUnderline"/>
        </w:rPr>
        <w:t xml:space="preserve">Scarry contends that because nuclear weapons make citizen control of military force impossible, maintaining a </w:t>
      </w:r>
      <w:r w:rsidRPr="009E13A9">
        <w:rPr>
          <w:rStyle w:val="Emphasis"/>
        </w:rPr>
        <w:t>nuclear arsenal is fundamentally anti-democratic</w:t>
      </w:r>
      <w:r w:rsidRPr="009E13A9">
        <w:rPr>
          <w:sz w:val="16"/>
        </w:rPr>
        <w:t xml:space="preserve">. </w:t>
      </w:r>
      <w:r w:rsidRPr="009E13A9">
        <w:rPr>
          <w:rStyle w:val="StyleUnderline"/>
        </w:rPr>
        <w:t>To be a nuclear-armed state is to invest the executive with dictatorial powers over immeasurable destructive capacity</w:t>
      </w:r>
      <w:r w:rsidRPr="009E13A9">
        <w:rPr>
          <w:sz w:val="16"/>
        </w:rPr>
        <w:t xml:space="preserve">. In the United States, Scarry argues, popular control is a constitutional obligation. Article I, Section 8 requires congressional assent in the use of force. And the Second Amendment, Scarry maintains, provides another opportunity for the people to ratify the prosecution of war. </w:t>
      </w:r>
      <w:r w:rsidRPr="009E13A9">
        <w:rPr>
          <w:rStyle w:val="StyleUnderline"/>
        </w:rPr>
        <w:t>That is why the right to bear arms on behalf of the state is left in the hands of individual citizens. Congress can declare war, but only the people, through their bodies and their weapons, can make it. Nuclear weapons break the contract inherent in the Constitution and in democratic governance by eliminating the role of the people as ratifiers. Further, by so empowering the state, they incapacitate citizen protest, breeding complacency.</w:t>
      </w:r>
    </w:p>
    <w:p w14:paraId="1E559B1D" w14:textId="77777777" w:rsidR="00464F75" w:rsidRDefault="00464F75" w:rsidP="00464F75">
      <w:pPr>
        <w:pStyle w:val="Heading3"/>
      </w:pPr>
      <w:r>
        <w:t>Soft Power</w:t>
      </w:r>
    </w:p>
    <w:p w14:paraId="526BA493" w14:textId="77777777" w:rsidR="00D14059" w:rsidRDefault="00D14059" w:rsidP="00D14059">
      <w:pPr>
        <w:pStyle w:val="Heading4"/>
      </w:pPr>
      <w:r>
        <w:t>Democracy guarantees sustainable soft power</w:t>
      </w:r>
    </w:p>
    <w:p w14:paraId="06958FC5" w14:textId="77777777" w:rsidR="00D14059" w:rsidRPr="0009062E" w:rsidRDefault="00D14059" w:rsidP="00D14059">
      <w:r>
        <w:t xml:space="preserve">Maxime </w:t>
      </w:r>
      <w:r w:rsidRPr="0009062E">
        <w:rPr>
          <w:rStyle w:val="Style13ptBold"/>
        </w:rPr>
        <w:t>Gomichon</w:t>
      </w:r>
      <w:r>
        <w:t>,, University of the West of England, Bristol, 3-8-20</w:t>
      </w:r>
      <w:r w:rsidRPr="0009062E">
        <w:rPr>
          <w:rStyle w:val="Style13ptBold"/>
        </w:rPr>
        <w:t>13</w:t>
      </w:r>
      <w:r>
        <w:t xml:space="preserve">, "Joseph Nye on Soft Power," E-International Relations, </w:t>
      </w:r>
      <w:hyperlink r:id="rId11" w:history="1">
        <w:r w:rsidRPr="00583ECA">
          <w:rPr>
            <w:rStyle w:val="Hyperlink"/>
          </w:rPr>
          <w:t>http://www.e-ir.info/2013/03/08/joseph-nye-on-soft-power/</w:t>
        </w:r>
      </w:hyperlink>
      <w:r>
        <w:t xml:space="preserve"> //MV</w:t>
      </w:r>
    </w:p>
    <w:p w14:paraId="32B92F6A" w14:textId="77777777" w:rsidR="00D14059" w:rsidRDefault="00D14059" w:rsidP="00D14059">
      <w:pPr>
        <w:rPr>
          <w:sz w:val="16"/>
        </w:rPr>
      </w:pPr>
      <w:r w:rsidRPr="0009062E">
        <w:rPr>
          <w:sz w:val="16"/>
        </w:rPr>
        <w:t xml:space="preserve">Therefore, </w:t>
      </w:r>
      <w:r w:rsidRPr="0009062E">
        <w:rPr>
          <w:rStyle w:val="StyleUnderline"/>
        </w:rPr>
        <w:t xml:space="preserve">the concept of soft power is close to the Liberal tradition, even if ‘there is no contradiction between realism and soft power’ </w:t>
      </w:r>
      <w:r w:rsidRPr="0009062E">
        <w:rPr>
          <w:sz w:val="16"/>
        </w:rPr>
        <w:t>(Nye, 2011, p.82).</w:t>
      </w:r>
      <w:r w:rsidRPr="0009062E">
        <w:rPr>
          <w:rStyle w:val="StyleUnderline"/>
        </w:rPr>
        <w:t xml:space="preserve"> In opposing hard power, soft power emphasizes not the ever-possibility of war, but the possibility of cooperation; not military power, but the power of ideas. </w:t>
      </w:r>
      <w:r w:rsidRPr="0009062E">
        <w:rPr>
          <w:sz w:val="16"/>
        </w:rPr>
        <w:t xml:space="preserve">More precisely, </w:t>
      </w:r>
      <w:r w:rsidRPr="0009062E">
        <w:rPr>
          <w:rStyle w:val="StyleUnderline"/>
        </w:rPr>
        <w:t>soft power is relevant to the three solutions that Liberals propose to solve the problem of war. The first is that democracies will not go to war against other democracies. In a democracy, the people have a say in the country and can impose peaceful goals</w:t>
      </w:r>
      <w:r w:rsidRPr="0009062E">
        <w:rPr>
          <w:rStyle w:val="Emphasis"/>
        </w:rPr>
        <w:t>. Democracies are therefore more inclined to use soft power rather than hard power.</w:t>
      </w:r>
      <w:r w:rsidRPr="0009062E">
        <w:rPr>
          <w:sz w:val="16"/>
        </w:rPr>
        <w:t xml:space="preserve"> Furthermore, Nye asserts that </w:t>
      </w:r>
      <w:r w:rsidRPr="0009062E">
        <w:rPr>
          <w:rStyle w:val="StyleUnderline"/>
        </w:rPr>
        <w:t>even in case of difficulties, a democratic state will not lose its soft power.</w:t>
      </w:r>
      <w:r w:rsidRPr="0009062E">
        <w:rPr>
          <w:sz w:val="16"/>
        </w:rPr>
        <w:t xml:space="preserve"> For instance, ‘in democracy, the presence of dissent and self-criticism can be beneficial: it enhances the credibility of messages’ (Nye, 2011, p.109). Thus, when a policy is criticised, it may produce some soft power as the people from other countries may see that as a proof of authenticity and as a sign of freedom of speech.</w:t>
      </w:r>
    </w:p>
    <w:p w14:paraId="120B4F72" w14:textId="77777777" w:rsidR="00D14059" w:rsidRPr="00C64F7C" w:rsidRDefault="00D14059" w:rsidP="00D14059">
      <w:pPr>
        <w:pStyle w:val="Heading4"/>
        <w:rPr>
          <w:rStyle w:val="StyleUnderline"/>
          <w:sz w:val="28"/>
          <w:u w:val="none"/>
        </w:rPr>
      </w:pPr>
      <w:r w:rsidRPr="00C64F7C">
        <w:rPr>
          <w:rStyle w:val="StyleUnderline"/>
          <w:sz w:val="28"/>
          <w:u w:val="none"/>
        </w:rPr>
        <w:t>Democracy is necessary for soft power</w:t>
      </w:r>
    </w:p>
    <w:p w14:paraId="56F371B3" w14:textId="77777777" w:rsidR="00D14059" w:rsidRDefault="00D14059" w:rsidP="00D14059">
      <w:pPr>
        <w:rPr>
          <w:rStyle w:val="StyleUnderline"/>
          <w:u w:val="none"/>
        </w:rPr>
      </w:pPr>
      <w:r>
        <w:rPr>
          <w:rStyle w:val="StyleUnderline"/>
          <w:u w:val="none"/>
        </w:rPr>
        <w:t xml:space="preserve">Zohir </w:t>
      </w:r>
      <w:r w:rsidRPr="009E13A9">
        <w:rPr>
          <w:rStyle w:val="Style13ptBold"/>
        </w:rPr>
        <w:t>Uddin</w:t>
      </w:r>
      <w:r>
        <w:rPr>
          <w:rStyle w:val="StyleUnderline"/>
          <w:u w:val="none"/>
        </w:rPr>
        <w:t>, Political Science &amp; Economics, 20</w:t>
      </w:r>
      <w:r w:rsidRPr="009E13A9">
        <w:rPr>
          <w:rStyle w:val="Style13ptBold"/>
        </w:rPr>
        <w:t>11</w:t>
      </w:r>
      <w:r>
        <w:rPr>
          <w:rStyle w:val="StyleUnderline"/>
          <w:u w:val="none"/>
        </w:rPr>
        <w:t xml:space="preserve">, “Soft and Normative Power: The Importance and Power of “Attraction” in International Politics and International Economics.” </w:t>
      </w:r>
      <w:hyperlink r:id="rId12" w:history="1">
        <w:r w:rsidRPr="00583ECA">
          <w:rPr>
            <w:rStyle w:val="Hyperlink"/>
          </w:rPr>
          <w:t>http://www.culturaldiplomacy.org/academy/content/pdf/participant-papers/2011-symposiumusa/Soft-and-Normative-Power--The-Importance-and-Power-of-_Attraction_-in-International-Politics-and-International-Economics--Zohir-Uddin.pdf</w:t>
        </w:r>
      </w:hyperlink>
      <w:r>
        <w:rPr>
          <w:rStyle w:val="StyleUnderline"/>
          <w:u w:val="none"/>
        </w:rPr>
        <w:t xml:space="preserve"> //MV</w:t>
      </w:r>
    </w:p>
    <w:p w14:paraId="545DBD16" w14:textId="77777777" w:rsidR="00D14059" w:rsidRPr="00EC039C" w:rsidRDefault="00D14059" w:rsidP="00D14059">
      <w:pPr>
        <w:rPr>
          <w:i/>
        </w:rPr>
      </w:pPr>
      <w:r w:rsidRPr="00EC039C">
        <w:rPr>
          <w:i/>
        </w:rPr>
        <w:t>**This card was edited for gendered language</w:t>
      </w:r>
    </w:p>
    <w:p w14:paraId="2B2BE5C3" w14:textId="77777777" w:rsidR="00D14059" w:rsidRPr="00AD1B26" w:rsidRDefault="00D14059" w:rsidP="00D14059">
      <w:pPr>
        <w:rPr>
          <w:sz w:val="16"/>
        </w:rPr>
      </w:pPr>
      <w:r w:rsidRPr="00AD1B26">
        <w:rPr>
          <w:rStyle w:val="StyleUnderline"/>
        </w:rPr>
        <w:t>The rush to democracy during recent decade</w:t>
      </w:r>
      <w:r w:rsidRPr="00AD1B26">
        <w:rPr>
          <w:sz w:val="16"/>
        </w:rPr>
        <w:t xml:space="preserve">s, starting from the end of the Cold War to the ongoing Arab Spring⁷ </w:t>
      </w:r>
      <w:r w:rsidRPr="00AD1B26">
        <w:rPr>
          <w:rStyle w:val="StyleUnderline"/>
        </w:rPr>
        <w:t>has highlighted the importance of governmental structures throughout the world</w:t>
      </w:r>
      <w:r w:rsidRPr="00AD1B26">
        <w:rPr>
          <w:sz w:val="16"/>
        </w:rPr>
        <w:t xml:space="preserve">. The demand for a representative form of government by the people has forced long standing dictators and authoritarian regimes to reconsider their positions in the eyes of their populace. As kings and princes shift about nervously on their thrones, the distant rumble of discontent just outside their palace walls grows ever louder. </w:t>
      </w:r>
      <w:r w:rsidRPr="00AD1B26">
        <w:rPr>
          <w:rStyle w:val="StyleUnderline"/>
        </w:rPr>
        <w:t>The importance of democracy lies not so much in the democratic values it brings with it, but rather the interconnections between political freedoms and the understanding and fulfillment of economic needs.⁸</w:t>
      </w:r>
      <w:r w:rsidRPr="00AD1B26">
        <w:rPr>
          <w:sz w:val="16"/>
        </w:rPr>
        <w:t xml:space="preserve"> Therefore, </w:t>
      </w:r>
      <w:r w:rsidRPr="00AD1B26">
        <w:rPr>
          <w:rStyle w:val="StyleUnderline"/>
        </w:rPr>
        <w:t>there are added incentives for people to demand democracy as it provides them with a pathway into a more privileged life. Democracy secures political and private rights, and acts as a pressure valve where the myriad of ideas and opinions can be peacefully funneled into a collective decision making process. As the world’s population grows, especially in megacities in developing nations, the call for democracy will be one hard to suppress</w:t>
      </w:r>
      <w:r w:rsidRPr="00AD1B26">
        <w:rPr>
          <w:sz w:val="16"/>
        </w:rPr>
        <w:t xml:space="preserve">. Therefore, it’s crucial for governments in the spirit of cultural diplomacy and interaction to facilitate these growing concerns and allow for the peaceful transition of power to the rightful heirs, the people themselves. </w:t>
      </w:r>
      <w:r w:rsidRPr="00AD1B26">
        <w:rPr>
          <w:rStyle w:val="StyleUnderline"/>
        </w:rPr>
        <w:t>The “attraction” of democracy will not subside anytime soon, nor will it stay the same. The nature and practice of democracy will evolve, rather than change, into a more inclusive and universally accepted form of governance for peoples from all cultures.</w:t>
      </w:r>
      <w:r w:rsidRPr="00AD1B26">
        <w:rPr>
          <w:sz w:val="16"/>
        </w:rPr>
        <w:t xml:space="preserve"> This is because the democratic process is not unique to a particular nation or culture. It is merely a phase in the evolution of </w:t>
      </w:r>
      <w:r w:rsidRPr="00AD1B26">
        <w:rPr>
          <w:strike/>
          <w:sz w:val="16"/>
        </w:rPr>
        <w:t>man’s</w:t>
      </w:r>
      <w:r w:rsidRPr="00AD1B26">
        <w:rPr>
          <w:sz w:val="16"/>
        </w:rPr>
        <w:t xml:space="preserve"> desire for utopia on earth. A system which erodes the innate urges of </w:t>
      </w:r>
      <w:r w:rsidRPr="00AD1B26">
        <w:rPr>
          <w:strike/>
          <w:sz w:val="16"/>
        </w:rPr>
        <w:t>man’s</w:t>
      </w:r>
      <w:r w:rsidRPr="00AD1B26">
        <w:rPr>
          <w:sz w:val="16"/>
        </w:rPr>
        <w:t xml:space="preserve"> personal interest for the sake of the greater good of society is an extremely appealing system. </w:t>
      </w:r>
    </w:p>
    <w:p w14:paraId="0ED31224" w14:textId="77777777" w:rsidR="00D14059" w:rsidRPr="00D14059" w:rsidRDefault="00D14059" w:rsidP="00D14059"/>
    <w:p w14:paraId="552C7AA1" w14:textId="77777777" w:rsidR="00464F75" w:rsidRDefault="00464F75" w:rsidP="00464F75">
      <w:pPr>
        <w:pStyle w:val="Heading3"/>
      </w:pPr>
      <w:r>
        <w:t>Terrorism</w:t>
      </w:r>
    </w:p>
    <w:p w14:paraId="59FBDA92" w14:textId="77777777" w:rsidR="00D14059" w:rsidRDefault="00D14059" w:rsidP="00D14059">
      <w:pPr>
        <w:pStyle w:val="Heading4"/>
      </w:pPr>
      <w:r>
        <w:t>Democracy deters terrorism</w:t>
      </w:r>
    </w:p>
    <w:p w14:paraId="2DFD071B" w14:textId="77777777" w:rsidR="00D14059" w:rsidRPr="0009062E" w:rsidRDefault="00D14059" w:rsidP="00D14059">
      <w:r>
        <w:t xml:space="preserve">S. Brock </w:t>
      </w:r>
      <w:r w:rsidRPr="008806CB">
        <w:rPr>
          <w:rStyle w:val="Style13ptBold"/>
        </w:rPr>
        <w:t>Bloomberg</w:t>
      </w:r>
      <w:r>
        <w:t>, Professor of International Studies at Claremont McKenna College, November 20</w:t>
      </w:r>
      <w:r w:rsidRPr="008806CB">
        <w:rPr>
          <w:rStyle w:val="Style13ptBold"/>
        </w:rPr>
        <w:t>06</w:t>
      </w:r>
      <w:r>
        <w:t xml:space="preserve">, “A Gravity model of Globalization, Democracy, and Transnational Terrorism”, </w:t>
      </w:r>
      <w:hyperlink r:id="rId13" w:history="1">
        <w:r w:rsidRPr="00583ECA">
          <w:rPr>
            <w:rStyle w:val="Hyperlink"/>
          </w:rPr>
          <w:t>https://www.princeton.edu/~pcglobal/conferences/institutions/papers/rosendorff_S100.pdf</w:t>
        </w:r>
      </w:hyperlink>
      <w:r>
        <w:t xml:space="preserve"> //MV</w:t>
      </w:r>
    </w:p>
    <w:p w14:paraId="5F065825" w14:textId="77777777" w:rsidR="00D14059" w:rsidRDefault="00D14059" w:rsidP="00D14059">
      <w:pPr>
        <w:rPr>
          <w:sz w:val="16"/>
        </w:rPr>
      </w:pPr>
      <w:r w:rsidRPr="0009062E">
        <w:rPr>
          <w:rStyle w:val="StyleUnderline"/>
        </w:rPr>
        <w:t>During the latter half of the 20th century there has been an increase in democratization across the globe</w:t>
      </w:r>
      <w:r w:rsidRPr="0009062E">
        <w:rPr>
          <w:sz w:val="16"/>
        </w:rPr>
        <w:t xml:space="preserve">. The percent of countries that are non-democracies as calculated by Freedom House, starts at 46 percent in 1972. The percent falls to 35 percent by 1980 and steadily declines to 25 percent by the year 2000. </w:t>
      </w:r>
      <w:r w:rsidRPr="0009062E">
        <w:rPr>
          <w:rStyle w:val="StyleUnderline"/>
        </w:rPr>
        <w:t>While the run-up of</w:t>
      </w:r>
      <w:r w:rsidRPr="0009062E">
        <w:rPr>
          <w:sz w:val="16"/>
        </w:rPr>
        <w:t xml:space="preserve"> FDI, trade and democracy in the 1990s, and especially in the second half of that decade, </w:t>
      </w:r>
      <w:r w:rsidRPr="0009062E">
        <w:rPr>
          <w:rStyle w:val="StyleUnderline"/>
        </w:rPr>
        <w:t xml:space="preserve">has several explanations, it is strikingly correlated with a decline in transnational terrorism during that period </w:t>
      </w:r>
      <w:r w:rsidRPr="0009062E">
        <w:rPr>
          <w:sz w:val="16"/>
        </w:rPr>
        <w:t xml:space="preserve">(see Figure 1). </w:t>
      </w:r>
      <w:r w:rsidRPr="0009062E">
        <w:rPr>
          <w:rStyle w:val="StyleUnderline"/>
        </w:rPr>
        <w:t>In the late 1980s</w:t>
      </w:r>
      <w:r w:rsidRPr="0009062E">
        <w:rPr>
          <w:sz w:val="16"/>
        </w:rPr>
        <w:t xml:space="preserve"> and early 1990s, </w:t>
      </w:r>
      <w:r w:rsidRPr="0009062E">
        <w:rPr>
          <w:rStyle w:val="StyleUnderline"/>
        </w:rPr>
        <w:t>approximately 1.5 transnational terrorist events occurred every day</w:t>
      </w:r>
      <w:r w:rsidRPr="0009062E">
        <w:rPr>
          <w:sz w:val="16"/>
        </w:rPr>
        <w:t xml:space="preserve">. </w:t>
      </w:r>
      <w:r w:rsidRPr="0009062E">
        <w:rPr>
          <w:rStyle w:val="StyleUnderline"/>
        </w:rPr>
        <w:t xml:space="preserve">As globalization and democratization grew at an ever faster rate, the frequency of terrorist events declined sharply, reaching less than 0.5 events a day by 2000. </w:t>
      </w:r>
      <w:r w:rsidRPr="0009062E">
        <w:rPr>
          <w:sz w:val="16"/>
        </w:rPr>
        <w:t>Did this shift toward a more integrated and democratic world contribute to the large increase in peace during that same period?</w:t>
      </w:r>
    </w:p>
    <w:p w14:paraId="11706C45" w14:textId="77777777" w:rsidR="00D14059" w:rsidRDefault="00D14059" w:rsidP="00D14059">
      <w:pPr>
        <w:rPr>
          <w:sz w:val="16"/>
        </w:rPr>
      </w:pPr>
    </w:p>
    <w:p w14:paraId="20F64AF7" w14:textId="77777777" w:rsidR="00D14059" w:rsidRDefault="00D14059" w:rsidP="00D14059">
      <w:pPr>
        <w:pStyle w:val="Heading4"/>
      </w:pPr>
      <w:r>
        <w:t>Democracy reduces incidence of terrorism</w:t>
      </w:r>
    </w:p>
    <w:p w14:paraId="23A6AC8A" w14:textId="77777777" w:rsidR="00D14059" w:rsidRPr="009E13A9" w:rsidRDefault="00D14059" w:rsidP="00D14059">
      <w:r w:rsidRPr="009E13A9">
        <w:t xml:space="preserve">Rita </w:t>
      </w:r>
      <w:r w:rsidRPr="009E13A9">
        <w:rPr>
          <w:rStyle w:val="Style13ptBold"/>
        </w:rPr>
        <w:t>Ahmad</w:t>
      </w:r>
      <w:r w:rsidRPr="009E13A9">
        <w:t>, 12-22-20</w:t>
      </w:r>
      <w:r w:rsidRPr="009E13A9">
        <w:rPr>
          <w:rStyle w:val="Style13ptBold"/>
        </w:rPr>
        <w:t>14</w:t>
      </w:r>
      <w:r w:rsidRPr="009E13A9">
        <w:t>, “Democracy: A tool to cure terrorism,” Pakistan Observer, Lexis //MV</w:t>
      </w:r>
    </w:p>
    <w:p w14:paraId="4C35F68F" w14:textId="77777777" w:rsidR="00D14059" w:rsidRPr="009E13A9" w:rsidRDefault="00D14059" w:rsidP="00D14059">
      <w:pPr>
        <w:rPr>
          <w:sz w:val="14"/>
        </w:rPr>
      </w:pPr>
      <w:r w:rsidRPr="009E13A9">
        <w:rPr>
          <w:rStyle w:val="StyleUnderline"/>
        </w:rPr>
        <w:t>The basis and foundation of democracy should be the extraction of local inhabitants from the terrorists as a conflict resolution tool for countering terrorism</w:t>
      </w:r>
      <w:r w:rsidRPr="009E13A9">
        <w:rPr>
          <w:sz w:val="14"/>
        </w:rPr>
        <w:t xml:space="preserve">. </w:t>
      </w:r>
      <w:r w:rsidRPr="009E13A9">
        <w:rPr>
          <w:rStyle w:val="StyleUnderline"/>
        </w:rPr>
        <w:t xml:space="preserve">Dividing the terrorists from population would be the keystone for the accomplishment of a military operation. </w:t>
      </w:r>
      <w:r w:rsidRPr="009E13A9">
        <w:rPr>
          <w:sz w:val="14"/>
        </w:rPr>
        <w:t xml:space="preserve">There must be a Constitutional or the directorial structure, which could put off the citizens from being fascinated or frightened by the terrorists. </w:t>
      </w:r>
      <w:r w:rsidRPr="009E13A9">
        <w:rPr>
          <w:rStyle w:val="StyleUnderline"/>
        </w:rPr>
        <w:t>Concerns like social disparity, discrimination in the structure of the system, intense dearth and lack of democratic opportunities should be the prime focal point for the government developmental packages for Swat and FATA.</w:t>
      </w:r>
      <w:r w:rsidRPr="009E13A9">
        <w:rPr>
          <w:sz w:val="14"/>
        </w:rPr>
        <w:t xml:space="preserve"> </w:t>
      </w:r>
      <w:r w:rsidRPr="009E13A9">
        <w:rPr>
          <w:rStyle w:val="StyleUnderline"/>
        </w:rPr>
        <w:t>Government should take measures to convince that the terrorists have nothing to do with the 'Islamic Jihad'</w:t>
      </w:r>
      <w:r w:rsidRPr="009E13A9">
        <w:rPr>
          <w:sz w:val="14"/>
        </w:rPr>
        <w:t xml:space="preserve"> as ordained by the holy Prophet, peace be upon him, and that the present lot of Jehadis are fighting for their influence in the system and power. </w:t>
      </w:r>
      <w:r w:rsidRPr="009E13A9">
        <w:rPr>
          <w:rStyle w:val="StyleUnderline"/>
        </w:rPr>
        <w:t>This would lend a hand in assisting to divide and isolate the local population from the Taliban at national stage. International and regional actors involved in this conflict should support and provide their assistance and goodwill to Pakistan in countering this major threat</w:t>
      </w:r>
      <w:r w:rsidRPr="009E13A9">
        <w:rPr>
          <w:sz w:val="14"/>
        </w:rPr>
        <w:t xml:space="preserve">. Without their ultimate support, conviction and patronage, it would be tremendously complicated for Pakistan to deal with the surrounding terrorists and to disturb their military and financial resources and supply routes which are sharing international borderlines with Afghanistan. </w:t>
      </w:r>
      <w:r w:rsidRPr="009E13A9">
        <w:rPr>
          <w:rStyle w:val="StyleUnderline"/>
        </w:rPr>
        <w:t>The challenging problem in FATA and Swat would be to locate the moderates to have their cooperation in maintaining peace and stability in the region. Consequently, governmental reforms with the mutual consent of the local people would be required to buildup and brace the political organizations which can further assist in maintaining an administrative structure. R</w:t>
      </w:r>
      <w:r w:rsidRPr="009E13A9">
        <w:rPr>
          <w:sz w:val="14"/>
        </w:rPr>
        <w:t>ecently, the government has taken some important measures and introduced several reforms in FATA but yet more is to be done by the system to bring peace and permanence that will result in the writ of the government in this distressed region.</w:t>
      </w:r>
    </w:p>
    <w:p w14:paraId="5FEB1E72" w14:textId="77777777" w:rsidR="00D14059" w:rsidRPr="00D14059" w:rsidRDefault="00D14059" w:rsidP="00D14059"/>
    <w:p w14:paraId="26695D30" w14:textId="77777777" w:rsidR="00464F75" w:rsidRDefault="00465C45" w:rsidP="00465C45">
      <w:pPr>
        <w:pStyle w:val="Heading2"/>
      </w:pPr>
      <w:r>
        <w:t>Democratic Peace Theory Good/True</w:t>
      </w:r>
    </w:p>
    <w:p w14:paraId="3328C717" w14:textId="77777777" w:rsidR="00091911" w:rsidRDefault="00091911" w:rsidP="00091911">
      <w:pPr>
        <w:pStyle w:val="Heading3"/>
      </w:pPr>
      <w:r>
        <w:t>DPT Solves War – Diplomacy</w:t>
      </w:r>
    </w:p>
    <w:p w14:paraId="3E6A903A" w14:textId="77777777" w:rsidR="00091911" w:rsidRDefault="00091911" w:rsidP="00091911">
      <w:pPr>
        <w:pStyle w:val="Heading4"/>
        <w:rPr>
          <w:lang w:eastAsia="zh-CN"/>
        </w:rPr>
      </w:pPr>
      <w:r>
        <w:rPr>
          <w:lang w:eastAsia="zh-CN"/>
        </w:rPr>
        <w:t>No war- peace processes and shared goals</w:t>
      </w:r>
    </w:p>
    <w:p w14:paraId="192BD6DE" w14:textId="77777777" w:rsidR="00091911" w:rsidRDefault="00091911" w:rsidP="00091911">
      <w:r w:rsidRPr="00343B16">
        <w:rPr>
          <w:rStyle w:val="Style13ptBold"/>
        </w:rPr>
        <w:t>Tomz and Weeks ’13</w:t>
      </w:r>
      <w:r>
        <w:rPr>
          <w:rStyle w:val="Style13ptBold"/>
        </w:rPr>
        <w:t xml:space="preserve"> citing Dixon </w:t>
      </w:r>
      <w:r>
        <w:rPr>
          <w:lang w:eastAsia="zh-CN"/>
        </w:rPr>
        <w:t>Michael R Tomz</w:t>
      </w:r>
      <w:r w:rsidRPr="00343B16">
        <w:t xml:space="preserve"> </w:t>
      </w:r>
      <w:r>
        <w:t>is Professor of Political Science, Stanford University, and Jessica L. P. Weeks is Assistant Professor of Political Science, University of Wisconsin-Madison</w:t>
      </w:r>
    </w:p>
    <w:p w14:paraId="41DEB54D" w14:textId="77777777" w:rsidR="00091911"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17DE1CB9" w14:textId="77777777" w:rsidR="00091911" w:rsidRDefault="00091911" w:rsidP="00091911">
      <w:pPr>
        <w:rPr>
          <w:lang w:eastAsia="zh-CN"/>
        </w:rPr>
      </w:pPr>
      <w:r>
        <w:rPr>
          <w:lang w:eastAsia="zh-CN"/>
        </w:rPr>
        <w:t xml:space="preserve">The first input into the war calculus is threat perception. Many </w:t>
      </w:r>
      <w:r w:rsidRPr="00BA02FB">
        <w:rPr>
          <w:rStyle w:val="StyleUnderline"/>
        </w:rPr>
        <w:t>theories of the democratic peace suggest that democracies view other democracies as less threatening</w:t>
      </w:r>
      <w:r>
        <w:rPr>
          <w:lang w:eastAsia="zh-CN"/>
        </w:rPr>
        <w:t xml:space="preserve"> than autocracies (i.e., less likely to have malicious intent and to take military action). </w:t>
      </w:r>
      <w:r w:rsidRPr="00BA02FB">
        <w:rPr>
          <w:rStyle w:val="StyleUnderline"/>
        </w:rPr>
        <w:t>Perceptions of threat play a crucial role</w:t>
      </w:r>
      <w:r>
        <w:rPr>
          <w:lang w:eastAsia="zh-CN"/>
        </w:rPr>
        <w:t xml:space="preserve"> in “normative” theories of the democratic peace. These theories begin with the premise that citizens in democracies are normatively opposed to violence. </w:t>
      </w:r>
      <w:r w:rsidRPr="00BA02FB">
        <w:rPr>
          <w:rStyle w:val="StyleUnderline"/>
        </w:rPr>
        <w:t>People in democracies solve domestic disagreements peacefully and apply the same nonviolent norms internationally</w:t>
      </w:r>
      <w:r>
        <w:rPr>
          <w:lang w:eastAsia="zh-CN"/>
        </w:rPr>
        <w:t xml:space="preserve">, at least in relations with democratic states. </w:t>
      </w:r>
      <w:r w:rsidRPr="00BA02FB">
        <w:rPr>
          <w:rStyle w:val="Emphasis"/>
        </w:rPr>
        <w:t>Democracies expect other democracies to externalize peaceful norms</w:t>
      </w:r>
      <w:r w:rsidRPr="00BA02FB">
        <w:t xml:space="preserve"> in the same way</w:t>
      </w:r>
      <w:r w:rsidRPr="00BA02FB">
        <w:rPr>
          <w:rStyle w:val="StyleUnderline"/>
        </w:rPr>
        <w:t xml:space="preserve"> </w:t>
      </w:r>
      <w:r w:rsidRPr="00BA02FB">
        <w:rPr>
          <w:rStyle w:val="Emphasis"/>
        </w:rPr>
        <w:t>and therefore trust that they will not be attacked by other democracies</w:t>
      </w:r>
      <w:r>
        <w:rPr>
          <w:lang w:eastAsia="zh-CN"/>
        </w:rPr>
        <w:t xml:space="preserve"> (Dixon 1994; Doyle 1986; Maoz and Russett 1993; Owen 1994; RisseKappen 1995; Russett 1993). Perceptions of threat also play a crucial role in “institutional” theories. </w:t>
      </w:r>
      <w:r w:rsidRPr="00BA02FB">
        <w:rPr>
          <w:rStyle w:val="StyleUnderline"/>
        </w:rPr>
        <w:t>Some argue that democratic institutions reduce fear by constraining the executive, thereby slowing the process of mobilization and</w:t>
      </w:r>
      <w:r>
        <w:rPr>
          <w:lang w:eastAsia="zh-CN"/>
        </w:rPr>
        <w:t xml:space="preserve"> lowering the likelihood of </w:t>
      </w:r>
      <w:r w:rsidRPr="00BA02FB">
        <w:rPr>
          <w:rStyle w:val="StyleUnderline"/>
        </w:rPr>
        <w:t>surprise attack</w:t>
      </w:r>
      <w:r>
        <w:rPr>
          <w:lang w:eastAsia="zh-CN"/>
        </w:rPr>
        <w:t xml:space="preserve"> (Russett 1993). </w:t>
      </w:r>
      <w:r w:rsidRPr="00BA02FB">
        <w:rPr>
          <w:rStyle w:val="StyleUnderline"/>
        </w:rPr>
        <w:t>Others claim that democratic institutions contribute to peace by conveying information about intentions (Fearon 1994; Schultz 2001), thereby increasing the likelihood that inter-democratic disputes will be resolved through peaceful bargains, rather than unnecessary military conflicts.</w:t>
      </w:r>
      <w:r>
        <w:rPr>
          <w:lang w:eastAsia="zh-CN"/>
        </w:rPr>
        <w:t xml:space="preserve"> Finally, </w:t>
      </w:r>
      <w:r w:rsidRPr="00BA02FB">
        <w:rPr>
          <w:rStyle w:val="Emphasis"/>
        </w:rPr>
        <w:t>democracy could reduce fear by creating expectations of shared interests.</w:t>
      </w:r>
      <w:r>
        <w:rPr>
          <w:lang w:eastAsia="zh-CN"/>
        </w:rPr>
        <w:t xml:space="preserve"> Oneal and Russett (1999), for example, argue that </w:t>
      </w:r>
      <w:r w:rsidRPr="007106CD">
        <w:rPr>
          <w:rStyle w:val="StyleUnderline"/>
        </w:rPr>
        <w:t>democratic institutions increase “affinity,”</w:t>
      </w:r>
      <w:r>
        <w:rPr>
          <w:lang w:eastAsia="zh-CN"/>
        </w:rPr>
        <w:t xml:space="preserve"> measured by similarity of voting patterns in the UN. </w:t>
      </w:r>
      <w:r w:rsidRPr="00BA02FB">
        <w:rPr>
          <w:rStyle w:val="StyleUnderline"/>
        </w:rPr>
        <w:t>If democracies believe they have common interests, they may not feel threatened by each other</w:t>
      </w:r>
      <w:r>
        <w:rPr>
          <w:lang w:eastAsia="zh-CN"/>
        </w:rPr>
        <w:t xml:space="preserve">. In sum, a number of prominent theories of the democratic peace suggest that citizens in democracies may view other democracies as less threatening than autocracies. </w:t>
      </w:r>
    </w:p>
    <w:p w14:paraId="3F009F34" w14:textId="77777777" w:rsidR="00091911" w:rsidRPr="00091911" w:rsidRDefault="00091911" w:rsidP="00091911"/>
    <w:p w14:paraId="15E857FF" w14:textId="77777777" w:rsidR="00254158" w:rsidRDefault="00254158" w:rsidP="00254158">
      <w:pPr>
        <w:pStyle w:val="Heading3"/>
      </w:pPr>
      <w:r>
        <w:t xml:space="preserve">DPT Solves War </w:t>
      </w:r>
      <w:r w:rsidR="00091911">
        <w:t>–</w:t>
      </w:r>
      <w:r>
        <w:t xml:space="preserve"> </w:t>
      </w:r>
      <w:r w:rsidR="00091911">
        <w:t>Empirical/Statistical</w:t>
      </w:r>
    </w:p>
    <w:p w14:paraId="0D849DC4" w14:textId="77777777" w:rsidR="00091911" w:rsidRPr="00091911" w:rsidRDefault="00091911" w:rsidP="00091911">
      <w:pPr>
        <w:pStyle w:val="Heading4"/>
      </w:pPr>
      <w:r w:rsidRPr="00091911">
        <w:t>No war- low threat perception and morality prevents conflict</w:t>
      </w:r>
    </w:p>
    <w:p w14:paraId="33A530A9" w14:textId="77777777" w:rsidR="00091911" w:rsidRDefault="00091911" w:rsidP="00091911">
      <w:r w:rsidRPr="00091911">
        <w:rPr>
          <w:rStyle w:val="Style13ptBold"/>
        </w:rPr>
        <w:t>Tomz and Weeks ’13</w:t>
      </w:r>
      <w:r>
        <w:rPr>
          <w:lang w:eastAsia="zh-CN"/>
        </w:rPr>
        <w:t xml:space="preserve"> Michael R Tomz</w:t>
      </w:r>
      <w:r w:rsidRPr="00343B16">
        <w:t xml:space="preserve"> </w:t>
      </w:r>
      <w:r>
        <w:t>is Professor of Political Science, Stanford University, and Jessica L. P. Weeks is Assistant Professor of Political Science, University of Wisconsin-Madison</w:t>
      </w:r>
    </w:p>
    <w:p w14:paraId="63488FAB" w14:textId="77777777" w:rsidR="00091911"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71BC8FE0" w14:textId="77777777" w:rsidR="00091911" w:rsidRDefault="00091911" w:rsidP="00091911">
      <w:pPr>
        <w:rPr>
          <w:sz w:val="16"/>
          <w:lang w:eastAsia="zh-CN"/>
        </w:rPr>
      </w:pPr>
      <w:r>
        <w:rPr>
          <w:lang w:eastAsia="zh-CN"/>
        </w:rPr>
        <w:t xml:space="preserve">Few findings in political science have received as </w:t>
      </w:r>
      <w:r w:rsidRPr="00BB1C39">
        <w:rPr>
          <w:sz w:val="16"/>
          <w:lang w:eastAsia="zh-CN"/>
        </w:rPr>
        <w:t>much attention as the “</w:t>
      </w:r>
      <w:r w:rsidRPr="003D73AA">
        <w:rPr>
          <w:rStyle w:val="StyleUnderline"/>
        </w:rPr>
        <w:t>democratic peace,” the</w:t>
      </w:r>
      <w:r>
        <w:rPr>
          <w:rStyle w:val="StyleUnderline"/>
        </w:rPr>
        <w:t xml:space="preserve"> </w:t>
      </w:r>
      <w:r w:rsidRPr="003D73AA">
        <w:rPr>
          <w:rStyle w:val="StyleUnderline"/>
        </w:rPr>
        <w:t>discovery that democracies almost never fight</w:t>
      </w:r>
      <w:r>
        <w:rPr>
          <w:rStyle w:val="StyleUnderline"/>
        </w:rPr>
        <w:t xml:space="preserve"> </w:t>
      </w:r>
      <w:r w:rsidRPr="003D73AA">
        <w:rPr>
          <w:rStyle w:val="StyleUnderline"/>
        </w:rPr>
        <w:t>other democracies</w:t>
      </w:r>
      <w:r w:rsidRPr="00BB1C39">
        <w:rPr>
          <w:sz w:val="16"/>
          <w:lang w:eastAsia="zh-CN"/>
        </w:rPr>
        <w:t xml:space="preserve"> (Doyle 1986; Russett 1993). To some, </w:t>
      </w:r>
      <w:r w:rsidRPr="003D73AA">
        <w:rPr>
          <w:rStyle w:val="Emphasis"/>
        </w:rPr>
        <w:t>the absence of military conflict among democracies</w:t>
      </w:r>
      <w:r>
        <w:rPr>
          <w:rStyle w:val="Emphasis"/>
        </w:rPr>
        <w:t xml:space="preserve"> </w:t>
      </w:r>
      <w:r w:rsidRPr="003D73AA">
        <w:rPr>
          <w:rStyle w:val="Emphasis"/>
        </w:rPr>
        <w:t>is so consistent that it approaches the status of</w:t>
      </w:r>
      <w:r>
        <w:rPr>
          <w:rStyle w:val="Emphasis"/>
        </w:rPr>
        <w:t xml:space="preserve"> </w:t>
      </w:r>
      <w:r w:rsidRPr="003D73AA">
        <w:rPr>
          <w:rStyle w:val="Emphasis"/>
        </w:rPr>
        <w:t>an “empirical law</w:t>
      </w:r>
      <w:r w:rsidRPr="00BB1C39">
        <w:rPr>
          <w:rStyle w:val="StyleUnderline"/>
        </w:rPr>
        <w:t>” (Levy 1988</w:t>
      </w:r>
      <w:r w:rsidRPr="00BB1C39">
        <w:rPr>
          <w:sz w:val="16"/>
          <w:lang w:eastAsia="zh-CN"/>
        </w:rPr>
        <w:t xml:space="preserve">). Some authors have attempted to explain the democratic peace by highlighting the role of public opinion. They observe that democratic leaders are beholden to voters and claim that voters oppose war because of its human and financial costs. This argument, which dates to Immanuel Kant, predicts that democracies will behave peacefully in general—avoiding war not only against democracies but also against autocracies. History shows, however, that democracies frequently fight autocracies. </w:t>
      </w:r>
      <w:r w:rsidRPr="00BB1C39">
        <w:rPr>
          <w:rStyle w:val="StyleUnderline"/>
        </w:rPr>
        <w:t xml:space="preserve">A </w:t>
      </w:r>
      <w:r w:rsidRPr="00BB1C39">
        <w:rPr>
          <w:sz w:val="16"/>
          <w:lang w:eastAsia="zh-CN"/>
        </w:rPr>
        <w:t xml:space="preserve">different </w:t>
      </w:r>
      <w:r w:rsidRPr="00BB1C39">
        <w:rPr>
          <w:rStyle w:val="StyleUnderline"/>
        </w:rPr>
        <w:t>possibility is that democratic publics are</w:t>
      </w:r>
      <w:r>
        <w:rPr>
          <w:rStyle w:val="StyleUnderline"/>
        </w:rPr>
        <w:t xml:space="preserve"> </w:t>
      </w:r>
      <w:r w:rsidRPr="00BB1C39">
        <w:rPr>
          <w:rStyle w:val="StyleUnderline"/>
        </w:rPr>
        <w:t>primarily averse to war against other democracies. If</w:t>
      </w:r>
      <w:r>
        <w:rPr>
          <w:rStyle w:val="StyleUnderline"/>
        </w:rPr>
        <w:t xml:space="preserve"> </w:t>
      </w:r>
      <w:r w:rsidRPr="00BB1C39">
        <w:rPr>
          <w:rStyle w:val="StyleUnderline"/>
        </w:rPr>
        <w:t>leaders are responsive to voters and voters are more</w:t>
      </w:r>
      <w:r>
        <w:rPr>
          <w:rStyle w:val="StyleUnderline"/>
        </w:rPr>
        <w:t xml:space="preserve"> </w:t>
      </w:r>
      <w:r w:rsidRPr="00BB1C39">
        <w:rPr>
          <w:rStyle w:val="StyleUnderline"/>
        </w:rPr>
        <w:t>reluctant to fight democracies than otherwise equivalent</w:t>
      </w:r>
      <w:r>
        <w:rPr>
          <w:rStyle w:val="StyleUnderline"/>
        </w:rPr>
        <w:t xml:space="preserve"> </w:t>
      </w:r>
      <w:r w:rsidRPr="00BB1C39">
        <w:rPr>
          <w:rStyle w:val="StyleUnderline"/>
        </w:rPr>
        <w:t>autocracies, then public opinion could play an</w:t>
      </w:r>
      <w:r>
        <w:rPr>
          <w:rStyle w:val="StyleUnderline"/>
        </w:rPr>
        <w:t xml:space="preserve"> </w:t>
      </w:r>
      <w:r w:rsidRPr="00BB1C39">
        <w:rPr>
          <w:rStyle w:val="StyleUnderline"/>
        </w:rPr>
        <w:t>important role in the dyadic democratic peace</w:t>
      </w:r>
      <w:r w:rsidRPr="00BB1C39">
        <w:rPr>
          <w:sz w:val="16"/>
          <w:lang w:eastAsia="zh-CN"/>
        </w:rPr>
        <w:t xml:space="preserve">. To date, however, surprisingly few studies have gated whether democratic publics are more reluctant to attack democracies than autocracies.1 Moreover, the small body of existing work has not accounted for variables that could confound the relationship between shared democracy and public support for war, nor has it investigated the mechanisms by which the regime type of the adversary affects the public mood. Despite decades of research on the democratic peace, we still lack convincing evidence about whether and how public opinion contributes to the absence of war among democracies. We used experiments to shed new light on these important questions.2 Our experiments, embedded in public opinion polls that were administered to nationally representative samples of British and American citizens, involved a situation in which a country was developing nuclear weapons. When describing the situation, we randomly and independently varied four potential sources of peace: the political regime, alliance status, economic ties, and military power of the adversary. We then asked individuals whether they would support or oppose a preventive military strike against the country’s nuclear facilities. </w:t>
      </w:r>
      <w:r w:rsidRPr="00BB1C39">
        <w:rPr>
          <w:rStyle w:val="StyleUnderline"/>
        </w:rPr>
        <w:t>Participants in our experiments were substantially</w:t>
      </w:r>
      <w:r>
        <w:rPr>
          <w:rStyle w:val="StyleUnderline"/>
        </w:rPr>
        <w:t xml:space="preserve"> </w:t>
      </w:r>
      <w:r w:rsidRPr="00BB1C39">
        <w:rPr>
          <w:rStyle w:val="StyleUnderline"/>
        </w:rPr>
        <w:t>less supportive of military strikes against democracies</w:t>
      </w:r>
      <w:r>
        <w:rPr>
          <w:rStyle w:val="StyleUnderline"/>
        </w:rPr>
        <w:t xml:space="preserve"> </w:t>
      </w:r>
      <w:r w:rsidRPr="00BB1C39">
        <w:rPr>
          <w:rStyle w:val="StyleUnderline"/>
        </w:rPr>
        <w:t>than against otherwise identical autocracies</w:t>
      </w:r>
      <w:r w:rsidRPr="00BB1C39">
        <w:rPr>
          <w:sz w:val="16"/>
          <w:lang w:eastAsia="zh-CN"/>
        </w:rPr>
        <w:t xml:space="preserve">. Moreover, because we randomly and independently manipulated the regime type of the adversary, </w:t>
      </w:r>
      <w:r w:rsidRPr="00BB1C39">
        <w:rPr>
          <w:rStyle w:val="StyleUnderline"/>
        </w:rPr>
        <w:t>the observed preference</w:t>
      </w:r>
      <w:r>
        <w:rPr>
          <w:rStyle w:val="StyleUnderline"/>
        </w:rPr>
        <w:t xml:space="preserve"> </w:t>
      </w:r>
      <w:r w:rsidRPr="00BB1C39">
        <w:rPr>
          <w:rStyle w:val="StyleUnderline"/>
        </w:rPr>
        <w:t>for peace with other democracies was almost</w:t>
      </w:r>
      <w:r>
        <w:rPr>
          <w:rStyle w:val="StyleUnderline"/>
        </w:rPr>
        <w:t xml:space="preserve"> </w:t>
      </w:r>
      <w:r w:rsidRPr="00BB1C39">
        <w:rPr>
          <w:rStyle w:val="StyleUnderline"/>
        </w:rPr>
        <w:t>certainly causal, rather than spurious</w:t>
      </w:r>
      <w:r w:rsidRPr="00BB1C39">
        <w:rPr>
          <w:sz w:val="16"/>
          <w:lang w:eastAsia="zh-CN"/>
        </w:rPr>
        <w:t xml:space="preserve">. Our findings therefore provide empirical microfoundations for the 1 For exceptions, see Geva, DeRouen, and Mintz (1993); Johns and Davies (2012); Mintz and Geva (1993), and Rousseau (2005). See also Lacina and Lee (2012), who examine how regime type affects perceptions of threat, and Geva and Hanson (1999), who focus on sociocultural similarity. 2 For other recent examples of experiments about international security, see Herrmann, Tetlock, and Visser (1999); Herrmann and Shannon (2001); Berinsky (2007; 2009); Gartner (2008); Baum and Groeling (2009); Gelpi, Feaver, and Reifler (2009); Grieco et al. (2011); Horowitz and Levendusky (2011); McDermott (2011); Tingley (2011); Tingley and Walter (2011); Tomz (2007); Trager and Vavreck (2011); Levendusky and Horowitz (2012), and Press, Sagan, and Valentino (2013). 849 Public Opinion and the Democratic Peace November 2013 hypothesis that the preferences of ordinary voters contribute to peace among democracies. In addition to estimating the overall effect of democracy, we investigated the mechanisms through which shared democracy reduces public enthusiasm for war. </w:t>
      </w:r>
      <w:r w:rsidRPr="00BB1C39">
        <w:rPr>
          <w:rStyle w:val="StyleUnderline"/>
        </w:rPr>
        <w:t>Democratic publics may feel reluctant to attack other</w:t>
      </w:r>
      <w:r>
        <w:rPr>
          <w:rStyle w:val="StyleUnderline"/>
        </w:rPr>
        <w:t xml:space="preserve"> </w:t>
      </w:r>
      <w:r w:rsidRPr="00BB1C39">
        <w:rPr>
          <w:rStyle w:val="StyleUnderline"/>
        </w:rPr>
        <w:t>democracies for a variety of reasons: They may view</w:t>
      </w:r>
      <w:r>
        <w:rPr>
          <w:rStyle w:val="StyleUnderline"/>
        </w:rPr>
        <w:t xml:space="preserve"> </w:t>
      </w:r>
      <w:r w:rsidRPr="00BB1C39">
        <w:rPr>
          <w:rStyle w:val="StyleUnderline"/>
        </w:rPr>
        <w:t>democracies as less threatening</w:t>
      </w:r>
      <w:r w:rsidRPr="00BB1C39">
        <w:rPr>
          <w:sz w:val="16"/>
          <w:lang w:eastAsia="zh-CN"/>
        </w:rPr>
        <w:t xml:space="preserve"> (Risse-Kappen 1995; Russett 1993</w:t>
      </w:r>
      <w:r w:rsidRPr="00BB1C39">
        <w:rPr>
          <w:rStyle w:val="StyleUnderline"/>
        </w:rPr>
        <w:t>), regard democracies as more formidable</w:t>
      </w:r>
      <w:r>
        <w:rPr>
          <w:rStyle w:val="StyleUnderline"/>
        </w:rPr>
        <w:t xml:space="preserve"> </w:t>
      </w:r>
      <w:r w:rsidRPr="00BB1C39">
        <w:rPr>
          <w:rStyle w:val="StyleUnderline"/>
        </w:rPr>
        <w:t>opponents</w:t>
      </w:r>
      <w:r w:rsidRPr="00BB1C39">
        <w:rPr>
          <w:sz w:val="16"/>
          <w:lang w:eastAsia="zh-CN"/>
        </w:rPr>
        <w:t xml:space="preserve"> (Bueno de Mesquita et al. 1999; Lake 1992; Reiter and Stam 2002), </w:t>
      </w:r>
      <w:r w:rsidRPr="00BB1C39">
        <w:rPr>
          <w:rStyle w:val="StyleUnderline"/>
        </w:rPr>
        <w:t>or have moral qualms about</w:t>
      </w:r>
      <w:r>
        <w:rPr>
          <w:rStyle w:val="StyleUnderline"/>
        </w:rPr>
        <w:t xml:space="preserve"> </w:t>
      </w:r>
      <w:r w:rsidRPr="00BB1C39">
        <w:rPr>
          <w:rStyle w:val="StyleUnderline"/>
        </w:rPr>
        <w:t>using force to overturn policies that were freely chosen</w:t>
      </w:r>
      <w:r>
        <w:rPr>
          <w:rStyle w:val="StyleUnderline"/>
        </w:rPr>
        <w:t xml:space="preserve"> </w:t>
      </w:r>
      <w:r w:rsidRPr="00BB1C39">
        <w:rPr>
          <w:rStyle w:val="StyleUnderline"/>
        </w:rPr>
        <w:t>by citizens in another democracy</w:t>
      </w:r>
      <w:r w:rsidRPr="00BB1C39">
        <w:rPr>
          <w:sz w:val="16"/>
          <w:lang w:eastAsia="zh-CN"/>
        </w:rPr>
        <w:t xml:space="preserve">. Despite volumes of research about the democratic peace, however, little is known about whether these factors influence the willingness of voters to attack other democracies. Using a unique experimental design and new techniques for causal mediation analysis (Imai et al. 2011; Imai, Keele, and Yamamoto 2010), </w:t>
      </w:r>
      <w:r w:rsidRPr="00BB1C39">
        <w:rPr>
          <w:rStyle w:val="StyleUnderline"/>
        </w:rPr>
        <w:t>we find that shared</w:t>
      </w:r>
      <w:r>
        <w:rPr>
          <w:rStyle w:val="StyleUnderline"/>
        </w:rPr>
        <w:t xml:space="preserve"> </w:t>
      </w:r>
      <w:r w:rsidRPr="00BB1C39">
        <w:rPr>
          <w:rStyle w:val="StyleUnderline"/>
        </w:rPr>
        <w:t>democracy pacifies the public primarily by changing</w:t>
      </w:r>
      <w:r>
        <w:rPr>
          <w:rStyle w:val="StyleUnderline"/>
        </w:rPr>
        <w:t xml:space="preserve"> </w:t>
      </w:r>
      <w:r w:rsidRPr="00BB1C39">
        <w:rPr>
          <w:rStyle w:val="StyleUnderline"/>
        </w:rPr>
        <w:t>perceptions of threat and morality</w:t>
      </w:r>
      <w:r w:rsidRPr="00BB1C39">
        <w:rPr>
          <w:sz w:val="16"/>
          <w:lang w:eastAsia="zh-CN"/>
        </w:rPr>
        <w:t xml:space="preserve">, not by raising expectations of costs or failure. </w:t>
      </w:r>
      <w:r w:rsidRPr="00BB1C39">
        <w:rPr>
          <w:rStyle w:val="StyleUnderline"/>
        </w:rPr>
        <w:t xml:space="preserve">Individuals who faced democratic rather than autocratic countries were less fearful of the country’s nuclear program and harbored greater moral reservations </w:t>
      </w:r>
      <w:r w:rsidRPr="00BB1C39">
        <w:rPr>
          <w:sz w:val="16"/>
          <w:lang w:eastAsia="zh-CN"/>
        </w:rPr>
        <w:t>about attacking</w:t>
      </w:r>
      <w:r w:rsidRPr="00BB1C39">
        <w:rPr>
          <w:rStyle w:val="StyleUnderline"/>
        </w:rPr>
        <w:t>. Those perceptions</w:t>
      </w:r>
      <w:r w:rsidRPr="00BB1C39">
        <w:rPr>
          <w:sz w:val="16"/>
          <w:lang w:eastAsia="zh-CN"/>
        </w:rPr>
        <w:t xml:space="preserve">, in turn, </w:t>
      </w:r>
      <w:r w:rsidRPr="00BB1C39">
        <w:rPr>
          <w:rStyle w:val="StyleUnderline"/>
        </w:rPr>
        <w:t>made citizens more peaceful toward democracies.</w:t>
      </w:r>
      <w:r w:rsidRPr="00BB1C39">
        <w:rPr>
          <w:sz w:val="16"/>
          <w:lang w:eastAsia="zh-CN"/>
        </w:rPr>
        <w:t xml:space="preserve"> </w:t>
      </w:r>
    </w:p>
    <w:p w14:paraId="69E86EC5" w14:textId="77777777" w:rsidR="00091911" w:rsidRPr="00FF1C12" w:rsidRDefault="00091911" w:rsidP="00091911">
      <w:pPr>
        <w:pStyle w:val="Heading4"/>
        <w:rPr>
          <w:rFonts w:cs="Times New Roman"/>
        </w:rPr>
      </w:pPr>
      <w:r w:rsidRPr="00FF1C12">
        <w:rPr>
          <w:rFonts w:cs="Times New Roman"/>
        </w:rPr>
        <w:t>Democratic peace theory is true – statistically proven</w:t>
      </w:r>
    </w:p>
    <w:p w14:paraId="14EE7913" w14:textId="77777777" w:rsidR="00091911" w:rsidRPr="00FF1C12" w:rsidRDefault="00091911" w:rsidP="00091911">
      <w:r w:rsidRPr="00FF1C12">
        <w:rPr>
          <w:b/>
        </w:rPr>
        <w:t>Dafoe 11</w:t>
      </w:r>
      <w:r w:rsidRPr="00FF1C12">
        <w:t xml:space="preserve"> (Allan, PhD Candidate in Political Science – UC Berkeley, Midwest Political Science Association, , “Statistical Critiques of the Democratic Peace: Caveat Emptor,” American Journal of Political Science, 55(2), April)</w:t>
      </w:r>
    </w:p>
    <w:p w14:paraId="1BA78AE6" w14:textId="77777777" w:rsidR="00091911" w:rsidRPr="00FF1C12" w:rsidRDefault="00091911" w:rsidP="00091911">
      <w:pPr>
        <w:rPr>
          <w:sz w:val="16"/>
        </w:rPr>
      </w:pPr>
      <w:r w:rsidRPr="00FF1C12">
        <w:rPr>
          <w:sz w:val="16"/>
        </w:rPr>
        <w:t>The “</w:t>
      </w:r>
      <w:r w:rsidRPr="00FF1C12">
        <w:rPr>
          <w:rStyle w:val="StyleUnderline"/>
        </w:rPr>
        <w:t>democratic peace</w:t>
      </w:r>
      <w:r w:rsidRPr="00FF1C12">
        <w:rPr>
          <w:sz w:val="16"/>
        </w:rPr>
        <w:t>”—</w:t>
      </w:r>
      <w:r w:rsidRPr="00C923D9">
        <w:rPr>
          <w:rStyle w:val="StyleUnderline"/>
          <w:highlight w:val="yellow"/>
        </w:rPr>
        <w:t>the inference that democracies rarely fight each other</w:t>
      </w:r>
      <w:r w:rsidRPr="00FF1C12">
        <w:rPr>
          <w:sz w:val="16"/>
        </w:rPr>
        <w:t>—</w:t>
      </w:r>
      <w:r w:rsidRPr="00C923D9">
        <w:rPr>
          <w:rStyle w:val="StyleUnderline"/>
          <w:highlight w:val="yellow"/>
        </w:rPr>
        <w:t>is</w:t>
      </w:r>
      <w:r w:rsidRPr="00FF1C12">
        <w:rPr>
          <w:rStyle w:val="StyleUnderline"/>
        </w:rPr>
        <w:t xml:space="preserve"> one of the most important and </w:t>
      </w:r>
      <w:r w:rsidRPr="00C923D9">
        <w:rPr>
          <w:rStyle w:val="StyleUnderline"/>
          <w:highlight w:val="yellow"/>
        </w:rPr>
        <w:t>empirically robust</w:t>
      </w:r>
      <w:r w:rsidRPr="00FF1C12">
        <w:rPr>
          <w:rStyle w:val="StyleUnderline"/>
        </w:rPr>
        <w:t xml:space="preserve"> findings in international relations</w:t>
      </w:r>
      <w:r w:rsidRPr="00FF1C12">
        <w:rPr>
          <w:sz w:val="16"/>
        </w:rPr>
        <w:t xml:space="preserve"> (IR).1 The apparent empirical association2 between joint democracy3 and peace has been debated and challenged since its first discovery by political scientists to the present (Gartzke 2007). Scholars have argued that this empirical association is in fact a product of other confounding factors, such as Cold War alliances (Farber and Gowa 1997; Gowa 1999), satisfaction with the regional status quo (Kacowicz 1995), shared foreign policy interests (Gartzke 1998, 2000), unmeasured factors such as dyad-specific effects (Green, Kim, and Yoon 2001), stable borders (Gibler 2007), and capital openness and development (Gartzke 2007; Gartzke and Hewitt 2010). Despite the large number of serious challenges, </w:t>
      </w:r>
      <w:r w:rsidRPr="00C923D9">
        <w:rPr>
          <w:rStyle w:val="StyleUnderline"/>
          <w:highlight w:val="yellow"/>
        </w:rPr>
        <w:t>most current</w:t>
      </w:r>
      <w:r w:rsidRPr="00FF1C12">
        <w:rPr>
          <w:rStyle w:val="StyleUnderline"/>
        </w:rPr>
        <w:t xml:space="preserve"> quantitative </w:t>
      </w:r>
      <w:r w:rsidRPr="00C923D9">
        <w:rPr>
          <w:rStyle w:val="StyleUnderline"/>
          <w:highlight w:val="yellow"/>
        </w:rPr>
        <w:t>analyses</w:t>
      </w:r>
      <w:r w:rsidRPr="00FF1C12">
        <w:rPr>
          <w:rStyle w:val="StyleUnderline"/>
        </w:rPr>
        <w:t xml:space="preserve"> continue to </w:t>
      </w:r>
      <w:r w:rsidRPr="00C923D9">
        <w:rPr>
          <w:rStyle w:val="StyleUnderline"/>
          <w:highlight w:val="yellow"/>
        </w:rPr>
        <w:t xml:space="preserve">find a substantial, robust, and </w:t>
      </w:r>
      <w:r w:rsidRPr="00C923D9">
        <w:rPr>
          <w:rStyle w:val="Emphasis"/>
          <w:highlight w:val="yellow"/>
        </w:rPr>
        <w:t>statistically significant association</w:t>
      </w:r>
      <w:r w:rsidRPr="00FF1C12">
        <w:rPr>
          <w:rStyle w:val="StyleUnderline"/>
        </w:rPr>
        <w:t xml:space="preserve"> </w:t>
      </w:r>
      <w:r w:rsidRPr="00C923D9">
        <w:rPr>
          <w:rStyle w:val="StyleUnderline"/>
          <w:highlight w:val="yellow"/>
        </w:rPr>
        <w:t>between</w:t>
      </w:r>
      <w:r w:rsidRPr="00FF1C12">
        <w:rPr>
          <w:rStyle w:val="StyleUnderline"/>
        </w:rPr>
        <w:t xml:space="preserve"> joint </w:t>
      </w:r>
      <w:r w:rsidRPr="00C923D9">
        <w:rPr>
          <w:rStyle w:val="StyleUnderline"/>
          <w:highlight w:val="yellow"/>
        </w:rPr>
        <w:t>democracy</w:t>
      </w:r>
      <w:r w:rsidRPr="00FF1C12">
        <w:rPr>
          <w:rStyle w:val="StyleUnderline"/>
        </w:rPr>
        <w:t xml:space="preserve"> </w:t>
      </w:r>
      <w:r w:rsidRPr="00C923D9">
        <w:rPr>
          <w:rStyle w:val="StyleUnderline"/>
          <w:highlight w:val="yellow"/>
        </w:rPr>
        <w:t>and the absence of</w:t>
      </w:r>
      <w:r w:rsidRPr="00FF1C12">
        <w:rPr>
          <w:rStyle w:val="StyleUnderline"/>
        </w:rPr>
        <w:t xml:space="preserve"> militarized </w:t>
      </w:r>
      <w:r w:rsidRPr="00C923D9">
        <w:rPr>
          <w:rStyle w:val="StyleUnderline"/>
          <w:highlight w:val="yellow"/>
        </w:rPr>
        <w:t>conflict</w:t>
      </w:r>
      <w:r w:rsidRPr="00FF1C12">
        <w:rPr>
          <w:sz w:val="16"/>
        </w:rPr>
        <w:t xml:space="preserve">. This article will analyze a recent challenge to the democratic peace (Gartzke 2007), situate it in the context of other statistical challenges to the democratic peace, and show that the democratic peace persists as a compelling finding. In so doing, this article also identifies new features of the democratic peace. It is important to be clear about what this empirical association implies about international politics. Despite the robustness of this result to different model specifications, this observational finding by itself does not prove that it is characteristics of democracies—such as regular competitive elections, constraints on the executive, liberal norms, or civil rights—that make these countries more peaceful toward each other. Even less does it prove that the forceful spread of democracy in particular regions of the world will reduce the frequency or severity of wars. Justifying causal claims such as these exclusively using analyses of observational data requires the leverage of strong assumptions. It is for this reason that there is less agreement about the actual causal mechanisms of the democratic peace than that around the underlying explanandum. </w:t>
      </w:r>
      <w:r w:rsidRPr="00FF1C12">
        <w:rPr>
          <w:rStyle w:val="StyleUnderline"/>
        </w:rPr>
        <w:t xml:space="preserve">Scholars have proposed that the </w:t>
      </w:r>
      <w:r w:rsidRPr="00C923D9">
        <w:rPr>
          <w:rStyle w:val="StyleUnderline"/>
          <w:highlight w:val="yellow"/>
        </w:rPr>
        <w:t xml:space="preserve">democratic peace arises because of </w:t>
      </w:r>
      <w:r w:rsidRPr="00C923D9">
        <w:rPr>
          <w:rStyle w:val="Emphasis"/>
          <w:highlight w:val="yellow"/>
        </w:rPr>
        <w:t>shared norms</w:t>
      </w:r>
      <w:r w:rsidRPr="00FF1C12">
        <w:rPr>
          <w:sz w:val="16"/>
        </w:rPr>
        <w:t xml:space="preserve"> (Maoz and Russett 1993), </w:t>
      </w:r>
      <w:r w:rsidRPr="00C923D9">
        <w:rPr>
          <w:rStyle w:val="Emphasis"/>
          <w:highlight w:val="yellow"/>
        </w:rPr>
        <w:t>restraint on democratic leaders</w:t>
      </w:r>
      <w:r w:rsidRPr="00FF1C12">
        <w:rPr>
          <w:sz w:val="16"/>
        </w:rPr>
        <w:t xml:space="preserve"> (Bueno deMesquita et al. 1999),</w:t>
      </w:r>
      <w:r w:rsidRPr="00C923D9">
        <w:rPr>
          <w:rStyle w:val="Emphasis"/>
          <w:highlight w:val="yellow"/>
        </w:rPr>
        <w:t>more credible communication</w:t>
      </w:r>
      <w:r w:rsidRPr="00C923D9">
        <w:rPr>
          <w:rStyle w:val="StyleUnderline"/>
          <w:highlight w:val="yellow"/>
        </w:rPr>
        <w:t xml:space="preserve"> through transparency</w:t>
      </w:r>
      <w:r w:rsidRPr="00FF1C12">
        <w:rPr>
          <w:sz w:val="16"/>
        </w:rPr>
        <w:t xml:space="preserve"> (Schultz 1998) </w:t>
      </w:r>
      <w:r w:rsidRPr="00C923D9">
        <w:rPr>
          <w:rStyle w:val="StyleUnderline"/>
          <w:highlight w:val="yellow"/>
        </w:rPr>
        <w:t>or domestic audience costs</w:t>
      </w:r>
      <w:r w:rsidRPr="00FF1C12">
        <w:rPr>
          <w:sz w:val="16"/>
        </w:rPr>
        <w:t xml:space="preserve"> (Fearon 1994; Tomz 2007; Weeks 2008), </w:t>
      </w:r>
      <w:r w:rsidRPr="00FF1C12">
        <w:rPr>
          <w:rStyle w:val="StyleUnderline"/>
        </w:rPr>
        <w:t>greater capacity to reach stable bargains</w:t>
      </w:r>
      <w:r w:rsidRPr="00FF1C12">
        <w:rPr>
          <w:sz w:val="16"/>
        </w:rPr>
        <w:t xml:space="preserve"> (Lipson 2003), </w:t>
      </w:r>
      <w:r w:rsidRPr="00FF1C12">
        <w:rPr>
          <w:rStyle w:val="StyleUnderline"/>
        </w:rPr>
        <w:t>and other possible causal pathways</w:t>
      </w:r>
      <w:r w:rsidRPr="00FF1C12">
        <w:rPr>
          <w:sz w:val="16"/>
        </w:rPr>
        <w:t xml:space="preserve">. On the other hand, it may not be a “democratic” characteristic at all that accounts for the peace, but some other co-occurring or preceding factor, such as shared strategic circumstances, shared political systems, capitalism, prosperity, liberal economic norms, or other factors. Nonetheless, the democracy-peace empirical association remains of paramount importance because, despite our best attempts to “control for” other possible correlates of this peace, </w:t>
      </w:r>
      <w:r w:rsidRPr="00C923D9">
        <w:rPr>
          <w:rStyle w:val="StyleUnderline"/>
          <w:highlight w:val="yellow"/>
        </w:rPr>
        <w:t xml:space="preserve">the fact that two countries are democratic remains </w:t>
      </w:r>
      <w:r w:rsidRPr="00C923D9">
        <w:rPr>
          <w:rStyle w:val="Emphasis"/>
          <w:highlight w:val="yellow"/>
        </w:rPr>
        <w:t>strongly associated</w:t>
      </w:r>
      <w:r w:rsidRPr="00C923D9">
        <w:rPr>
          <w:rStyle w:val="StyleUnderline"/>
          <w:highlight w:val="yellow"/>
        </w:rPr>
        <w:t xml:space="preserve"> with them having peaceful relations</w:t>
      </w:r>
      <w:r w:rsidRPr="00FF1C12">
        <w:rPr>
          <w:sz w:val="16"/>
        </w:rPr>
        <w:t xml:space="preserve">. Furthermore, </w:t>
      </w:r>
      <w:r w:rsidRPr="00FF1C12">
        <w:rPr>
          <w:rStyle w:val="StyleUnderline"/>
        </w:rPr>
        <w:t>under relatively modest assumptions this apparently peaceful proclivity seems unlikely to have arisen by chance</w:t>
      </w:r>
      <w:r w:rsidRPr="00FF1C12">
        <w:rPr>
          <w:sz w:val="16"/>
        </w:rPr>
        <w:t xml:space="preserve"> (that is, the finding is “statistically significant”). </w:t>
      </w:r>
      <w:r w:rsidRPr="00FF1C12">
        <w:rPr>
          <w:rStyle w:val="StyleUnderline"/>
        </w:rPr>
        <w:t>This empirical association is foundational to a vast literature testing</w:t>
      </w:r>
      <w:r w:rsidRPr="00FF1C12">
        <w:rPr>
          <w:sz w:val="16"/>
        </w:rPr>
        <w:t xml:space="preserve">, </w:t>
      </w:r>
      <w:r w:rsidRPr="00FF1C12">
        <w:rPr>
          <w:rStyle w:val="StyleUnderline"/>
        </w:rPr>
        <w:t>refining, and extending theories about the apparent relationship between regime type and peace</w:t>
      </w:r>
      <w:r w:rsidRPr="00FF1C12">
        <w:rPr>
          <w:sz w:val="16"/>
        </w:rPr>
        <w:t>. Thus it matters greatly whether this association is robust to potential confounders (for reviews of this literature, see George and Bennett 2004; Ray 1995).</w:t>
      </w:r>
    </w:p>
    <w:p w14:paraId="0588477D" w14:textId="77777777" w:rsidR="00091911" w:rsidRDefault="00091911" w:rsidP="00091911">
      <w:pPr>
        <w:rPr>
          <w:sz w:val="16"/>
          <w:lang w:eastAsia="zh-CN"/>
        </w:rPr>
      </w:pPr>
    </w:p>
    <w:p w14:paraId="582B4726" w14:textId="77777777" w:rsidR="00091911" w:rsidRDefault="00091911" w:rsidP="00091911">
      <w:pPr>
        <w:pStyle w:val="Heading3"/>
        <w:rPr>
          <w:lang w:eastAsia="zh-CN"/>
        </w:rPr>
      </w:pPr>
      <w:r>
        <w:rPr>
          <w:lang w:eastAsia="zh-CN"/>
        </w:rPr>
        <w:t>DPT Solves War – General</w:t>
      </w:r>
    </w:p>
    <w:p w14:paraId="0F555440" w14:textId="77777777" w:rsidR="00091911" w:rsidRPr="001E6EFD" w:rsidRDefault="00091911" w:rsidP="00091911">
      <w:pPr>
        <w:pStyle w:val="Heading4"/>
        <w:rPr>
          <w:lang w:eastAsia="ko-KR"/>
        </w:rPr>
      </w:pPr>
      <w:r w:rsidRPr="001E6EFD">
        <w:t>Tyranny and lack of democracy leads to worldwide war</w:t>
      </w:r>
    </w:p>
    <w:p w14:paraId="578DCDC0" w14:textId="77777777" w:rsidR="00091911" w:rsidRPr="001E6EFD" w:rsidRDefault="00091911" w:rsidP="00091911">
      <w:r w:rsidRPr="001E6EFD">
        <w:rPr>
          <w:b/>
          <w:highlight w:val="green"/>
        </w:rPr>
        <w:t>Doyle 04</w:t>
      </w:r>
      <w:r w:rsidRPr="001E6EFD">
        <w:rPr>
          <w:b/>
        </w:rPr>
        <w:t>,</w:t>
      </w:r>
      <w:r w:rsidRPr="001E6EFD">
        <w:t xml:space="preserve"> Michael W, 22 June 2004, [“Liberal Internationalism: Peace, War and Democracy,” </w:t>
      </w:r>
      <w:hyperlink r:id="rId14" w:history="1">
        <w:r w:rsidRPr="001E6EFD">
          <w:rPr>
            <w:rStyle w:val="Hyperlink"/>
            <w:sz w:val="14"/>
          </w:rPr>
          <w:t>http://nobelprize.org/nobel_prizes/peace/articles/doyle/index.html /</w:t>
        </w:r>
      </w:hyperlink>
    </w:p>
    <w:p w14:paraId="761B28EC" w14:textId="77777777" w:rsidR="00091911" w:rsidRPr="001E6EFD" w:rsidRDefault="00091911" w:rsidP="00091911">
      <w:pPr>
        <w:rPr>
          <w:rStyle w:val="underlinedChar"/>
        </w:rPr>
      </w:pPr>
      <w:r w:rsidRPr="00D910D3">
        <w:rPr>
          <w:rStyle w:val="underlinedChar"/>
          <w:highlight w:val="yellow"/>
        </w:rPr>
        <w:t>Peace and democracy are just two sides of the same coin</w:t>
      </w:r>
      <w:r w:rsidRPr="001E6EFD">
        <w:t>, it has often been said. In a speech before the British parliament in June of 1982, President Ronald Reagan proclaimed that governments founded on a respect for individual liberty exercise "restraint" and "peaceful intentions" in their foreign policy. He then, perhaps unaware of the contrast, announced a "crusade for freedom" and a "campaign for democratic development."</w:t>
      </w:r>
      <w:hyperlink r:id="rId15" w:anchor="2" w:history="1">
        <w:r w:rsidRPr="001E6EFD">
          <w:rPr>
            <w:sz w:val="14"/>
          </w:rPr>
          <w:t>2</w:t>
        </w:r>
      </w:hyperlink>
      <w:r w:rsidRPr="001E6EFD">
        <w:t xml:space="preserve"> In making these claims the President joined a long list of liberal theorists (and propagandists) and echoed an old argument: </w:t>
      </w:r>
      <w:r w:rsidRPr="00D910D3">
        <w:rPr>
          <w:rStyle w:val="underlinedChar"/>
          <w:highlight w:val="yellow"/>
        </w:rPr>
        <w:t>the aggressive instincts of authoritarian leaders</w:t>
      </w:r>
      <w:r w:rsidRPr="001E6EFD">
        <w:rPr>
          <w:rStyle w:val="underlinedChar"/>
        </w:rPr>
        <w:t xml:space="preserve"> and totalitarian ruling parties </w:t>
      </w:r>
      <w:r w:rsidRPr="00D910D3">
        <w:rPr>
          <w:rStyle w:val="underlinedChar"/>
          <w:highlight w:val="yellow"/>
        </w:rPr>
        <w:t>make for war</w:t>
      </w:r>
      <w:r w:rsidRPr="001E6EFD">
        <w:rPr>
          <w:rStyle w:val="underlinedChar"/>
        </w:rPr>
        <w:t xml:space="preserve">. </w:t>
      </w:r>
      <w:r w:rsidRPr="00D910D3">
        <w:rPr>
          <w:rStyle w:val="underlinedChar"/>
          <w:highlight w:val="yellow"/>
        </w:rPr>
        <w:t xml:space="preserve">Liberal states, founded on such </w:t>
      </w:r>
      <w:r w:rsidRPr="00D910D3">
        <w:rPr>
          <w:rStyle w:val="underlinedChar"/>
        </w:rPr>
        <w:t xml:space="preserve">individual </w:t>
      </w:r>
      <w:r w:rsidRPr="00D910D3">
        <w:rPr>
          <w:rStyle w:val="underlinedChar"/>
          <w:highlight w:val="yellow"/>
        </w:rPr>
        <w:t>rights as equality</w:t>
      </w:r>
      <w:r w:rsidRPr="001E6EFD">
        <w:rPr>
          <w:rStyle w:val="underlinedChar"/>
        </w:rPr>
        <w:t xml:space="preserve"> before the law, </w:t>
      </w:r>
      <w:r w:rsidRPr="00D910D3">
        <w:rPr>
          <w:rStyle w:val="underlinedChar"/>
          <w:highlight w:val="yellow"/>
        </w:rPr>
        <w:t>free speech and</w:t>
      </w:r>
      <w:r w:rsidRPr="001E6EFD">
        <w:rPr>
          <w:rStyle w:val="underlinedChar"/>
        </w:rPr>
        <w:t xml:space="preserve"> other </w:t>
      </w:r>
      <w:r w:rsidRPr="00D910D3">
        <w:rPr>
          <w:rStyle w:val="underlinedChar"/>
          <w:highlight w:val="yellow"/>
        </w:rPr>
        <w:t>civil liberties</w:t>
      </w:r>
      <w:r w:rsidRPr="001E6EFD">
        <w:rPr>
          <w:rStyle w:val="underlinedChar"/>
        </w:rPr>
        <w:t xml:space="preserve">, private property, and </w:t>
      </w:r>
      <w:r w:rsidRPr="00D910D3">
        <w:rPr>
          <w:rStyle w:val="underlinedChar"/>
          <w:highlight w:val="yellow"/>
        </w:rPr>
        <w:t>elected representation are fundamentally against war</w:t>
      </w:r>
      <w:r w:rsidRPr="001E6EFD">
        <w:t xml:space="preserve">, this argument asserts. When citizens who bear the burdens of war elect their governments, wars become impossible. Furthermore, citizens appreciate that the benefits of trade can be enjoyed only under conditions of peace. Thus, </w:t>
      </w:r>
      <w:r w:rsidRPr="00D910D3">
        <w:rPr>
          <w:rStyle w:val="underlinedChar"/>
          <w:highlight w:val="yellow"/>
        </w:rPr>
        <w:t>the very existence of</w:t>
      </w:r>
      <w:r w:rsidRPr="001E6EFD">
        <w:rPr>
          <w:rStyle w:val="underlinedChar"/>
        </w:rPr>
        <w:t xml:space="preserve"> </w:t>
      </w:r>
      <w:r w:rsidRPr="00D910D3">
        <w:rPr>
          <w:rStyle w:val="underlinedChar"/>
          <w:highlight w:val="yellow"/>
        </w:rPr>
        <w:t>liberal states,</w:t>
      </w:r>
      <w:r w:rsidRPr="001E6EFD">
        <w:rPr>
          <w:rStyle w:val="underlinedChar"/>
        </w:rPr>
        <w:t xml:space="preserve"> such as the United States, the European Union and others, </w:t>
      </w:r>
      <w:r w:rsidRPr="00D910D3">
        <w:rPr>
          <w:rStyle w:val="underlinedChar"/>
          <w:highlight w:val="yellow"/>
        </w:rPr>
        <w:t>makes for peace</w:t>
      </w:r>
      <w:r w:rsidRPr="001E6EFD">
        <w:rPr>
          <w:rStyle w:val="underlinedChar"/>
        </w:rPr>
        <w:t>. And so peace and democracy are two sides of the same coin.</w:t>
      </w:r>
    </w:p>
    <w:p w14:paraId="21BB4FD9" w14:textId="77777777" w:rsidR="00D14059" w:rsidRPr="007635C0" w:rsidRDefault="00D14059" w:rsidP="00D14059">
      <w:pPr>
        <w:pStyle w:val="Heading4"/>
      </w:pPr>
      <w:r w:rsidRPr="007635C0">
        <w:t xml:space="preserve">Democracy solves war </w:t>
      </w:r>
    </w:p>
    <w:p w14:paraId="29F2F75F" w14:textId="77777777" w:rsidR="00D14059" w:rsidRPr="007635C0" w:rsidRDefault="00D14059" w:rsidP="00D14059">
      <w:pPr>
        <w:rPr>
          <w:rFonts w:asciiTheme="minorHAnsi" w:hAnsiTheme="minorHAnsi"/>
          <w:b/>
          <w:sz w:val="26"/>
        </w:rPr>
      </w:pPr>
      <w:r w:rsidRPr="007635C0">
        <w:rPr>
          <w:rStyle w:val="Style13ptBold"/>
          <w:rFonts w:asciiTheme="minorHAnsi" w:hAnsiTheme="minorHAnsi"/>
        </w:rPr>
        <w:t xml:space="preserve">Lynn-Jones 98 </w:t>
      </w:r>
      <w:r w:rsidRPr="007635C0">
        <w:t>(Sean Lynn-Jones is editor of the Harvard Internal Security Program’s quarterly journal and of the program’s book series, the Belfer Center Studies in International Security.  He is a member of the Editorial Board of Security Studies.  “Why the United States Should Spread Democracy” March 1998 http://live.belfercenter.org/publication/2830/why_the_united_states_should_spread_democracy.html?breadcrumb=%2Fpublication%2F25468%2Fcan_a_us_deal_force_iran_to_fess_up_to_the_military_dime</w:t>
      </w:r>
      <w:r>
        <w:t>nsions_of_its_nuke_program)</w:t>
      </w:r>
    </w:p>
    <w:p w14:paraId="6908D28C" w14:textId="77777777" w:rsidR="00D14059" w:rsidRPr="007635C0" w:rsidRDefault="00D14059" w:rsidP="00D14059">
      <w:pPr>
        <w:rPr>
          <w:rFonts w:asciiTheme="minorHAnsi" w:hAnsiTheme="minorHAnsi"/>
          <w:sz w:val="16"/>
        </w:rPr>
      </w:pPr>
      <w:r w:rsidRPr="007635C0">
        <w:rPr>
          <w:rFonts w:asciiTheme="minorHAnsi" w:hAnsiTheme="minorHAnsi"/>
          <w:sz w:val="16"/>
        </w:rPr>
        <w:t>B. Democracy is Good for the International System</w:t>
      </w:r>
      <w:r w:rsidRPr="007635C0">
        <w:rPr>
          <w:rFonts w:asciiTheme="minorHAnsi" w:hAnsiTheme="minorHAnsi"/>
          <w:sz w:val="12"/>
        </w:rPr>
        <w:t>¶</w:t>
      </w:r>
      <w:r w:rsidRPr="007635C0">
        <w:rPr>
          <w:rFonts w:asciiTheme="minorHAnsi" w:hAnsiTheme="minorHAnsi"/>
          <w:sz w:val="16"/>
        </w:rPr>
        <w:t xml:space="preserve"> In addition to improving the lives of individual citizens in new democracies, the spread of democracy will benefit the international system by reducing the likelihood of war. </w:t>
      </w:r>
      <w:r w:rsidRPr="007635C0">
        <w:rPr>
          <w:rStyle w:val="StyleUnderline"/>
          <w:rFonts w:asciiTheme="minorHAnsi" w:hAnsiTheme="minorHAnsi"/>
        </w:rPr>
        <w:t>Democracies do not wage war on other democracies</w:t>
      </w:r>
      <w:r w:rsidRPr="007635C0">
        <w:rPr>
          <w:rFonts w:asciiTheme="minorHAnsi" w:hAnsiTheme="minorHAnsi"/>
          <w:sz w:val="16"/>
        </w:rPr>
        <w:t>. This absence-or near absence, depending on the definitions of "war" and "democracy" used-has been called "</w:t>
      </w:r>
      <w:r w:rsidRPr="007635C0">
        <w:rPr>
          <w:rStyle w:val="StyleUnderline"/>
          <w:rFonts w:asciiTheme="minorHAnsi" w:hAnsiTheme="minorHAnsi"/>
        </w:rPr>
        <w:t>one of the strongest nontrivial and nontautological generalizations that can be made about international relations</w:t>
      </w:r>
      <w:r w:rsidRPr="007635C0">
        <w:rPr>
          <w:rFonts w:asciiTheme="minorHAnsi" w:hAnsiTheme="minorHAnsi"/>
          <w:sz w:val="16"/>
        </w:rPr>
        <w:t>."</w:t>
      </w:r>
      <w:hyperlink r:id="rId16" w:anchor="fn51" w:history="1">
        <w:r w:rsidRPr="007635C0">
          <w:rPr>
            <w:rFonts w:asciiTheme="minorHAnsi" w:hAnsiTheme="minorHAnsi"/>
            <w:sz w:val="16"/>
          </w:rPr>
          <w:t>51</w:t>
        </w:r>
      </w:hyperlink>
      <w:r w:rsidRPr="007635C0">
        <w:rPr>
          <w:rFonts w:asciiTheme="minorHAnsi" w:hAnsiTheme="minorHAnsi"/>
          <w:sz w:val="16"/>
        </w:rPr>
        <w:t xml:space="preserve"> One scholar argues that "the absence of war between democracies comes as close as anything we have to an empirical law in international relations."</w:t>
      </w:r>
      <w:hyperlink r:id="rId17" w:anchor="fn52" w:history="1">
        <w:r w:rsidRPr="007635C0">
          <w:rPr>
            <w:rFonts w:asciiTheme="minorHAnsi" w:hAnsiTheme="minorHAnsi"/>
            <w:sz w:val="16"/>
          </w:rPr>
          <w:t>52</w:t>
        </w:r>
      </w:hyperlink>
      <w:r w:rsidRPr="007635C0">
        <w:rPr>
          <w:rFonts w:asciiTheme="minorHAnsi" w:hAnsiTheme="minorHAnsi"/>
          <w:sz w:val="16"/>
        </w:rPr>
        <w:t xml:space="preserve"> </w:t>
      </w:r>
      <w:r w:rsidRPr="007635C0">
        <w:rPr>
          <w:rStyle w:val="StyleUnderline"/>
          <w:rFonts w:asciiTheme="minorHAnsi" w:hAnsiTheme="minorHAnsi"/>
        </w:rPr>
        <w:t>If the number of democracies</w:t>
      </w:r>
      <w:r w:rsidRPr="007635C0">
        <w:rPr>
          <w:rFonts w:asciiTheme="minorHAnsi" w:hAnsiTheme="minorHAnsi"/>
          <w:sz w:val="16"/>
        </w:rPr>
        <w:t xml:space="preserve"> in the international system </w:t>
      </w:r>
      <w:r w:rsidRPr="007635C0">
        <w:rPr>
          <w:rStyle w:val="StyleUnderline"/>
          <w:rFonts w:asciiTheme="minorHAnsi" w:hAnsiTheme="minorHAnsi"/>
        </w:rPr>
        <w:t>continues to grow, the number of potential conflicts that might escalate to war will diminish</w:t>
      </w:r>
      <w:r w:rsidRPr="007635C0">
        <w:rPr>
          <w:rFonts w:asciiTheme="minorHAnsi" w:hAnsiTheme="minorHAnsi"/>
          <w:sz w:val="16"/>
        </w:rPr>
        <w:t xml:space="preserve">. Although </w:t>
      </w:r>
      <w:r w:rsidRPr="007635C0">
        <w:rPr>
          <w:rStyle w:val="StyleUnderline"/>
          <w:rFonts w:asciiTheme="minorHAnsi" w:hAnsiTheme="minorHAnsi"/>
        </w:rPr>
        <w:t>wars</w:t>
      </w:r>
      <w:r w:rsidRPr="007635C0">
        <w:rPr>
          <w:rFonts w:asciiTheme="minorHAnsi" w:hAnsiTheme="minorHAnsi"/>
          <w:sz w:val="16"/>
        </w:rPr>
        <w:t xml:space="preserve"> between democracies and nondemocracies </w:t>
      </w:r>
      <w:r w:rsidRPr="007635C0">
        <w:rPr>
          <w:rStyle w:val="StyleUnderline"/>
          <w:rFonts w:asciiTheme="minorHAnsi" w:hAnsiTheme="minorHAnsi"/>
        </w:rPr>
        <w:t>would persist in the short run, in the long run an international system composed of democracies would be a peaceful world</w:t>
      </w:r>
      <w:r w:rsidRPr="007635C0">
        <w:rPr>
          <w:rFonts w:asciiTheme="minorHAnsi" w:hAnsiTheme="minorHAnsi"/>
          <w:sz w:val="16"/>
        </w:rPr>
        <w:t>. At the very least, adding to the number of democracies would gradually enlarge the democratic "zone of peace."</w:t>
      </w:r>
      <w:r w:rsidRPr="007635C0">
        <w:rPr>
          <w:rFonts w:asciiTheme="minorHAnsi" w:hAnsiTheme="minorHAnsi"/>
          <w:sz w:val="12"/>
        </w:rPr>
        <w:t>¶</w:t>
      </w:r>
      <w:r w:rsidRPr="007635C0">
        <w:rPr>
          <w:rFonts w:asciiTheme="minorHAnsi" w:hAnsiTheme="minorHAnsi"/>
          <w:sz w:val="16"/>
        </w:rPr>
        <w:t xml:space="preserve"> 1. The Evidence for the Democratic Peace</w:t>
      </w:r>
      <w:r w:rsidRPr="007635C0">
        <w:rPr>
          <w:rFonts w:asciiTheme="minorHAnsi" w:hAnsiTheme="minorHAnsi"/>
          <w:sz w:val="12"/>
        </w:rPr>
        <w:t>¶</w:t>
      </w:r>
      <w:r w:rsidRPr="007635C0">
        <w:rPr>
          <w:rFonts w:asciiTheme="minorHAnsi" w:hAnsiTheme="minorHAnsi"/>
          <w:sz w:val="16"/>
        </w:rPr>
        <w:t xml:space="preserve"> Many studies have found that there are virtually no historical cases of democracies going to war with one another. In an important two-part article published in 1983, Michael Doyle compares all international wars between 1816 and 1980 and a list of liberal states.</w:t>
      </w:r>
      <w:hyperlink r:id="rId18" w:anchor="fn53" w:history="1">
        <w:r w:rsidRPr="007635C0">
          <w:rPr>
            <w:rFonts w:asciiTheme="minorHAnsi" w:hAnsiTheme="minorHAnsi"/>
            <w:sz w:val="16"/>
          </w:rPr>
          <w:t>53</w:t>
        </w:r>
      </w:hyperlink>
      <w:r w:rsidRPr="007635C0">
        <w:rPr>
          <w:rFonts w:asciiTheme="minorHAnsi" w:hAnsiTheme="minorHAnsi"/>
          <w:sz w:val="16"/>
        </w:rPr>
        <w:t xml:space="preserve"> Doyle concludes that "constitutionally secure liberal states have yet to engage in war with one another."</w:t>
      </w:r>
      <w:hyperlink r:id="rId19" w:anchor="fn54" w:history="1">
        <w:r w:rsidRPr="007635C0">
          <w:rPr>
            <w:rFonts w:asciiTheme="minorHAnsi" w:hAnsiTheme="minorHAnsi"/>
            <w:sz w:val="16"/>
          </w:rPr>
          <w:t>54</w:t>
        </w:r>
      </w:hyperlink>
      <w:r w:rsidRPr="007635C0">
        <w:rPr>
          <w:rFonts w:asciiTheme="minorHAnsi" w:hAnsiTheme="minorHAnsi"/>
          <w:sz w:val="16"/>
        </w:rPr>
        <w:t xml:space="preserve"> Subsequent statistical studies have found that this absence of war between democracies is statistically significant and is not the result of random chance.</w:t>
      </w:r>
      <w:hyperlink r:id="rId20" w:anchor="fn55" w:history="1">
        <w:r w:rsidRPr="007635C0">
          <w:rPr>
            <w:rFonts w:asciiTheme="minorHAnsi" w:hAnsiTheme="minorHAnsi"/>
            <w:sz w:val="16"/>
          </w:rPr>
          <w:t>55</w:t>
        </w:r>
      </w:hyperlink>
      <w:r w:rsidRPr="007635C0">
        <w:rPr>
          <w:rFonts w:asciiTheme="minorHAnsi" w:hAnsiTheme="minorHAnsi"/>
          <w:sz w:val="16"/>
        </w:rPr>
        <w:t>Other analyses have concluded that the influence of other variables, including geographical proximity and wealth, do not detract from the significance of the finding that democracies rarely, if ever, go to war with one another.</w:t>
      </w:r>
      <w:hyperlink r:id="rId21" w:anchor="fn56" w:history="1">
        <w:r w:rsidRPr="007635C0">
          <w:rPr>
            <w:rFonts w:asciiTheme="minorHAnsi" w:hAnsiTheme="minorHAnsi"/>
            <w:sz w:val="16"/>
          </w:rPr>
          <w:t>56</w:t>
        </w:r>
      </w:hyperlink>
      <w:r w:rsidRPr="007635C0">
        <w:rPr>
          <w:rFonts w:asciiTheme="minorHAnsi" w:hAnsiTheme="minorHAnsi"/>
          <w:sz w:val="12"/>
        </w:rPr>
        <w:t>¶</w:t>
      </w:r>
      <w:r w:rsidRPr="007635C0">
        <w:rPr>
          <w:rFonts w:asciiTheme="minorHAnsi" w:hAnsiTheme="minorHAnsi"/>
          <w:sz w:val="16"/>
        </w:rPr>
        <w:t xml:space="preserve"> Most studies of the democratic-peace proposition have argued that democracies only enjoy a state of peace with other democracies; they are just as likely as other states to go to war with nondemocracies.</w:t>
      </w:r>
      <w:hyperlink r:id="rId22" w:anchor="fn57" w:history="1">
        <w:r w:rsidRPr="007635C0">
          <w:rPr>
            <w:rFonts w:asciiTheme="minorHAnsi" w:hAnsiTheme="minorHAnsi"/>
            <w:sz w:val="16"/>
          </w:rPr>
          <w:t>57</w:t>
        </w:r>
      </w:hyperlink>
      <w:r w:rsidRPr="007635C0">
        <w:rPr>
          <w:rFonts w:asciiTheme="minorHAnsi" w:hAnsiTheme="minorHAnsi"/>
          <w:sz w:val="16"/>
        </w:rPr>
        <w:t xml:space="preserve">There are, however, </w:t>
      </w:r>
      <w:r w:rsidRPr="007635C0">
        <w:rPr>
          <w:rStyle w:val="StyleUnderline"/>
          <w:rFonts w:asciiTheme="minorHAnsi" w:hAnsiTheme="minorHAnsi"/>
        </w:rPr>
        <w:t>several scholars</w:t>
      </w:r>
      <w:r w:rsidRPr="007635C0">
        <w:rPr>
          <w:rFonts w:asciiTheme="minorHAnsi" w:hAnsiTheme="minorHAnsi"/>
          <w:sz w:val="16"/>
        </w:rPr>
        <w:t xml:space="preserve"> who </w:t>
      </w:r>
      <w:r w:rsidRPr="007635C0">
        <w:rPr>
          <w:rStyle w:val="StyleUnderline"/>
          <w:rFonts w:asciiTheme="minorHAnsi" w:hAnsiTheme="minorHAnsi"/>
        </w:rPr>
        <w:t>argue that democracies are inherently less likely to go to war than other types of states.</w:t>
      </w:r>
      <w:hyperlink r:id="rId23" w:anchor="fn58" w:history="1">
        <w:r w:rsidRPr="007635C0">
          <w:rPr>
            <w:rFonts w:asciiTheme="minorHAnsi" w:hAnsiTheme="minorHAnsi"/>
            <w:sz w:val="16"/>
          </w:rPr>
          <w:t>58</w:t>
        </w:r>
      </w:hyperlink>
      <w:r w:rsidRPr="007635C0">
        <w:rPr>
          <w:rFonts w:asciiTheme="minorHAnsi" w:hAnsiTheme="minorHAnsi"/>
          <w:sz w:val="16"/>
        </w:rPr>
        <w:t xml:space="preserve"> The evidence for this claim remains in dispute, however, so it would be premature to claim that spreading democracy will do more than to enlarge the democratic zone of peace.</w:t>
      </w:r>
      <w:r w:rsidRPr="007635C0">
        <w:rPr>
          <w:rFonts w:asciiTheme="minorHAnsi" w:hAnsiTheme="minorHAnsi"/>
          <w:sz w:val="12"/>
        </w:rPr>
        <w:t>¶</w:t>
      </w:r>
      <w:r w:rsidRPr="007635C0">
        <w:rPr>
          <w:rFonts w:asciiTheme="minorHAnsi" w:hAnsiTheme="minorHAnsi"/>
          <w:sz w:val="16"/>
        </w:rPr>
        <w:t xml:space="preserve"> 2. Why there is a Democratic Peace: The Causal Logic</w:t>
      </w:r>
      <w:r w:rsidRPr="007635C0">
        <w:rPr>
          <w:rFonts w:asciiTheme="minorHAnsi" w:hAnsiTheme="minorHAnsi"/>
          <w:sz w:val="12"/>
        </w:rPr>
        <w:t>¶</w:t>
      </w:r>
      <w:r w:rsidRPr="007635C0">
        <w:rPr>
          <w:rFonts w:asciiTheme="minorHAnsi" w:hAnsiTheme="minorHAnsi"/>
          <w:sz w:val="16"/>
        </w:rPr>
        <w:t xml:space="preserve"> Two types of explanations have been offered for the absence of wars between democracies. The first argues that shared norms prevent democracies from fighting one another. The second claims that institutional (or structural) constraints make it difficult or impossible for a democracy to wage war on another democracy.</w:t>
      </w:r>
      <w:r w:rsidRPr="007635C0">
        <w:rPr>
          <w:rFonts w:asciiTheme="minorHAnsi" w:hAnsiTheme="minorHAnsi"/>
          <w:sz w:val="12"/>
        </w:rPr>
        <w:t>¶</w:t>
      </w:r>
      <w:r w:rsidRPr="007635C0">
        <w:rPr>
          <w:rFonts w:asciiTheme="minorHAnsi" w:hAnsiTheme="minorHAnsi"/>
          <w:sz w:val="16"/>
        </w:rPr>
        <w:t xml:space="preserve"> a. Normative Explanations</w:t>
      </w:r>
      <w:r w:rsidRPr="007635C0">
        <w:rPr>
          <w:rFonts w:asciiTheme="minorHAnsi" w:hAnsiTheme="minorHAnsi"/>
          <w:sz w:val="12"/>
        </w:rPr>
        <w:t>¶</w:t>
      </w:r>
      <w:r w:rsidRPr="007635C0">
        <w:rPr>
          <w:rFonts w:asciiTheme="minorHAnsi" w:hAnsiTheme="minorHAnsi"/>
          <w:sz w:val="16"/>
        </w:rPr>
        <w:t xml:space="preserve"> The normative explanation of the democratic peace argues that </w:t>
      </w:r>
      <w:r w:rsidRPr="007635C0">
        <w:rPr>
          <w:rStyle w:val="StyleUnderline"/>
          <w:rFonts w:asciiTheme="minorHAnsi" w:hAnsiTheme="minorHAnsi"/>
        </w:rPr>
        <w:t>norms that democracies share preclude wars between democracies</w:t>
      </w:r>
      <w:r w:rsidRPr="007635C0">
        <w:rPr>
          <w:rFonts w:asciiTheme="minorHAnsi" w:hAnsiTheme="minorHAnsi"/>
          <w:sz w:val="16"/>
        </w:rPr>
        <w:t xml:space="preserve">. One version of this argument contends that </w:t>
      </w:r>
      <w:r w:rsidRPr="007635C0">
        <w:rPr>
          <w:rStyle w:val="StyleUnderline"/>
          <w:rFonts w:asciiTheme="minorHAnsi" w:hAnsiTheme="minorHAnsi"/>
        </w:rPr>
        <w:t>liberal states do not fight other liberal states because to do so would be to violate the principles of liberalism</w:t>
      </w:r>
      <w:r w:rsidRPr="007635C0">
        <w:rPr>
          <w:rFonts w:asciiTheme="minorHAnsi" w:hAnsiTheme="minorHAnsi"/>
          <w:sz w:val="16"/>
        </w:rPr>
        <w:t>. Liberal states only wage war when it advances the liberal ends of increased individual freedom. A liberal state cannot advance liberal ends by fighting another liberal state, because that state already upholds the principles of liberalism. In other words, democracies do not fight because liberal ideology provides no justification for wars between liberal democracies.</w:t>
      </w:r>
      <w:hyperlink r:id="rId24" w:anchor="fn59" w:history="1">
        <w:r w:rsidRPr="007635C0">
          <w:rPr>
            <w:rFonts w:asciiTheme="minorHAnsi" w:hAnsiTheme="minorHAnsi"/>
            <w:sz w:val="16"/>
          </w:rPr>
          <w:t>59</w:t>
        </w:r>
      </w:hyperlink>
      <w:r w:rsidRPr="007635C0">
        <w:rPr>
          <w:rFonts w:asciiTheme="minorHAnsi" w:hAnsiTheme="minorHAnsi"/>
          <w:sz w:val="16"/>
        </w:rPr>
        <w:t xml:space="preserve"> A second version of the normative explanation claims that </w:t>
      </w:r>
      <w:r w:rsidRPr="007635C0">
        <w:rPr>
          <w:rStyle w:val="StyleUnderline"/>
          <w:rFonts w:asciiTheme="minorHAnsi" w:hAnsiTheme="minorHAnsi"/>
        </w:rPr>
        <w:t>democracies share a norm of peaceful conflict resolution</w:t>
      </w:r>
      <w:r w:rsidRPr="007635C0">
        <w:rPr>
          <w:rFonts w:asciiTheme="minorHAnsi" w:hAnsiTheme="minorHAnsi"/>
          <w:sz w:val="16"/>
        </w:rPr>
        <w:t xml:space="preserve">. This norm applies between and within democratic states. </w:t>
      </w:r>
      <w:r w:rsidRPr="007635C0">
        <w:rPr>
          <w:rStyle w:val="StyleUnderline"/>
          <w:rFonts w:asciiTheme="minorHAnsi" w:hAnsiTheme="minorHAnsi"/>
        </w:rPr>
        <w:t>Democracies resolve their domestic conflicts without violence, and they expect that other democracies will resolve inter-democratic international disputes peacefully</w:t>
      </w:r>
      <w:r w:rsidRPr="007635C0">
        <w:rPr>
          <w:rFonts w:asciiTheme="minorHAnsi" w:hAnsiTheme="minorHAnsi"/>
          <w:sz w:val="16"/>
        </w:rPr>
        <w:t>.</w:t>
      </w:r>
      <w:hyperlink r:id="rId25" w:anchor="fn60" w:history="1">
        <w:r w:rsidRPr="007635C0">
          <w:rPr>
            <w:rFonts w:asciiTheme="minorHAnsi" w:hAnsiTheme="minorHAnsi"/>
            <w:sz w:val="16"/>
          </w:rPr>
          <w:t>60</w:t>
        </w:r>
      </w:hyperlink>
      <w:r w:rsidRPr="007635C0">
        <w:rPr>
          <w:rFonts w:asciiTheme="minorHAnsi" w:hAnsiTheme="minorHAnsi"/>
          <w:sz w:val="12"/>
        </w:rPr>
        <w:t>¶</w:t>
      </w:r>
      <w:r w:rsidRPr="007635C0">
        <w:rPr>
          <w:rFonts w:asciiTheme="minorHAnsi" w:hAnsiTheme="minorHAnsi"/>
          <w:sz w:val="16"/>
        </w:rPr>
        <w:t xml:space="preserve"> b. Institutional/Structural Explanations</w:t>
      </w:r>
      <w:r w:rsidRPr="007635C0">
        <w:rPr>
          <w:rFonts w:asciiTheme="minorHAnsi" w:hAnsiTheme="minorHAnsi"/>
          <w:sz w:val="12"/>
        </w:rPr>
        <w:t>¶</w:t>
      </w:r>
      <w:r w:rsidRPr="007635C0">
        <w:rPr>
          <w:rFonts w:asciiTheme="minorHAnsi" w:hAnsiTheme="minorHAnsi"/>
          <w:sz w:val="16"/>
        </w:rPr>
        <w:t xml:space="preserve"> Institutional/structural explanations for the democratic peace contend that </w:t>
      </w:r>
      <w:r w:rsidRPr="007635C0">
        <w:rPr>
          <w:rStyle w:val="StyleUnderline"/>
          <w:rFonts w:asciiTheme="minorHAnsi" w:hAnsiTheme="minorHAnsi"/>
        </w:rPr>
        <w:t xml:space="preserve">democratic decision-making procedures and institutional constraints prevent democracies from waging war </w:t>
      </w:r>
      <w:r w:rsidRPr="007635C0">
        <w:rPr>
          <w:rFonts w:asciiTheme="minorHAnsi" w:hAnsiTheme="minorHAnsi"/>
          <w:sz w:val="16"/>
        </w:rPr>
        <w:t xml:space="preserve">on one another. At the most general level, </w:t>
      </w:r>
      <w:r w:rsidRPr="007635C0">
        <w:rPr>
          <w:rStyle w:val="StyleUnderline"/>
          <w:rFonts w:asciiTheme="minorHAnsi" w:hAnsiTheme="minorHAnsi"/>
        </w:rPr>
        <w:t>democratic leaders are constrained by the public</w:t>
      </w:r>
      <w:r w:rsidRPr="007635C0">
        <w:rPr>
          <w:rFonts w:asciiTheme="minorHAnsi" w:hAnsiTheme="minorHAnsi"/>
          <w:sz w:val="16"/>
        </w:rPr>
        <w:t xml:space="preserve">, which is sometimes pacific and generally slow to mobilize for war. In most democracies, the </w:t>
      </w:r>
      <w:r w:rsidRPr="007635C0">
        <w:rPr>
          <w:rStyle w:val="StyleUnderline"/>
          <w:rFonts w:asciiTheme="minorHAnsi" w:hAnsiTheme="minorHAnsi"/>
        </w:rPr>
        <w:t>legislative and executive branches check the war-making power of each other</w:t>
      </w:r>
      <w:r w:rsidRPr="007635C0">
        <w:rPr>
          <w:rFonts w:asciiTheme="minorHAnsi" w:hAnsiTheme="minorHAnsi"/>
          <w:sz w:val="16"/>
        </w:rPr>
        <w:t>. These constraints may prevent democracies from launching wars. When two democracies confront one another internationally, they are not likely to rush into war. Their leaders will have more time to resolve disputes peacefully.</w:t>
      </w:r>
      <w:hyperlink r:id="rId26" w:anchor="fn61" w:history="1">
        <w:r w:rsidRPr="007635C0">
          <w:rPr>
            <w:rFonts w:asciiTheme="minorHAnsi" w:hAnsiTheme="minorHAnsi"/>
            <w:sz w:val="16"/>
          </w:rPr>
          <w:t>61</w:t>
        </w:r>
      </w:hyperlink>
      <w:r w:rsidRPr="007635C0">
        <w:rPr>
          <w:rFonts w:asciiTheme="minorHAnsi" w:hAnsiTheme="minorHAnsi"/>
          <w:sz w:val="16"/>
        </w:rPr>
        <w:t xml:space="preserve"> A different sort of institutional argument suggests that </w:t>
      </w:r>
      <w:r w:rsidRPr="007635C0">
        <w:rPr>
          <w:rStyle w:val="StyleUnderline"/>
          <w:rFonts w:asciiTheme="minorHAnsi" w:hAnsiTheme="minorHAnsi"/>
        </w:rPr>
        <w:t>democratic processes</w:t>
      </w:r>
      <w:r w:rsidRPr="007635C0">
        <w:rPr>
          <w:rFonts w:asciiTheme="minorHAnsi" w:hAnsiTheme="minorHAnsi"/>
          <w:sz w:val="16"/>
        </w:rPr>
        <w:t xml:space="preserve"> and freedom of speech make democracies better at </w:t>
      </w:r>
      <w:r w:rsidRPr="007635C0">
        <w:rPr>
          <w:rStyle w:val="StyleUnderline"/>
          <w:rFonts w:asciiTheme="minorHAnsi" w:hAnsiTheme="minorHAnsi"/>
        </w:rPr>
        <w:t>avoid</w:t>
      </w:r>
      <w:r w:rsidRPr="007635C0">
        <w:rPr>
          <w:rFonts w:asciiTheme="minorHAnsi" w:hAnsiTheme="minorHAnsi"/>
          <w:sz w:val="16"/>
        </w:rPr>
        <w:t xml:space="preserve">ing myths and </w:t>
      </w:r>
      <w:r w:rsidRPr="007635C0">
        <w:rPr>
          <w:rStyle w:val="StyleUnderline"/>
          <w:rFonts w:asciiTheme="minorHAnsi" w:hAnsiTheme="minorHAnsi"/>
        </w:rPr>
        <w:t>misperceptions that cause wars</w:t>
      </w:r>
      <w:r w:rsidRPr="007635C0">
        <w:rPr>
          <w:rFonts w:asciiTheme="minorHAnsi" w:hAnsiTheme="minorHAnsi"/>
          <w:sz w:val="16"/>
        </w:rPr>
        <w:t>.</w:t>
      </w:r>
      <w:hyperlink r:id="rId27" w:anchor="fn62" w:history="1">
        <w:r w:rsidRPr="007635C0">
          <w:rPr>
            <w:rFonts w:asciiTheme="minorHAnsi" w:hAnsiTheme="minorHAnsi"/>
            <w:sz w:val="16"/>
          </w:rPr>
          <w:t>62</w:t>
        </w:r>
      </w:hyperlink>
      <w:r w:rsidRPr="007635C0">
        <w:rPr>
          <w:rFonts w:asciiTheme="minorHAnsi" w:hAnsiTheme="minorHAnsi"/>
          <w:sz w:val="12"/>
        </w:rPr>
        <w:t>¶</w:t>
      </w:r>
      <w:r w:rsidRPr="007635C0">
        <w:rPr>
          <w:rFonts w:asciiTheme="minorHAnsi" w:hAnsiTheme="minorHAnsi"/>
          <w:sz w:val="16"/>
        </w:rPr>
        <w:t xml:space="preserve"> c. Combining Normative and Structural Explanations</w:t>
      </w:r>
      <w:r w:rsidRPr="007635C0">
        <w:rPr>
          <w:rFonts w:asciiTheme="minorHAnsi" w:hAnsiTheme="minorHAnsi"/>
          <w:sz w:val="12"/>
        </w:rPr>
        <w:t>¶</w:t>
      </w:r>
      <w:r w:rsidRPr="007635C0">
        <w:rPr>
          <w:rFonts w:asciiTheme="minorHAnsi" w:hAnsiTheme="minorHAnsi"/>
          <w:sz w:val="16"/>
        </w:rPr>
        <w:t xml:space="preserve"> Some studies have attempted to test the relative power of the normative and institutional/structural explanations of the democratic peace.</w:t>
      </w:r>
      <w:hyperlink r:id="rId28" w:anchor="fn63" w:history="1">
        <w:r w:rsidRPr="007635C0">
          <w:rPr>
            <w:rFonts w:asciiTheme="minorHAnsi" w:hAnsiTheme="minorHAnsi"/>
            <w:sz w:val="16"/>
          </w:rPr>
          <w:t>63</w:t>
        </w:r>
      </w:hyperlink>
      <w:r w:rsidRPr="007635C0">
        <w:rPr>
          <w:rFonts w:asciiTheme="minorHAnsi" w:hAnsiTheme="minorHAnsi"/>
          <w:sz w:val="16"/>
        </w:rPr>
        <w:t xml:space="preserve"> It might make more sense, however, to specify how the two work in combination or separately under different conditions. For example, in liberal democracies </w:t>
      </w:r>
      <w:r w:rsidRPr="007635C0">
        <w:rPr>
          <w:rStyle w:val="StyleUnderline"/>
          <w:rFonts w:asciiTheme="minorHAnsi" w:hAnsiTheme="minorHAnsi"/>
        </w:rPr>
        <w:t>liberal norms and democratic processes probably work in tandem to synergistically produce the democratic peace</w:t>
      </w:r>
      <w:r w:rsidRPr="007635C0">
        <w:rPr>
          <w:rFonts w:asciiTheme="minorHAnsi" w:hAnsiTheme="minorHAnsi"/>
          <w:sz w:val="16"/>
        </w:rPr>
        <w:t>.</w:t>
      </w:r>
      <w:hyperlink r:id="rId29" w:anchor="fn64" w:history="1">
        <w:r w:rsidRPr="007635C0">
          <w:rPr>
            <w:rFonts w:asciiTheme="minorHAnsi" w:hAnsiTheme="minorHAnsi"/>
            <w:sz w:val="16"/>
          </w:rPr>
          <w:t>64</w:t>
        </w:r>
      </w:hyperlink>
      <w:r w:rsidRPr="007635C0">
        <w:rPr>
          <w:rFonts w:asciiTheme="minorHAnsi" w:hAnsiTheme="minorHAnsi"/>
          <w:sz w:val="16"/>
        </w:rPr>
        <w:t xml:space="preserve"> Liberal states are unlikely to even contemplate war with one another. They thus will have few crises and wars. In illiberal or semiliberal democracies, norms play a lesser role and crises are more likely, but democratic institutions and processes may still make wars between illiberal democracies rare. Finally, state-level factors like norms and domestic structures may interact with international-systemic factors to prevent wars between democracies. If democracies are better at information-processing, they may be better than nondemocracies at recognizing international situations where war would be foolish. Thus the logic of the democratic peace may explain why democracies sometimes behave according to realist (systemic) predictions.</w:t>
      </w:r>
    </w:p>
    <w:p w14:paraId="0AFDCE56" w14:textId="77777777" w:rsidR="00091911" w:rsidRPr="00091911" w:rsidRDefault="00091911" w:rsidP="00091911"/>
    <w:p w14:paraId="45E18299" w14:textId="77777777" w:rsidR="00091911" w:rsidRDefault="00091911" w:rsidP="00091911">
      <w:pPr>
        <w:pStyle w:val="Heading3"/>
      </w:pPr>
      <w:r>
        <w:t>DPT Solves War – Public Opinion</w:t>
      </w:r>
    </w:p>
    <w:p w14:paraId="775BFAC0" w14:textId="77777777" w:rsidR="00091911" w:rsidRDefault="00091911" w:rsidP="00091911"/>
    <w:p w14:paraId="1EAF896B" w14:textId="77777777" w:rsidR="00091911" w:rsidRDefault="00091911" w:rsidP="00091911">
      <w:pPr>
        <w:pStyle w:val="Heading4"/>
        <w:rPr>
          <w:lang w:eastAsia="zh-CN"/>
        </w:rPr>
      </w:pPr>
      <w:r>
        <w:rPr>
          <w:lang w:eastAsia="zh-CN"/>
        </w:rPr>
        <w:t>Popular opinion prevents war- 3 warrants</w:t>
      </w:r>
    </w:p>
    <w:p w14:paraId="4F37967A" w14:textId="77777777" w:rsidR="00091911" w:rsidRDefault="00091911" w:rsidP="00091911">
      <w:r w:rsidRPr="00343B16">
        <w:rPr>
          <w:rStyle w:val="Style13ptBold"/>
        </w:rPr>
        <w:t>Tomz and Weeks ’13</w:t>
      </w:r>
      <w:r>
        <w:rPr>
          <w:lang w:eastAsia="zh-CN"/>
        </w:rPr>
        <w:t xml:space="preserve"> Michael R Tomz</w:t>
      </w:r>
      <w:r w:rsidRPr="00343B16">
        <w:t xml:space="preserve"> </w:t>
      </w:r>
      <w:r>
        <w:t>is Professor of Political Science, Stanford University, and Jessica L. P. Weeks is Assistant Professor of Political Science, University of Wisconsin-Madison</w:t>
      </w:r>
    </w:p>
    <w:p w14:paraId="2294A089" w14:textId="77777777" w:rsidR="00091911"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3ADF75EC" w14:textId="77777777" w:rsidR="00091911" w:rsidRDefault="00091911" w:rsidP="00091911">
      <w:pPr>
        <w:rPr>
          <w:lang w:eastAsia="zh-CN"/>
        </w:rPr>
      </w:pPr>
      <w:r w:rsidRPr="00BB1C39">
        <w:rPr>
          <w:rStyle w:val="StyleUnderline"/>
        </w:rPr>
        <w:t xml:space="preserve">Individuals who faced democratic rather than autocratic countries were less fearful of the country’s nuclear program and harbored greater moral reservations </w:t>
      </w:r>
      <w:r w:rsidRPr="00BB1C39">
        <w:rPr>
          <w:sz w:val="16"/>
          <w:lang w:eastAsia="zh-CN"/>
        </w:rPr>
        <w:t>about attacking</w:t>
      </w:r>
      <w:r w:rsidRPr="00531B3C">
        <w:rPr>
          <w:rStyle w:val="Emphasis"/>
        </w:rPr>
        <w:t xml:space="preserve">. </w:t>
      </w:r>
      <w:r w:rsidRPr="00531B3C">
        <w:t>Those</w:t>
      </w:r>
      <w:r w:rsidRPr="00531B3C">
        <w:rPr>
          <w:rStyle w:val="Emphasis"/>
        </w:rPr>
        <w:t xml:space="preserve"> perceptions, in turn, made citizens more peaceful toward democracies.</w:t>
      </w:r>
      <w:r>
        <w:rPr>
          <w:lang w:eastAsia="zh-CN"/>
        </w:rPr>
        <w:t xml:space="preserve"> PUBLIC OPINION AND THE DEMOCRATIC PEACE </w:t>
      </w:r>
      <w:r w:rsidRPr="001D1222">
        <w:rPr>
          <w:rStyle w:val="StyleUnderline"/>
        </w:rPr>
        <w:t>The leaders who make the ultimate decisions about</w:t>
      </w:r>
      <w:r>
        <w:rPr>
          <w:rStyle w:val="StyleUnderline"/>
        </w:rPr>
        <w:t xml:space="preserve"> </w:t>
      </w:r>
      <w:r w:rsidRPr="001D1222">
        <w:rPr>
          <w:rStyle w:val="StyleUnderline"/>
        </w:rPr>
        <w:t>war and peace in democracies have powerful incentives</w:t>
      </w:r>
      <w:r>
        <w:rPr>
          <w:rStyle w:val="StyleUnderline"/>
        </w:rPr>
        <w:t xml:space="preserve"> </w:t>
      </w:r>
      <w:r w:rsidRPr="001D1222">
        <w:rPr>
          <w:rStyle w:val="StyleUnderline"/>
        </w:rPr>
        <w:t>to respect the opinions of citizens</w:t>
      </w:r>
      <w:r>
        <w:rPr>
          <w:lang w:eastAsia="zh-CN"/>
        </w:rPr>
        <w:t xml:space="preserve">. Public opinion matters for several reasons. </w:t>
      </w:r>
      <w:r w:rsidRPr="001D1222">
        <w:rPr>
          <w:rStyle w:val="Emphasis"/>
        </w:rPr>
        <w:t>First, leaders who disappoint or anger their constituents risk being removed from office</w:t>
      </w:r>
      <w:r>
        <w:rPr>
          <w:lang w:eastAsia="zh-CN"/>
        </w:rPr>
        <w:t xml:space="preserve">. Although early research claimed that public opinion on foreign policy was incoherent (Almond 1960) and that politics “stopped at the water’s edge” (Wildavsky 1966), this view has been supplanted by numerous studies showing that mass opinion is coherent and influential. </w:t>
      </w:r>
      <w:r w:rsidRPr="001D1222">
        <w:rPr>
          <w:rStyle w:val="StyleUnderline"/>
        </w:rPr>
        <w:t>Leaders know that citizens care</w:t>
      </w:r>
      <w:r>
        <w:rPr>
          <w:rStyle w:val="StyleUnderline"/>
        </w:rPr>
        <w:t xml:space="preserve"> </w:t>
      </w:r>
      <w:r w:rsidRPr="001D1222">
        <w:rPr>
          <w:rStyle w:val="StyleUnderline"/>
        </w:rPr>
        <w:t>about foreign policy, that foreign policy often plays</w:t>
      </w:r>
      <w:r>
        <w:rPr>
          <w:rStyle w:val="StyleUnderline"/>
        </w:rPr>
        <w:t xml:space="preserve"> </w:t>
      </w:r>
      <w:r w:rsidRPr="001D1222">
        <w:rPr>
          <w:rStyle w:val="StyleUnderline"/>
        </w:rPr>
        <w:t>a role in electoral campaigns, and that foreign policy</w:t>
      </w:r>
      <w:r>
        <w:rPr>
          <w:rStyle w:val="StyleUnderline"/>
        </w:rPr>
        <w:t xml:space="preserve"> </w:t>
      </w:r>
      <w:r w:rsidRPr="001D1222">
        <w:rPr>
          <w:rStyle w:val="StyleUnderline"/>
        </w:rPr>
        <w:t>mistakes can hurt leaders at the ballot box</w:t>
      </w:r>
      <w:r>
        <w:rPr>
          <w:lang w:eastAsia="zh-CN"/>
        </w:rPr>
        <w:t xml:space="preserve"> (Aldrich, Sullivan, and Borgida 1989; Gelpi, Reifler, and Feaver 2007; Gronke, Koch, and Wilson 2003). </w:t>
      </w:r>
      <w:r w:rsidRPr="001D1222">
        <w:rPr>
          <w:rStyle w:val="Emphasis"/>
        </w:rPr>
        <w:t>Second, democratic leaders face institutional constraints on their powers to use force</w:t>
      </w:r>
      <w:r>
        <w:rPr>
          <w:lang w:eastAsia="zh-CN"/>
        </w:rPr>
        <w:t xml:space="preserve"> (Morgan and Campbell 1991), </w:t>
      </w:r>
      <w:r w:rsidRPr="001D1222">
        <w:rPr>
          <w:rStyle w:val="StyleUnderline"/>
        </w:rPr>
        <w:t>and public opinion affects how tightly</w:t>
      </w:r>
      <w:r>
        <w:rPr>
          <w:rStyle w:val="StyleUnderline"/>
        </w:rPr>
        <w:t xml:space="preserve"> </w:t>
      </w:r>
      <w:r w:rsidRPr="001D1222">
        <w:rPr>
          <w:rStyle w:val="StyleUnderline"/>
        </w:rPr>
        <w:t>those constraints bind. In many democracies, leaders</w:t>
      </w:r>
      <w:r>
        <w:rPr>
          <w:rStyle w:val="StyleUnderline"/>
        </w:rPr>
        <w:t xml:space="preserve"> </w:t>
      </w:r>
      <w:r w:rsidRPr="001D1222">
        <w:rPr>
          <w:rStyle w:val="StyleUnderline"/>
        </w:rPr>
        <w:t>need legislative authorization for war, but legislative</w:t>
      </w:r>
      <w:r>
        <w:rPr>
          <w:rStyle w:val="StyleUnderline"/>
        </w:rPr>
        <w:t xml:space="preserve"> </w:t>
      </w:r>
      <w:r w:rsidRPr="001D1222">
        <w:rPr>
          <w:rStyle w:val="StyleUnderline"/>
        </w:rPr>
        <w:t>approval is less likely to materialize in the face of public</w:t>
      </w:r>
      <w:r>
        <w:rPr>
          <w:rStyle w:val="StyleUnderline"/>
        </w:rPr>
        <w:t xml:space="preserve"> </w:t>
      </w:r>
      <w:r w:rsidRPr="001D1222">
        <w:rPr>
          <w:rStyle w:val="StyleUnderline"/>
        </w:rPr>
        <w:t>opposition</w:t>
      </w:r>
      <w:r>
        <w:rPr>
          <w:lang w:eastAsia="zh-CN"/>
        </w:rPr>
        <w:t xml:space="preserve"> (Hildebrandt et al. 2013; Lindsay 1994). </w:t>
      </w:r>
      <w:r w:rsidRPr="001D1222">
        <w:rPr>
          <w:rStyle w:val="StyleUnderline"/>
        </w:rPr>
        <w:t>Moreover, leaders must raise revenues to pay for military</w:t>
      </w:r>
      <w:r>
        <w:rPr>
          <w:rStyle w:val="StyleUnderline"/>
        </w:rPr>
        <w:t xml:space="preserve"> </w:t>
      </w:r>
      <w:r w:rsidRPr="001D1222">
        <w:rPr>
          <w:rStyle w:val="StyleUnderline"/>
        </w:rPr>
        <w:t>operations, but legislative bodies are unlikely to</w:t>
      </w:r>
      <w:r>
        <w:rPr>
          <w:rStyle w:val="StyleUnderline"/>
        </w:rPr>
        <w:t xml:space="preserve"> </w:t>
      </w:r>
      <w:r w:rsidRPr="001D1222">
        <w:rPr>
          <w:rStyle w:val="StyleUnderline"/>
        </w:rPr>
        <w:t>levy new taxes, incur new debt, or cut government programs</w:t>
      </w:r>
      <w:r>
        <w:rPr>
          <w:rStyle w:val="StyleUnderline"/>
        </w:rPr>
        <w:t xml:space="preserve"> </w:t>
      </w:r>
      <w:r w:rsidRPr="001D1222">
        <w:rPr>
          <w:rStyle w:val="StyleUnderline"/>
        </w:rPr>
        <w:t>to finance wars that their constituents oppose</w:t>
      </w:r>
      <w:r>
        <w:rPr>
          <w:rStyle w:val="StyleUnderline"/>
        </w:rPr>
        <w:t xml:space="preserve"> </w:t>
      </w:r>
      <w:r>
        <w:rPr>
          <w:lang w:eastAsia="zh-CN"/>
        </w:rPr>
        <w:t xml:space="preserve">(Hartley and Russett 1992; Narizny 2003). </w:t>
      </w:r>
      <w:r w:rsidRPr="001D1222">
        <w:rPr>
          <w:rStyle w:val="Emphasis"/>
        </w:rPr>
        <w:t>Third, leaders understand that, by remaining popular, they can accomplish more during their time in office</w:t>
      </w:r>
      <w:r>
        <w:rPr>
          <w:lang w:eastAsia="zh-CN"/>
        </w:rPr>
        <w:t>. In the United States, for example</w:t>
      </w:r>
      <w:r w:rsidRPr="001D1222">
        <w:rPr>
          <w:rStyle w:val="StyleUnderline"/>
        </w:rPr>
        <w:t>, popular</w:t>
      </w:r>
      <w:r>
        <w:rPr>
          <w:rStyle w:val="StyleUnderline"/>
        </w:rPr>
        <w:t xml:space="preserve"> </w:t>
      </w:r>
      <w:r w:rsidRPr="001D1222">
        <w:rPr>
          <w:rStyle w:val="StyleUnderline"/>
        </w:rPr>
        <w:t>presidents have more influence over Congress</w:t>
      </w:r>
      <w:r>
        <w:rPr>
          <w:rStyle w:val="StyleUnderline"/>
        </w:rPr>
        <w:t xml:space="preserve"> </w:t>
      </w:r>
      <w:r>
        <w:rPr>
          <w:lang w:eastAsia="zh-CN"/>
        </w:rPr>
        <w:t xml:space="preserve">(Edwards 1997; Howell and Pevehouse 2007; Krosnick and Kinder 1990). </w:t>
      </w:r>
      <w:r w:rsidRPr="001D1222">
        <w:rPr>
          <w:rStyle w:val="StyleUnderline"/>
        </w:rPr>
        <w:t>They also wield more international</w:t>
      </w:r>
      <w:r>
        <w:rPr>
          <w:rStyle w:val="StyleUnderline"/>
        </w:rPr>
        <w:t xml:space="preserve"> </w:t>
      </w:r>
      <w:r w:rsidRPr="001D1222">
        <w:rPr>
          <w:rStyle w:val="StyleUnderline"/>
        </w:rPr>
        <w:t>influence, because leaders who enjoy the backing of</w:t>
      </w:r>
      <w:r>
        <w:rPr>
          <w:rStyle w:val="StyleUnderline"/>
        </w:rPr>
        <w:t xml:space="preserve"> </w:t>
      </w:r>
      <w:r w:rsidRPr="001D1222">
        <w:rPr>
          <w:rStyle w:val="StyleUnderline"/>
        </w:rPr>
        <w:t>the public find it easier to persuade other countries</w:t>
      </w:r>
      <w:r>
        <w:rPr>
          <w:rStyle w:val="StyleUnderline"/>
        </w:rPr>
        <w:t xml:space="preserve"> </w:t>
      </w:r>
      <w:r w:rsidRPr="001D1222">
        <w:rPr>
          <w:rStyle w:val="StyleUnderline"/>
        </w:rPr>
        <w:t>that their promises and threats are credible.</w:t>
      </w:r>
      <w:r>
        <w:rPr>
          <w:rStyle w:val="StyleUnderline"/>
        </w:rPr>
        <w:t xml:space="preserve"> </w:t>
      </w:r>
      <w:r>
        <w:rPr>
          <w:lang w:eastAsia="zh-CN"/>
        </w:rPr>
        <w:t xml:space="preserve">Consistent with these arguments, </w:t>
      </w:r>
      <w:r w:rsidRPr="001D1222">
        <w:rPr>
          <w:rStyle w:val="StyleUnderline"/>
        </w:rPr>
        <w:t>countless studies</w:t>
      </w:r>
      <w:r>
        <w:rPr>
          <w:rStyle w:val="StyleUnderline"/>
        </w:rPr>
        <w:t xml:space="preserve"> </w:t>
      </w:r>
      <w:r w:rsidRPr="001D1222">
        <w:rPr>
          <w:rStyle w:val="StyleUnderline"/>
        </w:rPr>
        <w:t>have concluded that, i</w:t>
      </w:r>
      <w:r>
        <w:rPr>
          <w:lang w:eastAsia="zh-CN"/>
        </w:rPr>
        <w:t xml:space="preserve">n decisions about using force, </w:t>
      </w:r>
      <w:r w:rsidRPr="001D1222">
        <w:rPr>
          <w:rStyle w:val="StyleUnderline"/>
        </w:rPr>
        <w:t>democratic leaders pay close attention to public</w:t>
      </w:r>
      <w:r>
        <w:rPr>
          <w:rStyle w:val="StyleUnderline"/>
        </w:rPr>
        <w:t xml:space="preserve"> </w:t>
      </w:r>
      <w:r w:rsidRPr="001D1222">
        <w:rPr>
          <w:rStyle w:val="StyleUnderline"/>
        </w:rPr>
        <w:t>opinion</w:t>
      </w:r>
      <w:r>
        <w:rPr>
          <w:lang w:eastAsia="zh-CN"/>
        </w:rPr>
        <w:t xml:space="preserve"> (Baum 2004; Baum and Potter 2008; Berinsky 2009; Canes-Wrone 2006; Foyle 1999; Holsti 2004; Mueller 1973; Reiter and Stam 2002; Rosenau 1961; Russett 1990; Sobel 2001). Studying the public can therefore tell us much about leaders’ political incentives.</w:t>
      </w:r>
    </w:p>
    <w:p w14:paraId="29BBA385" w14:textId="77777777" w:rsidR="00091911" w:rsidRDefault="00091911" w:rsidP="00091911">
      <w:pPr>
        <w:pStyle w:val="Heading4"/>
        <w:rPr>
          <w:lang w:eastAsia="zh-CN"/>
        </w:rPr>
      </w:pPr>
      <w:r>
        <w:rPr>
          <w:lang w:eastAsia="zh-CN"/>
        </w:rPr>
        <w:t>No war- citizens would refuse to fight</w:t>
      </w:r>
    </w:p>
    <w:p w14:paraId="1E7CF56B" w14:textId="77777777" w:rsidR="00091911" w:rsidRDefault="00091911" w:rsidP="00091911">
      <w:r w:rsidRPr="00343B16">
        <w:rPr>
          <w:rStyle w:val="Style13ptBold"/>
        </w:rPr>
        <w:t>Tomz and Weeks ’13</w:t>
      </w:r>
      <w:r>
        <w:rPr>
          <w:rStyle w:val="Style13ptBold"/>
        </w:rPr>
        <w:t xml:space="preserve"> citing Kant</w:t>
      </w:r>
      <w:r>
        <w:rPr>
          <w:lang w:eastAsia="zh-CN"/>
        </w:rPr>
        <w:t xml:space="preserve"> Michael R Tomz</w:t>
      </w:r>
      <w:r w:rsidRPr="00343B16">
        <w:t xml:space="preserve"> </w:t>
      </w:r>
      <w:r>
        <w:t>is Professor of Political Science, Stanford University, and Jessica L. P. Weeks is Assistant Professor of Political Science, University of Wisconsin-Madison</w:t>
      </w:r>
    </w:p>
    <w:p w14:paraId="3ADFC404" w14:textId="77777777" w:rsidR="00091911"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356FA57F" w14:textId="77777777" w:rsidR="00091911" w:rsidRDefault="00091911" w:rsidP="00091911">
      <w:pPr>
        <w:rPr>
          <w:lang w:eastAsia="zh-CN"/>
        </w:rPr>
      </w:pPr>
      <w:r>
        <w:rPr>
          <w:lang w:eastAsia="zh-CN"/>
        </w:rPr>
        <w:t xml:space="preserve">How might public opinion contribute to the democratic peace? </w:t>
      </w:r>
      <w:r w:rsidRPr="00062D63">
        <w:rPr>
          <w:rStyle w:val="StyleUnderline"/>
        </w:rPr>
        <w:t>The well-known Kantian argument says that voters, who ultimately bear the human and financial costs of war, are more war-averse than leaders</w:t>
      </w:r>
      <w:r>
        <w:rPr>
          <w:lang w:eastAsia="zh-CN"/>
        </w:rPr>
        <w:t xml:space="preserve">, who do not pay the direct costs of fighting (Rummel 1979).3 As </w:t>
      </w:r>
      <w:r w:rsidRPr="00062D63">
        <w:rPr>
          <w:rStyle w:val="StyleUnderline"/>
        </w:rPr>
        <w:t>Kant</w:t>
      </w:r>
      <w:r>
        <w:rPr>
          <w:lang w:eastAsia="zh-CN"/>
        </w:rPr>
        <w:t xml:space="preserve"> ([1795] 1991, 100) </w:t>
      </w:r>
      <w:r w:rsidRPr="00062D63">
        <w:rPr>
          <w:rStyle w:val="StyleUnderline"/>
        </w:rPr>
        <w:t>wrote in Perpetual Peace, “If ... the consent of the citizens is required to decide whether or not war is to be declared, it is very natural that they will have great hesitation in embarking on so dangerous an enterprise</w:t>
      </w:r>
      <w:r>
        <w:rPr>
          <w:lang w:eastAsia="zh-CN"/>
        </w:rPr>
        <w:t xml:space="preserve">. </w:t>
      </w:r>
      <w:r w:rsidRPr="00062D63">
        <w:rPr>
          <w:rStyle w:val="StyleUnderline"/>
        </w:rPr>
        <w:t>For this would mean calling down on themselves all the miseries of war</w:t>
      </w:r>
      <w:r>
        <w:rPr>
          <w:lang w:eastAsia="zh-CN"/>
        </w:rPr>
        <w:t xml:space="preserve">... . But under a constitution where the subject is not a citizen, and which is therefore not republican, it is the simplest thing in the world to go to war.” As others have pointed out, this argument implies a monadic democratic peace, in which democracies are more restrained from using force overall (Rosato 2003). </w:t>
      </w:r>
      <w:r w:rsidRPr="00062D63">
        <w:rPr>
          <w:rStyle w:val="StyleUnderline"/>
        </w:rPr>
        <w:t>Historically, however, democracies have only been more peaceful in their relations with other democracies</w:t>
      </w:r>
      <w:r>
        <w:rPr>
          <w:lang w:eastAsia="zh-CN"/>
        </w:rPr>
        <w:t xml:space="preserve">. In the remainder of this article, we investigate whether democratic publics distinguish between autocratic and democratic opponents and are primarily averse to war against democracies, thus potentially contributing to the dyadic democratic peace. </w:t>
      </w:r>
    </w:p>
    <w:p w14:paraId="172CBD06" w14:textId="77777777" w:rsidR="00091911" w:rsidRDefault="00091911" w:rsidP="00091911">
      <w:pPr>
        <w:pStyle w:val="Heading4"/>
        <w:rPr>
          <w:lang w:eastAsia="zh-CN"/>
        </w:rPr>
      </w:pPr>
      <w:r>
        <w:rPr>
          <w:lang w:eastAsia="zh-CN"/>
        </w:rPr>
        <w:t>Public moral reluctance is a good check on conflict</w:t>
      </w:r>
    </w:p>
    <w:p w14:paraId="2A5C5863" w14:textId="77777777" w:rsidR="00091911" w:rsidRDefault="00091911" w:rsidP="00091911">
      <w:r w:rsidRPr="00343B16">
        <w:rPr>
          <w:rStyle w:val="Style13ptBold"/>
        </w:rPr>
        <w:t>Tomz and Weeks ’13</w:t>
      </w:r>
      <w:r>
        <w:rPr>
          <w:rStyle w:val="Style13ptBold"/>
        </w:rPr>
        <w:t xml:space="preserve"> citing Dixon </w:t>
      </w:r>
      <w:r>
        <w:rPr>
          <w:lang w:eastAsia="zh-CN"/>
        </w:rPr>
        <w:t>Michael R Tomz</w:t>
      </w:r>
      <w:r w:rsidRPr="00343B16">
        <w:t xml:space="preserve"> </w:t>
      </w:r>
      <w:r>
        <w:t>is Professor of Political Science, Stanford University, and Jessica L. P. Weeks is Assistant Professor of Political Science, University of Wisconsin-Madison</w:t>
      </w:r>
    </w:p>
    <w:p w14:paraId="33B79333" w14:textId="77777777" w:rsidR="00091911"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2496DF13" w14:textId="77777777" w:rsidR="00091911" w:rsidRPr="008B7BF6" w:rsidRDefault="00091911" w:rsidP="00091911">
      <w:pPr>
        <w:rPr>
          <w:rStyle w:val="Emphasis"/>
        </w:rPr>
      </w:pPr>
      <w:r>
        <w:rPr>
          <w:lang w:eastAsia="zh-CN"/>
        </w:rPr>
        <w:t xml:space="preserve">Deterrence (The Costs of Fighting and Likelihood of Success) Following this logic, </w:t>
      </w:r>
      <w:r w:rsidRPr="008B7BF6">
        <w:rPr>
          <w:rStyle w:val="StyleUnderline"/>
        </w:rPr>
        <w:t>citizens may be deterred from</w:t>
      </w:r>
      <w:r>
        <w:rPr>
          <w:rStyle w:val="StyleUnderline"/>
        </w:rPr>
        <w:t xml:space="preserve"> </w:t>
      </w:r>
      <w:r w:rsidRPr="008B7BF6">
        <w:rPr>
          <w:rStyle w:val="StyleUnderline"/>
        </w:rPr>
        <w:t>using force against democracies because they anticipate</w:t>
      </w:r>
      <w:r>
        <w:rPr>
          <w:rStyle w:val="StyleUnderline"/>
        </w:rPr>
        <w:t xml:space="preserve"> </w:t>
      </w:r>
      <w:r w:rsidRPr="008B7BF6">
        <w:rPr>
          <w:rStyle w:val="StyleUnderline"/>
        </w:rPr>
        <w:t>high costs of war and a low probability of victory.</w:t>
      </w:r>
      <w:r>
        <w:rPr>
          <w:rStyle w:val="StyleUnderline"/>
        </w:rPr>
        <w:t xml:space="preserve"> </w:t>
      </w:r>
      <w:r>
        <w:rPr>
          <w:lang w:eastAsia="zh-CN"/>
        </w:rPr>
        <w:t xml:space="preserve">If we found little evidence that democracy affected perceptions of cost and success, this would contradict the idea that democracies are deterred from attacking other democracies because they view them as particularly formidable adversaries. </w:t>
      </w:r>
      <w:r w:rsidRPr="008B7BF6">
        <w:rPr>
          <w:rStyle w:val="StyleUnderline"/>
        </w:rPr>
        <w:t>Morality Finally, shared democracy could produce peace by raising</w:t>
      </w:r>
      <w:r>
        <w:rPr>
          <w:rStyle w:val="StyleUnderline"/>
        </w:rPr>
        <w:t xml:space="preserve"> </w:t>
      </w:r>
      <w:r w:rsidRPr="008B7BF6">
        <w:rPr>
          <w:rStyle w:val="StyleUnderline"/>
        </w:rPr>
        <w:t>moral concerns about using military force</w:t>
      </w:r>
      <w:r>
        <w:rPr>
          <w:lang w:eastAsia="zh-CN"/>
        </w:rPr>
        <w:t xml:space="preserve">: Perhaps democracies avoid attacking other democracies 851 Public Opinion and the Democratic Peace November 2013 because they believe it would be morally wrong.5 In his influential interpretation of Kant’s Perpetual Peace ([1795] 1991), Michael Doyle writes, “[D]omestically just republics, which rest on consent, presume foreign republics to be also consensual, just, and therefore deserving of accommodation” (Doyle 1983, 230). We advance a similar hypothesis. </w:t>
      </w:r>
      <w:r w:rsidRPr="008B7BF6">
        <w:rPr>
          <w:rStyle w:val="StyleUnderline"/>
        </w:rPr>
        <w:t>The foreign and domestic</w:t>
      </w:r>
      <w:r>
        <w:rPr>
          <w:rStyle w:val="StyleUnderline"/>
        </w:rPr>
        <w:t xml:space="preserve"> </w:t>
      </w:r>
      <w:r w:rsidRPr="008B7BF6">
        <w:rPr>
          <w:rStyle w:val="StyleUnderline"/>
        </w:rPr>
        <w:t>policies of democracies reflect the will of the people.</w:t>
      </w:r>
      <w:r>
        <w:rPr>
          <w:rStyle w:val="StyleUnderline"/>
        </w:rPr>
        <w:t xml:space="preserve"> </w:t>
      </w:r>
      <w:r w:rsidRPr="008B7BF6">
        <w:rPr>
          <w:rStyle w:val="StyleUnderline"/>
        </w:rPr>
        <w:t>Knowing this, people in democracies will feel morally</w:t>
      </w:r>
      <w:r>
        <w:rPr>
          <w:rStyle w:val="StyleUnderline"/>
        </w:rPr>
        <w:t xml:space="preserve"> </w:t>
      </w:r>
      <w:r w:rsidRPr="008B7BF6">
        <w:rPr>
          <w:rStyle w:val="StyleUnderline"/>
        </w:rPr>
        <w:t>reluctant to overturn policies that the citizens of other</w:t>
      </w:r>
      <w:r>
        <w:rPr>
          <w:rStyle w:val="StyleUnderline"/>
        </w:rPr>
        <w:t xml:space="preserve"> </w:t>
      </w:r>
      <w:r w:rsidRPr="008B7BF6">
        <w:rPr>
          <w:rStyle w:val="StyleUnderline"/>
        </w:rPr>
        <w:t>democracies have chosen freely. Coercively interfering</w:t>
      </w:r>
      <w:r>
        <w:rPr>
          <w:rStyle w:val="StyleUnderline"/>
        </w:rPr>
        <w:t xml:space="preserve"> </w:t>
      </w:r>
      <w:r w:rsidRPr="008B7BF6">
        <w:rPr>
          <w:rStyle w:val="StyleUnderline"/>
        </w:rPr>
        <w:t>with another democracy would, by this argument,</w:t>
      </w:r>
      <w:r>
        <w:rPr>
          <w:rStyle w:val="StyleUnderline"/>
        </w:rPr>
        <w:t xml:space="preserve"> </w:t>
      </w:r>
      <w:r w:rsidRPr="008B7BF6">
        <w:rPr>
          <w:rStyle w:val="StyleUnderline"/>
        </w:rPr>
        <w:t xml:space="preserve">count as an </w:t>
      </w:r>
      <w:r w:rsidRPr="00C722B0">
        <w:rPr>
          <w:rStyle w:val="Emphasis"/>
        </w:rPr>
        <w:t>illegitimate assault on the freedom and self-determination of individual</w:t>
      </w:r>
      <w:r w:rsidRPr="008B7BF6">
        <w:rPr>
          <w:rStyle w:val="StyleUnderline"/>
        </w:rPr>
        <w:t>s</w:t>
      </w:r>
      <w:r>
        <w:rPr>
          <w:lang w:eastAsia="zh-CN"/>
        </w:rPr>
        <w:t xml:space="preserve">. In contrast, democratic publics might have fewer moral qualms about using force to reverse the will of a dictator who has imposed foreign and domestic policies without popular consent. </w:t>
      </w:r>
      <w:r w:rsidRPr="008B7BF6">
        <w:rPr>
          <w:rStyle w:val="StyleUnderline"/>
        </w:rPr>
        <w:t>If morality is an independent driver of the democratic</w:t>
      </w:r>
      <w:r>
        <w:rPr>
          <w:rStyle w:val="StyleUnderline"/>
        </w:rPr>
        <w:t xml:space="preserve"> </w:t>
      </w:r>
      <w:r w:rsidRPr="008B7BF6">
        <w:rPr>
          <w:rStyle w:val="StyleUnderline"/>
        </w:rPr>
        <w:t>peace, we would expect to find a moral aversion to attacking</w:t>
      </w:r>
      <w:r>
        <w:rPr>
          <w:rStyle w:val="StyleUnderline"/>
        </w:rPr>
        <w:t xml:space="preserve"> </w:t>
      </w:r>
      <w:r w:rsidRPr="008B7BF6">
        <w:rPr>
          <w:rStyle w:val="StyleUnderline"/>
        </w:rPr>
        <w:t>fellow democracies,</w:t>
      </w:r>
      <w:r>
        <w:rPr>
          <w:lang w:eastAsia="zh-CN"/>
        </w:rPr>
        <w:t xml:space="preserve"> </w:t>
      </w:r>
      <w:r w:rsidRPr="008B7BF6">
        <w:rPr>
          <w:rStyle w:val="Emphasis"/>
        </w:rPr>
        <w:t>separate from perceptions of threat, cost, and success.</w:t>
      </w:r>
    </w:p>
    <w:p w14:paraId="4AF8A3AF" w14:textId="77777777" w:rsidR="00091911" w:rsidRDefault="00091911" w:rsidP="00091911">
      <w:pPr>
        <w:pStyle w:val="Heading4"/>
        <w:rPr>
          <w:lang w:eastAsia="zh-CN"/>
        </w:rPr>
      </w:pPr>
      <w:r>
        <w:rPr>
          <w:lang w:eastAsia="zh-CN"/>
        </w:rPr>
        <w:t>No war- international cooperation and public opinion</w:t>
      </w:r>
    </w:p>
    <w:p w14:paraId="3FAC4ADD" w14:textId="77777777" w:rsidR="00091911" w:rsidRDefault="00091911" w:rsidP="00091911">
      <w:r w:rsidRPr="00343B16">
        <w:rPr>
          <w:rStyle w:val="Style13ptBold"/>
        </w:rPr>
        <w:t>Tomz and Weeks ’13</w:t>
      </w:r>
      <w:r>
        <w:rPr>
          <w:rStyle w:val="Style13ptBold"/>
        </w:rPr>
        <w:t xml:space="preserve"> citing Dixon </w:t>
      </w:r>
      <w:r>
        <w:rPr>
          <w:lang w:eastAsia="zh-CN"/>
        </w:rPr>
        <w:t>Michael R Tomz</w:t>
      </w:r>
      <w:r w:rsidRPr="00343B16">
        <w:t xml:space="preserve"> </w:t>
      </w:r>
      <w:r>
        <w:t>is Professor of Political Science, Stanford University, and Jessica L. P. Weeks is Assistant Professor of Political Science, University of Wisconsin-Madison</w:t>
      </w:r>
    </w:p>
    <w:p w14:paraId="4FC0D567" w14:textId="77777777" w:rsidR="00091911" w:rsidRPr="00FA460D" w:rsidRDefault="00091911" w:rsidP="00091911">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33C7B772" w14:textId="77777777" w:rsidR="00091911" w:rsidRPr="001D5374" w:rsidRDefault="00091911" w:rsidP="00091911">
      <w:pPr>
        <w:rPr>
          <w:sz w:val="16"/>
          <w:lang w:eastAsia="zh-CN"/>
        </w:rPr>
      </w:pPr>
      <w:r w:rsidRPr="001D5374">
        <w:rPr>
          <w:sz w:val="16"/>
          <w:lang w:eastAsia="zh-CN"/>
        </w:rPr>
        <w:t xml:space="preserve">The </w:t>
      </w:r>
      <w:r w:rsidRPr="00FA460D">
        <w:rPr>
          <w:rStyle w:val="StyleUnderline"/>
        </w:rPr>
        <w:t xml:space="preserve">fact that democracies almost never fight each other is one of the most striking findings in political science. </w:t>
      </w:r>
      <w:r w:rsidRPr="001D5374">
        <w:rPr>
          <w:sz w:val="16"/>
          <w:lang w:eastAsia="zh-CN"/>
        </w:rPr>
        <w:t xml:space="preserve">Yet scholars continue to debate whether the relationship between democracy and peace is causal and what mechanisms explain it. This article uses experiments, embedded in public opinion polls, to shed new light on the democratic peace. Our </w:t>
      </w:r>
      <w:r w:rsidRPr="00CA003F">
        <w:rPr>
          <w:rStyle w:val="StyleUnderline"/>
        </w:rPr>
        <w:t>research supports the hypothesis that peace</w:t>
      </w:r>
      <w:r>
        <w:rPr>
          <w:rStyle w:val="StyleUnderline"/>
        </w:rPr>
        <w:t xml:space="preserve"> </w:t>
      </w:r>
      <w:r w:rsidRPr="00CA003F">
        <w:rPr>
          <w:rStyle w:val="StyleUnderline"/>
        </w:rPr>
        <w:t xml:space="preserve">among democracies could be due, </w:t>
      </w:r>
      <w:r w:rsidRPr="001D5374">
        <w:rPr>
          <w:sz w:val="16"/>
        </w:rPr>
        <w:t xml:space="preserve">at least in part, </w:t>
      </w:r>
      <w:r w:rsidRPr="00CA003F">
        <w:rPr>
          <w:rStyle w:val="StyleUnderline"/>
        </w:rPr>
        <w:t>to public opinion</w:t>
      </w:r>
      <w:r w:rsidRPr="001D5374">
        <w:rPr>
          <w:sz w:val="16"/>
          <w:lang w:eastAsia="zh-CN"/>
        </w:rPr>
        <w:t xml:space="preserve">. Countless studies have shown that </w:t>
      </w:r>
      <w:r w:rsidRPr="00CA003F">
        <w:rPr>
          <w:rStyle w:val="StyleUnderline"/>
        </w:rPr>
        <w:t>democratic leaders are responsive to public opinion on</w:t>
      </w:r>
      <w:r>
        <w:rPr>
          <w:rStyle w:val="StyleUnderline"/>
        </w:rPr>
        <w:t xml:space="preserve"> </w:t>
      </w:r>
      <w:r w:rsidRPr="00CA003F">
        <w:rPr>
          <w:rStyle w:val="StyleUnderline"/>
        </w:rPr>
        <w:t>matters of foreign policy</w:t>
      </w:r>
      <w:r w:rsidRPr="001D5374">
        <w:rPr>
          <w:sz w:val="16"/>
          <w:lang w:eastAsia="zh-CN"/>
        </w:rPr>
        <w:t xml:space="preserve">; we demonstrate that </w:t>
      </w:r>
      <w:r w:rsidRPr="001D5374">
        <w:rPr>
          <w:sz w:val="16"/>
        </w:rPr>
        <w:t>the public discriminates between democratic and autocratic targets.</w:t>
      </w:r>
      <w:r w:rsidRPr="001D5374">
        <w:rPr>
          <w:sz w:val="16"/>
          <w:lang w:eastAsia="zh-CN"/>
        </w:rPr>
        <w:t xml:space="preserve"> </w:t>
      </w:r>
      <w:r w:rsidRPr="00FA460D">
        <w:rPr>
          <w:rStyle w:val="Emphasis"/>
        </w:rPr>
        <w:t>Public opinion may therefore foster a special zone of peace among democracies.</w:t>
      </w:r>
      <w:r>
        <w:rPr>
          <w:rStyle w:val="Emphasis"/>
        </w:rPr>
        <w:t xml:space="preserve"> </w:t>
      </w:r>
      <w:r w:rsidRPr="001D5374">
        <w:rPr>
          <w:sz w:val="16"/>
          <w:lang w:eastAsia="zh-CN"/>
        </w:rPr>
        <w:t xml:space="preserve">Moreover, our experimental approach allows us to conclude with confidence that </w:t>
      </w:r>
      <w:r w:rsidRPr="00CA003F">
        <w:rPr>
          <w:rStyle w:val="StyleUnderline"/>
        </w:rPr>
        <w:t>the effect of democracy</w:t>
      </w:r>
      <w:r>
        <w:rPr>
          <w:rStyle w:val="StyleUnderline"/>
        </w:rPr>
        <w:t xml:space="preserve"> </w:t>
      </w:r>
      <w:r w:rsidRPr="00CA003F">
        <w:rPr>
          <w:rStyle w:val="StyleUnderline"/>
        </w:rPr>
        <w:t>is genuinely causal</w:t>
      </w:r>
      <w:r w:rsidRPr="00CA003F">
        <w:rPr>
          <w:rStyle w:val="Emphasis"/>
        </w:rPr>
        <w:t>. Democracy affects preferences independent</w:t>
      </w:r>
      <w:r>
        <w:rPr>
          <w:rStyle w:val="Emphasis"/>
        </w:rPr>
        <w:t xml:space="preserve"> </w:t>
      </w:r>
      <w:r w:rsidRPr="00CA003F">
        <w:rPr>
          <w:rStyle w:val="Emphasis"/>
        </w:rPr>
        <w:t>of confounders such as alliances, power, and</w:t>
      </w:r>
      <w:r>
        <w:rPr>
          <w:rStyle w:val="Emphasis"/>
        </w:rPr>
        <w:t xml:space="preserve"> </w:t>
      </w:r>
      <w:r w:rsidRPr="00CA003F">
        <w:rPr>
          <w:rStyle w:val="Emphasis"/>
        </w:rPr>
        <w:t>trade.</w:t>
      </w:r>
      <w:r w:rsidRPr="001D5374">
        <w:rPr>
          <w:sz w:val="16"/>
          <w:lang w:eastAsia="zh-CN"/>
        </w:rPr>
        <w:t xml:space="preserve"> Although our experiments confirm the intuition of skeptics that at least part of the peace among democracies is due to shared interests, military power, and economic ties, we nonetheless find clear evidence that </w:t>
      </w:r>
      <w:r w:rsidRPr="00CA003F">
        <w:rPr>
          <w:rStyle w:val="StyleUnderline"/>
        </w:rPr>
        <w:t>democracy has an independent effect on support for</w:t>
      </w:r>
      <w:r>
        <w:rPr>
          <w:rStyle w:val="StyleUnderline"/>
        </w:rPr>
        <w:t xml:space="preserve"> </w:t>
      </w:r>
      <w:r w:rsidRPr="00CA003F">
        <w:rPr>
          <w:rStyle w:val="StyleUnderline"/>
        </w:rPr>
        <w:t>war.</w:t>
      </w:r>
      <w:r>
        <w:rPr>
          <w:rStyle w:val="StyleUnderline"/>
        </w:rPr>
        <w:t xml:space="preserve"> </w:t>
      </w:r>
      <w:r w:rsidRPr="001D5374">
        <w:rPr>
          <w:sz w:val="16"/>
          <w:lang w:eastAsia="zh-CN"/>
        </w:rPr>
        <w:t xml:space="preserve">Our experiments also reveal </w:t>
      </w:r>
      <w:r w:rsidRPr="00CA003F">
        <w:rPr>
          <w:rStyle w:val="StyleUnderline"/>
        </w:rPr>
        <w:t>the mechanisms through which democracy dampens support for war</w:t>
      </w:r>
      <w:r w:rsidRPr="001D5374">
        <w:rPr>
          <w:sz w:val="16"/>
          <w:lang w:eastAsia="zh-CN"/>
        </w:rPr>
        <w:t xml:space="preserve">. The finding that democracies view other democracies as less threatening, which in turn reduces support for using force, accords with major works on the democratic peace that emphasize threat perception (RisseKappen 1995; Russett 1993). Understanding how and why democracies trust fellow democracies, but not autocracies, is an important avenue for future research (Kahl 1998; Williams 2001). We also found that perceptions of cost do not explain the public aversion to fighting democracies, and that expectations about success explain only a small amount of the effect. Finally, we found that </w:t>
      </w:r>
      <w:r w:rsidRPr="00FA460D">
        <w:rPr>
          <w:rStyle w:val="StyleUnderline"/>
        </w:rPr>
        <w:t>morality plays an important role in the democratic peace.</w:t>
      </w:r>
      <w:r w:rsidRPr="001D5374">
        <w:rPr>
          <w:sz w:val="16"/>
          <w:lang w:eastAsia="zh-CN"/>
        </w:rPr>
        <w:t xml:space="preserve"> The regime type of the target affects moral calculations, which in turn change preferences about the use of force. Surprisingly few scholars have explored morality as a potential source of the democratic peace. This should be a major topic for future research. There are numerous opportunities for follow-up studies. For example, the experiments in this article cannot distinguish between “normative” and “structural” theories, both of which predict that democracy reduces threat perception. Do democracies seem less threatening because people think democracies will externalize their domestic values of peaceful coexistence, because they believe democratic institutions will slow or prevent the march to war, or both? Researchers could address this question by randomizing information about the normative and structural attributes of regimes. One could also test whether the perceived credibility of threats and promises varies by regime type (Fearon 1994; Schultz 2001; Slantchev 2005; 2011), whether people think democracies would be more willing to make peaceful bargains (Debs and Goemans 2010), and whether democracy leads to perceptions of shared preferences (Oneal and Russett 1999). Moreover, our study provides a template for research on issues other than nuclear proliferation. Historically, no issue has driven countries toward war more often than national boundaries (Ghosn, Palmer, and Bremer 2004). Although shared democracy may prevent territorial disputes from escalating, some have claimed that the militarization of territorial disputes should not vary by regime type (Gibler 2007). Countries also spar over domestic policies such as respect for human rights and cracking down on terrorism. Democracy may contribute to peace in these instances, but because changing the domestic policies of another country involves interference in that country’s internal affairs, democracy could matter mainly by affecting beliefs about the morality of intervention, rather than by reducing perceptions of threat. Researchers could design experiments to assess these predictions. Future studies could also explore policy responses other than military force. </w:t>
      </w:r>
      <w:r w:rsidRPr="00CA003F">
        <w:rPr>
          <w:rStyle w:val="StyleUnderline"/>
        </w:rPr>
        <w:t>Countries can deal with international</w:t>
      </w:r>
      <w:r>
        <w:rPr>
          <w:rStyle w:val="StyleUnderline"/>
        </w:rPr>
        <w:t xml:space="preserve"> </w:t>
      </w:r>
      <w:r w:rsidRPr="00CA003F">
        <w:rPr>
          <w:rStyle w:val="StyleUnderline"/>
        </w:rPr>
        <w:t xml:space="preserve">disputes in a variety of ways, including </w:t>
      </w:r>
      <w:r w:rsidRPr="00FA460D">
        <w:rPr>
          <w:rStyle w:val="Emphasis"/>
        </w:rPr>
        <w:t>diplomacy and mediation</w:t>
      </w:r>
      <w:r w:rsidRPr="00CA003F">
        <w:rPr>
          <w:rStyle w:val="StyleUnderline"/>
        </w:rPr>
        <w:t xml:space="preserve"> (Dixon 1994), </w:t>
      </w:r>
      <w:r w:rsidRPr="00FA460D">
        <w:rPr>
          <w:rStyle w:val="Emphasis"/>
        </w:rPr>
        <w:t>appealing to international law and organizations</w:t>
      </w:r>
      <w:r w:rsidRPr="00CA003F">
        <w:rPr>
          <w:rStyle w:val="StyleUnderline"/>
        </w:rPr>
        <w:t xml:space="preserve"> (Russett and Oneal</w:t>
      </w:r>
      <w:r>
        <w:rPr>
          <w:rStyle w:val="StyleUnderline"/>
        </w:rPr>
        <w:t xml:space="preserve"> </w:t>
      </w:r>
      <w:r w:rsidRPr="00CA003F">
        <w:rPr>
          <w:rStyle w:val="StyleUnderline"/>
        </w:rPr>
        <w:t>2001)</w:t>
      </w:r>
      <w:r w:rsidRPr="00FA460D">
        <w:rPr>
          <w:rStyle w:val="Emphasis"/>
        </w:rPr>
        <w:t>, or applying economic sanctions</w:t>
      </w:r>
      <w:r w:rsidRPr="001D5374">
        <w:rPr>
          <w:sz w:val="16"/>
          <w:lang w:eastAsia="zh-CN"/>
        </w:rPr>
        <w:t xml:space="preserve">. New surveys could ask respondents to evaluate a wide range of military and nonmilitary options, thereby revealing how democracy affects not only decisions about war but also the use of nonviolent foreign policy tools and the willingness to escalate from peaceful measures to violent ones. Finally, our study focused on the public in the United Kingdom and the United States. Researchers could replicate our experiments in other countries to see how our findings generalize to other parts of the world. Additionally, researchers could interview government officials and other policy elites to assess how democracy affects the preferences and perceptions of the people who ultimately decide whether to go to war. Some scholars have found that elites and the public have similar beliefs about foreign policy issues,22 whereas others have concluded that elites and masses respond differently to international cues, with elites demonstrating more complex strategic thinking.23 Future studies could assess whether policy makers respond to democracy differently than the masses. </w:t>
      </w:r>
      <w:r w:rsidRPr="00CA003F">
        <w:rPr>
          <w:rStyle w:val="StyleUnderline"/>
        </w:rPr>
        <w:t>For decades, U.S. and foreign leaders have cited</w:t>
      </w:r>
      <w:r>
        <w:rPr>
          <w:rStyle w:val="StyleUnderline"/>
        </w:rPr>
        <w:t xml:space="preserve"> </w:t>
      </w:r>
      <w:r w:rsidRPr="00CA003F">
        <w:rPr>
          <w:rStyle w:val="StyleUnderline"/>
        </w:rPr>
        <w:t>the democratic peace when analyzing foreign affairs</w:t>
      </w:r>
      <w:r>
        <w:rPr>
          <w:rStyle w:val="StyleUnderline"/>
        </w:rPr>
        <w:t xml:space="preserve"> </w:t>
      </w:r>
      <w:r w:rsidRPr="00CA003F">
        <w:rPr>
          <w:rStyle w:val="StyleUnderline"/>
        </w:rPr>
        <w:t>and justifying efforts to spread democracy around</w:t>
      </w:r>
      <w:r>
        <w:rPr>
          <w:rStyle w:val="StyleUnderline"/>
        </w:rPr>
        <w:t xml:space="preserve"> </w:t>
      </w:r>
      <w:r w:rsidRPr="00CA003F">
        <w:rPr>
          <w:rStyle w:val="StyleUnderline"/>
        </w:rPr>
        <w:t>the globe</w:t>
      </w:r>
      <w:r w:rsidRPr="001D5374">
        <w:rPr>
          <w:sz w:val="16"/>
          <w:lang w:eastAsia="zh-CN"/>
        </w:rPr>
        <w:t xml:space="preserve">. This topic remains critical today, given the tremendous pressure for democracy around the world. By providing micro-level evidence about the democratic peace and its causes, this article has important implications for policy makers as well. For example, </w:t>
      </w:r>
      <w:r w:rsidRPr="00FA460D">
        <w:rPr>
          <w:rStyle w:val="StyleUnderline"/>
        </w:rPr>
        <w:t>policy makers who want to cooperate with autocracies must recognize that citizens in democracies distrust dictators</w:t>
      </w:r>
      <w:r w:rsidRPr="001D5374">
        <w:rPr>
          <w:sz w:val="16"/>
          <w:lang w:eastAsia="zh-CN"/>
        </w:rPr>
        <w:t xml:space="preserve"> and have fewer moral reservations about using force against them. On the flip side, our findings suggest that </w:t>
      </w:r>
      <w:r w:rsidRPr="00CA003F">
        <w:rPr>
          <w:rStyle w:val="StyleUnderline"/>
        </w:rPr>
        <w:t>democratization may have security benefits</w:t>
      </w:r>
      <w:r w:rsidRPr="001D5374">
        <w:rPr>
          <w:sz w:val="16"/>
          <w:lang w:eastAsia="zh-CN"/>
        </w:rPr>
        <w:t xml:space="preserve">. When a democracy and an autocracy take identical actions, the democracy receives the benefit of the doubt from citizens in fellow democracies, whereas the autocracy is viewed with much greater suspicion. Advocates of democracy promotion could therefore cite our findings as evidence that joining the club of democracies confers significant benefits not only at home but also abroad. </w:t>
      </w:r>
    </w:p>
    <w:p w14:paraId="0FD560E4" w14:textId="77777777" w:rsidR="00A568D3" w:rsidRDefault="00A568D3" w:rsidP="00A568D3">
      <w:pPr>
        <w:pStyle w:val="Heading4"/>
        <w:rPr>
          <w:lang w:eastAsia="zh-CN"/>
        </w:rPr>
      </w:pPr>
      <w:r>
        <w:rPr>
          <w:lang w:eastAsia="zh-CN"/>
        </w:rPr>
        <w:t>Public reluctance to support war against democracies is dramatic and statistically significant</w:t>
      </w:r>
    </w:p>
    <w:p w14:paraId="07F2C174" w14:textId="77777777" w:rsidR="00A568D3" w:rsidRDefault="00A568D3" w:rsidP="00A568D3">
      <w:r w:rsidRPr="00343B16">
        <w:rPr>
          <w:rStyle w:val="Style13ptBold"/>
        </w:rPr>
        <w:t>Tomz and Weeks ’13</w:t>
      </w:r>
      <w:r>
        <w:rPr>
          <w:lang w:eastAsia="zh-CN"/>
        </w:rPr>
        <w:t xml:space="preserve"> Michael R Tomz</w:t>
      </w:r>
      <w:r w:rsidRPr="00343B16">
        <w:t xml:space="preserve"> </w:t>
      </w:r>
      <w:r>
        <w:t>is Professor of Political Science, Stanford University, and Jessica L. P. Weeks is Assistant Professor of Political Science, University of Wisconsin-Madison</w:t>
      </w:r>
    </w:p>
    <w:p w14:paraId="06F44294" w14:textId="77777777" w:rsidR="00A568D3" w:rsidRPr="001D5374" w:rsidRDefault="00A568D3" w:rsidP="00A568D3">
      <w:pPr>
        <w:rPr>
          <w:lang w:eastAsia="zh-CN"/>
        </w:rPr>
      </w:pPr>
      <w:r>
        <w:t>(Michael Tomz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14:paraId="63AAED86" w14:textId="77777777" w:rsidR="00A568D3" w:rsidRDefault="00A568D3" w:rsidP="00A568D3">
      <w:r>
        <w:rPr>
          <w:lang w:eastAsia="zh-CN"/>
        </w:rPr>
        <w:t xml:space="preserve">A different set of questions involves the political significance of the effects uncovered in our experiments. First, were the effects we observed large enough to be politically consequential? We believe so. </w:t>
      </w:r>
      <w:r w:rsidRPr="001D5374">
        <w:rPr>
          <w:rStyle w:val="StyleUnderline"/>
        </w:rPr>
        <w:t>In our experiments, democracy reduced willingness to strike by about 11–13 percentage points.</w:t>
      </w:r>
      <w:r>
        <w:rPr>
          <w:lang w:eastAsia="zh-CN"/>
        </w:rPr>
        <w:t xml:space="preserve"> </w:t>
      </w:r>
      <w:r w:rsidRPr="001D5374">
        <w:rPr>
          <w:rStyle w:val="StyleUnderline"/>
        </w:rPr>
        <w:t>Shifts of that magnitude would change the nature of political debate.</w:t>
      </w:r>
      <w:r>
        <w:rPr>
          <w:lang w:eastAsia="zh-CN"/>
        </w:rPr>
        <w:t xml:space="preserve"> They could also make the difference between a majority and a minority. </w:t>
      </w:r>
      <w:r w:rsidRPr="001D5374">
        <w:rPr>
          <w:rStyle w:val="StyleUnderline"/>
        </w:rPr>
        <w:t>In the United States, for example</w:t>
      </w:r>
      <w:r w:rsidRPr="001D5374">
        <w:t>, a majority of the mass public favored a preventive strike when the target was an autocracy, but</w:t>
      </w:r>
      <w:r w:rsidRPr="001D5374">
        <w:rPr>
          <w:rStyle w:val="StyleUnderline"/>
        </w:rPr>
        <w:t xml:space="preserve"> only a minority wanted to strike the democracy.</w:t>
      </w:r>
      <w:r>
        <w:rPr>
          <w:lang w:eastAsia="zh-CN"/>
        </w:rPr>
        <w:t xml:space="preserve"> This is important because </w:t>
      </w:r>
      <w:r w:rsidRPr="001D5374">
        <w:rPr>
          <w:rStyle w:val="Emphasis"/>
        </w:rPr>
        <w:t>democracies typically do not go to war in the face of public opposition</w:t>
      </w:r>
      <w:r>
        <w:rPr>
          <w:lang w:eastAsia="zh-CN"/>
        </w:rPr>
        <w:t xml:space="preserve"> (Reiter and Stam 2002). Importantly, the swing was even larger among the most politically engaged segments of the population. We examined the opinions of politically attentive U.S. citizens, who follow government and public affairs most of the time (63% of the sample). Within this politically attentive group, democracy reduced enthusiasm for war by 14.5 percentage points versus 5.0 points among citizens who were less politically aware. A similar pattern emerged in the United Kingdom. There, people somewhat or very interested in politics (71% of the sample) were 17.4 points less willing to strike a democratic opponent than an autocratic one. By contrast, the democracy effect was 3.4 points among respondents who were “not much” or “not at all” interested in politics.17 Thus, </w:t>
      </w:r>
      <w:r w:rsidRPr="001D5374">
        <w:rPr>
          <w:rStyle w:val="Emphasis"/>
        </w:rPr>
        <w:t>the regime type of the adversary exerted a large effect on the people most likely to follow politics</w:t>
      </w:r>
      <w:r>
        <w:rPr>
          <w:lang w:eastAsia="zh-CN"/>
        </w:rPr>
        <w:t xml:space="preserve">. </w:t>
      </w:r>
      <w:r w:rsidRPr="001D5374">
        <w:rPr>
          <w:rStyle w:val="StyleUnderline"/>
        </w:rPr>
        <w:t>Regime type also mattered greatly for voters.</w:t>
      </w:r>
      <w:r>
        <w:rPr>
          <w:lang w:eastAsia="zh-CN"/>
        </w:rPr>
        <w:t xml:space="preserve"> In the United States, the pacifying effect of democracy was 12.1 points among respondents who said they voted in the 2008 election (85% of the sample), versus 5.7 points among respondents who did not. In the United Kingdom, respondents were asked whether they intended to vote in the future. Among people who said they were very likely to vote if a general election were held tomorrow (80% of the sample), democracy depressed support for war by 15.3 points, versus 6.7 points among people less likely to vote.18 Moreover, </w:t>
      </w:r>
      <w:r w:rsidRPr="001D5374">
        <w:rPr>
          <w:rStyle w:val="StyleUnderline"/>
        </w:rPr>
        <w:t>democracy had a large effect on citizens who went beyond voting to participate more actively in politics</w:t>
      </w:r>
      <w:r>
        <w:rPr>
          <w:lang w:eastAsia="zh-CN"/>
        </w:rPr>
        <w:t xml:space="preserve">. Building on the work of Verba, Schlozman, Brady, and Nie (1993), we classified someone in the United States as a political activist if, in the past year, he or she had worked for a political campaign, donated money to a campaign, put up a political sign such as a lawn sign or a bumper sticker, or attended local political meetings. The effect of democracy on these activists (46% of the sample) averaged 16.5 points, compared with 11.5 points among those who were not as active.19 The British survey contained different measures of political activism, but our overall conclusion was similar. </w:t>
      </w:r>
      <w:r w:rsidRPr="001D5374">
        <w:rPr>
          <w:rStyle w:val="StyleUnderline"/>
        </w:rPr>
        <w:t>We coded British respondents as highly active if, in the previous day, they had worn a badge or sticker for a candidate, discussed a candidate with someone else, gone to hear a candidate speak, visited the website of a candidate or political party, or watched a video of a candidate on the internet (24% of the sample). Members of this highly energized subgroup were 26.7 points more reluctant to attack a democracy</w:t>
      </w:r>
      <w:r>
        <w:rPr>
          <w:lang w:eastAsia="zh-CN"/>
        </w:rPr>
        <w:t xml:space="preserve"> than to 17 In both countries, the effect of democracy on the attentive public was statistically different from zero at the .05 level, and the gap between attentive and inattentive citizens was statistically significant at the .10 level or better. Throughout this section, we report betweensubject estimates for the United States; within-subject estimates were very similar. 18 In both countries, the effect of democracy on voters was statistically significant, but the difference between voters and nonvoters was not. 19 Data on political activism were only available for people who participated in both waves of the survey. The effect of democracy on each group was statistically significant, but the difference between groups was not. 861 Public Opinion and the Democratic Peace November 2013 attack an autocracy. The effect among more typical citizens was 8.9 percentage points.20 Thus, in both the United States and the United Kingdom, the regime type of the adversary not only affected public opinion in the aggregate but also had a particularly profound effect on the most politically active segments of the population. A second issue is how to interpret the finding that a sizable number of our American respondents—around 42%—indicated that they would support an attack on a fellow democracy in order to stop it from acquiring nuclear weapons. This evidence might be interpreted as disconfirming the democratic peace, by showing that a large percentage of U.S. citizens are willing to attack a democracy.We think this would be a mistaken interpretation for two main reasons. First, our experiments presented respondents with a highly threatening scenario: a country that refused to stop its nuclear program. Our analysis confirms that high levels of threat increase support for military strikes (Table 5); support for war would be much lower in a less threatening scenario. Second, critics of the democratic peace rightly point out that democracy coincides with other pacifying factors, such as alliances, trade, and power. The combination of those forces can lead to major swings in preferences. In the United States, around 55% of respondents wanted to strike an autocracy that was neither an ally nor a major trading partner. In contrast, only 30% were willing to attack a democracy that was also an ally and a trading partner. Thus, if the United States typically entered alliances with other democracies and traded extensively with them, while forgoing alliances and trade with autocracies, respondents would be 25 points less willing to attack democracies than to attack autocracies.21 </w:t>
      </w:r>
      <w:r w:rsidRPr="001D5374">
        <w:rPr>
          <w:rStyle w:val="StyleUnderline"/>
        </w:rPr>
        <w:t>In the United Kingdom, around 43% of respondents supported attacking a militarily weak, autocratic non-ally, whereas less than 17% supported attacking a militarily powerful democratic ally, a swing of 26 points.</w:t>
      </w:r>
      <w:r>
        <w:rPr>
          <w:lang w:eastAsia="zh-CN"/>
        </w:rPr>
        <w:t xml:space="preserve"> These are consequential differences indeed. </w:t>
      </w:r>
    </w:p>
    <w:p w14:paraId="2F670BA4" w14:textId="77777777" w:rsidR="00A568D3" w:rsidRPr="00A568D3" w:rsidRDefault="00A568D3" w:rsidP="00A568D3">
      <w:pPr>
        <w:pStyle w:val="Heading4"/>
      </w:pPr>
      <w:r>
        <w:t>Multiple public checks diminish the risk of democratic wars</w:t>
      </w:r>
    </w:p>
    <w:p w14:paraId="1F3663E1" w14:textId="77777777" w:rsidR="00A568D3" w:rsidRDefault="00A568D3" w:rsidP="00A568D3">
      <w:r w:rsidRPr="00B20675">
        <w:rPr>
          <w:rStyle w:val="Style13ptBold"/>
        </w:rPr>
        <w:t>Tomz and Weeks ’11</w:t>
      </w:r>
      <w:r>
        <w:t xml:space="preserve"> (Michael Tomz and Jessica L Weeks, Princeton Journal, The Democratic Peace: An Experimental Approach, </w:t>
      </w:r>
      <w:hyperlink r:id="rId30" w:history="1">
        <w:r w:rsidRPr="00C549C3">
          <w:rPr>
            <w:rStyle w:val="Hyperlink"/>
          </w:rPr>
          <w:t>https://www.princeton.edu/~pcglobal/conferences/methods/papers/tomz.pdf</w:t>
        </w:r>
      </w:hyperlink>
      <w:r>
        <w:t>, AZ)</w:t>
      </w:r>
    </w:p>
    <w:p w14:paraId="206115F4" w14:textId="0648E4ED" w:rsidR="008A7E84" w:rsidRDefault="00A568D3" w:rsidP="008A7E84">
      <w:r>
        <w:t xml:space="preserve">Numerous studies have documented a correlation between democracy and peace. Most have found that the democratic peace is dyadic, meaning that democracies are less likely to attack other democracies but are no less likely to attack autocracies (Maoz and Russett 1993, Ray 1995, Oneal, Russett, and Berbaum 2003). Fewer studies have found evidence of a monadic democratic peace, in which democracies are overall less likely than autocracies to use military force. We therefore focus on why democracies tend to refrain from using force against other democracies. </w:t>
      </w:r>
      <w:r w:rsidRPr="00B20675">
        <w:rPr>
          <w:rStyle w:val="StyleUnderline"/>
        </w:rPr>
        <w:t xml:space="preserve">A first set of causal mechanisms suggests that democratic institutions constrain democratic leaders from fighting other democracies. </w:t>
      </w:r>
      <w:r>
        <w:t xml:space="preserve">There are many variants of this general argument. Kant’s 3 classic insight was that democratic institutions empower voters, for whom fighting war entails significant costs (Kant 1957 (1795)). </w:t>
      </w:r>
      <w:r w:rsidRPr="00B20675">
        <w:rPr>
          <w:rStyle w:val="StyleUnderline"/>
        </w:rPr>
        <w:t>Because democratic leaders require the consent of their citizens for policy decisions, democratic domestic audiences will tend to constrain their leaders from entering costly wars</w:t>
      </w:r>
      <w:r>
        <w:t xml:space="preserve">, or punish them afterwards for waging wars (Bueno de Mesquita and Siverson 1995, Reiter and Stam 2002). Additional assumptions are required to explain the dyadic democratic peace. One common argument is that, </w:t>
      </w:r>
      <w:r w:rsidRPr="00B20675">
        <w:rPr>
          <w:rStyle w:val="StyleUnderline"/>
        </w:rPr>
        <w:t>to avoid being exploited by autocrats who do not face strong institutional constraints, democratic leaders must be willing to fight autocratic ones</w:t>
      </w:r>
      <w:r>
        <w:t xml:space="preserve"> (Maoz and Russett 1993). Another argument is that voters do not mind fighting wars so much as they mind losing wars; democracies are therefore deterred from fighting wars against other democracies, whose similar desire to win ensures that a war between democracies would be especially costly (Bueno de Mesquita et al 2003).1 </w:t>
      </w:r>
      <w:r w:rsidRPr="00B20675">
        <w:rPr>
          <w:rStyle w:val="StyleUnderline"/>
        </w:rPr>
        <w:t>A second broad set of mechanisms suggests that shared norms of peaceful dispute resolution cause peace between democracies</w:t>
      </w:r>
      <w:r>
        <w:t xml:space="preserve">. As above, there are both monadic and dyadic versions of the argument. The monadic version is that countries externalize their domestic norms of peaceful conflict resolution, meaning that democracies apply the same norms of conflict resolution abroad as they do at home (Maoz and Russett 1993, Russett 1993). But this would not account for the finding that democracies commonly use force against nondemocracies. A dyadic version of the argument is that when democracies and nondemocracies clash, democratic leaders stop applying their peaceful norms and start applying violent ones (Doyle 1986, Maoz and Russett 1993, Dixon 1994, Owen 1994).2 Over time, democracies may form peaceful “security communities” based on shared norms, making war between them unthinkable (Deutsch et al. 1969, Doyle 1986, Risse-Kappen 1995, Katzenstein ed. 1996, Adler and Barnett 1998). </w:t>
      </w:r>
      <w:r w:rsidRPr="00B20675">
        <w:rPr>
          <w:rStyle w:val="StyleUnderline"/>
        </w:rPr>
        <w:t xml:space="preserve">Most institutional and normative theories of the democratic peace imply (or assume), all else equal, that citizens in democracies would be less supportive of using force against a democracy than </w:t>
      </w:r>
      <w:r w:rsidRPr="00A568D3">
        <w:rPr>
          <w:rStyle w:val="StyleUnderline"/>
        </w:rPr>
        <w:t>against an autocracy</w:t>
      </w:r>
      <w:r>
        <w:t>. This is true even of arguments that focus on the decisions of leaders. Institutional theories of the democratic peace, for example, presume that leaders respond rationally to the preferences of citizens. Likewise, normative theories of the democratic peace assume either that leaders are socialized to view conflict against democracies as inappropriate, or will be held accountable by citizens who feel that way. Either way, we would expect citizens (as members of the democratic political community) to be more supportive of war against autocracies than against fellow democracies, all else constant.</w:t>
      </w:r>
    </w:p>
    <w:p w14:paraId="4793E6C4" w14:textId="77777777" w:rsidR="008A7E84" w:rsidRDefault="008A7E84" w:rsidP="008A7E84"/>
    <w:p w14:paraId="1008BEBA" w14:textId="77777777" w:rsidR="008A7E84" w:rsidRDefault="008A7E84" w:rsidP="008A7E84">
      <w:pPr>
        <w:pStyle w:val="Heading1"/>
      </w:pPr>
      <w:r>
        <w:t>Democracy Bad</w:t>
      </w:r>
    </w:p>
    <w:p w14:paraId="3A89B106" w14:textId="77777777" w:rsidR="008A7E84" w:rsidRPr="008A7E84" w:rsidRDefault="00464F75" w:rsidP="00464F75">
      <w:pPr>
        <w:pStyle w:val="Heading2"/>
      </w:pPr>
      <w:r>
        <w:t>General Impacts</w:t>
      </w:r>
    </w:p>
    <w:p w14:paraId="4F5909A5" w14:textId="77777777" w:rsidR="00464F75" w:rsidRDefault="00464F75" w:rsidP="00464F75">
      <w:pPr>
        <w:pStyle w:val="Heading3"/>
      </w:pPr>
      <w:r>
        <w:t>Democide</w:t>
      </w:r>
    </w:p>
    <w:p w14:paraId="124FF0A3" w14:textId="77777777" w:rsidR="00EF68C1" w:rsidRDefault="00EF68C1" w:rsidP="00EF68C1">
      <w:pPr>
        <w:rPr>
          <w:rStyle w:val="Style13ptBold"/>
        </w:rPr>
      </w:pPr>
      <w:r>
        <w:rPr>
          <w:rStyle w:val="Style13ptBold"/>
        </w:rPr>
        <w:t xml:space="preserve">Democracy does not affect whether or not a state represses. </w:t>
      </w:r>
    </w:p>
    <w:p w14:paraId="1FCF588F" w14:textId="77777777" w:rsidR="00EF68C1" w:rsidRPr="00541CD5" w:rsidRDefault="00EF68C1" w:rsidP="00EF68C1">
      <w:pPr>
        <w:rPr>
          <w:rStyle w:val="StyleUnderline"/>
          <w:b/>
          <w:u w:val="none"/>
        </w:rPr>
      </w:pPr>
      <w:r w:rsidRPr="00FD19C6">
        <w:rPr>
          <w:rStyle w:val="Style13ptBold"/>
        </w:rPr>
        <w:t>Timmerman ‘12</w:t>
      </w:r>
      <w:r>
        <w:rPr>
          <w:rStyle w:val="StyleUnderline"/>
          <w:b/>
          <w:u w:val="none"/>
        </w:rPr>
        <w:t xml:space="preserve">(Ashley M; B.A University of Central Florida; “ </w:t>
      </w:r>
      <w:r w:rsidRPr="00FD19C6">
        <w:rPr>
          <w:rStyle w:val="StyleUnderline"/>
          <w:b/>
          <w:u w:val="none"/>
        </w:rPr>
        <w:t>WHEN LEADERS REPRESS: A STUDY OF AFRICAN STATES</w:t>
      </w:r>
      <w:r>
        <w:rPr>
          <w:rStyle w:val="StyleUnderline"/>
          <w:b/>
          <w:u w:val="none"/>
        </w:rPr>
        <w:t xml:space="preserve">”; </w:t>
      </w:r>
      <w:r w:rsidRPr="00FD19C6">
        <w:rPr>
          <w:rStyle w:val="StyleUnderline"/>
          <w:b/>
          <w:u w:val="none"/>
        </w:rPr>
        <w:t>http://etd.fcla.edu/CF/CFE0005428/Masters_thesis_final.pdf</w:t>
      </w:r>
      <w:r>
        <w:rPr>
          <w:rStyle w:val="StyleUnderline"/>
          <w:b/>
          <w:u w:val="none"/>
        </w:rPr>
        <w:t>)</w:t>
      </w:r>
    </w:p>
    <w:p w14:paraId="70853A64" w14:textId="77777777" w:rsidR="00EF68C1" w:rsidRPr="00541CD5" w:rsidRDefault="00EF68C1" w:rsidP="00EF68C1">
      <w:r w:rsidRPr="00541CD5">
        <w:rPr>
          <w:rStyle w:val="StyleUnderline"/>
        </w:rPr>
        <w:t>Some studies (Davenport and Inman, 2012) present evidence that contradicts this, saying that while regime type is important, it is “not universally applicable across all concepts.”</w:t>
      </w:r>
      <w:r w:rsidRPr="00541CD5">
        <w:t xml:space="preserve"> Davenport and Armstrong (2004) argue that the previous studies showing negative linear relationships between democracy and levels of repression are flawed. According to them</w:t>
      </w:r>
      <w:r w:rsidRPr="00541CD5">
        <w:rPr>
          <w:rStyle w:val="StyleUnderline"/>
        </w:rPr>
        <w:t>, there is a negative linear relationship, but only above a particular threshold, that varies due to the measure in question. In their study, the measures include international war, civil war, and military control, among others</w:t>
      </w:r>
      <w:r w:rsidRPr="00541CD5">
        <w:t xml:space="preserve">. </w:t>
      </w:r>
      <w:r w:rsidRPr="00541CD5">
        <w:rPr>
          <w:rStyle w:val="StyleUnderline"/>
        </w:rPr>
        <w:t>However, below this threshold, democracy does not affect the levels of repression. Beer and Mitchell (2006) also present evidence that suggest democracy is 5 not the deciding factor in whether or not a state will repress</w:t>
      </w:r>
      <w:r w:rsidRPr="00541CD5">
        <w:t xml:space="preserve">. Using the case of India as an example, Beer and Mitchell (2006) </w:t>
      </w:r>
      <w:r w:rsidRPr="00541CD5">
        <w:rPr>
          <w:rStyle w:val="StyleUnderline"/>
        </w:rPr>
        <w:t>suggest ethnic and religious factors for the high levels of repression within a democratic state. The study accurately accounts for the election of specific political parties and the electoral participation as factors for repression, within this democratic state.</w:t>
      </w:r>
      <w:r w:rsidRPr="00541CD5">
        <w:t xml:space="preserve"> This contradicts most of the previous research that suggest</w:t>
      </w:r>
      <w:r>
        <w:t>s democracies will not repress.</w:t>
      </w:r>
    </w:p>
    <w:p w14:paraId="4C5C770C" w14:textId="77777777" w:rsidR="00EF68C1" w:rsidRPr="00EF68C1" w:rsidRDefault="00EF68C1" w:rsidP="00EF68C1"/>
    <w:p w14:paraId="25D3F04F" w14:textId="77777777" w:rsidR="00464F75" w:rsidRDefault="00464F75" w:rsidP="00464F75">
      <w:pPr>
        <w:pStyle w:val="Heading3"/>
      </w:pPr>
      <w:r>
        <w:t>Development</w:t>
      </w:r>
    </w:p>
    <w:p w14:paraId="4B9CC99F" w14:textId="77777777" w:rsidR="00F05EEC" w:rsidRDefault="00F05EEC" w:rsidP="00F05EEC">
      <w:pPr>
        <w:rPr>
          <w:rStyle w:val="Style13ptBold"/>
        </w:rPr>
      </w:pPr>
      <w:r>
        <w:rPr>
          <w:rStyle w:val="Style13ptBold"/>
        </w:rPr>
        <w:t>Democracy hurts development – empirics prove.</w:t>
      </w:r>
    </w:p>
    <w:p w14:paraId="58EFC40F" w14:textId="77777777" w:rsidR="00F05EEC" w:rsidRPr="00EB4597" w:rsidRDefault="00F05EEC" w:rsidP="00F05EEC">
      <w:r w:rsidRPr="00EB4597">
        <w:rPr>
          <w:rStyle w:val="Style13ptBold"/>
        </w:rPr>
        <w:t>Macedo 2013</w:t>
      </w:r>
      <w:r>
        <w:t xml:space="preserve"> (Jorge Braga de; </w:t>
      </w:r>
      <w:r w:rsidRPr="00EB4597">
        <w:t>October 2013; Researcher for the National Bureau of Economic Research; “GLOBALIZATION, DEMOCRACY AND DEVELOPMENT”; http://www.nber.org/papers/w19575.pdf</w:t>
      </w:r>
      <w:r>
        <w:t>)</w:t>
      </w:r>
    </w:p>
    <w:p w14:paraId="0141517D" w14:textId="77777777" w:rsidR="00F05EEC" w:rsidRPr="00F05EEC" w:rsidRDefault="00F05EEC" w:rsidP="00F05EEC">
      <w:r w:rsidRPr="00F05EEC">
        <w:t>This paper addresses the interactions between globalization, the quality of democracy, and economic convergence using simultaneous estimation techniques. To reflect process, we use multi-dimensional, de facto, and continuous measures of democracy and globalization. To reflect context, as defined by space (geography) and time (history), we control for the distance to the income frontier. Using this measure of development, we extend the test for the two-way relationship between democracy and globalization put forward by Eichengreen and Leblang (2008) for the period 1870-2000. Focusing on the more recent wave of globalization (1970-2005), we find a two-way relationship between democracy and globalization and also significant two-way relationships with development. In the restricted sample of non-OECD countries, however, democracy hurts development</w:t>
      </w:r>
    </w:p>
    <w:p w14:paraId="4C9001AB" w14:textId="77777777" w:rsidR="00F05EEC" w:rsidRPr="00F05EEC" w:rsidRDefault="00F05EEC" w:rsidP="00F05EEC"/>
    <w:p w14:paraId="4EB6D9B8" w14:textId="77777777" w:rsidR="00464F75" w:rsidRDefault="00464F75" w:rsidP="00464F75">
      <w:pPr>
        <w:pStyle w:val="Heading3"/>
      </w:pPr>
      <w:r>
        <w:t>Economy</w:t>
      </w:r>
    </w:p>
    <w:p w14:paraId="4F6703D8" w14:textId="77777777" w:rsidR="00971D54" w:rsidRPr="002B3F81" w:rsidRDefault="00971D54" w:rsidP="00971D54">
      <w:pPr>
        <w:pStyle w:val="Heading4"/>
      </w:pPr>
      <w:r>
        <w:t>Newly transitioned democracies have high rates of corruption</w:t>
      </w:r>
    </w:p>
    <w:p w14:paraId="3E0B450B" w14:textId="77777777" w:rsidR="00971D54" w:rsidRDefault="00971D54" w:rsidP="00971D54">
      <w:r w:rsidRPr="002B3F81">
        <w:rPr>
          <w:rStyle w:val="Style13ptBold"/>
        </w:rPr>
        <w:t>Nawazish 10</w:t>
      </w:r>
      <w:r>
        <w:t xml:space="preserve"> (</w:t>
      </w:r>
      <w:hyperlink r:id="rId31" w:history="1">
        <w:r w:rsidRPr="00E21198">
          <w:rPr>
            <w:rStyle w:val="Hyperlink"/>
          </w:rPr>
          <w:t>http://pkpolitics.com/2010/06/20/why-does-corruption-persist-in-democracies/</w:t>
        </w:r>
      </w:hyperlink>
      <w:r>
        <w:t>, Why Does Corruption Persist in Democracies?,  Political Science &amp; Intl. Relations / University of Cambridge)//A.V.</w:t>
      </w:r>
    </w:p>
    <w:p w14:paraId="51648D17" w14:textId="77777777" w:rsidR="00971D54" w:rsidRPr="002B3F81" w:rsidRDefault="00971D54" w:rsidP="00971D54">
      <w:pPr>
        <w:rPr>
          <w:sz w:val="16"/>
        </w:rPr>
      </w:pPr>
      <w:r w:rsidRPr="002B3F81">
        <w:rPr>
          <w:rStyle w:val="StyleUnderline"/>
        </w:rPr>
        <w:t>Corruption is widespread in a low quality or immature democracy. Empirical Analysis by Pellegrini’s and Gerlagh’s (2008) findings suggest that a long exposure (30 years) to uninterrupted democracy is associated with lower corruption. The relationship between democracy and corruption, as discussed in the relation of corruption to democracy also supports the same. It can be argued, that even in the most developed democracies corruption still exits</w:t>
      </w:r>
      <w:r w:rsidRPr="002B3F81">
        <w:rPr>
          <w:sz w:val="16"/>
        </w:rPr>
        <w:t xml:space="preserve">. However, the important thing to note is that the degree of corruption changes. For instance, in India over the past two years one of the biggest corruption scandal was the laundering of USD 90 million by Madhu Kodas, a provincial chief minister. Whereas in the UK it was the MP expense cases, where MPs were exploiting their allowances to “subsidize their homes and lifestyle.” </w:t>
      </w:r>
      <w:r w:rsidRPr="002B3F81">
        <w:rPr>
          <w:rStyle w:val="StyleUnderline"/>
        </w:rPr>
        <w:t>The second part of the answer thus considers the very nature of democracy itself. Democracy requires voting, and participation. This opens up the possibility of campaign finance or lobbying, and vote buying and statistic manipulation. These forms of corruption are unique to democracy.</w:t>
      </w:r>
      <w:r w:rsidRPr="002B3F81">
        <w:rPr>
          <w:sz w:val="16"/>
        </w:rPr>
        <w:t xml:space="preserve"> Susan Rose-Ackerman, writes </w:t>
      </w:r>
      <w:r w:rsidRPr="002B3F81">
        <w:rPr>
          <w:rStyle w:val="StyleUnderline"/>
        </w:rPr>
        <w:t>“Democratic elections are not invariably a cure for corruption.”</w:t>
      </w:r>
      <w:r w:rsidRPr="002B3F81">
        <w:rPr>
          <w:sz w:val="16"/>
        </w:rPr>
        <w:t xml:space="preserve"> She argues that there is great pressure on the politician in terms of campaign finance in democratic elections, and wealthy interests are willing to foot the bill. </w:t>
      </w:r>
      <w:r w:rsidRPr="002B3F81">
        <w:rPr>
          <w:rStyle w:val="StyleUnderline"/>
        </w:rPr>
        <w:t>This leads to the agenda of such interests being put forward, whether or not it is of public interest and benefit.</w:t>
      </w:r>
      <w:r w:rsidRPr="002B3F81">
        <w:rPr>
          <w:sz w:val="16"/>
        </w:rPr>
        <w:t xml:space="preserve"> In addition, some politicians try to make up the money they have spent, and in Japan politicians who assist local companies in obtaining government contracts expect a percentage of the price in return (Qui 1996 p.231). </w:t>
      </w:r>
      <w:r w:rsidRPr="002B3F81">
        <w:rPr>
          <w:rStyle w:val="StyleUnderline"/>
        </w:rPr>
        <w:t>The same principle can also be applied to the executive and legislature, wanting to earn using their power in an attempt to make up the spent money on campaigns. Special interest groups may also influence office bearers or public officials to vote on or enact certain policy in a certain fashion.</w:t>
      </w:r>
      <w:r w:rsidRPr="002B3F81">
        <w:rPr>
          <w:sz w:val="16"/>
        </w:rPr>
        <w:t xml:space="preserve"> </w:t>
      </w:r>
      <w:r w:rsidRPr="002B3F81">
        <w:rPr>
          <w:rStyle w:val="StyleUnderline"/>
        </w:rPr>
        <w:t>In terms of vote buying and statistical manipulation, the election candidates typically either seek to secure votes by giving monetary bribes to the electorate or the candidates, particularly those up for re-election, use their power to manipulate the final statistic</w:t>
      </w:r>
      <w:r w:rsidRPr="002B3F81">
        <w:rPr>
          <w:sz w:val="16"/>
        </w:rPr>
        <w:t xml:space="preserve">. Rose-Ackerman argues that voters benefit from direct pay-offs, but the limitation is not just to pay offs but also to promises of government sector jobs. Patronage and votes based on association can also be said to be vote buying, because the voting decisions are not made on policy or manifestos. This is a common practice, as in Italy political ‘bosses‘ also make use of public funds to sponsor vote buying (della Porta 1996). Similarly in Spain (Heywood 1996 p.125-127) and Thailand vote buying is common, and in Thailand there was even a promise of a post-election bonus if the candidate won. </w:t>
      </w:r>
      <w:r w:rsidRPr="002B3F81">
        <w:rPr>
          <w:rStyle w:val="StyleUnderline"/>
        </w:rPr>
        <w:t>Statistic manipulation is typically used by those in power, and is often done with the aid of intelligence agencies and government agencies among others. An instance of statistic manipulation happened during the Iranian elections of 2009.</w:t>
      </w:r>
      <w:r w:rsidRPr="002B3F81">
        <w:rPr>
          <w:sz w:val="16"/>
        </w:rPr>
        <w:t xml:space="preserve"> BBC Iranian affairs analyst Sadeq Saba found abnormalities in the manner the results were announced – in millions and not by province. This suggested that Mahmoud Ahmadinejad did equally well in rural and urban areas, while his three opponents did equally badly in their home regions and provinces as in the rest of the country. This was unusual of Iranian politics, as Ahmadinejad’s popularity was concentrated in the rural areas and he was unpopular in the urban areas. There has been no definitive evidence of fraud, but there were reasons for suspicion which led to the mass protests.</w:t>
      </w:r>
    </w:p>
    <w:p w14:paraId="198579E2" w14:textId="77777777" w:rsidR="00971D54" w:rsidRPr="002B3F81" w:rsidRDefault="00971D54" w:rsidP="00971D54"/>
    <w:p w14:paraId="30A1945E" w14:textId="77777777" w:rsidR="00971D54" w:rsidRPr="00961C39" w:rsidRDefault="00971D54" w:rsidP="00971D54">
      <w:pPr>
        <w:pStyle w:val="Heading4"/>
      </w:pPr>
      <w:r>
        <w:t>Corruption hurts developing economies- multiple warrants</w:t>
      </w:r>
    </w:p>
    <w:p w14:paraId="41C595A4" w14:textId="77777777" w:rsidR="00971D54" w:rsidRDefault="00971D54" w:rsidP="00971D54">
      <w:r w:rsidRPr="00961C39">
        <w:rPr>
          <w:rStyle w:val="Style13ptBold"/>
        </w:rPr>
        <w:t>Stephenson 14</w:t>
      </w:r>
      <w:r>
        <w:t xml:space="preserve"> (</w:t>
      </w:r>
      <w:hyperlink r:id="rId32" w:history="1">
        <w:r w:rsidRPr="00E21198">
          <w:rPr>
            <w:rStyle w:val="Hyperlink"/>
          </w:rPr>
          <w:t>http://globalanticorruptionblog.com/2014/04/29/yes-corruption-is-bad-for-development-no-corruption-is-not-a-western-obsession-2/</w:t>
        </w:r>
      </w:hyperlink>
      <w:r>
        <w:t>, Yes, Corruption Is Bad for Development. No, Corruption Is Not a Western Obsession, Professor of Law, Harvard Law School)//A.V.</w:t>
      </w:r>
    </w:p>
    <w:p w14:paraId="540A96F5" w14:textId="77777777" w:rsidR="00971D54" w:rsidRPr="00961C39" w:rsidRDefault="00971D54" w:rsidP="00971D54">
      <w:pPr>
        <w:rPr>
          <w:rStyle w:val="StyleUnderline"/>
        </w:rPr>
      </w:pPr>
      <w:r w:rsidRPr="00961C39">
        <w:rPr>
          <w:sz w:val="16"/>
        </w:rPr>
        <w:t>Recently there has been a spate of commentary in the blogosphere that revives a set of tired old canards about corruption and development — the related claims (1) that the focus on corruption and governance in the development discourse is misplaced, because there isn’t a lot of evidence that corruption matters much for development, poverty reduction, etc.; and (2) that anticorruption is a fixation of wealthy, mostly Western countries, because it enables people in those countries congratulate themselves about their moral virtue and to look down on habits and practices in the poor, benighted South. Recent examples include Chris Blattman’s posts on his blog (here, here, and here), Michael Dowdle’s contributions to the Law &amp; Development blog (here and here), and Jason Hickel’s post on Al Jazeera English, though there are others as well. Sigh. Do we really need to go through this again? OK, look: Yes, there are still lots of unanswered questions about corruption’s causes and consequences, and its significance for various aspects of economic development. And yes, some anticorruption zealots have sometimes over-hyped the role of corruption relative to other factors</w:t>
      </w:r>
      <w:r w:rsidRPr="00961C39">
        <w:rPr>
          <w:rStyle w:val="StyleUnderline"/>
        </w:rPr>
        <w:t>. But the overwhelming weight of the evidence supports the claim that corruption is a big problem with significant adverse consequences for a range of development outcomes. And the evidence is also quite clear that the focus on corruption as a significant obstacle to development comes as much or more from poor people in poor countries as it does from wealthy Western/Northern elites.</w:t>
      </w:r>
      <w:r>
        <w:rPr>
          <w:rStyle w:val="StyleUnderline"/>
        </w:rPr>
        <w:t xml:space="preserve"> </w:t>
      </w:r>
      <w:r w:rsidRPr="00961C39">
        <w:rPr>
          <w:sz w:val="16"/>
        </w:rPr>
        <w:t xml:space="preserve">A blog post is not the best format for delving into a very large academic literature on the adverse impacts of corruption. And so the posts to which I’m responding might be forgiven for generally failing to provide much evidence in support of their claims that corruption is relatively unimportant for development, and largely a Western obsession. But, let me at least take a stab at trying to move the conversation beyond unsubstantiated declarations to some assessment of the actual evidence, starting with the impact of corruption on development. </w:t>
      </w:r>
      <w:r w:rsidRPr="00961C39">
        <w:rPr>
          <w:rStyle w:val="StyleUnderline"/>
        </w:rPr>
        <w:t>First things first: As everyone acknowledges, there’s a very strong correlation, at the country level, between corruption (measured in various ways) and per capita income. But I actually think that’s the weakest evidence of corruption’s adverse impacts, both because of problems with the data and because of the concern with reverse or spurious causation</w:t>
      </w:r>
      <w:r w:rsidRPr="00961C39">
        <w:rPr>
          <w:sz w:val="16"/>
        </w:rPr>
        <w:t xml:space="preserve">. The same goes for the relationship between corruption and economic growth, where the correlation in the quantitative data is less robust. That said, it’s worth noting some clever recent studies have found new ways to address the problems with identifying the direction of causality, and have for the most part found that corruption indeed has adverse effects on growth (see, for example, here and here). </w:t>
      </w:r>
      <w:r w:rsidRPr="00961C39">
        <w:rPr>
          <w:rStyle w:val="StyleUnderline"/>
        </w:rPr>
        <w:t>But let’s put that aside and focus on the impact of corruption on other factors we think might be important for development:</w:t>
      </w:r>
      <w:r>
        <w:rPr>
          <w:rStyle w:val="StyleUnderline"/>
        </w:rPr>
        <w:t xml:space="preserve"> </w:t>
      </w:r>
      <w:r w:rsidRPr="00961C39">
        <w:rPr>
          <w:rStyle w:val="StyleUnderline"/>
        </w:rPr>
        <w:t xml:space="preserve">Most experts think that private investment (both foreign and domestic) is important for growth. There’s plenty of evidence that corruption has a strong negative effect on investment, operating like a particularly inefficient tax that reduces the amount and efficient allocation of private investment </w:t>
      </w:r>
      <w:r w:rsidRPr="00961C39">
        <w:rPr>
          <w:sz w:val="16"/>
        </w:rPr>
        <w:t xml:space="preserve">— though recent research has also suggested that the impact of corruption on investment is much worse in some regions than in others: Check out papers here, here, here, here, here, here, and here. What about education? </w:t>
      </w:r>
      <w:r w:rsidRPr="00961C39">
        <w:rPr>
          <w:rStyle w:val="StyleUnderline"/>
        </w:rPr>
        <w:t>Most of us think education is important for development and poverty reduction, as well as an intrinsically valuable development objective, correct?</w:t>
      </w:r>
      <w:r w:rsidRPr="00961C39">
        <w:rPr>
          <w:sz w:val="16"/>
        </w:rPr>
        <w:t xml:space="preserve"> </w:t>
      </w:r>
      <w:r w:rsidRPr="00961C39">
        <w:rPr>
          <w:rStyle w:val="StyleUnderline"/>
        </w:rPr>
        <w:t>Corruption in the education sector is a huge problem, and has a substantial adverse effect on education outcomes.</w:t>
      </w:r>
      <w:r w:rsidRPr="00961C39">
        <w:rPr>
          <w:sz w:val="16"/>
        </w:rPr>
        <w:t xml:space="preserve"> See papers here, here, here, here, here, and here. </w:t>
      </w:r>
      <w:r w:rsidRPr="00961C39">
        <w:rPr>
          <w:rStyle w:val="StyleUnderline"/>
        </w:rPr>
        <w:t>And then there’s health – another intrinsic development goal, as well as a contributor to poverty reduction and other desired development outcomes. Again, corruption in the health sector is rampant, and leads to substantial adverse effects on actual health outcomes — though in the very poorest, least healthy countries, simple income improvements may matter more than governance improvements</w:t>
      </w:r>
      <w:r w:rsidRPr="00961C39">
        <w:rPr>
          <w:sz w:val="16"/>
        </w:rPr>
        <w:t xml:space="preserve">. See studies here, here, here, here, here, and here. </w:t>
      </w:r>
      <w:r w:rsidRPr="00961C39">
        <w:rPr>
          <w:rStyle w:val="StyleUnderline"/>
        </w:rPr>
        <w:t>Think public investment in things like infrastructure and other public goods is a crucial for development? Most experts do. And corruption leads to significant inefficiencies in such investment</w:t>
      </w:r>
      <w:r w:rsidRPr="00961C39">
        <w:rPr>
          <w:sz w:val="16"/>
        </w:rPr>
        <w:t xml:space="preserve">: see here, here, here, and here. </w:t>
      </w:r>
      <w:r w:rsidRPr="00961C39">
        <w:rPr>
          <w:rStyle w:val="StyleUnderline"/>
        </w:rPr>
        <w:t>And what about the security of property rights — one of the factors that Blattman says dwarfs corruption in its significance for development? Turns out that public corruption undermines the security of property rights — partly because corruption drives firms and entrepreneurs into the unofficial economy (see here and here).</w:t>
      </w:r>
      <w:r>
        <w:rPr>
          <w:rStyle w:val="StyleUnderline"/>
        </w:rPr>
        <w:t xml:space="preserve"> </w:t>
      </w:r>
      <w:r w:rsidRPr="00961C39">
        <w:rPr>
          <w:sz w:val="16"/>
        </w:rPr>
        <w:t xml:space="preserve">I could go on. But really, the argument that corruption is bad for development – including, by the way, in wealthy countries like the United States and Italy – is really pretty straightforward. If you believe that government interventions (things like provision of public goods and social services, protection of basic rights, preservation of functioning markets, etc.) are important for development, and you believe that there widespread corruption in many countries has substantially impeded effective government performance of these functions, then, voila, we have the case for corruption mattering (a lot) to development. Of course, we should always be open to the possibility that our assumptions are wrong. All of the studies I linked to above are open to criticism, and the results are much more nuanced than I can convey in a blog post. And there are good studies out there (which I alluded to earlier) showing that the link between (perceived) corruption and economic growth may be more complex, and not as robust, as it is sometimes portrayed (see here, here, and here). </w:t>
      </w:r>
      <w:r w:rsidRPr="00961C39">
        <w:rPr>
          <w:rStyle w:val="StyleUnderline"/>
        </w:rPr>
        <w:t>Still, I think at this point, given just how much research so many serious people have been doing on this topic for the last 25+ years, it’s just irresponsible to throw out casual statements to the effect that it’s “just not true” (Hickel’s words) that corruption is a major obstacle to poverty reduction and development, unless you’re willing to back that up by engaging seriously with the hundreds of papers and reports that have tried to assess various aspects of this issue.</w:t>
      </w:r>
    </w:p>
    <w:p w14:paraId="74A433B9" w14:textId="77777777" w:rsidR="00F05EEC" w:rsidRPr="00FF719B" w:rsidRDefault="00F05EEC" w:rsidP="00F05EEC">
      <w:pPr>
        <w:pStyle w:val="Heading4"/>
      </w:pPr>
      <w:r>
        <w:t xml:space="preserve">Democracy </w:t>
      </w:r>
      <w:r w:rsidRPr="00FF719B">
        <w:t>Kills trade and development</w:t>
      </w:r>
    </w:p>
    <w:p w14:paraId="5A612728" w14:textId="77777777" w:rsidR="00F05EEC" w:rsidRPr="00FF719B" w:rsidRDefault="00F05EEC" w:rsidP="00F05EEC">
      <w:pPr>
        <w:rPr>
          <w:rStyle w:val="Style13ptBold"/>
        </w:rPr>
      </w:pPr>
      <w:r w:rsidRPr="00FF719B">
        <w:rPr>
          <w:rStyle w:val="Style13ptBold"/>
        </w:rPr>
        <w:t>Schweller 2k</w:t>
      </w:r>
    </w:p>
    <w:p w14:paraId="5C28198C" w14:textId="77777777" w:rsidR="00F05EEC" w:rsidRPr="006C58A4" w:rsidRDefault="00F05EEC" w:rsidP="00F05EEC">
      <w:r w:rsidRPr="006C58A4">
        <w:t>Randall Schweller, Professor of Political Science at Ohio State University, American Democracy Promotion, p. 53</w:t>
      </w:r>
    </w:p>
    <w:p w14:paraId="0968FEE8" w14:textId="77777777" w:rsidR="00F05EEC" w:rsidRPr="00724805" w:rsidRDefault="00F05EEC" w:rsidP="00F05EEC">
      <w:pPr>
        <w:pStyle w:val="card"/>
        <w:ind w:left="0"/>
      </w:pPr>
      <w:r w:rsidRPr="006C58A4">
        <w:t xml:space="preserve">First, </w:t>
      </w:r>
      <w:r w:rsidRPr="003D22A8">
        <w:rPr>
          <w:rStyle w:val="StyleUnderline"/>
          <w:rFonts w:eastAsia="Calibri"/>
          <w:highlight w:val="green"/>
        </w:rPr>
        <w:t>free trade reinforces competition</w:t>
      </w:r>
      <w:r w:rsidRPr="003D22A8">
        <w:rPr>
          <w:rStyle w:val="StyleUnderline"/>
          <w:rFonts w:eastAsia="Calibri"/>
        </w:rPr>
        <w:t xml:space="preserve">, and competition produces losers as well as winners. </w:t>
      </w:r>
      <w:r w:rsidRPr="003D22A8">
        <w:rPr>
          <w:rStyle w:val="StyleUnderline"/>
          <w:rFonts w:eastAsia="Calibri"/>
          <w:highlight w:val="green"/>
        </w:rPr>
        <w:t xml:space="preserve">Fragile democratizing states are under enormous pressure to appease uncompetitive domestic distributional coalitions by adopting protectionist policies </w:t>
      </w:r>
      <w:r w:rsidRPr="003D22A8">
        <w:rPr>
          <w:rStyle w:val="StyleUnderline"/>
          <w:rFonts w:eastAsia="Calibri"/>
        </w:rPr>
        <w:t>at the expense of the general national</w:t>
      </w:r>
      <w:r w:rsidRPr="006C58A4">
        <w:t xml:space="preserve"> and cosmopolitan </w:t>
      </w:r>
      <w:r w:rsidRPr="003D22A8">
        <w:rPr>
          <w:rStyle w:val="StyleUnderline"/>
          <w:rFonts w:eastAsia="Calibri"/>
        </w:rPr>
        <w:t xml:space="preserve">interests </w:t>
      </w:r>
      <w:r w:rsidRPr="006C58A4">
        <w:t xml:space="preserve">in free trade. In other words, </w:t>
      </w:r>
      <w:r w:rsidRPr="003D22A8">
        <w:rPr>
          <w:rStyle w:val="StyleUnderline"/>
          <w:rFonts w:eastAsia="Calibri"/>
          <w:highlight w:val="green"/>
        </w:rPr>
        <w:t>there is no reason to expect that developing states will choose free trade</w:t>
      </w:r>
      <w:r w:rsidRPr="00724805">
        <w:rPr>
          <w:highlight w:val="green"/>
        </w:rPr>
        <w:t xml:space="preserve"> </w:t>
      </w:r>
      <w:r w:rsidRPr="006C58A4">
        <w:t xml:space="preserve">and global liberalism </w:t>
      </w:r>
      <w:r w:rsidRPr="003D22A8">
        <w:rPr>
          <w:rStyle w:val="StyleUnderline"/>
          <w:rFonts w:eastAsia="Calibri"/>
        </w:rPr>
        <w:t>over neomercantilist policies; and</w:t>
      </w:r>
      <w:r w:rsidRPr="006C58A4">
        <w:t>, indeed, there are good reasons to expect that they will choose the latter.</w:t>
      </w:r>
      <w:r w:rsidRPr="006C58A4">
        <w:rPr>
          <w:vertAlign w:val="superscript"/>
        </w:rPr>
        <w:t xml:space="preserve"> </w:t>
      </w:r>
      <w:r w:rsidRPr="006C58A4">
        <w:t>Certainly, the shock-treatment approach to capitalism regardless of social consequences that was adopted by many nations recently liberated from communism placed at risk the fragile democratizing processes under way in these newly autonomous states. Second, while liberal democracy requires a market economy, capitalism does not require liberal democracy. Benjamin Barber correctly notes: The stealth rhetoric that assumes capitalist interests are not only compatible with but actively advance democratic ideals, translated into policy, is difficult to reconcile with the international realities of the last fifty years. Market economies have shown a remark</w:t>
      </w:r>
      <w:r w:rsidRPr="006C58A4">
        <w:softHyphen/>
        <w:t>able adaptability and have flourished in many tyrannical states from Chile to South Korea, from Panama to Singapore. Indeed, the state with one of the world’s least demo</w:t>
      </w:r>
      <w:r w:rsidRPr="006C58A4">
        <w:softHyphen/>
        <w:t xml:space="preserve">cratic governments—the People’s Republic of China—possesses one of the world’s fastest-growing market economies. Capitalism simply requires a stable political climate and consumers with access to markets. </w:t>
      </w:r>
      <w:r w:rsidRPr="003D22A8">
        <w:rPr>
          <w:rStyle w:val="StyleUnderline"/>
          <w:rFonts w:eastAsia="Calibri"/>
          <w:highlight w:val="green"/>
        </w:rPr>
        <w:t>The unstable, even chaotic, conditions characteristic of emerging democracies are scarcely conducive to the development of a thriv</w:t>
      </w:r>
      <w:r w:rsidRPr="003D22A8">
        <w:rPr>
          <w:rStyle w:val="StyleUnderline"/>
          <w:rFonts w:eastAsia="Calibri"/>
          <w:highlight w:val="green"/>
        </w:rPr>
        <w:softHyphen/>
        <w:t>ing market economy</w:t>
      </w:r>
      <w:r w:rsidRPr="006C58A4">
        <w:t>. Indeed, the interests of capitalism and democracy— especially the process of democratization—diverge in basic ways: ‘On the level of the individual, capitalism seeks consumers susceptible to the shaping of their needs and the manipulation of their wants while democracy needs citizens autonomous in their thoughts and independent in their deliberative</w:t>
      </w:r>
    </w:p>
    <w:p w14:paraId="1C07C51A" w14:textId="77777777" w:rsidR="00F05EEC" w:rsidRPr="00EA7D28" w:rsidRDefault="00F05EEC" w:rsidP="00F05EEC">
      <w:pPr>
        <w:pStyle w:val="Heading4"/>
      </w:pPr>
      <w:r w:rsidRPr="00EA7D28">
        <w:t>Autocratic values solve recession</w:t>
      </w:r>
    </w:p>
    <w:p w14:paraId="71214079" w14:textId="77777777" w:rsidR="00F05EEC" w:rsidRPr="00FF719B" w:rsidRDefault="00F05EEC" w:rsidP="00F05EEC">
      <w:pPr>
        <w:rPr>
          <w:rStyle w:val="Style13ptBold"/>
        </w:rPr>
      </w:pPr>
      <w:r w:rsidRPr="00FF719B">
        <w:rPr>
          <w:rStyle w:val="Style13ptBold"/>
        </w:rPr>
        <w:t>Sartori 1</w:t>
      </w:r>
    </w:p>
    <w:p w14:paraId="23B34D7B" w14:textId="77777777" w:rsidR="00F05EEC" w:rsidRPr="006C58A4" w:rsidRDefault="00F05EEC" w:rsidP="00F05EEC">
      <w:r w:rsidRPr="006C58A4">
        <w:t>Giovanni Sartori, Professor Emeritus in the Humanities at Columbia University, The Global Divergence of Democracies, p. 57-58</w:t>
      </w:r>
    </w:p>
    <w:p w14:paraId="30B03456" w14:textId="77777777" w:rsidR="00F05EEC" w:rsidRPr="006C58A4" w:rsidRDefault="00F05EEC" w:rsidP="00F05EEC">
      <w:pPr>
        <w:pStyle w:val="card"/>
        <w:ind w:left="0"/>
      </w:pPr>
      <w:r w:rsidRPr="006C58A4">
        <w:t xml:space="preserve">Let us turn, then, to the question: </w:t>
      </w:r>
      <w:r w:rsidRPr="003D22A8">
        <w:rPr>
          <w:rStyle w:val="StyleUnderline"/>
          <w:rFonts w:eastAsia="Calibri"/>
          <w:highlight w:val="green"/>
        </w:rPr>
        <w:t>Does democracy work best, economically speaking</w:t>
      </w:r>
      <w:r w:rsidRPr="006C58A4">
        <w:t xml:space="preserve">? </w:t>
      </w:r>
      <w:r w:rsidRPr="006C58A4">
        <w:rPr>
          <w:sz w:val="18"/>
          <w:szCs w:val="18"/>
        </w:rPr>
        <w:t>Many would boldly answer with a resounding yes. As The Economist puts it, the evidence shows that “across scores of countries and centuries of history, democracy has promoted growth far more effectively and consistently than any other political system.”’0 I wish that I could believe that. Alas, what this account completely misses is that growth came with technological advancement, and that technology is a by-product not of democracy but of the kind of logic and rationality forged by the ancient Greeks, which eventually gave rise to the “scientific spirit” and, in its wake, to the prodigious development of technology that uniquely occurred in the last two centuries in the Western world. It is true that Chinese civilization was marked by outstanding skills, and for a long time outpaced the West in technical inventions. Yet the science and technology that “modernize” today’s world never blossomed in other cultures—neither in China nor, to cite another major example, in India. Hence the observed correlation between Western liberal democracy and affluence turns out to be spurious. Correlations aside, what is the argument behind the thesis of democ</w:t>
      </w:r>
      <w:r w:rsidRPr="006C58A4">
        <w:rPr>
          <w:sz w:val="18"/>
          <w:szCs w:val="18"/>
        </w:rPr>
        <w:softHyphen/>
        <w:t>racy’s “economic superiority”? According to The Economist, “one of the main reasons why democracy promotes growth is that it offers the security of property rights that is necessary for capitalistic progress.””</w:t>
      </w:r>
      <w:r w:rsidRPr="006C58A4">
        <w:t xml:space="preserve"> </w:t>
      </w:r>
      <w:r w:rsidRPr="003D22A8">
        <w:rPr>
          <w:rStyle w:val="StyleUnderline"/>
          <w:rFonts w:eastAsia="Calibri"/>
        </w:rPr>
        <w:t xml:space="preserve">In the wake of the disastrous collapse of Soviet-type planned economies, however, </w:t>
      </w:r>
      <w:r w:rsidRPr="003D22A8">
        <w:rPr>
          <w:rStyle w:val="StyleUnderline"/>
          <w:rFonts w:eastAsia="Calibri"/>
          <w:highlight w:val="green"/>
        </w:rPr>
        <w:t>even dictators well realize</w:t>
      </w:r>
      <w:r w:rsidRPr="00724805">
        <w:rPr>
          <w:highlight w:val="green"/>
        </w:rPr>
        <w:t xml:space="preserve"> </w:t>
      </w:r>
      <w:r w:rsidRPr="006C58A4">
        <w:t xml:space="preserve">by now </w:t>
      </w:r>
      <w:r w:rsidRPr="003D22A8">
        <w:rPr>
          <w:rStyle w:val="StyleUnderline"/>
          <w:rFonts w:eastAsia="Calibri"/>
        </w:rPr>
        <w:t>that “</w:t>
      </w:r>
      <w:r w:rsidRPr="003D22A8">
        <w:rPr>
          <w:rStyle w:val="StyleUnderline"/>
          <w:rFonts w:eastAsia="Calibri"/>
          <w:highlight w:val="green"/>
        </w:rPr>
        <w:t>the invisible hand works better than the visible boot</w:t>
      </w:r>
      <w:r w:rsidRPr="003D22A8">
        <w:rPr>
          <w:rStyle w:val="StyleUnderline"/>
          <w:rFonts w:eastAsia="Calibri"/>
        </w:rPr>
        <w:t>.”</w:t>
      </w:r>
      <w:r w:rsidRPr="006C58A4">
        <w:t xml:space="preserve">’2 </w:t>
      </w:r>
      <w:r w:rsidRPr="003D22A8">
        <w:rPr>
          <w:rStyle w:val="StyleUnderline"/>
          <w:rFonts w:eastAsia="Calibri"/>
        </w:rPr>
        <w:t xml:space="preserve">Thus </w:t>
      </w:r>
      <w:r w:rsidRPr="003D22A8">
        <w:rPr>
          <w:rStyle w:val="StyleUnderline"/>
          <w:rFonts w:eastAsia="Calibri"/>
          <w:highlight w:val="green"/>
        </w:rPr>
        <w:t xml:space="preserve">dictators </w:t>
      </w:r>
      <w:r w:rsidRPr="003D22A8">
        <w:rPr>
          <w:rStyle w:val="StyleUnderline"/>
          <w:rFonts w:eastAsia="Calibri"/>
        </w:rPr>
        <w:t xml:space="preserve">too will </w:t>
      </w:r>
      <w:r w:rsidRPr="003D22A8">
        <w:rPr>
          <w:rStyle w:val="StyleUnderline"/>
          <w:rFonts w:eastAsia="Calibri"/>
          <w:highlight w:val="green"/>
        </w:rPr>
        <w:t>find</w:t>
      </w:r>
      <w:r w:rsidRPr="003D22A8">
        <w:rPr>
          <w:rStyle w:val="StyleUnderline"/>
          <w:rFonts w:eastAsia="Calibri"/>
        </w:rPr>
        <w:t xml:space="preserve"> that </w:t>
      </w:r>
      <w:r w:rsidRPr="003D22A8">
        <w:rPr>
          <w:rStyle w:val="StyleUnderline"/>
          <w:rFonts w:eastAsia="Calibri"/>
          <w:highlight w:val="green"/>
        </w:rPr>
        <w:t xml:space="preserve">promoting market systems </w:t>
      </w:r>
      <w:r w:rsidRPr="006C58A4">
        <w:t xml:space="preserve">and respecting property rights </w:t>
      </w:r>
      <w:r w:rsidRPr="003D22A8">
        <w:rPr>
          <w:rStyle w:val="StyleUnderline"/>
          <w:rFonts w:eastAsia="Calibri"/>
        </w:rPr>
        <w:t xml:space="preserve">are </w:t>
      </w:r>
      <w:r w:rsidRPr="003D22A8">
        <w:rPr>
          <w:rStyle w:val="StyleUnderline"/>
          <w:rFonts w:eastAsia="Calibri"/>
          <w:highlight w:val="green"/>
        </w:rPr>
        <w:t xml:space="preserve">in their </w:t>
      </w:r>
      <w:r w:rsidRPr="003D22A8">
        <w:rPr>
          <w:rStyle w:val="StyleUnderline"/>
          <w:rFonts w:eastAsia="Calibri"/>
        </w:rPr>
        <w:t xml:space="preserve">own </w:t>
      </w:r>
      <w:r w:rsidRPr="003D22A8">
        <w:rPr>
          <w:rStyle w:val="StyleUnderline"/>
          <w:rFonts w:eastAsia="Calibri"/>
          <w:highlight w:val="green"/>
        </w:rPr>
        <w:t>best interests</w:t>
      </w:r>
      <w:r w:rsidRPr="006C58A4">
        <w:t xml:space="preserve">. </w:t>
      </w:r>
      <w:r w:rsidRPr="003D22A8">
        <w:rPr>
          <w:rStyle w:val="StyleUnderline"/>
          <w:rFonts w:eastAsia="Calibri"/>
        </w:rPr>
        <w:t xml:space="preserve">As I look around, I see democracies “in growth” and </w:t>
      </w:r>
      <w:r w:rsidRPr="003D22A8">
        <w:rPr>
          <w:rStyle w:val="StyleUnderline"/>
          <w:rFonts w:eastAsia="Calibri"/>
          <w:highlight w:val="green"/>
        </w:rPr>
        <w:t xml:space="preserve">democracies </w:t>
      </w:r>
      <w:r w:rsidRPr="003D22A8">
        <w:rPr>
          <w:rStyle w:val="StyleUnderline"/>
          <w:rFonts w:eastAsia="Calibri"/>
        </w:rPr>
        <w:t xml:space="preserve">that are </w:t>
      </w:r>
      <w:r w:rsidRPr="003D22A8">
        <w:rPr>
          <w:rStyle w:val="StyleUnderline"/>
          <w:rFonts w:eastAsia="Calibri"/>
          <w:highlight w:val="green"/>
        </w:rPr>
        <w:t>backsliding</w:t>
      </w:r>
      <w:r w:rsidRPr="006C58A4">
        <w:t xml:space="preserve">, just as I see dictatorships that are in economic mins and dictatorships that are enjoying economic success. </w:t>
      </w:r>
      <w:r w:rsidRPr="003D22A8">
        <w:rPr>
          <w:rStyle w:val="StyleUnderline"/>
          <w:rFonts w:eastAsia="Calibri"/>
        </w:rPr>
        <w:t xml:space="preserve">Taiwan, Singapore, South Korea, and now Malaysia as well </w:t>
      </w:r>
      <w:r w:rsidRPr="003D22A8">
        <w:rPr>
          <w:rStyle w:val="StyleUnderline"/>
          <w:rFonts w:eastAsia="Calibri"/>
          <w:highlight w:val="green"/>
        </w:rPr>
        <w:t xml:space="preserve">have engineered </w:t>
      </w:r>
      <w:r w:rsidRPr="003D22A8">
        <w:rPr>
          <w:rStyle w:val="StyleUnderline"/>
          <w:rFonts w:eastAsia="Calibri"/>
        </w:rPr>
        <w:t>their “</w:t>
      </w:r>
      <w:r w:rsidRPr="003D22A8">
        <w:rPr>
          <w:rStyle w:val="StyleUnderline"/>
          <w:rFonts w:eastAsia="Calibri"/>
          <w:highlight w:val="green"/>
        </w:rPr>
        <w:t>economic miracles</w:t>
      </w:r>
      <w:r w:rsidRPr="003D22A8">
        <w:rPr>
          <w:rStyle w:val="StyleUnderline"/>
          <w:rFonts w:eastAsia="Calibri"/>
        </w:rPr>
        <w:t>” under authoritarian monitoring</w:t>
      </w:r>
      <w:r w:rsidRPr="006C58A4">
        <w:t xml:space="preserve">. And what of Hong Kong, which is not a democracy but a colony ruled by a British governor? </w:t>
      </w:r>
      <w:r w:rsidRPr="003D22A8">
        <w:rPr>
          <w:rStyle w:val="StyleUnderline"/>
          <w:rFonts w:eastAsia="Calibri"/>
        </w:rPr>
        <w:t xml:space="preserve">In Latin America, the economies of </w:t>
      </w:r>
      <w:r w:rsidRPr="003D22A8">
        <w:rPr>
          <w:rStyle w:val="StyleUnderline"/>
          <w:rFonts w:eastAsia="Calibri"/>
          <w:highlight w:val="green"/>
        </w:rPr>
        <w:t>Chile and Peru collapsed under democratic rule and owe their comebacks to authoritarian governance</w:t>
      </w:r>
      <w:r w:rsidRPr="006C58A4">
        <w:t xml:space="preserve"> (in Peru, President Alberto Fujimori did wonders for the economy, but at the cost of suspending and subsequently rewriting a dubiously democratic constitution). The overall pattern of the region is that military dictatorships and democratic governments have equally poor developmental records.13 </w:t>
      </w:r>
      <w:r w:rsidRPr="003D22A8">
        <w:rPr>
          <w:rStyle w:val="StyleUnderline"/>
          <w:rFonts w:eastAsia="Calibri"/>
        </w:rPr>
        <w:t>In the former Soviet Union and Eastern Europe, democratization has preceded economic reform and made the latter more difficult</w:t>
      </w:r>
      <w:r w:rsidRPr="006C58A4">
        <w:t xml:space="preserve">. China under Deng Xiaoping, on the other hand, has followed the opposite approach—with economic liberalization handed down from above under strict dictatorial control—and the success has been remarkable. So </w:t>
      </w:r>
      <w:r w:rsidRPr="003D22A8">
        <w:rPr>
          <w:rStyle w:val="StyleUnderline"/>
          <w:rFonts w:eastAsia="Calibri"/>
        </w:rPr>
        <w:t>the contention that democracy is</w:t>
      </w:r>
      <w:r w:rsidRPr="00724805">
        <w:t xml:space="preserve"> not only a superior political system (I certainly concur in that) but also </w:t>
      </w:r>
      <w:r w:rsidRPr="003D22A8">
        <w:rPr>
          <w:rStyle w:val="StyleUnderline"/>
          <w:rFonts w:eastAsia="Calibri"/>
        </w:rPr>
        <w:t xml:space="preserve">an “economic winner” is easily countered by the argument that, </w:t>
      </w:r>
      <w:r w:rsidRPr="003D22A8">
        <w:rPr>
          <w:rStyle w:val="StyleUnderline"/>
          <w:rFonts w:eastAsia="Calibri"/>
          <w:highlight w:val="green"/>
        </w:rPr>
        <w:t>given equal market mechanisms, governments that are spared gridlock and popular pressures are in a better position to promote growth</w:t>
      </w:r>
      <w:r w:rsidRPr="006C58A4">
        <w:t xml:space="preserve"> than governments encumbered by demo</w:t>
      </w:r>
      <w:r w:rsidRPr="006C58A4">
        <w:softHyphen/>
        <w:t xml:space="preserve">demands and demo-distributions. To be sure, as people grow richer, democracy is one of the things they are likely to demand. But in this argument it is growth that entails democracy, not democracy that generates growth. </w:t>
      </w:r>
    </w:p>
    <w:p w14:paraId="55D7B5D1" w14:textId="77777777" w:rsidR="00971D54" w:rsidRPr="00971D54" w:rsidRDefault="00971D54" w:rsidP="00971D54"/>
    <w:p w14:paraId="57CB4B92" w14:textId="77777777" w:rsidR="00464F75" w:rsidRDefault="00464F75" w:rsidP="00464F75">
      <w:pPr>
        <w:pStyle w:val="Heading3"/>
      </w:pPr>
      <w:r>
        <w:t>Environment</w:t>
      </w:r>
    </w:p>
    <w:p w14:paraId="57E6286A" w14:textId="77777777" w:rsidR="00F05EEC" w:rsidRPr="00FF719B" w:rsidRDefault="00F05EEC" w:rsidP="00F05EEC">
      <w:pPr>
        <w:pStyle w:val="Heading4"/>
      </w:pPr>
      <w:r w:rsidRPr="00FF719B">
        <w:t>Democracy destroys the environment – several reasons.</w:t>
      </w:r>
    </w:p>
    <w:p w14:paraId="33A93FC7" w14:textId="77777777" w:rsidR="00F05EEC" w:rsidRPr="00FF719B" w:rsidRDefault="00F05EEC" w:rsidP="00F05EEC">
      <w:pPr>
        <w:rPr>
          <w:rStyle w:val="Style13ptBold"/>
        </w:rPr>
      </w:pPr>
      <w:r w:rsidRPr="00FF719B">
        <w:rPr>
          <w:rStyle w:val="Style13ptBold"/>
        </w:rPr>
        <w:t>Li and Reuveny 7</w:t>
      </w:r>
    </w:p>
    <w:p w14:paraId="7F0083E4" w14:textId="77777777" w:rsidR="00F05EEC" w:rsidRPr="00D548D5" w:rsidRDefault="00F05EEC" w:rsidP="00F05EEC">
      <w:r w:rsidRPr="00D548D5">
        <w:t>Li, Prof of poli sci at Penn State, and Reuveny, prof of public and environmental affairs @ Indiana U, Quan and Rafael, “The Effects of Liberalism on the Terrestrial Environment” http://cmp.sagepub.com/cgi/content/abstract/24/3/219</w:t>
      </w:r>
    </w:p>
    <w:p w14:paraId="51D0B06C" w14:textId="77777777" w:rsidR="00F05EEC" w:rsidRPr="00724805" w:rsidRDefault="00F05EEC" w:rsidP="00F05EEC">
      <w:pPr>
        <w:pStyle w:val="card"/>
      </w:pPr>
      <w:r>
        <w:t>According to the</w:t>
      </w:r>
      <w:r>
        <w:rPr>
          <w:rFonts w:ascii="Helvetica" w:hAnsi="Helvetica"/>
        </w:rPr>
        <w:t xml:space="preserve"> </w:t>
      </w:r>
      <w:r>
        <w:rPr>
          <w:i/>
        </w:rPr>
        <w:t>policy inaction argument</w:t>
      </w:r>
      <w:r>
        <w:t xml:space="preserve">, </w:t>
      </w:r>
      <w:r w:rsidRPr="003D22A8">
        <w:rPr>
          <w:rStyle w:val="StyleUnderline"/>
          <w:rFonts w:eastAsia="Calibri"/>
        </w:rPr>
        <w:t xml:space="preserve">facing environmental degradation, democracy can </w:t>
      </w:r>
      <w:r w:rsidRPr="00724805">
        <w:t xml:space="preserve">often </w:t>
      </w:r>
      <w:r w:rsidRPr="003D22A8">
        <w:rPr>
          <w:rStyle w:val="StyleUnderline"/>
          <w:rFonts w:eastAsia="Calibri"/>
        </w:rPr>
        <w:t>exhibit policy inaction</w:t>
      </w:r>
      <w:r w:rsidRPr="00724805">
        <w:t xml:space="preserve"> </w:t>
      </w:r>
      <w:r>
        <w:t>for several reasons (Midlarsky, 1998: 159). First,</w:t>
      </w:r>
      <w:r>
        <w:rPr>
          <w:rFonts w:ascii="Helvetica" w:hAnsi="Helvetica"/>
        </w:rPr>
        <w:t xml:space="preserve"> </w:t>
      </w:r>
      <w:r w:rsidRPr="003D22A8">
        <w:rPr>
          <w:rStyle w:val="StyleUnderline"/>
          <w:rFonts w:eastAsia="Calibri"/>
          <w:highlight w:val="green"/>
        </w:rPr>
        <w:t>democracy seeks to please competing interest groups</w:t>
      </w:r>
      <w:r>
        <w:t xml:space="preserve">. As such, </w:t>
      </w:r>
      <w:r w:rsidRPr="003D22A8">
        <w:rPr>
          <w:rStyle w:val="StyleUnderline"/>
          <w:rFonts w:eastAsia="Calibri"/>
          <w:highlight w:val="green"/>
        </w:rPr>
        <w:t>it may be reluctant to alleviate environmental degradation because</w:t>
      </w:r>
      <w:r w:rsidRPr="003D22A8">
        <w:rPr>
          <w:rStyle w:val="StyleUnderline"/>
          <w:rFonts w:eastAsia="Calibri"/>
        </w:rPr>
        <w:t xml:space="preserve"> some </w:t>
      </w:r>
      <w:r w:rsidRPr="003D22A8">
        <w:rPr>
          <w:rStyle w:val="StyleUnderline"/>
          <w:rFonts w:eastAsia="Calibri"/>
          <w:highlight w:val="green"/>
        </w:rPr>
        <w:t>groups are expected to benefit</w:t>
      </w:r>
      <w:r w:rsidRPr="003D22A8">
        <w:rPr>
          <w:rStyle w:val="StyleUnderline"/>
          <w:rFonts w:eastAsia="Calibri"/>
        </w:rPr>
        <w:t xml:space="preserve"> (or lose) </w:t>
      </w:r>
      <w:r w:rsidRPr="003D22A8">
        <w:rPr>
          <w:rStyle w:val="StyleUnderline"/>
          <w:rFonts w:eastAsia="Calibri"/>
          <w:highlight w:val="green"/>
        </w:rPr>
        <w:t>from environmental policies more than others</w:t>
      </w:r>
      <w:r>
        <w:t xml:space="preserve">. </w:t>
      </w:r>
      <w:r w:rsidRPr="003D22A8">
        <w:rPr>
          <w:rStyle w:val="StyleUnderline"/>
          <w:rFonts w:eastAsia="Calibri"/>
        </w:rPr>
        <w:t>Second, “</w:t>
      </w:r>
      <w:r w:rsidRPr="003D22A8">
        <w:rPr>
          <w:rStyle w:val="StyleUnderline"/>
          <w:rFonts w:eastAsia="Calibri"/>
          <w:highlight w:val="green"/>
        </w:rPr>
        <w:t>corporation and environmental groups can fight each other to a standstill, leaving a decision making vacuum</w:t>
      </w:r>
      <w:r w:rsidRPr="00724805">
        <w:rPr>
          <w:highlight w:val="green"/>
        </w:rPr>
        <w:t xml:space="preserve"> </w:t>
      </w:r>
      <w:r>
        <w:t>instead of a direct</w:t>
      </w:r>
      <w:r>
        <w:rPr>
          <w:rFonts w:ascii="Helvetica" w:hAnsi="Helvetica"/>
        </w:rPr>
        <w:t xml:space="preserve"> </w:t>
      </w:r>
      <w:r>
        <w:t xml:space="preserve">impact of democracy on the environment.” </w:t>
      </w:r>
      <w:r w:rsidRPr="003D22A8">
        <w:rPr>
          <w:rStyle w:val="StyleUnderline"/>
          <w:rFonts w:eastAsia="Calibri"/>
        </w:rPr>
        <w:t>Third,</w:t>
      </w:r>
      <w:r>
        <w:t xml:space="preserve"> </w:t>
      </w:r>
      <w:r w:rsidRPr="003D22A8">
        <w:rPr>
          <w:rStyle w:val="StyleUnderline"/>
          <w:rFonts w:eastAsia="Calibri"/>
          <w:highlight w:val="green"/>
        </w:rPr>
        <w:t xml:space="preserve">when budgets are tight democracies </w:t>
      </w:r>
      <w:r w:rsidRPr="003D22A8">
        <w:rPr>
          <w:rStyle w:val="StyleUnderline"/>
          <w:rFonts w:eastAsia="Calibri"/>
        </w:rPr>
        <w:t xml:space="preserve">may </w:t>
      </w:r>
      <w:r w:rsidRPr="003D22A8">
        <w:rPr>
          <w:rStyle w:val="StyleUnderline"/>
          <w:rFonts w:eastAsia="Calibri"/>
          <w:highlight w:val="green"/>
        </w:rPr>
        <w:t>ignore environmental problems</w:t>
      </w:r>
      <w:r w:rsidRPr="00792658">
        <w:t xml:space="preserve">, perceiving economic issues to be more pressing. </w:t>
      </w:r>
    </w:p>
    <w:p w14:paraId="24DD467E" w14:textId="77777777" w:rsidR="00F05EEC" w:rsidRPr="00F05EEC" w:rsidRDefault="00F05EEC" w:rsidP="00F05EEC"/>
    <w:p w14:paraId="27F76A02" w14:textId="77777777" w:rsidR="00971D54" w:rsidRDefault="00971D54" w:rsidP="00971D54">
      <w:pPr>
        <w:pStyle w:val="Heading4"/>
      </w:pPr>
      <w:r>
        <w:t>Democracy fail to prioritize the common good causing climate change, China is a key model</w:t>
      </w:r>
    </w:p>
    <w:p w14:paraId="59AA9E00" w14:textId="77777777" w:rsidR="00971D54" w:rsidRDefault="00971D54" w:rsidP="00971D54">
      <w:r w:rsidRPr="00393AA4">
        <w:rPr>
          <w:rStyle w:val="Style13ptBold"/>
        </w:rPr>
        <w:t>Veith 15</w:t>
      </w:r>
      <w:r>
        <w:t xml:space="preserve"> (http://www.patheos.com/blogs/geneveith/2015/04/totalitarianism-reconsidered/, Totalitarianism reconsidered</w:t>
      </w:r>
    </w:p>
    <w:p w14:paraId="017C4696" w14:textId="77777777" w:rsidR="00971D54" w:rsidRPr="00393AA4" w:rsidRDefault="00971D54" w:rsidP="00971D54">
      <w:r>
        <w:t>Professor of Literature at Patrick Henry College, the Director of the Cranach Institute at Concordia Theological Seminary, a columnist for World Magazine and TableTalk, and the author of 18 books on different facets of Christianity &amp; Culture.)//A.V.</w:t>
      </w:r>
    </w:p>
    <w:p w14:paraId="17ACA124" w14:textId="77777777" w:rsidR="00971D54" w:rsidRPr="00393AA4" w:rsidRDefault="00971D54" w:rsidP="00971D54">
      <w:pPr>
        <w:rPr>
          <w:rStyle w:val="StyleUnderline"/>
        </w:rPr>
      </w:pPr>
      <w:r w:rsidRPr="00393AA4">
        <w:rPr>
          <w:sz w:val="16"/>
        </w:rPr>
        <w:t xml:space="preserve">After the jump, an excerpt that demonstrates this from a study of the “Sustainability” ideology by the conservative academic organization the National Association of Scholars. From the National Association of Scholars, Sustaintability: Higher Education’s New Fundamentalism: David Shearman is an Australian-based leading advocate of sustainability and an emeritus professor of medicine at the University of Adelaide, South Australia. Writing in the book The Climate Change Challenge and the Failure of Democracy with his colleague Joseph Wayne Smith, Shearman comments, </w:t>
      </w:r>
      <w:r w:rsidRPr="00393AA4">
        <w:rPr>
          <w:rStyle w:val="StyleUnderline"/>
        </w:rPr>
        <w:t>Ecological services have little chance of surviving without tight control by law of human activity affecting the environment. This option would be thought of as totalitarian by today’s free societies, but this may be the only solution for us.</w:t>
      </w:r>
      <w:r>
        <w:rPr>
          <w:rStyle w:val="StyleUnderline"/>
        </w:rPr>
        <w:t xml:space="preserve"> </w:t>
      </w:r>
      <w:r w:rsidRPr="00393AA4">
        <w:rPr>
          <w:rStyle w:val="StyleUnderline"/>
        </w:rPr>
        <w:t>Self-government inevitably falls short, he claims, as men refuse to recognize and prioritize the common good. In fact, democracy proves the worst of all possible forms of government:</w:t>
      </w:r>
      <w:r>
        <w:rPr>
          <w:rStyle w:val="StyleUnderline"/>
        </w:rPr>
        <w:t xml:space="preserve"> </w:t>
      </w:r>
      <w:r w:rsidRPr="00393AA4">
        <w:rPr>
          <w:rStyle w:val="StyleUnderline"/>
        </w:rPr>
        <w:t>The institution of liberal democracy fails to adequately address the challenges of the environmental crisis, and by giving an even greater license to greed and individual self-satisfaction, it is potentially a more environmentally destructive social system than most other systems under which humans have lived.</w:t>
      </w:r>
      <w:r>
        <w:rPr>
          <w:rStyle w:val="StyleUnderline"/>
        </w:rPr>
        <w:t xml:space="preserve"> </w:t>
      </w:r>
      <w:r w:rsidRPr="00393AA4">
        <w:rPr>
          <w:sz w:val="16"/>
        </w:rPr>
        <w:t xml:space="preserve">Plato and Aristotle, along with America’s founding fathers, might share Shearman’s distaste for a pure democratic regime. Plato preferred a natural, virtuous aristocracy while Aristotle praised a polity for its stability; the American founders aimed at a representative republic meant to “refine and enlarge the public view,” as James Madison expressed it in “Federalist No. 10.” But the proper regime for a “sustainable” society, Shearman and Smith argue, is a totalitarian dictatorship. A sustainablegovernment is autocratic and clamps down on that dangerous phenomenon, human freedom, and the opportunity for self-government. The model, Shearman suggests in a blog post, is China: </w:t>
      </w:r>
      <w:r w:rsidRPr="00393AA4">
        <w:rPr>
          <w:rStyle w:val="StyleUnderline"/>
        </w:rPr>
        <w:t>The People’s Republic of China may hold the key to innovative measures that can both arrest the expected surge in emissions from developing countries and provide developed nations with the means to alternative energy. China curbs individual freedom in favour of communal need. The State will implement those measures seen to be in the common good. … Crises call for fast and sure action and an educated Chinese leadership could deliver.</w:t>
      </w:r>
      <w:r>
        <w:rPr>
          <w:rStyle w:val="StyleUnderline"/>
        </w:rPr>
        <w:t xml:space="preserve"> </w:t>
      </w:r>
      <w:r w:rsidRPr="00393AA4">
        <w:rPr>
          <w:sz w:val="16"/>
        </w:rPr>
        <w:t xml:space="preserve">Shearman, to be sure, is a fringe figure. We do not know of other sustainability advocates, at least those who have advanced degrees and reside in academia, who go so far towards explicit advocacy of totalitarian government as the solution to climate change. But Shearman isn’t necessarily that far from the mainstream. </w:t>
      </w:r>
      <w:r w:rsidRPr="00393AA4">
        <w:rPr>
          <w:rStyle w:val="StyleUnderline"/>
        </w:rPr>
        <w:t>Consider New York Times columnist and best-selling author Thomas L. Friedman. In a series of columns in 2009 and 2010, Friedman argued that the Communist Party in China really does offer an attractive model for addressing global warming. In one column he complained that skeptics in the U.S. had demonized the issue of climate change and had caused the Senate to “scuttle” an energy-climate bill. “While American Republicans were turning climate change into a wedge issue, the Chinese Communists were turning it into a work issue</w:t>
      </w:r>
      <w:r w:rsidRPr="00393AA4">
        <w:rPr>
          <w:sz w:val="16"/>
        </w:rPr>
        <w:t xml:space="preserve">,” Friedman wrote. He quoted the chairwoman of the U.S. China Collaboration on Clean Energy who proudly explained, </w:t>
      </w:r>
      <w:r w:rsidRPr="00393AA4">
        <w:rPr>
          <w:rStyle w:val="StyleUnderline"/>
        </w:rPr>
        <w:t>“There is really no debate about climate change in China.”</w:t>
      </w:r>
    </w:p>
    <w:p w14:paraId="049B5D1A" w14:textId="77777777" w:rsidR="00971D54" w:rsidRPr="00D854A9" w:rsidRDefault="00971D54" w:rsidP="00971D54">
      <w:pPr>
        <w:pStyle w:val="Heading4"/>
      </w:pPr>
      <w:r>
        <w:t>Democracy causes climate change extinction, authoritarianism solves</w:t>
      </w:r>
    </w:p>
    <w:p w14:paraId="574F73FA" w14:textId="77777777" w:rsidR="00971D54" w:rsidRPr="00D854A9" w:rsidRDefault="00971D54" w:rsidP="00971D54">
      <w:r w:rsidRPr="00D854A9">
        <w:rPr>
          <w:rStyle w:val="Style13ptBold"/>
        </w:rPr>
        <w:t>Stehr 12</w:t>
      </w:r>
      <w:r>
        <w:t xml:space="preserve"> (SOCIAL SCIENCE AND PUBLIC POLICY An Inconvenient Democracy: Knowledge and Climate Change, </w:t>
      </w:r>
      <w:hyperlink r:id="rId33" w:history="1">
        <w:r w:rsidRPr="00E21198">
          <w:rPr>
            <w:rStyle w:val="Hyperlink"/>
          </w:rPr>
          <w:t>http://www.researchgate.net/publication/245535897_An_Inconvenient_Democracy_Knowledge_and_Climate_Change</w:t>
        </w:r>
      </w:hyperlink>
      <w:r>
        <w:t>, Doctor of philosophy and  science at Zeppelin University)//A.V.</w:t>
      </w:r>
    </w:p>
    <w:p w14:paraId="1E212D3E" w14:textId="77777777" w:rsidR="00971D54" w:rsidRPr="00D854A9" w:rsidRDefault="00971D54" w:rsidP="00971D54">
      <w:pPr>
        <w:rPr>
          <w:sz w:val="16"/>
        </w:rPr>
      </w:pPr>
      <w:r w:rsidRPr="0069424E">
        <w:rPr>
          <w:rStyle w:val="StyleUnderline"/>
        </w:rPr>
        <w:t>Leading climate scientists insist that humanity is definite-ly at a crossroads. A continuation of present economic and</w:t>
      </w:r>
      <w:r>
        <w:rPr>
          <w:rStyle w:val="StyleUnderline"/>
        </w:rPr>
        <w:t xml:space="preserve"> </w:t>
      </w:r>
      <w:r w:rsidRPr="0069424E">
        <w:rPr>
          <w:rStyle w:val="StyleUnderline"/>
        </w:rPr>
        <w:t>political trends leads to disaster if not a collapse of human civilization</w:t>
      </w:r>
      <w:r w:rsidRPr="00D854A9">
        <w:rPr>
          <w:sz w:val="16"/>
        </w:rPr>
        <w:t>. To create a globally sustainable way of life, we immediately need, in the words of German climate scientist Hans Joachim Schellnhuber, a “great transformation.”What that statement exactly means is vague</w:t>
      </w:r>
      <w:r w:rsidRPr="0069424E">
        <w:rPr>
          <w:rStyle w:val="StyleUnderline"/>
        </w:rPr>
        <w:t>. Part, if not at the core of the required great transformation is</w:t>
      </w:r>
      <w:r w:rsidRPr="00D854A9">
        <w:rPr>
          <w:sz w:val="16"/>
        </w:rPr>
        <w:t xml:space="preserve"> in the eyes of some climate scientists as well as other scientists who are part of the great debate about climate change</w:t>
      </w:r>
      <w:r w:rsidRPr="00D854A9">
        <w:rPr>
          <w:rStyle w:val="StyleUnderline"/>
        </w:rPr>
        <w:t xml:space="preserve">, a new political re-gime and forms of governance: </w:t>
      </w:r>
      <w:r w:rsidRPr="00D854A9">
        <w:rPr>
          <w:sz w:val="16"/>
        </w:rPr>
        <w:t xml:space="preserve">For example, as expressed by the Australian scholars David Shearman and Joseph Wayne Smith (2007) in their book The Climate Change Challenge and the Failure of Democracy: </w:t>
      </w:r>
      <w:r w:rsidRPr="00D854A9">
        <w:rPr>
          <w:rStyle w:val="StyleUnderline"/>
        </w:rPr>
        <w:t>“We need an authoritarian form of government in order to implement the scientific consensus on greenhouse gas emissions.”</w:t>
      </w:r>
      <w:r w:rsidRPr="00D854A9">
        <w:rPr>
          <w:sz w:val="16"/>
        </w:rPr>
        <w:t xml:space="preserve"> Clearly therefore as the two authors (Shearman and Smith, 2007:4) conclude, </w:t>
      </w:r>
      <w:r w:rsidRPr="00D854A9">
        <w:rPr>
          <w:rStyle w:val="StyleUnderline"/>
        </w:rPr>
        <w:t>“humanity will have to trade its liberty to live as it wishes in favor of a system where survival is paramount.”</w:t>
      </w:r>
      <w:r w:rsidRPr="00D854A9">
        <w:rPr>
          <w:sz w:val="16"/>
        </w:rPr>
        <w:t>Mark Beeson (2010:289) agrees with Shearman and Smith’s political conclusion and adds</w:t>
      </w:r>
      <w:r w:rsidRPr="00D854A9">
        <w:rPr>
          <w:rStyle w:val="StyleUnderline"/>
        </w:rPr>
        <w:t>, forms of ‘good’ authoritarianism, in which environmentally unsustainable forms of behavior are simply forbidden, may become not only justifiable, but essential for the survival of humanity in any-thing approaching a civilised form.”</w:t>
      </w:r>
      <w:r w:rsidRPr="00D854A9">
        <w:rPr>
          <w:sz w:val="16"/>
        </w:rPr>
        <w:t xml:space="preserve">The conclusion can only be, present political conditions in China, especially the strong state attain global significance. The well-known climate researcher James Hansen adds resignedly, frustrately as well as vaguely, </w:t>
      </w:r>
      <w:r w:rsidRPr="00D854A9">
        <w:rPr>
          <w:rStyle w:val="StyleUnderline"/>
        </w:rPr>
        <w:t xml:space="preserve">“the democratic process does not work”.In The Vanishing Face of Gaia, James Lovelock (2009) emphasizes that we need to abandon democracy in order to meet the challenges of climate change head on. </w:t>
      </w:r>
      <w:r w:rsidRPr="00D854A9">
        <w:rPr>
          <w:sz w:val="16"/>
        </w:rPr>
        <w:t>We are in a state of war.7 In order to pull the world out of its state of lethargy, the equivalent of a global warm-ing “nothing but blood, toil, tears and sweat” speech is urgently needed. Why is a radical political change at any price is deemed essential, and how is it feasible? On the one hand, various national and global climate policies seem unable to reach their own modest goals, such as those of the expiring Kyoto agreement. On the other hand, adding more and more robust findings about the causes and consequences of human-induced climate change</w:t>
      </w:r>
      <w:r w:rsidRPr="00D854A9">
        <w:rPr>
          <w:rStyle w:val="StyleUnderline"/>
        </w:rPr>
        <w:t>, it would seem to be evident that the accomplishments of political action witnessed to date are incompatible with goals set forth by climate policy advocates, especially with respect to the regional or global mitigation of greenhouse gases. It is important to also stress that the described diag-nosis of the flaws of the failing but dominant political approach concentrates almost to the exclusion of other forms and conditions of action, on the effect that governance ought to achieve, namely a reduction of greenhouse gas emissions. By focusing on the effects or goals of political action rather than its conditions, the contentious issue of climate change is reduced to technical from a sociopolitical to a technical issue</w:t>
      </w:r>
      <w:r w:rsidRPr="00D854A9">
        <w:rPr>
          <w:sz w:val="16"/>
        </w:rPr>
        <w:t xml:space="preserve"> (cf. Radder, 1986</w:t>
      </w:r>
      <w:r w:rsidRPr="00D854A9">
        <w:rPr>
          <w:rStyle w:val="StyleUnderline"/>
        </w:rPr>
        <w:t>). The result of these considerations is the depoliticization of climate change</w:t>
      </w:r>
      <w:r w:rsidRPr="00D854A9">
        <w:rPr>
          <w:sz w:val="16"/>
        </w:rPr>
        <w:t xml:space="preserve"> (and the politicization of climate science). By concentrating on the effects that require mitigation efforts, the impression is left that the remedies are primarily subject to technological regulation and adjustments. </w:t>
      </w:r>
      <w:r w:rsidRPr="00D854A9">
        <w:rPr>
          <w:rStyle w:val="StyleUnderline"/>
        </w:rPr>
        <w:t>These factors—including the reduction of a sociopolitical to a technical issue—have led among some prominent voi-ces in the community of climate scientists and the science of climate policy to a now clearly discernable skeptical attitude towards democracy</w:t>
      </w:r>
      <w:r w:rsidRPr="00D854A9">
        <w:rPr>
          <w:sz w:val="16"/>
        </w:rPr>
        <w:t>. Democracy, an emerging argument holds, is both an inappropriate and ineffective political system to meet the challenges of the consequences of cli-mate change in politics and society, particularly in the area of necessary emission reductions</w:t>
      </w:r>
      <w:r w:rsidRPr="00D854A9">
        <w:rPr>
          <w:rStyle w:val="StyleUnderline"/>
        </w:rPr>
        <w:t>. Democratically organized societies are too cumbersome to avoid climate change; they act neither in a timely fashion nor are they responsive in the necessary comprehensive manner</w:t>
      </w:r>
      <w:r w:rsidRPr="00D854A9">
        <w:rPr>
          <w:sz w:val="16"/>
        </w:rPr>
        <w:t xml:space="preserve">. </w:t>
      </w:r>
      <w:r w:rsidRPr="00D854A9">
        <w:rPr>
          <w:rStyle w:val="StyleUnderline"/>
        </w:rPr>
        <w:t>The “big decisions” in the case of climate change that have to be taken require a strong state. The endless debate should end. We have to act—that is the most important message. And that is why democracy in the eyes of these observers becomes an in-convenient democracy</w:t>
      </w:r>
      <w:r w:rsidRPr="00D854A9">
        <w:rPr>
          <w:sz w:val="16"/>
        </w:rPr>
        <w:t xml:space="preserve">. In another historical context, deca-des ago, Friedrich Hayek (1960:25) pointed to the paradoxical development that follows scientific advances; it tends to strengthen that view that we should “aim at more deliberate and comprehensive control of all human activi-ties”. Hayek (1960:25) pessimistically adds, “It is for this reason that those intoxicated by the advance of knowledge so often become the enemies of freedom”. The growing doubts about the functionality of democracy and the suspicion that human motives and world-views are unyielding8 go hand in hand with a further escalation of warnings about the apocalyptic consequences of global warming for humanity. </w:t>
      </w:r>
      <w:r w:rsidRPr="00D854A9">
        <w:rPr>
          <w:rStyle w:val="StyleUnderline"/>
        </w:rPr>
        <w:t>The so-called Global Humanitarian Forum warns in a 2009 report about 300,000 heat death losses a year and damages of 125 billion U.S. dollars. That these figures when they are used to justify comprehensive global policy action are nothing more than political</w:t>
      </w:r>
      <w:r>
        <w:rPr>
          <w:rStyle w:val="StyleUnderline"/>
        </w:rPr>
        <w:t xml:space="preserve"> </w:t>
      </w:r>
      <w:r w:rsidRPr="00D854A9">
        <w:rPr>
          <w:rStyle w:val="StyleUnderline"/>
        </w:rPr>
        <w:t>arithmetic is often easily overlooked</w:t>
      </w:r>
      <w:r w:rsidRPr="00D854A9">
        <w:rPr>
          <w:sz w:val="16"/>
        </w:rPr>
        <w:t xml:space="preserve">. </w:t>
      </w:r>
      <w:r w:rsidRPr="00D854A9">
        <w:rPr>
          <w:rStyle w:val="StyleUnderline"/>
        </w:rPr>
        <w:t>However, it is not only an inconvenient democracy that leads civilization down an escalating path toward a “stone age existence</w:t>
      </w:r>
      <w:r w:rsidRPr="00D854A9">
        <w:rPr>
          <w:sz w:val="16"/>
        </w:rPr>
        <w:t>” (Lovelock, 2006:4) of the planet but it will be the iron grip of the climate forces that should</w:t>
      </w:r>
      <w:r w:rsidRPr="00D854A9">
        <w:rPr>
          <w:rStyle w:val="StyleUnderline"/>
        </w:rPr>
        <w:t>—within a few years or decades—according to some observers eliminate human freedom and agency and therefore extinguish the social foundations of democracy</w:t>
      </w:r>
      <w:r w:rsidRPr="00D854A9">
        <w:rPr>
          <w:sz w:val="16"/>
        </w:rPr>
        <w:t xml:space="preserve">. </w:t>
      </w:r>
      <w:r w:rsidRPr="00D854A9">
        <w:rPr>
          <w:rStyle w:val="StyleUnderline"/>
        </w:rPr>
        <w:t>Combining both observations leads to the paradoxical conclu-sion that it is only through the elimination of democracy that democracy can be saved</w:t>
      </w:r>
      <w:r w:rsidRPr="00D854A9">
        <w:rPr>
          <w:sz w:val="16"/>
        </w:rPr>
        <w:t>. Without wanting to follow in the footsteps of the radical skeptics and alarmist: the emerging trend of emphatic crit-icism of democratic governance can not simply be ignored or considered as marginal voices to be neglected. In order to understand the dissatisfaction with democracy among some scholars and experts we must understand the underlying dynamics. First, we are informed that the robustness and the con-sensus in the science community about human-caused cli-mate change has in recent years not only increased in strength but that a number of recent studies point to far more dramatic and long lasting consequences of global warming than previously thought. In such a circumstance, how is it possible, many scientists ask, that such evidence does not motivate political action in societies around the world</w:t>
      </w:r>
      <w:r w:rsidRPr="00D854A9">
        <w:rPr>
          <w:rStyle w:val="StyleUnderline"/>
        </w:rPr>
        <w:t>? Secondly, the still dominant approach to climate policy shows little evidence of success. One result of the current global recession may well be an unintended reduction of the increase of CO2 emissions. The worldwide reaction to the economic crisis, however, shows very clearly that govern-ments do not conceive of a reduction in the growth of their wealth of their populations as a useful mechanism toward a reduction of emissions.</w:t>
      </w:r>
      <w:r w:rsidRPr="00D854A9">
        <w:rPr>
          <w:sz w:val="16"/>
        </w:rPr>
        <w:t xml:space="preserve"> On the contrary, everything is set in motion worldwide aimed at a resumption of economic growth. Jump-starting the economy means the emissions will rise. Thirdly, the discussion of options for future climate policies supports the impression that the same failed climate policies must remain in place and are the only correct approach; it is simply that these policies have to become more effective and “rational”. It follows that international negotiations must lead to an agreement for concrete, but much broader emission reduction targets. Only a super-Kyoto can still help us. </w:t>
      </w:r>
      <w:r w:rsidRPr="00D854A9">
        <w:rPr>
          <w:rStyle w:val="StyleUnderline"/>
        </w:rPr>
        <w:t>But how the noble goals of a comprehensive emission reduction can be practically and politically enforced remains in the fog of general declarations of intent and only sharpens the political skepticism of scientists</w:t>
      </w:r>
      <w:r w:rsidRPr="00D854A9">
        <w:rPr>
          <w:sz w:val="16"/>
        </w:rPr>
        <w:t xml:space="preserve">. Fourth, in the architecture of the reasoning of the impatient critics of democracy, one notes an inappropriate fusion of nature and society. The uncertainties that the science of the natural processes (climate) claims to have eliminated, simply transferred to the domain of societal processes. </w:t>
      </w:r>
      <w:r w:rsidRPr="00D854A9">
        <w:rPr>
          <w:rStyle w:val="StyleUnderline"/>
        </w:rPr>
        <w:t>Consensus on facts, it is argued, should motivate a consensus on politics</w:t>
      </w:r>
      <w:r w:rsidRPr="00D854A9">
        <w:rPr>
          <w:sz w:val="16"/>
        </w:rPr>
        <w:t xml:space="preserve">. </w:t>
      </w:r>
      <w:r w:rsidRPr="00D854A9">
        <w:rPr>
          <w:rStyle w:val="StyleUnderline"/>
        </w:rPr>
        <w:t>The constitutive social, political and economic uncertainties are treated as minor obstacles that need to be delimited as soon as possible - of course by a top-down approach.</w:t>
      </w:r>
      <w:r w:rsidRPr="00D854A9">
        <w:rPr>
          <w:sz w:val="16"/>
        </w:rPr>
        <w:t xml:space="preserve"> Fifth, the discourse of the impatient scientists privileges hegemonic players such as world powers, states, transna-tional organizations, and multinational corporations. Partic-ipatory strategies are only rarely in evidence. Likewise, global mitigation has precedence over local adaptation. “Global” knowledge triumphs over “local” knowledge. </w:t>
      </w:r>
      <w:r w:rsidRPr="00D854A9">
        <w:rPr>
          <w:rStyle w:val="StyleUnderline"/>
        </w:rPr>
        <w:t>Finally, the sum of these considerations is the conclusion that democracy itself is inappropriate, that the slow proce-dures for implementation and management of specific, policy-relevant scientific knowledge leads to massive, un-known dangers.</w:t>
      </w:r>
      <w:r w:rsidRPr="00D854A9">
        <w:rPr>
          <w:sz w:val="16"/>
        </w:rPr>
        <w:t xml:space="preserve"> The democratic system designed to balance divergent interests has failed in the face of these threats. According to New York Times columnist Paul Krugman all of this is about nothing less than a betrayal of the planet</w:t>
      </w:r>
      <w:r w:rsidRPr="00D854A9">
        <w:rPr>
          <w:rStyle w:val="StyleUnderline"/>
        </w:rPr>
        <w:t>, and for his colleague Thomas Friedman, evidence that the au-thoritarian state of China presents a model to be admired and perhaps copied.9 The growing impatience of prominent climate researchers and the perhaps still implicit argument for large scale social planning constitutes an implicit em-brace of now popular social theories.1</w:t>
      </w:r>
      <w:r w:rsidRPr="00D854A9">
        <w:rPr>
          <w:sz w:val="16"/>
        </w:rPr>
        <w:t>0 We think in this context especially of Jared Diamond’s theories on the fate of human societies. Diamond argues that only those socie-ties have a chance of survival which practice sustainable lifestyles. Climate researchers have evidently been impressed by Diamond’s deterministic social theory. How-ever, they have drawn the wrong conclusion, namely that only authoritarian political states guided by scientists make effective and correct decisions on the climate issue. History teaches us that the opposite is the case. Therefore, today’s China cannot serve as a model. Climate policy must be compatible with democracy; otherwise the threat to civili-zation will be much more than just changes to our physical environment (cf. Baber and Barlett, 2005;Dryzekand Stevenson, 2011). In short, the alternative to the abolition of democratic governance as the effective response to the societal threats that likely come with climate change is more democracy and the worldwide empowerment and enhance-ment of knowledgeability of individuals, groups and move-ments that work on environmental issues.</w:t>
      </w:r>
    </w:p>
    <w:p w14:paraId="79D15AD1" w14:textId="77777777" w:rsidR="00971D54" w:rsidRDefault="00971D54" w:rsidP="00971D54">
      <w:pPr>
        <w:pStyle w:val="Heading4"/>
      </w:pPr>
      <w:r>
        <w:t>Political corruption in Democracy causes climate change, more authoritative governments solve</w:t>
      </w:r>
    </w:p>
    <w:p w14:paraId="6F960613" w14:textId="77777777" w:rsidR="00971D54" w:rsidRPr="006166CA" w:rsidRDefault="00971D54" w:rsidP="00971D54">
      <w:r w:rsidRPr="006166CA">
        <w:rPr>
          <w:rStyle w:val="Style13ptBold"/>
        </w:rPr>
        <w:t xml:space="preserve">Mark and Travers 15 </w:t>
      </w:r>
      <w:r>
        <w:t>(Hidden crisis of liberal democracy creates climate change paralysis, http://theconversation.com/hidden-crisis-of-liberal-democracy-creates-climate-change-paralysis-39851)//A.V.</w:t>
      </w:r>
    </w:p>
    <w:p w14:paraId="6973F45F" w14:textId="77777777" w:rsidR="00971D54" w:rsidRPr="006166CA" w:rsidRDefault="00971D54" w:rsidP="00971D54">
      <w:pPr>
        <w:rPr>
          <w:rStyle w:val="StyleUnderline"/>
        </w:rPr>
      </w:pPr>
      <w:r w:rsidRPr="006166CA">
        <w:rPr>
          <w:sz w:val="16"/>
        </w:rPr>
        <w:t xml:space="preserve">A “burning platform” with big, tangible impacts on our everyday lives is often the tipping point for concerted action. We call these crises. Think of the G20’s actions in the wake of the global financial crisis or the global response to 9/11. Both events left governments and decision-makers with no choice but to act. Then there are the hidden crises. These are usually not a single, explosive event, rather a pattern of events whose impacts are difficult to connect. </w:t>
      </w:r>
      <w:r w:rsidRPr="006166CA">
        <w:rPr>
          <w:rStyle w:val="StyleUnderline"/>
        </w:rPr>
        <w:t>As such it takes time to bring to the surface the underlying cause and have it widely recognised as a crisis. It takes even more time to convince decision-makers to act.</w:t>
      </w:r>
      <w:r>
        <w:rPr>
          <w:rStyle w:val="StyleUnderline"/>
        </w:rPr>
        <w:t xml:space="preserve"> </w:t>
      </w:r>
      <w:r w:rsidRPr="006166CA">
        <w:rPr>
          <w:rStyle w:val="StyleUnderline"/>
        </w:rPr>
        <w:t>Climate change is an obvious example of this knowledge-action gap.</w:t>
      </w:r>
      <w:r>
        <w:rPr>
          <w:rStyle w:val="StyleUnderline"/>
        </w:rPr>
        <w:t xml:space="preserve"> </w:t>
      </w:r>
      <w:r w:rsidRPr="006166CA">
        <w:rPr>
          <w:sz w:val="16"/>
        </w:rPr>
        <w:t>For most of its “life” as a policy issue, climate change was perceived as an intangible – hard to define, connect and quantify.</w:t>
      </w:r>
      <w:r w:rsidRPr="006166CA">
        <w:rPr>
          <w:rStyle w:val="StyleUnderline"/>
        </w:rPr>
        <w:t xml:space="preserve"> It was even harder to convince the public and policy-makers to respond.</w:t>
      </w:r>
      <w:r w:rsidRPr="006166CA">
        <w:rPr>
          <w:sz w:val="16"/>
        </w:rPr>
        <w:t xml:space="preserve"> Seminal developments over the past decade have changed all that. Scientific consensus, volatile weather patterns leading to observable security, economic and environmental impacts, as well as global awareness campaigns, have persuaded new stakeholders, including the US military and Bank of England, to move into the action camp. </w:t>
      </w:r>
      <w:r w:rsidRPr="006166CA">
        <w:rPr>
          <w:rStyle w:val="StyleUnderline"/>
        </w:rPr>
        <w:t>Yet the evolution of climate change as an issue has exposed the least obvious crisis of the 21st century: our system of democratic governance.</w:t>
      </w:r>
      <w:r>
        <w:rPr>
          <w:rStyle w:val="StyleUnderline"/>
        </w:rPr>
        <w:t xml:space="preserve"> </w:t>
      </w:r>
      <w:r w:rsidRPr="006166CA">
        <w:rPr>
          <w:rStyle w:val="StyleUnderline"/>
        </w:rPr>
        <w:t>It is on the tip of our tongue every time we speak of the difficulties in resolving climate change - our frustration with the lack of future-focused, coherent action. But we rarely articulate it.</w:t>
      </w:r>
      <w:r>
        <w:rPr>
          <w:rStyle w:val="StyleUnderline"/>
        </w:rPr>
        <w:t xml:space="preserve"> </w:t>
      </w:r>
      <w:r w:rsidRPr="006166CA">
        <w:rPr>
          <w:sz w:val="16"/>
        </w:rPr>
        <w:t xml:space="preserve">So it remains largely hidden – and therefore largely off the agenda for action and change. In what ways is liberal democracy failing? </w:t>
      </w:r>
      <w:r w:rsidRPr="006166CA">
        <w:rPr>
          <w:rStyle w:val="StyleUnderline"/>
        </w:rPr>
        <w:t>Specifically, the failure to tackle climate change speaks to an overall failure of our liberal democratic system to:</w:t>
      </w:r>
      <w:r>
        <w:rPr>
          <w:rStyle w:val="StyleUnderline"/>
        </w:rPr>
        <w:t xml:space="preserve"> </w:t>
      </w:r>
      <w:r w:rsidRPr="006166CA">
        <w:rPr>
          <w:rStyle w:val="StyleUnderline"/>
        </w:rPr>
        <w:t>• deliver competent, future-focused policy that can guide and give context to the pressing need for action on core challenges</w:t>
      </w:r>
      <w:r>
        <w:rPr>
          <w:rStyle w:val="StyleUnderline"/>
        </w:rPr>
        <w:t xml:space="preserve"> </w:t>
      </w:r>
      <w:r w:rsidRPr="006166CA">
        <w:rPr>
          <w:sz w:val="16"/>
        </w:rPr>
        <w:t xml:space="preserve">• reconcile expert knowledge and community opinion to deal with the big issues of our age </w:t>
      </w:r>
      <w:r w:rsidRPr="006166CA">
        <w:rPr>
          <w:rStyle w:val="StyleUnderline"/>
        </w:rPr>
        <w:t>• gain and sustain long-term consensus on what is often complex policy action to deal with these issues</w:t>
      </w:r>
      <w:r>
        <w:rPr>
          <w:rStyle w:val="StyleUnderline"/>
        </w:rPr>
        <w:t xml:space="preserve"> </w:t>
      </w:r>
      <w:r w:rsidRPr="006166CA">
        <w:rPr>
          <w:sz w:val="16"/>
        </w:rPr>
        <w:t xml:space="preserve">• achieve effective action by devolving power to local communities or projecting solutions across borders through transnational collaboration. </w:t>
      </w:r>
      <w:r w:rsidRPr="006166CA">
        <w:rPr>
          <w:rStyle w:val="StyleUnderline"/>
        </w:rPr>
        <w:t>Climate change is the sharpest manifestation of an entirely new order of policy challenges that confront and confound democracies around the world.</w:t>
      </w:r>
      <w:r>
        <w:rPr>
          <w:rStyle w:val="StyleUnderline"/>
        </w:rPr>
        <w:t xml:space="preserve"> </w:t>
      </w:r>
      <w:r w:rsidRPr="006166CA">
        <w:rPr>
          <w:sz w:val="16"/>
        </w:rPr>
        <w:t xml:space="preserve">These include cybersecurity, corporate profit-shifting, deepening inequality, porous borders and the movements of people and money that spill through them. </w:t>
      </w:r>
      <w:r w:rsidRPr="006166CA">
        <w:rPr>
          <w:rStyle w:val="StyleUnderline"/>
        </w:rPr>
        <w:t>Yet the crisis of liberal democracy remains intangible. This is because we prefer to blame the idiosyncrasies of leaders and bad leadership, rather than the system itself and its growing pattern of policy gridlock and dysfunction.</w:t>
      </w:r>
      <w:r>
        <w:rPr>
          <w:rStyle w:val="StyleUnderline"/>
        </w:rPr>
        <w:t xml:space="preserve"> </w:t>
      </w:r>
      <w:r w:rsidRPr="006166CA">
        <w:rPr>
          <w:rStyle w:val="StyleUnderline"/>
        </w:rPr>
        <w:t>In the process, we overlook the fact that our delivery mechanism of democracy – liberal democracy – evolved out of a pre-21st century world. It was a world where the speed, scale and complexity of policy were of a dramatically lower order.</w:t>
      </w:r>
      <w:r>
        <w:rPr>
          <w:rStyle w:val="StyleUnderline"/>
        </w:rPr>
        <w:t xml:space="preserve"> </w:t>
      </w:r>
      <w:r w:rsidRPr="006166CA">
        <w:rPr>
          <w:sz w:val="16"/>
        </w:rPr>
        <w:t xml:space="preserve">So in a globalised, digitally saturated world no longer bound by speed limits, our hands are tied by political and policy machinery, like parliaments, designed to synchronise with the 20th century’s comparatively languid rhythms of decision-making. In a world of hyper-diversity, this “machine” is engineered to churn out responses to complex challenges within one-size-fits-all templates and packaged slogans. Moreover, it is largely monopolised by political parties and career politicians. They seek to choreograph the 21st-century policy world with an unimaginative two-step of 20th-century ideologies and allegiances. </w:t>
      </w:r>
      <w:r w:rsidRPr="006166CA">
        <w:rPr>
          <w:rStyle w:val="StyleUnderline"/>
        </w:rPr>
        <w:t>Creative coalitions and values that reflect today’s world are, as a result, largely absent.</w:t>
      </w:r>
      <w:r>
        <w:rPr>
          <w:rStyle w:val="StyleUnderline"/>
        </w:rPr>
        <w:t xml:space="preserve"> </w:t>
      </w:r>
      <w:r w:rsidRPr="006166CA">
        <w:rPr>
          <w:rStyle w:val="StyleUnderline"/>
        </w:rPr>
        <w:t>All this should tell us why the consensus-creating and policy-making institutions liberal democracy relies upon for action and legitimacy risk becoming a case study of failure.</w:t>
      </w:r>
      <w:r>
        <w:rPr>
          <w:rStyle w:val="StyleUnderline"/>
        </w:rPr>
        <w:t xml:space="preserve"> </w:t>
      </w:r>
      <w:r w:rsidRPr="006166CA">
        <w:rPr>
          <w:sz w:val="16"/>
        </w:rPr>
        <w:t xml:space="preserve">It is also why those who inhabit what is, in effect, an old-fashioned democracy “factory” retreat into the adversarial, the short-term and the sloganistic. These are the blinkers that allow them to shut their eyes to disruption and insist there is no underlying crisis. </w:t>
      </w:r>
      <w:r w:rsidRPr="006166CA">
        <w:rPr>
          <w:rStyle w:val="StyleUnderline"/>
        </w:rPr>
        <w:t>What can be done to overcome this crisis?</w:t>
      </w:r>
      <w:r>
        <w:rPr>
          <w:rStyle w:val="StyleUnderline"/>
        </w:rPr>
        <w:t xml:space="preserve"> </w:t>
      </w:r>
      <w:r w:rsidRPr="006166CA">
        <w:rPr>
          <w:sz w:val="16"/>
        </w:rPr>
        <w:t xml:space="preserve">Successfully tackling climate change and other big policy challenges depends on making tangible the intangible crisis of liberal democracy. It means understanding that liberal democracy’s governance machinery – and the static, siloed policy responses generated by such democracies – is no longer fit for purpose. It means coming up with disruptive solutions - like coalitions of countries, cities and companies to tackle climate change - that re-align this machinery with the new order of scale, complexity and speed that defines our 21st-century world. </w:t>
      </w:r>
      <w:r w:rsidRPr="006166CA">
        <w:rPr>
          <w:rStyle w:val="StyleUnderline"/>
        </w:rPr>
        <w:t>Long-term solutions to fix the crisis in democratic governance in Australia might include:</w:t>
      </w:r>
      <w:r>
        <w:rPr>
          <w:rStyle w:val="StyleUnderline"/>
        </w:rPr>
        <w:t xml:space="preserve"> </w:t>
      </w:r>
      <w:r w:rsidRPr="006166CA">
        <w:rPr>
          <w:sz w:val="16"/>
        </w:rPr>
        <w:t xml:space="preserve">• More deliberative systems that directly engage citizens and deepen debate. Such systems would work to capture and grow long-term vision, values and objectives – rather than static perceptions of incremental policy decisions made for tactical reasons. • Expert and citizen panels that are genuinely intergenerational and cross-sectoral. Their composition should favour younger generations and ensure the baby boomer generation cedes some control over what it leaves to the next. </w:t>
      </w:r>
      <w:r w:rsidRPr="006166CA">
        <w:rPr>
          <w:rStyle w:val="StyleUnderline"/>
        </w:rPr>
        <w:t>• Granting more decision-making power to institutions independent of the government of the day, but still accountable to parliaments (such as the Parliamentary Budget Office or Infrastructure Australia). This would increase the capacity of policy planning and decision processes to have staying power beyond individual political cycles.</w:t>
      </w:r>
      <w:r>
        <w:rPr>
          <w:rStyle w:val="StyleUnderline"/>
        </w:rPr>
        <w:t xml:space="preserve"> </w:t>
      </w:r>
      <w:r w:rsidRPr="006166CA">
        <w:rPr>
          <w:sz w:val="16"/>
        </w:rPr>
        <w:t xml:space="preserve">• Enabling the appointment of some ministers from outside the parliament. This would allow experienced hands – experts at the top of their game – to lead a portfolio while remaining accountable to the parliament. </w:t>
      </w:r>
      <w:r w:rsidRPr="006166CA">
        <w:rPr>
          <w:rStyle w:val="StyleUnderline"/>
        </w:rPr>
        <w:t>• Synchronising state and federal electoral terms (to be a minimum of four years), with state and federal elections to take place at two-year intervals. This would allow the meshing of short, medium and long-term planning, complete with clear milestones.</w:t>
      </w:r>
      <w:r>
        <w:rPr>
          <w:rStyle w:val="StyleUnderline"/>
        </w:rPr>
        <w:t xml:space="preserve"> </w:t>
      </w:r>
      <w:r w:rsidRPr="006166CA">
        <w:rPr>
          <w:sz w:val="16"/>
        </w:rPr>
        <w:t xml:space="preserve">Some of these ideas might work. Some might not. But persisting with a system that seems increasingly incapable of managing the most pressing issues of our age is not an option. </w:t>
      </w:r>
      <w:r w:rsidRPr="006166CA">
        <w:rPr>
          <w:rStyle w:val="StyleUnderline"/>
        </w:rPr>
        <w:t>Climate change is symptomatic of, and accelerates, the crisis across our liberal democratic systems. We cannot fix one problem without resolving the other.</w:t>
      </w:r>
    </w:p>
    <w:p w14:paraId="5170C7AA" w14:textId="77777777" w:rsidR="00464F75" w:rsidRDefault="00464F75" w:rsidP="00464F75">
      <w:pPr>
        <w:pStyle w:val="Heading3"/>
      </w:pPr>
      <w:r>
        <w:t>Human Rights</w:t>
      </w:r>
    </w:p>
    <w:p w14:paraId="0787550B" w14:textId="77777777" w:rsidR="00D14059" w:rsidRPr="00D14059" w:rsidRDefault="00D14059" w:rsidP="00D14059">
      <w:pPr>
        <w:pStyle w:val="Heading4"/>
      </w:pPr>
      <w:r w:rsidRPr="00D14059">
        <w:t>Democracy assures human rights</w:t>
      </w:r>
    </w:p>
    <w:p w14:paraId="6DD649AE" w14:textId="77777777" w:rsidR="00D14059" w:rsidRPr="00E653EE" w:rsidRDefault="00D14059" w:rsidP="00D14059">
      <w:r w:rsidRPr="007F4E00">
        <w:rPr>
          <w:rStyle w:val="Style13ptBold"/>
        </w:rPr>
        <w:t>The New Nation</w:t>
      </w:r>
      <w:r>
        <w:t>, a Bangladesh Activist Journal, 5-17-20</w:t>
      </w:r>
      <w:r w:rsidRPr="007F4E00">
        <w:rPr>
          <w:rStyle w:val="Style13ptBold"/>
        </w:rPr>
        <w:t>13</w:t>
      </w:r>
      <w:r>
        <w:t>, “Human rights suffer where democracy fails,” Lexis //MV</w:t>
      </w:r>
    </w:p>
    <w:p w14:paraId="50D58B60" w14:textId="77777777" w:rsidR="00D14059" w:rsidRDefault="00D14059" w:rsidP="00D14059">
      <w:pPr>
        <w:rPr>
          <w:rStyle w:val="StyleUnderline"/>
        </w:rPr>
      </w:pPr>
      <w:r w:rsidRPr="00E653EE">
        <w:rPr>
          <w:rStyle w:val="StyleUnderline"/>
        </w:rPr>
        <w:t>What is absent in the whole article of her's is any reference as to the importance of democracy as an expression of political will to uphold human rights</w:t>
      </w:r>
      <w:r w:rsidRPr="00E653EE">
        <w:rPr>
          <w:sz w:val="14"/>
        </w:rPr>
        <w:t xml:space="preserve">. Our liberation war was most emphatically about democracy and democratic process for making freedom meaningful. Not for once she used the expression democracy in her entire narrative. This aspect in her write-up struck us as a serious weakness in the otherwise compelling arguments from a life- long human rights activist. </w:t>
      </w:r>
      <w:r w:rsidRPr="00E653EE">
        <w:rPr>
          <w:rStyle w:val="StyleUnderline"/>
        </w:rPr>
        <w:t xml:space="preserve">Though she cited rampant corruption as the reason for putting the lives of millions of women workers at risk in Bangladesh. We find it both distressful and disappointing that most human rights advocates suffer from the contradiction in an unconcerned way, that they can hope to protect human rights and see these rights well-established without caring for the essential prerequisite of democratic good governance and the rule of law. </w:t>
      </w:r>
      <w:r w:rsidRPr="00E653EE">
        <w:rPr>
          <w:sz w:val="14"/>
        </w:rPr>
        <w:t xml:space="preserve">We do not imply to say that in the absence of democratic good governance or the rule of law they will not raise and insist on observance of human rights issues for men, women and children anywhere. We have no hesitation in accepting that the human rights are universal as highlighted by Ms Irene and these are not only democratic rights to be upheld under a democracy. But in order to ensure that the human rights to be safe and protected there is no alternative to striving for democracy and the rule of law. </w:t>
      </w:r>
      <w:r w:rsidRPr="00E653EE">
        <w:rPr>
          <w:rStyle w:val="StyleUnderline"/>
        </w:rPr>
        <w:t xml:space="preserve">We must condemn human rights violations taking place in the worst of dictatorships. But disregarding due importance of making democracy work for the enjoyment of human rights by the people is a lapse that must not be taken lightly by those who fight for human rights most earnestly and often in harshest of situations. </w:t>
      </w:r>
      <w:r w:rsidRPr="00E653EE">
        <w:rPr>
          <w:sz w:val="14"/>
        </w:rPr>
        <w:t xml:space="preserve">In Bangladesh the crisis of democracy has to be accepted as the reason for uncertainty about the protection of human rights. </w:t>
      </w:r>
      <w:r w:rsidRPr="00E653EE">
        <w:rPr>
          <w:rStyle w:val="StyleUnderline"/>
        </w:rPr>
        <w:t>Without the independence of the judiciary and the rule of law human rights guaranteed though under the Constitution of a country is bound to prove futile.</w:t>
      </w:r>
      <w:r w:rsidRPr="00E653EE">
        <w:rPr>
          <w:sz w:val="14"/>
        </w:rPr>
        <w:t xml:space="preserve"> The best way to fight religious extremism in Bangladesh is also to make democracy work. Our moderate Muslims are the best safeguard against religious extremism. Brutalities of police operation only provokes and not constrains any form of extremism. The human rights organisations are found quite vocal in Bangladesh on human rights violations and the activists expect the courts to redress. Our eminent human rights body the Adhikar came out bravely to announce that killing of hundreds of Islamist protesters in the darkness of night at Motijheel Commercial Area on 6th May by police was an unprecedented violation of human rights. </w:t>
      </w:r>
      <w:r w:rsidRPr="00E653EE">
        <w:rPr>
          <w:rStyle w:val="StyleUnderline"/>
        </w:rPr>
        <w:t>But when it comes to fighting for the independence of the judiciary such human rights bodies, for whatever reason, do not show so much enthusiasm. We cannot watch idly the dismantling of democracy brick by brick and hope human rights will be preserved by the political will of the government. This fallacy has to be done away with if human rights advocates are to make human rights safe for human life to be worth living.</w:t>
      </w:r>
    </w:p>
    <w:p w14:paraId="2B50C2C2" w14:textId="77777777" w:rsidR="00D14059" w:rsidRDefault="00D14059" w:rsidP="00D14059"/>
    <w:p w14:paraId="544C60FF" w14:textId="77777777" w:rsidR="00D14059" w:rsidRDefault="00D14059" w:rsidP="00D14059">
      <w:pPr>
        <w:pStyle w:val="Heading4"/>
      </w:pPr>
      <w:r>
        <w:t>Democracy creates a framework for human rights issues – upholding them in the long term</w:t>
      </w:r>
    </w:p>
    <w:p w14:paraId="1131EC48" w14:textId="77777777" w:rsidR="00D14059" w:rsidRPr="004205B4" w:rsidRDefault="00D14059" w:rsidP="00D14059">
      <w:r w:rsidRPr="004205B4">
        <w:t xml:space="preserve">Shirin </w:t>
      </w:r>
      <w:r w:rsidRPr="004205B4">
        <w:rPr>
          <w:rStyle w:val="Style13ptBold"/>
        </w:rPr>
        <w:t>Ebadi</w:t>
      </w:r>
      <w:r w:rsidRPr="004205B4">
        <w:t>, attending the Nobel Women's Initiative conference&amp;nbsp; Moving Beyond Militarism and War: Women-Driven Solutions for a Nonviolent World, 5-27-20</w:t>
      </w:r>
      <w:r w:rsidRPr="004205B4">
        <w:rPr>
          <w:rStyle w:val="Style13ptBold"/>
        </w:rPr>
        <w:t>13</w:t>
      </w:r>
      <w:r w:rsidRPr="004205B4">
        <w:t xml:space="preserve">, "The framework of democracy is human rights law," openDemocracy, </w:t>
      </w:r>
      <w:hyperlink r:id="rId34" w:history="1">
        <w:r w:rsidRPr="00546D99">
          <w:rPr>
            <w:rStyle w:val="Hyperlink"/>
          </w:rPr>
          <w:t>https://www.opendemocracy.net/5050/shirin-ebadi/framework-of-democracy-is-human-rights-law</w:t>
        </w:r>
      </w:hyperlink>
      <w:r>
        <w:t xml:space="preserve"> //MV</w:t>
      </w:r>
    </w:p>
    <w:p w14:paraId="4342513C" w14:textId="77777777" w:rsidR="00D14059" w:rsidRPr="004205B4" w:rsidRDefault="00D14059" w:rsidP="00D14059">
      <w:pPr>
        <w:rPr>
          <w:sz w:val="14"/>
        </w:rPr>
      </w:pPr>
      <w:r w:rsidRPr="004205B4">
        <w:rPr>
          <w:rStyle w:val="StyleUnderline"/>
        </w:rPr>
        <w:t>The framework of democracy is human rights laws</w:t>
      </w:r>
      <w:r w:rsidRPr="004205B4">
        <w:rPr>
          <w:sz w:val="14"/>
        </w:rPr>
        <w:t xml:space="preserve">. In other words, </w:t>
      </w:r>
      <w:r w:rsidRPr="004205B4">
        <w:rPr>
          <w:rStyle w:val="StyleUnderline"/>
        </w:rPr>
        <w:t>the majority who has gained power can only perform within the framework of the laws of human rights and cannot violate those laws.</w:t>
      </w:r>
      <w:r w:rsidRPr="004205B4">
        <w:rPr>
          <w:sz w:val="14"/>
        </w:rPr>
        <w:t xml:space="preserve"> No majority in power can use religion as a pretext to oppress half of the population of society, in other words women. </w:t>
      </w:r>
      <w:r w:rsidRPr="004205B4">
        <w:rPr>
          <w:rStyle w:val="StyleUnderline"/>
        </w:rPr>
        <w:t>One such example is the oppression that women in Iran are currently suffering in the name of Islam. No majority in power should have the right to prevent freedom of speech in the name of ideology, as demonstrated in Cuba and China. No majority in power should have the right to limit civil liberties</w:t>
      </w:r>
      <w:r w:rsidRPr="004205B4">
        <w:rPr>
          <w:sz w:val="14"/>
        </w:rPr>
        <w:t xml:space="preserve">, as in the case of the United States of America, where they listen to their citizens' telephone conversations, monitor their emails or inspect their postal packages. In light of the above, </w:t>
      </w:r>
      <w:r w:rsidRPr="004205B4">
        <w:rPr>
          <w:rStyle w:val="StyleUnderline"/>
        </w:rPr>
        <w:t>governments do not gain their legitimacy merely through votes of the people and ballot boxes. They gain their legitimacy through both votes of the people and respect for human rights. Pretexts for violation of human rights such as cultural relativism, religion and ideology, are not acceptable.</w:t>
      </w:r>
      <w:r w:rsidRPr="004205B4">
        <w:rPr>
          <w:sz w:val="14"/>
        </w:rPr>
        <w:t xml:space="preserve"> </w:t>
      </w:r>
      <w:r w:rsidRPr="004205B4">
        <w:rPr>
          <w:rStyle w:val="StyleUnderline"/>
        </w:rPr>
        <w:t>The current contention that in some countries, such as Turkey, Egypt and Tunisia, Islamic political parties have managed to gain power through elections is an important one. Such governments justify violation of human rights in their respective countries by resorting to Islam.</w:t>
      </w:r>
      <w:r w:rsidRPr="004205B4">
        <w:rPr>
          <w:sz w:val="14"/>
        </w:rPr>
        <w:t xml:space="preserve"> For example, the Islamic Republic of Iran claims to derive its power and legitimacy from religion and not from the ballot box, hence it enforces punishments including the cutting off of a thief's hand and death by stoning. </w:t>
      </w:r>
      <w:r w:rsidRPr="004205B4">
        <w:rPr>
          <w:rStyle w:val="StyleUnderline"/>
        </w:rPr>
        <w:t>In other words, to justify their political systems, non-democratic Islamic states maintain that Islam and democracy are not compatible; that democracy is a Western concept that cannot be implemented in Islamic states</w:t>
      </w:r>
      <w:r w:rsidRPr="004205B4">
        <w:rPr>
          <w:sz w:val="14"/>
        </w:rPr>
        <w:t xml:space="preserve"> because, even if supported by the majority in a society, they cannot adopt any decisions that are in contravention of Islamic rules. For instance, Parliament cannot approve sale of alcoholic beverages because it is forbidden by Islam.</w:t>
      </w:r>
    </w:p>
    <w:p w14:paraId="6D71AC78" w14:textId="77777777" w:rsidR="00D14059" w:rsidRDefault="00D14059" w:rsidP="00D14059">
      <w:pPr>
        <w:pStyle w:val="Heading4"/>
      </w:pPr>
      <w:r>
        <w:t xml:space="preserve">Democracy ensures a multitude of rights issues </w:t>
      </w:r>
    </w:p>
    <w:p w14:paraId="3CF275A0" w14:textId="77777777" w:rsidR="00D14059" w:rsidRDefault="00D14059" w:rsidP="00D14059">
      <w:r>
        <w:t xml:space="preserve"> </w:t>
      </w:r>
      <w:r w:rsidRPr="00807BA2">
        <w:rPr>
          <w:rStyle w:val="Style13ptBold"/>
        </w:rPr>
        <w:t>The Malta Business Weekly 14</w:t>
      </w:r>
      <w:r>
        <w:t xml:space="preserve"> (“</w:t>
      </w:r>
      <w:r w:rsidRPr="00D76AD4">
        <w:t>Supporting democracy and human rights</w:t>
      </w:r>
      <w:r>
        <w:t>” The Malta Business Weekly September 18, 2014)</w:t>
      </w:r>
    </w:p>
    <w:p w14:paraId="3C9742AF" w14:textId="77777777" w:rsidR="00D14059" w:rsidRPr="006E15C9" w:rsidRDefault="00D14059" w:rsidP="00D14059">
      <w:pPr>
        <w:rPr>
          <w:sz w:val="16"/>
        </w:rPr>
      </w:pPr>
      <w:r w:rsidRPr="002E5357">
        <w:rPr>
          <w:rStyle w:val="StyleUnderline"/>
        </w:rPr>
        <w:t>This is confirmed by studies that consistently show a decline in interest among young people in traditional politics, with decreasing levels of participation in elections, political parties and other political organisation</w:t>
      </w:r>
      <w:r w:rsidRPr="006E15C9">
        <w:rPr>
          <w:rStyle w:val="StyleUnderline"/>
          <w:sz w:val="12"/>
        </w:rPr>
        <w:t>¶</w:t>
      </w:r>
      <w:r w:rsidRPr="00D76AD4">
        <w:rPr>
          <w:rStyle w:val="StyleUnderline"/>
          <w:sz w:val="12"/>
        </w:rPr>
        <w:t xml:space="preserve"> </w:t>
      </w:r>
      <w:r w:rsidRPr="002E5357">
        <w:rPr>
          <w:rStyle w:val="StyleUnderline"/>
        </w:rPr>
        <w:t>Call for proposals to establish a European Union Human Rights Defence Mechanism Declared by a 2007 United Nations resolution. Call for proposals to establish a European Union Human Rights Defence Mechanism</w:t>
      </w:r>
      <w:r w:rsidRPr="006E15C9">
        <w:rPr>
          <w:rStyle w:val="StyleUnderline"/>
          <w:sz w:val="12"/>
        </w:rPr>
        <w:t>¶</w:t>
      </w:r>
      <w:r w:rsidRPr="00D76AD4">
        <w:rPr>
          <w:rStyle w:val="StyleUnderline"/>
          <w:sz w:val="12"/>
        </w:rPr>
        <w:t xml:space="preserve"> </w:t>
      </w:r>
      <w:r w:rsidRPr="006E15C9">
        <w:rPr>
          <w:sz w:val="16"/>
        </w:rPr>
        <w:t>Declared by a 2007 United Nations resolution, 15 September marks the International Day of Democracy – a celebration intended to provide an opportunity to review the state of democracy in the world. With the scope of highlighting the challenges and opportunities of young people involved in democratic processes, the theme chosen for this year’s International Day of Democracy was, Engaging Young People on Democracy.</w:t>
      </w:r>
      <w:r w:rsidRPr="006E15C9">
        <w:rPr>
          <w:sz w:val="12"/>
        </w:rPr>
        <w:t>¶</w:t>
      </w:r>
      <w:r w:rsidRPr="006E15C9">
        <w:rPr>
          <w:sz w:val="16"/>
        </w:rPr>
        <w:t xml:space="preserve"> </w:t>
      </w:r>
      <w:r w:rsidRPr="002E5357">
        <w:rPr>
          <w:rStyle w:val="StyleUnderline"/>
        </w:rPr>
        <w:t>For those who enjoy it, democracy is a concept that is often taken for granted. It is seen as something that simply “should be” there and will never be lost. It is viewed as a guaranteed integral part of the system, something that is in permanent good health without the need of any form of nurturing, strengthening or maintaining.</w:t>
      </w:r>
      <w:r w:rsidRPr="006E15C9">
        <w:rPr>
          <w:rStyle w:val="StyleUnderline"/>
          <w:sz w:val="12"/>
        </w:rPr>
        <w:t>¶</w:t>
      </w:r>
      <w:r w:rsidRPr="00D76AD4">
        <w:rPr>
          <w:rStyle w:val="StyleUnderline"/>
          <w:sz w:val="12"/>
        </w:rPr>
        <w:t xml:space="preserve"> </w:t>
      </w:r>
      <w:r w:rsidRPr="006E15C9">
        <w:rPr>
          <w:sz w:val="16"/>
        </w:rPr>
        <w:t>This is confirmed by studies that consistently show a decline in interest among young people in traditional politics, with decreasing levels of participation in elections, political parties and other political organisations.</w:t>
      </w:r>
      <w:r w:rsidRPr="006E15C9">
        <w:rPr>
          <w:sz w:val="12"/>
        </w:rPr>
        <w:t>¶</w:t>
      </w:r>
      <w:r w:rsidRPr="006E15C9">
        <w:rPr>
          <w:sz w:val="16"/>
        </w:rPr>
        <w:t xml:space="preserve"> Democracy however, is neither guaranteed nor enjoyed by all. Described by the United Nations as “a universal value based on the freely expressed will of people to determine their own political, economic and cultural systems and their full participation in all aspects of their lives”, democracy is a concept that can be turned into reality and enjoyed by everyone only with the full participation of the international community, national authorities, civil society and individuals.</w:t>
      </w:r>
      <w:r w:rsidRPr="006E15C9">
        <w:rPr>
          <w:sz w:val="12"/>
        </w:rPr>
        <w:t>¶</w:t>
      </w:r>
      <w:r w:rsidRPr="006E15C9">
        <w:rPr>
          <w:sz w:val="16"/>
        </w:rPr>
        <w:t xml:space="preserve"> </w:t>
      </w:r>
      <w:r w:rsidRPr="002E5357">
        <w:rPr>
          <w:rStyle w:val="StyleUnderline"/>
        </w:rPr>
        <w:t xml:space="preserve">Democracy is also intrinsically linked to human rights. </w:t>
      </w:r>
      <w:r w:rsidRPr="008E7E39">
        <w:rPr>
          <w:rStyle w:val="Emphasis"/>
        </w:rPr>
        <w:t>The values of freedom, respect for human rights and the holding of regular genuine elections are essential pillars of democracy</w:t>
      </w:r>
      <w:r w:rsidRPr="002E5357">
        <w:rPr>
          <w:rStyle w:val="StyleUnderline"/>
        </w:rPr>
        <w:t>, which means that, by its own nature, democracy provides the natural environment for the protection and effective realisation of human rights.</w:t>
      </w:r>
      <w:r w:rsidRPr="006E15C9">
        <w:rPr>
          <w:rStyle w:val="StyleUnderline"/>
          <w:sz w:val="12"/>
        </w:rPr>
        <w:t>¶</w:t>
      </w:r>
      <w:r w:rsidRPr="00D76AD4">
        <w:rPr>
          <w:rStyle w:val="StyleUnderline"/>
          <w:sz w:val="12"/>
        </w:rPr>
        <w:t xml:space="preserve"> </w:t>
      </w:r>
      <w:r w:rsidRPr="006E15C9">
        <w:rPr>
          <w:sz w:val="16"/>
        </w:rPr>
        <w:t>The European Union believes that a strong and effective civil society is essential to ensure human rights are respected and that democracy is strong and effective. Going by the Treaty that establishes it, the EU also believes that its “action on the international scene shall be guided by the principles which have inspired its own creation... and which it seeks to advance in the wider world: democracy, the rule of law, the universality and indivisibility of human rights and fundamental freedoms, respect for human dignity...”</w:t>
      </w:r>
      <w:r w:rsidRPr="006E15C9">
        <w:rPr>
          <w:sz w:val="12"/>
        </w:rPr>
        <w:t>¶</w:t>
      </w:r>
      <w:r w:rsidRPr="006E15C9">
        <w:rPr>
          <w:sz w:val="16"/>
        </w:rPr>
        <w:t xml:space="preserve"> </w:t>
      </w:r>
      <w:r w:rsidRPr="002E5357">
        <w:rPr>
          <w:rStyle w:val="StyleUnderline"/>
        </w:rPr>
        <w:t>Within this context, the EU’s European Instrument for Democracy and Human Rights (EIDHR) is a financial instrument designed to help civil society become an effective force of political reform and defence of human rights.</w:t>
      </w:r>
      <w:r w:rsidRPr="006E15C9">
        <w:rPr>
          <w:sz w:val="16"/>
        </w:rPr>
        <w:t xml:space="preserve"> This instrument is not dependent on the consent of the host government, and as such can address sensitive political issues and cooperate directly with local civil society without any interference, pressures or restrictions from public authorities.</w:t>
      </w:r>
      <w:r w:rsidRPr="006E15C9">
        <w:rPr>
          <w:sz w:val="12"/>
        </w:rPr>
        <w:t>¶</w:t>
      </w:r>
      <w:r w:rsidRPr="006E15C9">
        <w:rPr>
          <w:sz w:val="16"/>
        </w:rPr>
        <w:t xml:space="preserve"> EIDHR can grant aid even where no established cooperation exists, and can intervene without the agreement of thirdcountry governments. Its financial support is available both to groups or individuals within civil society defending democracy and to inter-governmental organisations that work to protect human rights.</w:t>
      </w:r>
      <w:r w:rsidRPr="006E15C9">
        <w:rPr>
          <w:sz w:val="12"/>
        </w:rPr>
        <w:t>¶</w:t>
      </w:r>
      <w:r w:rsidRPr="006E15C9">
        <w:rPr>
          <w:sz w:val="16"/>
        </w:rPr>
        <w:t xml:space="preserve"> Financial assistance under EIDHR complements other EU tools such as political dialogue, diplomatic initiatives and technical cooperation. Such assistance may take the form of grants to finance projects submitted by civil society, international or inter-governmental organisations, small grants to human rights defenders, and human and material resources for EU election and observation missions.</w:t>
      </w:r>
    </w:p>
    <w:p w14:paraId="05274D2D" w14:textId="77777777" w:rsidR="00D14059" w:rsidRDefault="00D14059" w:rsidP="00D14059">
      <w:pPr>
        <w:pStyle w:val="Heading4"/>
      </w:pPr>
      <w:r>
        <w:t>Democracy is intrinsically linked to social-, human-, and economic- rights</w:t>
      </w:r>
      <w:r w:rsidRPr="00E653EE">
        <w:t xml:space="preserve"> </w:t>
      </w:r>
    </w:p>
    <w:p w14:paraId="4FC868E0" w14:textId="77777777" w:rsidR="00D14059" w:rsidRPr="00E653EE" w:rsidRDefault="00D14059" w:rsidP="00D14059">
      <w:r>
        <w:t xml:space="preserve">Jack </w:t>
      </w:r>
      <w:r w:rsidRPr="00E653EE">
        <w:rPr>
          <w:rStyle w:val="Style13ptBold"/>
        </w:rPr>
        <w:t>Donelly</w:t>
      </w:r>
      <w:r>
        <w:t>, Professor of Political Science at Cornell University, 20</w:t>
      </w:r>
      <w:r w:rsidRPr="00E653EE">
        <w:rPr>
          <w:rStyle w:val="Style13ptBold"/>
        </w:rPr>
        <w:t>13</w:t>
      </w:r>
      <w:r>
        <w:t xml:space="preserve">, </w:t>
      </w:r>
      <w:r w:rsidRPr="00E653EE">
        <w:rPr>
          <w:i/>
        </w:rPr>
        <w:t>Universal Human Rights in Theory and Practice</w:t>
      </w:r>
      <w:r>
        <w:t>, pg. 218 //MV</w:t>
      </w:r>
    </w:p>
    <w:p w14:paraId="566C35B0" w14:textId="77777777" w:rsidR="00D14059" w:rsidRPr="00E653EE" w:rsidRDefault="00D14059" w:rsidP="00D14059">
      <w:pPr>
        <w:rPr>
          <w:sz w:val="16"/>
        </w:rPr>
      </w:pPr>
      <w:r w:rsidRPr="00E653EE">
        <w:rPr>
          <w:rStyle w:val="StyleUnderline"/>
        </w:rPr>
        <w:t>Democracy, development, and hum</w:t>
      </w:r>
      <w:r>
        <w:rPr>
          <w:rStyle w:val="StyleUnderline"/>
        </w:rPr>
        <w:t>an rights do have important con</w:t>
      </w:r>
      <w:r w:rsidRPr="00E653EE">
        <w:rPr>
          <w:rStyle w:val="StyleUnderline"/>
        </w:rPr>
        <w:t>ceptual and practical afﬁnities</w:t>
      </w:r>
      <w:r w:rsidRPr="00E653EE">
        <w:rPr>
          <w:sz w:val="16"/>
        </w:rPr>
        <w:t xml:space="preserve">. </w:t>
      </w:r>
      <w:r w:rsidRPr="00E653EE">
        <w:rPr>
          <w:rStyle w:val="StyleUnderline"/>
        </w:rPr>
        <w:t>Most obviously, international human rights norms require democratic government.</w:t>
      </w:r>
      <w:r w:rsidRPr="00E653EE">
        <w:rPr>
          <w:sz w:val="16"/>
        </w:rPr>
        <w:t xml:space="preserve"> As Article 21 of the Universal Declaration puts it, “</w:t>
      </w:r>
      <w:r w:rsidRPr="00E653EE">
        <w:rPr>
          <w:rStyle w:val="StyleUnderline"/>
        </w:rPr>
        <w:t>The will of the people shall be the basis of the authority of gov</w:t>
      </w:r>
      <w:r>
        <w:rPr>
          <w:rStyle w:val="StyleUnderline"/>
        </w:rPr>
        <w:t>ern</w:t>
      </w:r>
      <w:r w:rsidRPr="00E653EE">
        <w:rPr>
          <w:rStyle w:val="StyleUnderline"/>
        </w:rPr>
        <w:t>ment.</w:t>
      </w:r>
      <w:r w:rsidRPr="00E653EE">
        <w:rPr>
          <w:sz w:val="16"/>
        </w:rPr>
        <w:t xml:space="preserve">” </w:t>
      </w:r>
      <w:r w:rsidRPr="00E653EE">
        <w:rPr>
          <w:rStyle w:val="StyleUnderline"/>
        </w:rPr>
        <w:t>Democracy, although not necessary for development</w:t>
      </w:r>
      <w:r w:rsidRPr="00E653EE">
        <w:rPr>
          <w:sz w:val="16"/>
        </w:rPr>
        <w:t xml:space="preserve"> (especially in the short and medium run) </w:t>
      </w:r>
      <w:r w:rsidRPr="00E653EE">
        <w:rPr>
          <w:rStyle w:val="StyleUnderline"/>
        </w:rPr>
        <w:t>may restrict predatory misrule that undermines development.</w:t>
      </w:r>
      <w:r w:rsidRPr="00E653EE">
        <w:rPr>
          <w:sz w:val="16"/>
        </w:rPr>
        <w:t xml:space="preserve"> </w:t>
      </w:r>
      <w:r w:rsidRPr="00E653EE">
        <w:rPr>
          <w:rStyle w:val="StyleUnderline"/>
        </w:rPr>
        <w:t>Civil and political rights prov</w:t>
      </w:r>
      <w:r>
        <w:rPr>
          <w:rStyle w:val="StyleUnderline"/>
        </w:rPr>
        <w:t>ide accountability and transpar</w:t>
      </w:r>
      <w:r w:rsidRPr="00E653EE">
        <w:rPr>
          <w:rStyle w:val="StyleUnderline"/>
        </w:rPr>
        <w:t xml:space="preserve">ency that can help to channel economic growth into national development </w:t>
      </w:r>
      <w:r>
        <w:rPr>
          <w:rStyle w:val="StyleUnderline"/>
        </w:rPr>
        <w:t>rather than private enrichm</w:t>
      </w:r>
      <w:r w:rsidRPr="00E653EE">
        <w:rPr>
          <w:rStyle w:val="StyleUnderline"/>
        </w:rPr>
        <w:t>ent</w:t>
      </w:r>
      <w:r w:rsidRPr="00E653EE">
        <w:rPr>
          <w:sz w:val="16"/>
        </w:rPr>
        <w:t xml:space="preserve">. </w:t>
      </w:r>
      <w:r w:rsidRPr="00E653EE">
        <w:rPr>
          <w:rStyle w:val="StyleUnderline"/>
        </w:rPr>
        <w:t xml:space="preserve">The redistributions required by economic and social rights similarly seek to assure that prosperity is diffused throughout society. </w:t>
      </w:r>
      <w:r w:rsidRPr="00E653EE">
        <w:rPr>
          <w:sz w:val="16"/>
        </w:rPr>
        <w:t>Conversely, those living on the economic edge, or with no realistic prospect of a better life for their children, are less likely to be willing to accommodate the interests of others or respect their rights.</w:t>
      </w:r>
    </w:p>
    <w:p w14:paraId="337D4734" w14:textId="64B15726" w:rsidR="00135491" w:rsidRDefault="00135491" w:rsidP="00135491">
      <w:pPr>
        <w:pStyle w:val="Heading3"/>
      </w:pPr>
      <w:r>
        <w:t>Middle East</w:t>
      </w:r>
    </w:p>
    <w:p w14:paraId="0269364F" w14:textId="77777777" w:rsidR="00135491" w:rsidRDefault="00135491" w:rsidP="00135491">
      <w:pPr>
        <w:pStyle w:val="Heading4"/>
      </w:pPr>
      <w:r>
        <w:t>Democracy in the Middle East will fail and is the last thing they need—every historical instance of an attempt of democracy has led to extremism and violence.</w:t>
      </w:r>
    </w:p>
    <w:p w14:paraId="19551E96" w14:textId="77777777" w:rsidR="00135491" w:rsidRDefault="00135491" w:rsidP="00135491">
      <w:r>
        <w:rPr>
          <w:rStyle w:val="Style13ptBold"/>
          <w:sz w:val="24"/>
        </w:rPr>
        <w:t>Harsanyi 2/19</w:t>
      </w:r>
      <w:r w:rsidRPr="002E4A37">
        <w:rPr>
          <w:rStyle w:val="Style13ptBold"/>
          <w:sz w:val="28"/>
        </w:rPr>
        <w:t xml:space="preserve"> </w:t>
      </w:r>
      <w:r w:rsidRPr="002E4A37">
        <w:rPr>
          <w:sz w:val="16"/>
          <w:szCs w:val="16"/>
        </w:rPr>
        <w:t>(</w:t>
      </w:r>
      <w:r>
        <w:rPr>
          <w:sz w:val="16"/>
          <w:szCs w:val="16"/>
        </w:rPr>
        <w:t xml:space="preserve">David Harsanyi </w:t>
      </w:r>
      <w:r w:rsidRPr="006D5EDC">
        <w:rPr>
          <w:sz w:val="16"/>
          <w:szCs w:val="16"/>
        </w:rPr>
        <w:t>is an American journalist</w:t>
      </w:r>
      <w:r>
        <w:rPr>
          <w:sz w:val="16"/>
          <w:szCs w:val="16"/>
        </w:rPr>
        <w:t>, a</w:t>
      </w:r>
      <w:r w:rsidRPr="006D5EDC">
        <w:rPr>
          <w:sz w:val="16"/>
          <w:szCs w:val="16"/>
        </w:rPr>
        <w:t xml:space="preserve"> nationally syndicated columnist and senior </w:t>
      </w:r>
      <w:r>
        <w:rPr>
          <w:sz w:val="16"/>
          <w:szCs w:val="16"/>
        </w:rPr>
        <w:t xml:space="preserve">editor at The Federalist, </w:t>
      </w:r>
      <w:r w:rsidRPr="006D5EDC">
        <w:rPr>
          <w:sz w:val="16"/>
          <w:szCs w:val="16"/>
        </w:rPr>
        <w:t xml:space="preserve">a former editor of Human Events and opinion </w:t>
      </w:r>
      <w:r>
        <w:rPr>
          <w:sz w:val="16"/>
          <w:szCs w:val="16"/>
        </w:rPr>
        <w:t>columnist at The Denver Post, and hi</w:t>
      </w:r>
      <w:r w:rsidRPr="006D5EDC">
        <w:rPr>
          <w:sz w:val="16"/>
          <w:szCs w:val="16"/>
        </w:rPr>
        <w:t>s writings on politics and culture have appeared in The Wall Street Journal, Weekly Standard, Washington Post, National Review, Reason, Christian Science Monitor, Jerusalem Post, The Globe and Mail, The Hill, Sports Illustrated Online, and other publications.</w:t>
      </w:r>
      <w:r w:rsidRPr="002E4A37">
        <w:rPr>
          <w:sz w:val="16"/>
          <w:szCs w:val="16"/>
        </w:rPr>
        <w:t>; “</w:t>
      </w:r>
      <w:r w:rsidRPr="006D5EDC">
        <w:rPr>
          <w:sz w:val="16"/>
          <w:szCs w:val="16"/>
        </w:rPr>
        <w:t>Obama Is Wrong. Democracy Is The Last Thing The Middle East Needs Right Now</w:t>
      </w:r>
      <w:r>
        <w:rPr>
          <w:sz w:val="16"/>
          <w:szCs w:val="16"/>
        </w:rPr>
        <w:t xml:space="preserve">”; </w:t>
      </w:r>
      <w:r w:rsidRPr="006D5EDC">
        <w:rPr>
          <w:sz w:val="16"/>
          <w:szCs w:val="16"/>
        </w:rPr>
        <w:t>http://thefederalist.com/2015/02/19/obama-is-wr</w:t>
      </w:r>
      <w:r>
        <w:rPr>
          <w:sz w:val="16"/>
          <w:szCs w:val="16"/>
        </w:rPr>
        <w:t>ong-democracy-is-the-last-thing-</w:t>
      </w:r>
      <w:r w:rsidRPr="006D5EDC">
        <w:rPr>
          <w:sz w:val="16"/>
          <w:szCs w:val="16"/>
        </w:rPr>
        <w:t>the-middle-east-needs-right-now/</w:t>
      </w:r>
      <w:r>
        <w:rPr>
          <w:sz w:val="16"/>
          <w:szCs w:val="16"/>
        </w:rPr>
        <w:t>;</w:t>
      </w:r>
      <w:r w:rsidRPr="002E4A37">
        <w:rPr>
          <w:sz w:val="16"/>
          <w:szCs w:val="16"/>
        </w:rPr>
        <w:t xml:space="preserve"> </w:t>
      </w:r>
      <w:r>
        <w:rPr>
          <w:sz w:val="16"/>
          <w:szCs w:val="16"/>
        </w:rPr>
        <w:t xml:space="preserve">February 19, 2015; </w:t>
      </w:r>
      <w:r w:rsidRPr="002E4A37">
        <w:rPr>
          <w:sz w:val="16"/>
          <w:szCs w:val="16"/>
        </w:rPr>
        <w:t>RJ)</w:t>
      </w:r>
      <w:r>
        <w:t xml:space="preserve"> </w:t>
      </w:r>
    </w:p>
    <w:p w14:paraId="71832893" w14:textId="77777777" w:rsidR="00135491" w:rsidRPr="006D5EDC" w:rsidRDefault="00135491" w:rsidP="00135491">
      <w:r>
        <w:t xml:space="preserve">President Barack Obama gave a speech at White House’s “Countering Violent Extremism” summit yesterday crammed with predictable feel-good ideas for combating the imaginary root causes of Islamic extremism. And in the midst of arguing that radicalism was principally driven by anger over colonialism, illiteracy, and unemployment, Obama proposed an idea that we should have been abandoned trillions of dollars and many years ago: more democracy. Here’s how the president laid it out in the Los Angeles Times: </w:t>
      </w:r>
      <w:r w:rsidRPr="006D5EDC">
        <w:rPr>
          <w:rStyle w:val="StyleUnderline"/>
        </w:rPr>
        <w:t>Efforts to counter violent extremism will only succeed if citizens can address legitimate grievances through the democratic process and express themselves through strong civil societies.</w:t>
      </w:r>
      <w:r>
        <w:t xml:space="preserve"> First of all, does Obama really believe that extremists have “legitimate grievances?” Are the disaffected youth recruited from the slums of Paris (but, curiously, not from the slums of Rio or Beijing) concerned that France doesn’t offer a strong enough civil society? Are the radicals beheading Christians in North Africa ticked off over a lack of women’s rights in Yemen? Are extremists who target Jews and free-speech enthusiasts in Copenhagen worried about the health of democratic institutions in Europe? No, it’s </w:t>
      </w:r>
      <w:r w:rsidRPr="006D5EDC">
        <w:rPr>
          <w:rStyle w:val="StyleUnderline"/>
        </w:rPr>
        <w:t>the grievances</w:t>
      </w:r>
      <w:r>
        <w:t xml:space="preserve"> themselves that </w:t>
      </w:r>
      <w:r w:rsidRPr="006D5EDC">
        <w:rPr>
          <w:rStyle w:val="StyleUnderline"/>
        </w:rPr>
        <w:t>are the root of the problem. In</w:t>
      </w:r>
      <w:r>
        <w:t xml:space="preserve"> most </w:t>
      </w:r>
      <w:r w:rsidRPr="006D5EDC">
        <w:rPr>
          <w:rStyle w:val="StyleUnderline"/>
        </w:rPr>
        <w:t>Arab countries, the authoritarian leadership is</w:t>
      </w:r>
      <w:r>
        <w:t xml:space="preserve"> in some ways </w:t>
      </w:r>
      <w:r w:rsidRPr="006D5EDC">
        <w:rPr>
          <w:rStyle w:val="StyleUnderline"/>
        </w:rPr>
        <w:t>more liberal than the majority of the citizenry. As bad as these regimes are</w:t>
      </w:r>
      <w:r>
        <w:t xml:space="preserve"> – and we coddle and enable many of them – </w:t>
      </w:r>
      <w:r w:rsidRPr="006D5EDC">
        <w:rPr>
          <w:rStyle w:val="StyleUnderline"/>
        </w:rPr>
        <w:t>almost every time the democratic process has been tried in the Islamic world, it’s produced more extremism and factional violence.</w:t>
      </w:r>
      <w:r>
        <w:t xml:space="preserve"> So which nation does the president propose would benefit most from more democracy? Pakistan? Iraq? Saudi Arabia? Jordan? How would Christians and Alawites fare in a democratic Syria, do you think? Perhaps </w:t>
      </w:r>
      <w:r w:rsidRPr="006D5EDC">
        <w:rPr>
          <w:rStyle w:val="StyleUnderline"/>
        </w:rPr>
        <w:t>as well as</w:t>
      </w:r>
      <w:r>
        <w:t xml:space="preserve"> minorities do in a democratic </w:t>
      </w:r>
      <w:r w:rsidRPr="006D5EDC">
        <w:rPr>
          <w:rStyle w:val="StyleUnderline"/>
        </w:rPr>
        <w:t>Libya, a place</w:t>
      </w:r>
      <w:r>
        <w:t xml:space="preserve"> Obama argued Americans had to intervene militarily or the “</w:t>
      </w:r>
      <w:r w:rsidRPr="006D5EDC">
        <w:rPr>
          <w:rStyle w:val="StyleUnderline"/>
        </w:rPr>
        <w:t>democratic impulses that are dawning across the region would be eclipsed by the darkest form of dictatorship</w:t>
      </w:r>
      <w:r>
        <w:t xml:space="preserve">.” Turns out that democratic impulses can also lead to darkness. There is no Gadhafi regime, but there is anarchy, a fertile recruiting ground for terrorists and a country where Copts can be executed without too many hassles and American consulates can be sacked without any repercussion. All of it enabled, in part, by the president’s unauthorized war (and Congress’ implicit approval of that war) that was meant to help facilitate democracy. At the same time, the administration punishes the Egyptian government for putting an end to the extremism empowered by democratic impulses. It is Egypt’s al-Sisi – no great friend of liberty, granted – who’s spoken out most forcefully about the future of Islam. Yet the administration has withheld aid from that government until it can “certify that Egypt is taking steps toward democracy.” As if insuring a larger role for the Muslim Brotherhood was in the U.S.’s – or the world’s – best interests. To put our confused priorities in perspective, the United States condemned the Egyptians for bombing ISIS targets in Libya over the summer, complaining that “outside interference in Libya exacerbates current divisions and undermines Libya’s democratic transition.” (Incredulous italics mine) Egypt is not only dealing with ISIS in democratic Libya, it is dealing with terrorism originating from democratic Gaza, where Palestinians were offered autonomy and a chance to build a strong civil society, but put Hamas in charge instead. In the West Bank, where the moderates of the PLO run the show, Mahmoud Abbas can’t even hold elections because the will of the people is too extreme for Fatah. In Turkey and in Pakistan, the military is counterbalance to the democratic impulses that would allow theocrats to become members of NATO or nuclear powers. Democracy can’t work now.  </w:t>
      </w:r>
      <w:r w:rsidRPr="006D5EDC">
        <w:rPr>
          <w:rStyle w:val="StyleUnderline"/>
        </w:rPr>
        <w:t>Three reasons why: 1. In a</w:t>
      </w:r>
      <w:r>
        <w:t xml:space="preserve"> open </w:t>
      </w:r>
      <w:r w:rsidRPr="006D5EDC">
        <w:rPr>
          <w:rStyle w:val="StyleUnderline"/>
        </w:rPr>
        <w:t>political environment, extremists will always</w:t>
      </w:r>
      <w:r>
        <w:t xml:space="preserve"> be willing to </w:t>
      </w:r>
      <w:r w:rsidRPr="006D5EDC">
        <w:rPr>
          <w:rStyle w:val="StyleUnderline"/>
        </w:rPr>
        <w:t>resort to violence to grab power. 2. Institutions</w:t>
      </w:r>
      <w:r>
        <w:t xml:space="preserve"> tasked with </w:t>
      </w:r>
      <w:r w:rsidRPr="006D5EDC">
        <w:rPr>
          <w:rStyle w:val="StyleUnderline"/>
        </w:rPr>
        <w:t>protecting society from that extremism will no longer be “democratic” once they react. 3. The populace doesn’t have any</w:t>
      </w:r>
      <w:r>
        <w:t xml:space="preserve"> real </w:t>
      </w:r>
      <w:r w:rsidRPr="006D5EDC">
        <w:rPr>
          <w:rStyle w:val="StyleUnderline"/>
        </w:rPr>
        <w:t>desire for a secular democracy</w:t>
      </w:r>
      <w:r>
        <w:t xml:space="preserve">, anyway. According to Pew Research Center polling, given a choice between a leader with a strong hand or a democratic system of government, most Muslims choose democracy. For us, democracy is shorthand for all the things we like about liberalism, but overwhelming percentages of Muslims believe that Islamic law should be the official law of their own nations, which, as we’ve seen, does not “coexist” with our notions of self-determination. With apologies to the president, this knotty situation does not exist because Americans aren’t sensitive enough. But I’m sympathetic to Michael Gerson’s contention that presidents don’t have the freedom to be honest, constrained by sensitivities and realities of the world. He writes: Most of those urging Obama to assert that Islam is somehow especially flawed among the great faiths have never been closer to power than a fuse box. There is no possible circumstance in which a president could say such a thing. It would cause a global firestorm, immediately alienating Muslim allies and proxies whom we depend on to help fight the Islamic State and other enemies. The problem is that the president goes far beyond niceties. For starters, I’m not sure anyone has ever implored him to say Islam is inherently flawed or doomed. But shouldn’t we non-politicians be more sympathetic to M.G. Oprea’s argument that, among other things, referring to Islamist terrorists merely as “violent extremists” constitutes a dangerous attempt to hide from reality? The administration claims it doesn’t want to confer ISIS –a group that Graeme Wood says derives its philosophy “from coherent and even learned interpretations of Islam” – the credibility of being called “Islamic.”  This fantasy forces the administration to concoct offensive rationalizations and preposterous moral equivalencies that drives disjointed, ineffective policies. Much like our </w:t>
      </w:r>
      <w:r w:rsidRPr="006D5EDC">
        <w:rPr>
          <w:rStyle w:val="StyleUnderline"/>
        </w:rPr>
        <w:t>Middle East “democracy” fantasy ends up bolstering the power and reach of the very same extremists we</w:t>
      </w:r>
      <w:r>
        <w:t xml:space="preserve"> claim to </w:t>
      </w:r>
      <w:r w:rsidRPr="006D5EDC">
        <w:rPr>
          <w:rStyle w:val="StyleUnderline"/>
        </w:rPr>
        <w:t>want to stop.</w:t>
      </w:r>
    </w:p>
    <w:p w14:paraId="68216876" w14:textId="77777777" w:rsidR="00135491" w:rsidRPr="00135491" w:rsidRDefault="00135491" w:rsidP="00135491"/>
    <w:p w14:paraId="597C7B5A" w14:textId="77777777" w:rsidR="00464F75" w:rsidRDefault="00464F75" w:rsidP="00464F75">
      <w:pPr>
        <w:pStyle w:val="Heading3"/>
      </w:pPr>
      <w:r>
        <w:t>Nuclear War</w:t>
      </w:r>
    </w:p>
    <w:p w14:paraId="2F10B9EB" w14:textId="77777777" w:rsidR="00971D54" w:rsidRPr="008653A0" w:rsidRDefault="00971D54" w:rsidP="00971D54">
      <w:pPr>
        <w:pStyle w:val="Heading4"/>
      </w:pPr>
      <w:r>
        <w:t>Democracy only prevents war for stable old ones- we die before we see the benefits</w:t>
      </w:r>
    </w:p>
    <w:p w14:paraId="2FB925B1" w14:textId="77777777" w:rsidR="00971D54" w:rsidRPr="008653A0" w:rsidRDefault="00971D54" w:rsidP="00971D54">
      <w:r w:rsidRPr="008653A0">
        <w:rPr>
          <w:rStyle w:val="Style13ptBold"/>
        </w:rPr>
        <w:t>Worley 12</w:t>
      </w:r>
      <w:r w:rsidRPr="008653A0">
        <w:t xml:space="preserve"> (</w:t>
      </w:r>
      <w:hyperlink r:id="rId35" w:history="1">
        <w:r w:rsidRPr="008653A0">
          <w:rPr>
            <w:rStyle w:val="Hyperlink"/>
          </w:rPr>
          <w:t>http://www.huffingtonpost.com/d-robert-worley/democratic-peace_b_1847643.html</w:t>
        </w:r>
      </w:hyperlink>
      <w:r w:rsidRPr="008653A0">
        <w:t>, Democratic Peace?)//A.V</w:t>
      </w:r>
    </w:p>
    <w:p w14:paraId="6CE7CF6A" w14:textId="77777777" w:rsidR="00971D54" w:rsidRDefault="00971D54" w:rsidP="00971D54">
      <w:pPr>
        <w:rPr>
          <w:rStyle w:val="StyleUnderline"/>
        </w:rPr>
      </w:pPr>
      <w:r w:rsidRPr="008653A0">
        <w:rPr>
          <w:sz w:val="16"/>
        </w:rPr>
        <w:t xml:space="preserve"> Throughout its history the Soviet Union attempted to spread its political and economic system regionally and globally. Holding together the disparate Caucasus, Baltic, and Central Asian Soviet Socialist Republics, defending Eastern European states, propping up client states like Cuba, and intervening in third-world insurgencies, led to its exhaustion and collapse. The United States, too, has attempted to spread its political and economic system, and spreading democracy has become a common justification for war in the United States, sometimes in the name of humanitarian intervention</w:t>
      </w:r>
      <w:r w:rsidRPr="00B97C96">
        <w:rPr>
          <w:rStyle w:val="StyleUnderline"/>
        </w:rPr>
        <w:t>. Is spreading democracy the path to security or the path to exhaustion?</w:t>
      </w:r>
      <w:r w:rsidRPr="008653A0">
        <w:rPr>
          <w:sz w:val="16"/>
        </w:rPr>
        <w:t xml:space="preserve"> Today's Liberals and Conservatives tout the democratic peace theory and advocate the spread of liberal democracy as the path to U.S. and international security. The use of military force to spread democracy through multilateral institutions like Woodrow Wilson's League of Nations and Franklin Roosevelt's United Nations had long been the preferred method of the Democratic Party. More recently, using force to spread democracy has been adopted by the new Republican Party through unilaterally initiated action with whatever contributions might be made by an ad hoc coalition of the willing. Presidents Clinton and Bush increased the operational tempo of military force tenfold over Cold War levels. </w:t>
      </w:r>
      <w:r w:rsidRPr="00B97C96">
        <w:rPr>
          <w:rStyle w:val="StyleUnderline"/>
        </w:rPr>
        <w:t>The belief in democratic peace--that democracies tend not to war, or that democracies tend not to war against each other--was used to justify the use of force around the world to spread democracy.</w:t>
      </w:r>
      <w:r>
        <w:rPr>
          <w:rStyle w:val="StyleUnderline"/>
        </w:rPr>
        <w:t xml:space="preserve"> </w:t>
      </w:r>
      <w:r w:rsidRPr="00B97C96">
        <w:rPr>
          <w:rStyle w:val="StyleUnderline"/>
        </w:rPr>
        <w:t>The issue has been subjected to rigorous empirical studies by scholars with impeccable credentials, and the issue is far from resolved.</w:t>
      </w:r>
      <w:r w:rsidRPr="008653A0">
        <w:rPr>
          <w:sz w:val="16"/>
        </w:rPr>
        <w:t xml:space="preserve"> </w:t>
      </w:r>
      <w:r w:rsidRPr="00B97C96">
        <w:rPr>
          <w:rStyle w:val="StyleUnderline"/>
        </w:rPr>
        <w:t>Political scientists have agreed to a definition of war but are in less in agreement on what constitutes a democratic government.</w:t>
      </w:r>
      <w:r w:rsidRPr="008653A0">
        <w:rPr>
          <w:sz w:val="16"/>
        </w:rPr>
        <w:t xml:space="preserve"> Regular citizens might legitimately disagree with the technical definition of war, but those who study war have settled and most studies rely on the consensus definition. Many uses of force fail to meet the criteria, including U.S. covert operations against left-leaning democracies during the Cold War. It's easy enough to define democracy in such a way that no democracies have waged wars against each other. It's also easy enough to define democracy so that there are plenty of examples </w:t>
      </w:r>
      <w:r w:rsidRPr="00B97C96">
        <w:rPr>
          <w:rStyle w:val="StyleUnderline"/>
        </w:rPr>
        <w:t>As for the war proneness of democratic regimes, the overwhelming evidence is that stable democracies and stable autocracies are equally prone to war, but they are much less prone to war than are states transitioning between the two forms of government. Stable governments are less prone to war than unstable governments in transition.</w:t>
      </w:r>
      <w:r w:rsidRPr="008653A0">
        <w:rPr>
          <w:sz w:val="16"/>
        </w:rPr>
        <w:t xml:space="preserve"> Given this evidence, one should easily have anticipated a period of widespread hostility after communist regimes and regimes artificially propped up by the Soviet Union collapsed. The authors warned against the "naïve enthusiasm for spreading peace by promoting democratization." Spreading democracy by forced regime change followed by nation building, or by supporting popular revolutions, will create war prone democracies in the near term. </w:t>
      </w:r>
      <w:r w:rsidRPr="00B97C96">
        <w:rPr>
          <w:rStyle w:val="StyleUnderline"/>
        </w:rPr>
        <w:t>The hoped for peace dividend will come only after the fledgling democracies become stable. Evidence from Iraq and Afghanistan suggests that will take many years.</w:t>
      </w:r>
      <w:r>
        <w:rPr>
          <w:rStyle w:val="StyleUnderline"/>
        </w:rPr>
        <w:t xml:space="preserve"> </w:t>
      </w:r>
    </w:p>
    <w:p w14:paraId="140D06BA" w14:textId="77777777" w:rsidR="00971D54" w:rsidRDefault="00971D54" w:rsidP="00971D54"/>
    <w:p w14:paraId="52C7D2BA" w14:textId="062528CF" w:rsidR="00971D54" w:rsidRDefault="00971D54" w:rsidP="00971D54">
      <w:pPr>
        <w:pStyle w:val="Heading4"/>
      </w:pPr>
      <w:r>
        <w:t>D</w:t>
      </w:r>
      <w:r w:rsidR="00D56A09">
        <w:t>emocratic dyads don’t solve war</w:t>
      </w:r>
      <w:bookmarkStart w:id="0" w:name="_GoBack"/>
      <w:bookmarkEnd w:id="0"/>
      <w:r>
        <w:t xml:space="preserve"> because of geographic separation</w:t>
      </w:r>
    </w:p>
    <w:p w14:paraId="56EC1C82" w14:textId="77777777" w:rsidR="00971D54" w:rsidRDefault="00971D54" w:rsidP="00971D54">
      <w:r w:rsidRPr="008653A0">
        <w:rPr>
          <w:rStyle w:val="Style13ptBold"/>
        </w:rPr>
        <w:t>Worley 12</w:t>
      </w:r>
      <w:r w:rsidRPr="008653A0">
        <w:t xml:space="preserve"> (</w:t>
      </w:r>
      <w:hyperlink r:id="rId36" w:history="1">
        <w:r w:rsidRPr="008653A0">
          <w:rPr>
            <w:rStyle w:val="Hyperlink"/>
          </w:rPr>
          <w:t>http://www.huffingtonpost.com/d-robert-worley/democratic-peace_b_1847643.html</w:t>
        </w:r>
      </w:hyperlink>
      <w:r w:rsidRPr="008653A0">
        <w:t>, Democratic Peace?)//A.V</w:t>
      </w:r>
    </w:p>
    <w:p w14:paraId="3B0E997E" w14:textId="77777777" w:rsidR="00971D54" w:rsidRPr="008653A0" w:rsidRDefault="00971D54" w:rsidP="00971D54">
      <w:pPr>
        <w:rPr>
          <w:sz w:val="16"/>
        </w:rPr>
      </w:pPr>
      <w:r w:rsidRPr="00B97C96">
        <w:rPr>
          <w:rStyle w:val="StyleUnderline"/>
        </w:rPr>
        <w:t>As for democracies not warring against each other, advocates for spreading democracy by force often cite an important 1976 study spanning 1816 to 1965. The authors observed that democracies during much of the period were few and dispersed. Simple geography--states wage wars against neighbors, and democracies weren't neighbors--may be a better explanation than form of government. The study's authors were skeptical about the claim that democracy explained the correlation. It's ironic that this study is so often cited as the basis of the democratic peace theory.</w:t>
      </w:r>
      <w:r w:rsidRPr="008653A0">
        <w:rPr>
          <w:sz w:val="16"/>
        </w:rPr>
        <w:t xml:space="preserve"> Democratic peace theory is only one theory explaining past and predicting future international behavior. </w:t>
      </w:r>
      <w:r w:rsidRPr="008653A0">
        <w:rPr>
          <w:rStyle w:val="StyleUnderline"/>
        </w:rPr>
        <w:t>During the Cold War, many democracies entered into alliance against communist regimes and given the common threat were unlikely to war against each other.</w:t>
      </w:r>
      <w:r w:rsidRPr="008653A0">
        <w:rPr>
          <w:sz w:val="16"/>
        </w:rPr>
        <w:t xml:space="preserve"> More broadly, there are other explanations lumped under the idealist and realist schools of international relations theories. The idealist school offers several complementary explanations. Sociological liberalism argues for the dampening effect of transnational social bonds like shared language or religion. Interdependence liberalism focuses on economic interdependence as a dampening effect. Institutional liberalism places high value on the cooperative opportunities provided by international institutions; a pattern of cooperation reduces the likelihood of war. Republican liberalism elevates the republican form of government--the democratic peace theory. The realist school focuses on interests and power. States are acquisitive and competitive. Conflict is inevitable. Survival of the state is vital, and only power assures survival. Realists differ on how much power is enough. Some favor only defensive power and others argue for offensive power. In between are those who think in terms of balancing power, that is, power that can be aggregated through a coalition based on shared interests that is sufficient to deter or defeat a threat to those interests. </w:t>
      </w:r>
      <w:r w:rsidRPr="008653A0">
        <w:rPr>
          <w:rStyle w:val="StyleUnderline"/>
        </w:rPr>
        <w:t>Still, the democratic peace theory is used to justify intervention and regime change to spread democracy and thereby assure peace. As the late Gore Vidal sardonically called it, "Perpetual War for Perpetual Peace." Realists since Thucydides have asserted "that states expand in the absence of countervailing power; unbalanced power will act without moderation, and states not subject to external restraint tend to observe few limits on their behavior." There are justifications for war, but justifying the use of military force to spread democracy should be viewed with some skepticism.</w:t>
      </w:r>
      <w:r>
        <w:rPr>
          <w:rStyle w:val="StyleUnderline"/>
        </w:rPr>
        <w:t xml:space="preserve"> </w:t>
      </w:r>
    </w:p>
    <w:p w14:paraId="3A2350B0" w14:textId="77777777" w:rsidR="00971D54" w:rsidRDefault="00971D54" w:rsidP="00971D54"/>
    <w:p w14:paraId="77DB4893" w14:textId="77777777" w:rsidR="00971D54" w:rsidRDefault="00971D54" w:rsidP="00971D54"/>
    <w:p w14:paraId="327C2B09" w14:textId="77777777" w:rsidR="00971D54" w:rsidRDefault="00971D54" w:rsidP="00971D54">
      <w:pPr>
        <w:pStyle w:val="Heading4"/>
      </w:pPr>
      <w:r>
        <w:t>Democracy causes war</w:t>
      </w:r>
    </w:p>
    <w:p w14:paraId="608BC704" w14:textId="77777777" w:rsidR="00971D54" w:rsidRDefault="00971D54" w:rsidP="00971D54">
      <w:r w:rsidRPr="00B97C96">
        <w:rPr>
          <w:rStyle w:val="Style13ptBold"/>
        </w:rPr>
        <w:t>Lebow 11</w:t>
      </w:r>
      <w:r>
        <w:t xml:space="preserve"> (</w:t>
      </w:r>
      <w:hyperlink r:id="rId37" w:history="1">
        <w:r w:rsidRPr="00E21198">
          <w:rPr>
            <w:rStyle w:val="Hyperlink"/>
          </w:rPr>
          <w:t>http://www.dartmouth.edu/~nedlebow/aggresive_democracies.pdf</w:t>
        </w:r>
      </w:hyperlink>
      <w:r>
        <w:t>, Aggressive Democracies)//A.V.</w:t>
      </w:r>
    </w:p>
    <w:p w14:paraId="6D5EE0FB" w14:textId="77777777" w:rsidR="00971D54" w:rsidRPr="00B97C96" w:rsidRDefault="00971D54" w:rsidP="00971D54">
      <w:pPr>
        <w:rPr>
          <w:sz w:val="16"/>
        </w:rPr>
      </w:pPr>
      <w:r w:rsidRPr="00B97C96">
        <w:rPr>
          <w:sz w:val="16"/>
        </w:rPr>
        <w:t>Aggressive Democracies Richard Ned Lebow1 abstract D</w:t>
      </w:r>
      <w:r w:rsidRPr="00B97C96">
        <w:rPr>
          <w:rStyle w:val="StyleUnderline"/>
        </w:rPr>
        <w:t>emocracies are the most aggressive regime type measured in terms of war initiation. Since 1945, the United States has</w:t>
      </w:r>
      <w:r>
        <w:rPr>
          <w:rStyle w:val="StyleUnderline"/>
        </w:rPr>
        <w:t xml:space="preserve"> </w:t>
      </w:r>
      <w:r w:rsidRPr="00B97C96">
        <w:rPr>
          <w:rStyle w:val="StyleUnderline"/>
        </w:rPr>
        <w:t>also been the world’s most aggressive state by this measure.</w:t>
      </w:r>
      <w:r w:rsidRPr="00B97C96">
        <w:rPr>
          <w:sz w:val="16"/>
        </w:rPr>
        <w:t xml:space="preserve"> This finding prompts the question of whether the aggressiveness of democracies, and the United States in particular, is due to regime type or other factors. I make the case for the latter. My argument has implications for the Democratic Peace thesis and the unfortunate tendency of some of its advocates to use its claims for policy guidance. </w:t>
      </w:r>
      <w:r w:rsidRPr="00B97C96">
        <w:rPr>
          <w:rStyle w:val="StyleUnderline"/>
        </w:rPr>
        <w:t>The Democratic Peace research programme is based on the putative empirical finding that</w:t>
      </w:r>
      <w:r>
        <w:rPr>
          <w:rStyle w:val="StyleUnderline"/>
        </w:rPr>
        <w:t xml:space="preserve"> </w:t>
      </w:r>
      <w:r w:rsidRPr="00B97C96">
        <w:rPr>
          <w:rStyle w:val="StyleUnderline"/>
        </w:rPr>
        <w:t>democracies do not fight other democracies. It has generated a large literature around the validity of</w:t>
      </w:r>
      <w:r>
        <w:rPr>
          <w:rStyle w:val="StyleUnderline"/>
        </w:rPr>
        <w:t xml:space="preserve"> </w:t>
      </w:r>
      <w:r w:rsidRPr="00B97C96">
        <w:rPr>
          <w:rStyle w:val="StyleUnderline"/>
        </w:rPr>
        <w:t>this finding and about the reasons why democracies do not initiate wars against democratic opponents.</w:t>
      </w:r>
      <w:r>
        <w:rPr>
          <w:rStyle w:val="StyleUnderline"/>
        </w:rPr>
        <w:t xml:space="preserve"> </w:t>
      </w:r>
      <w:r w:rsidRPr="00B97C96">
        <w:rPr>
          <w:rStyle w:val="StyleUnderline"/>
        </w:rPr>
        <w:t>In this paper, I do not engage these controversies directly, but rather look at the record of democracies</w:t>
      </w:r>
      <w:r>
        <w:rPr>
          <w:rStyle w:val="StyleUnderline"/>
        </w:rPr>
        <w:t xml:space="preserve"> </w:t>
      </w:r>
      <w:r w:rsidRPr="00B97C96">
        <w:rPr>
          <w:rStyle w:val="StyleUnderline"/>
        </w:rPr>
        <w:t>as war initiators in the post-World War II period. They turn out to be the most aggressive regime type</w:t>
      </w:r>
      <w:r>
        <w:rPr>
          <w:rStyle w:val="StyleUnderline"/>
        </w:rPr>
        <w:t xml:space="preserve"> </w:t>
      </w:r>
      <w:r w:rsidRPr="00B97C96">
        <w:rPr>
          <w:rStyle w:val="StyleUnderline"/>
        </w:rPr>
        <w:t>measured by war initiation.</w:t>
      </w:r>
      <w:r w:rsidRPr="00B97C96">
        <w:rPr>
          <w:sz w:val="16"/>
        </w:rPr>
        <w:t xml:space="preserve"> The United States, which claims to be the world’s leading democracy, is also the world’s most aggressive state by this measure. Below, I first document this set of claims using a data set that Benjamin Valentino and I constructed. Next, I speculate about some of the reasons why the United States has been such an aggressive state in the post-war era. In particular, I am interested in the extent to which this aggressiveness is due to democratic governance or other, more idiosyncratic factors. I am inclined to make the case for the latter. This argument has implications for the Democratic Peace thesis and the unfortunate tendency of some of its advocates to use its claims for policy guidance. Richard Ned Lebow, “Aggressive Democracies,” St Antony’s International Review 6, no. 2 (2011): 120–133.121 The United States and War Initiation The more meaningful peer group comparison for the United States is with the countries of Western Europe, Japan, the “Old Commonwealth” (Canada, Australia, and New Zealand), and certain Latin American states</w:t>
      </w:r>
      <w:r w:rsidRPr="00B97C96">
        <w:rPr>
          <w:rStyle w:val="StyleUnderline"/>
        </w:rPr>
        <w:t>. This is because these are all fellow democracies that—like the United States—are</w:t>
      </w:r>
      <w:r>
        <w:rPr>
          <w:rStyle w:val="StyleUnderline"/>
        </w:rPr>
        <w:t xml:space="preserve"> </w:t>
      </w:r>
      <w:r w:rsidRPr="00B97C96">
        <w:rPr>
          <w:rStyle w:val="StyleUnderline"/>
        </w:rPr>
        <w:t>relatively well-established, relatively liberal, relatively wealthy</w:t>
      </w:r>
      <w:r w:rsidRPr="00B97C96">
        <w:rPr>
          <w:sz w:val="16"/>
        </w:rPr>
        <w:t xml:space="preserve"> (on a per capita income basis</w:t>
      </w:r>
      <w:r w:rsidRPr="00B97C96">
        <w:rPr>
          <w:rStyle w:val="StyleUnderline"/>
        </w:rPr>
        <w:t>), and—</w:t>
      </w:r>
      <w:r>
        <w:rPr>
          <w:rStyle w:val="StyleUnderline"/>
        </w:rPr>
        <w:t xml:space="preserve"> </w:t>
      </w:r>
      <w:r w:rsidRPr="00B97C96">
        <w:rPr>
          <w:rStyle w:val="StyleUnderline"/>
        </w:rPr>
        <w:t>unlike Israel and India—relatively geo-politically secure and relatively lacking in severe religious and</w:t>
      </w:r>
      <w:r>
        <w:rPr>
          <w:rStyle w:val="StyleUnderline"/>
        </w:rPr>
        <w:t xml:space="preserve"> </w:t>
      </w:r>
      <w:r w:rsidRPr="00B97C96">
        <w:rPr>
          <w:rStyle w:val="StyleUnderline"/>
        </w:rPr>
        <w:t>ethnic tension</w:t>
      </w:r>
      <w:r w:rsidRPr="00B97C96">
        <w:rPr>
          <w:sz w:val="16"/>
        </w:rPr>
        <w:t xml:space="preserve">. Here the United States is clearly an outlier, as only two of these countries initiated wars (France and Britain against Egypt in 1956). Britain was also a partner of the United States in the 1991 Gulf War and the 2003 invasion of Iraq. The United States differs from all these countries in several important ways. In A Cultural Theory of International Relations, I describe it as a “parvenu” power. These are states that are late entrants into the arena where they can compete for standing and do so with greater intensity than other states. Moreover, due to the ideational legacy left by their parvenu status, such states may continue to behave like this for a considerable time after achieving great power status. </w:t>
      </w:r>
      <w:r w:rsidRPr="00B97C96">
        <w:rPr>
          <w:rStyle w:val="StyleUnderline"/>
        </w:rPr>
        <w:t>They devote a higher percentage of</w:t>
      </w:r>
      <w:r>
        <w:rPr>
          <w:rStyle w:val="StyleUnderline"/>
        </w:rPr>
        <w:t xml:space="preserve"> </w:t>
      </w:r>
      <w:r w:rsidRPr="00B97C96">
        <w:rPr>
          <w:rStyle w:val="StyleUnderline"/>
        </w:rPr>
        <w:t>their national income to military forces and pursue more aggressive foreign policies. Examples</w:t>
      </w:r>
      <w:r>
        <w:rPr>
          <w:rStyle w:val="StyleUnderline"/>
        </w:rPr>
        <w:t xml:space="preserve"> </w:t>
      </w:r>
      <w:r w:rsidRPr="00B97C96">
        <w:rPr>
          <w:rStyle w:val="StyleUnderline"/>
        </w:rPr>
        <w:t>include</w:t>
      </w:r>
      <w:r w:rsidRPr="00B97C96">
        <w:rPr>
          <w:sz w:val="16"/>
        </w:rPr>
        <w:t xml:space="preserve"> Sweden under Gustavus Adolphus, Prussia and Russia in the eighteenth centuries, and </w:t>
      </w:r>
      <w:r w:rsidRPr="00B97C96">
        <w:rPr>
          <w:rStyle w:val="StyleUnderline"/>
        </w:rPr>
        <w:t>Japan</w:t>
      </w:r>
      <w:r>
        <w:rPr>
          <w:rStyle w:val="StyleUnderline"/>
        </w:rPr>
        <w:t xml:space="preserve"> </w:t>
      </w:r>
      <w:r w:rsidRPr="00B97C96">
        <w:rPr>
          <w:rStyle w:val="StyleUnderline"/>
        </w:rPr>
        <w:t>and the United States in the late nineteenth and twentieth centuries.5</w:t>
      </w:r>
      <w:r>
        <w:rPr>
          <w:rStyle w:val="StyleUnderline"/>
        </w:rPr>
        <w:t xml:space="preserve"> </w:t>
      </w:r>
      <w:r w:rsidRPr="00B97C96">
        <w:rPr>
          <w:sz w:val="16"/>
        </w:rPr>
        <w:t xml:space="preserve">Unlike other parvenu powers, the constraints on the United States were more internal than external. Congress, not other powers, kept American presidents from playing a more active role in European affairs in the 1920s and 1930s and forced a withdrawal from Indochina in the 1970s. The United States was never spurned or humiliated by other powers, but some American presidents and their advisers did feel humiliated by the constraints imposed upon them domestically. They frequently sought to commit the country to activist policies through membership in international institutions that involved long-term obligations (for example, the imf and nato), executive actions (for example, the 1940 destroyer deal, intervention in the Korean War, and sending Marines to Lebanon in 1958), and congressional resolutions secured on the basis of false or misleading information (the Gulf of Tonkin and Iraq War resolutions). Ironically, concern for credibility promoted ill-considered and open-ended commitments like Vietnam and Iraq that later led to public opposition and the congressional constraints that subsequent American presidents considered detrimental to presidential credibility. </w:t>
      </w:r>
      <w:r w:rsidRPr="00B97C96">
        <w:rPr>
          <w:rStyle w:val="StyleUnderline"/>
        </w:rPr>
        <w:t>Instead of 123</w:t>
      </w:r>
      <w:r>
        <w:rPr>
          <w:rStyle w:val="StyleUnderline"/>
        </w:rPr>
        <w:t xml:space="preserve"> </w:t>
      </w:r>
      <w:r w:rsidRPr="00B97C96">
        <w:rPr>
          <w:rStyle w:val="StyleUnderline"/>
        </w:rPr>
        <w:t>prompting a reassessment of national security strategy, these setbacks appear to have strengthened the</w:t>
      </w:r>
      <w:r>
        <w:rPr>
          <w:rStyle w:val="StyleUnderline"/>
        </w:rPr>
        <w:t xml:space="preserve"> </w:t>
      </w:r>
      <w:r w:rsidRPr="00B97C96">
        <w:rPr>
          <w:rStyle w:val="StyleUnderline"/>
        </w:rPr>
        <w:t>commitment of at least some presidents and their advisers to breaking free of these constraints and</w:t>
      </w:r>
      <w:r>
        <w:rPr>
          <w:rStyle w:val="StyleUnderline"/>
        </w:rPr>
        <w:t xml:space="preserve"> </w:t>
      </w:r>
      <w:r w:rsidRPr="00B97C96">
        <w:rPr>
          <w:rStyle w:val="StyleUnderline"/>
        </w:rPr>
        <w:t>asserting leadership in the world, thus ushering in a new cycle of overextension, failure, and renewed</w:t>
      </w:r>
      <w:r>
        <w:rPr>
          <w:rStyle w:val="StyleUnderline"/>
        </w:rPr>
        <w:t xml:space="preserve"> </w:t>
      </w:r>
      <w:r w:rsidRPr="00B97C96">
        <w:rPr>
          <w:rStyle w:val="StyleUnderline"/>
        </w:rPr>
        <w:t>constraints.</w:t>
      </w:r>
      <w:r>
        <w:rPr>
          <w:rStyle w:val="StyleUnderline"/>
        </w:rPr>
        <w:t xml:space="preserve"> </w:t>
      </w:r>
      <w:r w:rsidRPr="00B97C96">
        <w:rPr>
          <w:sz w:val="16"/>
        </w:rPr>
        <w:t>The United States is unique in other ways. It is by far and away the most powerful economy in the world</w:t>
      </w:r>
      <w:r w:rsidRPr="00B97C96">
        <w:rPr>
          <w:rStyle w:val="StyleUnderline"/>
        </w:rPr>
        <w:t>. At the end of World War II, it accounted for 46 per cent of the world’s gross domestic product</w:t>
      </w:r>
      <w:r>
        <w:rPr>
          <w:rStyle w:val="StyleUnderline"/>
        </w:rPr>
        <w:t xml:space="preserve"> </w:t>
      </w:r>
      <w:r w:rsidRPr="00B97C96">
        <w:rPr>
          <w:rStyle w:val="StyleUnderline"/>
        </w:rPr>
        <w:t>(gdp) and today represents a still-impressive 21 per cent.6 Prodigious wealth allows the United States</w:t>
      </w:r>
      <w:r>
        <w:rPr>
          <w:rStyle w:val="StyleUnderline"/>
        </w:rPr>
        <w:t xml:space="preserve"> </w:t>
      </w:r>
      <w:r w:rsidRPr="00B97C96">
        <w:rPr>
          <w:rStyle w:val="StyleUnderline"/>
        </w:rPr>
        <w:t>to spend an extraordinary percentage of its gdp on its armed forces in comparison to other countries.</w:t>
      </w:r>
      <w:r>
        <w:rPr>
          <w:rStyle w:val="StyleUnderline"/>
        </w:rPr>
        <w:t xml:space="preserve"> </w:t>
      </w:r>
      <w:r w:rsidRPr="00B97C96">
        <w:rPr>
          <w:sz w:val="16"/>
        </w:rPr>
        <w:t xml:space="preserve">In the aftermath of the Cold War, most countries cut back on military spending, but us spending has increased. </w:t>
      </w:r>
      <w:r w:rsidRPr="00B97C96">
        <w:rPr>
          <w:rStyle w:val="StyleUnderline"/>
        </w:rPr>
        <w:t>In 2003, the United States spent $417 billion on defence, 47 per cent of the world total</w:t>
      </w:r>
      <w:r w:rsidRPr="00B97C96">
        <w:rPr>
          <w:sz w:val="16"/>
        </w:rPr>
        <w:t xml:space="preserve">.7 In 2008, it spent 41 per cent of its national budget on the military and the cost of past wars, which accounted for almost 50 per cent of world defence spending. In absolute terms, this was twice the total of Japan, Russia, the United Kingdom, Germany, and China combined. Not surprisingly, the United States is the only state with global military reach.8 Democratic and Republican administrations alike have held that extraordinary levels of military expenditure will sustain, if not increase, the standing and influence that traditionally comes with military dominance. It is intended to make the United States, in the words of former Secretary of State Madeleine Albright, “the indispensable nation”—the only power capable of enforcing global order.9 An equally important point is that possession of such military instruments encourages policymakers to formulate maximalist objectives. Such goals are, by definition, more difficult to achieve by diplomacy, pushing the United States into “eyeball-to-eyeball” confrontations where the use of force becomes a possibility. us defence expenditure also reflects the political power of the military-industrial complex. Defence spending has encouraged the dependence of numerous companies on the government and helped bring others into being. In 1991, at the end of the Cold War, twelve million people, roughly ten per cent of the us workforce, were directly or indirectly dependent upon defence dollars. The number has not changed significantly since. </w:t>
      </w:r>
      <w:r w:rsidRPr="00B97C96">
        <w:rPr>
          <w:rStyle w:val="StyleUnderline"/>
        </w:rPr>
        <w:t>Having such a large impact on the economy gives defence contractors</w:t>
      </w:r>
      <w:r>
        <w:rPr>
          <w:rStyle w:val="StyleUnderline"/>
        </w:rPr>
        <w:t xml:space="preserve"> </w:t>
      </w:r>
      <w:r w:rsidRPr="00B97C96">
        <w:rPr>
          <w:rStyle w:val="StyleUnderline"/>
        </w:rPr>
        <w:t>enormous political clout.10 Those who land major weapons projects are careful to subcontract</w:t>
      </w:r>
      <w:r>
        <w:rPr>
          <w:rStyle w:val="StyleUnderline"/>
        </w:rPr>
        <w:t xml:space="preserve"> </w:t>
      </w:r>
      <w:r w:rsidRPr="00B97C96">
        <w:rPr>
          <w:rStyle w:val="StyleUnderline"/>
        </w:rPr>
        <w:t>production across the country, often offering a part of the production process to companies in every</w:t>
      </w:r>
      <w:r>
        <w:rPr>
          <w:rStyle w:val="StyleUnderline"/>
        </w:rPr>
        <w:t xml:space="preserve"> </w:t>
      </w:r>
      <w:r w:rsidRPr="00B97C96">
        <w:rPr>
          <w:sz w:val="16"/>
        </w:rPr>
        <w:t xml:space="preserve">state. </w:t>
      </w:r>
      <w:r w:rsidRPr="00B97C96">
        <w:rPr>
          <w:rStyle w:val="StyleUnderline"/>
        </w:rPr>
        <w:t>This gives the contractors enormous political leverage in Congress, often 124</w:t>
      </w:r>
    </w:p>
    <w:p w14:paraId="2AAB3548" w14:textId="77777777" w:rsidR="00F05EEC" w:rsidRPr="00FF719B" w:rsidRDefault="00F05EEC" w:rsidP="00F05EEC">
      <w:pPr>
        <w:pStyle w:val="Heading4"/>
      </w:pPr>
      <w:r w:rsidRPr="00FF719B">
        <w:t>Democracies start more wars- statistical analysis proves</w:t>
      </w:r>
    </w:p>
    <w:p w14:paraId="0527DE2E" w14:textId="77777777" w:rsidR="00F05EEC" w:rsidRPr="002C261B" w:rsidRDefault="00F05EEC" w:rsidP="00F05EEC">
      <w:pPr>
        <w:rPr>
          <w:b/>
          <w:bCs/>
          <w:sz w:val="26"/>
        </w:rPr>
      </w:pPr>
      <w:r w:rsidRPr="00FF719B">
        <w:rPr>
          <w:rStyle w:val="Style13ptBold"/>
        </w:rPr>
        <w:t>Henderson 2</w:t>
      </w:r>
      <w:r>
        <w:rPr>
          <w:rStyle w:val="Style13ptBold"/>
        </w:rPr>
        <w:t xml:space="preserve"> </w:t>
      </w:r>
      <w:r w:rsidRPr="002C261B">
        <w:t>(</w:t>
      </w:r>
      <w:r w:rsidRPr="006C58A4">
        <w:t>Errol Henderson, Assistant Professor, Dept. of Political Science at the University of Florida, 2002, Democracy and War The End of an Illusion?, p. 146</w:t>
      </w:r>
      <w:r>
        <w:t>)</w:t>
      </w:r>
    </w:p>
    <w:p w14:paraId="65834813" w14:textId="77777777" w:rsidR="00F05EEC" w:rsidRPr="00724805" w:rsidRDefault="00F05EEC" w:rsidP="00F05EEC">
      <w:pPr>
        <w:pStyle w:val="card"/>
        <w:ind w:left="0"/>
      </w:pPr>
      <w:r w:rsidRPr="002C261B">
        <w:t>Are Democracies More Peaceful than Nondemocracies with Respect to Interstate Wars</w:t>
      </w:r>
      <w:r w:rsidRPr="002C261B">
        <w:rPr>
          <w:rStyle w:val="StyleUnderline"/>
          <w:rFonts w:eastAsia="Calibri"/>
        </w:rPr>
        <w:t>?</w:t>
      </w:r>
      <w:r w:rsidRPr="002C261B">
        <w:t xml:space="preserve"> The results indicate that </w:t>
      </w:r>
      <w:r w:rsidRPr="002C261B">
        <w:rPr>
          <w:rStyle w:val="StyleUnderline"/>
          <w:rFonts w:eastAsia="Calibri"/>
        </w:rPr>
        <w:t>democracies are more war-prone than non-democracies</w:t>
      </w:r>
      <w:r w:rsidRPr="002C261B">
        <w:t xml:space="preserve"> (whether democracy is coded dichotomously or continu</w:t>
      </w:r>
      <w:r w:rsidRPr="002C261B">
        <w:softHyphen/>
        <w:t xml:space="preserve">ously) </w:t>
      </w:r>
      <w:r w:rsidRPr="002C261B">
        <w:rPr>
          <w:rStyle w:val="StyleUnderline"/>
          <w:rFonts w:eastAsia="Calibri"/>
        </w:rPr>
        <w:t>and</w:t>
      </w:r>
      <w:r w:rsidRPr="002C261B">
        <w:t xml:space="preserve"> that </w:t>
      </w:r>
      <w:r w:rsidRPr="002C261B">
        <w:rPr>
          <w:rStyle w:val="StyleUnderline"/>
          <w:rFonts w:eastAsia="Calibri"/>
        </w:rPr>
        <w:t>democracies are more likely to initiate interstate wars</w:t>
      </w:r>
      <w:r w:rsidRPr="002C261B">
        <w:t xml:space="preserve">. </w:t>
      </w:r>
      <w:r w:rsidRPr="002C261B">
        <w:rPr>
          <w:rStyle w:val="StyleUnderline"/>
          <w:rFonts w:eastAsia="Calibri"/>
        </w:rPr>
        <w:t>The findings are obtained from analyses that control for a host of political, economic, and cultural factors that have been implicated in the onset of interstate war</w:t>
      </w:r>
      <w:r w:rsidRPr="002C261B">
        <w:t xml:space="preserve">, and focus explicitly on state level factors instead of simply inferring state level processes from dyadic level observations as was done in earlier studies (e.g., Oneal and Russett, 1997; Oneal and Ray, 1997). The results imply that </w:t>
      </w:r>
      <w:r w:rsidRPr="002C261B">
        <w:rPr>
          <w:rStyle w:val="StyleUnderline"/>
          <w:rFonts w:eastAsia="Calibri"/>
        </w:rPr>
        <w:t>democratic enlargement is more likely to increase the probability of war for states</w:t>
      </w:r>
      <w:r w:rsidRPr="002C261B">
        <w:t xml:space="preserve"> since democracies are more likely to become involved in—and to ini</w:t>
      </w:r>
      <w:r w:rsidRPr="002C261B">
        <w:softHyphen/>
        <w:t>tiate—interstate wars.</w:t>
      </w:r>
    </w:p>
    <w:p w14:paraId="7870F809" w14:textId="77777777" w:rsidR="00F05EEC" w:rsidRDefault="00F05EEC" w:rsidP="00F05EEC">
      <w:pPr>
        <w:rPr>
          <w:rStyle w:val="Style13ptBold"/>
        </w:rPr>
      </w:pPr>
      <w:r>
        <w:rPr>
          <w:rStyle w:val="Style13ptBold"/>
        </w:rPr>
        <w:t>The act of democratizing leads to war.</w:t>
      </w:r>
    </w:p>
    <w:p w14:paraId="20E86A22" w14:textId="77777777" w:rsidR="00F05EEC" w:rsidRPr="002C261B" w:rsidRDefault="00F05EEC" w:rsidP="00F05EEC">
      <w:pPr>
        <w:rPr>
          <w:b/>
          <w:bCs/>
          <w:sz w:val="26"/>
        </w:rPr>
      </w:pPr>
      <w:r w:rsidRPr="00FF719B">
        <w:rPr>
          <w:rStyle w:val="Style13ptBold"/>
        </w:rPr>
        <w:t>Chojnacki 6</w:t>
      </w:r>
      <w:r>
        <w:rPr>
          <w:rStyle w:val="Style13ptBold"/>
        </w:rPr>
        <w:t xml:space="preserve"> </w:t>
      </w:r>
      <w:r w:rsidRPr="002C261B">
        <w:t>(</w:t>
      </w:r>
      <w:r>
        <w:t>Sven, Professor @ Berlin Freie, Democratic Wars, pg. 35)</w:t>
      </w:r>
    </w:p>
    <w:p w14:paraId="0F3C4D62" w14:textId="77777777" w:rsidR="00F05EEC" w:rsidRPr="00724805" w:rsidRDefault="00F05EEC" w:rsidP="00F05EEC">
      <w:pPr>
        <w:pStyle w:val="card"/>
        <w:ind w:left="0"/>
      </w:pPr>
      <w:r w:rsidRPr="004E3D60">
        <w:t xml:space="preserve">Moreover, </w:t>
      </w:r>
      <w:r w:rsidRPr="004E3D60">
        <w:rPr>
          <w:rStyle w:val="StyleUnderline"/>
          <w:rFonts w:eastAsia="Calibri"/>
        </w:rPr>
        <w:t>an active policy of democratization might not only  accelerate violent processes but the norms of democracy and human  rights may also be a pretext for pursuing power interests by military  means</w:t>
      </w:r>
      <w:r w:rsidRPr="004E3D60">
        <w:t xml:space="preserve"> (ct. Shannon, 2000; Schjelset, 2001). </w:t>
      </w:r>
      <w:r w:rsidRPr="004E3D60">
        <w:rPr>
          <w:rStyle w:val="StyleUnderline"/>
          <w:rFonts w:eastAsia="Calibri"/>
        </w:rPr>
        <w:t>Taking into account the -growth in military intervention capabilities, unilateral options for  action on the part of powerful states, and the existing power asym-  metries in the international system on the one hand, and the relevance  of violent intrastate and substate conflicts for international politics  in an era of interdependence on the other, there is little reason to  assume that the number of military interventions will decrease in  the future</w:t>
      </w:r>
      <w:r w:rsidRPr="004E3D60">
        <w:t xml:space="preserve">.  A final risk to democratic peace arises through norm- and value-based  demarcation processes and war-promoting patterns of argumentation  vis-a-vis non-democratic systems. </w:t>
      </w:r>
      <w:r w:rsidRPr="004E3D60">
        <w:rPr>
          <w:rStyle w:val="StyleUnderline"/>
          <w:rFonts w:eastAsia="Calibri"/>
        </w:rPr>
        <w:t>The more democratic states identify  themselves in contrast to potential adversaries and the less the cost--benefit  argument comes to hear in the face of technological superiority, the more  the risk of war increases</w:t>
      </w:r>
      <w:r w:rsidRPr="004E3D60">
        <w:t xml:space="preserve"> (d. Muller, 2oo2a, p. 58). At the same time, it  should be noted that </w:t>
      </w:r>
      <w:r w:rsidRPr="004E3D60">
        <w:rPr>
          <w:rStyle w:val="StyleUnderline"/>
          <w:rFonts w:eastAsia="Calibri"/>
        </w:rPr>
        <w:t>superior military capabilities, normative orienta-  tions and global liberalization pressures could be regarded as potential  threats to non-democratic states and regions. This could result in the  emergence of new images of what an enemy is and a 'democracy-  specific security dilemma' vis-a-vis the rest of the world (</w:t>
      </w:r>
      <w:r w:rsidRPr="004E3D60">
        <w:t xml:space="preserve">MUller,  2oo2a, pp. 59-60). </w:t>
      </w:r>
      <w:r w:rsidRPr="004E3D60">
        <w:rPr>
          <w:rStyle w:val="StyleUnderline"/>
          <w:rFonts w:eastAsia="Calibri"/>
        </w:rPr>
        <w:t>The 'clash of civilizations'</w:t>
      </w:r>
      <w:r w:rsidRPr="004E3D60">
        <w:t xml:space="preserve"> envisaged by Samuel  Huntington </w:t>
      </w:r>
      <w:r w:rsidRPr="004E3D60">
        <w:rPr>
          <w:rStyle w:val="StyleUnderline"/>
          <w:rFonts w:eastAsia="Calibri"/>
        </w:rPr>
        <w:t>could thus evolve as a self-fulfilling prophecy as it begins  to inhabit the security policies of Western democracies. A policy of  democratic interventionism would not only confront democracies  with incalculable security risks but might also undermine their own  nonnative claims</w:t>
      </w:r>
      <w:r w:rsidRPr="004E3D60">
        <w:t>.</w:t>
      </w:r>
      <w:r>
        <w:t xml:space="preserve"> </w:t>
      </w:r>
    </w:p>
    <w:p w14:paraId="17715077" w14:textId="77777777" w:rsidR="00F05EEC" w:rsidRPr="00FF719B" w:rsidRDefault="00F05EEC" w:rsidP="00F05EEC">
      <w:pPr>
        <w:pStyle w:val="Heading4"/>
      </w:pPr>
      <w:r>
        <w:t>Democracy leads to wars against non-democracies.</w:t>
      </w:r>
    </w:p>
    <w:p w14:paraId="7128B0FB" w14:textId="77777777" w:rsidR="00F05EEC" w:rsidRPr="002C261B" w:rsidRDefault="00F05EEC" w:rsidP="00F05EEC">
      <w:pPr>
        <w:rPr>
          <w:b/>
          <w:bCs/>
          <w:sz w:val="26"/>
        </w:rPr>
      </w:pPr>
      <w:r w:rsidRPr="00FF719B">
        <w:rPr>
          <w:rStyle w:val="Style13ptBold"/>
        </w:rPr>
        <w:t>Daase 6</w:t>
      </w:r>
      <w:r>
        <w:rPr>
          <w:rStyle w:val="Style13ptBold"/>
        </w:rPr>
        <w:t xml:space="preserve"> </w:t>
      </w:r>
      <w:r w:rsidRPr="002C261B">
        <w:t>(</w:t>
      </w:r>
      <w:r>
        <w:t>Christopher, Chair in International Organisation, University of Frankfurt, Democratic Wars, pg. 77)</w:t>
      </w:r>
    </w:p>
    <w:p w14:paraId="411A7F86" w14:textId="77777777" w:rsidR="00F05EEC" w:rsidRPr="00724805" w:rsidRDefault="00F05EEC" w:rsidP="00F05EEC">
      <w:pPr>
        <w:pStyle w:val="card"/>
        <w:ind w:left="0"/>
      </w:pPr>
      <w:r w:rsidRPr="004E3D60">
        <w:t xml:space="preserve">In what follows, I will focus on three reasons why democracies might  be peaceful to each other, but abrasive or even bellicose towards non-  democracies. The first reason is an institutional one: </w:t>
      </w:r>
      <w:r w:rsidRPr="004E3D60">
        <w:rPr>
          <w:rStyle w:val="StyleUnderline"/>
          <w:rFonts w:eastAsia="Calibri"/>
        </w:rPr>
        <w:t>domestic institutions dampen conflicts among democracies but aggravate conflicts between  democracies and non-democracies</w:t>
      </w:r>
      <w:r w:rsidRPr="004E3D60">
        <w:t xml:space="preserve">. The second reason is a normative  one: </w:t>
      </w:r>
      <w:r w:rsidRPr="004E3D60">
        <w:rPr>
          <w:rStyle w:val="StyleUnderline"/>
          <w:rFonts w:eastAsia="Calibri"/>
        </w:rPr>
        <w:t>shared social values and political ideals prevent wars between  democracies but make wars between democracies and non-democracies  more likely and savage</w:t>
      </w:r>
      <w:r w:rsidRPr="004E3D60">
        <w:t xml:space="preserve">. The third reason is a structural one: </w:t>
      </w:r>
      <w:r w:rsidRPr="004E3D60">
        <w:rPr>
          <w:rStyle w:val="StyleUnderline"/>
          <w:rFonts w:eastAsia="Calibri"/>
        </w:rPr>
        <w:t>the search for safety encourages democracies to create security communities by  renouncing violence among themselves but demands assertiveness  against outsiders and the willingness to use military means if enlargement  of that community cannot be achieved peacefully</w:t>
      </w:r>
      <w:r w:rsidRPr="004E3D60">
        <w:t>. To illustrate this, I will draw mainly on the United States as an example following a  Tocquevlllean tradition, but knowing that not all democracies behave  in the same way or that the US is the only war-fighting democracy. It is  clear that the hypotheses are first conjectures and that more case studies  and quantitative tests are needed to reach more general conclusions .</w:t>
      </w:r>
      <w:r>
        <w:t xml:space="preserve"> </w:t>
      </w:r>
    </w:p>
    <w:p w14:paraId="309B18B7" w14:textId="77777777" w:rsidR="00F05EEC" w:rsidRPr="00FF719B" w:rsidRDefault="00F05EEC" w:rsidP="00F05EEC">
      <w:pPr>
        <w:pStyle w:val="Heading4"/>
      </w:pPr>
      <w:r>
        <w:t xml:space="preserve">Democratic governments engage in diversionary wars to influence elections. </w:t>
      </w:r>
    </w:p>
    <w:p w14:paraId="490FE093" w14:textId="77777777" w:rsidR="00F05EEC" w:rsidRPr="004E3D60" w:rsidRDefault="00F05EEC" w:rsidP="00F05EEC">
      <w:pPr>
        <w:rPr>
          <w:b/>
          <w:bCs/>
          <w:sz w:val="26"/>
        </w:rPr>
      </w:pPr>
      <w:r w:rsidRPr="00FF719B">
        <w:rPr>
          <w:rStyle w:val="Style13ptBold"/>
        </w:rPr>
        <w:t>Daase 6</w:t>
      </w:r>
      <w:r>
        <w:rPr>
          <w:rStyle w:val="Style13ptBold"/>
        </w:rPr>
        <w:t xml:space="preserve"> </w:t>
      </w:r>
      <w:r w:rsidRPr="004E3D60">
        <w:t>(</w:t>
      </w:r>
      <w:r>
        <w:t>Christopher, Chair in International Organisation, University of Frankfurt, Democratic Wars, pg. 77)</w:t>
      </w:r>
    </w:p>
    <w:p w14:paraId="012734CF" w14:textId="77777777" w:rsidR="00F05EEC" w:rsidRPr="00FF719B" w:rsidRDefault="00F05EEC" w:rsidP="00F05EEC">
      <w:pPr>
        <w:pStyle w:val="card"/>
        <w:ind w:left="0"/>
      </w:pPr>
      <w:r w:rsidRPr="004E3D60">
        <w:t xml:space="preserve">However, there is a contradictory effect as well. </w:t>
      </w:r>
      <w:r w:rsidRPr="004E3D60">
        <w:rPr>
          <w:rStyle w:val="StyleUnderline"/>
          <w:rFonts w:eastAsia="Calibri"/>
        </w:rPr>
        <w:t>Democratic governments  are tempted to use military violence prior to elections</w:t>
      </w:r>
      <w:r w:rsidRPr="004E3D60">
        <w:t xml:space="preserve"> if their public  esteem is in decline and if they must fear not being re-elected (Ostrom  and]ob, 1986; Russett, 1990; Mintz and Russett, 1992; Mintz and Geza,  1993). In doing so, </w:t>
      </w:r>
      <w:r w:rsidRPr="004E3D60">
        <w:rPr>
          <w:rStyle w:val="StyleUnderline"/>
          <w:rFonts w:eastAsia="Calibri"/>
        </w:rPr>
        <w:t>they count on the 'rally round the flag' effect, which  is usually of short duration but long enough to make the public forget  economic misery or governmental misbehaviour in order to influence  tight elections results in favour of the incumbent</w:t>
      </w:r>
      <w:r w:rsidRPr="004E3D60">
        <w:t xml:space="preserve">. </w:t>
      </w:r>
      <w:r w:rsidRPr="004E3D60">
        <w:rPr>
          <w:rStyle w:val="StyleUnderline"/>
          <w:rFonts w:eastAsia="Calibri"/>
        </w:rPr>
        <w:t>This diversionary  effect of warfare is especially attractive to democracies since they have  no other means at their disposal to diffuse discontent or suppress  internal conflict. Therefore, the use of military force for diversionary  purposes is generally 'a pathology of democratic systems'</w:t>
      </w:r>
      <w:r w:rsidRPr="004E3D60">
        <w:t xml:space="preserve"> (Gelpi, 1997,  p. 280).</w:t>
      </w:r>
    </w:p>
    <w:p w14:paraId="58218EAA" w14:textId="77777777" w:rsidR="00F05EEC" w:rsidRPr="00FF719B" w:rsidRDefault="00F05EEC" w:rsidP="00F05EEC">
      <w:pPr>
        <w:pStyle w:val="Heading4"/>
      </w:pPr>
      <w:r>
        <w:t>Democracy drags countries into foreign conflicts that they can resolve.</w:t>
      </w:r>
    </w:p>
    <w:p w14:paraId="1A6AE2B5" w14:textId="77777777" w:rsidR="00F05EEC" w:rsidRPr="004E3D60" w:rsidRDefault="00F05EEC" w:rsidP="00F05EEC">
      <w:pPr>
        <w:rPr>
          <w:b/>
          <w:bCs/>
          <w:sz w:val="26"/>
        </w:rPr>
      </w:pPr>
      <w:r w:rsidRPr="00FF719B">
        <w:rPr>
          <w:rStyle w:val="Style13ptBold"/>
        </w:rPr>
        <w:t>Gowa 99</w:t>
      </w:r>
      <w:r>
        <w:rPr>
          <w:rStyle w:val="Style13ptBold"/>
        </w:rPr>
        <w:t xml:space="preserve"> </w:t>
      </w:r>
      <w:r w:rsidRPr="004E3D60">
        <w:t>(</w:t>
      </w:r>
      <w:r>
        <w:t>Joanne, Professor @ Princeton, Ballots and Bullets: The Elusive Democratic Peace, Questia)</w:t>
      </w:r>
    </w:p>
    <w:p w14:paraId="1187FB9E" w14:textId="77777777" w:rsidR="00F05EEC" w:rsidRPr="00375A80" w:rsidRDefault="00F05EEC" w:rsidP="00F05EEC">
      <w:pPr>
        <w:pStyle w:val="card"/>
        <w:ind w:left="0"/>
      </w:pPr>
      <w:r w:rsidRPr="004E3D60">
        <w:t xml:space="preserve">For these reasons, a strategy of </w:t>
      </w:r>
      <w:r w:rsidRPr="004E3D60">
        <w:rPr>
          <w:rStyle w:val="StyleUnderline"/>
          <w:rFonts w:eastAsia="Calibri"/>
        </w:rPr>
        <w:t>enlargement seems ill-suited to U.S. interests</w:t>
      </w:r>
      <w:r w:rsidRPr="004E3D60">
        <w:t xml:space="preserve"> in the 1990s and beyond. </w:t>
      </w:r>
      <w:r w:rsidRPr="004E3D60">
        <w:rPr>
          <w:rStyle w:val="StyleUnderline"/>
          <w:rFonts w:eastAsia="Calibri"/>
        </w:rPr>
        <w:t>The democratic peace seems to be a by-product of a now extinct period in world politics</w:t>
      </w:r>
      <w:r w:rsidRPr="004E3D60">
        <w:t xml:space="preserve">. In addition, </w:t>
      </w:r>
      <w:r w:rsidRPr="004E3D60">
        <w:rPr>
          <w:rStyle w:val="StyleUnderline"/>
          <w:rFonts w:eastAsia="Calibri"/>
        </w:rPr>
        <w:t>an enlargement strategy threatens to endanger rather than enhance U.S. security in the long run</w:t>
      </w:r>
      <w:r w:rsidRPr="004E3D60">
        <w:t xml:space="preserve">. </w:t>
      </w:r>
      <w:r w:rsidRPr="004E3D60">
        <w:rPr>
          <w:rStyle w:val="StyleUnderline"/>
          <w:rFonts w:eastAsia="Calibri"/>
        </w:rPr>
        <w:t>It risks engaging the United States in foreign conflicts that it cannot resolve, and</w:t>
      </w:r>
      <w:r w:rsidRPr="004E3D60">
        <w:t xml:space="preserve">, as a result, it </w:t>
      </w:r>
      <w:r w:rsidRPr="004E3D60">
        <w:rPr>
          <w:rStyle w:val="StyleUnderline"/>
          <w:rFonts w:eastAsia="Calibri"/>
        </w:rPr>
        <w:t>risks the ability of the United States to make credible commitments when it embarks on interventions abroad.</w:t>
      </w:r>
      <w:r w:rsidRPr="004E3D60">
        <w:t xml:space="preserve"> This suggests that a more traditional strategy based on building common interests might make the United States better off than a foreign policy designed to construct democracies abroad.</w:t>
      </w:r>
    </w:p>
    <w:p w14:paraId="3DD08FD3" w14:textId="77777777" w:rsidR="00F05EEC" w:rsidRPr="00FF719B" w:rsidRDefault="00F05EEC" w:rsidP="00F05EEC">
      <w:pPr>
        <w:pStyle w:val="Heading4"/>
      </w:pPr>
      <w:r w:rsidRPr="00FF719B">
        <w:t>Democracy leads to European Wars – leads to NATO escalation</w:t>
      </w:r>
    </w:p>
    <w:p w14:paraId="052A7323" w14:textId="77777777" w:rsidR="00F05EEC" w:rsidRPr="00A46E2C" w:rsidRDefault="00F05EEC" w:rsidP="00F05EEC">
      <w:pPr>
        <w:rPr>
          <w:b/>
          <w:bCs/>
          <w:sz w:val="26"/>
        </w:rPr>
      </w:pPr>
      <w:r w:rsidRPr="00FF719B">
        <w:rPr>
          <w:rStyle w:val="Style13ptBold"/>
        </w:rPr>
        <w:t>Henderson 2</w:t>
      </w:r>
      <w:r>
        <w:rPr>
          <w:rStyle w:val="Style13ptBold"/>
        </w:rPr>
        <w:t xml:space="preserve"> (</w:t>
      </w:r>
      <w:r w:rsidRPr="006C58A4">
        <w:t>Errol Henderson, Assistant Professor, Dept. of Political Science at the University of Florida, 2002, Democracy and War The End of an Illusion?, p. 73</w:t>
      </w:r>
      <w:r>
        <w:t>)</w:t>
      </w:r>
    </w:p>
    <w:p w14:paraId="488FC541" w14:textId="77777777" w:rsidR="00F05EEC" w:rsidRPr="003D22A8" w:rsidRDefault="00F05EEC" w:rsidP="00F05EEC">
      <w:pPr>
        <w:pStyle w:val="card"/>
        <w:ind w:left="0"/>
        <w:rPr>
          <w:rFonts w:eastAsia="Calibri"/>
          <w:bCs/>
          <w:u w:val="single"/>
        </w:rPr>
      </w:pPr>
      <w:r w:rsidRPr="00A46E2C">
        <w:t>These results suggest several research and policy implications. First, analysts of the monadic level DPP should use explicitly state level specifications of their variables in order to avoid level of analysis problems.8 Second, the results seriously call into question the empiri</w:t>
      </w:r>
      <w:r w:rsidRPr="00A46E2C">
        <w:softHyphen/>
        <w:t>cal underpinnings of the democratic enlargement strategy. Some might interpret the finding that Western democracies are less likely to initiate disputes and wars as vindication of the view that these states should embark on a crusade to spread democracy; however, my findings indi</w:t>
      </w:r>
      <w:r w:rsidRPr="00A46E2C">
        <w:softHyphen/>
        <w:t xml:space="preserve">cate that </w:t>
      </w:r>
      <w:r w:rsidRPr="00A46E2C">
        <w:rPr>
          <w:rStyle w:val="StyleUnderline"/>
          <w:rFonts w:eastAsia="Calibri"/>
        </w:rPr>
        <w:t>democratic enlargement is more likely to fuel increased interstate war involvement</w:t>
      </w:r>
      <w:r w:rsidRPr="00A46E2C">
        <w:t xml:space="preserve"> because the spread of democracy will generate more </w:t>
      </w:r>
      <w:r w:rsidRPr="00A46E2C">
        <w:rPr>
          <w:rStyle w:val="StyleUnderline"/>
          <w:rFonts w:eastAsia="Calibri"/>
        </w:rPr>
        <w:t>democratic states</w:t>
      </w:r>
      <w:r w:rsidRPr="00A46E2C">
        <w:t xml:space="preserve">, </w:t>
      </w:r>
      <w:r w:rsidRPr="00A46E2C">
        <w:rPr>
          <w:rStyle w:val="StyleUnderline"/>
          <w:rFonts w:eastAsia="Calibri"/>
        </w:rPr>
        <w:t>which are more likely to become involved in— and to initiate—interstate wars</w:t>
      </w:r>
      <w:r w:rsidRPr="00A46E2C">
        <w:t>. These conclusions cast an ominous shadow over otherwise positive developments such as the democratic transformation of states in the present wave of democratization. They certainly raise concerns about the efficacy of recent enlargement initia</w:t>
      </w:r>
      <w:r w:rsidRPr="00A46E2C">
        <w:softHyphen/>
        <w:t>tives, such as the expansion of NATO, to include several newly democ</w:t>
      </w:r>
      <w:r w:rsidRPr="00A46E2C">
        <w:softHyphen/>
        <w:t xml:space="preserve">ratized Eastern European states. Eastern Europe remains a volatile region, and </w:t>
      </w:r>
      <w:r w:rsidRPr="00A46E2C">
        <w:rPr>
          <w:rStyle w:val="StyleUnderline"/>
          <w:rFonts w:eastAsia="Calibri"/>
        </w:rPr>
        <w:t>the presence of democracy in the new NATO members of Poland, the Czech Republic, and Hungary may exacerbate the propensity to international conflict among these states and draw their NATO allies into a larger regional conflict. Layne</w:t>
      </w:r>
      <w:r w:rsidRPr="00A46E2C">
        <w:t xml:space="preserve"> (1994: 47) </w:t>
      </w:r>
      <w:r w:rsidRPr="00A46E2C">
        <w:rPr>
          <w:rStyle w:val="StyleUnderline"/>
          <w:rFonts w:eastAsia="Calibri"/>
        </w:rPr>
        <w:t>argues that “there is little wisdom in [the United States] assuming such potentially risky undertakings on the basis of dubious assumptions about the pacifying effects of democracy</w:t>
      </w:r>
      <w:r w:rsidRPr="00A46E2C">
        <w:t xml:space="preserve">.” The findings from this study provide empirical support for Layne’s skepticism. It appears that for all of its positive value as an egalitarian form of government, </w:t>
      </w:r>
      <w:r w:rsidRPr="00A46E2C">
        <w:rPr>
          <w:rStyle w:val="StyleUnderline"/>
          <w:rFonts w:eastAsia="Calibri"/>
        </w:rPr>
        <w:t>one of the key threats to peace for individual states is the presence of a democratic regime.</w:t>
      </w:r>
    </w:p>
    <w:p w14:paraId="497BD7C0" w14:textId="77777777" w:rsidR="00971D54" w:rsidRPr="00971D54" w:rsidRDefault="00971D54" w:rsidP="00971D54"/>
    <w:p w14:paraId="17950CBB" w14:textId="77777777" w:rsidR="00464F75" w:rsidRDefault="00464F75" w:rsidP="00464F75">
      <w:pPr>
        <w:pStyle w:val="Heading3"/>
      </w:pPr>
      <w:r>
        <w:t>Poverty</w:t>
      </w:r>
    </w:p>
    <w:p w14:paraId="260AA2D0" w14:textId="77777777" w:rsidR="00971D54" w:rsidRPr="00C835A2" w:rsidRDefault="00971D54" w:rsidP="00971D54">
      <w:pPr>
        <w:pStyle w:val="Heading4"/>
      </w:pPr>
      <w:r>
        <w:t>Five reasons democracy re-entrench inequality</w:t>
      </w:r>
    </w:p>
    <w:p w14:paraId="0114BE96" w14:textId="77777777" w:rsidR="00971D54" w:rsidRDefault="00971D54" w:rsidP="00971D54">
      <w:r w:rsidRPr="00C835A2">
        <w:rPr>
          <w:rStyle w:val="Style13ptBold"/>
        </w:rPr>
        <w:t>McElwee 14</w:t>
      </w:r>
      <w:r>
        <w:t xml:space="preserve"> (Five Reasons Why Democracy Hasn't Fixed Inequality, http://www.huffingtonpost.com/sean-mcelwee/five-reasons-why-democrac_b_5858160.html)//A.V.</w:t>
      </w:r>
    </w:p>
    <w:p w14:paraId="13E03CBD" w14:textId="77777777" w:rsidR="00971D54" w:rsidRPr="000B7E75" w:rsidRDefault="00971D54" w:rsidP="00971D54">
      <w:pPr>
        <w:rPr>
          <w:sz w:val="16"/>
        </w:rPr>
      </w:pPr>
      <w:r w:rsidRPr="000B7E75">
        <w:rPr>
          <w:rStyle w:val="StyleUnderline"/>
        </w:rPr>
        <w:t>One of the most longstanding hopes (on the left) and fears (on the right) about democratic politics is that voters of modest means will use their electoral weight to level the economic playing field</w:t>
      </w:r>
      <w:r w:rsidRPr="000B7E75">
        <w:rPr>
          <w:sz w:val="16"/>
        </w:rPr>
        <w:t>. In a market economy, the median voter's income will invariably be below the national average creating an apparently compelling opportunity for a politics of redistribution</w:t>
      </w:r>
      <w:r w:rsidRPr="000B7E75">
        <w:rPr>
          <w:rStyle w:val="StyleUnderline"/>
        </w:rPr>
        <w:t xml:space="preserve">. This makes the sustained increase in income inequality in the United States and other developed countries a bit of a puzzle. </w:t>
      </w:r>
      <w:r w:rsidRPr="000B7E75">
        <w:rPr>
          <w:sz w:val="16"/>
        </w:rPr>
        <w:t xml:space="preserve">One common suggestion, offered recently by Eduardo Porter in The New York Times, is ignorance. Voters "don't grasp how deep inequality is." But while Americans' understanding of economic trends is certainly imperfect, the data suggest that the broad trends are known to the population. Nathan Kelly and Peter Enns, for instance, find that when asked to compare the ratio of the highest paid occupation and the lowest, Americans at the bottom of the income distribution do believe inequality is high and rising. In 1987, Americans as reported that the highest-paid occupation took home 20 times what the lowest paid occupation did - by 2000, they thought the gap had grown to 74 times. A recent Pew survey finds that 65% of adults agree that the gap between the rich and everyone else has increased in the past 10 years, only 8% say it has decreased. A Gallup poll from earlier this year suggests that 67% of Americans report that they are either "somewhat" or "very" dissatisfied with the income and wealth distribution in the U.S. </w:t>
      </w:r>
      <w:r w:rsidRPr="000B7E75">
        <w:rPr>
          <w:rStyle w:val="StyleUnderline"/>
        </w:rPr>
        <w:t>If ignorance doesn't explain inaction, what does? These five factors are the most important culprits:</w:t>
      </w:r>
      <w:r>
        <w:rPr>
          <w:rStyle w:val="StyleUnderline"/>
        </w:rPr>
        <w:t xml:space="preserve"> </w:t>
      </w:r>
      <w:r w:rsidRPr="000B7E75">
        <w:rPr>
          <w:rStyle w:val="StyleUnderline"/>
        </w:rPr>
        <w:t>1) Upward mobility</w:t>
      </w:r>
      <w:r>
        <w:rPr>
          <w:rStyle w:val="StyleUnderline"/>
        </w:rPr>
        <w:t xml:space="preserve"> </w:t>
      </w:r>
      <w:r w:rsidRPr="000B7E75">
        <w:rPr>
          <w:rStyle w:val="StyleUnderline"/>
        </w:rPr>
        <w:t>According to research from Carina Engelhardt and Andreas Wagner, around the world people overestimate the level of upward mobility in their society.</w:t>
      </w:r>
      <w:r>
        <w:rPr>
          <w:rStyle w:val="StyleUnderline"/>
        </w:rPr>
        <w:t xml:space="preserve"> </w:t>
      </w:r>
      <w:r w:rsidRPr="000B7E75">
        <w:rPr>
          <w:sz w:val="16"/>
        </w:rPr>
        <w:t>They find that redistribution is lower then when actual social mobility is but also lower where perceived mobility is higher</w:t>
      </w:r>
      <w:r w:rsidRPr="000B7E75">
        <w:rPr>
          <w:rStyle w:val="StyleUnderline"/>
        </w:rPr>
        <w:t>. Even if voters perceive the level of inequality correctly, their tendency to overstate the level of mobility can undermine support for redistribution</w:t>
      </w:r>
      <w:r w:rsidRPr="000B7E75">
        <w:rPr>
          <w:sz w:val="16"/>
        </w:rPr>
        <w:t xml:space="preserve">. In another study Alberto Alesina and Eliana La Ferrara find that, Americans who believe that American society offers equal opportunity (a mythology) are more likely to oppose redistribution. </w:t>
      </w:r>
      <w:r w:rsidRPr="000B7E75">
        <w:rPr>
          <w:rStyle w:val="StyleUnderline"/>
        </w:rPr>
        <w:t>Using data from 33 democracies, Elvire Guillaud finds that those who believe they have experienced downward mobility in the past decade are</w:t>
      </w:r>
      <w:r>
        <w:rPr>
          <w:rStyle w:val="StyleUnderline"/>
        </w:rPr>
        <w:t xml:space="preserve"> </w:t>
      </w:r>
      <w:r w:rsidRPr="000B7E75">
        <w:rPr>
          <w:rStyle w:val="StyleUnderline"/>
        </w:rPr>
        <w:t>32% more likely to support redistribution. A relatively strong literature now supports this thesis.</w:t>
      </w:r>
      <w:r>
        <w:rPr>
          <w:rStyle w:val="StyleUnderline"/>
        </w:rPr>
        <w:t xml:space="preserve"> </w:t>
      </w:r>
      <w:r w:rsidRPr="000B7E75">
        <w:rPr>
          <w:rStyle w:val="StyleUnderline"/>
        </w:rPr>
        <w:t>2) Inequality undermines solidarity</w:t>
      </w:r>
      <w:r>
        <w:rPr>
          <w:rStyle w:val="StyleUnderline"/>
        </w:rPr>
        <w:t xml:space="preserve"> </w:t>
      </w:r>
      <w:r w:rsidRPr="000B7E75">
        <w:rPr>
          <w:rStyle w:val="StyleUnderline"/>
        </w:rPr>
        <w:t>Enns and Kelly find, rather counterintuitively, that when "inequality in America rises, the public responds with increased conservative sentiment." That is, higher inequality leads to less demand for redistribution. This is perhaps because as society becomes less equal, its members have less in common and find it less congenial to act in solidarity</w:t>
      </w:r>
      <w:r w:rsidRPr="000B7E75">
        <w:rPr>
          <w:sz w:val="16"/>
        </w:rPr>
        <w:t xml:space="preserve">. Bo Rothstein and Eric Uslaner argue that, "the best policy response to growing inequality is to enact universalistic social welfare programs. However, the social strains stemming from increased inequality make it almost impossible to enact such policies." </w:t>
      </w:r>
      <w:r w:rsidRPr="000B7E75">
        <w:rPr>
          <w:rStyle w:val="StyleUnderline"/>
        </w:rPr>
        <w:t>As inequality increases, the winner-take-all economy leads voters try to look out for their own children. The period during which overall inequality has risen has seen a massive increase in more affluent families' spending on enrichment for their own children.</w:t>
      </w:r>
      <w:r>
        <w:rPr>
          <w:rStyle w:val="StyleUnderline"/>
        </w:rPr>
        <w:t xml:space="preserve"> </w:t>
      </w:r>
      <w:r w:rsidRPr="000B7E75">
        <w:rPr>
          <w:sz w:val="16"/>
        </w:rPr>
        <w:t xml:space="preserve">Chris Dillow points to research by Klaus Abbink, David Masclet and Daniel Mirza who find in social science experiments that disadvantaged groups are more likely to sacrifice their wealth to reduce the wealth of the advantaged group when inequality was lower than when it was higher. </w:t>
      </w:r>
      <w:r w:rsidRPr="000B7E75">
        <w:rPr>
          <w:rStyle w:val="StyleUnderline"/>
        </w:rPr>
        <w:t>Kris-Stella Trump finds that rising inequality perpetuates itself, noting that, "Public ideas of what constitutes fair income inequality are influenced by actual inequality: when inequality changes, opinions regarding what is acceptable change in the same direction."</w:t>
      </w:r>
      <w:r>
        <w:rPr>
          <w:rStyle w:val="StyleUnderline"/>
        </w:rPr>
        <w:t xml:space="preserve"> </w:t>
      </w:r>
      <w:r w:rsidRPr="000B7E75">
        <w:rPr>
          <w:rStyle w:val="StyleUnderline"/>
        </w:rPr>
        <w:t>3) Political misrepresentation</w:t>
      </w:r>
      <w:r>
        <w:rPr>
          <w:rStyle w:val="StyleUnderline"/>
        </w:rPr>
        <w:t xml:space="preserve"> </w:t>
      </w:r>
      <w:r w:rsidRPr="000B7E75">
        <w:rPr>
          <w:sz w:val="16"/>
        </w:rPr>
        <w:t xml:space="preserve">Ideological factors can't tell the whole story. </w:t>
      </w:r>
      <w:r w:rsidRPr="000B7E75">
        <w:rPr>
          <w:rStyle w:val="StyleUnderline"/>
        </w:rPr>
        <w:t>Many Americans support redistributive programs like the minimum wage and support for the idea that hard work leads to success has plummeted in the last decade. A further important reason for the lack of political response to inequality relates to the structure of American political institutions, which fail to translate the desires of less-advantaged Americans for more redistribution into actual policy change</w:t>
      </w:r>
      <w:r w:rsidRPr="000B7E75">
        <w:rPr>
          <w:sz w:val="16"/>
        </w:rPr>
        <w:t xml:space="preserve">. Support for this thesis comes from many corners of the political science field, including Martin Gilens, Dorian Warren, Jacob Hacker, Paul Pierson, andKay Lehman Schlozman. </w:t>
      </w:r>
      <w:r w:rsidRPr="000B7E75">
        <w:rPr>
          <w:rStyle w:val="StyleUnderline"/>
        </w:rPr>
        <w:t>Research by five political scientists finds that status quo bias of America's often-gridlocked congress serves to entrench inequality.</w:t>
      </w:r>
      <w:r>
        <w:rPr>
          <w:rStyle w:val="StyleUnderline"/>
        </w:rPr>
        <w:t xml:space="preserve"> </w:t>
      </w:r>
      <w:r w:rsidRPr="000B7E75">
        <w:rPr>
          <w:rStyle w:val="StyleUnderline"/>
        </w:rPr>
        <w:t>More simply, lower-income Americans tend to vote at a lower rate. William Franko, Nathan Kelly and Christopher Witko find that states with lower turnout inequality also have lower income inequality.</w:t>
      </w:r>
      <w:r w:rsidRPr="000B7E75">
        <w:rPr>
          <w:sz w:val="16"/>
        </w:rPr>
        <w:t xml:space="preserve"> Elsewhere, Franko finds that states with wider turnout gaps between the rich and poor are less likely to pass minimum-wage increases, have weaker anti-predatory-lending policies and have less generous health insurance programs for children in low-income families. Kim Hill, Jan Leighley and Angela Hilton-Andersson find, "an enduring relationship between the degree of mobilization of lower-class voters and the generosity of welfare benefits." Worryingly, Frederick Solt finds that, "</w:t>
      </w:r>
      <w:r w:rsidRPr="000B7E75">
        <w:rPr>
          <w:rStyle w:val="StyleUnderline"/>
        </w:rPr>
        <w:t>citizens of states with greater income inequality are less likely to vote and that income inequality increases income bias in the electorate." That is, as inequality increases, the poor are less likely to turn out, further exacerbating inequality.</w:t>
      </w:r>
      <w:r w:rsidRPr="000B7E75">
        <w:rPr>
          <w:sz w:val="16"/>
        </w:rPr>
        <w:t xml:space="preserve"> </w:t>
      </w:r>
      <w:r w:rsidRPr="000B7E75">
        <w:rPr>
          <w:rStyle w:val="StyleUnderline"/>
        </w:rPr>
        <w:t>4) Interest-group politics</w:t>
      </w:r>
      <w:r>
        <w:rPr>
          <w:rStyle w:val="StyleUnderline"/>
        </w:rPr>
        <w:t xml:space="preserve"> </w:t>
      </w:r>
      <w:r w:rsidRPr="000B7E75">
        <w:rPr>
          <w:sz w:val="16"/>
        </w:rPr>
        <w:t xml:space="preserve">The decline of labor unions has decreased the political importance of poor voters, because unions were an important "get-out-the-vote" machine. </w:t>
      </w:r>
      <w:r w:rsidRPr="000B7E75">
        <w:rPr>
          <w:rStyle w:val="StyleUnderline"/>
        </w:rPr>
        <w:t>A recent study by Jan Leighley and Jonathan Nagler finds that the decline in union strength has reduced low-income and middle-income turnout.</w:t>
      </w:r>
      <w:r w:rsidRPr="000B7E75">
        <w:rPr>
          <w:sz w:val="16"/>
        </w:rPr>
        <w:t xml:space="preserve"> But labor's influence (or lack thereof) is also important when the voting is done. Research finds that policy outcomes in the United States are heavily mediated by lobbying between interest groups, so organization matters. </w:t>
      </w:r>
      <w:r w:rsidRPr="000B7E75">
        <w:rPr>
          <w:rStyle w:val="StyleUnderline"/>
        </w:rPr>
        <w:t>Martin Gilens writes, "Given the fact that most Americans have little independent influence on policy outcomes, interest groups like unions may be the only way to forward their economic interests and preference</w:t>
      </w:r>
      <w:r w:rsidRPr="000B7E75">
        <w:rPr>
          <w:sz w:val="16"/>
        </w:rPr>
        <w:t xml:space="preserve">." His research indicates that unions regularly lobby in favor of policies broadly supported by Americans across the income spectrum, in contrast to business groups, which lobby in favor of policies only supported by the wealthy. It's no surprise then that numerous studies have linked the decline in union membership and influence with rising inequality. </w:t>
      </w:r>
      <w:r w:rsidRPr="000B7E75">
        <w:rPr>
          <w:rStyle w:val="StyleUnderline"/>
        </w:rPr>
        <w:t>5) Racial conflict</w:t>
      </w:r>
      <w:r>
        <w:rPr>
          <w:rStyle w:val="StyleUnderline"/>
        </w:rPr>
        <w:t xml:space="preserve"> </w:t>
      </w:r>
      <w:r w:rsidRPr="000B7E75">
        <w:rPr>
          <w:rStyle w:val="StyleUnderline"/>
        </w:rPr>
        <w:t>A recent study by Maureen A. Craig and Jennifer A. Richeson finds that when white Americans are reminded that the nation is becoming more diverse, they become more conservative. Dog-whistle phrases like "welfare queens" have long driven whites to oppose social safety net programs they disproportionately benefit</w:t>
      </w:r>
      <w:r w:rsidRPr="000B7E75">
        <w:rPr>
          <w:sz w:val="16"/>
        </w:rPr>
        <w:t xml:space="preserve"> from. Research from Donald Kinder and Cindy Kam indicates that racial bias among white voters is strongly correlated with hostility toward means-tested social assistance programs. </w:t>
      </w:r>
      <w:r w:rsidRPr="000B7E75">
        <w:rPr>
          <w:rStyle w:val="StyleUnderline"/>
        </w:rPr>
        <w:t>Another study by Steven Beckman and Buhong Zhen finds that blacks are more likely to support redistribution even if their incomes are far above average and that poor whites are more likely to oppose redistribution.</w:t>
      </w:r>
      <w:r>
        <w:rPr>
          <w:rStyle w:val="StyleUnderline"/>
        </w:rPr>
        <w:t xml:space="preserve"> </w:t>
      </w:r>
      <w:r w:rsidRPr="000B7E75">
        <w:rPr>
          <w:rStyle w:val="StyleUnderline"/>
        </w:rPr>
        <w:t>In other words, a massive public education campaign about the extent of income inequality is neither necessary nor sufficient to achieve the kind of redistributive policies liberals favor. The real obstacles to policy action on inequality are more deeply ingrained in the structure of American politics, demographics, and interest group coalitions</w:t>
      </w:r>
      <w:r w:rsidRPr="000B7E75">
        <w:rPr>
          <w:sz w:val="16"/>
        </w:rPr>
        <w:t>. Insofar as there is a role for better information to play, it likely relates not to inequality but tosocial mobility which remains widely misperceived and is a potent driver of feelings about the justice of economic policy. As John Steinbeck noted, "Socialism never took root in America because the poor see themselves not as an exploited proletariat but as temporarily embarrassed millionaires." Stronger unions, more lower income voter turnout and policies to reduce the corrupting influence of money on the political process would all work to reduce inequality. It will take political mobilization, not simply voter education to achieve change. The wonks have interpreted the world; the point, however, is to change it.</w:t>
      </w:r>
    </w:p>
    <w:p w14:paraId="2028B5F9" w14:textId="77777777" w:rsidR="00464F75" w:rsidRDefault="00464F75" w:rsidP="00464F75">
      <w:pPr>
        <w:pStyle w:val="Heading3"/>
      </w:pPr>
      <w:r>
        <w:t>Terrorism</w:t>
      </w:r>
    </w:p>
    <w:p w14:paraId="4432ABC3" w14:textId="77777777" w:rsidR="00971D54" w:rsidRPr="00151BD5" w:rsidRDefault="00971D54" w:rsidP="00971D54">
      <w:pPr>
        <w:pStyle w:val="Heading4"/>
      </w:pPr>
      <w:r>
        <w:t>Multiple warrants and empirics prove democracy increases terrorism</w:t>
      </w:r>
    </w:p>
    <w:p w14:paraId="66F43A4B" w14:textId="77777777" w:rsidR="00971D54" w:rsidRDefault="00971D54" w:rsidP="00971D54">
      <w:r>
        <w:t xml:space="preserve">James A. </w:t>
      </w:r>
      <w:r w:rsidRPr="00151BD5">
        <w:rPr>
          <w:rStyle w:val="Style13ptBold"/>
        </w:rPr>
        <w:t xml:space="preserve">Piazza 14 </w:t>
      </w:r>
      <w:r>
        <w:t>(is an Associate Professor in the Department of Political Science at the Pennsylvania State University. His research is on the political, social and economic causes and consequences of terrorism., “Democracy and Terrorism: A Complex Relationship”, http://www.isn.ethz.ch/Digital-Library/Articles/Detail/?id=179658)//A.V.</w:t>
      </w:r>
    </w:p>
    <w:p w14:paraId="426D4303" w14:textId="77777777" w:rsidR="00971D54" w:rsidRPr="008D5797" w:rsidRDefault="00971D54" w:rsidP="00971D54">
      <w:pPr>
        <w:rPr>
          <w:rStyle w:val="StyleUnderline"/>
        </w:rPr>
      </w:pPr>
      <w:r w:rsidRPr="00151BD5">
        <w:rPr>
          <w:sz w:val="16"/>
        </w:rPr>
        <w:t xml:space="preserve">Democracies may be less susceptible to violence and conflict than other forms of government, but does that also include terrorism? Not according to James Piazza. Democratic states are more likely to experience this type of violence even though they have attributes that are well-suited to combat it. By James Piazza for ISN Democracy, as a system of government, is widely lauded by political scientists for its ‘pacific effects.’ Experts have produced some good evidence that democratic regimes rarely go to war with one another and have also observed that democracies are much less susceptible to civil wars and internal armed conflicts than nondemocratic regimes. These pacific effects are typically explained as the product of norms and decision-making procedures within democracies that reinforce the peaceful and orderly resolution of disputes. But is it also true that democratic rule reduces terrorism and terrorist activity? The answer to this question is complex, conditional and nuanced – a reflection of the supporting evidence. While key qualities of democracies do make them more likely to experience terrorism than authoritarian regimes, some characteristic features of democratic governance have also been found to reduce terrorism. </w:t>
      </w:r>
      <w:r w:rsidRPr="008D5797">
        <w:rPr>
          <w:rStyle w:val="StyleUnderline"/>
        </w:rPr>
        <w:t>This disparate conclusion – that democracy might be a panacea for the scourges of inter- and intra-state war but not for terrorism – is likely due to the fact that terrorism is a distinct manifestation of political violence</w:t>
      </w:r>
      <w:r w:rsidRPr="00151BD5">
        <w:rPr>
          <w:sz w:val="16"/>
        </w:rPr>
        <w:t>. To start with, terrorism is much lower in intensity than inter- or intra-state war. It is a tactic used by political actors or individuals characterized by conventional weakness and, often, political marginality. As opposed to conventional military force, terrorism typically involves the use of violence or the threat of violence, often against civilians, in order to influence a wider audience and to prompt a much stronger opponent to offer concessions. It is therefore most frequently deployed in situations where the opponent – usually a state – is much stronger and has ample capacity, such as through a free media, to project influence. Democracy and terrorism: The evidence According to the Global Terrorism Database, regimes of all types in the post-Cold War period (1991-2012) experienced an average of about 18 terrorist attacks (both domestic and transnational) per year.</w:t>
      </w:r>
      <w:r w:rsidRPr="008D5797">
        <w:rPr>
          <w:rStyle w:val="StyleUnderline"/>
        </w:rPr>
        <w:t xml:space="preserve"> Democratic regimes, however, experienced 62% more terrorism than did nondemocratic regimes – 21.3 attacks per year as opposed to 13.2 attacks for nondemocracies. This pattern holds regardless of the region of the world the countries are located in, the type of terrorist threat they face, and other factors such as population size and level of economic development.</w:t>
      </w:r>
      <w:r>
        <w:rPr>
          <w:rStyle w:val="StyleUnderline"/>
        </w:rPr>
        <w:t xml:space="preserve"> </w:t>
      </w:r>
      <w:r w:rsidRPr="00151BD5">
        <w:rPr>
          <w:sz w:val="16"/>
        </w:rPr>
        <w:t xml:space="preserve">What accounts for this disparity? Answers to this question are best understood in terms of 1) the structural factors that make a country an attractive setting for terrorist attacks and 2) the factors that impel individuals and groups to engage in terrorism in the first place. </w:t>
      </w:r>
      <w:r w:rsidRPr="008D5797">
        <w:rPr>
          <w:rStyle w:val="StyleUnderline"/>
        </w:rPr>
        <w:t>We might expect democracies to produce fewer aggrieved individuals and groups than authoritarian regimes, because, in comparison to authoritarian systems, democracies are more responsive to public demands and tend to provide more avenues for the peaceful and orderly redress of grievances. The reality, however, is that democracies are both more attractive and more vulnerable to terrorism than nondemocracies</w:t>
      </w:r>
      <w:r w:rsidRPr="00151BD5">
        <w:rPr>
          <w:sz w:val="16"/>
        </w:rPr>
        <w:t xml:space="preserve">. </w:t>
      </w:r>
      <w:r w:rsidRPr="008D5797">
        <w:rPr>
          <w:rStyle w:val="StyleUnderline"/>
        </w:rPr>
        <w:t>Democracies afford political dissidents the right to engage in autonomous political behavior. While this maximizes opportunities for peaceful legal and political activism, it also facilitates illegal and violent activities, terrorism included.</w:t>
      </w:r>
      <w:r w:rsidRPr="00151BD5">
        <w:rPr>
          <w:sz w:val="16"/>
        </w:rPr>
        <w:t xml:space="preserve"> </w:t>
      </w:r>
      <w:r w:rsidRPr="008D5797">
        <w:rPr>
          <w:rStyle w:val="StyleUnderline"/>
        </w:rPr>
        <w:t>Democratic institutions preserve the rights of the accused and place restrictions on the police and authorities to a far greater degree than do nondemocratic regimes. This, of course, complicates counterterrorism in the areas of surveillance, interrogation and prosecution of terrorists and their supporters. Even more importantly, democracies encourage a free media that will report on terrorist atrocities, giving terrorists the opportunity to influence a much wider audience than would be the case in countries where the media is controlled by the government.</w:t>
      </w:r>
      <w:r>
        <w:rPr>
          <w:rStyle w:val="StyleUnderline"/>
        </w:rPr>
        <w:t xml:space="preserve"> </w:t>
      </w:r>
      <w:r w:rsidRPr="008D5797">
        <w:rPr>
          <w:rStyle w:val="StyleUnderline"/>
        </w:rPr>
        <w:t>These commonly-cited features make democracies especially vulnerable to terrorism and less well equipped to engage in counterterrorism</w:t>
      </w:r>
      <w:r w:rsidRPr="00151BD5">
        <w:rPr>
          <w:sz w:val="16"/>
        </w:rPr>
        <w:t xml:space="preserve">. </w:t>
      </w:r>
      <w:r w:rsidRPr="008D5797">
        <w:rPr>
          <w:rStyle w:val="StyleUnderline"/>
        </w:rPr>
        <w:t>Scholars of terrorism, however, have also identified less obvious factors endemic to democracies that may actually encourage terrorism. For example, democracies tend to be wealthier and better developed than authoritarian regimes, rendering them more “target rich” for terrorist groups.</w:t>
      </w:r>
      <w:r w:rsidRPr="00151BD5">
        <w:rPr>
          <w:sz w:val="16"/>
        </w:rPr>
        <w:t xml:space="preserve"> Democracies are also more likely to be prominent countries on the world stage and symbols of the political status quo, making them more likely to be opposed by terrorists, who are quintessential anti-status-quo actors</w:t>
      </w:r>
      <w:r w:rsidRPr="008D5797">
        <w:rPr>
          <w:rStyle w:val="StyleUnderline"/>
        </w:rPr>
        <w:t>. Cross-national empirical research on transnational terrorism conducted by Burcu Savun and Brian Phillips suggests that because democracies are more likely to pursue active, interventionist foreign policies than nondemocratic states, they are more likely to become embroiled in foreign controversies that earn the ire of terrorists. Another interesting study by Erica Chenoweth finds empirical evidence that, by tolerating a larger volume and a wider range of political activities – such as forming political organizations, lobbying, protesting, etc. – democracies have more competitive political environments, which perversely increases returns to terrorist attacks by political actors interested in “doing something drastic” to gain attention.</w:t>
      </w:r>
      <w:r>
        <w:rPr>
          <w:rStyle w:val="StyleUnderline"/>
        </w:rPr>
        <w:t xml:space="preserve"> </w:t>
      </w:r>
      <w:r w:rsidRPr="008D5797">
        <w:rPr>
          <w:rStyle w:val="StyleUnderline"/>
        </w:rPr>
        <w:t xml:space="preserve">In contrast, although nondemocracies might produce more angry and aggrieved citizens that, lacking a nonviolent means to meaningfully participate in politics, might be prompted to support terrorist and extremist movements, authoritarian regimes can more easily repress political dissent and manage and control the activities of their citizens. Most importantly, authoritarian regimes muzzle and control the media, reducing the effectiveness of terrorism as a strategy. One might expect that, in nondemocratic regimes, the combination of heightened political frustrations and state-controlled media would lead to higher rates of transnational terrorism. </w:t>
      </w:r>
      <w:r w:rsidRPr="00151BD5">
        <w:rPr>
          <w:sz w:val="16"/>
        </w:rPr>
        <w:t>A case in point here would be the 1969 kidnapping of U.S. Ambassador to Brazil Charles Burke Elbrick by the leftist Revolutionary Movement 8th October (MR-8). The MR-8 militants hoped that, by kidnapping a prominent foreign figure, they could bypass the Brazilian military government’s regime of media censorship to communicate their political grievances to the wider Brazilian public</w:t>
      </w:r>
      <w:r w:rsidRPr="008D5797">
        <w:rPr>
          <w:rStyle w:val="StyleUnderline"/>
        </w:rPr>
        <w:t>. However, the empirical evidence does not support this as a cross-national trend in the data. In the 1991-2012 period, democracies experienced higher rates of transnational terrorism than nondemocracies (around 23.6% more) and saw their citizens commit more acts of transnational terrorism against other countries (25.9% more) than citizens of authoritarian regimes.</w:t>
      </w:r>
    </w:p>
    <w:p w14:paraId="74B095EA" w14:textId="77777777" w:rsidR="00971D54" w:rsidRDefault="00971D54" w:rsidP="00971D54"/>
    <w:p w14:paraId="35742B51" w14:textId="77777777" w:rsidR="00971D54" w:rsidRDefault="00971D54" w:rsidP="00971D54"/>
    <w:p w14:paraId="44AE9F43" w14:textId="77777777" w:rsidR="00971D54" w:rsidRDefault="00971D54" w:rsidP="00971D54">
      <w:pPr>
        <w:pStyle w:val="Heading4"/>
      </w:pPr>
      <w:r>
        <w:t>Repression of minorities that cause terrorist outbreak is equally as likely in democracies (empirics)</w:t>
      </w:r>
    </w:p>
    <w:p w14:paraId="7A20A933" w14:textId="77777777" w:rsidR="00971D54" w:rsidRDefault="00971D54" w:rsidP="00971D54">
      <w:r>
        <w:t xml:space="preserve">LEONARD </w:t>
      </w:r>
      <w:r w:rsidRPr="008B0FF2">
        <w:rPr>
          <w:rStyle w:val="Style13ptBold"/>
        </w:rPr>
        <w:t>WEINBERG 06</w:t>
      </w:r>
      <w:r>
        <w:t xml:space="preserve"> (Terrorism and Democracy: Illness and Cure?, http://www.worlddialogue.org/content.php?id=383, Leonard Weinberg is professor of political science at the University of Nevada, Reno.)//A.V.</w:t>
      </w:r>
    </w:p>
    <w:p w14:paraId="5207FDE4" w14:textId="77777777" w:rsidR="00971D54" w:rsidRPr="008B0FF2" w:rsidRDefault="00971D54" w:rsidP="00971D54">
      <w:pPr>
        <w:rPr>
          <w:sz w:val="16"/>
        </w:rPr>
      </w:pPr>
      <w:r w:rsidRPr="008B0FF2">
        <w:rPr>
          <w:sz w:val="16"/>
        </w:rPr>
        <w:t>Divided Democracies The al-Qaeda leader’s frank assessment of democratic accountability returns our attention to Robert Dahl’s aforementioned criteria for democratic rule. In writing, “When the moment arrives at which the decision about policy will finally be made, every member must have an equal and effective opportunity to vote, and all votes must be counted as equal,” Dahl expresses a democratic ideal—one shared by virtually all advocates of democratic government throughout the world. Counting the ballots of citizens on an equal basis is one thing if the electorate is composed of individuals who make disinterested judgements about the virtues and vices of particular candidates and policies and then vote accordingly</w:t>
      </w:r>
      <w:r w:rsidRPr="00D47CE3">
        <w:rPr>
          <w:rStyle w:val="StyleUnderline"/>
        </w:rPr>
        <w:t>. It is something else when the national electorate is seriously divided along ethnic or religious lines and where such ethnic or religious groups divide themselves into permanent majorities and minorities. The groups constituting the latter often feel themselves to be excluded from the national policymaking process and to be the victims of discriminatory practices undertaken by the governments controlled by the permanent majorities.</w:t>
      </w:r>
      <w:r w:rsidRPr="008B0FF2">
        <w:rPr>
          <w:sz w:val="16"/>
        </w:rPr>
        <w:t xml:space="preserve"> </w:t>
      </w:r>
      <w:r w:rsidRPr="00D47CE3">
        <w:rPr>
          <w:rStyle w:val="StyleUnderline"/>
        </w:rPr>
        <w:t>(The Tamils in Sri Lanka come readily to mind.)</w:t>
      </w:r>
      <w:r w:rsidRPr="008B0FF2">
        <w:rPr>
          <w:sz w:val="16"/>
        </w:rPr>
        <w:t xml:space="preserve"> Outside observers from the United Nations and other international bodies often prescribe some power-sharing arrangement as a means of preventing the eruption of violent conflict</w:t>
      </w:r>
      <w:r w:rsidRPr="00D47CE3">
        <w:rPr>
          <w:rStyle w:val="StyleUnderline"/>
        </w:rPr>
        <w:t xml:space="preserve">. Internal wars are always a possibility. </w:t>
      </w:r>
      <w:r w:rsidRPr="008B0FF2">
        <w:rPr>
          <w:sz w:val="16"/>
        </w:rPr>
        <w:t xml:space="preserve">In liberal democracies, the sharing of power at the national level or its dispersion to the sub-national level (e.g., federalism) is usually an adequate remedy. Belgium, Canada, Northern Ireland and the Basque region of Spain have all pursued this approach with varying degrees of success. The problem with power-sharing solutions arises most seriously in what Fareed Zakaria defines as “illiberal” democracies.3 In many of the world’s newer democracies, particularly in the Third World, there is little or no historical experience with what he describes as “liberal constitutionalism”, a set of institutional restraints on the exercise of executive power, a set of practices based upon the existence of a long-standing middle class whose wealth and power are independent of government. In the absence of this liberal tradition, majorities may elect their rulers but these figures often have little incentive to promote the sharing of power with leaders of minority ethnic and religious groups. </w:t>
      </w:r>
      <w:r w:rsidRPr="00D47CE3">
        <w:rPr>
          <w:rStyle w:val="StyleUnderline"/>
        </w:rPr>
        <w:t>In fact, the latter may be widely disliked by the majority-group population whose votes put the leader in power in the first place. A leader in such circumstances may have a strong disincentive to compromise and share power. Steps in the latter direction may cause the leader to lose the support of his or her “base”, the very constituencies that originally put the leader in power.</w:t>
      </w:r>
      <w:r>
        <w:rPr>
          <w:rStyle w:val="StyleUnderline"/>
        </w:rPr>
        <w:t xml:space="preserve"> </w:t>
      </w:r>
      <w:r w:rsidRPr="00D47CE3">
        <w:rPr>
          <w:rStyle w:val="StyleUnderline"/>
        </w:rPr>
        <w:t>The dynamic here is really one made to order for the outbreak of terrorism. Organisations emerging from the minority community may very well calculate that employing terrorist tactics is a rational choice in that it will probably enhance their bargaining power vis-à-vis the government and also elevate their power and prestige within their community. Moreover, if a political leader extends the hand of friendship to prominent figures in the minority ethnic or religious community, he or she risks being accused of betrayal by members of the majority population. And so this situation also has the potential to produce an outbreak of terrorism, in this case initiated by those most fearful that concessions to the minority population will lead to an erosion of their wealth, power and status.</w:t>
      </w:r>
      <w:r>
        <w:rPr>
          <w:rStyle w:val="StyleUnderline"/>
        </w:rPr>
        <w:t xml:space="preserve"> </w:t>
      </w:r>
      <w:r w:rsidRPr="00D47CE3">
        <w:rPr>
          <w:rStyle w:val="StyleUnderline"/>
        </w:rPr>
        <w:t>The fulfilment, then, of one of Dahl’s most important criteria for a democracy—that all citizens have an opportunity to vote and that all votes be counted equally—may not lead to the establishment of a democratic peace but to the eruption of terrorist violence. In this regard, the case of Iraq is hard to ignore.</w:t>
      </w:r>
      <w:r>
        <w:rPr>
          <w:rStyle w:val="StyleUnderline"/>
        </w:rPr>
        <w:t xml:space="preserve"> </w:t>
      </w:r>
      <w:r w:rsidRPr="008B0FF2">
        <w:rPr>
          <w:sz w:val="16"/>
        </w:rPr>
        <w:t xml:space="preserve">To conclude: Arguments to the effect that the installation of democracy in the Middle East and elsewhere offers a long-term solution to the problem of terrorism are not supported by the evidence. Democracy is without doubt a good in itself, but it is hardly a cure-all. </w:t>
      </w:r>
      <w:r w:rsidRPr="00D47CE3">
        <w:rPr>
          <w:rStyle w:val="StyleUnderline"/>
        </w:rPr>
        <w:t>Not only does it not prevent the outbreak of terrorist campaigns, but there are qualities democracies possess that may actually facilitate this type of highly dramatic political violence.</w:t>
      </w:r>
    </w:p>
    <w:p w14:paraId="17A3F11E" w14:textId="77777777" w:rsidR="00971D54" w:rsidRDefault="00971D54" w:rsidP="00971D54">
      <w:pPr>
        <w:pStyle w:val="Heading4"/>
      </w:pPr>
      <w:r>
        <w:t>Newly transitioned regimes increase terrorism- their stats on curtailing terrorism only apply to 50 year old regimes</w:t>
      </w:r>
    </w:p>
    <w:p w14:paraId="0765C4D9" w14:textId="77777777" w:rsidR="00971D54" w:rsidRDefault="00971D54" w:rsidP="00971D54">
      <w:r>
        <w:t xml:space="preserve">James A. </w:t>
      </w:r>
      <w:r w:rsidRPr="00151BD5">
        <w:rPr>
          <w:rStyle w:val="Style13ptBold"/>
        </w:rPr>
        <w:t xml:space="preserve">Piazza 14 </w:t>
      </w:r>
      <w:r>
        <w:t>(is an Associate Professor in the Department of Political Science at the Pennsylvania State University. His research is on the political, social and economic causes and consequences of terrorism., “Democracy and Terrorism: A Complex Relationship”, http://www.isn.ethz.ch/Digital-Library/Articles/Detail/?id=179658)//A.V.</w:t>
      </w:r>
    </w:p>
    <w:p w14:paraId="663D6E1B" w14:textId="77777777" w:rsidR="00971D54" w:rsidRDefault="00971D54" w:rsidP="00971D54">
      <w:pPr>
        <w:rPr>
          <w:rStyle w:val="StyleUnderline"/>
        </w:rPr>
      </w:pPr>
      <w:r>
        <w:t xml:space="preserve">First, regime-type alone is insufficient to explain patterns of global terrorism. </w:t>
      </w:r>
      <w:r w:rsidRPr="00151BD5">
        <w:rPr>
          <w:rStyle w:val="StyleUnderline"/>
        </w:rPr>
        <w:t>Empirical research first conducted by Joe Eyerman found that it was “young” democracies – regimes that had more recently transitioned to democratic rule and had correspondingly young and untested democratic institutions – that experienced higher rates of terrorism. Eyerman found that more mature democracies experienced a very low level of terrorism, relative to both younger democratic and authoritarian regimes, and (my own) more recent research supports this finding. Once democratic regimes survive for about 50 years, they tend to experience about as much terrorism as nondemocratic regimes, suggesting that institutional maturity within democracies is important in reducing terrorism.</w:t>
      </w:r>
    </w:p>
    <w:p w14:paraId="5DB5E144" w14:textId="77777777" w:rsidR="00971D54" w:rsidRDefault="00971D54" w:rsidP="00971D54"/>
    <w:p w14:paraId="258FD747" w14:textId="77777777" w:rsidR="00971D54" w:rsidRDefault="00971D54" w:rsidP="00971D54">
      <w:pPr>
        <w:pStyle w:val="Heading4"/>
      </w:pPr>
      <w:r>
        <w:t>Independently, political vacuum from transition to democracy creates terrorism hubs</w:t>
      </w:r>
    </w:p>
    <w:p w14:paraId="1A429603" w14:textId="77777777" w:rsidR="00971D54" w:rsidRDefault="00971D54" w:rsidP="00971D54">
      <w:r w:rsidRPr="00497735">
        <w:rPr>
          <w:rStyle w:val="Style13ptBold"/>
        </w:rPr>
        <w:t xml:space="preserve">Sharyl Attkisson 15 </w:t>
      </w:r>
      <w:r>
        <w:t>(</w:t>
      </w:r>
      <w:hyperlink r:id="rId38" w:history="1">
        <w:r w:rsidRPr="00E21198">
          <w:rPr>
            <w:rStyle w:val="Hyperlink"/>
          </w:rPr>
          <w:t>http://dailysignal.com/2015/03/12/arab-spring-opened-door-terrorisms-ugly-march/</w:t>
        </w:r>
      </w:hyperlink>
      <w:r>
        <w:t>, How Arab Spring Opened the Door to Terrorism’s Ugly March, Sharyl Attkisson, an Emmy award-winning investigative journalist, is a senior independent contributor to The Daily Signal. She is the author of "Stonewalled." Send an email to Sharyl.)//A.V.</w:t>
      </w:r>
    </w:p>
    <w:p w14:paraId="0781B50E" w14:textId="77777777" w:rsidR="00971D54" w:rsidRPr="00497735" w:rsidRDefault="00971D54" w:rsidP="00971D54">
      <w:pPr>
        <w:rPr>
          <w:sz w:val="16"/>
        </w:rPr>
      </w:pPr>
      <w:r w:rsidRPr="00EC4FC3">
        <w:rPr>
          <w:rStyle w:val="StyleUnderline"/>
        </w:rPr>
        <w:t>It’s not your imagination. Global terrorism, dominated by Muslim extremist groups, is by far the worst it’s been in modern times.</w:t>
      </w:r>
      <w:r>
        <w:rPr>
          <w:rStyle w:val="StyleUnderline"/>
        </w:rPr>
        <w:t xml:space="preserve"> </w:t>
      </w:r>
      <w:r w:rsidRPr="00497735">
        <w:rPr>
          <w:sz w:val="16"/>
        </w:rPr>
        <w:t xml:space="preserve">In the past six years, the United States has added 21 names to its list of foreign terrorist organizations: all but one of them radical Muslim groups. That’s more than the previous 10 years combined. </w:t>
      </w:r>
      <w:r w:rsidRPr="00EC4FC3">
        <w:rPr>
          <w:rStyle w:val="StyleUnderline"/>
        </w:rPr>
        <w:t>At the same time, the number of terrorist acts has shattered previous records. Experts predict data for 2014, which is still being compiled, will likely reflect more than 15,000 terrorist attacks: a vast increase over 2013—which was already the deadliest year for global terrorism since data was first collected in 1970.</w:t>
      </w:r>
      <w:r>
        <w:rPr>
          <w:rStyle w:val="StyleUnderline"/>
        </w:rPr>
        <w:t xml:space="preserve"> </w:t>
      </w:r>
      <w:r w:rsidRPr="00497735">
        <w:rPr>
          <w:sz w:val="16"/>
        </w:rPr>
        <w:t xml:space="preserve">The Institute for Economics and Peace reported 10,000 terrorist incidents killed 18,000 people in 2013. Nine countries were added to the list of nations where more than 50 lives were lost to terrorist attacks in a single year. </w:t>
      </w:r>
      <w:r w:rsidRPr="00EC4FC3">
        <w:rPr>
          <w:rStyle w:val="StyleUnderline"/>
        </w:rPr>
        <w:t>Arab Spring Devolves Into Terrorist Winter</w:t>
      </w:r>
      <w:r>
        <w:rPr>
          <w:rStyle w:val="StyleUnderline"/>
        </w:rPr>
        <w:t xml:space="preserve"> </w:t>
      </w:r>
      <w:r w:rsidRPr="00EC4FC3">
        <w:rPr>
          <w:rStyle w:val="StyleUnderline"/>
        </w:rPr>
        <w:t>Eleven terrorist groups have been added to the U.S. list of foreign terrorist organizations since the Arab Spring.</w:t>
      </w:r>
      <w:r>
        <w:rPr>
          <w:rStyle w:val="StyleUnderline"/>
        </w:rPr>
        <w:t xml:space="preserve"> </w:t>
      </w:r>
      <w:r w:rsidRPr="00EC4FC3">
        <w:rPr>
          <w:rStyle w:val="StyleUnderline"/>
        </w:rPr>
        <w:t>“Arab Spring” is the popular name given to the democratic wave of civil unrest in the Arab world that began in December 2010 and lasted through mid-2012.</w:t>
      </w:r>
      <w:r>
        <w:rPr>
          <w:rStyle w:val="StyleUnderline"/>
        </w:rPr>
        <w:t xml:space="preserve"> </w:t>
      </w:r>
      <w:r w:rsidRPr="00EC4FC3">
        <w:rPr>
          <w:rStyle w:val="StyleUnderline"/>
        </w:rPr>
        <w:t>It turns out the revolutionary movement created an ideal environment for terrorism to grow and thrive.</w:t>
      </w:r>
      <w:r>
        <w:rPr>
          <w:rStyle w:val="StyleUnderline"/>
        </w:rPr>
        <w:t xml:space="preserve"> </w:t>
      </w:r>
      <w:r w:rsidRPr="00497735">
        <w:rPr>
          <w:rStyle w:val="StyleUnderline"/>
        </w:rPr>
        <w:t>“Terrorists realized they could exploit the confusion and vacuum in power created by the uprisings,”</w:t>
      </w:r>
      <w:r w:rsidRPr="00497735">
        <w:rPr>
          <w:sz w:val="16"/>
        </w:rPr>
        <w:t xml:space="preserve"> says a U.S. intelligence officer stationed in Libya during the Arab Spring movement. He says terrorists used social media to stoke civil unrest and take advantage of the chaos. </w:t>
      </w:r>
      <w:r w:rsidRPr="00497735">
        <w:rPr>
          <w:rStyle w:val="StyleUnderline"/>
        </w:rPr>
        <w:t>In the Arab Spring’s wake, Egypt and Tunisia disbanded the security structures that had helped keep jihadists in check, and freed many Islamist and jihadist political prisoners. In Libya, parts of the country fell entirely outside government control, providing openings for violent terrorist movements.</w:t>
      </w:r>
      <w:r w:rsidRPr="00497735">
        <w:rPr>
          <w:sz w:val="16"/>
        </w:rPr>
        <w:t xml:space="preserve"> </w:t>
      </w:r>
      <w:r w:rsidRPr="00497735">
        <w:rPr>
          <w:rStyle w:val="StyleUnderline"/>
        </w:rPr>
        <w:t>“Many of the regimes weakened or deposed by the Arab Spring were among Washington’s most effective counterterrorism partners,</w:t>
      </w:r>
      <w:r w:rsidRPr="00497735">
        <w:rPr>
          <w:sz w:val="16"/>
        </w:rPr>
        <w:t xml:space="preserve">” noted Juan Zarate in an analysis written in June 2011. A senior adviser at the Center for Strategic and International Studies, Zarate said </w:t>
      </w:r>
      <w:r w:rsidRPr="00497735">
        <w:rPr>
          <w:rStyle w:val="StyleUnderline"/>
        </w:rPr>
        <w:t>the political upheaval created “new space” for al-Qaeda and associated terrorist movements to operate where none existed before.</w:t>
      </w:r>
      <w:r>
        <w:rPr>
          <w:rStyle w:val="StyleUnderline"/>
        </w:rPr>
        <w:t xml:space="preserve"> </w:t>
      </w:r>
      <w:r w:rsidRPr="00497735">
        <w:rPr>
          <w:sz w:val="16"/>
        </w:rPr>
        <w:t xml:space="preserve">Predictions Fulfilled The idea that revolutionary uprisings might open the door to terrorists was well-recognized by analysts such as Zarate at the time. </w:t>
      </w:r>
      <w:r w:rsidRPr="00497735">
        <w:rPr>
          <w:rStyle w:val="StyleUnderline"/>
        </w:rPr>
        <w:t>“The chaos and disappointment that follow revolutions will inevitably provide many opportunities for al-Qaeda to spread its influence,” Zarate predicted in an April 17, 2011, analysis. “Al-Qaeda’s leaders … know that this is a strategic moment. They are banking on the disillusionment that inevitably follows revolutions to reassert their prominence in the region.”</w:t>
      </w:r>
      <w:r>
        <w:rPr>
          <w:rStyle w:val="StyleUnderline"/>
        </w:rPr>
        <w:t xml:space="preserve"> </w:t>
      </w:r>
      <w:r w:rsidRPr="00497735">
        <w:rPr>
          <w:sz w:val="16"/>
        </w:rPr>
        <w:t xml:space="preserve">Two years later, on Aug. 5, 2013, Zarate warned, “we are now at risk of failing to imagine how the terrorist threat may be changing—well beyond the exclusive al-Qaeda prism.” Al-Qaeda-Linked Groups: “The Most Lethal” In the first nine months of 2014, nearly 13,000 terrorist attacks killed more than 31,000 people, according to the National Consortium for the Study of Terrorism and Responses to Terrorism (START) at the University of Maryland. </w:t>
      </w:r>
      <w:r w:rsidRPr="00497735">
        <w:rPr>
          <w:rStyle w:val="StyleUnderline"/>
        </w:rPr>
        <w:t>Far from fading away, al-Qaeda’s legacy has only grown</w:t>
      </w:r>
      <w:r w:rsidRPr="00497735">
        <w:rPr>
          <w:sz w:val="16"/>
        </w:rPr>
        <w:t>, says START Executive Director William Braniff. “It is clear that groups generally associated with al-Qaeda remain the most lethal groups in the world, and it is their violence that has driven global increases in activity and lethality,” Braniff reported in congressional testimony Feb. 13.</w:t>
      </w:r>
    </w:p>
    <w:p w14:paraId="16808E9F" w14:textId="77777777" w:rsidR="00F05EEC" w:rsidRPr="00FF719B" w:rsidRDefault="00F05EEC" w:rsidP="00F05EEC">
      <w:pPr>
        <w:pStyle w:val="Heading4"/>
      </w:pPr>
      <w:r w:rsidRPr="00FF719B">
        <w:t>Democracy causes terrorism-</w:t>
      </w:r>
    </w:p>
    <w:p w14:paraId="5CEC2A80" w14:textId="77777777" w:rsidR="00F05EEC" w:rsidRPr="00FF719B" w:rsidRDefault="00F05EEC" w:rsidP="00F05EEC">
      <w:pPr>
        <w:pStyle w:val="Heading4"/>
      </w:pPr>
      <w:r w:rsidRPr="00FF719B">
        <w:t>A.) Collapses co-operative approaches</w:t>
      </w:r>
    </w:p>
    <w:p w14:paraId="6B2747F0" w14:textId="77777777" w:rsidR="00F05EEC" w:rsidRPr="004E3D60" w:rsidRDefault="00F05EEC" w:rsidP="00F05EEC">
      <w:pPr>
        <w:rPr>
          <w:b/>
          <w:bCs/>
          <w:sz w:val="26"/>
        </w:rPr>
      </w:pPr>
      <w:r w:rsidRPr="00FF719B">
        <w:rPr>
          <w:rStyle w:val="Style13ptBold"/>
        </w:rPr>
        <w:t>Bensahel 4</w:t>
      </w:r>
      <w:r>
        <w:rPr>
          <w:rStyle w:val="Style13ptBold"/>
        </w:rPr>
        <w:t xml:space="preserve"> </w:t>
      </w:r>
      <w:r>
        <w:t>(</w:t>
      </w:r>
      <w:r w:rsidRPr="006C58A4">
        <w:t>Prepared for the Air Force, Fellow @ the Rand Corporation, Professor of Political Science, The Future Security Environment in the Middle East</w:t>
      </w:r>
      <w:r>
        <w:t>)</w:t>
      </w:r>
    </w:p>
    <w:p w14:paraId="5CFFC16A" w14:textId="77777777" w:rsidR="00F05EEC" w:rsidRPr="00724805" w:rsidRDefault="00F05EEC" w:rsidP="00F05EEC">
      <w:pPr>
        <w:pStyle w:val="card"/>
        <w:ind w:left="0"/>
      </w:pPr>
      <w:r w:rsidRPr="004E3D60">
        <w:t xml:space="preserve">If anti-American sentiment is as widespread as regimes currently fear, or if it increases in the wake of the U.S. campaign against terrorism in Afghanistan and beyond, </w:t>
      </w:r>
      <w:r w:rsidRPr="004E3D60">
        <w:rPr>
          <w:rStyle w:val="StyleUnderline"/>
          <w:rFonts w:eastAsia="Calibri"/>
        </w:rPr>
        <w:t>political reform could have a very adverse effect on regional cooperation with the United States.  Both democratization and liberalization enable people to express  their preferences more easily, and if those preferences really are for reduced cooperation with the United States, regimes will have an increasingly difficult time justifying their current policies.  This could lead to pressure for less open cooperation,</w:t>
      </w:r>
      <w:r w:rsidRPr="004E3D60">
        <w:t xml:space="preserve"> especially regarding U.S. military forces stationed in the region.  </w:t>
      </w:r>
      <w:r w:rsidRPr="004E3D60">
        <w:rPr>
          <w:rStyle w:val="StyleUnderline"/>
          <w:rFonts w:eastAsia="Calibri"/>
        </w:rPr>
        <w:t>Regimes may become even more reluctant to reach formal security agreements with the United States, because domestic audiences see such agreements as proof that the regimes are incapable of providing security without external assistance.  Increased sensitivity to ties with the United States could also spill over into decreased support for other U.S. regional initiatives, such as the peace process, anti-proliferation measures, and counterterrorism</w:t>
      </w:r>
      <w:r w:rsidRPr="004E3D60">
        <w:t>.</w:t>
      </w:r>
    </w:p>
    <w:p w14:paraId="5AABE9D4" w14:textId="77777777" w:rsidR="00F05EEC" w:rsidRPr="00FF719B" w:rsidRDefault="00F05EEC" w:rsidP="00F05EEC">
      <w:pPr>
        <w:pStyle w:val="Heading4"/>
      </w:pPr>
      <w:r w:rsidRPr="00FF719B">
        <w:t>B.) Perception of imperialism</w:t>
      </w:r>
    </w:p>
    <w:p w14:paraId="1036608E" w14:textId="77777777" w:rsidR="00F05EEC" w:rsidRPr="004E3D60" w:rsidRDefault="00F05EEC" w:rsidP="00F05EEC">
      <w:pPr>
        <w:rPr>
          <w:b/>
          <w:bCs/>
          <w:sz w:val="26"/>
        </w:rPr>
      </w:pPr>
      <w:r w:rsidRPr="00FF719B">
        <w:rPr>
          <w:rStyle w:val="Style13ptBold"/>
        </w:rPr>
        <w:t>Crotty 5</w:t>
      </w:r>
      <w:r>
        <w:rPr>
          <w:rStyle w:val="Style13ptBold"/>
        </w:rPr>
        <w:t xml:space="preserve"> </w:t>
      </w:r>
      <w:r>
        <w:t>(</w:t>
      </w:r>
      <w:r w:rsidRPr="006C58A4">
        <w:t>William Crotty, Director of the O’Neill Center for the Study of Democracy at Northeastern University, 2005, Democratic Development and Political Terrorism, p. 525</w:t>
      </w:r>
      <w:r>
        <w:t>)</w:t>
      </w:r>
    </w:p>
    <w:p w14:paraId="1122E8B4" w14:textId="77777777" w:rsidR="00F05EEC" w:rsidRPr="006C58A4" w:rsidRDefault="00F05EEC" w:rsidP="00F05EEC">
      <w:pPr>
        <w:pStyle w:val="card"/>
        <w:ind w:left="0"/>
      </w:pPr>
      <w:r w:rsidRPr="004E3D60">
        <w:t xml:space="preserve">Eighth, </w:t>
      </w:r>
      <w:r w:rsidRPr="004E3D60">
        <w:rPr>
          <w:rStyle w:val="StyleUnderline"/>
          <w:rFonts w:eastAsia="Calibri"/>
        </w:rPr>
        <w:t xml:space="preserve">exporting democratic values </w:t>
      </w:r>
      <w:r w:rsidRPr="004E3D60">
        <w:t>and institutions is not easy. This is</w:t>
      </w:r>
      <w:r w:rsidRPr="004E3D60">
        <w:rPr>
          <w:rStyle w:val="StyleUnderline"/>
          <w:rFonts w:eastAsia="Calibri"/>
        </w:rPr>
        <w:t xml:space="preserve"> seen in much of the world as manifestations of Western culture and as not unrelated to economic expansion and exploitation</w:t>
      </w:r>
      <w:r w:rsidRPr="004E3D60">
        <w:t xml:space="preserve">, </w:t>
      </w:r>
      <w:r w:rsidRPr="004E3D60">
        <w:rPr>
          <w:rStyle w:val="StyleUnderline"/>
          <w:rFonts w:eastAsia="Calibri"/>
        </w:rPr>
        <w:t xml:space="preserve">an experience </w:t>
      </w:r>
      <w:r w:rsidRPr="004E3D60">
        <w:t xml:space="preserve">most nondemocratic countries are familiar with and one </w:t>
      </w:r>
      <w:r w:rsidRPr="004E3D60">
        <w:rPr>
          <w:rStyle w:val="StyleUnderline"/>
          <w:rFonts w:eastAsia="Calibri"/>
        </w:rPr>
        <w:t>that serves to legitimize much of the ter</w:t>
      </w:r>
      <w:r w:rsidRPr="004E3D60">
        <w:rPr>
          <w:rStyle w:val="StyleUnderline"/>
          <w:rFonts w:eastAsia="Calibri"/>
        </w:rPr>
        <w:softHyphen/>
        <w:t xml:space="preserve">rorist rage against the West. </w:t>
      </w:r>
      <w:r w:rsidRPr="004E3D60">
        <w:t>The attack against the World Trade Center, was, in essence, an attack against wealth and the symbol of capitalism. The Penta</w:t>
      </w:r>
      <w:r w:rsidRPr="004E3D60">
        <w:softHyphen/>
        <w:t>gon attack focused on the military. Combined, the world’s wealthiest and most powerful nation experienced devastating assaults on two of its most proud and representative symbols. None of this, of course, was by accident; rather, it was the outcome of long-term, careful, and technically sophisticated planning.</w:t>
      </w:r>
    </w:p>
    <w:p w14:paraId="0345EEF3" w14:textId="77777777" w:rsidR="00F05EEC" w:rsidRPr="00FF719B" w:rsidRDefault="00F05EEC" w:rsidP="00F05EEC">
      <w:pPr>
        <w:pStyle w:val="Heading4"/>
      </w:pPr>
      <w:r w:rsidRPr="00FF719B">
        <w:t>C.) Empirically proven</w:t>
      </w:r>
    </w:p>
    <w:p w14:paraId="2CECA48A" w14:textId="77777777" w:rsidR="00F05EEC" w:rsidRPr="004E3D60" w:rsidRDefault="00F05EEC" w:rsidP="00F05EEC">
      <w:pPr>
        <w:rPr>
          <w:b/>
          <w:bCs/>
          <w:sz w:val="26"/>
        </w:rPr>
      </w:pPr>
      <w:r w:rsidRPr="00FF719B">
        <w:rPr>
          <w:rStyle w:val="Style13ptBold"/>
        </w:rPr>
        <w:t>Carothers 4</w:t>
      </w:r>
      <w:r>
        <w:rPr>
          <w:rStyle w:val="Style13ptBold"/>
        </w:rPr>
        <w:t xml:space="preserve"> </w:t>
      </w:r>
      <w:r>
        <w:t>(</w:t>
      </w:r>
      <w:r w:rsidRPr="006C58A4">
        <w:t>Thomas Carothers, director of the Democracy and Rule of Law Project at the Carnegie Endowment, 2004, Critical Mission, p. 252-253</w:t>
      </w:r>
      <w:r>
        <w:t>)</w:t>
      </w:r>
    </w:p>
    <w:p w14:paraId="0D7107D2" w14:textId="77777777" w:rsidR="00F05EEC" w:rsidRPr="00EA7D28" w:rsidRDefault="00F05EEC" w:rsidP="00F05EEC">
      <w:pPr>
        <w:pStyle w:val="card"/>
        <w:ind w:left="0"/>
      </w:pPr>
      <w:r w:rsidRPr="004E3D60">
        <w:t>One obstacle is the facile assumption that a straight line exists between progress on democratization and the elimination of the roots of Islamic terror</w:t>
      </w:r>
      <w:r w:rsidRPr="004E3D60">
        <w:softHyphen/>
        <w:t>ism. The sources of Islamic radicalism and the embrace of anti-American ter</w:t>
      </w:r>
      <w:r w:rsidRPr="004E3D60">
        <w:softHyphen/>
        <w:t xml:space="preserve">rorism by some radicals are multifaceted and cannot be reduced to the simple proposition that the lack of democracy in the Arab world is the main cause. Moreover, </w:t>
      </w:r>
      <w:r w:rsidRPr="004E3D60">
        <w:rPr>
          <w:rStyle w:val="StyleUnderline"/>
          <w:rFonts w:eastAsia="Calibri"/>
        </w:rPr>
        <w:t>any rapid opening up of the closed political systems in Saudi Arabia</w:t>
      </w:r>
      <w:r w:rsidRPr="004E3D60">
        <w:t xml:space="preserve"> or </w:t>
      </w:r>
      <w:r w:rsidRPr="004E3D60">
        <w:rPr>
          <w:rStyle w:val="StyleUnderline"/>
          <w:rFonts w:eastAsia="Calibri"/>
        </w:rPr>
        <w:t>Kuwait or</w:t>
      </w:r>
      <w:r w:rsidRPr="004E3D60">
        <w:t xml:space="preserve"> even </w:t>
      </w:r>
      <w:r w:rsidRPr="004E3D60">
        <w:rPr>
          <w:rStyle w:val="StyleUnderline"/>
          <w:rFonts w:eastAsia="Calibri"/>
        </w:rPr>
        <w:t>Egypt could well,</w:t>
      </w:r>
      <w:r w:rsidRPr="004E3D60">
        <w:t xml:space="preserve"> in the short to medium term, </w:t>
      </w:r>
      <w:r w:rsidRPr="004E3D60">
        <w:rPr>
          <w:rStyle w:val="StyleUnderline"/>
          <w:rFonts w:eastAsia="Calibri"/>
        </w:rPr>
        <w:t>allow extremist groups to operate more actively and give strength to the wider Islam</w:t>
      </w:r>
      <w:r w:rsidRPr="004E3D60">
        <w:rPr>
          <w:rStyle w:val="StyleUnderline"/>
          <w:rFonts w:eastAsia="Calibri"/>
        </w:rPr>
        <w:softHyphen/>
        <w:t>ist organizations that sometimes feed the extremists</w:t>
      </w:r>
      <w:r w:rsidRPr="004E3D60">
        <w:t xml:space="preserve">. There may be an analogy to the much-debated relationship between the existence of democracy in countries and the proclivity of countries to go to war: Although established democracies tend not to fight wars with one another, countries setting out on the turbulent path from dictatorship to democracy are often more war-prone. </w:t>
      </w:r>
      <w:r w:rsidRPr="004E3D60">
        <w:rPr>
          <w:rStyle w:val="StyleUnderline"/>
          <w:rFonts w:eastAsia="Calibri"/>
        </w:rPr>
        <w:t>Even the successful achievement of democracy</w:t>
      </w:r>
      <w:r w:rsidRPr="004E3D60">
        <w:t xml:space="preserve"> </w:t>
      </w:r>
      <w:r w:rsidRPr="004E3D60">
        <w:rPr>
          <w:rStyle w:val="StyleUnderline"/>
          <w:rFonts w:eastAsia="Calibri"/>
        </w:rPr>
        <w:t>offers no guarantee that a society will not produce terrorists</w:t>
      </w:r>
      <w:r w:rsidRPr="004E3D60">
        <w:t xml:space="preserve">. </w:t>
      </w:r>
      <w:r w:rsidRPr="004E3D60">
        <w:rPr>
          <w:rStyle w:val="StyleUnderline"/>
          <w:rFonts w:eastAsia="Calibri"/>
        </w:rPr>
        <w:t xml:space="preserve">More than a few established democracies have struggled with persistent terrorist threats, </w:t>
      </w:r>
      <w:r w:rsidRPr="004E3D60">
        <w:t xml:space="preserve">whether it is </w:t>
      </w:r>
      <w:r w:rsidRPr="004E3D60">
        <w:rPr>
          <w:rStyle w:val="StyleUnderline"/>
          <w:rFonts w:eastAsia="Calibri"/>
        </w:rPr>
        <w:t>Spain confronting Basque terrorists, Italy facing the Red Brigades, or Great Britain</w:t>
      </w:r>
      <w:r w:rsidRPr="004E3D60">
        <w:t xml:space="preserve"> grappling </w:t>
      </w:r>
      <w:r w:rsidRPr="004E3D60">
        <w:rPr>
          <w:rStyle w:val="StyleUnderline"/>
          <w:rFonts w:eastAsia="Calibri"/>
        </w:rPr>
        <w:t>with the I</w:t>
      </w:r>
      <w:r w:rsidRPr="004E3D60">
        <w:t xml:space="preserve">rish </w:t>
      </w:r>
      <w:r w:rsidRPr="004E3D60">
        <w:rPr>
          <w:rStyle w:val="StyleUnderline"/>
          <w:rFonts w:eastAsia="Calibri"/>
        </w:rPr>
        <w:t>R</w:t>
      </w:r>
      <w:r w:rsidRPr="004E3D60">
        <w:t xml:space="preserve">epublican </w:t>
      </w:r>
      <w:r w:rsidRPr="004E3D60">
        <w:rPr>
          <w:rStyle w:val="StyleUnderline"/>
          <w:rFonts w:eastAsia="Calibri"/>
        </w:rPr>
        <w:t>A</w:t>
      </w:r>
      <w:r w:rsidRPr="004E3D60">
        <w:t>rmy.</w:t>
      </w:r>
    </w:p>
    <w:p w14:paraId="4445CAEC" w14:textId="77777777" w:rsidR="00F05EEC" w:rsidRPr="00FF719B" w:rsidRDefault="00F05EEC" w:rsidP="00F05EEC">
      <w:pPr>
        <w:pStyle w:val="Heading4"/>
      </w:pPr>
      <w:r w:rsidRPr="00FF719B">
        <w:t>No risk of a turn- no risk of cooperation or pro-American sentiment</w:t>
      </w:r>
    </w:p>
    <w:p w14:paraId="44868C16" w14:textId="77777777" w:rsidR="00F05EEC" w:rsidRPr="004E3D60" w:rsidRDefault="00F05EEC" w:rsidP="00F05EEC">
      <w:pPr>
        <w:rPr>
          <w:b/>
          <w:bCs/>
          <w:sz w:val="26"/>
        </w:rPr>
      </w:pPr>
      <w:r w:rsidRPr="00FF719B">
        <w:rPr>
          <w:rStyle w:val="Style13ptBold"/>
        </w:rPr>
        <w:t>Carothers and Ottaway 5</w:t>
      </w:r>
      <w:r>
        <w:rPr>
          <w:rStyle w:val="Style13ptBold"/>
        </w:rPr>
        <w:t xml:space="preserve"> </w:t>
      </w:r>
      <w:r>
        <w:t>(</w:t>
      </w:r>
      <w:r w:rsidRPr="006C58A4">
        <w:t xml:space="preserve">Thomas, director of the Democracy and Rule of Law Project at the Carnegie Endowment for International Peace, Marina, senior associate in the </w:t>
      </w:r>
      <w:hyperlink r:id="rId39" w:history="1">
        <w:r w:rsidRPr="006C58A4">
          <w:t>Democracy and Rule of Law Project</w:t>
        </w:r>
      </w:hyperlink>
      <w:r w:rsidRPr="006C58A4">
        <w:t xml:space="preserve"> at the Carnegie Endowment, Uncharted Journey, pg. 253</w:t>
      </w:r>
      <w:r>
        <w:t>)</w:t>
      </w:r>
    </w:p>
    <w:p w14:paraId="78B9055A" w14:textId="77777777" w:rsidR="00F05EEC" w:rsidRDefault="00F05EEC" w:rsidP="00F05EEC">
      <w:pPr>
        <w:pStyle w:val="card"/>
        <w:ind w:left="0"/>
      </w:pPr>
      <w:r w:rsidRPr="004E3D60">
        <w:t xml:space="preserve">Not only are U.S. interests in the region mixed and often mutually contradictory, but </w:t>
      </w:r>
      <w:r w:rsidRPr="004E3D60">
        <w:rPr>
          <w:rStyle w:val="StyleUnderline"/>
          <w:rFonts w:eastAsia="Calibri"/>
        </w:rPr>
        <w:t>the underlying logic of the new democracy imperative is not persuasive to many Arab observers Authoritarian regimes in the Middle East, the current U.S. argument goes, are a threat to the United States because their disastrous economic policies and repressive politics impoverish and frustrate their populations, and this in turn creates fertile ground for the growth of terrorists</w:t>
      </w:r>
      <w:r w:rsidRPr="004E3D60">
        <w:t xml:space="preserve">. In addition, the Wahhabis, who are spreading their intolerant ideology with Saudi support or at least willingness to look the other way, provide an ideological justification for the violence bred by poverty and political repression. But the link </w:t>
      </w:r>
      <w:r w:rsidRPr="004E3D60">
        <w:rPr>
          <w:rFonts w:ascii="Lucida Grande" w:hAnsi="Lucida Grande"/>
        </w:rPr>
        <w:t>﻿</w:t>
      </w:r>
      <w:r w:rsidRPr="004E3D60">
        <w:t xml:space="preserve">between poverty and political repression on the one hand and terrorism on the other is open to question. </w:t>
      </w:r>
      <w:r w:rsidRPr="004E3D60">
        <w:rPr>
          <w:rStyle w:val="StyleUnderline"/>
          <w:rFonts w:eastAsia="Calibri"/>
        </w:rPr>
        <w:t>The very poor are not usually the organizers of terrorist groups</w:t>
      </w:r>
      <w:r w:rsidRPr="004E3D60">
        <w:t xml:space="preserve">, as an analysis of the persons responsible for the September 11 attacks makes evident. </w:t>
      </w:r>
      <w:r w:rsidRPr="004E3D60">
        <w:rPr>
          <w:rStyle w:val="StyleUnderline"/>
          <w:rFonts w:eastAsia="Calibri"/>
        </w:rPr>
        <w:t>And terrorist movements can grow in democratic countries as well-see the Irish Republican Army, the ETA in Spain, the Italian Red Brigades, and the German Baader-Meinhof gang</w:t>
      </w:r>
      <w:r w:rsidRPr="004E3D60">
        <w:t>. Most important</w:t>
      </w:r>
      <w:r w:rsidRPr="004E3D60">
        <w:rPr>
          <w:rStyle w:val="StyleUnderline"/>
          <w:rFonts w:eastAsia="Calibri"/>
        </w:rPr>
        <w:t>, it is far from clear whether the present autocratic regimes if they were to suddenly open up to deep-reaching political change, would be replaced by governments inclined to be friendly or helpful to the United States U S. security and democracy interests, in other words: do not neatly coincide in the Arab world at least in the short run- and it is the short run that drives most policy making</w:t>
      </w:r>
      <w:r w:rsidRPr="004E3D60">
        <w:t>.</w:t>
      </w:r>
    </w:p>
    <w:p w14:paraId="6D0F33F8" w14:textId="77777777" w:rsidR="00F05EEC" w:rsidRDefault="00F05EEC" w:rsidP="00F05EEC">
      <w:pPr>
        <w:pStyle w:val="Heading4"/>
      </w:pPr>
      <w:r>
        <w:t xml:space="preserve">Democracies enables terrorism more than non-democracies </w:t>
      </w:r>
    </w:p>
    <w:p w14:paraId="7B49AF0B" w14:textId="77777777" w:rsidR="00F05EEC" w:rsidRDefault="00F05EEC" w:rsidP="00F05EEC">
      <w:r w:rsidRPr="007152A6">
        <w:rPr>
          <w:rStyle w:val="Style13ptBold"/>
        </w:rPr>
        <w:t>Piazza</w:t>
      </w:r>
      <w:r>
        <w:rPr>
          <w:rStyle w:val="Style13ptBold"/>
        </w:rPr>
        <w:t xml:space="preserve"> 08</w:t>
      </w:r>
      <w:r>
        <w:t xml:space="preserve"> (</w:t>
      </w:r>
      <w:r w:rsidRPr="004E3D60">
        <w:t xml:space="preserve">James A. </w:t>
      </w:r>
      <w:r>
        <w:t>Department of Political Science, University of North Ca</w:t>
      </w:r>
      <w:r w:rsidRPr="009C74A7">
        <w:t xml:space="preserve">rolina at Charlotte, </w:t>
      </w:r>
      <w:hyperlink r:id="rId40" w:history="1">
        <w:r w:rsidRPr="009C74A7">
          <w:t>http://www.politicalscience.uncc.edu/jpiazza/Piazza%20Democracy%20Free%20Markets%20Terrorism.pdf</w:t>
        </w:r>
      </w:hyperlink>
      <w:r w:rsidRPr="009C74A7">
        <w:t>)</w:t>
      </w:r>
    </w:p>
    <w:p w14:paraId="41D7D153" w14:textId="35831850" w:rsidR="00465C45" w:rsidRPr="00465C45" w:rsidRDefault="00F05EEC" w:rsidP="00465C45">
      <w:r>
        <w:t xml:space="preserve">Non-partisan, academic studies of the relationship between politically and economically closed societies and terrorism generally do not support the model Muravchik outlines. In fact, </w:t>
      </w:r>
      <w:r w:rsidRPr="00137AF7">
        <w:rPr>
          <w:rStyle w:val="StyleUnderline"/>
        </w:rPr>
        <w:t>most empirical studies of terrorism tend to demonstrate a positive relationship between political democracy and terrorism.</w:t>
      </w:r>
      <w:r>
        <w:t xml:space="preserve"> The relationship between terrorism and macroeconomic policies of states — whether they are liberal or state-dominated — has not been empirically analyzed and so much less is known about how promotion of economic freedom might affect terrorism. </w:t>
      </w:r>
      <w:r w:rsidRPr="00137AF7">
        <w:rPr>
          <w:rStyle w:val="StyleUnderline"/>
        </w:rPr>
        <w:t>Eubank and Weinberg (1994, 2001) and Schmid (1992) argue that rather than serving as a bulwark against terrorism, democratic governance exacerbates terrorist activity by providing a wide range of avenues through which radicals can advance their political agendas through, ‘propaganda by deed’. Schmid (1992) explains that an open and free media — a central quality of democratic governance — facilitates the communication objective that all terrorist groups have while the system of legal rights institutionalized in most democracies more effectively shield terrorist suspects and perpetrators from detection, apprehension and prosecution.</w:t>
      </w:r>
      <w:r>
        <w:t xml:space="preserve"> </w:t>
      </w:r>
      <w:r w:rsidRPr="00137AF7">
        <w:rPr>
          <w:rStyle w:val="StyleUnderline"/>
        </w:rPr>
        <w:t xml:space="preserve">Democracies also facilitate 45unrestricted and unmonitored movement of people, creation of free associations and acquisition of weapons; </w:t>
      </w:r>
      <w:r w:rsidRPr="007152A6">
        <w:rPr>
          <w:rStyle w:val="Emphasis"/>
        </w:rPr>
        <w:t>all of which assist terrorist groups.</w:t>
      </w:r>
      <w:r w:rsidRPr="00137AF7">
        <w:rPr>
          <w:rStyle w:val="StyleUnderline"/>
        </w:rPr>
        <w:t xml:space="preserve"> Moreover, the legitimacy of democratic government rests ultimately on the public’s perception of how well it can protect its citizens, and in a democracy citizens can punish elected officials at the ballot box for failure to protect the public. This quality of public responsiveness makes democracies more willing to negotiate with terrorists. In two statistical studies of the presence of terrorist groups in countries, Eubank and Weinberg (1994, 2001) validated these propositions in observing that from World War II to 1987, more terrorist groups were found in </w:t>
      </w:r>
      <w:r w:rsidRPr="007152A6">
        <w:rPr>
          <w:rStyle w:val="Emphasis"/>
        </w:rPr>
        <w:t>democracies than in non-democracies.</w:t>
      </w:r>
      <w:r w:rsidRPr="00137AF7">
        <w:rPr>
          <w:rStyle w:val="StyleUnderline"/>
        </w:rPr>
        <w:t xml:space="preserve"> The researchers also found that </w:t>
      </w:r>
      <w:r w:rsidRPr="007152A6">
        <w:rPr>
          <w:rStyle w:val="Emphasis"/>
        </w:rPr>
        <w:t>no matter how durable or stable the democracy in question is, it is more likely to have terrorist activity in it than a non-democracy.</w:t>
      </w:r>
      <w:r>
        <w:t xml:space="preserve"> Compatible results were produced by Piazza (2007) in a time-series analysis of Middle Eastern states and to an extent by Li (2004), although his study did find that while specific components of democracy, such as government executive constraints, increased the probability of terrorism, democratic participation reduced it. Eyerman (1998) adds complexity to the question in his empirical study of terrorist acts from 1968 to 1986. Using a series of statistical analyses, he found that two types of states were most impervious to terrorist attacks, well-established democracies and entrenched dictatorships. However, new non-consolidated democracies were actually more likely to experience terrorism in Eyerman’s study, producing a nonlinear relationship between terrorism and degree of democracy and dictatorship.</w:t>
      </w:r>
    </w:p>
    <w:p w14:paraId="0F862B28" w14:textId="77777777" w:rsidR="00AB0BF0" w:rsidRDefault="00465C45" w:rsidP="00465C45">
      <w:pPr>
        <w:pStyle w:val="Heading2"/>
      </w:pPr>
      <w:r>
        <w:t>Democratic Peace Theory Bad/False</w:t>
      </w:r>
    </w:p>
    <w:p w14:paraId="29325461" w14:textId="77777777" w:rsidR="00254158" w:rsidRDefault="00254158" w:rsidP="00254158">
      <w:pPr>
        <w:pStyle w:val="Heading3"/>
      </w:pPr>
      <w:r>
        <w:t>Causes War/Generally False</w:t>
      </w:r>
    </w:p>
    <w:p w14:paraId="28AAD968" w14:textId="77777777" w:rsidR="00781203" w:rsidRDefault="00781203" w:rsidP="00781203">
      <w:pPr>
        <w:pStyle w:val="Heading4"/>
      </w:pPr>
      <w:r>
        <w:t>Democratic Countries go to war more often than non-democratic countries</w:t>
      </w:r>
    </w:p>
    <w:p w14:paraId="3D633243" w14:textId="77777777" w:rsidR="00781203" w:rsidRDefault="00781203" w:rsidP="00781203">
      <w:r>
        <w:t xml:space="preserve">Mueller ’04 </w:t>
      </w:r>
      <w:r w:rsidRPr="00A21B02">
        <w:rPr>
          <w:sz w:val="16"/>
          <w:szCs w:val="16"/>
        </w:rPr>
        <w:t>(Harald Mueller, Director at the Peace Research Institute Frankfurt. Co-chair of the Working Group on Peace and Conflict Research of the German Foreign Office; vice-president of the EU Consortium for Non-Proliferation; professor at the Goethe University Frankfurt, 2004, The Antinomy of Democratic Peace)</w:t>
      </w:r>
    </w:p>
    <w:p w14:paraId="218C191F" w14:textId="77777777" w:rsidR="00781203" w:rsidRDefault="00781203" w:rsidP="00781203">
      <w:pPr>
        <w:rPr>
          <w:u w:val="single"/>
        </w:rPr>
      </w:pPr>
      <w:r w:rsidRPr="0040627B">
        <w:rPr>
          <w:u w:val="single"/>
        </w:rPr>
        <w:t>Research on the ‘democratic peace’ has neglected the fact that democracies fight wars that no one else would</w:t>
      </w:r>
      <w:r w:rsidRPr="0043585A">
        <w:t>, particularly to preserve international law and to</w:t>
      </w:r>
      <w:r>
        <w:t xml:space="preserve"> </w:t>
      </w:r>
      <w:r w:rsidRPr="0043585A">
        <w:t xml:space="preserve">prevent human disasters and large-scale violations of human rights. </w:t>
      </w:r>
      <w:r w:rsidRPr="0040627B">
        <w:rPr>
          <w:u w:val="single"/>
        </w:rPr>
        <w:t>What is more, data on average probabilities of democratic war involvement have obscured that there have been vast differences in democracies’ use of military force.</w:t>
      </w:r>
      <w:r w:rsidRPr="0043585A">
        <w:t xml:space="preserve"> This article</w:t>
      </w:r>
      <w:r>
        <w:t xml:space="preserve"> </w:t>
      </w:r>
      <w:r w:rsidRPr="0043585A">
        <w:t>demonstrates that the causal mechanisms of established approaches to the</w:t>
      </w:r>
      <w:r>
        <w:t xml:space="preserve"> </w:t>
      </w:r>
      <w:r w:rsidRPr="0043585A">
        <w:t>democratic peace do not preclude democracies’ involvement in war. Most</w:t>
      </w:r>
      <w:r>
        <w:t xml:space="preserve"> </w:t>
      </w:r>
      <w:r w:rsidRPr="0043585A">
        <w:t>importantly, the ambivalence of the Kantian tradition allows for two competing</w:t>
      </w:r>
      <w:r>
        <w:t xml:space="preserve"> </w:t>
      </w:r>
      <w:r w:rsidRPr="0043585A">
        <w:t>logics of appropriateness that can be used to construct two ideal types: whereas,</w:t>
      </w:r>
      <w:r>
        <w:t xml:space="preserve"> </w:t>
      </w:r>
      <w:r w:rsidRPr="0040627B">
        <w:rPr>
          <w:u w:val="single"/>
        </w:rPr>
        <w:t>militant democracies conceive of their entire relation to non-democracies as antagonistic, and frequently fight wars to de-throne dictators</w:t>
      </w:r>
      <w:r w:rsidRPr="0043585A">
        <w:t>, pacifist democracies</w:t>
      </w:r>
      <w:r>
        <w:t xml:space="preserve"> </w:t>
      </w:r>
      <w:r w:rsidRPr="0043585A">
        <w:t>believe in a</w:t>
      </w:r>
      <w:r>
        <w:t xml:space="preserve"> </w:t>
      </w:r>
      <w:r w:rsidRPr="0043585A">
        <w:t>modus vivendi</w:t>
      </w:r>
      <w:r>
        <w:t xml:space="preserve"> </w:t>
      </w:r>
      <w:r w:rsidRPr="0043585A">
        <w:t>with autocracies and try to assist their transformation</w:t>
      </w:r>
      <w:r>
        <w:t xml:space="preserve"> </w:t>
      </w:r>
      <w:r w:rsidRPr="0043585A">
        <w:t>into democracies.</w:t>
      </w:r>
      <w:r>
        <w:t xml:space="preserve"> </w:t>
      </w:r>
      <w:r w:rsidRPr="0043585A">
        <w:t>International Politics(2004)41,494–520. doi:10.1057/palgrave.ip.8800089</w:t>
      </w:r>
      <w:r>
        <w:t xml:space="preserve"> </w:t>
      </w:r>
      <w:r w:rsidRPr="0043585A">
        <w:t>The still prevailing opinion on ‘democratic peace’ has endorsed the ‘double finding’:</w:t>
      </w:r>
      <w:r>
        <w:t xml:space="preserve"> </w:t>
      </w:r>
      <w:r w:rsidRPr="0043585A">
        <w:t>that democracies keep peace with each other while being as warlike as any other kind</w:t>
      </w:r>
      <w:r>
        <w:t xml:space="preserve"> </w:t>
      </w:r>
      <w:r w:rsidRPr="0043585A">
        <w:t>of state. Growing evidence, however, indicates more peaceful behaviour by</w:t>
      </w:r>
      <w:r>
        <w:t xml:space="preserve"> </w:t>
      </w:r>
      <w:r w:rsidRPr="0043585A">
        <w:t xml:space="preserve">democracies (Rousseauet al., 1996; Gleditsch and Hegre, 1997, 295; Geis, 2001;Russett and Oneal, 2001; Schultz, 2001, 137; Huth and Allee, 2002b; MacMillan,2003; Hasenclever, 2003). Still, </w:t>
      </w:r>
      <w:r w:rsidRPr="0040627B">
        <w:rPr>
          <w:u w:val="single"/>
        </w:rPr>
        <w:t>scarce attention has been devoted to the fact that democracies, notably after the end of the great geopolitical contest with the ‘evil empire’, have tended to initiate and fight wars no one else would —</w:t>
      </w:r>
      <w:r w:rsidRPr="0043585A">
        <w:t xml:space="preserve"> either to preserve</w:t>
      </w:r>
      <w:r>
        <w:t xml:space="preserve"> </w:t>
      </w:r>
      <w:r w:rsidRPr="0043585A">
        <w:t>international law and the national sovereignty of states with which they are not allied</w:t>
      </w:r>
      <w:r>
        <w:t xml:space="preserve"> </w:t>
      </w:r>
      <w:r w:rsidRPr="0043585A">
        <w:t xml:space="preserve">against aggression, </w:t>
      </w:r>
      <w:r w:rsidRPr="0040627B">
        <w:rPr>
          <w:u w:val="single"/>
        </w:rPr>
        <w:t>as in the Gulf war of 1991</w:t>
      </w:r>
      <w:r w:rsidRPr="0043585A">
        <w:t>;</w:t>
      </w:r>
      <w:r w:rsidRPr="0040627B">
        <w:rPr>
          <w:sz w:val="16"/>
          <w:szCs w:val="16"/>
        </w:rPr>
        <w:t>1to bring food to people against the armed resistance of warlords, as in Somalia in 1993</w:t>
      </w:r>
      <w:r w:rsidRPr="0043585A">
        <w:t xml:space="preserve">; </w:t>
      </w:r>
      <w:r w:rsidRPr="0040627B">
        <w:rPr>
          <w:u w:val="single"/>
        </w:rPr>
        <w:t xml:space="preserve">to terminate massive breaches of human rights as in Bosnia 1995 or Kosovo 1999; </w:t>
      </w:r>
      <w:r w:rsidRPr="0040627B">
        <w:rPr>
          <w:sz w:val="16"/>
          <w:szCs w:val="16"/>
        </w:rPr>
        <w:t>to prop up failed states as in Sierra Leone in 2002; or to prevent the proliferation of weapons of mass destruction, democratize forcefully an erstwhile dictatorship, and reshape the strategic face of a region torn by repressive regimes and continuing violence as in Iraq in 2003</w:t>
      </w:r>
      <w:r w:rsidRPr="0043585A">
        <w:t>.</w:t>
      </w:r>
      <w:r>
        <w:t xml:space="preserve"> </w:t>
      </w:r>
      <w:r w:rsidRPr="0040627B">
        <w:rPr>
          <w:u w:val="single"/>
        </w:rPr>
        <w:t>Democratic peace theory has to account for this inclination to fight ‘democratic wars’. Once the focus is on this issue, another, extremely important fact comes to light that has been concealed by the data showing average probabilities of democratic war involvement: that the military engagement of democracies in armed conflict is distributed very unevenly</w:t>
      </w:r>
      <w:r w:rsidRPr="0043585A">
        <w:t>.</w:t>
      </w:r>
      <w:r w:rsidRPr="0040627B">
        <w:rPr>
          <w:sz w:val="16"/>
          <w:szCs w:val="16"/>
        </w:rPr>
        <w:t xml:space="preserve"> The bifurcation of democratic policies towards war and peace is most tangible in the high variation of democracies’ propensity to participate in violent disputes</w:t>
      </w:r>
      <w:r w:rsidRPr="0043585A">
        <w:t>.</w:t>
      </w:r>
      <w:r>
        <w:t xml:space="preserve"> </w:t>
      </w:r>
      <w:r w:rsidRPr="0040627B">
        <w:rPr>
          <w:sz w:val="16"/>
          <w:szCs w:val="16"/>
        </w:rPr>
        <w:t>Figure 1 shows the descriptive statistics for the militarized disputes involving the use of force of those 22 states between 1950 and 2001 that have been consistently democratic at a level of 7 and higher on the combined autocracy/democracy scale of Polity IV</w:t>
      </w:r>
      <w:r w:rsidRPr="0040627B">
        <w:rPr>
          <w:u w:val="single"/>
        </w:rPr>
        <w:t>.2The data show an extremely unequal distribution of involvement in militarized disputes that has been obscured almost completely in the majority of statistical studies on democracy and war. Of the 283discrete involvements by these stable democracies, 75.6% of these were carried out by just four countries (19% of the whole group): Israel, the United States, India, and the United Kingdom</w:t>
      </w:r>
      <w:r w:rsidRPr="0043585A">
        <w:t xml:space="preserve">. </w:t>
      </w:r>
      <w:r w:rsidRPr="0040627B">
        <w:rPr>
          <w:u w:val="single"/>
        </w:rPr>
        <w:t>The argument that smaller states have little chance to get involved cannot be taken seriously in the age of coalition warfare which makes military involvement particularly easy for democracies with close security relationships, even without power projection capacities of their own. Since World War II at the latest, major armed conflicts have been fought by at times large coalition</w:t>
      </w:r>
    </w:p>
    <w:p w14:paraId="60FEC3CF" w14:textId="77777777" w:rsidR="00781203" w:rsidRPr="00781203" w:rsidRDefault="00781203" w:rsidP="00781203"/>
    <w:p w14:paraId="47D13CB7" w14:textId="0285F120" w:rsidR="00971D54" w:rsidRDefault="00971D54" w:rsidP="00971D54">
      <w:pPr>
        <w:pStyle w:val="Heading3"/>
      </w:pPr>
      <w:r>
        <w:t>DPT False – Alternate Causalities</w:t>
      </w:r>
    </w:p>
    <w:p w14:paraId="67800E0C" w14:textId="77777777" w:rsidR="00971D54" w:rsidRPr="00971D54" w:rsidRDefault="00971D54" w:rsidP="00971D54">
      <w:pPr>
        <w:pStyle w:val="Heading4"/>
      </w:pPr>
      <w:r w:rsidRPr="00971D54">
        <w:t>Alternate explanations disprove</w:t>
      </w:r>
    </w:p>
    <w:p w14:paraId="5EDA1772" w14:textId="0FC381F5" w:rsidR="00971D54" w:rsidRPr="00971D54" w:rsidRDefault="00971D54" w:rsidP="00971D54">
      <w:pPr>
        <w:rPr>
          <w:rFonts w:asciiTheme="minorHAnsi" w:eastAsia="Calibri" w:hAnsiTheme="minorHAnsi" w:cs="Times New Roman"/>
        </w:rPr>
      </w:pPr>
      <w:r w:rsidRPr="00971D54">
        <w:rPr>
          <w:rStyle w:val="Style13ptBold"/>
        </w:rPr>
        <w:t>Rosato 11</w:t>
      </w:r>
      <w:r w:rsidRPr="006E6206">
        <w:rPr>
          <w:rFonts w:asciiTheme="minorHAnsi" w:eastAsia="Calibri" w:hAnsiTheme="minorHAnsi" w:cs="Times New Roman"/>
        </w:rPr>
        <w:t xml:space="preserve"> PhD, Department of Political Science, The University of Chicago, Assistant Professor of Political Science at the University of Notre Dame. The Handbookon the Political Economy of War  By Christopher J. Coyne, Rachel L. Mathers</w:t>
      </w:r>
    </w:p>
    <w:p w14:paraId="6FC265AD" w14:textId="77777777" w:rsidR="00971D54" w:rsidRDefault="00971D54" w:rsidP="00971D54">
      <w:pPr>
        <w:ind w:left="432" w:right="432"/>
        <w:rPr>
          <w:rFonts w:asciiTheme="minorHAnsi" w:eastAsia="Times New Roman" w:hAnsiTheme="minorHAnsi" w:cs="Times New Roman"/>
          <w:color w:val="000000"/>
          <w:sz w:val="16"/>
        </w:rPr>
      </w:pPr>
      <w:r w:rsidRPr="006E6206">
        <w:rPr>
          <w:rFonts w:asciiTheme="minorHAnsi" w:eastAsia="Times New Roman" w:hAnsiTheme="minorHAnsi" w:cs="Arial"/>
          <w:b/>
          <w:color w:val="000000"/>
          <w:sz w:val="19"/>
          <w:highlight w:val="cyan"/>
          <w:u w:val="thick"/>
          <w:bdr w:val="single" w:sz="12" w:space="0" w:color="auto"/>
        </w:rPr>
        <w:t>There is considerable evidence that factors other than democracy account for the peace among democratic states</w:t>
      </w:r>
      <w:r w:rsidRPr="006E6206">
        <w:rPr>
          <w:rFonts w:asciiTheme="minorHAnsi" w:eastAsia="Times New Roman" w:hAnsiTheme="minorHAnsi" w:cs="Times New Roman"/>
          <w:color w:val="000000"/>
          <w:sz w:val="16"/>
        </w:rPr>
        <w:t xml:space="preserve">. As a prelude to elaborating on this point, a few words arc in order about the temporal scope of the finding. It is generally agreed that </w:t>
      </w:r>
      <w:r w:rsidRPr="006E6206">
        <w:rPr>
          <w:rFonts w:asciiTheme="minorHAnsi" w:eastAsia="Times New Roman" w:hAnsiTheme="minorHAnsi" w:cs="Arial"/>
          <w:b/>
          <w:color w:val="000000"/>
          <w:sz w:val="19"/>
          <w:u w:val="thick"/>
          <w:bdr w:val="single" w:sz="12" w:space="0" w:color="auto"/>
        </w:rPr>
        <w:t>there is scant evidence of mutual democratic pacifism prior to 1945</w:t>
      </w:r>
      <w:r w:rsidRPr="006E6206">
        <w:rPr>
          <w:rFonts w:asciiTheme="minorHAnsi" w:eastAsia="Times New Roman" w:hAnsiTheme="minorHAnsi" w:cs="Times New Roman"/>
          <w:color w:val="000000"/>
          <w:sz w:val="16"/>
        </w:rPr>
        <w:t xml:space="preserve">. Henry Farber and Joanne Gowa (1995, p. 143) adopt the most extreme position, claiming that democratic dyads were significantly more likely to fight between 1816 and 1913 than other pairs.15 However, </w:t>
      </w:r>
      <w:r w:rsidRPr="006E6206">
        <w:rPr>
          <w:rFonts w:asciiTheme="minorHAnsi" w:eastAsia="Times New Roman" w:hAnsiTheme="minorHAnsi" w:cs="Arial"/>
          <w:b/>
          <w:color w:val="000000"/>
          <w:sz w:val="19"/>
          <w:highlight w:val="cyan"/>
          <w:u w:val="thick"/>
          <w:bdr w:val="single" w:sz="12" w:space="0" w:color="auto"/>
        </w:rPr>
        <w:t>even proponents</w:t>
      </w:r>
      <w:r w:rsidRPr="006E6206">
        <w:rPr>
          <w:rFonts w:asciiTheme="minorHAnsi" w:eastAsia="Times New Roman" w:hAnsiTheme="minorHAnsi" w:cs="Arial"/>
          <w:b/>
          <w:color w:val="000000"/>
          <w:sz w:val="19"/>
          <w:u w:val="thick"/>
          <w:bdr w:val="single" w:sz="12" w:space="0" w:color="auto"/>
        </w:rPr>
        <w:t xml:space="preserve"> of the theory </w:t>
      </w:r>
      <w:r w:rsidRPr="006E6206">
        <w:rPr>
          <w:rFonts w:asciiTheme="minorHAnsi" w:eastAsia="Times New Roman" w:hAnsiTheme="minorHAnsi" w:cs="Arial"/>
          <w:b/>
          <w:color w:val="000000"/>
          <w:sz w:val="19"/>
          <w:highlight w:val="cyan"/>
          <w:u w:val="thick"/>
          <w:bdr w:val="single" w:sz="12" w:space="0" w:color="auto"/>
        </w:rPr>
        <w:t>admit that there is no clear cut evidence for a democratic peace before the Cold War</w:t>
      </w:r>
      <w:r w:rsidRPr="006E6206">
        <w:rPr>
          <w:rFonts w:asciiTheme="minorHAnsi" w:eastAsia="Times New Roman" w:hAnsiTheme="minorHAnsi" w:cs="Arial"/>
          <w:b/>
          <w:color w:val="000000"/>
          <w:sz w:val="19"/>
          <w:u w:val="thick"/>
          <w:bdr w:val="single" w:sz="12" w:space="0" w:color="auto"/>
        </w:rPr>
        <w:t>.</w:t>
      </w:r>
      <w:r w:rsidRPr="006E6206">
        <w:rPr>
          <w:rFonts w:asciiTheme="minorHAnsi" w:eastAsia="Times New Roman" w:hAnsiTheme="minorHAnsi" w:cs="Times New Roman"/>
          <w:color w:val="000000"/>
          <w:sz w:val="16"/>
        </w:rPr>
        <w:t xml:space="preserve"> Thus Oneal and Russett (1999b, pp. 226-7) find that if they exclude all but the first year of the wars in their sample a move that is wholly appropriate given that the theory refers only to the incidence of conflict - there is scant support for the democratic peace between 1870 and 1945. Elsewhere, they arc more bullish about the democratic peace, arguing that double democratic "dyads . . . were the most peaceful after about 1900," though it is worth noting that this period constitutes a small fraction of the entire multipolar era for which data are available (1816-1945) (Oneal and Russett 1999a, p. 28). This is not surprising. As Russett (1993, p. 20) observes, the nineteenth century-was a period of "very imperfect democracy," therefore we should expect to find a number of inter-democratic rivalries, violent conflicts and, as some have suggested, even wars. When coupled with the fact that there were few democracies in the world at the time, this observation suggests that we are unlikely to find a democratic peace before 1945. There is widespread agreement that, in contrast to the pre-World War II period, there is good evidence of a democratic peace during the Cold War. I Icnderson (2002, p. 15), for example, describes the postwar period as "the period within which the democratic peace is most evident." Indeed, even Farber and Gowa (1995, p. 145) admit that "after World War II, there was a marked and statistically significant lower probability of disputes short of war between democracies." Proponents of the theory attribute this to two changes at mid-century: the number of democratic states increased markedly, and democratic norms and institutions became stronger and more entrenched, thereby exerting a greater restraining effect on conflict (Maoz and Russett 1993, p. 627; Oneal and Russett 1997, p. 273). The problem for democratic peace theory is that there are several factors other than democracy that plausibly account for the peace among democratic states after World War II. </w:t>
      </w:r>
      <w:r w:rsidRPr="006E6206">
        <w:rPr>
          <w:rFonts w:asciiTheme="minorHAnsi" w:eastAsia="Times New Roman" w:hAnsiTheme="minorHAnsi" w:cs="Times New Roman"/>
          <w:b/>
          <w:color w:val="000000"/>
          <w:sz w:val="19"/>
          <w:u w:val="thick"/>
        </w:rPr>
        <w:t>Farber and Gowa</w:t>
      </w:r>
      <w:r w:rsidRPr="006E6206">
        <w:rPr>
          <w:rFonts w:asciiTheme="minorHAnsi" w:eastAsia="Times New Roman" w:hAnsiTheme="minorHAnsi" w:cs="Times New Roman"/>
          <w:color w:val="000000"/>
          <w:sz w:val="16"/>
        </w:rPr>
        <w:t xml:space="preserve"> (1995), for example, </w:t>
      </w:r>
      <w:r w:rsidRPr="006E6206">
        <w:rPr>
          <w:rFonts w:asciiTheme="minorHAnsi" w:eastAsia="Times New Roman" w:hAnsiTheme="minorHAnsi" w:cs="Times New Roman"/>
          <w:b/>
          <w:color w:val="000000"/>
          <w:sz w:val="19"/>
          <w:u w:val="thick"/>
        </w:rPr>
        <w:t>attribute the democratic peace not to joint democracy, but to alliance tics brought on by the Cold War conflict</w:t>
      </w:r>
      <w:r w:rsidRPr="006E6206">
        <w:rPr>
          <w:rFonts w:asciiTheme="minorHAnsi" w:eastAsia="Times New Roman" w:hAnsiTheme="minorHAnsi" w:cs="Times New Roman"/>
          <w:color w:val="000000"/>
          <w:sz w:val="16"/>
        </w:rPr>
        <w:t xml:space="preserve">. Proponents of the democratic peace respond by claiming that in their analyses joint democracy is still related to peace even when controlling for alliance ties. But henderson (2002, p. 134) refutes this claim, noting that </w:t>
      </w:r>
      <w:r w:rsidRPr="006E6206">
        <w:rPr>
          <w:rFonts w:asciiTheme="minorHAnsi" w:eastAsia="Times New Roman" w:hAnsiTheme="minorHAnsi" w:cs="Arial"/>
          <w:b/>
          <w:color w:val="000000"/>
          <w:sz w:val="19"/>
          <w:u w:val="thick"/>
          <w:bdr w:val="single" w:sz="12" w:space="0" w:color="auto"/>
        </w:rPr>
        <w:t>in his replication of Oneal and Russett, "</w:t>
      </w:r>
      <w:r w:rsidRPr="006E6206">
        <w:rPr>
          <w:rFonts w:asciiTheme="minorHAnsi" w:eastAsia="Times New Roman" w:hAnsiTheme="minorHAnsi" w:cs="Arial"/>
          <w:b/>
          <w:color w:val="000000"/>
          <w:sz w:val="19"/>
          <w:highlight w:val="cyan"/>
          <w:u w:val="thick"/>
          <w:bdr w:val="single" w:sz="12" w:space="0" w:color="auto"/>
        </w:rPr>
        <w:t>alliance membership, more than joint democracy, contributed to peace in the postwar era</w:t>
      </w:r>
      <w:r w:rsidRPr="006E6206">
        <w:rPr>
          <w:rFonts w:asciiTheme="minorHAnsi" w:eastAsia="Times New Roman" w:hAnsiTheme="minorHAnsi" w:cs="Times New Roman"/>
          <w:color w:val="000000"/>
          <w:sz w:val="16"/>
        </w:rPr>
        <w:t xml:space="preserve">." Crucially, </w:t>
      </w:r>
      <w:r w:rsidRPr="006E6206">
        <w:rPr>
          <w:rFonts w:asciiTheme="minorHAnsi" w:eastAsia="Times New Roman" w:hAnsiTheme="minorHAnsi" w:cs="Times New Roman"/>
          <w:b/>
          <w:color w:val="000000"/>
          <w:sz w:val="19"/>
          <w:u w:val="thick"/>
        </w:rPr>
        <w:t>Farber and Gowa and Henderson demonstrate that it is not shared democracy that causes democracies to ally with one another in the first place - thus democracy does not have even an indirect effect on peace.</w:t>
      </w:r>
      <w:r w:rsidRPr="006E6206">
        <w:rPr>
          <w:rFonts w:asciiTheme="minorHAnsi" w:eastAsia="Times New Roman" w:hAnsiTheme="minorHAnsi" w:cs="Times New Roman"/>
          <w:color w:val="000000"/>
          <w:sz w:val="16"/>
        </w:rPr>
        <w:t xml:space="preserve"> Another research tradition argues that the </w:t>
      </w:r>
      <w:r w:rsidRPr="006E6206">
        <w:rPr>
          <w:rFonts w:asciiTheme="minorHAnsi" w:eastAsia="Times New Roman" w:hAnsiTheme="minorHAnsi" w:cs="Times New Roman"/>
          <w:b/>
          <w:color w:val="000000"/>
          <w:sz w:val="19"/>
          <w:u w:val="thick"/>
        </w:rPr>
        <w:t xml:space="preserve">inter-democratic peace can be attributed to </w:t>
      </w:r>
      <w:r w:rsidRPr="006E6206">
        <w:rPr>
          <w:rFonts w:asciiTheme="minorHAnsi" w:eastAsia="Times New Roman" w:hAnsiTheme="minorHAnsi" w:cs="Times New Roman"/>
          <w:color w:val="000000"/>
          <w:sz w:val="16"/>
        </w:rPr>
        <w:t xml:space="preserve">economic factors, specifically </w:t>
      </w:r>
      <w:r w:rsidRPr="006E6206">
        <w:rPr>
          <w:rFonts w:asciiTheme="minorHAnsi" w:eastAsia="Times New Roman" w:hAnsiTheme="minorHAnsi" w:cs="Times New Roman"/>
          <w:b/>
          <w:color w:val="000000"/>
          <w:sz w:val="19"/>
          <w:u w:val="thick"/>
        </w:rPr>
        <w:t>economic interdependence and development</w:t>
      </w:r>
      <w:r w:rsidRPr="006E6206">
        <w:rPr>
          <w:rFonts w:asciiTheme="minorHAnsi" w:eastAsia="Times New Roman" w:hAnsiTheme="minorHAnsi" w:cs="Times New Roman"/>
          <w:color w:val="000000"/>
          <w:sz w:val="16"/>
        </w:rPr>
        <w:t>. Solomon Polachek, for example, finds that "</w:t>
      </w:r>
      <w:r w:rsidRPr="006E6206">
        <w:rPr>
          <w:rFonts w:asciiTheme="minorHAnsi" w:eastAsia="Times New Roman" w:hAnsiTheme="minorHAnsi" w:cs="Times New Roman"/>
          <w:b/>
          <w:color w:val="000000"/>
          <w:sz w:val="19"/>
          <w:u w:val="thick"/>
        </w:rPr>
        <w:t>introducing trade explains away democracy's impact</w:t>
      </w:r>
      <w:r w:rsidRPr="006E6206">
        <w:rPr>
          <w:rFonts w:asciiTheme="minorHAnsi" w:eastAsia="Times New Roman" w:hAnsiTheme="minorHAnsi" w:cs="Times New Roman"/>
          <w:color w:val="000000"/>
          <w:sz w:val="16"/>
        </w:rPr>
        <w:t xml:space="preserve">" on conflict in his analysis of interstate disputes between 1958 and 1967. "Democracy per se does not reduce conflict. Instead a more fundamental factor than being a democracy in causing bilateral cooperation is trade" (1997, p. 306, emphasis in original). Similarly, Erik Gartzkc (2007) finds that </w:t>
      </w:r>
      <w:r w:rsidRPr="006E6206">
        <w:rPr>
          <w:rFonts w:asciiTheme="minorHAnsi" w:eastAsia="Times New Roman" w:hAnsiTheme="minorHAnsi" w:cs="Times New Roman"/>
          <w:b/>
          <w:color w:val="000000"/>
          <w:sz w:val="19"/>
          <w:highlight w:val="cyan"/>
          <w:u w:val="thick"/>
        </w:rPr>
        <w:t>adding variables for financial and monetary integration and economic development</w:t>
      </w:r>
      <w:r w:rsidRPr="006E6206">
        <w:rPr>
          <w:rFonts w:asciiTheme="minorHAnsi" w:eastAsia="Times New Roman" w:hAnsiTheme="minorHAnsi" w:cs="Times New Roman"/>
          <w:b/>
          <w:color w:val="000000"/>
          <w:sz w:val="19"/>
          <w:u w:val="thick"/>
        </w:rPr>
        <w:t xml:space="preserve"> to the standard Oneal and Russett model </w:t>
      </w:r>
      <w:r w:rsidRPr="006E6206">
        <w:rPr>
          <w:rFonts w:asciiTheme="minorHAnsi" w:eastAsia="Times New Roman" w:hAnsiTheme="minorHAnsi" w:cs="Times New Roman"/>
          <w:b/>
          <w:color w:val="000000"/>
          <w:sz w:val="19"/>
          <w:highlight w:val="cyan"/>
          <w:u w:val="thick"/>
        </w:rPr>
        <w:t>renders the effect of joint democracy insignificant</w:t>
      </w:r>
      <w:r w:rsidRPr="006E6206">
        <w:rPr>
          <w:rFonts w:asciiTheme="minorHAnsi" w:eastAsia="Times New Roman" w:hAnsiTheme="minorHAnsi" w:cs="Times New Roman"/>
          <w:b/>
          <w:color w:val="000000"/>
          <w:sz w:val="19"/>
          <w:u w:val="thick"/>
        </w:rPr>
        <w:t>.</w:t>
      </w:r>
      <w:r w:rsidRPr="006E6206">
        <w:rPr>
          <w:rFonts w:asciiTheme="minorHAnsi" w:eastAsia="Times New Roman" w:hAnsiTheme="minorHAnsi" w:cs="Times New Roman"/>
          <w:color w:val="000000"/>
          <w:sz w:val="16"/>
        </w:rPr>
        <w:t xml:space="preserve"> Thus he concludes that "capitalism, and not democracy, leads to peace" (2007, p. 180). Mousseau (2009) makes a similar argument, claiming that it is advanced capitalist states - he refers to them as contract intensive economies - rather than democracies that do not fight one another. His analysis suggests thai the democratic peace is spurious - contract intensive economies caused democracy and peace between 1961 and 2001 (2009, pp. 53-4). </w:t>
      </w:r>
      <w:r w:rsidRPr="006E6206">
        <w:rPr>
          <w:rFonts w:asciiTheme="minorHAnsi" w:eastAsia="Times New Roman" w:hAnsiTheme="minorHAnsi" w:cs="Times New Roman"/>
          <w:b/>
          <w:color w:val="000000"/>
          <w:sz w:val="19"/>
          <w:u w:val="thick"/>
        </w:rPr>
        <w:t>Scholars have come up with several other purported causes of the democratic peace that do not tit neatly into the security or economic categories.</w:t>
      </w:r>
      <w:r w:rsidRPr="006E6206">
        <w:rPr>
          <w:rFonts w:asciiTheme="minorHAnsi" w:eastAsia="Times New Roman" w:hAnsiTheme="minorHAnsi" w:cs="Times New Roman"/>
          <w:color w:val="000000"/>
          <w:sz w:val="16"/>
        </w:rPr>
        <w:t xml:space="preserve"> For Gartzke (2000), the finding can be attributed to the fact that </w:t>
      </w:r>
      <w:r w:rsidRPr="006E6206">
        <w:rPr>
          <w:rFonts w:asciiTheme="minorHAnsi" w:eastAsia="Times New Roman" w:hAnsiTheme="minorHAnsi" w:cs="Times New Roman"/>
          <w:b/>
          <w:color w:val="000000"/>
          <w:sz w:val="19"/>
          <w:u w:val="thick"/>
        </w:rPr>
        <w:t xml:space="preserve">democracies tend to have similar preferences. </w:t>
      </w:r>
      <w:r w:rsidRPr="006E6206">
        <w:rPr>
          <w:rFonts w:asciiTheme="minorHAnsi" w:eastAsia="Times New Roman" w:hAnsiTheme="minorHAnsi" w:cs="Times New Roman"/>
          <w:b/>
          <w:color w:val="000000"/>
          <w:sz w:val="19"/>
          <w:highlight w:val="cyan"/>
          <w:u w:val="thick"/>
        </w:rPr>
        <w:t>Adding a control for "preference affinity" makes the relationship between democracy and peace insignificant.</w:t>
      </w:r>
      <w:r w:rsidRPr="006E6206">
        <w:rPr>
          <w:rFonts w:asciiTheme="minorHAnsi" w:eastAsia="Times New Roman" w:hAnsiTheme="minorHAnsi" w:cs="Times New Roman"/>
          <w:color w:val="000000"/>
          <w:sz w:val="16"/>
        </w:rPr>
        <w:t xml:space="preserve"> Importantly, there is only a modest correlation between preference affinity and democracy. Thus he concludes that, contrary to the views of his critics, the elTeet of preferences on conflict is not largely a by-product of regime type. I lis results "challenge the notion that the democratic peace is due largely, or even substantially, to democracy" (2000, p. 209).16 Douglas Gibler (2007, p. 529), meanwhile, concludes that the </w:t>
      </w:r>
      <w:r w:rsidRPr="006E6206">
        <w:rPr>
          <w:rFonts w:asciiTheme="minorHAnsi" w:eastAsia="Times New Roman" w:hAnsiTheme="minorHAnsi" w:cs="Times New Roman"/>
          <w:b/>
          <w:color w:val="000000"/>
          <w:sz w:val="19"/>
          <w:u w:val="thick"/>
        </w:rPr>
        <w:t xml:space="preserve">democratic peace is "in fact a stable border peace." After </w:t>
      </w:r>
      <w:r w:rsidRPr="006E6206">
        <w:rPr>
          <w:rFonts w:asciiTheme="minorHAnsi" w:eastAsia="Times New Roman" w:hAnsiTheme="minorHAnsi" w:cs="Times New Roman"/>
          <w:b/>
          <w:color w:val="000000"/>
          <w:sz w:val="19"/>
          <w:highlight w:val="cyan"/>
          <w:u w:val="thick"/>
        </w:rPr>
        <w:t>adding a control for stable borders</w:t>
      </w:r>
      <w:r w:rsidRPr="006E6206">
        <w:rPr>
          <w:rFonts w:asciiTheme="minorHAnsi" w:eastAsia="Times New Roman" w:hAnsiTheme="minorHAnsi" w:cs="Times New Roman"/>
          <w:b/>
          <w:color w:val="000000"/>
          <w:sz w:val="19"/>
          <w:u w:val="thick"/>
        </w:rPr>
        <w:t xml:space="preserve"> on the assumption that the removal of territorial issues has a pacifying effect on interstate relations, Gibler </w:t>
      </w:r>
      <w:r w:rsidRPr="006E6206">
        <w:rPr>
          <w:rFonts w:asciiTheme="minorHAnsi" w:eastAsia="Times New Roman" w:hAnsiTheme="minorHAnsi" w:cs="Times New Roman"/>
          <w:b/>
          <w:color w:val="000000"/>
          <w:sz w:val="19"/>
          <w:highlight w:val="cyan"/>
          <w:u w:val="thick"/>
        </w:rPr>
        <w:t>finds that</w:t>
      </w:r>
      <w:r w:rsidRPr="006E6206">
        <w:rPr>
          <w:rFonts w:asciiTheme="minorHAnsi" w:eastAsia="Times New Roman" w:hAnsiTheme="minorHAnsi" w:cs="Times New Roman"/>
          <w:b/>
          <w:color w:val="000000"/>
          <w:sz w:val="19"/>
          <w:u w:val="thick"/>
        </w:rPr>
        <w:t xml:space="preserve"> </w:t>
      </w:r>
      <w:r w:rsidRPr="006E6206">
        <w:rPr>
          <w:rFonts w:asciiTheme="minorHAnsi" w:eastAsia="Times New Roman" w:hAnsiTheme="minorHAnsi" w:cs="Times New Roman"/>
          <w:b/>
          <w:color w:val="000000"/>
          <w:sz w:val="19"/>
          <w:highlight w:val="cyan"/>
          <w:u w:val="thick"/>
        </w:rPr>
        <w:t>democracy has little or no effect on conflict.</w:t>
      </w:r>
      <w:r w:rsidRPr="006E6206">
        <w:rPr>
          <w:rFonts w:asciiTheme="minorHAnsi" w:eastAsia="Times New Roman" w:hAnsiTheme="minorHAnsi" w:cs="Times New Roman"/>
          <w:b/>
          <w:color w:val="000000"/>
          <w:sz w:val="19"/>
          <w:u w:val="thick"/>
        </w:rPr>
        <w:t xml:space="preserve"> Most of these findings</w:t>
      </w:r>
      <w:r w:rsidRPr="006E6206">
        <w:rPr>
          <w:rFonts w:asciiTheme="minorHAnsi" w:eastAsia="Times New Roman" w:hAnsiTheme="minorHAnsi" w:cs="Times New Roman"/>
          <w:color w:val="000000"/>
          <w:sz w:val="16"/>
        </w:rPr>
        <w:t xml:space="preserve"> - and therefore the postwar peace among democracies - </w:t>
      </w:r>
      <w:r w:rsidRPr="006E6206">
        <w:rPr>
          <w:rFonts w:asciiTheme="minorHAnsi" w:eastAsia="Times New Roman" w:hAnsiTheme="minorHAnsi" w:cs="Times New Roman"/>
          <w:b/>
          <w:color w:val="000000"/>
          <w:sz w:val="19"/>
          <w:u w:val="thick"/>
        </w:rPr>
        <w:t>can plausibly be explained by realism</w:t>
      </w:r>
      <w:r w:rsidRPr="006E6206">
        <w:rPr>
          <w:rFonts w:asciiTheme="minorHAnsi" w:eastAsia="Times New Roman" w:hAnsiTheme="minorHAnsi" w:cs="Times New Roman"/>
          <w:color w:val="000000"/>
          <w:sz w:val="16"/>
        </w:rPr>
        <w:t xml:space="preserve">. The argument goes as follows. Beginning in 1945. the United States found itself in a life and death struggle with the Soviet Union. In order to compete and ultimately prevail in that contest. Washington implemented a two-pronged strategy. First, it established a far-reaching network of military alliances to resist Soviet aggression wherever it might occur. Second, it created an open economic order designed to generate enough wealth to fund the military effort and to combat communist subversion. In other words, </w:t>
      </w:r>
      <w:r w:rsidRPr="006E6206">
        <w:rPr>
          <w:rFonts w:asciiTheme="minorHAnsi" w:eastAsia="Times New Roman" w:hAnsiTheme="minorHAnsi" w:cs="Times New Roman"/>
          <w:b/>
          <w:color w:val="000000"/>
          <w:sz w:val="19"/>
          <w:u w:val="thick"/>
        </w:rPr>
        <w:t>it was the exigencies of the Cold War that generated the alliances, economic integration, advanced economies, and perhaps even the preference affinity that scholars have found to be powerfully associated with the peace among democracies</w:t>
      </w:r>
      <w:r w:rsidRPr="006E6206">
        <w:rPr>
          <w:rFonts w:asciiTheme="minorHAnsi" w:eastAsia="Times New Roman" w:hAnsiTheme="minorHAnsi" w:cs="Times New Roman"/>
          <w:color w:val="000000"/>
          <w:sz w:val="16"/>
        </w:rPr>
        <w:t xml:space="preserve"> since 1945.17</w:t>
      </w:r>
    </w:p>
    <w:p w14:paraId="5B099426" w14:textId="77777777" w:rsidR="00D14059" w:rsidRDefault="00D14059" w:rsidP="00971D54">
      <w:pPr>
        <w:ind w:left="432" w:right="432"/>
        <w:rPr>
          <w:rFonts w:asciiTheme="minorHAnsi" w:eastAsia="Times New Roman" w:hAnsiTheme="minorHAnsi" w:cs="Times New Roman"/>
          <w:color w:val="000000"/>
          <w:sz w:val="16"/>
        </w:rPr>
      </w:pPr>
    </w:p>
    <w:p w14:paraId="19855378" w14:textId="2A609F3A" w:rsidR="00D14059" w:rsidRPr="006E6206" w:rsidRDefault="00D14059" w:rsidP="00D14059">
      <w:pPr>
        <w:pStyle w:val="Heading3"/>
      </w:pPr>
      <w:r>
        <w:t>DPT False – Economy Prerequisite</w:t>
      </w:r>
    </w:p>
    <w:p w14:paraId="1476569A" w14:textId="77777777" w:rsidR="00781203" w:rsidRDefault="00781203" w:rsidP="00781203">
      <w:pPr>
        <w:pStyle w:val="Heading4"/>
      </w:pPr>
      <w:r>
        <w:t>Democracy is not the cause for peace- The economy is</w:t>
      </w:r>
    </w:p>
    <w:p w14:paraId="1AE5069F" w14:textId="77777777" w:rsidR="00781203" w:rsidRPr="005856B3" w:rsidRDefault="00781203" w:rsidP="00781203">
      <w:pPr>
        <w:rPr>
          <w:b/>
        </w:rPr>
      </w:pPr>
      <w:r w:rsidRPr="005856B3">
        <w:rPr>
          <w:b/>
        </w:rPr>
        <w:t>Mousseau</w:t>
      </w:r>
      <w:r>
        <w:rPr>
          <w:b/>
        </w:rPr>
        <w:t xml:space="preserve"> ’13 </w:t>
      </w:r>
      <w:r w:rsidRPr="005856B3">
        <w:t>(</w:t>
      </w:r>
      <w:r w:rsidRPr="005856B3">
        <w:rPr>
          <w:sz w:val="16"/>
          <w:szCs w:val="16"/>
        </w:rPr>
        <w:t xml:space="preserve">Michael Mousseau, political scientist whose research and teaching is focused on international relations and comparative politics, in particular the link between economic conditions, institutions, and conflict. He is the creator of economic norms theory, </w:t>
      </w:r>
      <w:r>
        <w:rPr>
          <w:sz w:val="16"/>
          <w:szCs w:val="16"/>
        </w:rPr>
        <w:t xml:space="preserve">2013, </w:t>
      </w:r>
      <w:r w:rsidRPr="00B549BC">
        <w:rPr>
          <w:sz w:val="16"/>
          <w:szCs w:val="16"/>
        </w:rPr>
        <w:t>The Democratic Peace Unraveled: It’s the Economy1</w:t>
      </w:r>
      <w:r>
        <w:rPr>
          <w:sz w:val="16"/>
          <w:szCs w:val="16"/>
        </w:rPr>
        <w:t xml:space="preserve">, International Studies Quarterly, </w:t>
      </w:r>
      <w:r w:rsidRPr="00B549BC">
        <w:rPr>
          <w:sz w:val="16"/>
          <w:szCs w:val="16"/>
        </w:rPr>
        <w:t>file:///C:/Users/Emily/Downloads/Mous_ISQ-2013.pdf</w:t>
      </w:r>
      <w:r>
        <w:rPr>
          <w:sz w:val="16"/>
          <w:szCs w:val="16"/>
        </w:rPr>
        <w:t>)</w:t>
      </w:r>
    </w:p>
    <w:p w14:paraId="5F3BCFD6" w14:textId="77777777" w:rsidR="00781203" w:rsidRPr="006E0E7F" w:rsidRDefault="00781203" w:rsidP="00781203">
      <w:pPr>
        <w:rPr>
          <w:u w:val="single"/>
        </w:rPr>
      </w:pPr>
      <w:r w:rsidRPr="006E0E7F">
        <w:rPr>
          <w:sz w:val="16"/>
          <w:szCs w:val="16"/>
        </w:rPr>
        <w:t>The democratic peace correlation—the observation that democratic nations rarely, if ever, fight each other, even though they often fight nondemocratic nations—is at the core of what is probably the most important research program in the study of international politics, with over three hundred books and articles published on the subject over the past two decades</w:t>
      </w:r>
      <w:r w:rsidRPr="00812DCE">
        <w:rPr>
          <w:u w:val="single"/>
        </w:rPr>
        <w:t>. For all the multiplicity of studies reporting the democratic peace correlation, however, we have precious little evidence that democracy is the cause of it.</w:t>
      </w:r>
      <w:r>
        <w:t xml:space="preserve"> </w:t>
      </w:r>
      <w:r w:rsidRPr="006E0E7F">
        <w:rPr>
          <w:sz w:val="16"/>
          <w:szCs w:val="16"/>
        </w:rPr>
        <w:t>No theory to explain the correlation has accrued substantial and thus widely convincing evidence, and there is no logical basis for discounting the probability that some new factor may arrive at any time that accounts for both democracy and the peace.</w:t>
      </w:r>
      <w:r>
        <w:t xml:space="preserve"> </w:t>
      </w:r>
      <w:r w:rsidRPr="00812DCE">
        <w:rPr>
          <w:u w:val="single"/>
        </w:rPr>
        <w:t>In recent years, a new factor has surfaced in the democratic peace research program: contract-intensive economy</w:t>
      </w:r>
      <w:r>
        <w:t xml:space="preserve">. </w:t>
      </w:r>
      <w:r w:rsidRPr="006E0E7F">
        <w:rPr>
          <w:u w:val="single"/>
        </w:rPr>
        <w:t>About a decade after the democratic peace correlation emerged as a stylized fact, I offered an explanation for it that pinpoints causation in impersonal contract flows within nations, and showed how these flows can cause both democracy within nations and peace among them</w:t>
      </w:r>
      <w:r>
        <w:t xml:space="preserve"> </w:t>
      </w:r>
      <w:r w:rsidRPr="006E0E7F">
        <w:rPr>
          <w:sz w:val="16"/>
          <w:szCs w:val="16"/>
        </w:rPr>
        <w:t>(Mousseau 2000). In time, direct data on impersonal contract flows became available, and the initial supposition was corroborated in analyses of wars and fatal militarized interstate conflicts (Mousseau 2009), followed by interstate crises (Mousseau, Orsun, and Ungerer 2013; Mousseau, Orsun, Ungerer, and Mousseau 2013).</w:t>
      </w:r>
      <w:r>
        <w:t xml:space="preserve"> </w:t>
      </w:r>
      <w:r w:rsidRPr="006E0E7F">
        <w:rPr>
          <w:u w:val="single"/>
        </w:rPr>
        <w:t xml:space="preserve">This new economic peace not only appears to account for the democratic peace correlation, but is also far more substantial: While the democratic peace achieved fame with its claim of an absence of wars among democratic nations—with ‘‘wars’’ defined as militarized conflicts with at least one thousand battlefield-connected fatalities </w:t>
      </w:r>
    </w:p>
    <w:p w14:paraId="14A128ED" w14:textId="77777777" w:rsidR="00781203" w:rsidRDefault="00781203" w:rsidP="00781203">
      <w:pPr>
        <w:rPr>
          <w:sz w:val="16"/>
          <w:szCs w:val="16"/>
        </w:rPr>
      </w:pPr>
      <w:r>
        <w:t>—</w:t>
      </w:r>
      <w:r w:rsidRPr="006E0E7F">
        <w:rPr>
          <w:u w:val="single"/>
        </w:rPr>
        <w:t>the economic peace boasts an absence of wars and even the absence of a single battlefield-connected fatality Once the contract intensity of an economy is correctly understood as a variable rather than a constant, it is easy to see the third way preferences can change with a rise in contract flows: A rise in impersonal economy can promote an interest in freedom</w:t>
      </w:r>
      <w:r>
        <w:t xml:space="preserve">. </w:t>
      </w:r>
      <w:r w:rsidRPr="006E0E7F">
        <w:rPr>
          <w:u w:val="single"/>
        </w:rPr>
        <w:t>For anyone dependent on the impersonal marketplace, a larger market offers more opportunities than a smaller one. Individuals seeking wealth in the market thus have interests not only in their own freedom to contract, but also in the freedom of everyone else to contract.</w:t>
      </w:r>
      <w:r>
        <w:t xml:space="preserve"> </w:t>
      </w:r>
      <w:r w:rsidRPr="006E0E7F">
        <w:rPr>
          <w:sz w:val="16"/>
          <w:szCs w:val="16"/>
        </w:rPr>
        <w:t>There is no apparent reason to limit this interest to one’s own ethnic group, religious sect, or nation. Citizens in contract-intensive economies thus have interests not only in their states protecting individual rights at home, but in their states promoting the rights of others abroad (for corroboration, see Mousseau and Mousseau 2008). For individuals seeking wealth in personal ties, in contrast, there is a direct interest in opposing the freedom of strangers, because it is necessary to repress others in order to control and limit access to state rents. Nor can there be much evident interest in one’s own freedom, since for tactical reasons the incentive is to at least appear to conform with alacrity to group norms and values, and a crucial part of personalist⁄ clientelist political economy is the role representatives of patrons play in monitoring the behavioral loyalty of clients (Hicken 2011:292–93).</w:t>
      </w:r>
    </w:p>
    <w:p w14:paraId="1ADC5EEE" w14:textId="77777777" w:rsidR="00781203" w:rsidRPr="006E0E7F" w:rsidRDefault="00781203" w:rsidP="00781203">
      <w:pPr>
        <w:pStyle w:val="Heading4"/>
      </w:pPr>
      <w:r>
        <w:t>Stable economies are behind democratic peace theory</w:t>
      </w:r>
    </w:p>
    <w:p w14:paraId="13329001" w14:textId="77777777" w:rsidR="00781203" w:rsidRPr="00B549BC" w:rsidRDefault="00781203" w:rsidP="00781203">
      <w:pPr>
        <w:rPr>
          <w:b/>
        </w:rPr>
      </w:pPr>
      <w:r w:rsidRPr="005856B3">
        <w:rPr>
          <w:b/>
        </w:rPr>
        <w:t>Mousseau</w:t>
      </w:r>
      <w:r>
        <w:rPr>
          <w:b/>
        </w:rPr>
        <w:t xml:space="preserve"> ’13 </w:t>
      </w:r>
      <w:r w:rsidRPr="005856B3">
        <w:t>(</w:t>
      </w:r>
      <w:r w:rsidRPr="005856B3">
        <w:rPr>
          <w:sz w:val="16"/>
          <w:szCs w:val="16"/>
        </w:rPr>
        <w:t xml:space="preserve">Michael Mousseau, political scientist whose research and teaching is focused on international relations and comparative politics, in particular the link between economic conditions, institutions, and conflict. He is the creator of economic norms theory, </w:t>
      </w:r>
      <w:r>
        <w:rPr>
          <w:sz w:val="16"/>
          <w:szCs w:val="16"/>
        </w:rPr>
        <w:t xml:space="preserve">2013, </w:t>
      </w:r>
      <w:r w:rsidRPr="00B549BC">
        <w:rPr>
          <w:sz w:val="16"/>
          <w:szCs w:val="16"/>
        </w:rPr>
        <w:t>The Democratic Peace Unraveled: It’s the Economy1</w:t>
      </w:r>
      <w:r>
        <w:rPr>
          <w:sz w:val="16"/>
          <w:szCs w:val="16"/>
        </w:rPr>
        <w:t xml:space="preserve">, International Studies Quarterly, </w:t>
      </w:r>
      <w:r w:rsidRPr="00B549BC">
        <w:rPr>
          <w:sz w:val="16"/>
          <w:szCs w:val="16"/>
        </w:rPr>
        <w:t>file:///C:/Users/Emily/Downloads/Mous_ISQ-2013.pdf</w:t>
      </w:r>
      <w:r>
        <w:rPr>
          <w:sz w:val="16"/>
          <w:szCs w:val="16"/>
        </w:rPr>
        <w:t>)</w:t>
      </w:r>
    </w:p>
    <w:p w14:paraId="15CB2B0A" w14:textId="77777777" w:rsidR="00781203" w:rsidRPr="009C651D" w:rsidRDefault="00781203" w:rsidP="00781203">
      <w:pPr>
        <w:rPr>
          <w:sz w:val="24"/>
          <w:u w:val="single"/>
        </w:rPr>
      </w:pPr>
      <w:r w:rsidRPr="00B549BC">
        <w:rPr>
          <w:sz w:val="16"/>
          <w:szCs w:val="16"/>
        </w:rPr>
        <w:t>The economic norms challenge to the democratic peace research program is bold: That it is not governing, but rather economic institutions that account for the peace among nations</w:t>
      </w:r>
      <w:r w:rsidRPr="00B549BC">
        <w:rPr>
          <w:sz w:val="16"/>
          <w:szCs w:val="16"/>
          <w:u w:val="single"/>
        </w:rPr>
        <w:t>.</w:t>
      </w:r>
      <w:r w:rsidRPr="00B549BC">
        <w:rPr>
          <w:sz w:val="24"/>
          <w:u w:val="single"/>
        </w:rPr>
        <w:t xml:space="preserve"> It is thus fully desirable that this claim be carefully scrutinized. Because no explanation of how democracy can cause peace has accrued substantial corroborative evidence, defenses of democracy as a cause of the peace have rested mostly on ways the democratic peace correlation can be saved in light of the confounding variable contract-intensive economy</w:t>
      </w:r>
      <w:r w:rsidRPr="00F85CA7">
        <w:rPr>
          <w:sz w:val="24"/>
        </w:rPr>
        <w:t xml:space="preserve">, </w:t>
      </w:r>
      <w:r w:rsidRPr="00B549BC">
        <w:rPr>
          <w:sz w:val="16"/>
          <w:szCs w:val="16"/>
        </w:rPr>
        <w:t>and this article was aimed at examining these arguments.</w:t>
      </w:r>
      <w:r w:rsidRPr="00F85CA7">
        <w:rPr>
          <w:sz w:val="24"/>
        </w:rPr>
        <w:t xml:space="preserve"> </w:t>
      </w:r>
      <w:r w:rsidRPr="00B549BC">
        <w:rPr>
          <w:sz w:val="24"/>
          <w:u w:val="single"/>
        </w:rPr>
        <w:t>Analyses of most nations from 1961 to 2001 show that, once contract-intensive economy is taken into account, there is no evidence of causation from democracy to peace, and contract-intensive economy is one of the most powerful nontrivial variables in international conflict</w:t>
      </w:r>
      <w:r w:rsidRPr="00B549BC">
        <w:rPr>
          <w:sz w:val="16"/>
          <w:szCs w:val="16"/>
        </w:rPr>
        <w:t>. The use of the highest +10 measure of democracy does not revive the democratic peace correlation; nor does consideration of institutional distance. All data and measures are conventional to studies of interstate conflict processes, and</w:t>
      </w:r>
      <w:r w:rsidRPr="00F85CA7">
        <w:rPr>
          <w:sz w:val="24"/>
        </w:rPr>
        <w:t xml:space="preserve"> </w:t>
      </w:r>
      <w:r w:rsidRPr="00B549BC">
        <w:rPr>
          <w:sz w:val="24"/>
          <w:u w:val="single"/>
        </w:rPr>
        <w:t>the most likely cause of democracy’s insignificance is consideration of contract-intensive economy, since key models are identical in every other way</w:t>
      </w:r>
      <w:r w:rsidRPr="00F85CA7">
        <w:rPr>
          <w:sz w:val="24"/>
        </w:rPr>
        <w:t xml:space="preserve">. </w:t>
      </w:r>
      <w:r w:rsidRPr="009C651D">
        <w:rPr>
          <w:sz w:val="16"/>
          <w:szCs w:val="16"/>
        </w:rPr>
        <w:t>Nor can the economic peace be explained by trade or wealth, and the free-market theories of capitalist peace—size of public sector (McDonald 2009) and capital openness (Gartzke 2007)—do not survive rigorous testing or the consideration of impersonal economy at standard levels of significance. Finally</w:t>
      </w:r>
      <w:r w:rsidRPr="00F85CA7">
        <w:rPr>
          <w:sz w:val="24"/>
        </w:rPr>
        <w:t xml:space="preserve">, </w:t>
      </w:r>
      <w:r w:rsidRPr="009C651D">
        <w:rPr>
          <w:sz w:val="24"/>
          <w:u w:val="single"/>
        </w:rPr>
        <w:t>this study carries direct implications for public policy: If democracy is not a cause of peace, then there is no point in promoting democracy with the goal of achieving peace, as did both the Clinton and W. Bush US Administrations. Instead, peace follows from contractintensive economy—the condition when most citizens in a nation regularly use the impersonal marketplace, rather than personal ties, for obtaining incomes, goods, and services. This means the contract-intensive democracies are best advised to go back to the policies the Truman Administration adopted intuitively for post-World War II Europe</w:t>
      </w:r>
      <w:r w:rsidRPr="00F85CA7">
        <w:rPr>
          <w:sz w:val="24"/>
        </w:rPr>
        <w:t xml:space="preserve">: </w:t>
      </w:r>
      <w:r w:rsidRPr="009C651D">
        <w:rPr>
          <w:sz w:val="24"/>
          <w:u w:val="single"/>
        </w:rPr>
        <w:t>helping most citizens obtain a stake in the impersonal market by making opportunities in it widely available</w:t>
      </w:r>
      <w:r w:rsidRPr="009C651D">
        <w:rPr>
          <w:sz w:val="16"/>
          <w:szCs w:val="16"/>
        </w:rPr>
        <w:t xml:space="preserve">. In this way, economic norms theory informs us that it is politics that drives economics, and it is up to political leaders to make the decisions to do whatever it takes to make sure most citizens can normally find jobs in the marketplace. Wherever this is achieved, </w:t>
      </w:r>
      <w:r w:rsidRPr="009C651D">
        <w:rPr>
          <w:sz w:val="24"/>
          <w:u w:val="single"/>
        </w:rPr>
        <w:t>the evidence informs us, democracy and peace will follow.</w:t>
      </w:r>
    </w:p>
    <w:p w14:paraId="1D56C85C" w14:textId="77777777" w:rsidR="00781203" w:rsidRDefault="00781203" w:rsidP="00781203">
      <w:pPr>
        <w:pStyle w:val="Heading4"/>
      </w:pPr>
      <w:r>
        <w:t xml:space="preserve">Democratic Peace Theory Fails for Poor Democracies </w:t>
      </w:r>
    </w:p>
    <w:p w14:paraId="25513C94" w14:textId="77777777" w:rsidR="00781203" w:rsidRPr="00E62D1D" w:rsidRDefault="00781203" w:rsidP="00781203">
      <w:pPr>
        <w:rPr>
          <w:sz w:val="24"/>
        </w:rPr>
      </w:pPr>
      <w:r w:rsidRPr="00E62D1D">
        <w:rPr>
          <w:b/>
          <w:sz w:val="24"/>
        </w:rPr>
        <w:t>Des</w:t>
      </w:r>
      <w:r>
        <w:rPr>
          <w:b/>
          <w:sz w:val="24"/>
        </w:rPr>
        <w:t>posat et al</w:t>
      </w:r>
      <w:r w:rsidRPr="00E62D1D">
        <w:rPr>
          <w:b/>
          <w:sz w:val="24"/>
        </w:rPr>
        <w:t xml:space="preserve"> </w:t>
      </w:r>
      <w:r>
        <w:rPr>
          <w:b/>
          <w:sz w:val="24"/>
        </w:rPr>
        <w:t>’</w:t>
      </w:r>
      <w:r w:rsidRPr="00E62D1D">
        <w:rPr>
          <w:b/>
          <w:sz w:val="24"/>
        </w:rPr>
        <w:t>13</w:t>
      </w:r>
      <w:r>
        <w:rPr>
          <w:b/>
          <w:sz w:val="24"/>
        </w:rPr>
        <w:t xml:space="preserve"> </w:t>
      </w:r>
      <w:r w:rsidRPr="00E62D1D">
        <w:rPr>
          <w:sz w:val="16"/>
          <w:szCs w:val="16"/>
        </w:rPr>
        <w:t>(Scott Desposato, Associate Professor Department of Political Science University of California, San Diego</w:t>
      </w:r>
      <w:r>
        <w:rPr>
          <w:sz w:val="16"/>
          <w:szCs w:val="16"/>
        </w:rPr>
        <w:t xml:space="preserve">, </w:t>
      </w:r>
      <w:r w:rsidRPr="00E62D1D">
        <w:rPr>
          <w:sz w:val="16"/>
          <w:szCs w:val="16"/>
        </w:rPr>
        <w:t>Erik Gartzke</w:t>
      </w:r>
      <w:r>
        <w:rPr>
          <w:sz w:val="16"/>
          <w:szCs w:val="16"/>
        </w:rPr>
        <w:t xml:space="preserve">, </w:t>
      </w:r>
      <w:r w:rsidRPr="00E62D1D">
        <w:rPr>
          <w:sz w:val="16"/>
          <w:szCs w:val="16"/>
        </w:rPr>
        <w:t>Associate Professor Department of Political Science University of California, San Diego</w:t>
      </w:r>
      <w:r>
        <w:rPr>
          <w:sz w:val="16"/>
          <w:szCs w:val="16"/>
        </w:rPr>
        <w:t xml:space="preserve">, 9/17/13, </w:t>
      </w:r>
      <w:r w:rsidRPr="00E62D1D">
        <w:rPr>
          <w:sz w:val="16"/>
          <w:szCs w:val="16"/>
        </w:rPr>
        <w:t>How Popular is the Democratic Peace?</w:t>
      </w:r>
      <w:r>
        <w:rPr>
          <w:sz w:val="16"/>
          <w:szCs w:val="16"/>
        </w:rPr>
        <w:t xml:space="preserve"> </w:t>
      </w:r>
      <w:r w:rsidRPr="00E62D1D">
        <w:rPr>
          <w:sz w:val="16"/>
          <w:szCs w:val="16"/>
        </w:rPr>
        <w:t>A Survey Experiment of Political Preferences in Brazil and China</w:t>
      </w:r>
      <w:r w:rsidRPr="00E62D1D">
        <w:rPr>
          <w:rFonts w:ascii="Cambria Math" w:hAnsi="Cambria Math" w:cs="Cambria Math"/>
          <w:sz w:val="16"/>
          <w:szCs w:val="16"/>
        </w:rPr>
        <w:t>∗</w:t>
      </w:r>
      <w:r>
        <w:rPr>
          <w:sz w:val="16"/>
          <w:szCs w:val="16"/>
        </w:rPr>
        <w:t xml:space="preserve">, </w:t>
      </w:r>
      <w:r w:rsidRPr="00E62D1D">
        <w:rPr>
          <w:sz w:val="16"/>
          <w:szCs w:val="16"/>
        </w:rPr>
        <w:t>http://www.scpi.politicaldata.org/SCPIV/scpi6_Desposato.pdf</w:t>
      </w:r>
      <w:r>
        <w:rPr>
          <w:sz w:val="16"/>
          <w:szCs w:val="16"/>
        </w:rPr>
        <w:t>)</w:t>
      </w:r>
    </w:p>
    <w:p w14:paraId="388DB45C" w14:textId="77777777" w:rsidR="00781203" w:rsidRDefault="00781203" w:rsidP="00781203">
      <w:pPr>
        <w:rPr>
          <w:sz w:val="16"/>
          <w:szCs w:val="16"/>
        </w:rPr>
      </w:pPr>
      <w:r w:rsidRPr="007234E0">
        <w:rPr>
          <w:u w:val="single"/>
        </w:rPr>
        <w:t>Constraint theories have been criticized as ad hoc and deductively flawed</w:t>
      </w:r>
      <w:r>
        <w:t xml:space="preserve"> </w:t>
      </w:r>
      <w:r w:rsidRPr="007234E0">
        <w:rPr>
          <w:sz w:val="16"/>
          <w:szCs w:val="16"/>
        </w:rPr>
        <w:t>(Layne 1994; Bueno de Mesquita, et al. 1999; Gates, et al. 1996; Rosato 2003).</w:t>
      </w:r>
      <w:r>
        <w:t xml:space="preserve"> </w:t>
      </w:r>
      <w:r w:rsidRPr="007234E0">
        <w:rPr>
          <w:u w:val="single"/>
        </w:rPr>
        <w:t>Efforts to avoid a circularity between theory and evidence benefit most from the development of new empirical content</w:t>
      </w:r>
      <w:r>
        <w:t xml:space="preserve"> (</w:t>
      </w:r>
      <w:r w:rsidRPr="007234E0">
        <w:rPr>
          <w:sz w:val="16"/>
          <w:szCs w:val="16"/>
        </w:rPr>
        <w:t>Huth and Allee 2003). Work by Mousseau (2000), Hegre (2000), and Mousseau et al. (2003), for example, shows that</w:t>
      </w:r>
      <w:r>
        <w:t xml:space="preserve"> </w:t>
      </w:r>
      <w:r w:rsidRPr="007234E0">
        <w:rPr>
          <w:u w:val="single"/>
        </w:rPr>
        <w:t>the democratic peace is restricted to states with advanced industrialized economies.</w:t>
      </w:r>
      <w:r>
        <w:t xml:space="preserve"> </w:t>
      </w:r>
      <w:r w:rsidRPr="007234E0">
        <w:rPr>
          <w:u w:val="single"/>
        </w:rPr>
        <w:t>It is not obvious from existing explanations for the democratic peace why norms, institutions, or other factors would inhibit conflict among rich democracies but fail to do so for poor democratic states.</w:t>
      </w:r>
      <w:r>
        <w:t xml:space="preserve"> </w:t>
      </w:r>
      <w:r w:rsidRPr="007234E0">
        <w:rPr>
          <w:sz w:val="16"/>
          <w:szCs w:val="16"/>
        </w:rPr>
        <w:t>Bueno de Mesquita et al. (2004) assesses new implications of an elaborate theory of domestic politics and conflict (Bueno de Mesquita, et al. 1999, 2003). Leaders in societies with small winning coalitions (autocracies) can efficiently target international opponents through limited force, while leaders facing big winning coalitions (democracies) are better off fighting harder, or not at all. Democratic dyads promise particularly expensive contests, leading leaders to prefer negotiated settlements.</w:t>
      </w:r>
      <w:r w:rsidRPr="007234E0">
        <w:rPr>
          <w:sz w:val="16"/>
          <w:szCs w:val="16"/>
        </w:rPr>
        <w:cr/>
      </w:r>
      <w:r w:rsidRPr="007234E0">
        <w:rPr>
          <w:u w:val="single"/>
        </w:rPr>
        <w:t>Several authors view democracies as more transparent</w:t>
      </w:r>
      <w:r>
        <w:t xml:space="preserve"> </w:t>
      </w:r>
      <w:r w:rsidRPr="007234E0">
        <w:rPr>
          <w:sz w:val="16"/>
          <w:szCs w:val="16"/>
        </w:rPr>
        <w:t>(Small 1996; van Belle 1997; Mitchell 1998). Others argue that “audience costs” or opposition groups allow democracies better to signal resolve (Fearon 1994; Schultz 1998, 1999; Smith 1998</w:t>
      </w:r>
      <w:r w:rsidRPr="007234E0">
        <w:rPr>
          <w:u w:val="single"/>
        </w:rPr>
        <w:t>). Properly understood, however, these explanations anticipate monadic democratic pacifism, not the dyadic democratic peace relationship</w:t>
      </w:r>
      <w:r>
        <w:t>.</w:t>
      </w:r>
      <w:r w:rsidRPr="007234E0">
        <w:rPr>
          <w:sz w:val="16"/>
          <w:szCs w:val="16"/>
        </w:rPr>
        <w:t xml:space="preserve"> Contests should be less likely in all dyads possessing at least one democratic state, regardless of the regime type of the dyadic partner. These explanations are also difficult to evaluate empirically</w:t>
      </w:r>
    </w:p>
    <w:p w14:paraId="57C930FC" w14:textId="77777777" w:rsidR="00D14059" w:rsidRDefault="00D14059" w:rsidP="00D14059">
      <w:pPr>
        <w:pStyle w:val="Heading4"/>
      </w:pPr>
      <w:r>
        <w:t xml:space="preserve">Economic reasons for Peace not Democracies </w:t>
      </w:r>
    </w:p>
    <w:p w14:paraId="5C69273C" w14:textId="77777777" w:rsidR="00D14059" w:rsidRPr="00BA4102" w:rsidRDefault="00D14059" w:rsidP="00D14059">
      <w:pPr>
        <w:rPr>
          <w:b/>
          <w:sz w:val="24"/>
        </w:rPr>
      </w:pPr>
      <w:r w:rsidRPr="00BA4102">
        <w:rPr>
          <w:b/>
          <w:sz w:val="24"/>
        </w:rPr>
        <w:t xml:space="preserve"> Gartzk</w:t>
      </w:r>
      <w:r>
        <w:rPr>
          <w:b/>
          <w:sz w:val="24"/>
        </w:rPr>
        <w:t xml:space="preserve"> ’07 </w:t>
      </w:r>
      <w:r w:rsidRPr="006B7EDE">
        <w:rPr>
          <w:sz w:val="16"/>
          <w:szCs w:val="16"/>
        </w:rPr>
        <w:t>(Erik Gartzke, Associate professor Department of Political Science at UC San Diego, January 2007, The Capitalist Peace, Midwest Political Science Association file:///C:/Users/Emily/Downloads/The%20Capitalist%20Peace.pdf)</w:t>
      </w:r>
    </w:p>
    <w:p w14:paraId="49131405" w14:textId="77777777" w:rsidR="00D14059" w:rsidRDefault="00D14059" w:rsidP="00D14059">
      <w:pPr>
        <w:rPr>
          <w:u w:val="single"/>
        </w:rPr>
      </w:pPr>
      <w:r w:rsidRPr="00531A63">
        <w:rPr>
          <w:u w:val="single"/>
        </w:rPr>
        <w:t>The discovery that democracies seldom fight each other has led</w:t>
      </w:r>
      <w:r w:rsidRPr="00531A63">
        <w:rPr>
          <w:sz w:val="16"/>
          <w:szCs w:val="16"/>
        </w:rPr>
        <w:t>, quite reasonably,</w:t>
      </w:r>
      <w:r w:rsidRPr="00531A63">
        <w:rPr>
          <w:u w:val="single"/>
        </w:rPr>
        <w:t xml:space="preserve"> to the conclusion that democracy causes peace</w:t>
      </w:r>
      <w:r>
        <w:t xml:space="preserve">, </w:t>
      </w:r>
      <w:r w:rsidRPr="00531A63">
        <w:rPr>
          <w:sz w:val="16"/>
          <w:szCs w:val="16"/>
        </w:rPr>
        <w:t>at least within the community of liberal polities.</w:t>
      </w:r>
      <w:r>
        <w:t xml:space="preserve"> Explanations abound, </w:t>
      </w:r>
      <w:r w:rsidRPr="00531A63">
        <w:rPr>
          <w:u w:val="single"/>
        </w:rPr>
        <w:t xml:space="preserve">but a consensus account of the dyadic democratic peace has been </w:t>
      </w:r>
      <w:r w:rsidRPr="00531A63">
        <w:rPr>
          <w:sz w:val="16"/>
          <w:szCs w:val="16"/>
        </w:rPr>
        <w:t>surprisingly</w:t>
      </w:r>
      <w:r w:rsidRPr="00531A63">
        <w:rPr>
          <w:u w:val="single"/>
        </w:rPr>
        <w:t xml:space="preserve"> slow to materialize. I offer a theory of liberal peace based on capitalism and common interstate interests. Economic development, capital market integration, and the compatibility of foreign policy preferences supplant the effect of democracy in standard statistical tests of the democratic peace. In fact, after controlling for regional heterogeneity, any one of these three variables is sufficient to account for effects previously attributed to regime type in standard samples of wars, militarized interstate disputes (MIDs), and fatal disputes.'</w:t>
      </w:r>
      <w:r w:rsidRPr="00BA4102">
        <w:rPr>
          <w:sz w:val="16"/>
          <w:szCs w:val="16"/>
        </w:rPr>
        <w:t xml:space="preserve"> If war is a product of incompatible interests and failed or abortive bargaining, peace ensues when states lack differences worthy of costly conflict, or when circumstances favor successful diplomacy</w:t>
      </w:r>
      <w:r>
        <w:t xml:space="preserve">. </w:t>
      </w:r>
      <w:r w:rsidRPr="00BA4102">
        <w:rPr>
          <w:u w:val="single"/>
        </w:rPr>
        <w:t xml:space="preserve">Realists and others argue that state interests are inherently incompatible, but this need be so only if state interests are narrowly defined or when conquest promises tangible benefits. Peace can result from at least three attributes of mature capitalist economies. First, the historic impetus to territorial expansion is tempered by the rising importance of intellectual and financial capital, factors that are more expediently enticed than conquered. Land </w:t>
      </w:r>
      <w:r w:rsidRPr="00BA4102">
        <w:rPr>
          <w:sz w:val="16"/>
          <w:szCs w:val="16"/>
        </w:rPr>
        <w:t>does little to increase the worth of the advanced economies while resource competition</w:t>
      </w:r>
      <w:r w:rsidRPr="00BA4102">
        <w:rPr>
          <w:u w:val="single"/>
        </w:rPr>
        <w:t xml:space="preserve"> is more cheaply pursued through markets than by means of military occupation. </w:t>
      </w:r>
      <w:r w:rsidRPr="00BA4102">
        <w:rPr>
          <w:sz w:val="16"/>
          <w:szCs w:val="16"/>
        </w:rPr>
        <w:t>At the same time,</w:t>
      </w:r>
      <w:r w:rsidRPr="00BA4102">
        <w:rPr>
          <w:u w:val="single"/>
        </w:rPr>
        <w:t xml:space="preserve"> development actually increases the ability of states to project power when incompatible policy objectives exist. </w:t>
      </w:r>
      <w:r w:rsidRPr="00BA4102">
        <w:t>Development affects who states fight (and what they fight over) more than the overall frequency of warfare</w:t>
      </w:r>
      <w:r w:rsidRPr="00BA4102">
        <w:rPr>
          <w:u w:val="single"/>
        </w:rPr>
        <w:t>. Second, substantial overlap in the foreign policy goals of developed nations in the post-World War II period further limits the scope and scale of conflict. Lacking territorial tensions, consensus about how to order the international system has allowed liberal states to cooperate and to accommodate minor differences</w:t>
      </w:r>
      <w:r w:rsidRPr="00BA4102">
        <w:rPr>
          <w:sz w:val="16"/>
          <w:szCs w:val="16"/>
        </w:rPr>
        <w:t>. Whether this affinity among liberal states will persist in the next century is a question open to debate</w:t>
      </w:r>
      <w:r w:rsidRPr="00BA4102">
        <w:rPr>
          <w:u w:val="single"/>
        </w:rPr>
        <w:t xml:space="preserve">. Finally, the rise of global capital markets creates a new mechanism for competition and communication for states that might otherwise be forced to fight. </w:t>
      </w:r>
      <w:r w:rsidRPr="00BA4102">
        <w:rPr>
          <w:sz w:val="16"/>
          <w:szCs w:val="16"/>
        </w:rPr>
        <w:t xml:space="preserve">Separately, these processes influence patterns of warfare in the modern world. </w:t>
      </w:r>
      <w:r w:rsidRPr="00BA4102">
        <w:rPr>
          <w:u w:val="single"/>
        </w:rPr>
        <w:t>Together, they explain the absence of war among states in the developed world and account for the dyadic observation of the democratic peace.</w:t>
      </w:r>
    </w:p>
    <w:p w14:paraId="7BF3DAE1" w14:textId="77777777" w:rsidR="00D14059" w:rsidRDefault="00D14059" w:rsidP="00D14059">
      <w:pPr>
        <w:pStyle w:val="Heading4"/>
      </w:pPr>
      <w:r>
        <w:t>The Economy is the cause for Peace- not Democracy</w:t>
      </w:r>
    </w:p>
    <w:p w14:paraId="5520EC7D" w14:textId="77777777" w:rsidR="00D14059" w:rsidRPr="00AD447F" w:rsidRDefault="00D14059" w:rsidP="00D14059">
      <w:pPr>
        <w:rPr>
          <w:sz w:val="16"/>
          <w:szCs w:val="16"/>
        </w:rPr>
      </w:pPr>
      <w:r w:rsidRPr="00AD447F">
        <w:rPr>
          <w:b/>
        </w:rPr>
        <w:t>Gartzk ’07</w:t>
      </w:r>
      <w:r>
        <w:t xml:space="preserve"> </w:t>
      </w:r>
      <w:r w:rsidRPr="00AD447F">
        <w:rPr>
          <w:sz w:val="16"/>
          <w:szCs w:val="16"/>
        </w:rPr>
        <w:t>(Erik Gartzke, Associate professor Department of Political Science at UC San Diego, January 2007, The Capitalist Peace, Midwest Political Science Association file:///C:/Users/Emily/Downloads/The%20Capitalist%20Peace.pdf)</w:t>
      </w:r>
    </w:p>
    <w:p w14:paraId="6B1D4FE6" w14:textId="77777777" w:rsidR="00D14059" w:rsidRPr="00CE554E" w:rsidRDefault="00D14059" w:rsidP="00D14059">
      <w:r w:rsidRPr="00AD447F">
        <w:rPr>
          <w:u w:val="single"/>
        </w:rPr>
        <w:t>What else but democracy could account for liberal peace? One answer might be capitalism</w:t>
      </w:r>
      <w:r w:rsidRPr="00CE554E">
        <w:t xml:space="preserve">. </w:t>
      </w:r>
      <w:r w:rsidRPr="00AD447F">
        <w:rPr>
          <w:u w:val="single"/>
        </w:rPr>
        <w:t>The association between economic freedom and interstate peace has deep intellectual roots, though the liberal political economy tradition has received little attention in recent decades</w:t>
      </w:r>
      <w:r w:rsidRPr="00AD447F">
        <w:t>.22 Enlightenment figures like Montesquieu and Smith argued that market interests abominate wa</w:t>
      </w:r>
      <w:r w:rsidRPr="00AD447F">
        <w:rPr>
          <w:u w:val="single"/>
        </w:rPr>
        <w:t>r</w:t>
      </w:r>
      <w:r>
        <w:t xml:space="preserve">. Paine wrote that "commerce diminishes the spirit, both of patriotism and military defense" (cited in Walker 2000, 59). Cobden called trade "the grand panacea" ([1867] 1903, 36). Mill saw market forces as "rapidly rendering war obsolete" (1902, 390). </w:t>
      </w:r>
      <w:r w:rsidRPr="00AD447F">
        <w:rPr>
          <w:u w:val="single"/>
        </w:rPr>
        <w:t>Angell argued that it had become "impossible for one nation to seize by force the wealth or trade of another ... war, even when victorious, can no longer achieve those aims for which peoples strive"</w:t>
      </w:r>
      <w:r>
        <w:t xml:space="preserve"> (1933, 60). Angell (1933) serves as a useful point of departure in attempting to identify how capitalism contributes to interstate peace. </w:t>
      </w:r>
      <w:r w:rsidRPr="00AD447F">
        <w:rPr>
          <w:u w:val="single"/>
        </w:rPr>
        <w:t>Angell highlights two processes thought to diminish the appeal of conquest among countries with modern industrial economies. First, changes in the nature of production make it difficult to cheaply subdue and to profitably manage modern economies through force.</w:t>
      </w:r>
      <w:r>
        <w:t xml:space="preserve"> </w:t>
      </w:r>
      <w:r w:rsidRPr="00AD447F">
        <w:rPr>
          <w:u w:val="single"/>
        </w:rPr>
        <w:t>Industrial economies are increasingly dependent on inputs that are more easily and cheaply obtained through commerce than through coercion</w:t>
      </w:r>
      <w:r>
        <w:t>. Relating tales of Viking raids on the English countryside, Angell asks why, now that the tables have turned, he did not see "our navy loading up a goodly part of our mercantile marine with the agricultural and industrial wealth of the Scandinavian peninsular" (1933, 103</w:t>
      </w:r>
      <w:r w:rsidRPr="00AD447F">
        <w:rPr>
          <w:u w:val="single"/>
        </w:rPr>
        <w:t>). Governments, like individuals, choose between trade and theft in obtaining needed goods and services. Modernity made it easier to profit from production and trade, and harder to draw wealth from conquered lands or confiscated loot.2 The second process Angell outlines involves economic</w:t>
      </w:r>
      <w:r>
        <w:rPr>
          <w:u w:val="single"/>
        </w:rPr>
        <w:t xml:space="preserve"> </w:t>
      </w:r>
      <w:r w:rsidRPr="00AD447F">
        <w:rPr>
          <w:u w:val="single"/>
        </w:rPr>
        <w:t>globalization.</w:t>
      </w:r>
      <w:r>
        <w:t xml:space="preserve"> </w:t>
      </w:r>
      <w:r w:rsidRPr="00AD447F">
        <w:rPr>
          <w:u w:val="single"/>
        </w:rPr>
        <w:t>The integration of world markets not only facilitates commerce, but also creates new interests inimical to war. Financial interdependence ensures that damage inflicted on one economy travels through the global system, afflicting even aggressors</w:t>
      </w:r>
      <w:r>
        <w:t xml:space="preserve">. Angell imagines a Teutonic army descending on London: "the German General, while trying to sack the Bank of England, might find his own balance in the Bank of Germany had vanished, and the value of even the best of his investments reduced" (1933, 106-7). </w:t>
      </w:r>
      <w:r w:rsidRPr="00AD447F">
        <w:rPr>
          <w:u w:val="single"/>
        </w:rPr>
        <w:t>As wealth becomes less tangible, more mobile, distributed, and more dependent on the good will of investors, it also becomes more difficult to coerce</w:t>
      </w:r>
      <w:r>
        <w:t xml:space="preserve"> </w:t>
      </w:r>
      <w:r w:rsidRPr="00AD447F">
        <w:rPr>
          <w:sz w:val="16"/>
          <w:szCs w:val="16"/>
        </w:rPr>
        <w:t>(Brooks 1999; Rosecrance 1985). The chief challenge to the arguments of Angell and other political economists is that they turned out to be wrong (Carr 1939; Morgenthau 1948). Two world wars and associated economic upheaval reversed the trend toward globalization and dissolved optimism about a capitalist peace.24 Cold war tensions ensured that scholarship was preoccupied with balancing and deterrence (Jervis 1978; Richardson 1960; Snyder 1961; Waltz 1959, 1979), and that subsequent generations of researchers remained skeptical about the prospects for liberal peace (Waltz 1970, 1999, 2000). These same events led to the long hiatus in democratic peace research. However, when interest in liberal peace returned, attention centered on democracy. Kantian theory was given a thorough rewrite in an attempt to conform to the evolving evidence, while the capitalist peace received little attention</w:t>
      </w:r>
      <w:r>
        <w:rPr>
          <w:sz w:val="16"/>
          <w:szCs w:val="16"/>
        </w:rPr>
        <w:t xml:space="preserve">. </w:t>
      </w:r>
    </w:p>
    <w:p w14:paraId="69627DEE" w14:textId="77777777" w:rsidR="00971D54" w:rsidRPr="00971D54" w:rsidRDefault="00971D54" w:rsidP="00971D54"/>
    <w:p w14:paraId="62C09450" w14:textId="34FD07E7" w:rsidR="007A4790" w:rsidRDefault="007A4790" w:rsidP="007A4790">
      <w:pPr>
        <w:pStyle w:val="Heading3"/>
      </w:pPr>
      <w:r>
        <w:t>DPT False – Backsliding</w:t>
      </w:r>
    </w:p>
    <w:p w14:paraId="6A24EB61" w14:textId="77777777" w:rsidR="007A4790" w:rsidRPr="007A4790" w:rsidRDefault="007A4790" w:rsidP="007A4790">
      <w:pPr>
        <w:pStyle w:val="Heading4"/>
      </w:pPr>
      <w:r w:rsidRPr="007A4790">
        <w:t>All it takes is one non-democracy to disrupt all prospects for democratic peace</w:t>
      </w:r>
    </w:p>
    <w:p w14:paraId="2566C680" w14:textId="77777777" w:rsidR="007A4790" w:rsidRPr="008D3D98" w:rsidRDefault="007A4790" w:rsidP="007A4790">
      <w:pPr>
        <w:spacing w:after="0" w:line="240" w:lineRule="auto"/>
        <w:contextualSpacing/>
        <w:rPr>
          <w:rFonts w:asciiTheme="minorHAnsi" w:eastAsia="Malgun Gothic" w:hAnsiTheme="minorHAnsi" w:cs="Times New Roman"/>
          <w:sz w:val="24"/>
        </w:rPr>
      </w:pPr>
      <w:r w:rsidRPr="007A4790">
        <w:rPr>
          <w:rStyle w:val="Style13ptBold"/>
        </w:rPr>
        <w:t>Mearsheimer 3</w:t>
      </w:r>
      <w:r w:rsidRPr="008D3D98">
        <w:rPr>
          <w:rFonts w:asciiTheme="minorHAnsi" w:eastAsia="Malgun Gothic" w:hAnsiTheme="minorHAnsi" w:cs="Times New Roman"/>
          <w:sz w:val="12"/>
        </w:rPr>
        <w:t>John, Professor of Political Science @ U Chicago, The Tragedy of Great Power Politics, Google Book</w:t>
      </w:r>
    </w:p>
    <w:p w14:paraId="72D9E34E" w14:textId="77777777" w:rsidR="007A4790" w:rsidRPr="008D3D98" w:rsidRDefault="007A4790" w:rsidP="007A4790">
      <w:pPr>
        <w:spacing w:after="0" w:line="240" w:lineRule="auto"/>
        <w:contextualSpacing/>
        <w:rPr>
          <w:rFonts w:asciiTheme="minorHAnsi" w:eastAsia="Malgun Gothic" w:hAnsiTheme="minorHAnsi" w:cs="Times New Roman"/>
          <w:sz w:val="12"/>
        </w:rPr>
      </w:pPr>
      <w:r w:rsidRPr="008D3D98">
        <w:rPr>
          <w:rFonts w:asciiTheme="minorHAnsi" w:eastAsia="Malgun Gothic" w:hAnsiTheme="minorHAnsi" w:cs="Times New Roman"/>
          <w:sz w:val="21"/>
          <w:u w:val="single"/>
        </w:rPr>
        <w:t>Another reason to doubt democratic peace theory is the problem of backsliding.  No democracy can be sure that another democracy will not someday become an authoritarian state</w:t>
      </w:r>
      <w:r w:rsidRPr="008D3D98">
        <w:rPr>
          <w:rFonts w:asciiTheme="minorHAnsi" w:eastAsia="Malgun Gothic" w:hAnsiTheme="minorHAnsi" w:cs="Times New Roman"/>
          <w:sz w:val="12"/>
        </w:rPr>
        <w:t xml:space="preserve">, </w:t>
      </w:r>
      <w:r w:rsidRPr="008D3D98">
        <w:rPr>
          <w:rFonts w:asciiTheme="minorHAnsi" w:eastAsia="Malgun Gothic" w:hAnsiTheme="minorHAnsi" w:cs="Times New Roman"/>
          <w:sz w:val="21"/>
          <w:u w:val="single"/>
        </w:rPr>
        <w:t>in which case the reaming democracy would no longer be safe and secure.</w:t>
      </w:r>
      <w:r w:rsidRPr="008D3D98">
        <w:rPr>
          <w:rFonts w:asciiTheme="minorHAnsi" w:eastAsia="Malgun Gothic" w:hAnsiTheme="minorHAnsi" w:cs="Times New Roman"/>
          <w:sz w:val="12"/>
        </w:rPr>
        <w:t xml:space="preserve">  Prudence dicatats that democracies prepare for that eventuality, which means striving to have as much power as possible just in case a friendly neighbor turns into the neighborhood bully.  But even if one rejects these criticisms and embraces democratic peace theory, </w:t>
      </w:r>
      <w:r w:rsidRPr="008D3D98">
        <w:rPr>
          <w:rFonts w:asciiTheme="minorHAnsi" w:eastAsia="Malgun Gothic" w:hAnsiTheme="minorHAnsi" w:cs="Times New Roman"/>
          <w:sz w:val="21"/>
          <w:u w:val="single"/>
        </w:rPr>
        <w:t>it is still unlikely that all the great powers in the system will become democratic and stay that way over the long term</w:t>
      </w:r>
      <w:r w:rsidRPr="008D3D98">
        <w:rPr>
          <w:rFonts w:asciiTheme="minorHAnsi" w:eastAsia="Malgun Gothic" w:hAnsiTheme="minorHAnsi" w:cs="Times New Roman"/>
          <w:sz w:val="12"/>
        </w:rPr>
        <w:t xml:space="preserve">.  </w:t>
      </w:r>
      <w:r w:rsidRPr="008D3D98">
        <w:rPr>
          <w:rFonts w:asciiTheme="minorHAnsi" w:eastAsia="Malgun Gothic" w:hAnsiTheme="minorHAnsi" w:cs="Times New Roman"/>
          <w:sz w:val="21"/>
          <w:u w:val="single"/>
        </w:rPr>
        <w:t>It would only take a non-democratic China or Russia to keep power politics in play, and both of these states are likely to be non-democratic for at least part of the twenty first century</w:t>
      </w:r>
      <w:r w:rsidRPr="008D3D98">
        <w:rPr>
          <w:rFonts w:asciiTheme="minorHAnsi" w:eastAsia="Malgun Gothic" w:hAnsiTheme="minorHAnsi" w:cs="Times New Roman"/>
          <w:sz w:val="12"/>
        </w:rPr>
        <w:t xml:space="preserve">.  Social constructivists provide another perspective on how to create a world of states with benign intentions that are readily recognizable by other states.  They maintain that </w:t>
      </w:r>
      <w:r w:rsidRPr="008D3D98">
        <w:rPr>
          <w:rFonts w:asciiTheme="minorHAnsi" w:eastAsia="Malgun Gothic" w:hAnsiTheme="minorHAnsi" w:cs="Times New Roman"/>
          <w:sz w:val="21"/>
          <w:u w:val="single"/>
        </w:rPr>
        <w:t>the way states behave toward eachother is not a function of how the material world is structured – as realists argue—but instead is largely determined by how individuals think and talk about international plitics</w:t>
      </w:r>
      <w:r w:rsidRPr="008D3D98">
        <w:rPr>
          <w:rFonts w:asciiTheme="minorHAnsi" w:eastAsia="Malgun Gothic" w:hAnsiTheme="minorHAnsi" w:cs="Times New Roman"/>
          <w:sz w:val="12"/>
        </w:rPr>
        <w:t>.  This perspective is nicely captured by Alexander Wendt’s famouns claim that “anarchy is what states make of it.” Discourse, in short, is the motor that drives international politics.  But unfortunately, say social constructivists, reaslim has been the dominantdiscourse for at least the past seven centuries, and realism tells states to distrust other states and to take advantage of them whenever possible.  What is needed to create a more peaceful world is a replacement discourse that emphasizes trust and cooperation among states, rather than suspicion and hostility.</w:t>
      </w:r>
    </w:p>
    <w:p w14:paraId="1106A000" w14:textId="77777777" w:rsidR="007A4790" w:rsidRDefault="007A4790" w:rsidP="007A4790"/>
    <w:p w14:paraId="7A7C89E2" w14:textId="2C4CA00A" w:rsidR="0062151D" w:rsidRDefault="0062151D" w:rsidP="0062151D">
      <w:pPr>
        <w:pStyle w:val="Heading3"/>
      </w:pPr>
      <w:r>
        <w:t>DPT False – History</w:t>
      </w:r>
    </w:p>
    <w:p w14:paraId="11322B33" w14:textId="1C7D5CB3" w:rsidR="0062151D" w:rsidRPr="0062151D" w:rsidRDefault="0062151D" w:rsidP="0062151D">
      <w:pPr>
        <w:pStyle w:val="Heading4"/>
      </w:pPr>
      <w:r w:rsidRPr="0062151D">
        <w:t>Demo</w:t>
      </w:r>
      <w:r>
        <w:t xml:space="preserve">cratic peace either </w:t>
      </w:r>
      <w:r w:rsidRPr="0062151D">
        <w:t xml:space="preserve">disproven </w:t>
      </w:r>
      <w:r>
        <w:t xml:space="preserve">by multiple wars </w:t>
      </w:r>
      <w:r w:rsidRPr="0062151D">
        <w:t>or not statistically significant</w:t>
      </w:r>
    </w:p>
    <w:p w14:paraId="4CAFFD99" w14:textId="77777777" w:rsidR="0062151D" w:rsidRPr="006E6206" w:rsidRDefault="0062151D" w:rsidP="0062151D">
      <w:pPr>
        <w:rPr>
          <w:rFonts w:asciiTheme="minorHAnsi" w:eastAsia="Calibri" w:hAnsiTheme="minorHAnsi" w:cs="Times New Roman"/>
        </w:rPr>
      </w:pPr>
      <w:r w:rsidRPr="0062151D">
        <w:rPr>
          <w:rStyle w:val="Style13ptBold"/>
        </w:rPr>
        <w:t>Rosato 11</w:t>
      </w:r>
      <w:r w:rsidRPr="006E6206">
        <w:rPr>
          <w:rFonts w:asciiTheme="minorHAnsi" w:eastAsia="Calibri" w:hAnsiTheme="minorHAnsi" w:cs="Times New Roman"/>
        </w:rPr>
        <w:t xml:space="preserve"> PhD, Department of Political Science, The University of Chicago, Assistant Professor of Political Science at the University of Notre Dame. The Handbookon the Political Economy of War  By Christopher J. Coyne, Rachel L. Mathers</w:t>
      </w:r>
    </w:p>
    <w:p w14:paraId="16A0A7A8" w14:textId="77777777" w:rsidR="0062151D" w:rsidRPr="006E6206" w:rsidRDefault="0062151D" w:rsidP="0062151D">
      <w:pPr>
        <w:ind w:left="432" w:right="432"/>
        <w:rPr>
          <w:rFonts w:asciiTheme="minorHAnsi" w:eastAsia="Times New Roman" w:hAnsiTheme="minorHAnsi" w:cs="Times New Roman"/>
          <w:color w:val="000000"/>
          <w:sz w:val="16"/>
        </w:rPr>
      </w:pPr>
      <w:r w:rsidRPr="006E6206">
        <w:rPr>
          <w:rFonts w:asciiTheme="minorHAnsi" w:eastAsia="Times New Roman" w:hAnsiTheme="minorHAnsi" w:cs="Times New Roman"/>
          <w:color w:val="000000"/>
          <w:sz w:val="16"/>
        </w:rPr>
        <w:t xml:space="preserve">Democratic wars There is considerable evidence that the absence of war claim is incorrect. As Christopher Laync(2001, p. 801) notes, 'The most damning indictment of democratic peace theory, is that it happens not to be true: democratic states have gone to war with one another." For example, </w:t>
      </w:r>
      <w:r w:rsidRPr="006E6206">
        <w:rPr>
          <w:rFonts w:asciiTheme="minorHAnsi" w:eastAsia="Times New Roman" w:hAnsiTheme="minorHAnsi" w:cs="Times New Roman"/>
          <w:b/>
          <w:color w:val="000000"/>
          <w:sz w:val="19"/>
          <w:u w:val="thick"/>
        </w:rPr>
        <w:t>categorizing a state as democratic if it achieves a democracy score of six or more in the Polity dataset on regime type - as several analysts do - yields three inter-dcmocratic wars: the American Civil War. the Spanish American War and the Boer War</w:t>
      </w:r>
      <w:r w:rsidRPr="006E6206">
        <w:rPr>
          <w:rFonts w:asciiTheme="minorHAnsi" w:eastAsia="Times New Roman" w:hAnsiTheme="minorHAnsi" w:cs="Times New Roman"/>
          <w:color w:val="000000"/>
          <w:sz w:val="16"/>
        </w:rPr>
        <w:t xml:space="preserve">/' This is something defenders of the theory readily admit - </w:t>
      </w:r>
      <w:r w:rsidRPr="006E6206">
        <w:rPr>
          <w:rFonts w:asciiTheme="minorHAnsi" w:eastAsia="Times New Roman" w:hAnsiTheme="minorHAnsi" w:cs="Times New Roman"/>
          <w:b/>
          <w:color w:val="000000"/>
          <w:sz w:val="19"/>
          <w:u w:val="thick"/>
        </w:rPr>
        <w:t>adopting relatively inclusive definitions of democracy, they themselves generate anywhere between a dozen and three dozen cases of inter-democratic war. In order to exclude these anomalies and thereby preserve the absence of war claim, the theory's defenders restrict their definitions of democracy</w:t>
      </w:r>
      <w:r w:rsidRPr="006E6206">
        <w:rPr>
          <w:rFonts w:asciiTheme="minorHAnsi" w:eastAsia="Times New Roman" w:hAnsiTheme="minorHAnsi" w:cs="Times New Roman"/>
          <w:color w:val="000000"/>
          <w:sz w:val="16"/>
        </w:rPr>
        <w:t xml:space="preserve">. 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6E6206">
        <w:rPr>
          <w:rFonts w:asciiTheme="minorHAnsi" w:eastAsia="Times New Roman" w:hAnsiTheme="minorHAnsi" w:cs="Times New Roman"/>
          <w:b/>
          <w:color w:val="000000"/>
          <w:sz w:val="19"/>
          <w:highlight w:val="cyan"/>
          <w:u w:val="thick"/>
        </w:rPr>
        <w:t>Despite imposing these</w:t>
      </w:r>
      <w:r w:rsidRPr="006E6206">
        <w:rPr>
          <w:rFonts w:asciiTheme="minorHAnsi" w:eastAsia="Times New Roman" w:hAnsiTheme="minorHAnsi" w:cs="Times New Roman"/>
          <w:b/>
          <w:color w:val="000000"/>
          <w:sz w:val="19"/>
          <w:u w:val="thick"/>
        </w:rPr>
        <w:t xml:space="preserve"> definitional </w:t>
      </w:r>
      <w:r w:rsidRPr="006E6206">
        <w:rPr>
          <w:rFonts w:asciiTheme="minorHAnsi" w:eastAsia="Times New Roman" w:hAnsiTheme="minorHAnsi" w:cs="Times New Roman"/>
          <w:b/>
          <w:color w:val="000000"/>
          <w:sz w:val="19"/>
          <w:highlight w:val="cyan"/>
          <w:u w:val="thick"/>
        </w:rPr>
        <w:t>restrictions, proponents</w:t>
      </w:r>
      <w:r w:rsidRPr="006E6206">
        <w:rPr>
          <w:rFonts w:asciiTheme="minorHAnsi" w:eastAsia="Times New Roman" w:hAnsiTheme="minorHAnsi" w:cs="Times New Roman"/>
          <w:b/>
          <w:color w:val="000000"/>
          <w:sz w:val="19"/>
          <w:u w:val="thick"/>
        </w:rPr>
        <w:t xml:space="preserve"> of the democratic peace </w:t>
      </w:r>
      <w:r w:rsidRPr="006E6206">
        <w:rPr>
          <w:rFonts w:asciiTheme="minorHAnsi" w:eastAsia="Times New Roman" w:hAnsiTheme="minorHAnsi" w:cs="Times New Roman"/>
          <w:b/>
          <w:color w:val="000000"/>
          <w:sz w:val="19"/>
          <w:highlight w:val="cyan"/>
          <w:u w:val="thick"/>
        </w:rPr>
        <w:t>cannot exclude</w:t>
      </w:r>
      <w:r w:rsidRPr="006E6206">
        <w:rPr>
          <w:rFonts w:asciiTheme="minorHAnsi" w:eastAsia="Times New Roman" w:hAnsiTheme="minorHAnsi" w:cs="Times New Roman"/>
          <w:b/>
          <w:color w:val="000000"/>
          <w:sz w:val="19"/>
          <w:u w:val="thick"/>
        </w:rPr>
        <w:t xml:space="preserve"> up to </w:t>
      </w:r>
      <w:r w:rsidRPr="006E6206">
        <w:rPr>
          <w:rFonts w:asciiTheme="minorHAnsi" w:eastAsia="Times New Roman" w:hAnsiTheme="minorHAnsi" w:cs="Times New Roman"/>
          <w:b/>
          <w:color w:val="000000"/>
          <w:sz w:val="19"/>
          <w:highlight w:val="cyan"/>
          <w:u w:val="thick"/>
        </w:rPr>
        <w:t>five major wars</w:t>
      </w:r>
      <w:r w:rsidRPr="006E6206">
        <w:rPr>
          <w:rFonts w:asciiTheme="minorHAnsi" w:eastAsia="Times New Roman" w:hAnsiTheme="minorHAnsi" w:cs="Times New Roman"/>
          <w:b/>
          <w:color w:val="000000"/>
          <w:sz w:val="19"/>
          <w:u w:val="thick"/>
        </w:rPr>
        <w:t>, a figure which, if confirmed, would invalidate the democratic peace by their own admission</w:t>
      </w:r>
      <w:r w:rsidRPr="006E6206">
        <w:rPr>
          <w:rFonts w:asciiTheme="minorHAnsi" w:eastAsia="Times New Roman" w:hAnsiTheme="minorHAnsi" w:cs="Times New Roman"/>
          <w:color w:val="000000"/>
          <w:sz w:val="16"/>
        </w:rPr>
        <w:t xml:space="preserve"> (Ray 1995, p. 27). </w:t>
      </w:r>
      <w:r w:rsidRPr="006E6206">
        <w:rPr>
          <w:rFonts w:asciiTheme="minorHAnsi" w:eastAsia="Times New Roman" w:hAnsiTheme="minorHAnsi" w:cs="Times New Roman"/>
          <w:b/>
          <w:color w:val="000000"/>
          <w:sz w:val="19"/>
          <w:u w:val="thick"/>
        </w:rPr>
        <w:t xml:space="preserve">The first is </w:t>
      </w:r>
      <w:r w:rsidRPr="006E6206">
        <w:rPr>
          <w:rFonts w:asciiTheme="minorHAnsi" w:eastAsia="Times New Roman" w:hAnsiTheme="minorHAnsi" w:cs="Times New Roman"/>
          <w:b/>
          <w:color w:val="000000"/>
          <w:sz w:val="19"/>
          <w:highlight w:val="cyan"/>
          <w:u w:val="thick"/>
        </w:rPr>
        <w:t>the War of 1812</w:t>
      </w:r>
      <w:r w:rsidRPr="006E6206">
        <w:rPr>
          <w:rFonts w:asciiTheme="minorHAnsi" w:eastAsia="Times New Roman" w:hAnsiTheme="minorHAnsi" w:cs="Times New Roman"/>
          <w:b/>
          <w:color w:val="000000"/>
          <w:sz w:val="19"/>
          <w:u w:val="thick"/>
        </w:rPr>
        <w:t xml:space="preserve"> between Britain and the United States</w:t>
      </w:r>
      <w:r w:rsidRPr="006E6206">
        <w:rPr>
          <w:rFonts w:asciiTheme="minorHAnsi" w:eastAsia="Times New Roman" w:hAnsiTheme="minorHAnsi" w:cs="Times New Roman"/>
          <w:color w:val="000000"/>
          <w:sz w:val="16"/>
        </w:rPr>
        <w:t xml:space="preserve">.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if the United States was a democracy, and Ray believes it was, then Britain was also a democracy and the War of 1812 was an inter-democratic war. </w:t>
      </w:r>
      <w:r w:rsidRPr="006E6206">
        <w:rPr>
          <w:rFonts w:asciiTheme="minorHAnsi" w:eastAsia="Times New Roman" w:hAnsiTheme="minorHAnsi" w:cs="Times New Roman"/>
          <w:b/>
          <w:color w:val="000000"/>
          <w:sz w:val="19"/>
          <w:u w:val="thick"/>
        </w:rPr>
        <w:t xml:space="preserve">The second case is </w:t>
      </w:r>
      <w:r w:rsidRPr="006E6206">
        <w:rPr>
          <w:rFonts w:asciiTheme="minorHAnsi" w:eastAsia="Times New Roman" w:hAnsiTheme="minorHAnsi" w:cs="Times New Roman"/>
          <w:b/>
          <w:color w:val="000000"/>
          <w:sz w:val="19"/>
          <w:highlight w:val="cyan"/>
          <w:u w:val="thick"/>
        </w:rPr>
        <w:t>the American Civil War</w:t>
      </w:r>
      <w:r w:rsidRPr="006E6206">
        <w:rPr>
          <w:rFonts w:asciiTheme="minorHAnsi" w:eastAsia="Times New Roman" w:hAnsiTheme="minorHAnsi" w:cs="Times New Roman"/>
          <w:b/>
          <w:color w:val="000000"/>
          <w:sz w:val="19"/>
          <w:u w:val="thick"/>
        </w:rPr>
        <w:t>.</w:t>
      </w:r>
      <w:r w:rsidRPr="006E6206">
        <w:rPr>
          <w:rFonts w:asciiTheme="minorHAnsi" w:eastAsia="Times New Roman" w:hAnsiTheme="minorHAnsi" w:cs="Times New Roman"/>
          <w:color w:val="000000"/>
          <w:sz w:val="16"/>
        </w:rPr>
        <w:t xml:space="preserve"> Democratic peace theorists believe the United States was a democracy in 1861, but exclude the case on the grounds that it was a civil rather than interstate war (Russett 1993, pp. 16-17). However, a plausible argument can be made that the United Stales was not a stale but a union of stales,  </w:t>
      </w:r>
      <w:r w:rsidRPr="006E6206">
        <w:rPr>
          <w:rFonts w:asciiTheme="minorHAnsi" w:eastAsia="Times New Roman" w:hAnsiTheme="minorHAnsi" w:cs="Times New Roman"/>
          <w:b/>
          <w:color w:val="000000"/>
          <w:sz w:val="19"/>
          <w:highlight w:val="cyan"/>
          <w:u w:val="thick"/>
        </w:rPr>
        <w:t>and</w:t>
      </w:r>
      <w:r w:rsidRPr="006E6206">
        <w:rPr>
          <w:rFonts w:asciiTheme="minorHAnsi" w:eastAsia="Times New Roman" w:hAnsiTheme="minorHAnsi" w:cs="Times New Roman"/>
          <w:color w:val="000000"/>
          <w:sz w:val="16"/>
        </w:rPr>
        <w:t xml:space="preserve"> thai this was therefore a war between states rather than within one. Note, for example, that the term "United States" was plural rather than singular at the time and the conflict was known as the "War Between the States."7 This being the case, the Civil War also contradicts the claim.8 </w:t>
      </w:r>
      <w:r w:rsidRPr="006E6206">
        <w:rPr>
          <w:rFonts w:asciiTheme="minorHAnsi" w:eastAsia="Times New Roman" w:hAnsiTheme="minorHAnsi" w:cs="Times New Roman"/>
          <w:b/>
          <w:color w:val="000000"/>
          <w:sz w:val="19"/>
          <w:highlight w:val="cyan"/>
          <w:u w:val="thick"/>
        </w:rPr>
        <w:t>The Spanish-American and Boer wars</w:t>
      </w:r>
      <w:r w:rsidRPr="006E6206">
        <w:rPr>
          <w:rFonts w:asciiTheme="minorHAnsi" w:eastAsia="Times New Roman" w:hAnsiTheme="minorHAnsi" w:cs="Times New Roman"/>
          <w:b/>
          <w:color w:val="000000"/>
          <w:sz w:val="19"/>
          <w:u w:val="thick"/>
        </w:rPr>
        <w:t xml:space="preserve"> constitute two further exceptions to the rule</w:t>
      </w:r>
      <w:r w:rsidRPr="006E6206">
        <w:rPr>
          <w:rFonts w:asciiTheme="minorHAnsi" w:eastAsia="Times New Roman" w:hAnsiTheme="minorHAnsi" w:cs="Times New Roman"/>
          <w:color w:val="000000"/>
          <w:sz w:val="16"/>
        </w:rPr>
        <w:t xml:space="preserv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 defenders of (he democratic peace can only rescue their core claim through the selective application of highly restrictive criteria. Perhaps </w:t>
      </w:r>
      <w:r w:rsidRPr="006E6206">
        <w:rPr>
          <w:rFonts w:asciiTheme="minorHAnsi" w:eastAsia="Times New Roman" w:hAnsiTheme="minorHAnsi" w:cs="Times New Roman"/>
          <w:b/>
          <w:color w:val="000000"/>
          <w:sz w:val="19"/>
          <w:highlight w:val="cyan"/>
          <w:u w:val="thick"/>
        </w:rPr>
        <w:t>the most important exception is World War I, which, by virtue of the fact that Germany fought against Britain, France, Italy, Belgium and the U</w:t>
      </w:r>
      <w:r w:rsidRPr="006E6206">
        <w:rPr>
          <w:rFonts w:asciiTheme="minorHAnsi" w:eastAsia="Times New Roman" w:hAnsiTheme="minorHAnsi" w:cs="Times New Roman"/>
          <w:b/>
          <w:color w:val="000000"/>
          <w:sz w:val="19"/>
          <w:u w:val="thick"/>
        </w:rPr>
        <w:t xml:space="preserve">nited </w:t>
      </w:r>
      <w:r w:rsidRPr="006E6206">
        <w:rPr>
          <w:rFonts w:asciiTheme="minorHAnsi" w:eastAsia="Times New Roman" w:hAnsiTheme="minorHAnsi" w:cs="Times New Roman"/>
          <w:b/>
          <w:color w:val="000000"/>
          <w:sz w:val="19"/>
          <w:highlight w:val="cyan"/>
          <w:u w:val="thick"/>
        </w:rPr>
        <w:t>S</w:t>
      </w:r>
      <w:r w:rsidRPr="006E6206">
        <w:rPr>
          <w:rFonts w:asciiTheme="minorHAnsi" w:eastAsia="Times New Roman" w:hAnsiTheme="minorHAnsi" w:cs="Times New Roman"/>
          <w:b/>
          <w:color w:val="000000"/>
          <w:sz w:val="19"/>
          <w:u w:val="thick"/>
        </w:rPr>
        <w:t xml:space="preserve">tates, </w:t>
      </w:r>
      <w:r w:rsidRPr="006E6206">
        <w:rPr>
          <w:rFonts w:asciiTheme="minorHAnsi" w:eastAsia="Times New Roman" w:hAnsiTheme="minorHAnsi" w:cs="Times New Roman"/>
          <w:b/>
          <w:color w:val="000000"/>
          <w:sz w:val="19"/>
          <w:highlight w:val="cyan"/>
          <w:u w:val="thick"/>
        </w:rPr>
        <w:t>would count as five instances of war between liberal states in most analyses of the democratic peace</w:t>
      </w:r>
      <w:r w:rsidRPr="006E6206">
        <w:rPr>
          <w:rFonts w:asciiTheme="minorHAnsi" w:eastAsia="Times New Roman" w:hAnsiTheme="minorHAnsi" w:cs="Times New Roman"/>
          <w:color w:val="000000"/>
          <w:sz w:val="16"/>
        </w:rPr>
        <w:t xml:space="preserv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Doyle*s assertion that the case ought to be excluded because Germany was liberal domestically, but not in foreign affairs, does not stand up lo scrutiny. As Layne (1994, p. 42) points out. foreign policy was "insulated from parliamentary control" in both France and Britain, two purportedly liberal states (see also Mcarshcimcr 1990, p. 51, fn. 77; Layne 2001, pp. 803 807). Thus it is difficult to classify Germany as non-liberal and World War I constitutes an imporiant exception to Ihe finding. Small numbers </w:t>
      </w:r>
      <w:r w:rsidRPr="006E6206">
        <w:rPr>
          <w:rFonts w:asciiTheme="minorHAnsi" w:eastAsia="Times New Roman" w:hAnsiTheme="minorHAnsi" w:cs="Times New Roman"/>
          <w:b/>
          <w:color w:val="000000"/>
          <w:sz w:val="19"/>
          <w:highlight w:val="cyan"/>
          <w:u w:val="thick"/>
        </w:rPr>
        <w:t>Even if restrictive definitions of democracy enable democratic peace theorists to uphold their claim, they render it unsurprising by reducing the number of democracies in any analysis</w:t>
      </w:r>
      <w:r w:rsidRPr="006E6206">
        <w:rPr>
          <w:rFonts w:asciiTheme="minorHAnsi" w:eastAsia="Times New Roman" w:hAnsiTheme="minorHAnsi" w:cs="Times New Roman"/>
          <w:color w:val="000000"/>
          <w:sz w:val="16"/>
        </w:rPr>
        <w:t xml:space="preserve">. As several scholars have noted, </w:t>
      </w:r>
      <w:r w:rsidRPr="006E6206">
        <w:rPr>
          <w:rFonts w:asciiTheme="minorHAnsi" w:eastAsia="Times New Roman" w:hAnsiTheme="minorHAnsi" w:cs="Times New Roman"/>
          <w:b/>
          <w:color w:val="000000"/>
          <w:sz w:val="19"/>
          <w:highlight w:val="cyan"/>
          <w:u w:val="thick"/>
        </w:rPr>
        <w:t>there were only a dozen or so democracies in the world prior to World War I, and even fewer in a position to fight one another</w:t>
      </w:r>
      <w:r w:rsidRPr="006E6206">
        <w:rPr>
          <w:rFonts w:asciiTheme="minorHAnsi" w:eastAsia="Times New Roman" w:hAnsiTheme="minorHAnsi" w:cs="Times New Roman"/>
          <w:color w:val="000000"/>
          <w:sz w:val="16"/>
        </w:rPr>
        <w:t xml:space="preserve">. Therefore, </w:t>
      </w:r>
      <w:r w:rsidRPr="006E6206">
        <w:rPr>
          <w:rFonts w:asciiTheme="minorHAnsi" w:eastAsia="Times New Roman" w:hAnsiTheme="minorHAnsi" w:cs="Times New Roman"/>
          <w:b/>
          <w:color w:val="000000"/>
          <w:sz w:val="19"/>
          <w:u w:val="thick"/>
        </w:rPr>
        <w:t>since war is a rare event for any pair of states, the fact that democracies did not fight one another should occasion little surprise</w:t>
      </w:r>
      <w:r w:rsidRPr="006E6206">
        <w:rPr>
          <w:rFonts w:asciiTheme="minorHAnsi" w:eastAsia="Times New Roman" w:hAnsiTheme="minorHAnsi" w:cs="Times New Roman"/>
          <w:color w:val="000000"/>
          <w:sz w:val="16"/>
        </w:rPr>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w:t>
      </w:r>
      <w:r w:rsidRPr="006E6206">
        <w:rPr>
          <w:rFonts w:asciiTheme="minorHAnsi" w:eastAsia="Times New Roman" w:hAnsiTheme="minorHAnsi" w:cs="Times New Roman"/>
          <w:b/>
          <w:color w:val="000000"/>
          <w:sz w:val="19"/>
          <w:highlight w:val="cyan"/>
          <w:u w:val="thick"/>
        </w:rPr>
        <w:t xml:space="preserve">Using a Polity score of </w:t>
      </w:r>
      <w:r w:rsidRPr="006E6206">
        <w:rPr>
          <w:rFonts w:asciiTheme="minorHAnsi" w:eastAsia="Times New Roman" w:hAnsiTheme="minorHAnsi" w:cs="Times New Roman"/>
          <w:b/>
          <w:color w:val="000000"/>
          <w:sz w:val="19"/>
          <w:u w:val="thick"/>
        </w:rPr>
        <w:t xml:space="preserve">six or more to designate a state as a democracy </w:t>
      </w:r>
      <w:r w:rsidRPr="006E6206">
        <w:rPr>
          <w:rFonts w:asciiTheme="minorHAnsi" w:eastAsia="Times New Roman" w:hAnsiTheme="minorHAnsi" w:cs="Times New Roman"/>
          <w:color w:val="000000"/>
          <w:sz w:val="16"/>
        </w:rPr>
        <w:t xml:space="preserve">yields 716 purely democratic dyads out of a total 23240 politically relevant dyads between 1816 and 1913. Assuming that wars arc distributed according to the proportion of democratic dyads in the population and knowing that there were 86 dyads at war during this period, </w:t>
      </w:r>
      <w:r w:rsidRPr="006E6206">
        <w:rPr>
          <w:rFonts w:asciiTheme="minorHAnsi" w:eastAsia="Times New Roman" w:hAnsiTheme="minorHAnsi" w:cs="Times New Roman"/>
          <w:b/>
          <w:color w:val="000000"/>
          <w:sz w:val="19"/>
          <w:u w:val="thick"/>
        </w:rPr>
        <w:t>we should expect to observe three democratic-democratic wars between the Congress of Vienna and World War I.</w:t>
      </w:r>
      <w:r w:rsidRPr="006E6206">
        <w:rPr>
          <w:rFonts w:asciiTheme="minorHAnsi" w:eastAsia="Times New Roman" w:hAnsiTheme="minorHAnsi" w:cs="Times New Roman"/>
          <w:color w:val="000000"/>
          <w:sz w:val="16"/>
        </w:rPr>
        <w:t xml:space="preserve"> If we actually observed no wars between democracies, the democratic peace phenomenon might be worth investigating further even though the difference between three and zero wars is barely statistically significant." </w:t>
      </w:r>
      <w:r w:rsidRPr="006E6206">
        <w:rPr>
          <w:rFonts w:asciiTheme="minorHAnsi" w:eastAsia="Times New Roman" w:hAnsiTheme="minorHAnsi" w:cs="Times New Roman"/>
          <w:b/>
          <w:color w:val="000000"/>
          <w:sz w:val="19"/>
          <w:u w:val="thick"/>
        </w:rPr>
        <w:t xml:space="preserve">Increasing the score required for a state to be coded as a democracy to </w:t>
      </w:r>
      <w:r w:rsidRPr="006E6206">
        <w:rPr>
          <w:rFonts w:asciiTheme="minorHAnsi" w:eastAsia="Times New Roman" w:hAnsiTheme="minorHAnsi" w:cs="Times New Roman"/>
          <w:b/>
          <w:color w:val="000000"/>
          <w:sz w:val="19"/>
          <w:highlight w:val="cyan"/>
          <w:u w:val="thick"/>
        </w:rPr>
        <w:t>eight</w:t>
      </w:r>
      <w:r w:rsidRPr="006E6206">
        <w:rPr>
          <w:rFonts w:asciiTheme="minorHAnsi" w:eastAsia="Times New Roman" w:hAnsiTheme="minorHAnsi" w:cs="Times New Roman"/>
          <w:b/>
          <w:color w:val="000000"/>
          <w:sz w:val="19"/>
          <w:u w:val="thick"/>
        </w:rPr>
        <w:t xml:space="preserve"> - a score that would make Britain democratic from 1901 onwards only and eliminate states like Spain and the Orange Free State from the ranks of the democracies - </w:t>
      </w:r>
      <w:r w:rsidRPr="006E6206">
        <w:rPr>
          <w:rFonts w:asciiTheme="minorHAnsi" w:eastAsia="Times New Roman" w:hAnsiTheme="minorHAnsi" w:cs="Times New Roman"/>
          <w:b/>
          <w:color w:val="000000"/>
          <w:sz w:val="19"/>
          <w:highlight w:val="cyan"/>
          <w:u w:val="thick"/>
        </w:rPr>
        <w:t>makes</w:t>
      </w:r>
      <w:r w:rsidRPr="006E6206">
        <w:rPr>
          <w:rFonts w:asciiTheme="minorHAnsi" w:eastAsia="Times New Roman" w:hAnsiTheme="minorHAnsi" w:cs="Times New Roman"/>
          <w:b/>
          <w:color w:val="000000"/>
          <w:sz w:val="19"/>
          <w:u w:val="thick"/>
        </w:rPr>
        <w:t xml:space="preserve"> a dramatic difference. The number of democratic dyads falls to 171. and </w:t>
      </w:r>
      <w:r w:rsidRPr="006E6206">
        <w:rPr>
          <w:rFonts w:asciiTheme="minorHAnsi" w:eastAsia="Times New Roman" w:hAnsiTheme="minorHAnsi" w:cs="Times New Roman"/>
          <w:b/>
          <w:color w:val="000000"/>
          <w:sz w:val="19"/>
          <w:highlight w:val="cyan"/>
          <w:u w:val="thick"/>
        </w:rPr>
        <w:t xml:space="preserve">the expected </w:t>
      </w:r>
      <w:r w:rsidRPr="006E6206">
        <w:rPr>
          <w:rFonts w:asciiTheme="minorHAnsi" w:eastAsia="Times New Roman" w:hAnsiTheme="minorHAnsi" w:cs="Times New Roman"/>
          <w:b/>
          <w:color w:val="000000"/>
          <w:sz w:val="19"/>
          <w:u w:val="thick"/>
        </w:rPr>
        <w:t xml:space="preserve">number of </w:t>
      </w:r>
      <w:r w:rsidRPr="006E6206">
        <w:rPr>
          <w:rFonts w:asciiTheme="minorHAnsi" w:eastAsia="Times New Roman" w:hAnsiTheme="minorHAnsi" w:cs="Times New Roman"/>
          <w:b/>
          <w:color w:val="000000"/>
          <w:sz w:val="19"/>
          <w:highlight w:val="cyan"/>
          <w:u w:val="thick"/>
        </w:rPr>
        <w:t>wars</w:t>
      </w:r>
      <w:r w:rsidRPr="006E6206">
        <w:rPr>
          <w:rFonts w:asciiTheme="minorHAnsi" w:eastAsia="Times New Roman" w:hAnsiTheme="minorHAnsi" w:cs="Times New Roman"/>
          <w:b/>
          <w:color w:val="000000"/>
          <w:sz w:val="19"/>
          <w:u w:val="thick"/>
        </w:rPr>
        <w:t xml:space="preserve"> is now </w:t>
      </w:r>
      <w:r w:rsidRPr="006E6206">
        <w:rPr>
          <w:rFonts w:asciiTheme="minorHAnsi" w:eastAsia="Times New Roman" w:hAnsiTheme="minorHAnsi" w:cs="Times New Roman"/>
          <w:b/>
          <w:color w:val="000000"/>
          <w:sz w:val="19"/>
          <w:highlight w:val="cyan"/>
          <w:u w:val="thick"/>
        </w:rPr>
        <w:t>between zero and one</w:t>
      </w:r>
      <w:r w:rsidRPr="006E6206">
        <w:rPr>
          <w:rFonts w:asciiTheme="minorHAnsi" w:eastAsia="Times New Roman" w:hAnsiTheme="minorHAnsi" w:cs="Times New Roman"/>
          <w:color w:val="000000"/>
          <w:sz w:val="16"/>
        </w:rPr>
        <w:t xml:space="preserve">. Now the absence of war finding is to be expected. In short, </w:t>
      </w:r>
      <w:r w:rsidRPr="006E6206">
        <w:rPr>
          <w:rFonts w:asciiTheme="minorHAnsi" w:eastAsia="Times New Roman" w:hAnsiTheme="minorHAnsi" w:cs="Arial"/>
          <w:b/>
          <w:color w:val="000000"/>
          <w:sz w:val="19"/>
          <w:u w:val="thick"/>
          <w:bdr w:val="single" w:sz="12" w:space="0" w:color="auto"/>
        </w:rPr>
        <w:t xml:space="preserve">by adopting restrictive definitions of democracy, proponents of the democratic peace render their central claim wholly unexceptional. </w:t>
      </w:r>
      <w:r w:rsidRPr="006E6206">
        <w:rPr>
          <w:rFonts w:asciiTheme="minorHAnsi" w:eastAsia="Times New Roman" w:hAnsiTheme="minorHAnsi" w:cs="Times New Roman"/>
          <w:color w:val="000000"/>
          <w:sz w:val="16"/>
        </w:rPr>
        <w:t>In sum, proponents of the democratic peace have unsuccessfully attempted to tread a fine line in order to substantiate their claim that democracies have rarely if ever waged war against one another. On the one hand,</w:t>
      </w:r>
      <w:r w:rsidRPr="006E6206">
        <w:rPr>
          <w:rFonts w:asciiTheme="minorHAnsi" w:eastAsia="Times New Roman" w:hAnsiTheme="minorHAnsi" w:cs="Times New Roman"/>
          <w:b/>
          <w:color w:val="000000"/>
          <w:sz w:val="19"/>
          <w:u w:val="thick"/>
        </w:rPr>
        <w:t xml:space="preserve"> they admit that inter-democratic war is not an unusual phenomenon if they adopt relatively inclusive definitions of democracy. On the other hand, in their attempts to restrict the definition of democracy and thereby save the finding they inadvertently make the absence of war between democracies trivial. </w:t>
      </w:r>
    </w:p>
    <w:p w14:paraId="5A33D2FD" w14:textId="77777777" w:rsidR="0062151D" w:rsidRPr="0062151D" w:rsidRDefault="0062151D" w:rsidP="0062151D"/>
    <w:p w14:paraId="029B69A0" w14:textId="354FE1C1" w:rsidR="00A52FD6" w:rsidRDefault="00A52FD6" w:rsidP="00A52FD6">
      <w:pPr>
        <w:pStyle w:val="Heading3"/>
      </w:pPr>
      <w:r>
        <w:t>DPT False – Institutions</w:t>
      </w:r>
    </w:p>
    <w:p w14:paraId="1F2FDEBE" w14:textId="77777777" w:rsidR="00A52FD6" w:rsidRDefault="00A52FD6" w:rsidP="00A52FD6"/>
    <w:p w14:paraId="5F318AAB" w14:textId="20BC3CF6" w:rsidR="00A52FD6" w:rsidRPr="00A52FD6" w:rsidRDefault="00A52FD6" w:rsidP="00A52FD6">
      <w:pPr>
        <w:pStyle w:val="Heading4"/>
      </w:pPr>
      <w:r w:rsidRPr="00A52FD6">
        <w:t>Democracy doesn’t prevent war – institutions sometimes encourage force and policies risk conflict</w:t>
      </w:r>
    </w:p>
    <w:p w14:paraId="0AA19898" w14:textId="77777777" w:rsidR="00A52FD6" w:rsidRPr="00B41459" w:rsidRDefault="00A52FD6" w:rsidP="00A52FD6">
      <w:pPr>
        <w:shd w:val="clear" w:color="auto" w:fill="FFFFFF"/>
        <w:rPr>
          <w:rFonts w:ascii="Times New Roman" w:eastAsia="Times New Roman" w:hAnsi="Times New Roman" w:cs="Times New Roman"/>
          <w:sz w:val="20"/>
          <w:szCs w:val="20"/>
        </w:rPr>
      </w:pPr>
      <w:r w:rsidRPr="00A52FD6">
        <w:rPr>
          <w:rStyle w:val="Style13ptBold"/>
        </w:rPr>
        <w:t>Elman 07</w:t>
      </w:r>
      <w:r>
        <w:t xml:space="preserve"> (</w:t>
      </w:r>
      <w:r w:rsidRPr="00B41459">
        <w:rPr>
          <w:rFonts w:ascii="Times New Roman" w:eastAsia="Times New Roman" w:hAnsi="Times New Roman" w:cs="Times New Roman"/>
          <w:sz w:val="20"/>
          <w:szCs w:val="20"/>
        </w:rPr>
        <w:t>Miriam Fendius Elman</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Assistant p</w:t>
      </w:r>
      <w:r>
        <w:rPr>
          <w:rFonts w:ascii="Times New Roman" w:eastAsia="Times New Roman" w:hAnsi="Times New Roman" w:cs="Times New Roman"/>
          <w:sz w:val="20"/>
          <w:szCs w:val="20"/>
        </w:rPr>
        <w:t xml:space="preserve">rofessor of political science </w:t>
      </w:r>
      <w:r w:rsidRPr="00B41459">
        <w:rPr>
          <w:rFonts w:ascii="Times New Roman" w:eastAsia="Times New Roman" w:hAnsi="Times New Roman" w:cs="Times New Roman"/>
          <w:sz w:val="20"/>
          <w:szCs w:val="20"/>
        </w:rPr>
        <w:t>Arizona</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State University</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International security fellow at the Belfer Center</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for Scie</w:t>
      </w:r>
      <w:r>
        <w:rPr>
          <w:rFonts w:ascii="Times New Roman" w:eastAsia="Times New Roman" w:hAnsi="Times New Roman" w:cs="Times New Roman"/>
          <w:sz w:val="20"/>
          <w:szCs w:val="20"/>
        </w:rPr>
        <w:t xml:space="preserve">nce and International Affairs </w:t>
      </w:r>
      <w:r w:rsidRPr="00B41459">
        <w:rPr>
          <w:rFonts w:ascii="Times New Roman" w:eastAsia="Times New Roman" w:hAnsi="Times New Roman" w:cs="Times New Roman"/>
          <w:sz w:val="20"/>
          <w:szCs w:val="20"/>
        </w:rPr>
        <w:t>Harvard</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University</w:t>
      </w:r>
      <w:r>
        <w:rPr>
          <w:rFonts w:ascii="Times New Roman" w:eastAsia="Times New Roman" w:hAnsi="Times New Roman" w:cs="Times New Roman"/>
          <w:sz w:val="20"/>
          <w:szCs w:val="20"/>
        </w:rPr>
        <w:t xml:space="preserve">, Unpacking </w:t>
      </w:r>
      <w:r w:rsidRPr="00B41459">
        <w:rPr>
          <w:rFonts w:ascii="Times New Roman" w:eastAsia="Times New Roman" w:hAnsi="Times New Roman" w:cs="Times New Roman"/>
          <w:sz w:val="20"/>
          <w:szCs w:val="20"/>
        </w:rPr>
        <w:t>democracy:</w:t>
      </w:r>
      <w:r>
        <w:rPr>
          <w:rFonts w:ascii="Times New Roman" w:eastAsia="Times New Roman" w:hAnsi="Times New Roman" w:cs="Times New Roman"/>
          <w:sz w:val="20"/>
          <w:szCs w:val="20"/>
        </w:rPr>
        <w:t xml:space="preserve"> </w:t>
      </w:r>
      <w:r w:rsidRPr="00B41459">
        <w:rPr>
          <w:rFonts w:ascii="Times New Roman" w:eastAsia="Times New Roman" w:hAnsi="Times New Roman" w:cs="Times New Roman"/>
          <w:sz w:val="20"/>
          <w:szCs w:val="20"/>
        </w:rPr>
        <w:t>Presidentialism, parliamentarism, and theories of democratic peace, Security Studies</w:t>
      </w:r>
      <w:r>
        <w:rPr>
          <w:rFonts w:ascii="Times New Roman" w:eastAsia="Times New Roman" w:hAnsi="Times New Roman" w:cs="Times New Roman"/>
          <w:sz w:val="20"/>
          <w:szCs w:val="20"/>
        </w:rPr>
        <w:t xml:space="preserve">, 2007, December 24, p.106, </w:t>
      </w:r>
      <w:hyperlink r:id="rId41" w:history="1">
        <w:r w:rsidRPr="00B41459">
          <w:rPr>
            <w:rStyle w:val="Hyperlink"/>
            <w:rFonts w:ascii="Times New Roman" w:hAnsi="Times New Roman" w:cs="Times New Roman"/>
            <w:sz w:val="20"/>
            <w:szCs w:val="20"/>
          </w:rPr>
          <w:t>http://dx.doi.org/10.1080/09636410008429414</w:t>
        </w:r>
      </w:hyperlink>
      <w:r>
        <w:rPr>
          <w:rFonts w:ascii="Times New Roman" w:eastAsia="Times New Roman" w:hAnsi="Times New Roman" w:cs="Times New Roman"/>
          <w:sz w:val="20"/>
          <w:szCs w:val="20"/>
        </w:rPr>
        <w:t xml:space="preserve">) </w:t>
      </w:r>
    </w:p>
    <w:p w14:paraId="7467A3DB" w14:textId="77777777" w:rsidR="00A52FD6" w:rsidRDefault="00A52FD6" w:rsidP="00A52FD6">
      <w:pPr>
        <w:shd w:val="clear" w:color="auto" w:fill="FFFFFF"/>
        <w:rPr>
          <w:rFonts w:ascii="Times New Roman" w:hAnsi="Times New Roman" w:cs="Times New Roman"/>
          <w:sz w:val="18"/>
          <w:szCs w:val="18"/>
        </w:rPr>
      </w:pPr>
      <w:r w:rsidRPr="00511CF8">
        <w:rPr>
          <w:rFonts w:ascii="Times New Roman" w:hAnsi="Times New Roman" w:cs="Times New Roman"/>
          <w:sz w:val="18"/>
          <w:szCs w:val="18"/>
        </w:rPr>
        <w:t>IN THIS SECTION, I examine the effects of democratic institutional differences by focusing on two cases of democratic-nondemocratic interaction: the U.S. decision to declare war on Great Britain in 1812, and Finland's alliance with Nazi Germany and its decision to risk war with the Soviet Union in 1940. As shown in Table 2, the cases demonstrate the explanatory leverage to be gained from differentiating between democratic subtypes. The cases also show the relative weakness of the monadic democratic peace claim. They demonstrate</w:t>
      </w:r>
      <w:r w:rsidRPr="006277D6">
        <w:rPr>
          <w:rFonts w:ascii="Times New Roman" w:hAnsi="Times New Roman" w:cs="Times New Roman"/>
          <w:sz w:val="24"/>
        </w:rPr>
        <w:t xml:space="preserve"> </w:t>
      </w:r>
      <w:r w:rsidRPr="00511CF8">
        <w:rPr>
          <w:sz w:val="18"/>
          <w:szCs w:val="18"/>
        </w:rPr>
        <w:t xml:space="preserve">that </w:t>
      </w:r>
      <w:r w:rsidRPr="00511CF8">
        <w:rPr>
          <w:rStyle w:val="StyleUnderline"/>
        </w:rPr>
        <w:t>under some conditions, democratic features can encourage the use of force</w:t>
      </w:r>
      <w:r w:rsidRPr="006277D6">
        <w:rPr>
          <w:rFonts w:ascii="Times New Roman" w:hAnsi="Times New Roman" w:cs="Times New Roman"/>
          <w:sz w:val="24"/>
        </w:rPr>
        <w:t xml:space="preserve">, </w:t>
      </w:r>
      <w:r w:rsidRPr="00511CF8">
        <w:rPr>
          <w:rFonts w:ascii="Times New Roman" w:hAnsi="Times New Roman" w:cs="Times New Roman"/>
          <w:sz w:val="18"/>
          <w:szCs w:val="18"/>
        </w:rPr>
        <w:t>even when such behavior should be precluded by international constraints. This finding is contrary to monadic variants of the democratic peace proposition. Depending on the subtype in place</w:t>
      </w:r>
      <w:r w:rsidRPr="006277D6">
        <w:rPr>
          <w:rFonts w:ascii="Times New Roman" w:hAnsi="Times New Roman" w:cs="Times New Roman"/>
          <w:sz w:val="24"/>
        </w:rPr>
        <w:t xml:space="preserve">, </w:t>
      </w:r>
      <w:r w:rsidRPr="00511CF8">
        <w:rPr>
          <w:rStyle w:val="StyleUnderline"/>
        </w:rPr>
        <w:t>democratic institutions may not prevent the choice of war</w:t>
      </w:r>
      <w:r w:rsidRPr="006277D6">
        <w:rPr>
          <w:rFonts w:ascii="Times New Roman" w:hAnsi="Times New Roman" w:cs="Times New Roman"/>
          <w:sz w:val="24"/>
        </w:rPr>
        <w:t xml:space="preserve"> </w:t>
      </w:r>
      <w:r w:rsidRPr="00511CF8">
        <w:rPr>
          <w:rFonts w:ascii="Times New Roman" w:hAnsi="Times New Roman" w:cs="Times New Roman"/>
          <w:sz w:val="18"/>
          <w:szCs w:val="18"/>
        </w:rPr>
        <w:t>over peaceful methods of conflict resolution</w:t>
      </w:r>
      <w:r w:rsidRPr="006277D6">
        <w:rPr>
          <w:rFonts w:ascii="Times New Roman" w:hAnsi="Times New Roman" w:cs="Times New Roman"/>
          <w:sz w:val="24"/>
        </w:rPr>
        <w:t xml:space="preserve">, </w:t>
      </w:r>
      <w:r w:rsidRPr="00511CF8">
        <w:rPr>
          <w:rStyle w:val="StyleUnderline"/>
        </w:rPr>
        <w:t>and may instead generate the selection of risky foreign policies</w:t>
      </w:r>
      <w:r w:rsidRPr="006277D6">
        <w:rPr>
          <w:rFonts w:ascii="Times New Roman" w:hAnsi="Times New Roman" w:cs="Times New Roman"/>
          <w:sz w:val="24"/>
        </w:rPr>
        <w:t xml:space="preserve"> </w:t>
      </w:r>
      <w:r w:rsidRPr="00511CF8">
        <w:rPr>
          <w:rFonts w:ascii="Times New Roman" w:hAnsi="Times New Roman" w:cs="Times New Roman"/>
          <w:sz w:val="18"/>
          <w:szCs w:val="18"/>
        </w:rPr>
        <w:t>despite the fact that more prudent options are available. The cases illustrate that</w:t>
      </w:r>
      <w:r w:rsidRPr="006277D6">
        <w:rPr>
          <w:rFonts w:ascii="Times New Roman" w:hAnsi="Times New Roman" w:cs="Times New Roman"/>
          <w:sz w:val="24"/>
        </w:rPr>
        <w:t xml:space="preserve"> </w:t>
      </w:r>
      <w:r w:rsidRPr="00511CF8">
        <w:rPr>
          <w:rStyle w:val="StyleUnderline"/>
        </w:rPr>
        <w:t>democracy</w:t>
      </w:r>
      <w:r w:rsidRPr="006277D6">
        <w:rPr>
          <w:rFonts w:ascii="Times New Roman" w:hAnsi="Times New Roman" w:cs="Times New Roman"/>
          <w:sz w:val="24"/>
        </w:rPr>
        <w:t>—</w:t>
      </w:r>
      <w:r w:rsidRPr="00511CF8">
        <w:rPr>
          <w:rFonts w:ascii="Times New Roman" w:hAnsi="Times New Roman" w:cs="Times New Roman"/>
          <w:sz w:val="18"/>
          <w:szCs w:val="18"/>
        </w:rPr>
        <w:t>conceptualized as a unified, undifferentiated category</w:t>
      </w:r>
      <w:r w:rsidRPr="006277D6">
        <w:rPr>
          <w:rFonts w:ascii="Times New Roman" w:hAnsi="Times New Roman" w:cs="Times New Roman"/>
          <w:sz w:val="24"/>
        </w:rPr>
        <w:t xml:space="preserve">— </w:t>
      </w:r>
      <w:r w:rsidRPr="00511CF8">
        <w:rPr>
          <w:rStyle w:val="StyleUnderline"/>
        </w:rPr>
        <w:t>does not prevent states from resorting to large-scale violence or selecting policies that risk the costs of war</w:t>
      </w:r>
      <w:r w:rsidRPr="006277D6">
        <w:rPr>
          <w:rFonts w:ascii="Times New Roman" w:hAnsi="Times New Roman" w:cs="Times New Roman"/>
          <w:sz w:val="24"/>
        </w:rPr>
        <w:t xml:space="preserve">, </w:t>
      </w:r>
      <w:r w:rsidRPr="00511CF8">
        <w:rPr>
          <w:rFonts w:ascii="Times New Roman" w:hAnsi="Times New Roman" w:cs="Times New Roman"/>
          <w:sz w:val="18"/>
          <w:szCs w:val="18"/>
        </w:rPr>
        <w:t>even when the prospects for peaceful resolution are high.</w:t>
      </w:r>
    </w:p>
    <w:p w14:paraId="2802E1EB" w14:textId="66B0D8A9" w:rsidR="00781203" w:rsidRDefault="00781203" w:rsidP="00781203">
      <w:pPr>
        <w:pStyle w:val="Heading3"/>
      </w:pPr>
      <w:r>
        <w:t>DPT False – Iraq</w:t>
      </w:r>
    </w:p>
    <w:p w14:paraId="2974C741" w14:textId="77777777" w:rsidR="00781203" w:rsidRDefault="00781203" w:rsidP="00781203">
      <w:pPr>
        <w:pStyle w:val="Heading4"/>
      </w:pPr>
      <w:r>
        <w:t>U.S. invasion of Iraq proves the failure of democratic peace theory</w:t>
      </w:r>
    </w:p>
    <w:p w14:paraId="000CC5C2" w14:textId="77777777" w:rsidR="00781203" w:rsidRPr="00B53371" w:rsidRDefault="00781203" w:rsidP="00781203">
      <w:r w:rsidRPr="00BC044D">
        <w:rPr>
          <w:b/>
        </w:rPr>
        <w:t>Hobson ’11</w:t>
      </w:r>
      <w:r>
        <w:t xml:space="preserve"> </w:t>
      </w:r>
      <w:r w:rsidRPr="00BC044D">
        <w:rPr>
          <w:sz w:val="16"/>
          <w:szCs w:val="16"/>
        </w:rPr>
        <w:t>(Christopher Hobson, Assistant Professor in the School of Political Science and Economics, Waseda University, and a Visiting Research Fellow at the United Nations University, 1/20/2011, TOWARDS A CRITICAL THEORY OF DEMOCRATIC PEACE, http://christopherhobson.net/wp-content/uploads/2013/01/hobson-RIS-manuscript.pdf)</w:t>
      </w:r>
    </w:p>
    <w:p w14:paraId="050B5F59" w14:textId="77777777" w:rsidR="00781203" w:rsidRDefault="00781203" w:rsidP="00781203">
      <w:pPr>
        <w:rPr>
          <w:sz w:val="16"/>
          <w:szCs w:val="16"/>
        </w:rPr>
      </w:pPr>
      <w:r w:rsidRPr="00BC044D">
        <w:rPr>
          <w:sz w:val="24"/>
          <w:u w:val="single"/>
        </w:rPr>
        <w:t>The Democratic Peace research program remains a prominent and influential strand of International Relations theory</w:t>
      </w:r>
      <w:r w:rsidRPr="00A21B02">
        <w:rPr>
          <w:sz w:val="24"/>
        </w:rPr>
        <w:t xml:space="preserve">. </w:t>
      </w:r>
      <w:r w:rsidRPr="00BC044D">
        <w:rPr>
          <w:sz w:val="16"/>
          <w:szCs w:val="16"/>
        </w:rPr>
        <w:t>It occupies a central place in the discipline, both as a dominant version of liberal internationalism, and as a supposedly paradigmatic case demonstrating the strengths of positivist scholarship</w:t>
      </w:r>
      <w:r w:rsidRPr="00A21B02">
        <w:rPr>
          <w:sz w:val="24"/>
        </w:rPr>
        <w:t xml:space="preserve">. </w:t>
      </w:r>
      <w:r w:rsidRPr="00BC044D">
        <w:rPr>
          <w:sz w:val="24"/>
          <w:u w:val="single"/>
        </w:rPr>
        <w:t xml:space="preserve">Nonetheless, Democratic Peace scholarship has been challenged by recent real world events, notably the belligerent behaviour of democratic states during the so-called ‘war on terror’, and the use of its findings to justify the U.S. led invasion of Iraq. In this regard, Democratic Peace research has struggled to deal with the ethical and practical consequences of its work, as the focus has been on empirically observable and testable problems that fit within the remit of positivist social scientific practice. </w:t>
      </w:r>
      <w:r w:rsidRPr="00BC044D">
        <w:rPr>
          <w:sz w:val="16"/>
          <w:szCs w:val="16"/>
        </w:rPr>
        <w:t>Responding to this state of affairs, it is argued here that there is a pressing need to further extend and pluralise existing scholarship by incorporating approaches which commence from different ontological, epistemological and methodological starting points. While there are multiple possibilities, Frankfurt School Critical Theory has great potential to contribute to an expanded research agenda. The article outlines what a Critical Theory approach to the study of Democratic Peace would entail, highlighting the substantial contribution it can make.</w:t>
      </w:r>
      <w:r>
        <w:rPr>
          <w:sz w:val="16"/>
          <w:szCs w:val="16"/>
        </w:rPr>
        <w:t xml:space="preserve"> </w:t>
      </w:r>
    </w:p>
    <w:p w14:paraId="205591D5" w14:textId="77777777" w:rsidR="00781203" w:rsidRDefault="00781203" w:rsidP="00781203">
      <w:pPr>
        <w:rPr>
          <w:sz w:val="16"/>
          <w:szCs w:val="16"/>
        </w:rPr>
      </w:pPr>
      <w:r w:rsidRPr="00BC044D">
        <w:rPr>
          <w:sz w:val="16"/>
          <w:szCs w:val="16"/>
        </w:rPr>
        <w:t>Today it is the optimism of Immanuel Kant, rather than Hamilton’s scepticism, which has</w:t>
      </w:r>
      <w:r>
        <w:rPr>
          <w:sz w:val="16"/>
          <w:szCs w:val="16"/>
        </w:rPr>
        <w:t xml:space="preserve"> </w:t>
      </w:r>
      <w:r w:rsidRPr="00BC044D">
        <w:rPr>
          <w:sz w:val="16"/>
          <w:szCs w:val="16"/>
        </w:rPr>
        <w:t>prevailed amongst a large proportion of academics and policymakers. Indeed, one of the most</w:t>
      </w:r>
      <w:r>
        <w:rPr>
          <w:sz w:val="16"/>
          <w:szCs w:val="16"/>
        </w:rPr>
        <w:t xml:space="preserve"> </w:t>
      </w:r>
      <w:r w:rsidRPr="00BC044D">
        <w:rPr>
          <w:sz w:val="16"/>
          <w:szCs w:val="16"/>
        </w:rPr>
        <w:t>significant developments in International Relations (IR) theory over the last three decades has</w:t>
      </w:r>
      <w:r>
        <w:rPr>
          <w:sz w:val="16"/>
          <w:szCs w:val="16"/>
        </w:rPr>
        <w:t xml:space="preserve"> </w:t>
      </w:r>
      <w:r w:rsidRPr="00BC044D">
        <w:rPr>
          <w:sz w:val="16"/>
          <w:szCs w:val="16"/>
        </w:rPr>
        <w:t>been the rapid rise to prominence of the Democratic Peace research program, as well as the</w:t>
      </w:r>
      <w:r>
        <w:rPr>
          <w:sz w:val="16"/>
          <w:szCs w:val="16"/>
        </w:rPr>
        <w:t xml:space="preserve"> </w:t>
      </w:r>
      <w:r w:rsidRPr="00BC044D">
        <w:rPr>
          <w:sz w:val="16"/>
          <w:szCs w:val="16"/>
        </w:rPr>
        <w:t>transferral (and arguably transmogrification) of its findings into foreign policy discourse and</w:t>
      </w:r>
      <w:r>
        <w:rPr>
          <w:sz w:val="16"/>
          <w:szCs w:val="16"/>
        </w:rPr>
        <w:t xml:space="preserve"> </w:t>
      </w:r>
      <w:r w:rsidRPr="00BC044D">
        <w:rPr>
          <w:sz w:val="16"/>
          <w:szCs w:val="16"/>
        </w:rPr>
        <w:t>practice</w:t>
      </w:r>
      <w:r w:rsidRPr="00BC044D">
        <w:rPr>
          <w:sz w:val="24"/>
          <w:u w:val="single"/>
        </w:rPr>
        <w:t>. In recent years</w:t>
      </w:r>
      <w:r w:rsidRPr="00BC044D">
        <w:rPr>
          <w:sz w:val="16"/>
          <w:szCs w:val="16"/>
        </w:rPr>
        <w:t xml:space="preserve">, however, </w:t>
      </w:r>
      <w:r w:rsidRPr="00BC044D">
        <w:rPr>
          <w:sz w:val="24"/>
          <w:u w:val="single"/>
        </w:rPr>
        <w:t>Democratic Peace Theory has been challenged by real world events, most notably the actions and rhetoric of the United States during the presidency of George W. Bush. What has become more evident is an under-explored ‘dark side’ to democratic peace, evidenced in phenomena such as democratic wars.3 Furthermore, Democratic Peace scholarship has been implicated with the deeply unpopular war in Iraq, as its findings were utilised to justify, and perhaps even motivate, the actions of America and its allies.</w:t>
      </w:r>
      <w:r>
        <w:rPr>
          <w:sz w:val="16"/>
          <w:szCs w:val="16"/>
        </w:rPr>
        <w:t xml:space="preserve"> </w:t>
      </w:r>
      <w:r w:rsidRPr="00BC044D">
        <w:rPr>
          <w:sz w:val="16"/>
          <w:szCs w:val="16"/>
        </w:rPr>
        <w:t>4</w:t>
      </w:r>
      <w:r>
        <w:rPr>
          <w:sz w:val="16"/>
          <w:szCs w:val="16"/>
        </w:rPr>
        <w:t xml:space="preserve"> </w:t>
      </w:r>
      <w:r w:rsidRPr="00BC044D">
        <w:rPr>
          <w:sz w:val="16"/>
          <w:szCs w:val="16"/>
        </w:rPr>
        <w:t>These</w:t>
      </w:r>
      <w:r>
        <w:rPr>
          <w:sz w:val="16"/>
          <w:szCs w:val="16"/>
        </w:rPr>
        <w:t xml:space="preserve"> </w:t>
      </w:r>
      <w:r w:rsidRPr="00BC044D">
        <w:rPr>
          <w:sz w:val="16"/>
          <w:szCs w:val="16"/>
        </w:rPr>
        <w:t>challenging developments have led to calls for an expanded and more reflexive research agenda.5</w:t>
      </w:r>
      <w:r>
        <w:rPr>
          <w:sz w:val="16"/>
          <w:szCs w:val="16"/>
        </w:rPr>
        <w:t xml:space="preserve"> </w:t>
      </w:r>
      <w:r w:rsidRPr="00BC044D">
        <w:rPr>
          <w:sz w:val="16"/>
          <w:szCs w:val="16"/>
        </w:rPr>
        <w:t>Acknowledging this state of affairs, the argument presented here considers some key limitations</w:t>
      </w:r>
      <w:r>
        <w:rPr>
          <w:sz w:val="16"/>
          <w:szCs w:val="16"/>
        </w:rPr>
        <w:t xml:space="preserve"> </w:t>
      </w:r>
      <w:r w:rsidRPr="00BC044D">
        <w:rPr>
          <w:sz w:val="16"/>
          <w:szCs w:val="16"/>
        </w:rPr>
        <w:t>in existing work as a necessary step towards pluralising existing scholarship. To further this goal,</w:t>
      </w:r>
      <w:r>
        <w:rPr>
          <w:sz w:val="16"/>
          <w:szCs w:val="16"/>
        </w:rPr>
        <w:t xml:space="preserve"> </w:t>
      </w:r>
      <w:r w:rsidRPr="00BC044D">
        <w:rPr>
          <w:sz w:val="16"/>
          <w:szCs w:val="16"/>
        </w:rPr>
        <w:t>it is proposed that Frankfurt School Critical Theory can be productively applied to the study of</w:t>
      </w:r>
      <w:r>
        <w:rPr>
          <w:sz w:val="16"/>
          <w:szCs w:val="16"/>
        </w:rPr>
        <w:t xml:space="preserve"> </w:t>
      </w:r>
      <w:r w:rsidRPr="00BC044D">
        <w:rPr>
          <w:sz w:val="16"/>
          <w:szCs w:val="16"/>
        </w:rPr>
        <w:t>Democratic Peace. This complementary approach has the potential to address certain ontological,</w:t>
      </w:r>
      <w:r>
        <w:rPr>
          <w:sz w:val="16"/>
          <w:szCs w:val="16"/>
        </w:rPr>
        <w:t xml:space="preserve"> </w:t>
      </w:r>
      <w:r w:rsidRPr="00BC044D">
        <w:rPr>
          <w:sz w:val="16"/>
          <w:szCs w:val="16"/>
        </w:rPr>
        <w:t>epistemological and methodological problems that restrict much existing work. To be clear, it is</w:t>
      </w:r>
      <w:r>
        <w:rPr>
          <w:sz w:val="16"/>
          <w:szCs w:val="16"/>
        </w:rPr>
        <w:t xml:space="preserve"> </w:t>
      </w:r>
      <w:r w:rsidRPr="00BC044D">
        <w:rPr>
          <w:sz w:val="16"/>
          <w:szCs w:val="16"/>
        </w:rPr>
        <w:t>not suggested that a Critical Theory framework should supplant current scholarship. Rather, it</w:t>
      </w:r>
      <w:r>
        <w:rPr>
          <w:sz w:val="16"/>
          <w:szCs w:val="16"/>
        </w:rPr>
        <w:t xml:space="preserve"> </w:t>
      </w:r>
      <w:r w:rsidRPr="00BC044D">
        <w:rPr>
          <w:sz w:val="16"/>
          <w:szCs w:val="16"/>
        </w:rPr>
        <w:t>represents one way to broaden and diversify this important field of research.</w:t>
      </w:r>
    </w:p>
    <w:p w14:paraId="11A1B8C9" w14:textId="77777777" w:rsidR="00781203" w:rsidRPr="00781203" w:rsidRDefault="00781203" w:rsidP="00781203"/>
    <w:p w14:paraId="54947AA2" w14:textId="54C8047E" w:rsidR="00A52FD6" w:rsidRDefault="007A4790" w:rsidP="007A4790">
      <w:pPr>
        <w:pStyle w:val="Heading3"/>
      </w:pPr>
      <w:r>
        <w:t>DPT False – National Interest</w:t>
      </w:r>
    </w:p>
    <w:p w14:paraId="186125BA" w14:textId="77777777" w:rsidR="007A4790" w:rsidRPr="007A4790" w:rsidRDefault="007A4790" w:rsidP="007A4790">
      <w:pPr>
        <w:pStyle w:val="Heading4"/>
      </w:pPr>
      <w:r w:rsidRPr="007A4790">
        <w:t>Democratic peace theory is a farce – national interests overrides democratic concerns</w:t>
      </w:r>
    </w:p>
    <w:p w14:paraId="751E3E93" w14:textId="3347D5B4" w:rsidR="007A4790" w:rsidRPr="007A4790" w:rsidRDefault="007A4790" w:rsidP="007A4790">
      <w:pPr>
        <w:spacing w:after="0" w:line="240" w:lineRule="auto"/>
        <w:contextualSpacing/>
        <w:rPr>
          <w:rFonts w:asciiTheme="minorHAnsi" w:eastAsia="Malgun Gothic" w:hAnsiTheme="minorHAnsi" w:cs="Times New Roman"/>
          <w:sz w:val="24"/>
        </w:rPr>
      </w:pPr>
      <w:r w:rsidRPr="007A4790">
        <w:rPr>
          <w:rStyle w:val="Style13ptBold"/>
        </w:rPr>
        <w:t>Layne 7</w:t>
      </w:r>
      <w:r w:rsidRPr="008D3D98">
        <w:rPr>
          <w:rFonts w:asciiTheme="minorHAnsi" w:eastAsia="Malgun Gothic" w:hAnsiTheme="minorHAnsi" w:cs="Times New Roman"/>
          <w:sz w:val="12"/>
        </w:rPr>
        <w:t>Christopher, Professor @ TX A&amp;M, American Empire: A Debate, pg. 94</w:t>
      </w:r>
    </w:p>
    <w:p w14:paraId="245376E7" w14:textId="77777777" w:rsidR="007A4790" w:rsidRPr="008D3D98" w:rsidRDefault="007A4790" w:rsidP="007A4790">
      <w:pPr>
        <w:spacing w:after="0" w:line="240" w:lineRule="auto"/>
        <w:contextualSpacing/>
        <w:rPr>
          <w:rFonts w:asciiTheme="minorHAnsi" w:eastAsia="Malgun Gothic" w:hAnsiTheme="minorHAnsi" w:cs="Times New Roman"/>
          <w:sz w:val="21"/>
          <w:u w:val="single"/>
        </w:rPr>
      </w:pPr>
      <w:r w:rsidRPr="008D3D98">
        <w:rPr>
          <w:rFonts w:asciiTheme="minorHAnsi" w:eastAsia="Malgun Gothic" w:hAnsiTheme="minorHAnsi" w:cs="Times New Roman"/>
          <w:sz w:val="21"/>
          <w:u w:val="single"/>
        </w:rPr>
        <w:t>Wilsonian ideology drives the American Empire because its proponents posit that the United States must use its military power to extend democracy abroad. Here, the ideology of Empire rests on assumptions that are not suppo</w:t>
      </w:r>
      <w:r w:rsidRPr="008D3D98">
        <w:rPr>
          <w:rFonts w:asciiTheme="minorHAnsi" w:eastAsia="Malgun Gothic" w:hAnsiTheme="minorHAnsi" w:cs="Times New Roman"/>
          <w:u w:val="single"/>
        </w:rPr>
        <w:t>rted by the facts. One reason the architects of Empire champion democracy promotion is because they believe in the so-called democratic peace theory</w:t>
      </w:r>
      <w:r w:rsidRPr="008D3D98">
        <w:rPr>
          <w:rFonts w:asciiTheme="minorHAnsi" w:eastAsia="Malgun Gothic" w:hAnsiTheme="minorHAnsi" w:cs="Times New Roman"/>
          <w:sz w:val="12"/>
        </w:rPr>
        <w:t xml:space="preserve">, which holds that democratic states do not fight other democracies. Or as President George W. Bush put it with his customary eloquence, "democracies don't war; democracies are peaceful."136 </w:t>
      </w:r>
      <w:r w:rsidRPr="008D3D98">
        <w:rPr>
          <w:rFonts w:asciiTheme="minorHAnsi" w:eastAsia="Malgun Gothic" w:hAnsiTheme="minorHAnsi" w:cs="Times New Roman"/>
          <w:sz w:val="21"/>
          <w:u w:val="single"/>
        </w:rPr>
        <w:t>The democratic peace theory is the probably the most overhyped and undersupported "theory" ever to be concocted by American academics.</w:t>
      </w:r>
      <w:r w:rsidRPr="008D3D98">
        <w:rPr>
          <w:rFonts w:asciiTheme="minorHAnsi" w:eastAsia="Malgun Gothic" w:hAnsiTheme="minorHAnsi" w:cs="Times New Roman"/>
          <w:sz w:val="12"/>
        </w:rPr>
        <w:t xml:space="preserve"> In fact, </w:t>
      </w:r>
      <w:r w:rsidRPr="008D3D98">
        <w:rPr>
          <w:rFonts w:asciiTheme="minorHAnsi" w:eastAsia="Malgun Gothic" w:hAnsiTheme="minorHAnsi" w:cs="Times New Roman"/>
          <w:sz w:val="21"/>
          <w:u w:val="single"/>
        </w:rPr>
        <w:t>it is not a theory at all. Ra</w:t>
      </w:r>
      <w:r w:rsidRPr="008D3D98">
        <w:rPr>
          <w:rFonts w:asciiTheme="minorHAnsi" w:eastAsia="Malgun Gothic" w:hAnsiTheme="minorHAnsi" w:cs="Times New Roman"/>
          <w:u w:val="single"/>
        </w:rPr>
        <w:t>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8D3D98">
        <w:rPr>
          <w:rFonts w:asciiTheme="minorHAnsi" w:eastAsia="Malgun Gothic" w:hAnsiTheme="minorHAnsi" w:cs="Times New Roman"/>
          <w:sz w:val="12"/>
        </w:rPr>
        <w:t xml:space="preserve">.131 On the contrary, it shows that </w:t>
      </w:r>
      <w:r w:rsidRPr="008D3D98">
        <w:rPr>
          <w:rFonts w:asciiTheme="minorHAnsi" w:eastAsia="Malgun Gothic" w:hAnsiTheme="minorHAnsi" w:cs="Times New Roman"/>
          <w:sz w:val="21"/>
          <w:u w:val="single"/>
        </w:rPr>
        <w:t>democracies do not act differently toward other democracies than they do toward nondemocratic states. When important national interests are at stake, democracies not only have threatened to use force</w:t>
      </w:r>
      <w:r w:rsidRPr="008D3D98">
        <w:rPr>
          <w:rFonts w:asciiTheme="minorHAnsi" w:eastAsia="Malgun Gothic" w:hAnsiTheme="minorHAnsi" w:cs="Times New Roman"/>
          <w:u w:val="single"/>
        </w:rPr>
        <w:t xml:space="preserve"> against other democracies, but, in fact, </w:t>
      </w:r>
      <w:r w:rsidRPr="008D3D98">
        <w:rPr>
          <w:rFonts w:asciiTheme="minorHAnsi" w:eastAsia="Malgun Gothic" w:hAnsiTheme="minorHAnsi" w:cs="Times New Roman"/>
          <w:sz w:val="21"/>
          <w:u w:val="single"/>
        </w:rPr>
        <w:t>democracies have gone to war with other democracies.</w:t>
      </w:r>
    </w:p>
    <w:p w14:paraId="4CF4575A" w14:textId="77777777" w:rsidR="007A4790" w:rsidRDefault="007A4790" w:rsidP="007A4790"/>
    <w:p w14:paraId="1CAA627F" w14:textId="7D9E1C3C" w:rsidR="007A4790" w:rsidRDefault="007A4790" w:rsidP="007A4790">
      <w:pPr>
        <w:pStyle w:val="Heading3"/>
      </w:pPr>
      <w:r>
        <w:t>DPT False – Studies False</w:t>
      </w:r>
    </w:p>
    <w:p w14:paraId="21C0D452" w14:textId="77777777" w:rsidR="007A4790" w:rsidRPr="007A4790" w:rsidRDefault="007A4790" w:rsidP="007A4790"/>
    <w:p w14:paraId="7F28DA3E" w14:textId="77777777" w:rsidR="007A4790" w:rsidRPr="007A4790" w:rsidRDefault="007A4790" w:rsidP="007A4790">
      <w:pPr>
        <w:pStyle w:val="Heading4"/>
      </w:pPr>
      <w:r w:rsidRPr="007A4790">
        <w:t>Pro democratic peace studies are flawed – questionable evidence set excludes different kinds of wars</w:t>
      </w:r>
    </w:p>
    <w:p w14:paraId="5D498544" w14:textId="77777777" w:rsidR="007A4790" w:rsidRPr="008D3D98" w:rsidRDefault="007A4790" w:rsidP="007A4790">
      <w:pPr>
        <w:spacing w:after="0" w:line="240" w:lineRule="auto"/>
        <w:contextualSpacing/>
        <w:rPr>
          <w:rFonts w:asciiTheme="minorHAnsi" w:eastAsia="Malgun Gothic" w:hAnsiTheme="minorHAnsi" w:cs="Times New Roman"/>
          <w:sz w:val="24"/>
        </w:rPr>
      </w:pPr>
      <w:r w:rsidRPr="007A4790">
        <w:rPr>
          <w:rStyle w:val="Style13ptBold"/>
        </w:rPr>
        <w:t>Henderson 2</w:t>
      </w:r>
      <w:r w:rsidRPr="008D3D98">
        <w:rPr>
          <w:rFonts w:asciiTheme="minorHAnsi" w:eastAsia="Malgun Gothic" w:hAnsiTheme="minorHAnsi" w:cs="Times New Roman"/>
          <w:sz w:val="12"/>
        </w:rPr>
        <w:t>Errol Henderson, Assistant Professor, Dept. of Political Science at the University of Florida, 2002, Democracy and War The End of an Illusion?, p. 14-15</w:t>
      </w:r>
    </w:p>
    <w:p w14:paraId="688A6E92" w14:textId="77777777" w:rsidR="007A4790" w:rsidRPr="008D3D98" w:rsidRDefault="007A4790" w:rsidP="007A4790">
      <w:pPr>
        <w:spacing w:after="0" w:line="240" w:lineRule="auto"/>
        <w:contextualSpacing/>
        <w:rPr>
          <w:rFonts w:asciiTheme="minorHAnsi" w:eastAsia="Malgun Gothic" w:hAnsiTheme="minorHAnsi" w:cs="Times New Roman"/>
          <w:sz w:val="12"/>
        </w:rPr>
      </w:pPr>
      <w:r w:rsidRPr="008D3D98">
        <w:rPr>
          <w:rFonts w:asciiTheme="minorHAnsi" w:eastAsia="Malgun Gothic" w:hAnsiTheme="minorHAnsi" w:cs="Times New Roman"/>
          <w:sz w:val="12"/>
        </w:rPr>
        <w:t>To my mind, the empirical evidence in support of both the dyadic and the nomadic DPP is problematic for several reasons</w:t>
      </w:r>
      <w:r w:rsidRPr="008D3D98">
        <w:rPr>
          <w:rFonts w:asciiTheme="minorHAnsi" w:eastAsia="Malgun Gothic" w:hAnsiTheme="minorHAnsi" w:cs="Times New Roman"/>
          <w:sz w:val="21"/>
          <w:u w:val="single"/>
        </w:rPr>
        <w:t>. The most recent studies</w:t>
      </w:r>
      <w:r w:rsidRPr="008D3D98">
        <w:rPr>
          <w:rFonts w:asciiTheme="minorHAnsi" w:eastAsia="Malgun Gothic" w:hAnsiTheme="minorHAnsi" w:cs="Times New Roman"/>
          <w:sz w:val="12"/>
        </w:rPr>
        <w:t xml:space="preserve"> alluded to earlier, </w:t>
      </w:r>
      <w:r w:rsidRPr="008D3D98">
        <w:rPr>
          <w:rFonts w:asciiTheme="minorHAnsi" w:eastAsia="Malgun Gothic" w:hAnsiTheme="minorHAnsi" w:cs="Times New Roman"/>
          <w:sz w:val="21"/>
          <w:u w:val="single"/>
        </w:rPr>
        <w:t>which indicate that democracies are</w:t>
      </w:r>
      <w:r w:rsidRPr="008D3D98">
        <w:rPr>
          <w:rFonts w:asciiTheme="minorHAnsi" w:eastAsia="Malgun Gothic" w:hAnsiTheme="minorHAnsi" w:cs="Times New Roman"/>
          <w:sz w:val="12"/>
        </w:rPr>
        <w:t xml:space="preserve"> less likely to fight each other and are </w:t>
      </w:r>
      <w:r w:rsidRPr="008D3D98">
        <w:rPr>
          <w:rFonts w:asciiTheme="minorHAnsi" w:eastAsia="Malgun Gothic" w:hAnsiTheme="minorHAnsi" w:cs="Times New Roman"/>
          <w:sz w:val="21"/>
          <w:u w:val="single"/>
        </w:rPr>
        <w:t>more peaceful</w:t>
      </w:r>
      <w:r w:rsidRPr="008D3D98">
        <w:rPr>
          <w:rFonts w:asciiTheme="minorHAnsi" w:eastAsia="Malgun Gothic" w:hAnsiTheme="minorHAnsi" w:cs="Times New Roman"/>
          <w:sz w:val="12"/>
        </w:rPr>
        <w:t xml:space="preserve">, in general, than non-democracies, </w:t>
      </w:r>
      <w:r w:rsidRPr="008D3D98">
        <w:rPr>
          <w:rFonts w:asciiTheme="minorHAnsi" w:eastAsia="Malgun Gothic" w:hAnsiTheme="minorHAnsi" w:cs="Times New Roman"/>
          <w:sz w:val="21"/>
          <w:u w:val="single"/>
        </w:rPr>
        <w:t>are beset by research design problems that severely hinder their reliability</w:t>
      </w:r>
      <w:r w:rsidRPr="008D3D98">
        <w:rPr>
          <w:rFonts w:asciiTheme="minorHAnsi" w:eastAsia="Malgun Gothic" w:hAnsiTheme="minorHAnsi" w:cs="Times New Roman"/>
          <w:sz w:val="12"/>
        </w:rPr>
        <w:t xml:space="preserve"> (e.g., Oneal and Russett, 1997; Oneal and Ray, 1997; Russett and Oneal, 2001). For example, </w:t>
      </w:r>
      <w:r w:rsidRPr="008D3D98">
        <w:rPr>
          <w:rFonts w:asciiTheme="minorHAnsi" w:eastAsia="Malgun Gothic" w:hAnsiTheme="minorHAnsi" w:cs="Times New Roman"/>
          <w:sz w:val="21"/>
          <w:u w:val="single"/>
        </w:rPr>
        <w:t>many of them rely on a questionable operationalization of joint democracy tha</w:t>
      </w:r>
      <w:r w:rsidRPr="008D3D98">
        <w:rPr>
          <w:rFonts w:asciiTheme="minorHAnsi" w:eastAsia="Malgun Gothic" w:hAnsiTheme="minorHAnsi" w:cs="Times New Roman"/>
          <w:u w:val="single"/>
        </w:rPr>
        <w:t>t conflates the level of democracy of two states with their political dissimilarity</w:t>
      </w:r>
      <w:r w:rsidRPr="008D3D98">
        <w:rPr>
          <w:rFonts w:asciiTheme="minorHAnsi" w:eastAsia="Malgun Gothic" w:hAnsiTheme="minorHAnsi" w:cs="Times New Roman"/>
          <w:sz w:val="12"/>
        </w:rPr>
        <w:t>. Only by teasing out the effects of each factor are we in a position to confi</w:t>
      </w:r>
      <w:r w:rsidRPr="008D3D98">
        <w:rPr>
          <w:rFonts w:asciiTheme="minorHAnsi" w:eastAsia="Malgun Gothic" w:hAnsiTheme="minorHAnsi" w:cs="Times New Roman"/>
          <w:sz w:val="12"/>
        </w:rPr>
        <w:softHyphen/>
        <w:t>dently argue that shared democracy, rather than other factors, is actually the motivating force driving democratic states toward their alleged</w:t>
      </w:r>
      <w:r w:rsidRPr="008D3D98">
        <w:rPr>
          <w:rFonts w:asciiTheme="minorHAnsi" w:eastAsia="Malgun Gothic" w:hAnsiTheme="minorHAnsi" w:cs="Times New Roman"/>
          <w:sz w:val="12"/>
        </w:rPr>
        <w:softHyphen/>
        <w:t xml:space="preserve">ly more peaceful international relations. In addition, </w:t>
      </w:r>
      <w:r w:rsidRPr="008D3D98">
        <w:rPr>
          <w:rFonts w:asciiTheme="minorHAnsi" w:eastAsia="Malgun Gothic" w:hAnsiTheme="minorHAnsi" w:cs="Times New Roman"/>
          <w:sz w:val="21"/>
          <w:u w:val="single"/>
        </w:rPr>
        <w:t>the findings used to support monadic DPP claims also rely on questionable research designs that exclude whole categories of international war</w:t>
      </w:r>
      <w:r w:rsidRPr="008D3D98">
        <w:rPr>
          <w:rFonts w:asciiTheme="minorHAnsi" w:eastAsia="Malgun Gothic" w:hAnsiTheme="minorHAnsi" w:cs="Times New Roman"/>
          <w:sz w:val="12"/>
        </w:rPr>
        <w:t>—namely, extrastate wars, which are usually imperialist and colonial wars. The exclusion of these wars from recent tests of the DPP leaves us unable to determine the actual applicability of the DPP to the full range of international war. In addition, given that some scholars suggest that the DPP is applicable to civil wars (Krain and Myers, 1997; Rummel, 1997), it is important to determine to what extent we observe a “domes</w:t>
      </w:r>
      <w:r w:rsidRPr="008D3D98">
        <w:rPr>
          <w:rFonts w:asciiTheme="minorHAnsi" w:eastAsia="Malgun Gothic" w:hAnsiTheme="minorHAnsi" w:cs="Times New Roman"/>
          <w:sz w:val="12"/>
        </w:rPr>
        <w:softHyphen/>
        <w:t>tic democratic peace” for the most civil war prone states—the post</w:t>
      </w:r>
      <w:r w:rsidRPr="008D3D98">
        <w:rPr>
          <w:rFonts w:asciiTheme="minorHAnsi" w:eastAsia="Malgun Gothic" w:hAnsiTheme="minorHAnsi" w:cs="Times New Roman"/>
          <w:sz w:val="12"/>
        </w:rPr>
        <w:softHyphen/>
        <w:t xml:space="preserve">colonial, or third world, states. Previous work has not tested the DPP for this specific group of states, and it is important that our research design address this omission. </w:t>
      </w:r>
    </w:p>
    <w:p w14:paraId="4F9171B6" w14:textId="77777777" w:rsidR="007A4790" w:rsidRDefault="007A4790" w:rsidP="007A4790"/>
    <w:p w14:paraId="011DD1D9" w14:textId="77777777" w:rsidR="007A4790" w:rsidRPr="007A4790" w:rsidRDefault="007A4790" w:rsidP="007A4790">
      <w:pPr>
        <w:pStyle w:val="Heading4"/>
      </w:pPr>
      <w:r w:rsidRPr="007A4790">
        <w:t>New studies prove democratization doesn’t stop war</w:t>
      </w:r>
    </w:p>
    <w:p w14:paraId="70081B31" w14:textId="77777777" w:rsidR="007A4790" w:rsidRPr="007A4790" w:rsidRDefault="007A4790" w:rsidP="007A4790">
      <w:pPr>
        <w:rPr>
          <w:rStyle w:val="Style13ptBold"/>
        </w:rPr>
      </w:pPr>
      <w:r w:rsidRPr="007A4790">
        <w:rPr>
          <w:rStyle w:val="Style13ptBold"/>
        </w:rPr>
        <w:t>Henderson 2</w:t>
      </w:r>
    </w:p>
    <w:p w14:paraId="02080AD6" w14:textId="77777777" w:rsidR="007A4790" w:rsidRPr="008D3D98" w:rsidRDefault="007A4790" w:rsidP="007A4790">
      <w:pPr>
        <w:spacing w:after="0" w:line="240" w:lineRule="auto"/>
        <w:rPr>
          <w:rFonts w:asciiTheme="minorHAnsi" w:eastAsia="Malgun Gothic" w:hAnsiTheme="minorHAnsi" w:cs="Times New Roman"/>
        </w:rPr>
      </w:pPr>
      <w:r w:rsidRPr="008D3D98">
        <w:rPr>
          <w:rFonts w:asciiTheme="minorHAnsi" w:eastAsia="Malgun Gothic" w:hAnsiTheme="minorHAnsi" w:cs="Times New Roman"/>
        </w:rPr>
        <w:t>Errol Henderson, Assistant Professor, Dept. of Political Science at the University of Florida, 2002, Democracy and War The End of an Illusion?, p. 146</w:t>
      </w:r>
    </w:p>
    <w:p w14:paraId="09945F47" w14:textId="77777777" w:rsidR="007A4790" w:rsidRPr="008D3D98" w:rsidRDefault="007A4790" w:rsidP="007A4790">
      <w:pPr>
        <w:spacing w:after="0" w:line="240" w:lineRule="auto"/>
        <w:contextualSpacing/>
        <w:rPr>
          <w:rFonts w:asciiTheme="minorHAnsi" w:eastAsia="Malgun Gothic" w:hAnsiTheme="minorHAnsi" w:cs="Times New Roman"/>
          <w:sz w:val="12"/>
        </w:rPr>
      </w:pPr>
      <w:r w:rsidRPr="008D3D98">
        <w:rPr>
          <w:rFonts w:asciiTheme="minorHAnsi" w:eastAsia="Malgun Gothic" w:hAnsiTheme="minorHAnsi" w:cs="Times New Roman"/>
          <w:sz w:val="12"/>
        </w:rPr>
        <w:t xml:space="preserve">Are Democracies Less Likely to Fight Each Other? The replication and extension of Oneal and Russett (1997), which is one of the most important studies on the DPP, showed that </w:t>
      </w:r>
      <w:r w:rsidRPr="008D3D98">
        <w:rPr>
          <w:rFonts w:asciiTheme="minorHAnsi" w:eastAsia="Malgun Gothic" w:hAnsiTheme="minorHAnsi" w:cs="Times New Roman"/>
          <w:sz w:val="21"/>
          <w:u w:val="single"/>
        </w:rPr>
        <w:t>democracies are not significantly less likely to fight each other</w:t>
      </w:r>
      <w:r w:rsidRPr="008D3D98">
        <w:rPr>
          <w:rFonts w:asciiTheme="minorHAnsi" w:eastAsia="Malgun Gothic" w:hAnsiTheme="minorHAnsi" w:cs="Times New Roman"/>
          <w:sz w:val="12"/>
        </w:rPr>
        <w:t>. The results demon</w:t>
      </w:r>
      <w:r w:rsidRPr="008D3D98">
        <w:rPr>
          <w:rFonts w:asciiTheme="minorHAnsi" w:eastAsia="Malgun Gothic" w:hAnsiTheme="minorHAnsi" w:cs="Times New Roman"/>
          <w:sz w:val="12"/>
        </w:rPr>
        <w:softHyphen/>
        <w:t xml:space="preserve">strate that Oneal and Russett’s (1997) findings in support of the DPP are not robust and that </w:t>
      </w:r>
      <w:r w:rsidRPr="008D3D98">
        <w:rPr>
          <w:rFonts w:asciiTheme="minorHAnsi" w:eastAsia="Malgun Gothic" w:hAnsiTheme="minorHAnsi" w:cs="Times New Roman"/>
          <w:sz w:val="21"/>
          <w:u w:val="single"/>
        </w:rPr>
        <w:t xml:space="preserve">joint democracy does not reduce the probability of </w:t>
      </w:r>
      <w:r w:rsidRPr="008D3D98">
        <w:rPr>
          <w:rFonts w:asciiTheme="minorHAnsi" w:eastAsia="Malgun Gothic" w:hAnsiTheme="minorHAnsi" w:cs="Times New Roman"/>
          <w:u w:val="single"/>
        </w:rPr>
        <w:t>international conflict for pairs of states during the postwar era.</w:t>
      </w:r>
      <w:r w:rsidRPr="008D3D98">
        <w:rPr>
          <w:rFonts w:asciiTheme="minorHAnsi" w:eastAsia="Malgun Gothic" w:hAnsiTheme="minorHAnsi" w:cs="Times New Roman"/>
          <w:sz w:val="12"/>
        </w:rPr>
        <w:t xml:space="preserve"> Simple and straightforward modifications of Oneal and Russett’s (1997) research design generated these dramatically contradictory results. Specifically</w:t>
      </w:r>
      <w:r w:rsidRPr="008D3D98">
        <w:rPr>
          <w:rFonts w:asciiTheme="minorHAnsi" w:eastAsia="Malgun Gothic" w:hAnsiTheme="minorHAnsi" w:cs="Times New Roman"/>
          <w:sz w:val="21"/>
          <w:u w:val="single"/>
        </w:rPr>
        <w:t>, by teasing out the separate impact o</w:t>
      </w:r>
      <w:r w:rsidRPr="008D3D98">
        <w:rPr>
          <w:rFonts w:asciiTheme="minorHAnsi" w:eastAsia="Malgun Gothic" w:hAnsiTheme="minorHAnsi" w:cs="Times New Roman"/>
          <w:u w:val="single"/>
        </w:rPr>
        <w:t>f democracy and political distance (or political dissimilarity) and by not coding cases of ongoing disputes as new cases of conflict, it became clear that there is no significant relationship between joint democracy and the likelihood of international war</w:t>
      </w:r>
      <w:r w:rsidRPr="008D3D98">
        <w:rPr>
          <w:rFonts w:asciiTheme="minorHAnsi" w:eastAsia="Malgun Gothic" w:hAnsiTheme="minorHAnsi" w:cs="Times New Roman"/>
          <w:sz w:val="12"/>
        </w:rPr>
        <w:t xml:space="preserve"> or militarized interstate dispute (MID) for states during the postwar era. These findings suggest that the post—Cold War strategy of “democratic enlargement,” which is aimed at ensuring peace by enlarging the community of democratic states, is quite a thin reed on which to rest a state’s foreign policy—much less the hope for international peace.</w:t>
      </w:r>
    </w:p>
    <w:p w14:paraId="0DF4BDB0" w14:textId="77777777" w:rsidR="007A4790" w:rsidRPr="007A4790" w:rsidRDefault="007A4790" w:rsidP="007A4790"/>
    <w:p w14:paraId="57152FC9" w14:textId="3570B707" w:rsidR="00A52FD6" w:rsidRDefault="00A52FD6" w:rsidP="00A52FD6">
      <w:pPr>
        <w:pStyle w:val="Heading3"/>
      </w:pPr>
      <w:r>
        <w:t>DPT False – Unsustainable</w:t>
      </w:r>
    </w:p>
    <w:p w14:paraId="402A6966" w14:textId="44A1BA9C" w:rsidR="00A52FD6" w:rsidRDefault="00A52FD6" w:rsidP="00A52FD6">
      <w:pPr>
        <w:pStyle w:val="Heading4"/>
      </w:pPr>
      <w:r>
        <w:t>Democracy proliferation is unsustainable – eventually states will go to war</w:t>
      </w:r>
    </w:p>
    <w:p w14:paraId="361A5070" w14:textId="66DA56DD" w:rsidR="00A52FD6" w:rsidRPr="001A1DB9" w:rsidRDefault="00A52FD6" w:rsidP="00A52FD6">
      <w:pPr>
        <w:rPr>
          <w:rFonts w:cstheme="majorBidi"/>
          <w:bCs/>
          <w:sz w:val="26"/>
          <w:szCs w:val="22"/>
        </w:rPr>
      </w:pPr>
      <w:r w:rsidRPr="00A52FD6">
        <w:rPr>
          <w:rStyle w:val="Style13ptBold"/>
        </w:rPr>
        <w:t>Larison 12</w:t>
      </w:r>
      <w:r>
        <w:t>, Daniel, senior editor at TAC, PhD in history, U Chicago, “Democratic Peace Theory is False,” The American Conservative, Apr 27</w:t>
      </w:r>
    </w:p>
    <w:p w14:paraId="6FC13835" w14:textId="6D7FB8C4" w:rsidR="00A52FD6" w:rsidRDefault="00A52FD6" w:rsidP="00A52FD6">
      <w:pPr>
        <w:rPr>
          <w:rStyle w:val="StyleUnderline"/>
        </w:rPr>
      </w:pPr>
      <w:r w:rsidRPr="00F93073">
        <w:t>Democracies in antiquity fought against one another</w:t>
      </w:r>
      <w:r w:rsidRPr="009555DA">
        <w:t xml:space="preserve">. </w:t>
      </w:r>
      <w:r w:rsidRPr="00886C26">
        <w:rPr>
          <w:rStyle w:val="StyleUnderline"/>
        </w:rPr>
        <w:t>Political equality and voting do not abolish conflicts of interest between competing states.</w:t>
      </w:r>
      <w:r w:rsidRPr="009555DA">
        <w:t xml:space="preserve"> </w:t>
      </w:r>
      <w:r w:rsidRPr="00F93073">
        <w:rPr>
          <w:rStyle w:val="StyleUnderline"/>
        </w:rPr>
        <w:t>Democratic peace theory doesn’t account for the effects of nationalist and imperialist ideologies on the way democratic nations think about war.</w:t>
      </w:r>
      <w:r w:rsidRPr="009555DA">
        <w:t xml:space="preserve"> </w:t>
      </w:r>
      <w:r w:rsidRPr="00A52FD6">
        <w:t>Democratic nations that have professional armies to do the fighting for them are often enthusiastic about overseas wars. The Conservative-Unionist government that waged the South African War (against two states with elected governments, I might add) enjoyed great popular support and won a huge majority in the “Khaki” election that followed.</w:t>
      </w:r>
      <w:r>
        <w:t xml:space="preserve"> </w:t>
      </w:r>
      <w:r w:rsidRPr="00A52FD6">
        <w:t>As long as it goes well and doesn’t have too many costs,</w:t>
      </w:r>
      <w:r w:rsidRPr="009555DA">
        <w:rPr>
          <w:szCs w:val="22"/>
        </w:rPr>
        <w:t xml:space="preserve"> </w:t>
      </w:r>
      <w:r w:rsidRPr="00F93073">
        <w:rPr>
          <w:rStyle w:val="StyleUnderline"/>
        </w:rPr>
        <w:t>war can be quite popular,</w:t>
      </w:r>
      <w:r w:rsidRPr="009555DA">
        <w:rPr>
          <w:szCs w:val="22"/>
        </w:rPr>
        <w:t xml:space="preserve"> </w:t>
      </w:r>
      <w:r w:rsidRPr="00F93073">
        <w:t>and</w:t>
      </w:r>
      <w:r w:rsidRPr="009555DA">
        <w:rPr>
          <w:szCs w:val="22"/>
        </w:rPr>
        <w:t xml:space="preserve"> </w:t>
      </w:r>
      <w:r w:rsidRPr="00F93073">
        <w:rPr>
          <w:rStyle w:val="StyleUnderline"/>
        </w:rPr>
        <w:t>even if the war is costly it may still be popular if it is fought for nationalist reasons</w:t>
      </w:r>
      <w:r w:rsidRPr="009555DA">
        <w:rPr>
          <w:szCs w:val="22"/>
        </w:rPr>
        <w:t xml:space="preserve"> </w:t>
      </w:r>
      <w:r w:rsidRPr="00F93073">
        <w:t>that appeal to a majority of the public</w:t>
      </w:r>
      <w:r w:rsidRPr="009555DA">
        <w:rPr>
          <w:szCs w:val="22"/>
        </w:rPr>
        <w:t xml:space="preserve">. </w:t>
      </w:r>
      <w:r w:rsidRPr="00F93073">
        <w:rPr>
          <w:rStyle w:val="StyleUnderline"/>
        </w:rPr>
        <w:t>If the public is whipped into thinking that there is an intolerable foreign threat or if they believe that their country can gain something at relatively low cost by going to war, the type of government they have really is irrelevant</w:t>
      </w:r>
      <w:r w:rsidRPr="009555DA">
        <w:rPr>
          <w:szCs w:val="22"/>
        </w:rPr>
        <w:t xml:space="preserve">. </w:t>
      </w:r>
      <w:r w:rsidRPr="00F93073">
        <w:t>Unless a democratic public believes that a military conflict will go badly for their military, they may be ready to welcome the outbreak of a war that they expect to win. Setting aside the flaws and failures of U.S.-led democracy promotion for a moment, the idea that reducing the number of non-democracies makes war less likely is just fantasy</w:t>
      </w:r>
      <w:r w:rsidRPr="009555DA">
        <w:rPr>
          <w:szCs w:val="22"/>
        </w:rPr>
        <w:t xml:space="preserve">. </w:t>
      </w:r>
      <w:r w:rsidRPr="00F93073">
        <w:rPr>
          <w:rStyle w:val="StyleUnderline"/>
        </w:rPr>
        <w:t>Clashing interests between states aren’t going away, and the more democratic states there are in the world the more likely it is that two or more of them will eventually fight one another.</w:t>
      </w:r>
    </w:p>
    <w:p w14:paraId="62D71440" w14:textId="77777777" w:rsidR="00A52FD6" w:rsidRPr="00A52FD6" w:rsidRDefault="00A52FD6" w:rsidP="00A52FD6"/>
    <w:p w14:paraId="0ADBE595" w14:textId="77777777" w:rsidR="00815E16" w:rsidRDefault="00815E16" w:rsidP="00815E16">
      <w:pPr>
        <w:pStyle w:val="Heading3"/>
      </w:pPr>
      <w:r>
        <w:t>DPT False – WW1</w:t>
      </w:r>
    </w:p>
    <w:p w14:paraId="31033E86" w14:textId="77777777" w:rsidR="00815E16" w:rsidRPr="00815E16" w:rsidRDefault="00815E16" w:rsidP="00815E16">
      <w:pPr>
        <w:pStyle w:val="Heading4"/>
      </w:pPr>
      <w:r w:rsidRPr="00815E16">
        <w:t>Democracies caused WWI and later the Spanish flu</w:t>
      </w:r>
    </w:p>
    <w:p w14:paraId="648279C3" w14:textId="77777777" w:rsidR="00815E16" w:rsidRPr="0099403F" w:rsidRDefault="00815E16" w:rsidP="00815E16">
      <w:r w:rsidRPr="00815E16">
        <w:rPr>
          <w:rStyle w:val="Style13ptBold"/>
        </w:rPr>
        <w:t>Granados 13</w:t>
      </w:r>
      <w:r>
        <w:t xml:space="preserve"> (</w:t>
      </w:r>
      <w:r w:rsidRPr="00541F0F">
        <w:t>José A. Tapia Granados</w:t>
      </w:r>
      <w:r>
        <w:t xml:space="preserve">, Associate Research Scientist at </w:t>
      </w:r>
      <w:r w:rsidRPr="00541F0F">
        <w:t>University of Michigan</w:t>
      </w:r>
      <w:r>
        <w:t>, “</w:t>
      </w:r>
      <w:r w:rsidRPr="007C544D">
        <w:t>Repression, famines, and wars: Major impacts of politics on population health</w:t>
      </w:r>
      <w:r>
        <w:t xml:space="preserve">”, </w:t>
      </w:r>
      <w:r w:rsidRPr="007C544D">
        <w:t>Social Science &amp; Medicine</w:t>
      </w:r>
      <w:r>
        <w:t xml:space="preserve">, 3/14/13, </w:t>
      </w:r>
      <w:r w:rsidRPr="007C544D">
        <w:t>http://ac.els-cdn.com/S0277953613001512/1-s2.0-S0277953613001512-main.pdf?_tid=303d35ca-2c93-11e5-befc-00000aacb35e&amp;acdnat=1437144818_df297897c8446a7eaa50fe8efc836866</w:t>
      </w:r>
      <w:r>
        <w:t>, al)</w:t>
      </w:r>
    </w:p>
    <w:p w14:paraId="7C861AEF" w14:textId="77777777" w:rsidR="00815E16" w:rsidRPr="0099403F" w:rsidRDefault="00815E16" w:rsidP="00815E16">
      <w:pPr>
        <w:rPr>
          <w:u w:val="single"/>
        </w:rPr>
      </w:pPr>
      <w:r w:rsidRPr="0099403F">
        <w:t xml:space="preserve">Table 4 in Mackenbachs paper shows that </w:t>
      </w:r>
      <w:r w:rsidRPr="0099403F">
        <w:rPr>
          <w:u w:val="single"/>
        </w:rPr>
        <w:t>war was the most</w:t>
      </w:r>
      <w:r w:rsidRPr="0099403F">
        <w:rPr>
          <w:sz w:val="12"/>
          <w:u w:val="single"/>
        </w:rPr>
        <w:t xml:space="preserve">¶ </w:t>
      </w:r>
      <w:r w:rsidRPr="0099403F">
        <w:rPr>
          <w:u w:val="single"/>
        </w:rPr>
        <w:t>important cause of preventable mortality in Europe in the 20th</w:t>
      </w:r>
      <w:r w:rsidRPr="0099403F">
        <w:rPr>
          <w:sz w:val="12"/>
          <w:u w:val="single"/>
        </w:rPr>
        <w:t xml:space="preserve">¶ </w:t>
      </w:r>
      <w:r w:rsidRPr="0099403F">
        <w:rPr>
          <w:u w:val="single"/>
        </w:rPr>
        <w:t>century. Even the flu pandemics of 1918, that probably started in</w:t>
      </w:r>
      <w:r w:rsidRPr="0099403F">
        <w:rPr>
          <w:sz w:val="12"/>
          <w:u w:val="single"/>
        </w:rPr>
        <w:t xml:space="preserve">¶ </w:t>
      </w:r>
      <w:r w:rsidRPr="0099403F">
        <w:rPr>
          <w:u w:val="single"/>
        </w:rPr>
        <w:t>the trenches of France (despite being baptized as the “Spanish flu”)</w:t>
      </w:r>
      <w:r w:rsidRPr="0099403F">
        <w:rPr>
          <w:sz w:val="12"/>
          <w:u w:val="single"/>
        </w:rPr>
        <w:t xml:space="preserve">¶ </w:t>
      </w:r>
      <w:r w:rsidRPr="0099403F">
        <w:rPr>
          <w:u w:val="single"/>
        </w:rPr>
        <w:t>and caused between 50 and 100 million deaths worldwide (Kolata,</w:t>
      </w:r>
      <w:r w:rsidRPr="0099403F">
        <w:rPr>
          <w:sz w:val="12"/>
          <w:u w:val="single"/>
        </w:rPr>
        <w:t xml:space="preserve">¶ </w:t>
      </w:r>
      <w:r w:rsidRPr="0099403F">
        <w:rPr>
          <w:u w:val="single"/>
        </w:rPr>
        <w:t>1999; Patterson &amp; Pyle, 1991), can be considered a consequence of</w:t>
      </w:r>
      <w:r w:rsidRPr="0099403F">
        <w:rPr>
          <w:sz w:val="12"/>
          <w:u w:val="single"/>
        </w:rPr>
        <w:t xml:space="preserve">¶ </w:t>
      </w:r>
      <w:r w:rsidRPr="0099403F">
        <w:rPr>
          <w:u w:val="single"/>
        </w:rPr>
        <w:t>WWI (Ewald, 1994). The onset of that war was largely a political</w:t>
      </w:r>
      <w:r w:rsidRPr="0099403F">
        <w:rPr>
          <w:sz w:val="12"/>
          <w:u w:val="single"/>
        </w:rPr>
        <w:t xml:space="preserve">¶ </w:t>
      </w:r>
      <w:r w:rsidRPr="0099403F">
        <w:rPr>
          <w:u w:val="single"/>
        </w:rPr>
        <w:t>decision of the rulers of Germany, the Austro-Hungarian Empire,</w:t>
      </w:r>
      <w:r w:rsidRPr="0099403F">
        <w:rPr>
          <w:sz w:val="12"/>
          <w:u w:val="single"/>
        </w:rPr>
        <w:t xml:space="preserve">¶ </w:t>
      </w:r>
      <w:r w:rsidRPr="0099403F">
        <w:rPr>
          <w:u w:val="single"/>
        </w:rPr>
        <w:t>France, and the United Kingdom, all countries in which “established</w:t>
      </w:r>
      <w:r w:rsidRPr="0099403F">
        <w:rPr>
          <w:sz w:val="12"/>
          <w:u w:val="single"/>
        </w:rPr>
        <w:t xml:space="preserve">¶ </w:t>
      </w:r>
      <w:r w:rsidRPr="0099403F">
        <w:rPr>
          <w:u w:val="single"/>
        </w:rPr>
        <w:t>democracies” had existed for decades, if not centuries.</w:t>
      </w:r>
    </w:p>
    <w:p w14:paraId="59CC8421" w14:textId="77777777" w:rsidR="002C3689" w:rsidRDefault="002C3689" w:rsidP="002C3689">
      <w:pPr>
        <w:pStyle w:val="Heading1"/>
      </w:pPr>
      <w:r>
        <w:t>Uniqueness</w:t>
      </w:r>
    </w:p>
    <w:p w14:paraId="15F5C7FF" w14:textId="77777777" w:rsidR="002C3689" w:rsidRPr="00AB0BF0" w:rsidRDefault="002C3689" w:rsidP="002C3689">
      <w:pPr>
        <w:pStyle w:val="Heading2"/>
      </w:pPr>
      <w:r>
        <w:t>Democracy High/Strong</w:t>
      </w:r>
    </w:p>
    <w:p w14:paraId="11064B98" w14:textId="77777777" w:rsidR="002C3689" w:rsidRDefault="002C3689" w:rsidP="002C3689">
      <w:pPr>
        <w:pStyle w:val="Heading3"/>
      </w:pPr>
      <w:r>
        <w:t>Asia</w:t>
      </w:r>
    </w:p>
    <w:p w14:paraId="398EC469" w14:textId="77777777" w:rsidR="002C3689" w:rsidRDefault="002C3689" w:rsidP="002C3689">
      <w:pPr>
        <w:pStyle w:val="Heading4"/>
      </w:pPr>
      <w:r>
        <w:t>The U.S.’s current strategic presence in the Asia-Pacific region persistently strengthens their democracy and human rights extremely effectively.</w:t>
      </w:r>
    </w:p>
    <w:p w14:paraId="3511C0D8" w14:textId="77777777" w:rsidR="002C3689" w:rsidRPr="002A4D07" w:rsidRDefault="002C3689" w:rsidP="002C3689">
      <w:pPr>
        <w:rPr>
          <w:sz w:val="16"/>
          <w:szCs w:val="16"/>
        </w:rPr>
      </w:pPr>
      <w:r>
        <w:rPr>
          <w:rStyle w:val="Style13ptBold"/>
          <w:sz w:val="24"/>
        </w:rPr>
        <w:t>Malinowski et al 6/11</w:t>
      </w:r>
      <w:r w:rsidRPr="002E4A37">
        <w:rPr>
          <w:rStyle w:val="Style13ptBold"/>
          <w:sz w:val="28"/>
        </w:rPr>
        <w:t xml:space="preserve"> </w:t>
      </w:r>
      <w:r w:rsidRPr="002E4A37">
        <w:rPr>
          <w:sz w:val="16"/>
          <w:szCs w:val="16"/>
        </w:rPr>
        <w:t>(</w:t>
      </w:r>
      <w:r w:rsidRPr="002A4D07">
        <w:rPr>
          <w:sz w:val="16"/>
          <w:szCs w:val="16"/>
        </w:rPr>
        <w:t>Tom Malinowski</w:t>
      </w:r>
      <w:r>
        <w:rPr>
          <w:sz w:val="16"/>
          <w:szCs w:val="16"/>
        </w:rPr>
        <w:t xml:space="preserve"> is the </w:t>
      </w:r>
      <w:r w:rsidRPr="002A4D07">
        <w:rPr>
          <w:sz w:val="16"/>
          <w:szCs w:val="16"/>
        </w:rPr>
        <w:t>Assistant Secretary, Bureau of Democracy, Human Rights, and Labor</w:t>
      </w:r>
      <w:r>
        <w:rPr>
          <w:sz w:val="16"/>
          <w:szCs w:val="16"/>
        </w:rPr>
        <w:t xml:space="preserve">; </w:t>
      </w:r>
      <w:r w:rsidRPr="002A4D07">
        <w:rPr>
          <w:sz w:val="16"/>
          <w:szCs w:val="16"/>
        </w:rPr>
        <w:t>Scot Marciel</w:t>
      </w:r>
      <w:r>
        <w:rPr>
          <w:sz w:val="16"/>
          <w:szCs w:val="16"/>
        </w:rPr>
        <w:t xml:space="preserve"> is the </w:t>
      </w:r>
      <w:r w:rsidRPr="002A4D07">
        <w:rPr>
          <w:sz w:val="16"/>
          <w:szCs w:val="16"/>
        </w:rPr>
        <w:t>Principal Deputy Assistant Secretary, Bureau of East Asian and Pacific Affairs</w:t>
      </w:r>
      <w:r>
        <w:rPr>
          <w:sz w:val="16"/>
          <w:szCs w:val="16"/>
        </w:rPr>
        <w:t xml:space="preserve">; Jonathan Stivers is the </w:t>
      </w:r>
      <w:r w:rsidRPr="002A4D07">
        <w:rPr>
          <w:sz w:val="16"/>
          <w:szCs w:val="16"/>
        </w:rPr>
        <w:t>Assistant Administrator for USAID</w:t>
      </w:r>
      <w:r w:rsidRPr="002E4A37">
        <w:rPr>
          <w:sz w:val="16"/>
          <w:szCs w:val="16"/>
        </w:rPr>
        <w:t>; “</w:t>
      </w:r>
      <w:r w:rsidRPr="002A4D07">
        <w:rPr>
          <w:sz w:val="16"/>
          <w:szCs w:val="16"/>
        </w:rPr>
        <w:t>Retreat or Revival - A Status Report on Democracy in Asia</w:t>
      </w:r>
      <w:r>
        <w:rPr>
          <w:sz w:val="16"/>
          <w:szCs w:val="16"/>
        </w:rPr>
        <w:t xml:space="preserve">”; </w:t>
      </w:r>
      <w:r w:rsidRPr="002A4D07">
        <w:rPr>
          <w:sz w:val="16"/>
          <w:szCs w:val="16"/>
        </w:rPr>
        <w:t>http://www.state.gov/j/drl/rls/rm/2015/243584.htm</w:t>
      </w:r>
      <w:r>
        <w:rPr>
          <w:sz w:val="16"/>
          <w:szCs w:val="16"/>
        </w:rPr>
        <w:t>;</w:t>
      </w:r>
      <w:r w:rsidRPr="002E4A37">
        <w:rPr>
          <w:sz w:val="16"/>
          <w:szCs w:val="16"/>
        </w:rPr>
        <w:t xml:space="preserve"> </w:t>
      </w:r>
      <w:r>
        <w:rPr>
          <w:sz w:val="16"/>
          <w:szCs w:val="16"/>
        </w:rPr>
        <w:t xml:space="preserve">June 11, 2015; </w:t>
      </w:r>
      <w:r w:rsidRPr="002E4A37">
        <w:rPr>
          <w:sz w:val="16"/>
          <w:szCs w:val="16"/>
        </w:rPr>
        <w:t>RJ)</w:t>
      </w:r>
      <w:r>
        <w:t xml:space="preserve"> </w:t>
      </w:r>
    </w:p>
    <w:p w14:paraId="051FEA00" w14:textId="77777777" w:rsidR="002C3689" w:rsidRPr="00B76627" w:rsidRDefault="002C3689" w:rsidP="002C3689">
      <w:r>
        <w:t xml:space="preserve">Thirty years ago Southeast Asia did not have a single democracy. Yet today, </w:t>
      </w:r>
      <w:r w:rsidRPr="00BE3E6F">
        <w:rPr>
          <w:rStyle w:val="StyleUnderline"/>
        </w:rPr>
        <w:t>despite significant</w:t>
      </w:r>
      <w:r>
        <w:t xml:space="preserve"> challenges and </w:t>
      </w:r>
      <w:r w:rsidRPr="00BE3E6F">
        <w:rPr>
          <w:rStyle w:val="StyleUnderline"/>
        </w:rPr>
        <w:t>setbacks</w:t>
      </w:r>
      <w:r>
        <w:t xml:space="preserve">, the majority of </w:t>
      </w:r>
      <w:r w:rsidRPr="00BE3E6F">
        <w:rPr>
          <w:rStyle w:val="StyleUnderline"/>
        </w:rPr>
        <w:t>Southeast Asians now live in democracies</w:t>
      </w:r>
      <w:r>
        <w:t xml:space="preserve">. The overall trajectory is positive, with the AsiaPacific region including established, fledgling, and growing democracies, and the argument that Asian values are at odds with universal values and democracy has been disproven. At the same time, millions in the region still live under repressive and authoritarian governments, and democracy in some countries remains fragile and in need of consolidation. Rebalance to the Asia-Pacific </w:t>
      </w:r>
      <w:r w:rsidRPr="00BE3E6F">
        <w:rPr>
          <w:rStyle w:val="StyleUnderline"/>
        </w:rPr>
        <w:t>The U.S. government’s “rebalance” to the Asia-Pacific recognizes</w:t>
      </w:r>
      <w:r>
        <w:t xml:space="preserve"> that our future prosperity and security are inextricably tied to the region. Over the past three decades, the region has experienced an unprecedented period of prosperity, propelling hundreds of millions out of extreme poverty. A growing middle class has expanded </w:t>
      </w:r>
      <w:r w:rsidRPr="00BE3E6F">
        <w:rPr>
          <w:rStyle w:val="StyleUnderline"/>
        </w:rPr>
        <w:t>trade opportunities and driven reciprocal growth in countries around the world</w:t>
      </w:r>
      <w:r>
        <w:t xml:space="preserve">, including the United States. The rebalance reflects the importance we place on our </w:t>
      </w:r>
      <w:r w:rsidRPr="00BE3E6F">
        <w:rPr>
          <w:rStyle w:val="StyleUnderline"/>
        </w:rPr>
        <w:t>economic, security, public diplomacy, and strategic engagement in the Asia-Pacific, and our strong support for advancing democracy, good governance, justice, and human rights.</w:t>
      </w:r>
      <w:r>
        <w:t xml:space="preserve"> These goals are mutually reinforcing elements of a unified strategy that, at its core, is about strengthening our relationships not just with the governments but also with the people of the region. It is about protecting and promoting fundamental human rights, such as the freedoms of expression and assembly, both prerequisites to a “government by the people” which we know offers the best chance for freedom and prosperity. It is about citizens having a voice and the ability to choose their own leaders and influence the decisions that affect their lives, because solutions to the challenges facing Asia need to come from the bottom up, not just the top down. </w:t>
      </w:r>
      <w:r w:rsidRPr="00BE3E6F">
        <w:rPr>
          <w:rStyle w:val="StyleUnderline"/>
        </w:rPr>
        <w:t>Promoting democracy and human rights in Asia is</w:t>
      </w:r>
      <w:r>
        <w:t xml:space="preserve"> not just </w:t>
      </w:r>
      <w:r w:rsidRPr="00BE3E6F">
        <w:rPr>
          <w:rStyle w:val="StyleUnderline"/>
        </w:rPr>
        <w:t>the right thing to do — it strengthens our strategic presence and advances our strategic interests.</w:t>
      </w:r>
      <w:r>
        <w:t xml:space="preserve"> It helps build more stable societies by encouraging governments to give people peaceful outlets for expressing themselves and to seek the most enduring and reliable source of legitimacy: the consent of the governed. </w:t>
      </w:r>
      <w:r w:rsidRPr="00BE3E6F">
        <w:rPr>
          <w:rStyle w:val="StyleUnderline"/>
        </w:rPr>
        <w:t>It supports our economic goals by promoting laws and institutions that secure property rights, enforce contracts, and fight corruption. It empowers citizens to hold their governments accountable on issues like protecting the environment and ensuring product safety</w:t>
      </w:r>
      <w:r>
        <w:t xml:space="preserve">, which are important to the health and well-being of our own people. It aligns American leadership with the aspirations of everyday people in the region, and with values that they admire, thus distinguishing us from other great powers. By the same token, </w:t>
      </w:r>
      <w:r w:rsidRPr="00BE3E6F">
        <w:rPr>
          <w:rStyle w:val="StyleUnderline"/>
        </w:rPr>
        <w:t>our strategic presence in Asia</w:t>
      </w:r>
      <w:r>
        <w:t xml:space="preserve"> — our alliances, our trade agreements, our development initiatives and partnerships, our ability to provide security and reassurance to our friends — </w:t>
      </w:r>
      <w:r w:rsidRPr="00BE3E6F">
        <w:rPr>
          <w:rStyle w:val="StyleUnderline"/>
        </w:rPr>
        <w:t xml:space="preserve">enables us to promote democracy and human rights more effectively. </w:t>
      </w:r>
      <w:r>
        <w:t xml:space="preserve">Our partners in the region are more likely to work with us on these issues if they know that the United States remains committed to maintaining our leadership in the region and that we will stand by them in moments of need. To advance the vision we share with so many of the region’s people, we must be principled and present at the same time. Diplomacy and Development Both Essential to Advancing Democracy As we continue to deepen our engagement </w:t>
      </w:r>
      <w:r w:rsidRPr="00BE3E6F">
        <w:rPr>
          <w:rStyle w:val="StyleUnderline"/>
        </w:rPr>
        <w:t>in the Asia-Pacific, the promotion of democracy, human rights, and good governance is front and center</w:t>
      </w:r>
      <w:r>
        <w:t xml:space="preserve"> — in private and public diplomacy that is further amplified through U.S. development assistance, and where necessary, in targeted use of economic and security leverage. Efforts not necessarily branded as “democracy promotion” help advance that goal. This is especially evident as both State and USAID deepen our engagement with emerging economies in a rising Asia-Pacific. </w:t>
      </w:r>
      <w:r w:rsidRPr="00BE3E6F">
        <w:rPr>
          <w:rStyle w:val="StyleUnderline"/>
        </w:rPr>
        <w:t>We are leveraging our alliances and partnerships to strengthen democratic governance, and</w:t>
      </w:r>
      <w:r>
        <w:t xml:space="preserve"> we </w:t>
      </w:r>
      <w:r w:rsidRPr="00BE3E6F">
        <w:rPr>
          <w:rStyle w:val="StyleUnderline"/>
        </w:rPr>
        <w:t>continue to advocate respect for human rights and justice, which underpins economic development. U.S. development assistance is integral to ensuring sustainability of our investments by focusing on the quality of economic growth</w:t>
      </w:r>
      <w:r>
        <w:t xml:space="preserve"> — that it is widely shared and inclusive of all ethnic groups, women and other marginalized groups; that it is compatible with the need to reduce climate change impacts and to manage natural and environmental resources responsibly; that it ensures markets function properly, complies with rulesbased, transparent frameworks, and improves the well-being of all members of society. </w:t>
      </w:r>
      <w:r w:rsidRPr="00BE3E6F">
        <w:rPr>
          <w:rStyle w:val="StyleUnderline"/>
        </w:rPr>
        <w:t>U.S. development initiatives in global health</w:t>
      </w:r>
      <w:r>
        <w:t xml:space="preserve">, for example, have long made significant contributions to improving governance of the health sector by improving the policy and legal environment for health; </w:t>
      </w:r>
      <w:r w:rsidRPr="00BE3E6F">
        <w:rPr>
          <w:rStyle w:val="StyleUnderline"/>
        </w:rPr>
        <w:t xml:space="preserve">strengthening the government’s capacity to plan, execute, and monitor health programs; and increasing accountability. </w:t>
      </w:r>
      <w:r>
        <w:t xml:space="preserve">These programs have also worked with civil society to build policy advocacy skills, as well as the capacity to take part in decisions that affect local and national health. </w:t>
      </w:r>
      <w:r w:rsidRPr="00BE3E6F">
        <w:rPr>
          <w:rStyle w:val="StyleUnderline"/>
        </w:rPr>
        <w:t>These programs directly lead to improved health outcomes and also contribute to promoting democracy, human rights, and good governance overall.</w:t>
      </w:r>
      <w:r>
        <w:t xml:space="preserve"> Overview of the Region Democracy in Asia runs the gamut from long-standing democracies in Japan, Korea, and the Philippines to newer democracies in Indonesia, Mongolia, and Timor-Leste, to one-party states like China and Vietnam where citizens do not have the right to determine their form of government. The countries we are focusing on today represent some of the diversity we see in Asia, and each requires a separate and unique response. Next, we will describe our democracy, human rights, and governance engagement and programming in the region, beginning with Burma, where we see the beginnings of what we hope is a transition from a dictatorship to a government that represents the aspirations of all of its people. Cambodia has regularly run elections over the past two decades, though those elections have raised questions about level playing fields and equal access to vote in truly representative elections. In Thailand, we see a country with strong democratic traditions with an almost equally strong tradition of military interference in democratic governance. And in Hong Kong, people are engaged in an impassioned debate over the implementation of universal suffrage for the election of the Chief Executive in 2017.</w:t>
      </w:r>
    </w:p>
    <w:p w14:paraId="3460B913" w14:textId="77777777" w:rsidR="002C3689" w:rsidRPr="00DC0045" w:rsidRDefault="002C3689" w:rsidP="002C3689"/>
    <w:p w14:paraId="7DA8D4C8" w14:textId="77777777" w:rsidR="002C3689" w:rsidRDefault="002C3689" w:rsidP="002C3689">
      <w:pPr>
        <w:pStyle w:val="Heading2"/>
      </w:pPr>
      <w:r>
        <w:t>Democracy Low/Weak</w:t>
      </w:r>
    </w:p>
    <w:p w14:paraId="50F7F66A" w14:textId="77777777" w:rsidR="002C3689" w:rsidRDefault="002C3689" w:rsidP="002C3689">
      <w:pPr>
        <w:pStyle w:val="Heading3"/>
      </w:pPr>
      <w:r>
        <w:t>Africa</w:t>
      </w:r>
    </w:p>
    <w:p w14:paraId="53B520CA" w14:textId="77777777" w:rsidR="002C3689" w:rsidRDefault="002C3689" w:rsidP="002C3689">
      <w:pPr>
        <w:pStyle w:val="Heading4"/>
      </w:pPr>
      <w:r>
        <w:t>Democracy in Africa is currently extremely weak and not able to withstand the strong currents that threaten it.</w:t>
      </w:r>
    </w:p>
    <w:p w14:paraId="66B7CEE1" w14:textId="77777777" w:rsidR="002C3689" w:rsidRPr="00A3481D" w:rsidRDefault="002C3689" w:rsidP="002C3689">
      <w:r>
        <w:rPr>
          <w:rStyle w:val="Style13ptBold"/>
          <w:sz w:val="24"/>
        </w:rPr>
        <w:t>Mtimkulu 6/12</w:t>
      </w:r>
      <w:r w:rsidRPr="002E4A37">
        <w:rPr>
          <w:rStyle w:val="Style13ptBold"/>
          <w:sz w:val="28"/>
        </w:rPr>
        <w:t xml:space="preserve"> </w:t>
      </w:r>
      <w:r w:rsidRPr="002E4A37">
        <w:rPr>
          <w:sz w:val="16"/>
          <w:szCs w:val="16"/>
        </w:rPr>
        <w:t>(</w:t>
      </w:r>
      <w:r>
        <w:rPr>
          <w:sz w:val="16"/>
          <w:szCs w:val="16"/>
        </w:rPr>
        <w:t xml:space="preserve">Phil Mtimkulu is the </w:t>
      </w:r>
      <w:r w:rsidRPr="00A873E1">
        <w:rPr>
          <w:sz w:val="16"/>
          <w:szCs w:val="16"/>
        </w:rPr>
        <w:t>Senior Lecturer in Political Science, School of Governance at University of South Africa</w:t>
      </w:r>
      <w:r w:rsidRPr="002E4A37">
        <w:rPr>
          <w:sz w:val="16"/>
          <w:szCs w:val="16"/>
        </w:rPr>
        <w:t>; “</w:t>
      </w:r>
      <w:r w:rsidRPr="00A873E1">
        <w:rPr>
          <w:sz w:val="16"/>
          <w:szCs w:val="16"/>
        </w:rPr>
        <w:t>Democracy in Africa: the ebbs and flows over six decades</w:t>
      </w:r>
      <w:r>
        <w:rPr>
          <w:sz w:val="16"/>
          <w:szCs w:val="16"/>
        </w:rPr>
        <w:t xml:space="preserve">”; </w:t>
      </w:r>
      <w:r w:rsidRPr="00A873E1">
        <w:rPr>
          <w:sz w:val="16"/>
          <w:szCs w:val="16"/>
        </w:rPr>
        <w:t>http://theconversation.com/democracy-in-africa-the-ebbs-and-flows-over-six-decades-42011</w:t>
      </w:r>
      <w:r>
        <w:rPr>
          <w:sz w:val="16"/>
          <w:szCs w:val="16"/>
        </w:rPr>
        <w:t>;</w:t>
      </w:r>
      <w:r w:rsidRPr="002E4A37">
        <w:rPr>
          <w:sz w:val="16"/>
          <w:szCs w:val="16"/>
        </w:rPr>
        <w:t xml:space="preserve"> </w:t>
      </w:r>
      <w:r>
        <w:rPr>
          <w:sz w:val="16"/>
          <w:szCs w:val="16"/>
        </w:rPr>
        <w:t xml:space="preserve">June 12, 2015; </w:t>
      </w:r>
      <w:r w:rsidRPr="002E4A37">
        <w:rPr>
          <w:sz w:val="16"/>
          <w:szCs w:val="16"/>
        </w:rPr>
        <w:t>RJ)</w:t>
      </w:r>
      <w:r>
        <w:t xml:space="preserve"> </w:t>
      </w:r>
    </w:p>
    <w:p w14:paraId="3488845A" w14:textId="77777777" w:rsidR="002C3689" w:rsidRDefault="002C3689" w:rsidP="002C3689">
      <w:r w:rsidRPr="00FF0DFC">
        <w:rPr>
          <w:rStyle w:val="StyleUnderline"/>
        </w:rPr>
        <w:t>Democracy in Africa has yet to be firmly anchored to withstand the strong currents that threaten it.</w:t>
      </w:r>
      <w:r>
        <w:t xml:space="preserve"> Although </w:t>
      </w:r>
      <w:r w:rsidRPr="00FF0DFC">
        <w:rPr>
          <w:rStyle w:val="StyleUnderline"/>
        </w:rPr>
        <w:t>most African countries</w:t>
      </w:r>
      <w:r>
        <w:t xml:space="preserve"> are electoral democracies, most hold dubious elections.</w:t>
      </w:r>
      <w:r w:rsidRPr="00FF0DFC">
        <w:rPr>
          <w:sz w:val="12"/>
        </w:rPr>
        <w:t xml:space="preserve"> </w:t>
      </w:r>
      <w:r>
        <w:t xml:space="preserve">Africa's </w:t>
      </w:r>
      <w:r w:rsidRPr="00A3481D">
        <w:rPr>
          <w:rStyle w:val="StyleUnderline"/>
        </w:rPr>
        <w:t>vision of being united, prosperous and at peace</w:t>
      </w:r>
      <w:r>
        <w:t xml:space="preserve"> with itself - known as Agenda 2063 - </w:t>
      </w:r>
      <w:r w:rsidRPr="00A3481D">
        <w:rPr>
          <w:rStyle w:val="StyleUnderline"/>
        </w:rPr>
        <w:t>looms large at this year's</w:t>
      </w:r>
      <w:r>
        <w:t xml:space="preserve"> 25th </w:t>
      </w:r>
      <w:r w:rsidRPr="00A3481D">
        <w:rPr>
          <w:rStyle w:val="StyleUnderline"/>
        </w:rPr>
        <w:t>summit</w:t>
      </w:r>
      <w:r>
        <w:t xml:space="preserve"> of the African Union in Johannesburg.</w:t>
      </w:r>
      <w:r w:rsidRPr="00FF0DFC">
        <w:rPr>
          <w:sz w:val="12"/>
        </w:rPr>
        <w:t xml:space="preserve"> </w:t>
      </w:r>
      <w:r>
        <w:t xml:space="preserve">The continental body adopted the agenda two years ago. It describes how </w:t>
      </w:r>
      <w:r w:rsidRPr="002B7EE2">
        <w:rPr>
          <w:rStyle w:val="StyleUnderline"/>
        </w:rPr>
        <w:t>the continent should effectively learn lessons from the past, build on the progress underway and strategically exploit opportunities to ensure positive socioeconomic transformation.</w:t>
      </w:r>
      <w:r w:rsidRPr="00FF0DFC">
        <w:rPr>
          <w:sz w:val="12"/>
        </w:rPr>
        <w:t xml:space="preserve"> </w:t>
      </w:r>
      <w:r>
        <w:t>This begs the question: has Africa learnt from its past? The best way to answer the question is to examine how well the continent has performed in entrenching democracy since the demise of colonialism.</w:t>
      </w:r>
      <w:r w:rsidRPr="00FF0DFC">
        <w:rPr>
          <w:sz w:val="12"/>
        </w:rPr>
        <w:t xml:space="preserve">¶ </w:t>
      </w:r>
      <w:r>
        <w:t>The early days</w:t>
      </w:r>
      <w:r w:rsidRPr="00FF0DFC">
        <w:rPr>
          <w:sz w:val="12"/>
        </w:rPr>
        <w:t xml:space="preserve">¶ </w:t>
      </w:r>
      <w:r>
        <w:t>The end of colonial rule in sub-Saharan Africa began in 1957 when Ghana, under the leadership of Kwame Nkrumah, was granted independence by Britain. This had a domino effect as more colonies were rushed to independence by the two major colonisers, Britain and France.</w:t>
      </w:r>
      <w:r w:rsidRPr="00FF0DFC">
        <w:rPr>
          <w:sz w:val="12"/>
        </w:rPr>
        <w:t xml:space="preserve"> </w:t>
      </w:r>
      <w:r>
        <w:t>Newly independent countries adopted Western liberal democratic systems of their former rulers. This meant having a constitution, allowing political parties and holding regular elections. As stipulated in their constitutions, the first democratic elections were held.</w:t>
      </w:r>
      <w:r w:rsidRPr="00FF0DFC">
        <w:rPr>
          <w:sz w:val="12"/>
        </w:rPr>
        <w:t xml:space="preserve"> </w:t>
      </w:r>
      <w:r>
        <w:t xml:space="preserve">But elections were a passing phase and didn't become a permanent feature. Authoritarian rule became the order, the most prevalent being the military variant. </w:t>
      </w:r>
      <w:r w:rsidRPr="002B7EE2">
        <w:rPr>
          <w:rStyle w:val="StyleUnderline"/>
        </w:rPr>
        <w:t>Africa experienced three decades of democratic drought.</w:t>
      </w:r>
      <w:r>
        <w:t xml:space="preserve"> </w:t>
      </w:r>
      <w:r w:rsidRPr="002B7EE2">
        <w:rPr>
          <w:rStyle w:val="StyleUnderline"/>
        </w:rPr>
        <w:t>Efforts to agitate for democracy were brutally suppressed.</w:t>
      </w:r>
      <w:r>
        <w:rPr>
          <w:rStyle w:val="StyleUnderline"/>
        </w:rPr>
        <w:t xml:space="preserve"> </w:t>
      </w:r>
      <w:r>
        <w:t>Towards the end of the 1980s only Botswana, Gambia and Mauritius still had democratic systems.</w:t>
      </w:r>
      <w:r>
        <w:rPr>
          <w:sz w:val="12"/>
        </w:rPr>
        <w:t xml:space="preserve"> </w:t>
      </w:r>
      <w:r>
        <w:t>Mounting pressure to change</w:t>
      </w:r>
      <w:r w:rsidRPr="00FF0DFC">
        <w:rPr>
          <w:sz w:val="12"/>
        </w:rPr>
        <w:t xml:space="preserve">¶ </w:t>
      </w:r>
      <w:r>
        <w:t xml:space="preserve">But all this came to an end. </w:t>
      </w:r>
      <w:r w:rsidRPr="002B7EE2">
        <w:rPr>
          <w:rStyle w:val="StyleUnderline"/>
        </w:rPr>
        <w:t>African countries were forced to democratise due to internal and external factors.</w:t>
      </w:r>
      <w:r w:rsidRPr="00FF0DFC">
        <w:rPr>
          <w:sz w:val="12"/>
        </w:rPr>
        <w:t xml:space="preserve"> </w:t>
      </w:r>
      <w:r>
        <w:t>External factors included the end of the Cold War and the fall of the Soviet Union. In addition, Western countries and financial institutions began to insist that African countries must reform their political systems. Financial assistance would be withheld if they failed to do so.</w:t>
      </w:r>
      <w:r w:rsidRPr="00FF0DFC">
        <w:rPr>
          <w:sz w:val="12"/>
        </w:rPr>
        <w:t xml:space="preserve"> </w:t>
      </w:r>
      <w:r>
        <w:rPr>
          <w:sz w:val="12"/>
        </w:rPr>
        <w:t xml:space="preserve"> </w:t>
      </w:r>
      <w:r w:rsidRPr="002D5D42">
        <w:rPr>
          <w:rStyle w:val="StyleUnderline"/>
        </w:rPr>
        <w:t>A key</w:t>
      </w:r>
      <w:r>
        <w:t xml:space="preserve"> internal </w:t>
      </w:r>
      <w:r w:rsidRPr="002D5D42">
        <w:rPr>
          <w:rStyle w:val="StyleUnderline"/>
        </w:rPr>
        <w:t>factor was the emergence of a vibrant civil society which agitated for the restoration of democracy.</w:t>
      </w:r>
      <w:r>
        <w:t xml:space="preserve"> Initially, </w:t>
      </w:r>
      <w:r w:rsidRPr="002D5D42">
        <w:rPr>
          <w:rStyle w:val="StyleUnderline"/>
        </w:rPr>
        <w:t>leaders ignored the pressure and used force to</w:t>
      </w:r>
      <w:r>
        <w:t xml:space="preserve"> try to </w:t>
      </w:r>
      <w:r w:rsidRPr="002D5D42">
        <w:rPr>
          <w:rStyle w:val="StyleUnderline"/>
        </w:rPr>
        <w:t>suppress rising protests and pressure from</w:t>
      </w:r>
      <w:r>
        <w:t xml:space="preserve"> unyielding </w:t>
      </w:r>
      <w:r w:rsidRPr="002D5D42">
        <w:rPr>
          <w:rStyle w:val="StyleUnderline"/>
        </w:rPr>
        <w:t>civil society organisations.</w:t>
      </w:r>
      <w:r w:rsidRPr="00FF0DFC">
        <w:rPr>
          <w:sz w:val="12"/>
        </w:rPr>
        <w:t xml:space="preserve"> </w:t>
      </w:r>
      <w:r>
        <w:t>But many finally capitulated. Reforms were introduced and new constitutions adopted. These allowed for the formation of</w:t>
      </w:r>
      <w:r w:rsidRPr="002D5D42">
        <w:rPr>
          <w:rStyle w:val="StyleUnderline"/>
        </w:rPr>
        <w:t xml:space="preserve"> new political parties and elections were held in</w:t>
      </w:r>
      <w:r>
        <w:t xml:space="preserve"> many </w:t>
      </w:r>
      <w:r w:rsidRPr="002D5D42">
        <w:rPr>
          <w:rStyle w:val="StyleUnderline"/>
        </w:rPr>
        <w:t>African countries.</w:t>
      </w:r>
      <w:r>
        <w:t xml:space="preserve"> The degree of political change in Africa since 1990 has been described as remarkable.</w:t>
      </w:r>
      <w:r w:rsidRPr="00FF0DFC">
        <w:rPr>
          <w:sz w:val="12"/>
        </w:rPr>
        <w:t xml:space="preserve"> </w:t>
      </w:r>
      <w:r>
        <w:t>The international community welcomed this new turn of events. Africa, it was said, had turned the corner. Some countries held second and third elections. In some, incumbents were even defeated - enabling countries to attain the status of electoral democracies.</w:t>
      </w:r>
      <w:r w:rsidRPr="00FF0DFC">
        <w:rPr>
          <w:sz w:val="12"/>
        </w:rPr>
        <w:t xml:space="preserve"> </w:t>
      </w:r>
      <w:r>
        <w:t>The erosion of democratic gains</w:t>
      </w:r>
      <w:r w:rsidRPr="00FF0DFC">
        <w:rPr>
          <w:sz w:val="12"/>
        </w:rPr>
        <w:t xml:space="preserve"> </w:t>
      </w:r>
      <w:r>
        <w:t xml:space="preserve">But it wasn't all plain sailing. </w:t>
      </w:r>
      <w:r w:rsidRPr="002D5D42">
        <w:rPr>
          <w:rStyle w:val="StyleUnderline"/>
        </w:rPr>
        <w:t>Elections were manipulated in some countries to ensure that authoritarian leaders remained in power.</w:t>
      </w:r>
      <w:r>
        <w:t xml:space="preserve"> In these electoral autocracies, leaders such as Paul Biya in Cameron, Gnassingbé Eyadéma in Togo, Omar Bongo in Gabon, Teodoro Obiang Nguema in Equatorial Guinea, Eduardo dos Santos in Angola, Yuweri Museveni in Uganda and Blaise Compaore in Burkina Faso outmanoeuvred the opposition and retained power.</w:t>
      </w:r>
      <w:r w:rsidRPr="00FF0DFC">
        <w:rPr>
          <w:sz w:val="12"/>
        </w:rPr>
        <w:t xml:space="preserve"> </w:t>
      </w:r>
      <w:r>
        <w:t xml:space="preserve">There was also disquiet about the nature of elections where they did take place. </w:t>
      </w:r>
      <w:r w:rsidRPr="002D5D42">
        <w:rPr>
          <w:rStyle w:val="StyleUnderline"/>
        </w:rPr>
        <w:t>A return to authoritarianism followed. Opposition parties were harassed and the rule of law was ignored. The opposition complained of election manipulation and the absence of independent electoral institutions.</w:t>
      </w:r>
      <w:r w:rsidRPr="00FF0DFC">
        <w:rPr>
          <w:sz w:val="12"/>
        </w:rPr>
        <w:t xml:space="preserve"> </w:t>
      </w:r>
      <w:r>
        <w:t xml:space="preserve">Military coups became a regular feature during this first decade following the restoration of democracy. Elected governments were overthrown, inhibiting the consolidation of democracy. </w:t>
      </w:r>
      <w:r w:rsidRPr="002D5D42">
        <w:rPr>
          <w:rStyle w:val="StyleUnderline"/>
        </w:rPr>
        <w:t>Very few countries that had democratised could pass a democratic audit. Opposition parties boycotted elections and refused to accept the outcomes, accusing incumbent ruling elite of manipulating them.</w:t>
      </w:r>
      <w:r>
        <w:rPr>
          <w:rStyle w:val="StyleUnderline"/>
        </w:rPr>
        <w:t xml:space="preserve"> </w:t>
      </w:r>
      <w:r>
        <w:t xml:space="preserve">Leading Africanist scholars such as Michael Chege are optimistic about Africa's democratic prospects. But evidence on the ground contradicts their views. Three decades after its restoration, </w:t>
      </w:r>
      <w:r w:rsidRPr="002D5D42">
        <w:rPr>
          <w:rStyle w:val="StyleUnderline"/>
        </w:rPr>
        <w:t>Africa's democratic process is</w:t>
      </w:r>
      <w:r>
        <w:t xml:space="preserve"> still very fragile.</w:t>
      </w:r>
      <w:r w:rsidRPr="00FF0DFC">
        <w:rPr>
          <w:sz w:val="12"/>
        </w:rPr>
        <w:t xml:space="preserve"> </w:t>
      </w:r>
      <w:r>
        <w:t xml:space="preserve">Democracy is </w:t>
      </w:r>
      <w:r w:rsidRPr="002D5D42">
        <w:rPr>
          <w:rStyle w:val="StyleUnderline"/>
        </w:rPr>
        <w:t>not</w:t>
      </w:r>
      <w:r>
        <w:t xml:space="preserve"> yet firmly </w:t>
      </w:r>
      <w:r w:rsidRPr="002D5D42">
        <w:rPr>
          <w:rStyle w:val="StyleUnderline"/>
        </w:rPr>
        <w:t>anchored to withstand the strong currents that threaten it.</w:t>
      </w:r>
      <w:r>
        <w:t xml:space="preserve"> There is also no gainsaying that countries that have elected governments cannot succumb to authoritarian practises at the behest of ruling parties or when there is military intervention. Also, </w:t>
      </w:r>
      <w:r w:rsidRPr="002D5D42">
        <w:rPr>
          <w:rStyle w:val="StyleUnderline"/>
        </w:rPr>
        <w:t xml:space="preserve">although most African countries are electoral democracies, most hold dubious elections. </w:t>
      </w:r>
      <w:r>
        <w:t>The south outperforms the rest</w:t>
      </w:r>
      <w:r w:rsidRPr="00FF0DFC">
        <w:rPr>
          <w:sz w:val="12"/>
        </w:rPr>
        <w:t xml:space="preserve"> </w:t>
      </w:r>
      <w:r>
        <w:t>Countries in the South African Development Community region have performed better than those in other regions in restoring democracy. Botswana has continued with its untainted democratic rule; South Africa held its first elections in 1994 and all its subsequent elections have been acclaimed successes.</w:t>
      </w:r>
      <w:r w:rsidRPr="00FF0DFC">
        <w:rPr>
          <w:sz w:val="12"/>
        </w:rPr>
        <w:t xml:space="preserve"> </w:t>
      </w:r>
      <w:r>
        <w:t xml:space="preserve">Namibia, Zambia, Malawi and Tanzania have regularly held elections that have been considered to be relatively free and fair. Zambia and Malawi even had a change of leadership after polling. The only exceptions were Angola, Zimbabwe and Madagascar. In Angola </w:t>
      </w:r>
      <w:r w:rsidRPr="00496ED2">
        <w:rPr>
          <w:rStyle w:val="StyleUnderline"/>
        </w:rPr>
        <w:t>and</w:t>
      </w:r>
      <w:r>
        <w:t xml:space="preserve"> Zimbabwe, elections have been brazenly manipulated and both are autocracies. Dos Santos has been in power for 36 years in Angola and Mugabe for 35 years in Zimbabwe.</w:t>
      </w:r>
      <w:r w:rsidRPr="00FF0DFC">
        <w:rPr>
          <w:sz w:val="12"/>
        </w:rPr>
        <w:t xml:space="preserve"> </w:t>
      </w:r>
      <w:r>
        <w:t xml:space="preserve">Africa's democratic prospects. The good news is that the number of sit-in rulers is on the decline. Only Mugabe, Biya, Dos Santos, Nguema and Museveni remain. Africa has also become more stable and military intervention has been on the decline since the African Union was formed in 2002 with the objectives to promote peace and democracy. Yet </w:t>
      </w:r>
      <w:r w:rsidRPr="00496ED2">
        <w:rPr>
          <w:rStyle w:val="StyleUnderline"/>
        </w:rPr>
        <w:t>more still needs to be done to consolidate democracy on the continent.</w:t>
      </w:r>
      <w:r w:rsidRPr="00FF0DFC">
        <w:rPr>
          <w:sz w:val="12"/>
        </w:rPr>
        <w:t xml:space="preserve"> </w:t>
      </w:r>
      <w:r>
        <w:t>Although elections have become a regular feature since 1990, the African Union needs to be steadfast in ensuring African countries adhere to the tenets of democratic rule. This must go beyond simply holding elections - the outcomes of which are not always beyond reproach.</w:t>
      </w:r>
      <w:r w:rsidRPr="00FF0DFC">
        <w:rPr>
          <w:sz w:val="12"/>
        </w:rPr>
        <w:t xml:space="preserve"> </w:t>
      </w:r>
      <w:r>
        <w:t>If Africa is to prosper, the African Union also needs to stop paying lip-service to the need to censure authoritarian leaders. Their mismanagement and rampant corruption have condemned most Africans to a life of poverty despite the continent's abundant mineral wealth.</w:t>
      </w:r>
    </w:p>
    <w:p w14:paraId="744A38C6" w14:textId="77777777" w:rsidR="002C3689" w:rsidRPr="004C4F39" w:rsidRDefault="002C3689" w:rsidP="002C3689">
      <w:pPr>
        <w:pStyle w:val="Heading4"/>
      </w:pPr>
      <w:r w:rsidRPr="004C4F39">
        <w:t xml:space="preserve">Democracy </w:t>
      </w:r>
      <w:r>
        <w:t>structurally low in Africa – badly governed</w:t>
      </w:r>
    </w:p>
    <w:p w14:paraId="5E70FA17" w14:textId="77777777" w:rsidR="002C3689" w:rsidRPr="004C4F39" w:rsidRDefault="002C3689" w:rsidP="002C3689">
      <w:pPr>
        <w:rPr>
          <w:rStyle w:val="Style13ptBold"/>
          <w:rFonts w:asciiTheme="majorHAnsi" w:hAnsiTheme="majorHAnsi"/>
          <w:b w:val="0"/>
          <w:szCs w:val="22"/>
        </w:rPr>
      </w:pPr>
      <w:r w:rsidRPr="004C4F39">
        <w:rPr>
          <w:rStyle w:val="Style13ptBold"/>
          <w:rFonts w:asciiTheme="majorHAnsi" w:hAnsiTheme="majorHAnsi"/>
        </w:rPr>
        <w:t xml:space="preserve">Diamond 8 </w:t>
      </w:r>
      <w:r w:rsidRPr="004C4F39">
        <w:rPr>
          <w:rStyle w:val="Style13ptBold"/>
          <w:rFonts w:asciiTheme="majorHAnsi" w:hAnsiTheme="majorHAnsi"/>
          <w:b w:val="0"/>
          <w:szCs w:val="22"/>
        </w:rPr>
        <w:t>(Larry Diamond, The State of Democracy in Africa, accessed 7/14/15, published February 2008, http://fas.org/irp/nic/african_democ_2008.pdf)</w:t>
      </w:r>
    </w:p>
    <w:p w14:paraId="2F372F6E" w14:textId="77777777" w:rsidR="002C3689" w:rsidRPr="004C4F39" w:rsidRDefault="002C3689" w:rsidP="002C3689">
      <w:pPr>
        <w:rPr>
          <w:rFonts w:asciiTheme="majorHAnsi" w:hAnsiTheme="majorHAnsi"/>
        </w:rPr>
      </w:pPr>
      <w:r w:rsidRPr="004C4F39">
        <w:rPr>
          <w:rFonts w:asciiTheme="majorHAnsi" w:hAnsiTheme="majorHAnsi"/>
        </w:rPr>
        <w:t xml:space="preserve">The survival figures are not unrelated to another set of data: the quality of governance. Until recently, </w:t>
      </w:r>
      <w:r w:rsidRPr="004C4F39">
        <w:rPr>
          <w:rStyle w:val="StyleUnderline"/>
          <w:rFonts w:asciiTheme="majorHAnsi" w:hAnsiTheme="majorHAnsi"/>
          <w:highlight w:val="cyan"/>
        </w:rPr>
        <w:t>Africa</w:t>
      </w:r>
      <w:r w:rsidRPr="004C4F39">
        <w:rPr>
          <w:rStyle w:val="StyleUnderline"/>
          <w:rFonts w:asciiTheme="majorHAnsi" w:hAnsiTheme="majorHAnsi"/>
        </w:rPr>
        <w:t xml:space="preserve"> has been a desert in terms of democracy and the rule of law, and it </w:t>
      </w:r>
      <w:r w:rsidRPr="004C4F39">
        <w:rPr>
          <w:rStyle w:val="StyleUnderline"/>
          <w:rFonts w:asciiTheme="majorHAnsi" w:hAnsiTheme="majorHAnsi"/>
          <w:highlight w:val="cyan"/>
        </w:rPr>
        <w:t>remains one of the most corrupt</w:t>
      </w:r>
      <w:r w:rsidRPr="004C4F39">
        <w:rPr>
          <w:rStyle w:val="StyleUnderline"/>
          <w:rFonts w:asciiTheme="majorHAnsi" w:hAnsiTheme="majorHAnsi"/>
        </w:rPr>
        <w:t xml:space="preserve"> and badly governed </w:t>
      </w:r>
      <w:r w:rsidRPr="004C4F39">
        <w:rPr>
          <w:rStyle w:val="StyleUnderline"/>
          <w:rFonts w:asciiTheme="majorHAnsi" w:hAnsiTheme="majorHAnsi"/>
          <w:highlight w:val="cyan"/>
        </w:rPr>
        <w:t>regions of the world</w:t>
      </w:r>
      <w:r w:rsidRPr="004C4F39">
        <w:rPr>
          <w:rStyle w:val="StyleUnderline"/>
          <w:rFonts w:asciiTheme="majorHAnsi" w:hAnsiTheme="majorHAnsi"/>
        </w:rPr>
        <w:t>.</w:t>
      </w:r>
      <w:r w:rsidRPr="004C4F39">
        <w:rPr>
          <w:rFonts w:asciiTheme="majorHAnsi" w:hAnsiTheme="majorHAnsi"/>
        </w:rPr>
        <w:t xml:space="preserve"> In the last few years, Argentine economist Daniel Kaufman and his colleagues </w:t>
      </w:r>
      <w:r w:rsidRPr="004C4F39">
        <w:rPr>
          <w:rStyle w:val="StyleUnderline"/>
          <w:rFonts w:asciiTheme="majorHAnsi" w:hAnsiTheme="majorHAnsi"/>
        </w:rPr>
        <w:t xml:space="preserve">at the World Bank </w:t>
      </w:r>
      <w:r w:rsidRPr="004C4F39">
        <w:rPr>
          <w:rStyle w:val="StyleUnderline"/>
          <w:rFonts w:asciiTheme="majorHAnsi" w:hAnsiTheme="majorHAnsi"/>
          <w:highlight w:val="cyan"/>
        </w:rPr>
        <w:t>Institute have developed six measures to assess a country’s quality of governance</w:t>
      </w:r>
      <w:r w:rsidRPr="004C4F39">
        <w:rPr>
          <w:rFonts w:asciiTheme="majorHAnsi" w:hAnsiTheme="majorHAnsi"/>
        </w:rPr>
        <w:t xml:space="preserve">, </w:t>
      </w:r>
      <w:r w:rsidRPr="004C4F39">
        <w:rPr>
          <w:rFonts w:asciiTheme="majorHAnsi" w:hAnsiTheme="majorHAnsi"/>
          <w:szCs w:val="22"/>
        </w:rPr>
        <w:t>one of which, voice and accountability (including freedom of expression and citizen participation in selecting the government) is a rough (if partial) surrogate for democracy. The others measure political stability (and the absence of violence), government effectiveness (of public services and public administration), the quality of government regulation (to “permit and promote private sector development”), the rule of law (including the quality of policing and the courts), and control of corruption.</w:t>
      </w:r>
      <w:r w:rsidRPr="004C4F39">
        <w:rPr>
          <w:rFonts w:asciiTheme="majorHAnsi" w:hAnsiTheme="majorHAnsi"/>
        </w:rPr>
        <w:t xml:space="preserve"> </w:t>
      </w:r>
      <w:r w:rsidRPr="004C4F39">
        <w:rPr>
          <w:rStyle w:val="StyleUnderline"/>
          <w:rFonts w:asciiTheme="majorHAnsi" w:hAnsiTheme="majorHAnsi"/>
          <w:highlight w:val="cyan"/>
        </w:rPr>
        <w:t>Africa does poorly on all of these measures</w:t>
      </w:r>
      <w:r w:rsidRPr="004C4F39">
        <w:rPr>
          <w:rFonts w:asciiTheme="majorHAnsi" w:hAnsiTheme="majorHAnsi"/>
        </w:rPr>
        <w:t>. On average it ranks in the 30th percentile—a little better on the political measures of accountability and stability, but slightly worse on the measures of rule of law, corruption control, regulatory quality, and government effectiveness. On these latter four measures, which I collect together as a gauge of “state quality</w:t>
      </w:r>
      <w:r w:rsidRPr="004C4F39">
        <w:rPr>
          <w:rStyle w:val="StyleUnderline"/>
          <w:rFonts w:asciiTheme="majorHAnsi" w:hAnsiTheme="majorHAnsi"/>
        </w:rPr>
        <w:t>,” Africa’s mean percentile ranking, 28th, trails well behind Eastern Europe (59th), Latin America and East Asia (47th), the Middle East (42nd), and even South Asia (36th</w:t>
      </w:r>
      <w:r w:rsidRPr="004C4F39">
        <w:rPr>
          <w:rFonts w:asciiTheme="majorHAnsi" w:hAnsiTheme="majorHAnsi"/>
        </w:rPr>
        <w:t xml:space="preserve">). (See Figure 1) Based on these World Bank indices, </w:t>
      </w:r>
      <w:r w:rsidRPr="004C4F39">
        <w:rPr>
          <w:rStyle w:val="StyleUnderline"/>
          <w:rFonts w:asciiTheme="majorHAnsi" w:hAnsiTheme="majorHAnsi"/>
          <w:highlight w:val="cyan"/>
        </w:rPr>
        <w:t>Africa and the former Soviet Union are the most badly governed regions of the world</w:t>
      </w:r>
      <w:r w:rsidRPr="004C4F39">
        <w:rPr>
          <w:rFonts w:asciiTheme="majorHAnsi" w:hAnsiTheme="majorHAnsi"/>
        </w:rPr>
        <w:t>. This may help to explain why Africa ranks dead last, and by a wide margin, in its average Human Development Index Score.</w:t>
      </w:r>
    </w:p>
    <w:p w14:paraId="73235817" w14:textId="77777777" w:rsidR="002C3689" w:rsidRDefault="002C3689" w:rsidP="002C3689">
      <w:pPr>
        <w:pStyle w:val="Heading3"/>
      </w:pPr>
      <w:r>
        <w:t>Asia</w:t>
      </w:r>
    </w:p>
    <w:p w14:paraId="2DF74EFC" w14:textId="77777777" w:rsidR="002C3689" w:rsidRDefault="002C3689" w:rsidP="002C3689"/>
    <w:p w14:paraId="039DF14B" w14:textId="77777777" w:rsidR="002C3689" w:rsidRPr="004C4F39" w:rsidRDefault="002C3689" w:rsidP="002C3689">
      <w:pPr>
        <w:pStyle w:val="Heading4"/>
      </w:pPr>
      <w:r>
        <w:t>Democratic transitions stalling</w:t>
      </w:r>
      <w:r w:rsidRPr="004C4F39">
        <w:t xml:space="preserve"> in </w:t>
      </w:r>
      <w:r>
        <w:t xml:space="preserve">Southeast </w:t>
      </w:r>
      <w:r w:rsidRPr="004C4F39">
        <w:t xml:space="preserve">Asia </w:t>
      </w:r>
    </w:p>
    <w:p w14:paraId="5D3E7242" w14:textId="77777777" w:rsidR="002C3689" w:rsidRPr="004C4F39" w:rsidRDefault="002C3689" w:rsidP="002C3689">
      <w:pPr>
        <w:rPr>
          <w:rStyle w:val="Style13ptBold"/>
          <w:rFonts w:asciiTheme="majorHAnsi" w:hAnsiTheme="majorHAnsi"/>
          <w:b w:val="0"/>
        </w:rPr>
      </w:pPr>
      <w:r w:rsidRPr="004C4F39">
        <w:rPr>
          <w:rStyle w:val="Style13ptBold"/>
          <w:rFonts w:asciiTheme="majorHAnsi" w:hAnsiTheme="majorHAnsi"/>
        </w:rPr>
        <w:t xml:space="preserve">Kurlantzick 13 </w:t>
      </w:r>
      <w:r w:rsidRPr="004C4F39">
        <w:rPr>
          <w:rStyle w:val="Style13ptBold"/>
          <w:rFonts w:asciiTheme="majorHAnsi" w:hAnsiTheme="majorHAnsi"/>
          <w:b w:val="0"/>
        </w:rPr>
        <w:t>(Joshua Kurlantzick, Southeast Asia’s Regression From Democracy and Its Implications, Accessed 7/16/15, Published 2013)</w:t>
      </w:r>
    </w:p>
    <w:p w14:paraId="3FB227AB" w14:textId="77777777" w:rsidR="002C3689" w:rsidRPr="004C4F39" w:rsidRDefault="002C3689" w:rsidP="002C3689">
      <w:pPr>
        <w:rPr>
          <w:rFonts w:asciiTheme="majorHAnsi" w:eastAsia="Times New Roman" w:hAnsiTheme="majorHAnsi" w:cs="Times New Roman"/>
          <w:sz w:val="20"/>
          <w:szCs w:val="20"/>
        </w:rPr>
      </w:pPr>
      <w:r w:rsidRPr="004C4F39">
        <w:rPr>
          <w:rFonts w:asciiTheme="majorHAnsi" w:eastAsia="Times New Roman" w:hAnsiTheme="majorHAnsi" w:cs="Times New Roman"/>
          <w:color w:val="222222"/>
          <w:sz w:val="23"/>
          <w:szCs w:val="23"/>
          <w:shd w:val="clear" w:color="auto" w:fill="FFFFFF"/>
        </w:rPr>
        <w:t xml:space="preserve">Since the late 2000s, </w:t>
      </w:r>
      <w:r w:rsidRPr="004C4F39">
        <w:rPr>
          <w:rStyle w:val="StyleUnderline"/>
          <w:rFonts w:asciiTheme="majorHAnsi" w:hAnsiTheme="majorHAnsi"/>
        </w:rPr>
        <w:t>Southeast Asia's democratization has stalled and, in some of the region's most economically and strategically important nations, gone into reverse</w:t>
      </w:r>
      <w:r w:rsidRPr="004C4F39">
        <w:rPr>
          <w:rFonts w:asciiTheme="majorHAnsi" w:eastAsia="Times New Roman" w:hAnsiTheme="majorHAnsi" w:cs="Times New Roman"/>
          <w:color w:val="222222"/>
          <w:sz w:val="23"/>
          <w:szCs w:val="23"/>
          <w:shd w:val="clear" w:color="auto" w:fill="FFFFFF"/>
        </w:rPr>
        <w:t xml:space="preserve">. </w:t>
      </w:r>
      <w:r w:rsidRPr="004C4F39">
        <w:rPr>
          <w:rStyle w:val="StyleUnderline"/>
          <w:rFonts w:asciiTheme="majorHAnsi" w:hAnsiTheme="majorHAnsi"/>
        </w:rPr>
        <w:t>The region's rollback from democracy reflects a worrying global retrenchment toward anti-democratic political change,</w:t>
      </w:r>
      <w:r w:rsidRPr="004C4F39">
        <w:rPr>
          <w:rFonts w:asciiTheme="majorHAnsi" w:eastAsia="Times New Roman" w:hAnsiTheme="majorHAnsi" w:cs="Times New Roman"/>
          <w:color w:val="222222"/>
          <w:sz w:val="23"/>
          <w:szCs w:val="23"/>
          <w:shd w:val="clear" w:color="auto" w:fill="FFFFFF"/>
        </w:rPr>
        <w:t xml:space="preserve"> with significant implications for freedom, health, and prosperity locally and consequences for U.S. interests around the world</w:t>
      </w:r>
    </w:p>
    <w:p w14:paraId="30A88EDC" w14:textId="77777777" w:rsidR="002C3689" w:rsidRPr="004C4F39" w:rsidRDefault="002C3689" w:rsidP="002C3689">
      <w:pPr>
        <w:rPr>
          <w:rFonts w:asciiTheme="majorHAnsi" w:eastAsia="Times New Roman" w:hAnsiTheme="majorHAnsi" w:cs="Times New Roman"/>
          <w:sz w:val="18"/>
          <w:szCs w:val="18"/>
        </w:rPr>
      </w:pPr>
    </w:p>
    <w:p w14:paraId="4D7D4931" w14:textId="77777777" w:rsidR="002C3689" w:rsidRPr="004C4F39" w:rsidRDefault="002C3689" w:rsidP="002C3689">
      <w:pPr>
        <w:pStyle w:val="Heading4"/>
      </w:pPr>
      <w:r w:rsidRPr="004C4F39">
        <w:t xml:space="preserve">Democracy low in Asia- Thailand, Cambodia, and Bangladesh prove </w:t>
      </w:r>
    </w:p>
    <w:p w14:paraId="5A6DAA46" w14:textId="77777777" w:rsidR="002C3689" w:rsidRPr="004C4F39" w:rsidRDefault="002C3689" w:rsidP="002C3689">
      <w:pPr>
        <w:rPr>
          <w:rFonts w:asciiTheme="majorHAnsi" w:eastAsia="Times New Roman" w:hAnsiTheme="majorHAnsi" w:cs="Times New Roman"/>
          <w:sz w:val="18"/>
          <w:szCs w:val="18"/>
        </w:rPr>
      </w:pPr>
      <w:r w:rsidRPr="004C4F39">
        <w:rPr>
          <w:rStyle w:val="Heading4Char"/>
        </w:rPr>
        <w:t>Editorial Board 14</w:t>
      </w:r>
      <w:r w:rsidRPr="004C4F39">
        <w:rPr>
          <w:rFonts w:asciiTheme="majorHAnsi" w:eastAsia="Times New Roman" w:hAnsiTheme="majorHAnsi" w:cs="Times New Roman"/>
          <w:sz w:val="18"/>
          <w:szCs w:val="18"/>
        </w:rPr>
        <w:t xml:space="preserve"> (The Editorial Board, Democracy in Peril in Asia, accesed 7/16/15, Published 1/6/14, </w:t>
      </w:r>
      <w:hyperlink r:id="rId42" w:history="1">
        <w:r w:rsidRPr="004C4F39">
          <w:rPr>
            <w:rStyle w:val="Hyperlink"/>
            <w:rFonts w:asciiTheme="majorHAnsi" w:eastAsia="Times New Roman" w:hAnsiTheme="majorHAnsi" w:cs="Times New Roman"/>
            <w:sz w:val="18"/>
            <w:szCs w:val="18"/>
          </w:rPr>
          <w:t>http://www.nytimes.com/2014/01/07/opinion/democracy-in-peril-in-asia.html?_r=0</w:t>
        </w:r>
      </w:hyperlink>
      <w:r w:rsidRPr="004C4F39">
        <w:rPr>
          <w:rFonts w:asciiTheme="majorHAnsi" w:eastAsia="Times New Roman" w:hAnsiTheme="majorHAnsi" w:cs="Times New Roman"/>
          <w:sz w:val="18"/>
          <w:szCs w:val="18"/>
        </w:rPr>
        <w:t xml:space="preserve">) </w:t>
      </w:r>
    </w:p>
    <w:p w14:paraId="3C2A3897" w14:textId="77777777" w:rsidR="002C3689" w:rsidRPr="004C4F39" w:rsidRDefault="002C3689" w:rsidP="002C3689">
      <w:pPr>
        <w:rPr>
          <w:rFonts w:asciiTheme="majorHAnsi" w:eastAsia="Times New Roman" w:hAnsiTheme="majorHAnsi" w:cs="Times New Roman"/>
          <w:sz w:val="20"/>
          <w:szCs w:val="20"/>
        </w:rPr>
      </w:pPr>
      <w:r w:rsidRPr="004C4F39">
        <w:rPr>
          <w:rFonts w:asciiTheme="majorHAnsi" w:hAnsiTheme="majorHAnsi" w:cs="Times New Roman"/>
          <w:color w:val="333333"/>
          <w:sz w:val="24"/>
        </w:rPr>
        <w:t xml:space="preserve">Street </w:t>
      </w:r>
      <w:r w:rsidRPr="004C4F39">
        <w:rPr>
          <w:rStyle w:val="StyleUnderline"/>
          <w:rFonts w:asciiTheme="majorHAnsi" w:hAnsiTheme="majorHAnsi"/>
        </w:rPr>
        <w:t xml:space="preserve">protests in </w:t>
      </w:r>
      <w:r w:rsidRPr="004C4F39">
        <w:rPr>
          <w:rFonts w:asciiTheme="majorHAnsi" w:hAnsiTheme="majorHAnsi" w:cs="Times New Roman"/>
          <w:color w:val="333333"/>
          <w:sz w:val="24"/>
        </w:rPr>
        <w:t xml:space="preserve">three </w:t>
      </w:r>
      <w:r w:rsidRPr="004C4F39">
        <w:rPr>
          <w:rStyle w:val="StyleUnderline"/>
          <w:rFonts w:asciiTheme="majorHAnsi" w:hAnsiTheme="majorHAnsi"/>
        </w:rPr>
        <w:t>Asian countries</w:t>
      </w:r>
      <w:r w:rsidRPr="004C4F39">
        <w:rPr>
          <w:rFonts w:asciiTheme="majorHAnsi" w:hAnsiTheme="majorHAnsi" w:cs="Times New Roman"/>
          <w:color w:val="333333"/>
          <w:sz w:val="24"/>
        </w:rPr>
        <w:t xml:space="preserve"> — Cambodia, Bangladesh and Thailand — </w:t>
      </w:r>
      <w:r w:rsidRPr="004C4F39">
        <w:rPr>
          <w:rStyle w:val="StyleUnderline"/>
          <w:rFonts w:asciiTheme="majorHAnsi" w:hAnsiTheme="majorHAnsi"/>
        </w:rPr>
        <w:t>are a vivid reminder of the fragile state of democracy in many developing countries,</w:t>
      </w:r>
      <w:r w:rsidRPr="004C4F39">
        <w:rPr>
          <w:rFonts w:asciiTheme="majorHAnsi" w:hAnsiTheme="majorHAnsi" w:cs="Times New Roman"/>
          <w:color w:val="333333"/>
          <w:sz w:val="24"/>
        </w:rPr>
        <w:t xml:space="preserve"> particularly those that do not have independent judiciaries and professional police forces and militaries. While the immediate causes for the turmoil are different in each country, they share several shortcomings. </w:t>
      </w:r>
      <w:r w:rsidRPr="004C4F39">
        <w:rPr>
          <w:rStyle w:val="StyleUnderline"/>
          <w:rFonts w:asciiTheme="majorHAnsi" w:hAnsiTheme="majorHAnsi"/>
        </w:rPr>
        <w:t>The lack of sufficient democratic checks and balances in all three countries has undermined faith in elections and helped to create the conditions for civil unres</w:t>
      </w:r>
      <w:r w:rsidRPr="004C4F39">
        <w:rPr>
          <w:rFonts w:asciiTheme="majorHAnsi" w:hAnsiTheme="majorHAnsi" w:cs="Times New Roman"/>
          <w:color w:val="333333"/>
          <w:sz w:val="24"/>
        </w:rPr>
        <w:t xml:space="preserve">t. Autocratic and </w:t>
      </w:r>
      <w:r w:rsidRPr="004C4F39">
        <w:rPr>
          <w:rStyle w:val="StyleUnderline"/>
          <w:rFonts w:asciiTheme="majorHAnsi" w:hAnsiTheme="majorHAnsi"/>
        </w:rPr>
        <w:t>corrupt political leaders have used government agencies, in some cases over decades, to serve themselves</w:t>
      </w:r>
      <w:r w:rsidRPr="004C4F39">
        <w:rPr>
          <w:rFonts w:asciiTheme="majorHAnsi" w:hAnsiTheme="majorHAnsi" w:cs="Times New Roman"/>
          <w:color w:val="333333"/>
          <w:sz w:val="24"/>
        </w:rPr>
        <w:t xml:space="preserve"> and their cronies. </w:t>
      </w:r>
      <w:r w:rsidRPr="004C4F39">
        <w:rPr>
          <w:rFonts w:asciiTheme="majorHAnsi" w:eastAsia="Times New Roman" w:hAnsiTheme="majorHAnsi" w:cs="Times New Roman"/>
          <w:color w:val="333333"/>
          <w:sz w:val="24"/>
          <w:shd w:val="clear" w:color="auto" w:fill="FFFFFF"/>
        </w:rPr>
        <w:t xml:space="preserve">In Cambodia, in recent days, military police officers have opened fire on protesters, killing several people. The protests started after </w:t>
      </w:r>
      <w:r w:rsidRPr="004C4F39">
        <w:rPr>
          <w:rStyle w:val="StyleUnderline"/>
          <w:rFonts w:asciiTheme="majorHAnsi" w:hAnsiTheme="majorHAnsi"/>
        </w:rPr>
        <w:t>Prime Minister Hun Sen</w:t>
      </w:r>
      <w:r w:rsidRPr="004C4F39">
        <w:rPr>
          <w:rFonts w:asciiTheme="majorHAnsi" w:eastAsia="Times New Roman" w:hAnsiTheme="majorHAnsi" w:cs="Times New Roman"/>
          <w:color w:val="333333"/>
          <w:sz w:val="24"/>
          <w:shd w:val="clear" w:color="auto" w:fill="FFFFFF"/>
        </w:rPr>
        <w:t>, who has ruled Cambodia through intimidation and violence for nearly three decades</w:t>
      </w:r>
      <w:r w:rsidRPr="004C4F39">
        <w:rPr>
          <w:rStyle w:val="StyleUnderline"/>
          <w:rFonts w:asciiTheme="majorHAnsi" w:hAnsiTheme="majorHAnsi"/>
        </w:rPr>
        <w:t>, was declared the winner of an election in July that international monitoring organizations say was riddled with irregularities</w:t>
      </w:r>
      <w:r w:rsidRPr="004C4F39">
        <w:rPr>
          <w:rFonts w:asciiTheme="majorHAnsi" w:eastAsia="Times New Roman" w:hAnsiTheme="majorHAnsi" w:cs="Times New Roman"/>
          <w:color w:val="333333"/>
          <w:sz w:val="24"/>
          <w:shd w:val="clear" w:color="auto" w:fill="FFFFFF"/>
        </w:rPr>
        <w:t xml:space="preserve">. Workers in the country’s clothing factories also joined the protests to demand that the government set the minimum wage for the industry at $160 a month; the government has offered to raise the minimum to $100 a month, up from $80 now. While the economy has grown fast in recent years, lifting up living standards, about one-fifth of the country’s population lives below the country’s poverty line. </w:t>
      </w:r>
      <w:r w:rsidRPr="004C4F39">
        <w:rPr>
          <w:rStyle w:val="StyleUnderline"/>
          <w:rFonts w:asciiTheme="majorHAnsi" w:hAnsiTheme="majorHAnsi"/>
        </w:rPr>
        <w:t>In Bangladesh, the current prime minister, Sheikh Hasina, and her party won an election held on Sunday because the main opposition party boycotted it. In the weeks leading up to the vote, more than 100 people were killed in political violence</w:t>
      </w:r>
      <w:r w:rsidRPr="004C4F39">
        <w:rPr>
          <w:rFonts w:asciiTheme="majorHAnsi" w:hAnsiTheme="majorHAnsi" w:cs="Times New Roman"/>
          <w:color w:val="333333"/>
          <w:sz w:val="24"/>
        </w:rPr>
        <w:t xml:space="preserve"> as the opposition Bangladesh National Party protested Ms. Hasina’s refusal to appoint a neutral caretaker government to oversee the vote. Ms. Hasina and the opposition leader Khaleda Zia have taken turns running the country since 1991. While Bangladesh has made significant progress in reducing poverty and improving public health, Ms. Hasina and Ms. Zia have often sacrificed the country’s stability to settle scores with each other and have done little to strengthen institutions like the judiciary and the police. </w:t>
      </w:r>
      <w:r w:rsidRPr="004C4F39">
        <w:rPr>
          <w:rStyle w:val="StyleUnderline"/>
          <w:rFonts w:asciiTheme="majorHAnsi" w:hAnsiTheme="majorHAnsi"/>
        </w:rPr>
        <w:t>In Thailan</w:t>
      </w:r>
      <w:r w:rsidRPr="004C4F39">
        <w:rPr>
          <w:rFonts w:asciiTheme="majorHAnsi" w:eastAsia="Times New Roman" w:hAnsiTheme="majorHAnsi" w:cs="Times New Roman"/>
          <w:color w:val="333333"/>
          <w:sz w:val="24"/>
          <w:shd w:val="clear" w:color="auto" w:fill="FFFFFF"/>
        </w:rPr>
        <w:t xml:space="preserve">d, the country’s Election Commission said on Friday that elections scheduled for next month would go ahead despite efforts by protesters to sabotage them. Led by opposition politicians, the </w:t>
      </w:r>
      <w:r w:rsidRPr="004C4F39">
        <w:rPr>
          <w:rStyle w:val="StyleUnderline"/>
          <w:rFonts w:asciiTheme="majorHAnsi" w:hAnsiTheme="majorHAnsi"/>
        </w:rPr>
        <w:t>protesters want to replace the country’s elected government with an appointed council of technocrats because they have been unable to win elections against the party of Prime Minister Yingluck Shinawatra</w:t>
      </w:r>
      <w:r w:rsidRPr="004C4F39">
        <w:rPr>
          <w:rFonts w:asciiTheme="majorHAnsi" w:eastAsia="Times New Roman" w:hAnsiTheme="majorHAnsi" w:cs="Times New Roman"/>
          <w:color w:val="333333"/>
          <w:sz w:val="24"/>
          <w:shd w:val="clear" w:color="auto" w:fill="FFFFFF"/>
        </w:rPr>
        <w:t>.</w:t>
      </w:r>
    </w:p>
    <w:p w14:paraId="3AC9C7AE" w14:textId="77777777" w:rsidR="002C3689" w:rsidRDefault="002C3689" w:rsidP="002C3689">
      <w:pPr>
        <w:pStyle w:val="Heading3"/>
      </w:pPr>
      <w:r>
        <w:t>Illiberal Democracy</w:t>
      </w:r>
    </w:p>
    <w:p w14:paraId="69FE3B58" w14:textId="77777777" w:rsidR="002C3689" w:rsidRDefault="002C3689" w:rsidP="002C3689">
      <w:pPr>
        <w:pStyle w:val="Heading4"/>
        <w:rPr>
          <w:rFonts w:eastAsia="Cambria"/>
        </w:rPr>
      </w:pPr>
      <w:r>
        <w:rPr>
          <w:rFonts w:eastAsia="Cambria"/>
        </w:rPr>
        <w:t>Illiberal democracy is the most common but liberal democracy is on the rise</w:t>
      </w:r>
    </w:p>
    <w:p w14:paraId="593796B4" w14:textId="77777777" w:rsidR="002C3689" w:rsidRPr="00305EAA" w:rsidRDefault="002C3689" w:rsidP="002C3689">
      <w:pPr>
        <w:rPr>
          <w:rFonts w:eastAsia="Cambria" w:cs="Times New Roman"/>
        </w:rPr>
      </w:pPr>
      <w:r w:rsidRPr="002B6239">
        <w:rPr>
          <w:rFonts w:eastAsia="Cambria" w:cs="Times New Roman"/>
        </w:rPr>
        <w:t xml:space="preserve">Peter H. </w:t>
      </w:r>
      <w:r w:rsidRPr="00D40188">
        <w:rPr>
          <w:rStyle w:val="Style13ptBold"/>
        </w:rPr>
        <w:t>Smith</w:t>
      </w:r>
      <w:r>
        <w:rPr>
          <w:rFonts w:eastAsia="Cambria" w:cs="Times New Roman"/>
        </w:rPr>
        <w:t xml:space="preserve"> and Melissa R. </w:t>
      </w:r>
      <w:r w:rsidRPr="00D40188">
        <w:rPr>
          <w:rStyle w:val="Style13ptBold"/>
        </w:rPr>
        <w:t>Ziegler</w:t>
      </w:r>
      <w:r>
        <w:rPr>
          <w:rFonts w:eastAsia="Cambria" w:cs="Times New Roman"/>
        </w:rPr>
        <w:t xml:space="preserve">  </w:t>
      </w:r>
      <w:r w:rsidRPr="002B6239">
        <w:rPr>
          <w:rFonts w:eastAsia="Cambria" w:cs="Times New Roman"/>
        </w:rPr>
        <w:t>Latin American Politics and Society</w:t>
      </w:r>
      <w:r>
        <w:rPr>
          <w:rFonts w:eastAsia="Cambria" w:cs="Times New Roman"/>
        </w:rPr>
        <w:t xml:space="preserve">, Vol. 50, No. 1 (Spring, </w:t>
      </w:r>
      <w:r w:rsidRPr="00D40188">
        <w:rPr>
          <w:rStyle w:val="Style13ptBold"/>
        </w:rPr>
        <w:t>2008</w:t>
      </w:r>
      <w:r>
        <w:rPr>
          <w:rFonts w:eastAsia="Cambria" w:cs="Times New Roman"/>
        </w:rPr>
        <w:t xml:space="preserve">) </w:t>
      </w:r>
      <w:r w:rsidRPr="002B6239">
        <w:rPr>
          <w:rFonts w:eastAsia="Cambria" w:cs="Times New Roman"/>
        </w:rPr>
        <w:t xml:space="preserve"> pp. 31-57</w:t>
      </w:r>
      <w:r w:rsidRPr="00D40188">
        <w:t xml:space="preserve"> </w:t>
      </w:r>
      <w:r>
        <w:t>“</w:t>
      </w:r>
      <w:r w:rsidRPr="00D40188">
        <w:rPr>
          <w:rFonts w:eastAsia="Cambria" w:cs="Times New Roman"/>
        </w:rPr>
        <w:t>Liberal and Illiberal Democracy in Latin America</w:t>
      </w:r>
      <w:r>
        <w:rPr>
          <w:rFonts w:eastAsia="Cambria" w:cs="Times New Roman"/>
        </w:rPr>
        <w:t>”</w:t>
      </w:r>
    </w:p>
    <w:p w14:paraId="449D5B45" w14:textId="77777777" w:rsidR="002C3689" w:rsidRPr="00B55AD5" w:rsidRDefault="002C3689" w:rsidP="002C3689">
      <w:r w:rsidRPr="00256B2A">
        <w:rPr>
          <w:rStyle w:val="StyleUnderline"/>
        </w:rPr>
        <w:t>During the course of the "third wave," political change in Latin America bore a distinctive signature</w:t>
      </w:r>
      <w:r w:rsidRPr="00256B2A">
        <w:t xml:space="preserve">: it was an era </w:t>
      </w:r>
      <w:r w:rsidRPr="00256B2A">
        <w:rPr>
          <w:rStyle w:val="StyleUnderline"/>
        </w:rPr>
        <w:t>of illiberal democracy.</w:t>
      </w:r>
      <w:r w:rsidRPr="00256B2A">
        <w:t xml:space="preserve"> Almost everywhere, </w:t>
      </w:r>
      <w:r w:rsidRPr="00256B2A">
        <w:rPr>
          <w:rStyle w:val="StyleUnderline"/>
        </w:rPr>
        <w:t>the combination of free and fair elections with partial but systematic repression of citizen rights became a dominant and defining trend</w:t>
      </w:r>
      <w:r w:rsidRPr="00256B2A">
        <w:t>. According to a broad variety of measures-number of countries, shares of population, percentages of total</w:t>
      </w:r>
      <w:r>
        <w:t xml:space="preserve"> country-years-illiberal democ</w:t>
      </w:r>
      <w:r w:rsidRPr="00256B2A">
        <w:t xml:space="preserve">racy has reigned supreme. To be </w:t>
      </w:r>
      <w:r w:rsidRPr="002A17D2">
        <w:rPr>
          <w:rStyle w:val="StyleUnderline"/>
        </w:rPr>
        <w:t xml:space="preserve">sure, liberal democracy has made incremental gains in recent years, but there is no self-evident reason to believe that it will displace illiberal democracy in the foreseeable future. Changes of regime are moments of maximum uncertainty. </w:t>
      </w:r>
      <w:r w:rsidRPr="002B6239">
        <w:t>The</w:t>
      </w:r>
      <w:r w:rsidRPr="00256B2A">
        <w:t xml:space="preserve"> data in this study show that teleological presumptions about the "democratic" direction of political change are wholly unwarranted. </w:t>
      </w:r>
      <w:r w:rsidRPr="002B6239">
        <w:rPr>
          <w:rStyle w:val="StyleUnderline"/>
        </w:rPr>
        <w:t>Since the late 1970s, most regime changes have led to something other than liberal democracy. The most common destination has been illiberal democracy</w:t>
      </w:r>
      <w:r w:rsidRPr="00256B2A">
        <w:t xml:space="preserve">. </w:t>
      </w:r>
      <w:r w:rsidRPr="002B6239">
        <w:rPr>
          <w:rStyle w:val="StyleUnderline"/>
        </w:rPr>
        <w:t xml:space="preserve">While illiberal democracy has helped to forge a path toward liberal democracy, a good deal of backsliding has occurred as well. </w:t>
      </w:r>
      <w:r w:rsidRPr="00256B2A">
        <w:t xml:space="preserve">Even after long periods in power, as revealed by the quantitative data, liberal democracy has often succumbed to illiberal democracy. What brings about liberal democracy? </w:t>
      </w:r>
      <w:r>
        <w:t>This analysis reveals that cor</w:t>
      </w:r>
      <w:r w:rsidRPr="00256B2A">
        <w:t>relates between transitions to libera</w:t>
      </w:r>
      <w:r>
        <w:t>l democracy and a host of inde</w:t>
      </w:r>
      <w:r w:rsidRPr="00256B2A">
        <w:t>pendent variables-ranging from changes in GDP to antigovernment demonstrations-do not meet basic levels of statistical significance. These non</w:t>
      </w:r>
      <w:r>
        <w:t>-</w:t>
      </w:r>
      <w:r w:rsidRPr="00256B2A">
        <w:t>results are very meaningful, however, in that they allow us to rule out-and discard-a large array of plausible hypotheses. This work has cleared away the underbrush</w:t>
      </w:r>
      <w:r>
        <w:t>.</w:t>
      </w:r>
    </w:p>
    <w:p w14:paraId="3FC42EA5" w14:textId="77777777" w:rsidR="00815E16" w:rsidRPr="00815E16" w:rsidRDefault="00815E16" w:rsidP="00815E16"/>
    <w:p w14:paraId="643E5877" w14:textId="77777777" w:rsidR="00254158" w:rsidRPr="00254158" w:rsidRDefault="00254158" w:rsidP="00254158"/>
    <w:p w14:paraId="46D4B5FB" w14:textId="77777777" w:rsidR="00AB0BF0" w:rsidRPr="00AB0BF0" w:rsidRDefault="00AB0BF0" w:rsidP="00AB0BF0"/>
    <w:sectPr w:rsidR="00AB0BF0" w:rsidRPr="00AB0BF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Franklin Gothic Medium Cond"/>
    <w:panose1 w:val="020B0600040502020204"/>
    <w:charset w:val="00"/>
    <w:family w:val="auto"/>
    <w:pitch w:val="variable"/>
    <w:sig w:usb0="E1000AEF" w:usb1="5000A1FF" w:usb2="00000000" w:usb3="00000000" w:csb0="000001BF" w:csb1="00000000"/>
  </w:font>
  <w:font w:name="Malgun Gothic">
    <w:charset w:val="81"/>
    <w:family w:val="swiss"/>
    <w:pitch w:val="variable"/>
    <w:sig w:usb0="900002AF" w:usb1="29D77CFB" w:usb2="00000012" w:usb3="00000000" w:csb0="0008008D"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B0BF0"/>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74767"/>
    <w:rsid w:val="0008785F"/>
    <w:rsid w:val="00090CBE"/>
    <w:rsid w:val="00091911"/>
    <w:rsid w:val="000A2D8A"/>
    <w:rsid w:val="000D26A6"/>
    <w:rsid w:val="000D2B90"/>
    <w:rsid w:val="000D6ED8"/>
    <w:rsid w:val="000D717B"/>
    <w:rsid w:val="00100B28"/>
    <w:rsid w:val="00117316"/>
    <w:rsid w:val="001209B4"/>
    <w:rsid w:val="00135491"/>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54158"/>
    <w:rsid w:val="00267EBB"/>
    <w:rsid w:val="0027023B"/>
    <w:rsid w:val="00274EDB"/>
    <w:rsid w:val="0027729E"/>
    <w:rsid w:val="00284ED6"/>
    <w:rsid w:val="00290C5A"/>
    <w:rsid w:val="0029647A"/>
    <w:rsid w:val="00296504"/>
    <w:rsid w:val="002B5511"/>
    <w:rsid w:val="002B7ACF"/>
    <w:rsid w:val="002C3689"/>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64F75"/>
    <w:rsid w:val="00465C45"/>
    <w:rsid w:val="0048047E"/>
    <w:rsid w:val="00482AF9"/>
    <w:rsid w:val="004B37B4"/>
    <w:rsid w:val="004C0314"/>
    <w:rsid w:val="004C0D3D"/>
    <w:rsid w:val="004C213E"/>
    <w:rsid w:val="004C376C"/>
    <w:rsid w:val="004C395B"/>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092B"/>
    <w:rsid w:val="005E1860"/>
    <w:rsid w:val="005F063B"/>
    <w:rsid w:val="005F192D"/>
    <w:rsid w:val="005F24C8"/>
    <w:rsid w:val="005F26AF"/>
    <w:rsid w:val="0061383D"/>
    <w:rsid w:val="00614D69"/>
    <w:rsid w:val="00617030"/>
    <w:rsid w:val="00621301"/>
    <w:rsid w:val="0062151D"/>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81203"/>
    <w:rsid w:val="00793F46"/>
    <w:rsid w:val="007A1325"/>
    <w:rsid w:val="007A1A18"/>
    <w:rsid w:val="007A4790"/>
    <w:rsid w:val="007B53D8"/>
    <w:rsid w:val="007B7655"/>
    <w:rsid w:val="007C22C5"/>
    <w:rsid w:val="007C57E1"/>
    <w:rsid w:val="007C5811"/>
    <w:rsid w:val="007D2DF5"/>
    <w:rsid w:val="007D451A"/>
    <w:rsid w:val="007D5E3E"/>
    <w:rsid w:val="007D7596"/>
    <w:rsid w:val="007E242C"/>
    <w:rsid w:val="007E6631"/>
    <w:rsid w:val="00803A12"/>
    <w:rsid w:val="00815E16"/>
    <w:rsid w:val="00820A59"/>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A7E84"/>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1D54"/>
    <w:rsid w:val="00973777"/>
    <w:rsid w:val="00976E78"/>
    <w:rsid w:val="009775C0"/>
    <w:rsid w:val="00990634"/>
    <w:rsid w:val="00991733"/>
    <w:rsid w:val="00992078"/>
    <w:rsid w:val="009A1467"/>
    <w:rsid w:val="009A6464"/>
    <w:rsid w:val="009B69F5"/>
    <w:rsid w:val="009C5FF7"/>
    <w:rsid w:val="009C6292"/>
    <w:rsid w:val="009C74A7"/>
    <w:rsid w:val="009D15DB"/>
    <w:rsid w:val="009F1CBB"/>
    <w:rsid w:val="009F3305"/>
    <w:rsid w:val="009F6FB2"/>
    <w:rsid w:val="00A071C0"/>
    <w:rsid w:val="00A22670"/>
    <w:rsid w:val="00A24B35"/>
    <w:rsid w:val="00A271BA"/>
    <w:rsid w:val="00A27F86"/>
    <w:rsid w:val="00A431C6"/>
    <w:rsid w:val="00A52FD6"/>
    <w:rsid w:val="00A54315"/>
    <w:rsid w:val="00A568D3"/>
    <w:rsid w:val="00A60FBC"/>
    <w:rsid w:val="00A65C0B"/>
    <w:rsid w:val="00A7503F"/>
    <w:rsid w:val="00A81FD2"/>
    <w:rsid w:val="00A8441A"/>
    <w:rsid w:val="00A8674A"/>
    <w:rsid w:val="00AA6F6E"/>
    <w:rsid w:val="00AB0BF0"/>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1AB"/>
    <w:rsid w:val="00CD4C83"/>
    <w:rsid w:val="00D01EDC"/>
    <w:rsid w:val="00D078AA"/>
    <w:rsid w:val="00D10058"/>
    <w:rsid w:val="00D11978"/>
    <w:rsid w:val="00D14059"/>
    <w:rsid w:val="00D15E30"/>
    <w:rsid w:val="00D16129"/>
    <w:rsid w:val="00D25DBD"/>
    <w:rsid w:val="00D26929"/>
    <w:rsid w:val="00D30CBD"/>
    <w:rsid w:val="00D30D9E"/>
    <w:rsid w:val="00D33908"/>
    <w:rsid w:val="00D354F2"/>
    <w:rsid w:val="00D36C30"/>
    <w:rsid w:val="00D43A8C"/>
    <w:rsid w:val="00D53072"/>
    <w:rsid w:val="00D56A09"/>
    <w:rsid w:val="00D61A4E"/>
    <w:rsid w:val="00D634EA"/>
    <w:rsid w:val="00D77956"/>
    <w:rsid w:val="00D80F0C"/>
    <w:rsid w:val="00D92077"/>
    <w:rsid w:val="00D951E2"/>
    <w:rsid w:val="00D9565A"/>
    <w:rsid w:val="00D97CC7"/>
    <w:rsid w:val="00DB2337"/>
    <w:rsid w:val="00DB5F87"/>
    <w:rsid w:val="00DC0045"/>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68C1"/>
    <w:rsid w:val="00EF7794"/>
    <w:rsid w:val="00F02046"/>
    <w:rsid w:val="00F053D8"/>
    <w:rsid w:val="00F05EEC"/>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53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4E544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9191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919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9191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9191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9191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9191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9191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9191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9191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9191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Underline Char,Bold Cite Char,Citation Char Char Char,ci,c,cite,B"/>
    <w:basedOn w:val="DefaultParagraphFont"/>
    <w:uiPriority w:val="1"/>
    <w:qFormat/>
    <w:rsid w:val="00091911"/>
    <w:rPr>
      <w:b w:val="0"/>
      <w:sz w:val="22"/>
      <w:u w:val="single"/>
    </w:rPr>
  </w:style>
  <w:style w:type="character" w:styleId="Emphasis">
    <w:name w:val="Emphasis"/>
    <w:aliases w:val="Evidence,Minimized,minimized,Highlighted,tag2,Size 10,emphasis in card,CD Card,Underlined,ED - Tag,emphasis,Emphasis!!,Bold Underline,Qualifications,normal card text,Shrunk,qualifications in card,qualifications,small"/>
    <w:basedOn w:val="DefaultParagraphFont"/>
    <w:uiPriority w:val="7"/>
    <w:qFormat/>
    <w:rsid w:val="0009191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91911"/>
    <w:rPr>
      <w:color w:val="auto"/>
      <w:u w:val="none"/>
    </w:rPr>
  </w:style>
  <w:style w:type="character" w:styleId="Hyperlink">
    <w:name w:val="Hyperlink"/>
    <w:aliases w:val="heading 1 (block title)"/>
    <w:basedOn w:val="DefaultParagraphFont"/>
    <w:uiPriority w:val="99"/>
    <w:unhideWhenUsed/>
    <w:rsid w:val="00091911"/>
    <w:rPr>
      <w:color w:val="auto"/>
      <w:u w:val="none"/>
    </w:rPr>
  </w:style>
  <w:style w:type="paragraph" w:styleId="DocumentMap">
    <w:name w:val="Document Map"/>
    <w:basedOn w:val="Normal"/>
    <w:link w:val="DocumentMapChar"/>
    <w:uiPriority w:val="99"/>
    <w:semiHidden/>
    <w:unhideWhenUsed/>
    <w:rsid w:val="000919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91911"/>
    <w:rPr>
      <w:rFonts w:ascii="Lucida Grande" w:hAnsi="Lucida Grande" w:cs="Lucida Grande"/>
    </w:rPr>
  </w:style>
  <w:style w:type="paragraph" w:customStyle="1" w:styleId="underlined">
    <w:name w:val="underlined"/>
    <w:next w:val="Normal"/>
    <w:link w:val="underlinedChar"/>
    <w:autoRedefine/>
    <w:rsid w:val="00091911"/>
    <w:pPr>
      <w:contextualSpacing/>
    </w:pPr>
    <w:rPr>
      <w:rFonts w:ascii="Times New Roman" w:eastAsia="Malgun Gothic" w:hAnsi="Times New Roman" w:cs="Times New Roman"/>
      <w:u w:val="single"/>
      <w:lang w:eastAsia="zh-CN"/>
    </w:rPr>
  </w:style>
  <w:style w:type="character" w:customStyle="1" w:styleId="underlinedChar">
    <w:name w:val="underlined Char"/>
    <w:link w:val="underlined"/>
    <w:rsid w:val="00091911"/>
    <w:rPr>
      <w:rFonts w:ascii="Times New Roman" w:eastAsia="Malgun Gothic" w:hAnsi="Times New Roman" w:cs="Times New Roman"/>
      <w:u w:val="single"/>
      <w:lang w:eastAsia="zh-CN"/>
    </w:rPr>
  </w:style>
  <w:style w:type="paragraph" w:styleId="NormalWeb">
    <w:name w:val="Normal (Web)"/>
    <w:basedOn w:val="Normal"/>
    <w:uiPriority w:val="99"/>
    <w:semiHidden/>
    <w:unhideWhenUsed/>
    <w:rsid w:val="00A52FD6"/>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Normal"/>
    <w:next w:val="Normal"/>
    <w:link w:val="cardChar"/>
    <w:qFormat/>
    <w:rsid w:val="00F05EEC"/>
    <w:pPr>
      <w:ind w:left="288" w:right="288"/>
    </w:pPr>
    <w:rPr>
      <w:rFonts w:eastAsia="Times New Roman"/>
      <w:szCs w:val="22"/>
    </w:rPr>
  </w:style>
  <w:style w:type="character" w:customStyle="1" w:styleId="cardChar">
    <w:name w:val="card Char"/>
    <w:link w:val="card"/>
    <w:rsid w:val="00F05EEC"/>
    <w:rPr>
      <w:rFonts w:ascii="Calibri" w:eastAsia="Times New Roman" w:hAnsi="Calibr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9191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919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9191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9191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9191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9191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9191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9191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9191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91911"/>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Underline Char,Bold Cite Char,Citation Char Char Char,ci,c,cite,B"/>
    <w:basedOn w:val="DefaultParagraphFont"/>
    <w:uiPriority w:val="1"/>
    <w:qFormat/>
    <w:rsid w:val="00091911"/>
    <w:rPr>
      <w:b w:val="0"/>
      <w:sz w:val="22"/>
      <w:u w:val="single"/>
    </w:rPr>
  </w:style>
  <w:style w:type="character" w:styleId="Emphasis">
    <w:name w:val="Emphasis"/>
    <w:aliases w:val="Evidence,Minimized,minimized,Highlighted,tag2,Size 10,emphasis in card,CD Card,Underlined,ED - Tag,emphasis,Emphasis!!,Bold Underline,Qualifications,normal card text,Shrunk,qualifications in card,qualifications,small"/>
    <w:basedOn w:val="DefaultParagraphFont"/>
    <w:uiPriority w:val="7"/>
    <w:qFormat/>
    <w:rsid w:val="0009191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91911"/>
    <w:rPr>
      <w:color w:val="auto"/>
      <w:u w:val="none"/>
    </w:rPr>
  </w:style>
  <w:style w:type="character" w:styleId="Hyperlink">
    <w:name w:val="Hyperlink"/>
    <w:aliases w:val="heading 1 (block title)"/>
    <w:basedOn w:val="DefaultParagraphFont"/>
    <w:uiPriority w:val="99"/>
    <w:unhideWhenUsed/>
    <w:rsid w:val="00091911"/>
    <w:rPr>
      <w:color w:val="auto"/>
      <w:u w:val="none"/>
    </w:rPr>
  </w:style>
  <w:style w:type="paragraph" w:styleId="DocumentMap">
    <w:name w:val="Document Map"/>
    <w:basedOn w:val="Normal"/>
    <w:link w:val="DocumentMapChar"/>
    <w:uiPriority w:val="99"/>
    <w:semiHidden/>
    <w:unhideWhenUsed/>
    <w:rsid w:val="000919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91911"/>
    <w:rPr>
      <w:rFonts w:ascii="Lucida Grande" w:hAnsi="Lucida Grande" w:cs="Lucida Grande"/>
    </w:rPr>
  </w:style>
  <w:style w:type="paragraph" w:customStyle="1" w:styleId="underlined">
    <w:name w:val="underlined"/>
    <w:next w:val="Normal"/>
    <w:link w:val="underlinedChar"/>
    <w:autoRedefine/>
    <w:rsid w:val="00091911"/>
    <w:pPr>
      <w:contextualSpacing/>
    </w:pPr>
    <w:rPr>
      <w:rFonts w:ascii="Times New Roman" w:eastAsia="Malgun Gothic" w:hAnsi="Times New Roman" w:cs="Times New Roman"/>
      <w:u w:val="single"/>
      <w:lang w:eastAsia="zh-CN"/>
    </w:rPr>
  </w:style>
  <w:style w:type="character" w:customStyle="1" w:styleId="underlinedChar">
    <w:name w:val="underlined Char"/>
    <w:link w:val="underlined"/>
    <w:rsid w:val="00091911"/>
    <w:rPr>
      <w:rFonts w:ascii="Times New Roman" w:eastAsia="Malgun Gothic" w:hAnsi="Times New Roman" w:cs="Times New Roman"/>
      <w:u w:val="single"/>
      <w:lang w:eastAsia="zh-CN"/>
    </w:rPr>
  </w:style>
  <w:style w:type="paragraph" w:styleId="NormalWeb">
    <w:name w:val="Normal (Web)"/>
    <w:basedOn w:val="Normal"/>
    <w:uiPriority w:val="99"/>
    <w:semiHidden/>
    <w:unhideWhenUsed/>
    <w:rsid w:val="00A52FD6"/>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Normal"/>
    <w:next w:val="Normal"/>
    <w:link w:val="cardChar"/>
    <w:qFormat/>
    <w:rsid w:val="00F05EEC"/>
    <w:pPr>
      <w:ind w:left="288" w:right="288"/>
    </w:pPr>
    <w:rPr>
      <w:rFonts w:eastAsia="Times New Roman"/>
      <w:szCs w:val="22"/>
    </w:rPr>
  </w:style>
  <w:style w:type="character" w:customStyle="1" w:styleId="cardChar">
    <w:name w:val="card Char"/>
    <w:link w:val="card"/>
    <w:rsid w:val="00F05EEC"/>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ksgnotes1.harvard.edu/BCSIA/Library.nsf/wwwdocsname/ISP_AmerDem" TargetMode="External"/><Relationship Id="rId21" Type="http://schemas.openxmlformats.org/officeDocument/2006/relationships/hyperlink" Target="http://ksgnotes1.harvard.edu/BCSIA/Library.nsf/wwwdocsname/ISP_AmerDem" TargetMode="External"/><Relationship Id="rId22" Type="http://schemas.openxmlformats.org/officeDocument/2006/relationships/hyperlink" Target="http://ksgnotes1.harvard.edu/BCSIA/Library.nsf/wwwdocsname/ISP_AmerDem" TargetMode="External"/><Relationship Id="rId23" Type="http://schemas.openxmlformats.org/officeDocument/2006/relationships/hyperlink" Target="http://ksgnotes1.harvard.edu/BCSIA/Library.nsf/wwwdocsname/ISP_AmerDem" TargetMode="External"/><Relationship Id="rId24" Type="http://schemas.openxmlformats.org/officeDocument/2006/relationships/hyperlink" Target="http://ksgnotes1.harvard.edu/BCSIA/Library.nsf/wwwdocsname/ISP_AmerDem" TargetMode="External"/><Relationship Id="rId25" Type="http://schemas.openxmlformats.org/officeDocument/2006/relationships/hyperlink" Target="http://ksgnotes1.harvard.edu/BCSIA/Library.nsf/wwwdocsname/ISP_AmerDem" TargetMode="External"/><Relationship Id="rId26" Type="http://schemas.openxmlformats.org/officeDocument/2006/relationships/hyperlink" Target="http://ksgnotes1.harvard.edu/BCSIA/Library.nsf/wwwdocsname/ISP_AmerDem" TargetMode="External"/><Relationship Id="rId27" Type="http://schemas.openxmlformats.org/officeDocument/2006/relationships/hyperlink" Target="http://ksgnotes1.harvard.edu/BCSIA/Library.nsf/wwwdocsname/ISP_AmerDem" TargetMode="External"/><Relationship Id="rId28" Type="http://schemas.openxmlformats.org/officeDocument/2006/relationships/hyperlink" Target="http://ksgnotes1.harvard.edu/BCSIA/Library.nsf/wwwdocsname/ISP_AmerDem" TargetMode="External"/><Relationship Id="rId29" Type="http://schemas.openxmlformats.org/officeDocument/2006/relationships/hyperlink" Target="http://ksgnotes1.harvard.edu/BCSIA/Library.nsf/wwwdocsname/ISP_AmerDe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princeton.edu/~pcglobal/conferences/methods/papers/tomz.pdf" TargetMode="External"/><Relationship Id="rId31" Type="http://schemas.openxmlformats.org/officeDocument/2006/relationships/hyperlink" Target="http://pkpolitics.com/2010/06/20/why-does-corruption-persist-in-democracies/" TargetMode="External"/><Relationship Id="rId32" Type="http://schemas.openxmlformats.org/officeDocument/2006/relationships/hyperlink" Target="http://globalanticorruptionblog.com/2014/04/29/yes-corruption-is-bad-for-development-no-corruption-is-not-a-western-obsession-2/" TargetMode="External"/><Relationship Id="rId9" Type="http://schemas.openxmlformats.org/officeDocument/2006/relationships/hyperlink" Target="http://scholarcommons.usf.edu/jss/vol7/iss1/2/" TargetMode="External"/><Relationship Id="rId6" Type="http://schemas.openxmlformats.org/officeDocument/2006/relationships/webSettings" Target="webSettings.xml"/><Relationship Id="rId7" Type="http://schemas.openxmlformats.org/officeDocument/2006/relationships/hyperlink" Target="http://etd.fcla.edu/CF/CFE0005428/Masters_thesis_final.pdf" TargetMode="External"/><Relationship Id="rId8" Type="http://schemas.openxmlformats.org/officeDocument/2006/relationships/hyperlink" Target="http://www.beyondintractability.org/essay/democ-con-manag" TargetMode="External"/><Relationship Id="rId33" Type="http://schemas.openxmlformats.org/officeDocument/2006/relationships/hyperlink" Target="http://www.researchgate.net/publication/245535897_An_Inconvenient_Democracy_Knowledge_and_Climate_Change" TargetMode="External"/><Relationship Id="rId34" Type="http://schemas.openxmlformats.org/officeDocument/2006/relationships/hyperlink" Target="https://www.opendemocracy.net/5050/shirin-ebadi/framework-of-democracy-is-human-rights-law" TargetMode="External"/><Relationship Id="rId35" Type="http://schemas.openxmlformats.org/officeDocument/2006/relationships/hyperlink" Target="http://www.huffingtonpost.com/d-robert-worley/democratic-peace_b_1847643.html" TargetMode="External"/><Relationship Id="rId36" Type="http://schemas.openxmlformats.org/officeDocument/2006/relationships/hyperlink" Target="http://www.huffingtonpost.com/d-robert-worley/democratic-peace_b_1847643.html" TargetMode="External"/><Relationship Id="rId10" Type="http://schemas.openxmlformats.org/officeDocument/2006/relationships/hyperlink" Target="http://bostonreview.net/us/elaine-scarry-nuclear-weapons" TargetMode="External"/><Relationship Id="rId11" Type="http://schemas.openxmlformats.org/officeDocument/2006/relationships/hyperlink" Target="http://www.e-ir.info/2013/03/08/joseph-nye-on-soft-power/" TargetMode="External"/><Relationship Id="rId12" Type="http://schemas.openxmlformats.org/officeDocument/2006/relationships/hyperlink" Target="http://www.culturaldiplomacy.org/academy/content/pdf/participant-papers/2011-symposiumusa/Soft-and-Normative-Power--The-Importance-and-Power-of-_Attraction_-in-International-Politics-and-International-Economics--Zohir-Uddin.pdf" TargetMode="External"/><Relationship Id="rId13" Type="http://schemas.openxmlformats.org/officeDocument/2006/relationships/hyperlink" Target="https://www.princeton.edu/~pcglobal/conferences/institutions/papers/rosendorff_S100.pdf" TargetMode="External"/><Relationship Id="rId14" Type="http://schemas.openxmlformats.org/officeDocument/2006/relationships/hyperlink" Target="http://nobelprize.org/nobel_prizes/peace/articles/doyle/index.html%20/" TargetMode="External"/><Relationship Id="rId15" Type="http://schemas.openxmlformats.org/officeDocument/2006/relationships/hyperlink" Target="http://nobelprize.org/nobel_prizes/peace/articles/doyle/index.html" TargetMode="External"/><Relationship Id="rId16" Type="http://schemas.openxmlformats.org/officeDocument/2006/relationships/hyperlink" Target="http://ksgnotes1.harvard.edu/BCSIA/Library.nsf/wwwdocsname/ISP_AmerDem" TargetMode="External"/><Relationship Id="rId17" Type="http://schemas.openxmlformats.org/officeDocument/2006/relationships/hyperlink" Target="http://ksgnotes1.harvard.edu/BCSIA/Library.nsf/wwwdocsname/ISP_AmerDem" TargetMode="External"/><Relationship Id="rId18" Type="http://schemas.openxmlformats.org/officeDocument/2006/relationships/hyperlink" Target="http://ksgnotes1.harvard.edu/BCSIA/Library.nsf/wwwdocsname/ISP_AmerDem" TargetMode="External"/><Relationship Id="rId19" Type="http://schemas.openxmlformats.org/officeDocument/2006/relationships/hyperlink" Target="http://ksgnotes1.harvard.edu/BCSIA/Library.nsf/wwwdocsname/ISP_AmerDem" TargetMode="External"/><Relationship Id="rId37" Type="http://schemas.openxmlformats.org/officeDocument/2006/relationships/hyperlink" Target="http://www.dartmouth.edu/~nedlebow/aggresive_democracies.pdf" TargetMode="External"/><Relationship Id="rId38" Type="http://schemas.openxmlformats.org/officeDocument/2006/relationships/hyperlink" Target="http://dailysignal.com/2015/03/12/arab-spring-opened-door-terrorisms-ugly-march/" TargetMode="External"/><Relationship Id="rId39" Type="http://schemas.openxmlformats.org/officeDocument/2006/relationships/hyperlink" Target="http://www.carnegieendowment.org/programs/global/index.cfm?fa=proj&amp;id=101" TargetMode="External"/><Relationship Id="rId40" Type="http://schemas.openxmlformats.org/officeDocument/2006/relationships/hyperlink" Target="http://www.politicalscience.uncc.edu/jpiazza/Piazza%20Democracy%20Free%20Markets%20Terrorism.pdf" TargetMode="External"/><Relationship Id="rId41" Type="http://schemas.openxmlformats.org/officeDocument/2006/relationships/hyperlink" Target="http://dx.doi.org/10.1080/09636410008429414" TargetMode="External"/><Relationship Id="rId42" Type="http://schemas.openxmlformats.org/officeDocument/2006/relationships/hyperlink" Target="http://www.nytimes.com/2014/01/07/opinion/democracy-in-peril-in-asia.html?_r=0"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crow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83ED0-52F7-3546-9AB5-529FCEBC5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26</Pages>
  <Words>47112</Words>
  <Characters>268543</Characters>
  <Application>Microsoft Macintosh Word</Application>
  <DocSecurity>0</DocSecurity>
  <Lines>2237</Lines>
  <Paragraphs>630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315025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Christopher Crowe</dc:creator>
  <cp:keywords>5.0</cp:keywords>
  <dc:description/>
  <cp:lastModifiedBy>Amy Lin</cp:lastModifiedBy>
  <cp:revision>13</cp:revision>
  <dcterms:created xsi:type="dcterms:W3CDTF">2015-07-18T15:39:00Z</dcterms:created>
  <dcterms:modified xsi:type="dcterms:W3CDTF">2015-07-27T20:15:00Z</dcterms:modified>
  <cp:category/>
</cp:coreProperties>
</file>