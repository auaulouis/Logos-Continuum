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44BE" w:rsidRDefault="004D44BE" w:rsidP="004D44BE">
      <w:pPr>
        <w:pStyle w:val="Heading2"/>
      </w:pPr>
      <w:r>
        <w:t>export/import bank</w:t>
      </w:r>
    </w:p>
    <w:p w:rsidR="00C92410" w:rsidRPr="004D44BE" w:rsidRDefault="004D44BE" w:rsidP="00C92410">
      <w:pPr>
        <w:pStyle w:val="Heading3"/>
      </w:pPr>
      <w:r w:rsidRPr="004D44BE">
        <w:t>1nc ex-im bank</w:t>
      </w:r>
    </w:p>
    <w:p w:rsidR="00CA394D" w:rsidRPr="004D44BE" w:rsidRDefault="004D44BE" w:rsidP="00CA394D">
      <w:pPr>
        <w:pStyle w:val="Heading4"/>
      </w:pPr>
      <w:r>
        <w:t xml:space="preserve">Despite setbacks in the House, the Senate will push towards reauthorization of the Export-Import bank </w:t>
      </w:r>
    </w:p>
    <w:p w:rsidR="00CA394D" w:rsidRPr="004D44BE" w:rsidRDefault="00CA394D" w:rsidP="00CA394D">
      <w:r w:rsidRPr="004D44BE">
        <w:rPr>
          <w:b/>
        </w:rPr>
        <w:t>Laing 7/28</w:t>
      </w:r>
      <w:r w:rsidRPr="004D44BE">
        <w:t xml:space="preserve"> [Keith, The Hill, “Senate pressing ahead with long-term highway funding bill,” </w:t>
      </w:r>
      <w:hyperlink r:id="rId6" w:history="1">
        <w:r w:rsidRPr="004D44BE">
          <w:rPr>
            <w:rStyle w:val="Hyperlink"/>
          </w:rPr>
          <w:t>http://thehill.com/policy/transportation/249428-senate-pressing-ahead-with-long-term-highway-bill</w:t>
        </w:r>
      </w:hyperlink>
      <w:r w:rsidRPr="004D44BE">
        <w:t>] //khirn</w:t>
      </w:r>
    </w:p>
    <w:p w:rsidR="00CA394D" w:rsidRPr="004D44BE" w:rsidRDefault="00CA394D" w:rsidP="00CA394D">
      <w:pPr>
        <w:rPr>
          <w:sz w:val="16"/>
        </w:rPr>
      </w:pPr>
    </w:p>
    <w:p w:rsidR="00CA394D" w:rsidRPr="004D44BE" w:rsidRDefault="00CA394D" w:rsidP="00CA394D">
      <w:pPr>
        <w:rPr>
          <w:sz w:val="16"/>
        </w:rPr>
      </w:pPr>
      <w:r w:rsidRPr="004D44BE">
        <w:rPr>
          <w:rStyle w:val="StyleUnderline"/>
        </w:rPr>
        <w:t xml:space="preserve">The </w:t>
      </w:r>
      <w:r w:rsidRPr="004D44BE">
        <w:rPr>
          <w:rStyle w:val="Emphasis"/>
        </w:rPr>
        <w:t>Senate is pressing ahead</w:t>
      </w:r>
      <w:r w:rsidRPr="004D44BE">
        <w:rPr>
          <w:rStyle w:val="StyleUnderline"/>
        </w:rPr>
        <w:t xml:space="preserve"> on Tuesday with its effort to pass a long-term extension of federal highway bill</w:t>
      </w:r>
      <w:r w:rsidRPr="004D44BE">
        <w:rPr>
          <w:sz w:val="16"/>
        </w:rPr>
        <w:t xml:space="preserve"> that is set to expire on Friday, despite staunch objections from the House. </w:t>
      </w:r>
    </w:p>
    <w:p w:rsidR="00CA394D" w:rsidRPr="004D44BE" w:rsidRDefault="00CA394D" w:rsidP="00CA394D">
      <w:pPr>
        <w:rPr>
          <w:rStyle w:val="StyleUnderline"/>
        </w:rPr>
      </w:pPr>
      <w:r w:rsidRPr="004D44BE">
        <w:rPr>
          <w:rStyle w:val="StyleUnderline"/>
        </w:rPr>
        <w:t xml:space="preserve">Lawmakers in the House are planning to vote Wednesday on a temporary three-month transportation extension and then leave town in an effort to force the Senate to accept its version of the must-pass highway bill. </w:t>
      </w:r>
    </w:p>
    <w:p w:rsidR="00CA394D" w:rsidRPr="004D44BE" w:rsidRDefault="00CA394D" w:rsidP="00CA394D">
      <w:pPr>
        <w:rPr>
          <w:sz w:val="16"/>
        </w:rPr>
      </w:pPr>
      <w:r w:rsidRPr="004D44BE">
        <w:rPr>
          <w:sz w:val="16"/>
        </w:rPr>
        <w:t xml:space="preserve">Senate Majority Leader Mitch </w:t>
      </w:r>
      <w:r w:rsidRPr="004D44BE">
        <w:rPr>
          <w:rStyle w:val="StyleUnderline"/>
        </w:rPr>
        <w:t>McConnell</w:t>
      </w:r>
      <w:r w:rsidRPr="004D44BE">
        <w:rPr>
          <w:sz w:val="16"/>
        </w:rPr>
        <w:t xml:space="preserve"> (R-Ky.) </w:t>
      </w:r>
      <w:r w:rsidRPr="004D44BE">
        <w:rPr>
          <w:rStyle w:val="StyleUnderline"/>
        </w:rPr>
        <w:t>said his chamber will continue to try to drive its long-term highway bill over the finish line this</w:t>
      </w:r>
      <w:r w:rsidRPr="004D44BE">
        <w:rPr>
          <w:sz w:val="16"/>
        </w:rPr>
        <w:t xml:space="preserve"> </w:t>
      </w:r>
      <w:r w:rsidRPr="004D44BE">
        <w:rPr>
          <w:rStyle w:val="StyleUnderline"/>
        </w:rPr>
        <w:t>week</w:t>
      </w:r>
      <w:r w:rsidRPr="004D44BE">
        <w:rPr>
          <w:sz w:val="16"/>
        </w:rPr>
        <w:t xml:space="preserve">. </w:t>
      </w:r>
    </w:p>
    <w:p w:rsidR="00CA394D" w:rsidRPr="004D44BE" w:rsidRDefault="00CA394D" w:rsidP="00CA394D">
      <w:pPr>
        <w:rPr>
          <w:sz w:val="16"/>
        </w:rPr>
      </w:pPr>
      <w:r w:rsidRPr="004D44BE">
        <w:rPr>
          <w:sz w:val="16"/>
        </w:rPr>
        <w:t>"</w:t>
      </w:r>
      <w:r w:rsidRPr="004D44BE">
        <w:rPr>
          <w:rStyle w:val="StyleUnderline"/>
        </w:rPr>
        <w:t xml:space="preserve">The </w:t>
      </w:r>
      <w:r w:rsidRPr="004D44BE">
        <w:rPr>
          <w:rStyle w:val="Emphasis"/>
        </w:rPr>
        <w:t>Senate continues to move closer and closer</w:t>
      </w:r>
      <w:r w:rsidRPr="004D44BE">
        <w:rPr>
          <w:rStyle w:val="StyleUnderline"/>
        </w:rPr>
        <w:t xml:space="preserve"> to passage of bipartisan, multi-year highway bill,"</w:t>
      </w:r>
      <w:r w:rsidRPr="004D44BE">
        <w:rPr>
          <w:sz w:val="16"/>
        </w:rPr>
        <w:t xml:space="preserve"> he said at the start of Tuesday's Senate session. </w:t>
      </w:r>
    </w:p>
    <w:p w:rsidR="00CA394D" w:rsidRPr="004D44BE" w:rsidRDefault="00CA394D" w:rsidP="00CA394D">
      <w:pPr>
        <w:rPr>
          <w:sz w:val="16"/>
        </w:rPr>
      </w:pPr>
      <w:r w:rsidRPr="004D44BE">
        <w:rPr>
          <w:sz w:val="16"/>
        </w:rPr>
        <w:t xml:space="preserve">"Success was never assured at the beginning of this process, it wasn't assured even yesterday," McConnell continued. "We're not done yet, but the important thing is that </w:t>
      </w:r>
      <w:r w:rsidRPr="004D44BE">
        <w:rPr>
          <w:rStyle w:val="StyleUnderline"/>
        </w:rPr>
        <w:t>the Senate is now on the verge of passing a multi-year highway bill</w:t>
      </w:r>
      <w:r w:rsidRPr="004D44BE">
        <w:rPr>
          <w:sz w:val="16"/>
        </w:rPr>
        <w:t xml:space="preserve">." </w:t>
      </w:r>
    </w:p>
    <w:p w:rsidR="00CA394D" w:rsidRPr="004D44BE" w:rsidRDefault="00CA394D" w:rsidP="00CA394D">
      <w:pPr>
        <w:rPr>
          <w:sz w:val="16"/>
        </w:rPr>
      </w:pPr>
      <w:r w:rsidRPr="004D44BE">
        <w:rPr>
          <w:rStyle w:val="StyleUnderline"/>
        </w:rPr>
        <w:t xml:space="preserve">Lawmakers are facing a </w:t>
      </w:r>
      <w:r w:rsidRPr="004D44BE">
        <w:rPr>
          <w:rStyle w:val="Emphasis"/>
        </w:rPr>
        <w:t>Friday deadline</w:t>
      </w:r>
      <w:r w:rsidRPr="004D44BE">
        <w:rPr>
          <w:sz w:val="16"/>
        </w:rPr>
        <w:t xml:space="preserve"> for renewing federal road funding. The House and Senate are gridlocked on the length of a possible extension, imperiling infrastructure spending at the height of the busy summer construction season. </w:t>
      </w:r>
    </w:p>
    <w:p w:rsidR="00CA394D" w:rsidRPr="004D44BE" w:rsidRDefault="00CA394D" w:rsidP="00CA394D">
      <w:pPr>
        <w:rPr>
          <w:sz w:val="16"/>
        </w:rPr>
      </w:pPr>
      <w:r w:rsidRPr="004D44BE">
        <w:rPr>
          <w:sz w:val="16"/>
        </w:rPr>
        <w:t xml:space="preserve">Lawmakers in the House balked at the Senate's multiyear proposal, and the lower chamber is planning to vote on a bill that would extend transportation funding until Oct. 29 and leave town to jam the Senate into dropping its longer proposal. </w:t>
      </w:r>
    </w:p>
    <w:p w:rsidR="00CA394D" w:rsidRPr="004D44BE" w:rsidRDefault="00CA394D" w:rsidP="00CA394D">
      <w:pPr>
        <w:rPr>
          <w:rStyle w:val="StyleUnderline"/>
        </w:rPr>
      </w:pPr>
      <w:r w:rsidRPr="004D44BE">
        <w:rPr>
          <w:sz w:val="16"/>
        </w:rPr>
        <w:t xml:space="preserve">McConnell did not address the House's plans on Tuesday, but </w:t>
      </w:r>
      <w:r w:rsidRPr="004D44BE">
        <w:rPr>
          <w:rStyle w:val="StyleUnderline"/>
        </w:rPr>
        <w:t xml:space="preserve">he made the case for his chamber's longer proposal. </w:t>
      </w:r>
    </w:p>
    <w:p w:rsidR="00CA394D" w:rsidRPr="004D44BE" w:rsidRDefault="00CA394D" w:rsidP="00CA394D">
      <w:pPr>
        <w:rPr>
          <w:sz w:val="16"/>
        </w:rPr>
      </w:pPr>
      <w:r w:rsidRPr="004D44BE">
        <w:rPr>
          <w:sz w:val="16"/>
        </w:rPr>
        <w:t xml:space="preserve">"The legislation we advanced again last night is fiscally responsible, it won't raise taxes by a penny and it will give state and local governments the kind of stability they need to plan longer-term projects for American roads and bridges," he said. </w:t>
      </w:r>
    </w:p>
    <w:p w:rsidR="00CA394D" w:rsidRPr="004D44BE" w:rsidRDefault="00CA394D" w:rsidP="00CA394D">
      <w:pPr>
        <w:rPr>
          <w:sz w:val="16"/>
        </w:rPr>
      </w:pPr>
      <w:r w:rsidRPr="004D44BE">
        <w:rPr>
          <w:sz w:val="16"/>
        </w:rPr>
        <w:t>"The bottom line is this," McConnell continued. "If Republicans and Democrats resolve to keep working hard for the American people, we'll get this done."</w:t>
      </w:r>
    </w:p>
    <w:p w:rsidR="00CA394D" w:rsidRPr="004D44BE" w:rsidRDefault="00CA394D" w:rsidP="00CA394D">
      <w:pPr>
        <w:rPr>
          <w:sz w:val="16"/>
        </w:rPr>
      </w:pPr>
      <w:r w:rsidRPr="004D44BE">
        <w:rPr>
          <w:sz w:val="16"/>
        </w:rPr>
        <w:t xml:space="preserve">Other Republican leaders predicted that the House would have no choice but to accept the Senate's multiyear highway bill to prevent an interruption in the nation's transportation funding if the upper chamber can pass it before the chamber goes home this week. </w:t>
      </w:r>
    </w:p>
    <w:p w:rsidR="00CA394D" w:rsidRPr="004D44BE" w:rsidRDefault="00CA394D" w:rsidP="00CA394D">
      <w:pPr>
        <w:rPr>
          <w:sz w:val="16"/>
        </w:rPr>
      </w:pPr>
      <w:r w:rsidRPr="004D44BE">
        <w:rPr>
          <w:sz w:val="16"/>
        </w:rPr>
        <w:t xml:space="preserve">"My feeling is this….one of the reasons that I think statements have been made over there is that they never believed we're going to be able to get passed a six-year highway reauthorization bill over here," said Sen. Jim Inhofe (R-Okla.), who is chairman of the Senate Environment and Public Works Committee. </w:t>
      </w:r>
    </w:p>
    <w:p w:rsidR="00CA394D" w:rsidRPr="004D44BE" w:rsidRDefault="00CA394D" w:rsidP="00CA394D">
      <w:pPr>
        <w:rPr>
          <w:sz w:val="16"/>
        </w:rPr>
      </w:pPr>
      <w:r w:rsidRPr="004D44BE">
        <w:rPr>
          <w:rStyle w:val="StyleUnderline"/>
        </w:rPr>
        <w:t xml:space="preserve">Inhofe said he hoped the Senate would be able to </w:t>
      </w:r>
      <w:r w:rsidRPr="004D44BE">
        <w:rPr>
          <w:rStyle w:val="Emphasis"/>
        </w:rPr>
        <w:t>speed up the procedural clock</w:t>
      </w:r>
      <w:r w:rsidRPr="004D44BE">
        <w:rPr>
          <w:rStyle w:val="StyleUnderline"/>
        </w:rPr>
        <w:t xml:space="preserve"> to pass the long-term highway bill</w:t>
      </w:r>
      <w:r w:rsidRPr="004D44BE">
        <w:rPr>
          <w:sz w:val="16"/>
        </w:rPr>
        <w:t xml:space="preserve"> before </w:t>
      </w:r>
      <w:r w:rsidRPr="004D44BE">
        <w:rPr>
          <w:rStyle w:val="StyleUnderline"/>
        </w:rPr>
        <w:t>Wednesday to "</w:t>
      </w:r>
      <w:r w:rsidRPr="004D44BE">
        <w:rPr>
          <w:rStyle w:val="Emphasis"/>
        </w:rPr>
        <w:t>allow the House to look at it</w:t>
      </w:r>
      <w:r w:rsidRPr="004D44BE">
        <w:rPr>
          <w:rStyle w:val="StyleUnderline"/>
        </w:rPr>
        <w:t xml:space="preserve"> and perhaps come up with a better judgment than they've expressed thus far."</w:t>
      </w:r>
      <w:r w:rsidRPr="004D44BE">
        <w:rPr>
          <w:sz w:val="16"/>
        </w:rPr>
        <w:t xml:space="preserve">  </w:t>
      </w:r>
    </w:p>
    <w:p w:rsidR="00CA394D" w:rsidRPr="004D44BE" w:rsidRDefault="00CA394D" w:rsidP="00CA394D">
      <w:pPr>
        <w:rPr>
          <w:sz w:val="16"/>
        </w:rPr>
      </w:pPr>
      <w:r w:rsidRPr="004D44BE">
        <w:rPr>
          <w:sz w:val="16"/>
        </w:rPr>
        <w:t>"</w:t>
      </w:r>
      <w:r w:rsidRPr="004D44BE">
        <w:rPr>
          <w:rStyle w:val="Emphasis"/>
        </w:rPr>
        <w:t>There is time to do this, and I'm personally going to make every effort</w:t>
      </w:r>
      <w:r w:rsidRPr="004D44BE">
        <w:rPr>
          <w:sz w:val="16"/>
        </w:rPr>
        <w:t xml:space="preserve">," he said. </w:t>
      </w:r>
    </w:p>
    <w:p w:rsidR="00CA394D" w:rsidRPr="004D44BE" w:rsidRDefault="00CA394D" w:rsidP="00CA394D">
      <w:pPr>
        <w:rPr>
          <w:sz w:val="16"/>
        </w:rPr>
      </w:pPr>
      <w:r w:rsidRPr="004D44BE">
        <w:rPr>
          <w:rStyle w:val="StyleUnderline"/>
        </w:rPr>
        <w:t>Democrats</w:t>
      </w:r>
      <w:r w:rsidRPr="004D44BE">
        <w:rPr>
          <w:sz w:val="16"/>
        </w:rPr>
        <w:t xml:space="preserve"> in the Senate also </w:t>
      </w:r>
      <w:r w:rsidRPr="004D44BE">
        <w:rPr>
          <w:rStyle w:val="StyleUnderline"/>
        </w:rPr>
        <w:t>sharply criticized Republican leaders in the House for planning to leave town for the traditional August early to avoid</w:t>
      </w:r>
      <w:r w:rsidRPr="004D44BE">
        <w:rPr>
          <w:sz w:val="16"/>
        </w:rPr>
        <w:t xml:space="preserve"> </w:t>
      </w:r>
      <w:r w:rsidRPr="004D44BE">
        <w:rPr>
          <w:rStyle w:val="StyleUnderline"/>
        </w:rPr>
        <w:t>taking up the Senate's multi-year highway bill.</w:t>
      </w:r>
      <w:r w:rsidRPr="004D44BE">
        <w:rPr>
          <w:sz w:val="16"/>
        </w:rPr>
        <w:t xml:space="preserve"> </w:t>
      </w:r>
    </w:p>
    <w:p w:rsidR="00CA394D" w:rsidRPr="004D44BE" w:rsidRDefault="00CA394D" w:rsidP="00CA394D">
      <w:pPr>
        <w:rPr>
          <w:sz w:val="16"/>
        </w:rPr>
      </w:pPr>
      <w:r w:rsidRPr="004D44BE">
        <w:rPr>
          <w:sz w:val="16"/>
        </w:rPr>
        <w:t>"</w:t>
      </w:r>
      <w:r w:rsidRPr="004D44BE">
        <w:rPr>
          <w:rStyle w:val="Emphasis"/>
        </w:rPr>
        <w:t>Is it even August</w:t>
      </w:r>
      <w:r w:rsidRPr="004D44BE">
        <w:rPr>
          <w:sz w:val="16"/>
        </w:rPr>
        <w:t>?" Sen. Sheldon Whitehouse (D-R.I.) asked. "</w:t>
      </w:r>
      <w:r w:rsidRPr="004D44BE">
        <w:rPr>
          <w:rStyle w:val="StyleUnderline"/>
        </w:rPr>
        <w:t>Isn't it July 28th today</w:t>
      </w:r>
      <w:r w:rsidRPr="004D44BE">
        <w:rPr>
          <w:sz w:val="16"/>
        </w:rPr>
        <w:t xml:space="preserve">?" </w:t>
      </w:r>
    </w:p>
    <w:p w:rsidR="00CA394D" w:rsidRPr="004D44BE" w:rsidRDefault="00CA394D" w:rsidP="00CA394D">
      <w:pPr>
        <w:rPr>
          <w:sz w:val="16"/>
        </w:rPr>
      </w:pPr>
      <w:r w:rsidRPr="004D44BE">
        <w:rPr>
          <w:sz w:val="16"/>
        </w:rPr>
        <w:t xml:space="preserve">The squabbling between the chambers has threatened to imperil the nation's infrastructure spending. </w:t>
      </w:r>
    </w:p>
    <w:p w:rsidR="00CA394D" w:rsidRPr="004D44BE" w:rsidRDefault="00CA394D" w:rsidP="00CA394D">
      <w:r w:rsidRPr="004D44BE">
        <w:rPr>
          <w:rStyle w:val="StyleUnderline"/>
        </w:rPr>
        <w:t>The House moved first</w:t>
      </w:r>
      <w:r w:rsidRPr="004D44BE">
        <w:rPr>
          <w:sz w:val="16"/>
        </w:rPr>
        <w:t xml:space="preserve"> to pass an $8 billion patch earlier this month that would have extended transportation funding until Dec. 18 </w:t>
      </w:r>
      <w:r w:rsidRPr="004D44BE">
        <w:rPr>
          <w:rStyle w:val="Emphasis"/>
        </w:rPr>
        <w:t>in an effort to preempt Senate efforts to add</w:t>
      </w:r>
      <w:r w:rsidRPr="004D44BE">
        <w:rPr>
          <w:rStyle w:val="StyleUnderline"/>
        </w:rPr>
        <w:t xml:space="preserve"> a renewal of </w:t>
      </w:r>
      <w:r w:rsidRPr="004D44BE">
        <w:rPr>
          <w:rStyle w:val="Emphasis"/>
        </w:rPr>
        <w:t>the</w:t>
      </w:r>
      <w:r w:rsidRPr="004D44BE">
        <w:rPr>
          <w:rStyle w:val="StyleUnderline"/>
        </w:rPr>
        <w:t xml:space="preserve"> controversial </w:t>
      </w:r>
      <w:r w:rsidRPr="004D44BE">
        <w:rPr>
          <w:rStyle w:val="Emphasis"/>
        </w:rPr>
        <w:t>Ex-Im Bank</w:t>
      </w:r>
      <w:r w:rsidRPr="004D44BE">
        <w:rPr>
          <w:rStyle w:val="StyleUnderline"/>
        </w:rPr>
        <w:t xml:space="preserve"> to the must-pass highway bill</w:t>
      </w:r>
      <w:r w:rsidRPr="004D44BE">
        <w:rPr>
          <w:sz w:val="16"/>
        </w:rPr>
        <w:t xml:space="preserve">. </w:t>
      </w:r>
    </w:p>
    <w:p w:rsidR="00CA394D" w:rsidRPr="004D44BE" w:rsidRDefault="00CA394D" w:rsidP="00CA394D"/>
    <w:p w:rsidR="004D44BE" w:rsidRPr="004D44BE" w:rsidRDefault="004D44BE" w:rsidP="004D44BE">
      <w:pPr>
        <w:pStyle w:val="Heading4"/>
      </w:pPr>
      <w:r w:rsidRPr="004D44BE">
        <w:t>Surveillance reform is unpopular</w:t>
      </w:r>
    </w:p>
    <w:p w:rsidR="004D44BE" w:rsidRPr="004D44BE" w:rsidRDefault="004D44BE" w:rsidP="004D44BE">
      <w:pPr>
        <w:rPr>
          <w:b/>
          <w:sz w:val="26"/>
        </w:rPr>
      </w:pPr>
      <w:r w:rsidRPr="004D44BE">
        <w:rPr>
          <w:rStyle w:val="Style13ptBold"/>
        </w:rPr>
        <w:t xml:space="preserve">Diamond 6/2 </w:t>
      </w:r>
      <w:r w:rsidRPr="004D44BE">
        <w:t xml:space="preserve">Jeremy Diamond, reporter for CNN politics, “NSA surveillance bill passes after weeks-long showdown,” 6/2/2015, </w:t>
      </w:r>
      <w:r w:rsidRPr="004D44BE">
        <w:rPr>
          <w:i/>
        </w:rPr>
        <w:t>CNN</w:t>
      </w:r>
      <w:r w:rsidRPr="004D44BE">
        <w:t>, http://www.cnn.com/2015/06/02/politics/senate-usa-freedom-act-vote-patriot-act-nsa///RA</w:t>
      </w:r>
    </w:p>
    <w:p w:rsidR="004D44BE" w:rsidRPr="004D44BE" w:rsidRDefault="004D44BE" w:rsidP="004D44BE">
      <w:pPr>
        <w:rPr>
          <w:sz w:val="16"/>
        </w:rPr>
      </w:pPr>
      <w:r w:rsidRPr="004D44BE">
        <w:rPr>
          <w:sz w:val="16"/>
        </w:rPr>
        <w:t xml:space="preserve">Washington (CNN)The National Security Agency lost its authority to collect the phone records of millions of Americans, thanks to a new reform measure Congress passed on Tuesday. President Barack Obama signed the bill into law on Tuesday evening. It is the first piece of legislation to reform post 9/11 surveillance measures. "It's historical," said Sen. Patrick Leahy, D-Vermont, one of the leading architects of the reform efforts. "It's the first major overhaul of government surveillance in decades." The weeks-long buildup to the final vote was full of drama. Kentucky </w:t>
      </w:r>
      <w:r w:rsidRPr="004D44BE">
        <w:rPr>
          <w:rStyle w:val="StyleUnderline"/>
        </w:rPr>
        <w:t>Sen. Rand Paul</w:t>
      </w:r>
      <w:r w:rsidRPr="004D44BE">
        <w:rPr>
          <w:sz w:val="16"/>
        </w:rPr>
        <w:t xml:space="preserve"> assailed the NSA in a 10-hour speech that roused civil libertarians around the country. He </w:t>
      </w:r>
      <w:r w:rsidRPr="004D44BE">
        <w:rPr>
          <w:rStyle w:val="StyleUnderline"/>
        </w:rPr>
        <w:t>opposed</w:t>
      </w:r>
      <w:r w:rsidRPr="004D44BE">
        <w:rPr>
          <w:sz w:val="16"/>
        </w:rPr>
        <w:t xml:space="preserve"> both </w:t>
      </w:r>
      <w:r w:rsidRPr="004D44BE">
        <w:rPr>
          <w:rStyle w:val="StyleUnderline"/>
        </w:rPr>
        <w:t>renewing the</w:t>
      </w:r>
      <w:r w:rsidRPr="004D44BE">
        <w:rPr>
          <w:sz w:val="16"/>
        </w:rPr>
        <w:t xml:space="preserve"> post 9/11-</w:t>
      </w:r>
      <w:r w:rsidRPr="004D44BE">
        <w:rPr>
          <w:rStyle w:val="StyleUnderline"/>
        </w:rPr>
        <w:t>Patriot Act and the compromise measure</w:t>
      </w:r>
      <w:r w:rsidRPr="004D44BE">
        <w:rPr>
          <w:sz w:val="16"/>
        </w:rPr>
        <w:t xml:space="preserve"> -- that eventually passed -- known as the USA Freedom Act. </w:t>
      </w:r>
      <w:r w:rsidRPr="004D44BE">
        <w:rPr>
          <w:rStyle w:val="StyleUnderline"/>
        </w:rPr>
        <w:t>Meanwhile,</w:t>
      </w:r>
      <w:r w:rsidRPr="004D44BE">
        <w:rPr>
          <w:sz w:val="16"/>
        </w:rPr>
        <w:t xml:space="preserve"> Senate Majority Leader </w:t>
      </w:r>
      <w:r w:rsidRPr="004D44BE">
        <w:rPr>
          <w:rStyle w:val="StyleUnderline"/>
        </w:rPr>
        <w:t>Mitch McConnell, and defense hawks</w:t>
      </w:r>
      <w:r w:rsidRPr="004D44BE">
        <w:rPr>
          <w:sz w:val="16"/>
        </w:rPr>
        <w:t xml:space="preserve"> such as Sens. John McCain and Lindsey Graham, had </w:t>
      </w:r>
      <w:r w:rsidRPr="004D44BE">
        <w:rPr>
          <w:rStyle w:val="StyleUnderline"/>
        </w:rPr>
        <w:t>hoped to extend the</w:t>
      </w:r>
      <w:r w:rsidRPr="004D44BE">
        <w:rPr>
          <w:sz w:val="16"/>
        </w:rPr>
        <w:t xml:space="preserve"> more expansive </w:t>
      </w:r>
      <w:r w:rsidRPr="004D44BE">
        <w:rPr>
          <w:rStyle w:val="StyleUnderline"/>
        </w:rPr>
        <w:t>Patriot Act, arguing it was essential for national security</w:t>
      </w:r>
      <w:r w:rsidRPr="004D44BE">
        <w:rPr>
          <w:sz w:val="16"/>
        </w:rPr>
        <w:t xml:space="preserve">. NSA spying: Has the government lost important tool? NSA spying: Has the government lost important tool? 02:40 PLAY VIDEO RELATED: Are post 9/11 politics shifting? The </w:t>
      </w:r>
      <w:r w:rsidRPr="004D44BE">
        <w:rPr>
          <w:rStyle w:val="StyleUnderline"/>
        </w:rPr>
        <w:t>Republican infighting broke out during two weeks</w:t>
      </w:r>
      <w:r w:rsidRPr="004D44BE">
        <w:rPr>
          <w:sz w:val="16"/>
        </w:rPr>
        <w:t xml:space="preserve"> of debate on Capitol Hill and on the presidential campaign trail. And in part </w:t>
      </w:r>
      <w:r w:rsidRPr="004D44BE">
        <w:rPr>
          <w:rStyle w:val="StyleUnderline"/>
        </w:rPr>
        <w:t>thanks to</w:t>
      </w:r>
      <w:r w:rsidRPr="004D44BE">
        <w:rPr>
          <w:sz w:val="16"/>
        </w:rPr>
        <w:t xml:space="preserve"> Paul's </w:t>
      </w:r>
      <w:r w:rsidRPr="004D44BE">
        <w:rPr>
          <w:rStyle w:val="StyleUnderline"/>
        </w:rPr>
        <w:t>objections, certain</w:t>
      </w:r>
      <w:r w:rsidRPr="004D44BE">
        <w:rPr>
          <w:sz w:val="16"/>
        </w:rPr>
        <w:t xml:space="preserve"> counterterrorism </w:t>
      </w:r>
      <w:r w:rsidRPr="004D44BE">
        <w:rPr>
          <w:rStyle w:val="StyleUnderline"/>
        </w:rPr>
        <w:t>provisions of the Patriot Act expired</w:t>
      </w:r>
      <w:r w:rsidRPr="004D44BE">
        <w:rPr>
          <w:sz w:val="16"/>
        </w:rPr>
        <w:t xml:space="preserve"> late Sunday </w:t>
      </w:r>
      <w:r w:rsidRPr="004D44BE">
        <w:rPr>
          <w:rStyle w:val="StyleUnderline"/>
        </w:rPr>
        <w:t xml:space="preserve">amid warnings of </w:t>
      </w:r>
      <w:r w:rsidRPr="004D44BE">
        <w:rPr>
          <w:sz w:val="16"/>
        </w:rPr>
        <w:t xml:space="preserve">national </w:t>
      </w:r>
      <w:r w:rsidRPr="004D44BE">
        <w:rPr>
          <w:rStyle w:val="StyleUnderline"/>
        </w:rPr>
        <w:t>security consequences</w:t>
      </w:r>
      <w:r w:rsidRPr="004D44BE">
        <w:rPr>
          <w:sz w:val="16"/>
        </w:rPr>
        <w:t xml:space="preserve">. Obama welcomed the bill's final passage on Tuesday, but took a shot at those who held it up. "After a needless delay and inexcusable lapse in important national security authorities, my administration will work expeditiously to ensure our national security professionals again have the full set of vital tools they need to continue protecting the country," he said in a statement. No that Obama has signed the bill, his administration will get to work getting the bulk metadata collection program back up and running during a six-month transition period to the new data collection system. Senior administration officials described a two-step process: The first is the technical process -- essentially flipping the switches back and coordinating the databases of information stored by the government -- which takes a full day. White House slams Senate over lapse in spy measures White House slams Senate over lapse in spy measures 03:28 PLAY VIDEO RELATED: McConnell refuses to blast Rand Paul The second is a legal process that could take longer. The government needs to make a filing with the special secretive court -- which has authorized the bulk metadata collection program since 2006 -- to verify that the metadata programs are legal under the new law. It's unclear how long the process would take, but one official estimated the process could take three or four days. Final passage of the compromise bill was in question until Tuesday, until the Senate successfully rebuffed with three amendments which could have thrown a wrench into the works. The bill's passage is the culmination of efforts to reform the NSA that blossomed out of NSA leaker Edward Snowden's 2013 revelations. "This is the most important surveillance reform bill since 1978, and its passage is an indication that Americans are no longer willing to give the intelligence agencies a blank check," said Jameel Jaffer, deputy legal director at the American Civil Liberties Union. Congress had failed last year to pass a similar reform effort. The legislation will require the government obtain a targeted warrant to collect phone metadata from telecommunications companies, makes the Foreign Intelligence Surveillance Court (known as the FISA court) which reviews those warrant requests more transparent and reauthorizes Patriot Act provisions that lapsed early Monday. </w:t>
      </w:r>
      <w:r w:rsidRPr="004D44BE">
        <w:rPr>
          <w:rStyle w:val="StyleUnderline"/>
        </w:rPr>
        <w:t>The bill</w:t>
      </w:r>
      <w:r w:rsidRPr="004D44BE">
        <w:rPr>
          <w:sz w:val="16"/>
        </w:rPr>
        <w:t xml:space="preserve">, though, </w:t>
      </w:r>
      <w:r w:rsidRPr="004D44BE">
        <w:rPr>
          <w:rStyle w:val="StyleUnderline"/>
        </w:rPr>
        <w:t>passed over</w:t>
      </w:r>
      <w:r w:rsidRPr="004D44BE">
        <w:rPr>
          <w:sz w:val="16"/>
        </w:rPr>
        <w:t xml:space="preserve"> the </w:t>
      </w:r>
      <w:r w:rsidRPr="004D44BE">
        <w:rPr>
          <w:rStyle w:val="StyleUnderline"/>
        </w:rPr>
        <w:t>strong</w:t>
      </w:r>
      <w:r w:rsidRPr="004D44BE">
        <w:rPr>
          <w:sz w:val="16"/>
        </w:rPr>
        <w:t xml:space="preserve"> and impassioned </w:t>
      </w:r>
      <w:r w:rsidRPr="004D44BE">
        <w:rPr>
          <w:rStyle w:val="StyleUnderline"/>
        </w:rPr>
        <w:t>objections of security hawks in the Republican Party and from some former members of the intelligence community</w:t>
      </w:r>
      <w:r w:rsidRPr="004D44BE">
        <w:rPr>
          <w:sz w:val="16"/>
        </w:rPr>
        <w:t xml:space="preserve">. But as the June 1 deadline to renew expiring provisions of the Patriot Act closed in, and </w:t>
      </w:r>
      <w:r w:rsidRPr="004D44BE">
        <w:rPr>
          <w:rStyle w:val="StyleUnderline"/>
        </w:rPr>
        <w:t>as</w:t>
      </w:r>
      <w:r w:rsidRPr="004D44BE">
        <w:rPr>
          <w:sz w:val="16"/>
        </w:rPr>
        <w:t xml:space="preserve"> NSA </w:t>
      </w:r>
      <w:r w:rsidRPr="004D44BE">
        <w:rPr>
          <w:rStyle w:val="StyleUnderline"/>
        </w:rPr>
        <w:t xml:space="preserve">reform advocates refused to budge </w:t>
      </w:r>
      <w:r w:rsidRPr="004D44BE">
        <w:rPr>
          <w:sz w:val="16"/>
        </w:rPr>
        <w:t xml:space="preserve">in the face of charges of damaging national security, </w:t>
      </w:r>
      <w:r w:rsidRPr="004D44BE">
        <w:rPr>
          <w:rStyle w:val="StyleUnderline"/>
        </w:rPr>
        <w:t>top</w:t>
      </w:r>
      <w:r w:rsidRPr="004D44BE">
        <w:rPr>
          <w:sz w:val="16"/>
        </w:rPr>
        <w:t xml:space="preserve"> Senate </w:t>
      </w:r>
      <w:r w:rsidRPr="004D44BE">
        <w:rPr>
          <w:rStyle w:val="StyleUnderline"/>
        </w:rPr>
        <w:t>Republicans</w:t>
      </w:r>
      <w:r w:rsidRPr="004D44BE">
        <w:rPr>
          <w:sz w:val="16"/>
        </w:rPr>
        <w:t xml:space="preserve"> led by Senate Majority Leader Mitch McConnell </w:t>
      </w:r>
      <w:r w:rsidRPr="004D44BE">
        <w:rPr>
          <w:rStyle w:val="StyleUnderline"/>
        </w:rPr>
        <w:t>eventually relented</w:t>
      </w:r>
      <w:r w:rsidRPr="004D44BE">
        <w:rPr>
          <w:sz w:val="16"/>
        </w:rPr>
        <w:t xml:space="preserve">, giving way to pressure from House Republicans, the Obama administration and reform advocates in their own body. </w:t>
      </w:r>
      <w:r w:rsidRPr="004D44BE">
        <w:rPr>
          <w:rStyle w:val="StyleUnderline"/>
        </w:rPr>
        <w:t>McConnell and others realized that the</w:t>
      </w:r>
      <w:r w:rsidRPr="004D44BE">
        <w:rPr>
          <w:sz w:val="16"/>
        </w:rPr>
        <w:t xml:space="preserve"> USA </w:t>
      </w:r>
      <w:r w:rsidRPr="004D44BE">
        <w:rPr>
          <w:rStyle w:val="StyleUnderline"/>
        </w:rPr>
        <w:t>Freedom Act</w:t>
      </w:r>
      <w:r w:rsidRPr="004D44BE">
        <w:rPr>
          <w:sz w:val="16"/>
        </w:rPr>
        <w:t xml:space="preserve">, which passed the House three weeks earlier, </w:t>
      </w:r>
      <w:r w:rsidRPr="004D44BE">
        <w:rPr>
          <w:rStyle w:val="StyleUnderline"/>
        </w:rPr>
        <w:t>was their</w:t>
      </w:r>
      <w:r w:rsidRPr="004D44BE">
        <w:rPr>
          <w:sz w:val="16"/>
        </w:rPr>
        <w:t xml:space="preserve"> only </w:t>
      </w:r>
      <w:r w:rsidRPr="004D44BE">
        <w:rPr>
          <w:rStyle w:val="StyleUnderline"/>
        </w:rPr>
        <w:t>ticket to keeping counterterror</w:t>
      </w:r>
      <w:r w:rsidRPr="004D44BE">
        <w:rPr>
          <w:sz w:val="16"/>
        </w:rPr>
        <w:t>ism</w:t>
      </w:r>
      <w:r w:rsidRPr="004D44BE">
        <w:rPr>
          <w:rStyle w:val="StyleUnderline"/>
        </w:rPr>
        <w:t xml:space="preserve"> provisions</w:t>
      </w:r>
      <w:r w:rsidRPr="004D44BE">
        <w:rPr>
          <w:sz w:val="16"/>
        </w:rPr>
        <w:t xml:space="preserve"> like data collection and roving wiretaps </w:t>
      </w:r>
      <w:r w:rsidRPr="004D44BE">
        <w:rPr>
          <w:rStyle w:val="StyleUnderline"/>
        </w:rPr>
        <w:t>alive</w:t>
      </w:r>
      <w:r w:rsidRPr="004D44BE">
        <w:rPr>
          <w:sz w:val="16"/>
        </w:rPr>
        <w:t>. But while McConnell kept up his protest into the final moments leading up to the vote, his fellow Kentucky senator who antagonized his every move to reauthorize provisions of the Patriot Act noticeably avoided the spotlight on Tuesday. Paul's weeks of staunch and unflinching opposition to reauthorizing the Patriot Act, and to the USA Freedom Act for not going far enough, ended Thursday with a simple "No" vote on that bill. He even relented in his plan to offer his own amendments to that piece of legislation and didn't make a prominent speech on the Senate floor on Tuesday. Paul chalked up his efforts as a win, though, succeeding in leading the bulk metadata collection program to its expiration on Sunday night.</w:t>
      </w:r>
    </w:p>
    <w:p w:rsidR="004D44BE" w:rsidRPr="004D44BE" w:rsidRDefault="004D44BE" w:rsidP="004D44BE">
      <w:pPr>
        <w:pStyle w:val="Heading4"/>
      </w:pPr>
      <w:r>
        <w:t xml:space="preserve">Political capital is key </w:t>
      </w:r>
    </w:p>
    <w:p w:rsidR="004D44BE" w:rsidRDefault="004D44BE" w:rsidP="004D44BE">
      <w:pPr>
        <w:rPr>
          <w:sz w:val="16"/>
          <w:szCs w:val="16"/>
        </w:rPr>
      </w:pPr>
      <w:r w:rsidRPr="004D44BE">
        <w:rPr>
          <w:b/>
        </w:rPr>
        <w:t>Nelson 7/8</w:t>
      </w:r>
      <w:r w:rsidRPr="004D44BE">
        <w:rPr>
          <w:b/>
          <w:sz w:val="26"/>
          <w:szCs w:val="26"/>
        </w:rPr>
        <w:t xml:space="preserve"> </w:t>
      </w:r>
      <w:r w:rsidRPr="004D44BE">
        <w:rPr>
          <w:sz w:val="16"/>
          <w:szCs w:val="16"/>
        </w:rPr>
        <w:t xml:space="preserve">(Colleen McCain, WSJ, 7/8/2015, “Obama Works to Corral Support From Senate Democrats on Several Issues”, </w:t>
      </w:r>
      <w:hyperlink r:id="rId7" w:history="1">
        <w:r w:rsidRPr="00A46DF6">
          <w:rPr>
            <w:rStyle w:val="Hyperlink"/>
            <w:sz w:val="16"/>
            <w:szCs w:val="16"/>
          </w:rPr>
          <w:t>http://blogs.wsj.com/washwire/2015/07/08/obama-works-to-corral-support-from-senate-democrats-on-several-issues/)PG</w:t>
        </w:r>
      </w:hyperlink>
    </w:p>
    <w:p w:rsidR="004D44BE" w:rsidRPr="004D44BE" w:rsidRDefault="004D44BE" w:rsidP="004D44BE">
      <w:pPr>
        <w:rPr>
          <w:sz w:val="16"/>
          <w:szCs w:val="16"/>
        </w:rPr>
      </w:pPr>
    </w:p>
    <w:p w:rsidR="004D44BE" w:rsidRPr="004D44BE" w:rsidRDefault="004D44BE" w:rsidP="004D44BE">
      <w:pPr>
        <w:rPr>
          <w:sz w:val="16"/>
        </w:rPr>
      </w:pPr>
      <w:r w:rsidRPr="004D44BE">
        <w:rPr>
          <w:rStyle w:val="StyleUnderline"/>
        </w:rPr>
        <w:t>President Barack Obama huddled with Senate Democrats Tuesday night at the White House for a social get-together that also served as an opportunity to hit the reset button after parting ways on trade legislation</w:t>
      </w:r>
      <w:r w:rsidRPr="004D44BE">
        <w:rPr>
          <w:sz w:val="16"/>
        </w:rPr>
        <w:t xml:space="preserve">. With Iran nuclear negotiations nearing an end and time running short for the president’s domestic to-do list, </w:t>
      </w:r>
      <w:r w:rsidRPr="004D44BE">
        <w:rPr>
          <w:rStyle w:val="StyleUnderline"/>
        </w:rPr>
        <w:t>Mr. Obama turned to Democrats on the Hill for help advancing his policy objectives</w:t>
      </w:r>
      <w:r w:rsidRPr="004D44BE">
        <w:rPr>
          <w:sz w:val="16"/>
        </w:rPr>
        <w:t xml:space="preserve">. </w:t>
      </w:r>
      <w:r w:rsidRPr="004D44BE">
        <w:rPr>
          <w:rStyle w:val="StyleUnderline"/>
        </w:rPr>
        <w:t>The most immediate White House priorities include</w:t>
      </w:r>
      <w:r w:rsidRPr="004D44BE">
        <w:rPr>
          <w:sz w:val="16"/>
        </w:rPr>
        <w:t xml:space="preserve"> marshaling lawmakers’ support for a possible deal to curb Iran’s nuclear program, </w:t>
      </w:r>
      <w:r w:rsidRPr="004D44BE">
        <w:rPr>
          <w:rStyle w:val="Emphasis"/>
        </w:rPr>
        <w:t>reauthorizing the U.S. Export-Import bank</w:t>
      </w:r>
      <w:r w:rsidRPr="004D44BE">
        <w:rPr>
          <w:sz w:val="16"/>
        </w:rPr>
        <w:t xml:space="preserve"> and </w:t>
      </w:r>
      <w:r w:rsidRPr="004D44BE">
        <w:rPr>
          <w:rStyle w:val="StyleUnderline"/>
        </w:rPr>
        <w:t>passing a highway funding measure.</w:t>
      </w:r>
      <w:r w:rsidRPr="004D44BE">
        <w:rPr>
          <w:sz w:val="16"/>
        </w:rPr>
        <w:t xml:space="preserve"> Tuesday’s meeting came two weeks after the president partnered with Republican congressional leaders to pass a fast-track trade bill amid a messy battle that divided the Democratic Party. With the approval of the trade package, Mr. Obama notched his biggest win to date in this Republican-controlled Congress, but he clashed with many Democrats in the process. </w:t>
      </w:r>
      <w:r w:rsidRPr="004D44BE">
        <w:rPr>
          <w:rStyle w:val="StyleUnderline"/>
        </w:rPr>
        <w:t>Administration officials have dismissed suggestions of any lingering hard feelings, saying that the president and Democratic lawmakers would quickly return to work on shared goal</w:t>
      </w:r>
      <w:r w:rsidRPr="004D44BE">
        <w:rPr>
          <w:sz w:val="16"/>
        </w:rPr>
        <w:t xml:space="preserve">s. Still, the gathering in the State Dining Room signaled a concerted outreach effort aimed at ensuring that the president has Senate Democrats in his corner on several key issues. Chief among them is a long-sought nuclear agreement with Iran. While the diplomatic process has extended into overtime and the outcome remains uncertain, any eventual deal will be vetted by Congress. White House Press Secretary Josh Earnest said lawmakers are closely following the nuclear talks, and “the administration is doing the best we can to try to be responsive to that interest and help them understand exactly where things stand.” </w:t>
      </w:r>
      <w:r w:rsidRPr="004D44BE">
        <w:rPr>
          <w:rStyle w:val="StyleUnderline"/>
        </w:rPr>
        <w:t xml:space="preserve">Mr. Obama is working to </w:t>
      </w:r>
      <w:r w:rsidRPr="004D44BE">
        <w:rPr>
          <w:rStyle w:val="Emphasis"/>
        </w:rPr>
        <w:t>corral Democratic support for a potential deal</w:t>
      </w:r>
      <w:r w:rsidRPr="004D44BE">
        <w:rPr>
          <w:rStyle w:val="StyleUnderline"/>
        </w:rPr>
        <w:t xml:space="preserve"> </w:t>
      </w:r>
      <w:r w:rsidRPr="004D44BE">
        <w:rPr>
          <w:sz w:val="16"/>
        </w:rPr>
        <w:t xml:space="preserve">as many Republicans express deep reservations about an accord with Iran and some urge the White House to suspend negotiations. Mr. Earnest said </w:t>
      </w:r>
      <w:r w:rsidRPr="004D44BE">
        <w:rPr>
          <w:rStyle w:val="StyleUnderline"/>
        </w:rPr>
        <w:t xml:space="preserve">the president also is looking to Democratic senators to push </w:t>
      </w:r>
      <w:r w:rsidRPr="004D44BE">
        <w:rPr>
          <w:rStyle w:val="Emphasis"/>
        </w:rPr>
        <w:t>for the renewal of the Ex-Im Bank’s charter</w:t>
      </w:r>
      <w:r w:rsidRPr="004D44BE">
        <w:rPr>
          <w:sz w:val="16"/>
        </w:rPr>
        <w:t xml:space="preserve">, which lapsed last month. And </w:t>
      </w:r>
      <w:r w:rsidRPr="004D44BE">
        <w:rPr>
          <w:rStyle w:val="StyleUnderline"/>
        </w:rPr>
        <w:t>with the Highway Trust Fund set to expire at the end of July, Mr. Obama is seeking Democrats’ help forging a deal to fund an infrastructure package</w:t>
      </w:r>
      <w:r w:rsidRPr="004D44BE">
        <w:rPr>
          <w:sz w:val="16"/>
        </w:rPr>
        <w:t>. “Obviously</w:t>
      </w:r>
      <w:r w:rsidRPr="004D44BE">
        <w:rPr>
          <w:rStyle w:val="StyleUnderline"/>
        </w:rPr>
        <w:t xml:space="preserve">, there is a deadline coming up at the end of this month and </w:t>
      </w:r>
      <w:r w:rsidRPr="004D44BE">
        <w:rPr>
          <w:rStyle w:val="Emphasis"/>
        </w:rPr>
        <w:t>we’re hopeful that Congress can take action in bipartisan fashion</w:t>
      </w:r>
      <w:r w:rsidRPr="004D44BE">
        <w:rPr>
          <w:rStyle w:val="StyleUnderline"/>
        </w:rPr>
        <w:t xml:space="preserve"> that would reflect the need to make investments in our infrastructure in a way that would not just benefit our infrastructure but also benefit our broader economy in terms of creating jobs and stimulating economic growth</w:t>
      </w:r>
      <w:r w:rsidRPr="004D44BE">
        <w:rPr>
          <w:sz w:val="16"/>
        </w:rPr>
        <w:t xml:space="preserve">,” Mr. Earnest said. </w:t>
      </w:r>
    </w:p>
    <w:p w:rsidR="004D44BE" w:rsidRPr="004D44BE" w:rsidRDefault="004D44BE" w:rsidP="004D44BE">
      <w:pPr>
        <w:pStyle w:val="Heading4"/>
      </w:pPr>
      <w:r>
        <w:t xml:space="preserve">It’s the lynchpin of the economy – </w:t>
      </w:r>
      <w:r w:rsidRPr="004D44BE">
        <w:t>failure to reauthorize decimates growth</w:t>
      </w:r>
    </w:p>
    <w:p w:rsidR="004D44BE" w:rsidRDefault="004D44BE" w:rsidP="004D44BE">
      <w:r w:rsidRPr="004D44BE">
        <w:rPr>
          <w:b/>
        </w:rPr>
        <w:t>Brunell 13</w:t>
      </w:r>
      <w:r>
        <w:t xml:space="preserve"> [</w:t>
      </w:r>
      <w:r w:rsidRPr="004D44BE">
        <w:t xml:space="preserve">Don, Bonney Lake Sumner Courier Herald Business Columnist, </w:t>
      </w:r>
      <w:r w:rsidRPr="004D44BE">
        <w:rPr>
          <w:rStyle w:val="StyleUnderline"/>
          <w:u w:val="none"/>
        </w:rPr>
        <w:t>3/15</w:t>
      </w:r>
      <w:r w:rsidRPr="004D44BE">
        <w:t xml:space="preserve">/2013, </w:t>
      </w:r>
      <w:hyperlink r:id="rId8" w:history="1">
        <w:r w:rsidRPr="00A46DF6">
          <w:rPr>
            <w:rStyle w:val="Hyperlink"/>
          </w:rPr>
          <w:t>http://www.blscourierherald.com/business/142408875.html</w:t>
        </w:r>
      </w:hyperlink>
      <w:r>
        <w:t>]</w:t>
      </w:r>
    </w:p>
    <w:p w:rsidR="004D44BE" w:rsidRPr="004D44BE" w:rsidRDefault="004D44BE" w:rsidP="004D44BE"/>
    <w:p w:rsidR="004D44BE" w:rsidRPr="004D44BE" w:rsidRDefault="004D44BE" w:rsidP="004D44BE">
      <w:pPr>
        <w:rPr>
          <w:u w:val="single"/>
        </w:rPr>
      </w:pPr>
      <w:r w:rsidRPr="004D44BE">
        <w:rPr>
          <w:sz w:val="16"/>
        </w:rPr>
        <w:t xml:space="preserve">It started in 1935 with a $3.8 million loan to Cuba for the purchase of U.S. silver ingots. That loan, backed by the U.S. government, was the beginning of the Export-Import Bank. Today, the bank helps finance export sales by thousands of U.S. manufacturers.  While it is little-known outside our nation’s capital, </w:t>
      </w:r>
      <w:r w:rsidRPr="004D44BE">
        <w:rPr>
          <w:b/>
          <w:u w:val="single"/>
        </w:rPr>
        <w:t>the Export-Import Bank is a lynchpin of our economy</w:t>
      </w:r>
      <w:r w:rsidRPr="004D44BE">
        <w:rPr>
          <w:sz w:val="16"/>
        </w:rPr>
        <w:t xml:space="preserve">. </w:t>
      </w:r>
      <w:r w:rsidRPr="004D44BE">
        <w:rPr>
          <w:u w:val="single"/>
        </w:rPr>
        <w:t xml:space="preserve">It provides direct loans, loan guarantees and insurance to help finance sales of American goods and services overseas. </w:t>
      </w:r>
      <w:r w:rsidRPr="004D44BE">
        <w:rPr>
          <w:sz w:val="16"/>
        </w:rPr>
        <w:t xml:space="preserve"> </w:t>
      </w:r>
      <w:r w:rsidRPr="004D44BE">
        <w:rPr>
          <w:u w:val="single"/>
        </w:rPr>
        <w:t>In 2011, the Export-Import Bank provided $32 billion in financing, supporting more than $41 billion in export sales from more than 3,600 U.S. companies</w:t>
      </w:r>
      <w:r w:rsidRPr="004D44BE">
        <w:rPr>
          <w:sz w:val="16"/>
        </w:rPr>
        <w:t xml:space="preserve">. </w:t>
      </w:r>
      <w:r w:rsidRPr="004D44BE">
        <w:rPr>
          <w:u w:val="single"/>
        </w:rPr>
        <w:t>More than 85 percent of those transactions directly supported small business.</w:t>
      </w:r>
      <w:r w:rsidRPr="004D44BE">
        <w:rPr>
          <w:sz w:val="16"/>
        </w:rPr>
        <w:t xml:space="preserve"> </w:t>
      </w:r>
      <w:r w:rsidRPr="004D44BE">
        <w:rPr>
          <w:u w:val="single"/>
        </w:rPr>
        <w:t>Those exports</w:t>
      </w:r>
      <w:r w:rsidRPr="004D44BE">
        <w:rPr>
          <w:sz w:val="16"/>
        </w:rPr>
        <w:t xml:space="preserve">, in turn, </w:t>
      </w:r>
      <w:r w:rsidRPr="004D44BE">
        <w:rPr>
          <w:u w:val="single"/>
        </w:rPr>
        <w:t>support</w:t>
      </w:r>
      <w:r w:rsidRPr="004D44BE">
        <w:rPr>
          <w:sz w:val="16"/>
        </w:rPr>
        <w:t xml:space="preserve"> approximately </w:t>
      </w:r>
      <w:r w:rsidRPr="004D44BE">
        <w:rPr>
          <w:b/>
          <w:u w:val="single"/>
        </w:rPr>
        <w:t>290,000 export-related American jobs.</w:t>
      </w:r>
      <w:r w:rsidRPr="004D44BE">
        <w:rPr>
          <w:sz w:val="16"/>
        </w:rPr>
        <w:t xml:space="preserve">  For example, </w:t>
      </w:r>
      <w:r w:rsidRPr="004D44BE">
        <w:rPr>
          <w:u w:val="single"/>
        </w:rPr>
        <w:t>financing from the Export-Import Bank is critical to the success of The Boeing Company.</w:t>
      </w:r>
      <w:r w:rsidRPr="004D44BE">
        <w:rPr>
          <w:sz w:val="16"/>
        </w:rPr>
        <w:t xml:space="preserve"> Beleaguered airlines around the world need to replace aging fleets with more fuel efficient jet liners. </w:t>
      </w:r>
      <w:r w:rsidRPr="004D44BE">
        <w:rPr>
          <w:u w:val="single"/>
        </w:rPr>
        <w:t xml:space="preserve">Boeing is competing with manufacturers in Europe, Canada, Brazil and China to win </w:t>
      </w:r>
      <w:r w:rsidRPr="004D44BE">
        <w:rPr>
          <w:sz w:val="16"/>
        </w:rPr>
        <w:t>those</w:t>
      </w:r>
      <w:r w:rsidRPr="004D44BE">
        <w:rPr>
          <w:u w:val="single"/>
        </w:rPr>
        <w:t xml:space="preserve"> contracts, and in that highly competitive environment, financing options are important</w:t>
      </w:r>
      <w:r w:rsidRPr="004D44BE">
        <w:rPr>
          <w:b/>
          <w:u w:val="single"/>
        </w:rPr>
        <w:t>.  For our manufacturers, the Export-Import Bank is a vital link in U.S. export sales</w:t>
      </w:r>
      <w:r w:rsidRPr="004D44BE">
        <w:rPr>
          <w:sz w:val="16"/>
        </w:rPr>
        <w:t xml:space="preserve">, and </w:t>
      </w:r>
      <w:r w:rsidRPr="004D44BE">
        <w:rPr>
          <w:b/>
          <w:u w:val="single"/>
        </w:rPr>
        <w:t xml:space="preserve">it is one government-backed program that is returning money to the U.S. Treasury </w:t>
      </w:r>
      <w:r w:rsidRPr="004D44BE">
        <w:rPr>
          <w:sz w:val="16"/>
        </w:rPr>
        <w:t xml:space="preserve">— </w:t>
      </w:r>
      <w:r w:rsidRPr="004D44BE">
        <w:rPr>
          <w:u w:val="single"/>
        </w:rPr>
        <w:t>some $195 million last year and more than $3.4 billion in the last five years. It operates at no cost to the taxpayer</w:t>
      </w:r>
      <w:r w:rsidRPr="004D44BE">
        <w:rPr>
          <w:sz w:val="16"/>
        </w:rPr>
        <w:t xml:space="preserve">.  </w:t>
      </w:r>
      <w:r w:rsidRPr="004D44BE">
        <w:rPr>
          <w:u w:val="single"/>
        </w:rPr>
        <w:t>But there’s a glitch. The Export-Import Bank is currently operating under an extension that expires on May 31. Congress must pass legislation to reauthorize the bank</w:t>
      </w:r>
      <w:r w:rsidRPr="004D44BE">
        <w:rPr>
          <w:sz w:val="16"/>
        </w:rPr>
        <w:t xml:space="preserve"> for the long term </w:t>
      </w:r>
      <w:r w:rsidRPr="004D44BE">
        <w:rPr>
          <w:u w:val="single"/>
        </w:rPr>
        <w:t>and substantially increase its lending authority. Absent congressional action, it will run out of funding ability</w:t>
      </w:r>
      <w:r w:rsidRPr="004D44BE">
        <w:rPr>
          <w:sz w:val="16"/>
        </w:rPr>
        <w:t xml:space="preserve">, </w:t>
      </w:r>
      <w:r w:rsidRPr="004D44BE">
        <w:rPr>
          <w:u w:val="single"/>
        </w:rPr>
        <w:t xml:space="preserve">derailing pending sales of U.S. manufactured products and harming manufacturing companies of all sizes.  </w:t>
      </w:r>
    </w:p>
    <w:p w:rsidR="004D44BE" w:rsidRPr="004D44BE" w:rsidRDefault="004D44BE" w:rsidP="004D44BE">
      <w:pPr>
        <w:rPr>
          <w:rStyle w:val="StyleUnderline"/>
        </w:rPr>
      </w:pPr>
    </w:p>
    <w:p w:rsidR="004D44BE" w:rsidRPr="004D44BE" w:rsidRDefault="004D44BE" w:rsidP="004D44BE">
      <w:pPr>
        <w:pStyle w:val="Heading4"/>
      </w:pPr>
      <w:r w:rsidRPr="004D44BE">
        <w:t xml:space="preserve">Nuclear war </w:t>
      </w:r>
    </w:p>
    <w:p w:rsidR="004D44BE" w:rsidRPr="004D44BE" w:rsidRDefault="004D44BE" w:rsidP="004D44BE">
      <w:pPr>
        <w:rPr>
          <w:rStyle w:val="Style13ptBold"/>
          <w:sz w:val="16"/>
        </w:rPr>
      </w:pPr>
      <w:r w:rsidRPr="004D44BE">
        <w:rPr>
          <w:rStyle w:val="Style13ptBold"/>
        </w:rPr>
        <w:t xml:space="preserve">Roberts, PhD, 2014 </w:t>
      </w:r>
      <w:r w:rsidRPr="004D44BE">
        <w:rPr>
          <w:rStyle w:val="Style13ptBold"/>
          <w:b w:val="0"/>
          <w:sz w:val="16"/>
        </w:rPr>
        <w:t>(Paul Craig, PhD in Economics, served in the Reagan Administration, 12/13/2014, “</w:t>
      </w:r>
      <w:r w:rsidRPr="004D44BE">
        <w:rPr>
          <w:bCs/>
          <w:sz w:val="16"/>
        </w:rPr>
        <w:t xml:space="preserve">On the Brink of War and Economic Collapse”, </w:t>
      </w:r>
      <w:r w:rsidRPr="004D44BE">
        <w:rPr>
          <w:bCs/>
          <w:i/>
          <w:sz w:val="16"/>
        </w:rPr>
        <w:t xml:space="preserve">GlobalResearch, </w:t>
      </w:r>
      <w:r w:rsidRPr="004D44BE">
        <w:rPr>
          <w:bCs/>
          <w:sz w:val="16"/>
        </w:rPr>
        <w:t>http://www.globalresearch.ca/on-the-brink-of-war-and-economic-collapse/5419685</w:t>
      </w:r>
      <w:r w:rsidRPr="004D44BE">
        <w:rPr>
          <w:bCs/>
          <w:i/>
          <w:sz w:val="16"/>
        </w:rPr>
        <w:t>)</w:t>
      </w:r>
      <w:r w:rsidRPr="004D44BE">
        <w:rPr>
          <w:bCs/>
          <w:sz w:val="16"/>
        </w:rPr>
        <w:t>//PG</w:t>
      </w:r>
    </w:p>
    <w:p w:rsidR="004D44BE" w:rsidRPr="004D44BE" w:rsidRDefault="004D44BE" w:rsidP="004D44BE">
      <w:pPr>
        <w:rPr>
          <w:rStyle w:val="Emphasis"/>
        </w:rPr>
      </w:pPr>
      <w:r w:rsidRPr="004D44BE">
        <w:rPr>
          <w:sz w:val="16"/>
        </w:rPr>
        <w:t xml:space="preserve"> “And so is Russia.” As I have often remarked, Americans are an insouciant people. They are simply unaware. Suppose they were aware, suppose that the entire population understood the peril, could anything be done, or have the insouciant Americans fallen under the control of the police state that Washington has created?</w:t>
      </w:r>
      <w:r w:rsidRPr="004D44BE">
        <w:rPr>
          <w:rStyle w:val="StyleUnderline"/>
        </w:rPr>
        <w:t xml:space="preserve"> I don’t think there is much hope from the American people</w:t>
      </w:r>
      <w:r w:rsidRPr="004D44BE">
        <w:rPr>
          <w:sz w:val="16"/>
        </w:rPr>
        <w:t>. The American people cannot tell genuine from fake leadership, and the ruling private elites will not permit real leaders to emerge. Moreover, there is no organized movement in opposition to the neoconservatives. The hope comes from outside the political system. The hope is that the House of Cards and rigged markets erected by policymakers for the benefit of the One Percent collapses. David Stockman regards this outcome as a highly likely one. The collapse that Stockman sees as being on its way is the same collapse about which I have warned. Moreover, the number of Black Swans which can originate collapse are even more numerous than the ones Stockman correctly identifies. Some financial organizations are worried about a lack of liquidity in the fixed income (bonds) and derivatives markets. Barbara Novack, co-chair of Black Rock, is lobbying hard for a derivatives bailout mechanism. Many will ask</w:t>
      </w:r>
      <w:r w:rsidRPr="004D44BE">
        <w:rPr>
          <w:rStyle w:val="StyleUnderline"/>
        </w:rPr>
        <w:t>: If the wealth of the One Percent is vulnerable to economic collapse, will war be initiated to protect this wealth and to blame the Russians or Chinese for the hardships that engulf the American population?</w:t>
      </w:r>
      <w:r w:rsidRPr="004D44BE">
        <w:rPr>
          <w:sz w:val="16"/>
        </w:rPr>
        <w:t xml:space="preserve"> My answer is that the kind of collapse that I expect, and that David Stockman, Nomi Prins, Pam Martens, Dave Kranzler, and no doubt others expect</w:t>
      </w:r>
      <w:r w:rsidRPr="004D44BE">
        <w:rPr>
          <w:rStyle w:val="StyleUnderline"/>
        </w:rPr>
        <w:t>, presents government with such social, political, and economic insecurity that organizing for a major war becomes impossible</w:t>
      </w:r>
      <w:r w:rsidRPr="004D44BE">
        <w:rPr>
          <w:sz w:val="16"/>
        </w:rPr>
        <w:t xml:space="preserve">. Whereas the political impotence of the American people and the vassalage of the Western World impose no constraints on Washington, </w:t>
      </w:r>
      <w:r w:rsidRPr="004D44BE">
        <w:rPr>
          <w:rStyle w:val="Emphasis"/>
        </w:rPr>
        <w:t>economic collapse brings revolutions and the demise of the existing order. As hard as collapse would make it for people to survive, the chances for survival are higher than in the event of nuclear war.</w:t>
      </w:r>
    </w:p>
    <w:p w:rsidR="004D44BE" w:rsidRPr="004D44BE" w:rsidRDefault="004D44BE" w:rsidP="004D44BE">
      <w:pPr>
        <w:rPr>
          <w:rStyle w:val="Emphasis"/>
        </w:rPr>
      </w:pPr>
    </w:p>
    <w:p w:rsidR="004D44BE" w:rsidRPr="004D44BE" w:rsidRDefault="004D44BE" w:rsidP="004D44BE">
      <w:pPr>
        <w:rPr>
          <w:sz w:val="14"/>
        </w:rPr>
      </w:pPr>
    </w:p>
    <w:p w:rsidR="004D44BE" w:rsidRPr="004D44BE" w:rsidRDefault="004D44BE" w:rsidP="004D44BE">
      <w:pPr>
        <w:pStyle w:val="Heading3"/>
      </w:pPr>
      <w:r w:rsidRPr="004D44BE">
        <w:t>2nc uniqueness</w:t>
      </w:r>
    </w:p>
    <w:p w:rsidR="004D44BE" w:rsidRPr="004D44BE" w:rsidRDefault="004D44BE" w:rsidP="004D44BE">
      <w:pPr>
        <w:pStyle w:val="Heading4"/>
      </w:pPr>
      <w:r w:rsidRPr="004D44BE">
        <w:t>Will pass – vote counts</w:t>
      </w:r>
    </w:p>
    <w:p w:rsidR="004D44BE" w:rsidRPr="004D44BE" w:rsidRDefault="004D44BE" w:rsidP="004D44BE">
      <w:r w:rsidRPr="004D44BE">
        <w:rPr>
          <w:b/>
        </w:rPr>
        <w:t>Weisman 7/26</w:t>
      </w:r>
      <w:r w:rsidRPr="004D44BE">
        <w:t xml:space="preserve"> [Jonathan, New York Times, “Senate Resurrection of Export-Import Bank Goes To Divided House,” </w:t>
      </w:r>
      <w:hyperlink r:id="rId9" w:history="1">
        <w:r w:rsidRPr="004D44BE">
          <w:rPr>
            <w:rStyle w:val="Hyperlink"/>
          </w:rPr>
          <w:t>http://www.nytimes.com/2015/07/27/business/senate-resurrection-of-export-import-bank-goes-to-divided-house.html?_r=0</w:t>
        </w:r>
      </w:hyperlink>
      <w:r w:rsidRPr="004D44BE">
        <w:t>] //khirn</w:t>
      </w:r>
    </w:p>
    <w:p w:rsidR="004D44BE" w:rsidRPr="004D44BE" w:rsidRDefault="004D44BE" w:rsidP="004D44BE"/>
    <w:p w:rsidR="004D44BE" w:rsidRPr="004D44BE" w:rsidRDefault="004D44BE" w:rsidP="004D44BE">
      <w:pPr>
        <w:rPr>
          <w:sz w:val="16"/>
        </w:rPr>
      </w:pPr>
      <w:r w:rsidRPr="004D44BE">
        <w:rPr>
          <w:sz w:val="16"/>
        </w:rPr>
        <w:t xml:space="preserve">WASHINGTON — In a rare and fiery weekend session, </w:t>
      </w:r>
      <w:r w:rsidRPr="004D44BE">
        <w:rPr>
          <w:rStyle w:val="StyleUnderline"/>
        </w:rPr>
        <w:t xml:space="preserve">the </w:t>
      </w:r>
      <w:r w:rsidRPr="004D44BE">
        <w:rPr>
          <w:rStyle w:val="Emphasis"/>
        </w:rPr>
        <w:t>Senate voted on Sunday to resurrect the federal Export-Import Bank</w:t>
      </w:r>
      <w:r w:rsidRPr="004D44BE">
        <w:rPr>
          <w:sz w:val="16"/>
        </w:rPr>
        <w:t xml:space="preserve">, </w:t>
      </w:r>
      <w:r w:rsidRPr="004D44BE">
        <w:rPr>
          <w:rStyle w:val="StyleUnderline"/>
        </w:rPr>
        <w:t xml:space="preserve">handing the Republican Party’s </w:t>
      </w:r>
      <w:r w:rsidRPr="004D44BE">
        <w:rPr>
          <w:rStyle w:val="Emphasis"/>
        </w:rPr>
        <w:t>most conservative wing a major defeat</w:t>
      </w:r>
      <w:r w:rsidRPr="004D44BE">
        <w:rPr>
          <w:sz w:val="16"/>
        </w:rPr>
        <w:t xml:space="preserve"> and setting up a showdown this week with House leaders divided over the moribund export credit agency.</w:t>
      </w:r>
    </w:p>
    <w:p w:rsidR="004D44BE" w:rsidRPr="004D44BE" w:rsidRDefault="004D44BE" w:rsidP="004D44BE">
      <w:pPr>
        <w:rPr>
          <w:sz w:val="16"/>
        </w:rPr>
      </w:pPr>
      <w:r w:rsidRPr="004D44BE">
        <w:rPr>
          <w:sz w:val="16"/>
        </w:rPr>
        <w:t>The bipartisan vote, 67 to 26, broke a filibuster and allowed supporters to attach a measure to a three-year highway and infrastructure bill that would reauthorize the Export-Import Bank. That bill is expected to pass the Senate early this week.</w:t>
      </w:r>
    </w:p>
    <w:p w:rsidR="004D44BE" w:rsidRPr="004D44BE" w:rsidRDefault="004D44BE" w:rsidP="004D44BE">
      <w:pPr>
        <w:rPr>
          <w:sz w:val="16"/>
        </w:rPr>
      </w:pPr>
      <w:r w:rsidRPr="004D44BE">
        <w:rPr>
          <w:rStyle w:val="StyleUnderline"/>
        </w:rPr>
        <w:t>The agency’s authorization expired on June 30, halting all new loan guarantees and other assistance to foreign customers</w:t>
      </w:r>
      <w:r w:rsidRPr="004D44BE">
        <w:rPr>
          <w:sz w:val="16"/>
        </w:rPr>
        <w:t xml:space="preserve"> seeking to purchase goods from American companies. </w:t>
      </w:r>
      <w:r w:rsidRPr="004D44BE">
        <w:rPr>
          <w:rStyle w:val="StyleUnderline"/>
        </w:rPr>
        <w:t>The agency continues to service existing loans</w:t>
      </w:r>
      <w:r w:rsidRPr="004D44BE">
        <w:rPr>
          <w:sz w:val="16"/>
        </w:rPr>
        <w:t>.</w:t>
      </w:r>
    </w:p>
    <w:p w:rsidR="004D44BE" w:rsidRPr="004D44BE" w:rsidRDefault="004D44BE" w:rsidP="004D44BE">
      <w:r w:rsidRPr="004D44BE">
        <w:rPr>
          <w:rStyle w:val="Emphasis"/>
        </w:rPr>
        <w:t>A clear majority in the House supports resurrecting the agency,</w:t>
      </w:r>
      <w:r w:rsidRPr="004D44BE">
        <w:rPr>
          <w:sz w:val="16"/>
        </w:rPr>
        <w:t xml:space="preserve"> </w:t>
      </w:r>
      <w:r w:rsidRPr="004D44BE">
        <w:rPr>
          <w:rStyle w:val="StyleUnderline"/>
        </w:rPr>
        <w:t>but it will be up to House leaders to decide whether the chamber will get a vote, or whether to allow the bank’s powerful opponents</w:t>
      </w:r>
      <w:r w:rsidRPr="004D44BE">
        <w:rPr>
          <w:sz w:val="16"/>
        </w:rPr>
        <w:t xml:space="preserve"> — led by the House majority leader, the majority whip, the Ways and Means Committee chairman and the Financial Services Committee chairman — to </w:t>
      </w:r>
      <w:r w:rsidRPr="004D44BE">
        <w:rPr>
          <w:rStyle w:val="StyleUnderline"/>
        </w:rPr>
        <w:t>stand in the way</w:t>
      </w:r>
      <w:r w:rsidRPr="004D44BE">
        <w:rPr>
          <w:sz w:val="16"/>
        </w:rPr>
        <w:t>.</w:t>
      </w:r>
    </w:p>
    <w:p w:rsidR="004D44BE" w:rsidRPr="004D44BE" w:rsidRDefault="004D44BE" w:rsidP="004D44BE">
      <w:pPr>
        <w:pStyle w:val="Heading4"/>
      </w:pPr>
      <w:r w:rsidRPr="004D44BE">
        <w:t xml:space="preserve">Will pass – business support </w:t>
      </w:r>
    </w:p>
    <w:p w:rsidR="004D44BE" w:rsidRPr="004D44BE" w:rsidRDefault="004D44BE" w:rsidP="004D44BE">
      <w:r w:rsidRPr="004D44BE">
        <w:rPr>
          <w:b/>
        </w:rPr>
        <w:t>Weisman 7/26</w:t>
      </w:r>
      <w:r w:rsidRPr="004D44BE">
        <w:t xml:space="preserve"> [Jonathan, New York Times, “Senate Resurrection of Export-Import Bank Goes To Divided House,” </w:t>
      </w:r>
      <w:hyperlink r:id="rId10" w:history="1">
        <w:r w:rsidRPr="004D44BE">
          <w:rPr>
            <w:rStyle w:val="Hyperlink"/>
          </w:rPr>
          <w:t>http://www.nytimes.com/2015/07/27/business/senate-resurrection-of-export-import-bank-goes-to-divided-house.html?_r=0</w:t>
        </w:r>
      </w:hyperlink>
      <w:r w:rsidRPr="004D44BE">
        <w:t>] //khirn</w:t>
      </w:r>
    </w:p>
    <w:p w:rsidR="004D44BE" w:rsidRPr="004D44BE" w:rsidRDefault="004D44BE" w:rsidP="004D44BE"/>
    <w:p w:rsidR="004D44BE" w:rsidRPr="004D44BE" w:rsidRDefault="004D44BE" w:rsidP="004D44BE">
      <w:pPr>
        <w:rPr>
          <w:rStyle w:val="StyleUnderline"/>
        </w:rPr>
      </w:pPr>
      <w:r w:rsidRPr="004D44BE">
        <w:rPr>
          <w:sz w:val="16"/>
        </w:rPr>
        <w:t xml:space="preserve">But </w:t>
      </w:r>
      <w:r w:rsidRPr="004D44BE">
        <w:rPr>
          <w:rStyle w:val="StyleUnderline"/>
        </w:rPr>
        <w:t>Sunday’s session showed that the U.S. Chamber of Commerce</w:t>
      </w:r>
      <w:r w:rsidRPr="004D44BE">
        <w:rPr>
          <w:sz w:val="16"/>
        </w:rPr>
        <w:t xml:space="preserve"> and National Association of Manufacturers </w:t>
      </w:r>
      <w:r w:rsidRPr="004D44BE">
        <w:rPr>
          <w:rStyle w:val="StyleUnderline"/>
        </w:rPr>
        <w:t>still hold some sway in a Republican Party increasingly willing to buck business lobbies.</w:t>
      </w:r>
    </w:p>
    <w:p w:rsidR="004D44BE" w:rsidRPr="004D44BE" w:rsidRDefault="004D44BE" w:rsidP="004D44BE">
      <w:pPr>
        <w:rPr>
          <w:sz w:val="16"/>
        </w:rPr>
      </w:pPr>
      <w:r w:rsidRPr="004D44BE">
        <w:rPr>
          <w:sz w:val="16"/>
        </w:rPr>
        <w:t>“</w:t>
      </w:r>
      <w:r w:rsidRPr="004D44BE">
        <w:rPr>
          <w:rStyle w:val="StyleUnderline"/>
        </w:rPr>
        <w:t>With more than 60 export credit agencies enabling our foreign competitors to seize opportunities away from workers, it’s critical that Congress restores this important tool for American exports</w:t>
      </w:r>
      <w:r w:rsidRPr="004D44BE">
        <w:rPr>
          <w:sz w:val="16"/>
        </w:rPr>
        <w:t>,” Jay Timmons, the president of the manufacturers’ association, said on Sunday.</w:t>
      </w:r>
    </w:p>
    <w:p w:rsidR="004D44BE" w:rsidRPr="004D44BE" w:rsidRDefault="004D44BE" w:rsidP="004D44BE">
      <w:pPr>
        <w:rPr>
          <w:sz w:val="16"/>
        </w:rPr>
      </w:pPr>
      <w:r w:rsidRPr="004D44BE">
        <w:rPr>
          <w:rStyle w:val="StyleUnderline"/>
        </w:rPr>
        <w:t>The Sunday session to hasten action on the highway bill</w:t>
      </w:r>
      <w:r w:rsidRPr="004D44BE">
        <w:rPr>
          <w:sz w:val="16"/>
        </w:rPr>
        <w:t xml:space="preserve">, called by Senator Mitch McConnell of Kentucky, the majority leader, </w:t>
      </w:r>
      <w:r w:rsidRPr="004D44BE">
        <w:rPr>
          <w:rStyle w:val="StyleUnderline"/>
        </w:rPr>
        <w:t>came as tensions rose between Republican leaders and rank-and-file conservatives, intensified by the presidential candidacies of four Republican senators</w:t>
      </w:r>
      <w:r w:rsidRPr="004D44BE">
        <w:rPr>
          <w:sz w:val="16"/>
        </w:rPr>
        <w:t xml:space="preserve"> — Ted Cruz of Texas, Rand Paul of Kentucky, Marco Rubio of Florida and Mr. Graham.</w:t>
      </w:r>
    </w:p>
    <w:p w:rsidR="004D44BE" w:rsidRPr="004D44BE" w:rsidRDefault="004D44BE" w:rsidP="004D44BE">
      <w:pPr>
        <w:rPr>
          <w:sz w:val="16"/>
        </w:rPr>
      </w:pPr>
      <w:r w:rsidRPr="004D44BE">
        <w:rPr>
          <w:sz w:val="16"/>
        </w:rPr>
        <w:t>On Friday, after Mr. McConnell scheduled the Ex-Im vote, Mr. Cruz took to the Senate floor to say that Mr. McConnell had assured him that he had made no deal to bring the bank to a vote.</w:t>
      </w:r>
    </w:p>
    <w:p w:rsidR="004D44BE" w:rsidRPr="004D44BE" w:rsidRDefault="004D44BE" w:rsidP="004D44BE">
      <w:pPr>
        <w:rPr>
          <w:sz w:val="16"/>
        </w:rPr>
      </w:pPr>
      <w:r w:rsidRPr="004D44BE">
        <w:rPr>
          <w:sz w:val="16"/>
        </w:rPr>
        <w:t>“Not only what he told every Republican senator, but what he told the press over and over and over again was a simple lie,” Mr. Cruz said.</w:t>
      </w:r>
    </w:p>
    <w:p w:rsidR="004D44BE" w:rsidRPr="004D44BE" w:rsidRDefault="004D44BE" w:rsidP="004D44BE">
      <w:pPr>
        <w:rPr>
          <w:sz w:val="16"/>
        </w:rPr>
      </w:pPr>
      <w:r w:rsidRPr="004D44BE">
        <w:rPr>
          <w:sz w:val="16"/>
        </w:rPr>
        <w:t>That brought the most senior Senate Republicans to the floor on Sunday to rebuke Mr. Cruz.</w:t>
      </w:r>
    </w:p>
    <w:p w:rsidR="004D44BE" w:rsidRPr="004D44BE" w:rsidRDefault="004D44BE" w:rsidP="004D44BE">
      <w:pPr>
        <w:rPr>
          <w:sz w:val="16"/>
        </w:rPr>
      </w:pPr>
      <w:r w:rsidRPr="004D44BE">
        <w:rPr>
          <w:sz w:val="16"/>
        </w:rPr>
        <w:t>“Squabbling and sanctimony may be tolerated on the campaign trail, but not in here,” said Senator Orrin G. Hatch of Utah, the most senior Republican. “We are not here on some frolic or to pursue personal ambitions. We are here because the people of the United States have entrusted us with the solemn responsibility to act on their behalf.”</w:t>
      </w:r>
    </w:p>
    <w:p w:rsidR="004D44BE" w:rsidRPr="004D44BE" w:rsidRDefault="004D44BE" w:rsidP="004D44BE">
      <w:pPr>
        <w:rPr>
          <w:sz w:val="16"/>
        </w:rPr>
      </w:pPr>
      <w:r w:rsidRPr="004D44BE">
        <w:rPr>
          <w:sz w:val="16"/>
        </w:rPr>
        <w:t>“It is a sacred trust in which pettiness or grandstanding should have no part,” he added.</w:t>
      </w:r>
    </w:p>
    <w:p w:rsidR="004D44BE" w:rsidRPr="004D44BE" w:rsidRDefault="004D44BE" w:rsidP="004D44BE">
      <w:pPr>
        <w:rPr>
          <w:sz w:val="16"/>
        </w:rPr>
      </w:pPr>
      <w:r w:rsidRPr="004D44BE">
        <w:rPr>
          <w:sz w:val="16"/>
        </w:rPr>
        <w:t>Unrepentant, Mr. Cruz responded, “It is entirely consistent with decorum and with the nature of this body traditionally as the world’s greatest deliberative body to speak the truth.”</w:t>
      </w:r>
    </w:p>
    <w:p w:rsidR="004D44BE" w:rsidRPr="004D44BE" w:rsidRDefault="004D44BE" w:rsidP="004D44BE">
      <w:pPr>
        <w:rPr>
          <w:sz w:val="16"/>
        </w:rPr>
      </w:pPr>
      <w:r w:rsidRPr="004D44BE">
        <w:rPr>
          <w:sz w:val="16"/>
        </w:rPr>
        <w:t>The Senate then beat back a novel effort by Mr. Cruz to break Senate legislative rules and force a vote on an amendment he hoped to attach to the highway bill. That amendment would have blocked the lifting of sanctions on Iran — part of a broad deal to curb Iran’s nuclear program — until Tehran recognized the State of Israel and released American prisoners from its jails.</w:t>
      </w:r>
    </w:p>
    <w:p w:rsidR="004D44BE" w:rsidRPr="004D44BE" w:rsidRDefault="004D44BE" w:rsidP="004D44BE">
      <w:pPr>
        <w:rPr>
          <w:sz w:val="16"/>
        </w:rPr>
      </w:pPr>
      <w:r w:rsidRPr="004D44BE">
        <w:rPr>
          <w:sz w:val="16"/>
        </w:rPr>
        <w:t>On Friday, the lawmaker presiding over the Senate at the time, Shelley Moore Capito of West Virginia, had ruled Mr. Cruz’s amendment out of order. He had hoped to get a simple majority to reject that ruling, a “nuclear option” that Senator John Cornyn of Texas, the No. 2 Republican, said would usher in “chaos.”</w:t>
      </w:r>
    </w:p>
    <w:p w:rsidR="004D44BE" w:rsidRPr="004D44BE" w:rsidRDefault="004D44BE" w:rsidP="004D44BE">
      <w:pPr>
        <w:rPr>
          <w:sz w:val="16"/>
        </w:rPr>
      </w:pPr>
      <w:r w:rsidRPr="004D44BE">
        <w:rPr>
          <w:sz w:val="16"/>
        </w:rPr>
        <w:t>Senator Mike Lee, Republican of Utah, then joined Mr. Cruz, moving to amend the highway bill with a measure to defund Planned Parenthood. When that was ruled out of order, he too asked the Senate to vote to disregard that ruling. Again, most Republicans refused to back him up.</w:t>
      </w:r>
    </w:p>
    <w:p w:rsidR="004D44BE" w:rsidRPr="004D44BE" w:rsidRDefault="004D44BE" w:rsidP="004D44BE">
      <w:pPr>
        <w:rPr>
          <w:sz w:val="16"/>
        </w:rPr>
      </w:pPr>
      <w:r w:rsidRPr="004D44BE">
        <w:rPr>
          <w:sz w:val="16"/>
        </w:rPr>
        <w:t xml:space="preserve">But </w:t>
      </w:r>
      <w:r w:rsidRPr="004D44BE">
        <w:rPr>
          <w:rStyle w:val="StyleUnderline"/>
        </w:rPr>
        <w:t>the rift between conservatives and the Republican leadership has been most acute with respect to the Ex-Im Bank</w:t>
      </w:r>
      <w:r w:rsidRPr="004D44BE">
        <w:rPr>
          <w:sz w:val="16"/>
        </w:rPr>
        <w:t xml:space="preserve">. </w:t>
      </w:r>
      <w:r w:rsidRPr="004D44BE">
        <w:rPr>
          <w:rStyle w:val="StyleUnderline"/>
        </w:rPr>
        <w:t>Conservative groups like Heritage Action,</w:t>
      </w:r>
      <w:r w:rsidRPr="004D44BE">
        <w:rPr>
          <w:sz w:val="16"/>
        </w:rPr>
        <w:t xml:space="preserve"> the political arm of the Heritage Foundation, and the Kochs’ Freedom Partners </w:t>
      </w:r>
      <w:r w:rsidRPr="004D44BE">
        <w:rPr>
          <w:rStyle w:val="StyleUnderline"/>
        </w:rPr>
        <w:t>saw a chance to deal a blow to President</w:t>
      </w:r>
      <w:r w:rsidRPr="004D44BE">
        <w:rPr>
          <w:sz w:val="16"/>
        </w:rPr>
        <w:t xml:space="preserve"> Obama, after losing fights to defund the Affordable Care Act and reverse Mr. Obama’s executive orders on immigration.</w:t>
      </w:r>
    </w:p>
    <w:p w:rsidR="004D44BE" w:rsidRPr="004D44BE" w:rsidRDefault="004D44BE" w:rsidP="004D44BE">
      <w:pPr>
        <w:rPr>
          <w:sz w:val="16"/>
        </w:rPr>
      </w:pPr>
      <w:r w:rsidRPr="004D44BE">
        <w:rPr>
          <w:sz w:val="16"/>
        </w:rPr>
        <w:t>They hoped that if they could make sure Congress did nothing to save the bank, its future lending operations would go dark this summer.</w:t>
      </w:r>
    </w:p>
    <w:p w:rsidR="004D44BE" w:rsidRPr="004D44BE" w:rsidRDefault="004D44BE" w:rsidP="004D44BE">
      <w:pPr>
        <w:rPr>
          <w:sz w:val="16"/>
        </w:rPr>
      </w:pPr>
      <w:r w:rsidRPr="004D44BE">
        <w:rPr>
          <w:rStyle w:val="StyleUnderline"/>
        </w:rPr>
        <w:t>Their problem has been strong support for the bank by Democrats</w:t>
      </w:r>
      <w:r w:rsidRPr="004D44BE">
        <w:rPr>
          <w:sz w:val="16"/>
        </w:rPr>
        <w:t xml:space="preserve">, </w:t>
      </w:r>
      <w:r w:rsidRPr="004D44BE">
        <w:rPr>
          <w:rStyle w:val="StyleUnderline"/>
        </w:rPr>
        <w:t>coupled with deep divisions among Republicans</w:t>
      </w:r>
      <w:r w:rsidRPr="004D44BE">
        <w:rPr>
          <w:sz w:val="16"/>
        </w:rPr>
        <w:t xml:space="preserve">. On </w:t>
      </w:r>
      <w:r w:rsidRPr="004D44BE">
        <w:rPr>
          <w:rStyle w:val="StyleUnderline"/>
        </w:rPr>
        <w:t>Sunday, 24 Republicans, nearly half the Senate Republican Conference, voted with Democrats to revive the bank.</w:t>
      </w:r>
      <w:r w:rsidRPr="004D44BE">
        <w:rPr>
          <w:sz w:val="16"/>
        </w:rPr>
        <w:t xml:space="preserve"> By contrast, opposition to Ex-Im has become almost automatic on the Republican presidential campaign trail.</w:t>
      </w:r>
    </w:p>
    <w:p w:rsidR="004D44BE" w:rsidRPr="004D44BE" w:rsidRDefault="004D44BE" w:rsidP="004D44BE">
      <w:pPr>
        <w:rPr>
          <w:sz w:val="16"/>
        </w:rPr>
      </w:pPr>
      <w:r w:rsidRPr="004D44BE">
        <w:rPr>
          <w:sz w:val="16"/>
        </w:rPr>
        <w:t>“A vote against reauthorization is nothing more than a shameless attempt to garner the affection of the Koch brothers,” Senator Harry Reid of Nevada, the Democratic leader, said on the Senate floor Sunday. “After all, opposition to the Export-Import Bank is a prerequisite for any Republican running for president.”</w:t>
      </w:r>
    </w:p>
    <w:p w:rsidR="004D44BE" w:rsidRPr="004D44BE" w:rsidRDefault="004D44BE" w:rsidP="004D44BE">
      <w:pPr>
        <w:rPr>
          <w:rStyle w:val="StyleUnderline"/>
        </w:rPr>
      </w:pPr>
      <w:r w:rsidRPr="004D44BE">
        <w:rPr>
          <w:sz w:val="16"/>
        </w:rPr>
        <w:t xml:space="preserve">But in Congress, </w:t>
      </w:r>
      <w:r w:rsidRPr="004D44BE">
        <w:rPr>
          <w:rStyle w:val="Emphasis"/>
        </w:rPr>
        <w:t>lawmakers have proved more sensitive</w:t>
      </w:r>
      <w:r w:rsidRPr="004D44BE">
        <w:rPr>
          <w:rStyle w:val="StyleUnderline"/>
        </w:rPr>
        <w:t xml:space="preserve"> to companies in their district that have lobbied hard, saying the demise of the bank would cripple their export business or at least put them at a disadvantage against foreign competitors.</w:t>
      </w:r>
    </w:p>
    <w:p w:rsidR="004D44BE" w:rsidRPr="004D44BE" w:rsidRDefault="004D44BE" w:rsidP="004D44BE">
      <w:r w:rsidRPr="004D44BE">
        <w:rPr>
          <w:sz w:val="16"/>
        </w:rPr>
        <w:t>“</w:t>
      </w:r>
      <w:r w:rsidRPr="004D44BE">
        <w:rPr>
          <w:rStyle w:val="StyleUnderline"/>
        </w:rPr>
        <w:t>We are one step closer to keeping American jobs here in America and not lost to countries like China</w:t>
      </w:r>
      <w:r w:rsidRPr="004D44BE">
        <w:rPr>
          <w:sz w:val="16"/>
        </w:rPr>
        <w:t>,” said Senator Mark Kirk, Republican of Illinois and one of the most endangered incumbents up for re-election next year.</w:t>
      </w:r>
    </w:p>
    <w:p w:rsidR="004D44BE" w:rsidRPr="004D44BE" w:rsidRDefault="004D44BE" w:rsidP="004D44BE"/>
    <w:p w:rsidR="004D44BE" w:rsidRPr="004D44BE" w:rsidRDefault="004D44BE" w:rsidP="004D44BE">
      <w:pPr>
        <w:pStyle w:val="Heading4"/>
      </w:pPr>
      <w:r w:rsidRPr="004D44BE">
        <w:t>Will pass – Senate support</w:t>
      </w:r>
    </w:p>
    <w:p w:rsidR="004D44BE" w:rsidRPr="004D44BE" w:rsidRDefault="004D44BE" w:rsidP="004D44BE">
      <w:r w:rsidRPr="004D44BE">
        <w:rPr>
          <w:b/>
        </w:rPr>
        <w:t>Miller 7/28</w:t>
      </w:r>
      <w:r w:rsidRPr="004D44BE">
        <w:t xml:space="preserve"> [Kathleen, Bloomberg Politics, July 28, 2015, “Ex-Im Backers Fret Over Future As U.S. House Ignores Bank,” http://www.bloomberg.com/politics/articles/2015-07-28/ex-im-backers-fret-over-its-future-as-u-s-house-ignores-bank] //khirn</w:t>
      </w:r>
    </w:p>
    <w:p w:rsidR="004D44BE" w:rsidRPr="004D44BE" w:rsidRDefault="004D44BE" w:rsidP="004D44BE"/>
    <w:p w:rsidR="004D44BE" w:rsidRPr="004D44BE" w:rsidRDefault="004D44BE" w:rsidP="004D44BE">
      <w:pPr>
        <w:rPr>
          <w:rStyle w:val="StyleUnderline"/>
        </w:rPr>
      </w:pPr>
      <w:r w:rsidRPr="004D44BE">
        <w:rPr>
          <w:sz w:val="16"/>
        </w:rPr>
        <w:t xml:space="preserve">Yet, </w:t>
      </w:r>
      <w:r w:rsidRPr="004D44BE">
        <w:rPr>
          <w:rStyle w:val="StyleUnderline"/>
        </w:rPr>
        <w:t>the Senate voted late Monday night to reauthorize the Export-Import Bank using a series of convoluted parliamentary procedures that</w:t>
      </w:r>
      <w:r w:rsidRPr="004D44BE">
        <w:rPr>
          <w:sz w:val="16"/>
        </w:rPr>
        <w:t xml:space="preserve"> blocked opposition and </w:t>
      </w:r>
      <w:r w:rsidRPr="004D44BE">
        <w:rPr>
          <w:rStyle w:val="StyleUnderline"/>
        </w:rPr>
        <w:t>permitted the Export-Import Bank to bypass the normal law-making procedures. The House had originally planned to leave after handling business on Thursday.</w:t>
      </w:r>
    </w:p>
    <w:p w:rsidR="004D44BE" w:rsidRPr="004D44BE" w:rsidRDefault="004D44BE" w:rsidP="004D44BE">
      <w:pPr>
        <w:rPr>
          <w:rStyle w:val="StyleUnderline"/>
        </w:rPr>
      </w:pPr>
      <w:r w:rsidRPr="004D44BE">
        <w:rPr>
          <w:rStyle w:val="StyleUnderline"/>
        </w:rPr>
        <w:t>The House wants to fill the wide highway funding hole temporarily – and then head home.</w:t>
      </w:r>
    </w:p>
    <w:p w:rsidR="004D44BE" w:rsidRPr="004D44BE" w:rsidRDefault="004D44BE" w:rsidP="004D44BE">
      <w:pPr>
        <w:rPr>
          <w:sz w:val="16"/>
        </w:rPr>
      </w:pPr>
      <w:r w:rsidRPr="004D44BE">
        <w:rPr>
          <w:rStyle w:val="StyleUnderline"/>
        </w:rPr>
        <w:t>Senate Democrats piled on</w:t>
      </w:r>
      <w:r w:rsidRPr="004D44BE">
        <w:rPr>
          <w:sz w:val="16"/>
        </w:rPr>
        <w:t xml:space="preserve"> Mr. </w:t>
      </w:r>
      <w:r w:rsidRPr="004D44BE">
        <w:rPr>
          <w:rStyle w:val="StyleUnderline"/>
        </w:rPr>
        <w:t>McConnell</w:t>
      </w:r>
      <w:r w:rsidRPr="004D44BE">
        <w:rPr>
          <w:sz w:val="16"/>
        </w:rPr>
        <w:t xml:space="preserve"> Monday, </w:t>
      </w:r>
      <w:r w:rsidRPr="004D44BE">
        <w:rPr>
          <w:rStyle w:val="StyleUnderline"/>
        </w:rPr>
        <w:t xml:space="preserve">saying he ignored their plea to </w:t>
      </w:r>
      <w:r w:rsidRPr="004D44BE">
        <w:rPr>
          <w:rStyle w:val="Emphasis"/>
        </w:rPr>
        <w:t>debate the highway bill sooner</w:t>
      </w:r>
      <w:r w:rsidRPr="004D44BE">
        <w:rPr>
          <w:rStyle w:val="StyleUnderline"/>
        </w:rPr>
        <w:t xml:space="preserve"> and </w:t>
      </w:r>
      <w:r w:rsidRPr="004D44BE">
        <w:rPr>
          <w:rStyle w:val="Emphasis"/>
        </w:rPr>
        <w:t>avoid these problems</w:t>
      </w:r>
      <w:r w:rsidRPr="004D44BE">
        <w:rPr>
          <w:sz w:val="16"/>
        </w:rPr>
        <w:t xml:space="preserve">. The </w:t>
      </w:r>
      <w:r w:rsidRPr="004D44BE">
        <w:rPr>
          <w:rStyle w:val="StyleUnderline"/>
        </w:rPr>
        <w:t>Obama</w:t>
      </w:r>
      <w:r w:rsidRPr="004D44BE">
        <w:rPr>
          <w:sz w:val="16"/>
        </w:rPr>
        <w:t xml:space="preserve"> administration and some lawmakers in both parties had </w:t>
      </w:r>
      <w:r w:rsidRPr="004D44BE">
        <w:rPr>
          <w:rStyle w:val="StyleUnderline"/>
        </w:rPr>
        <w:t>hoped to find more money to pay for a six-year transportation bill</w:t>
      </w:r>
      <w:r w:rsidRPr="004D44BE">
        <w:rPr>
          <w:sz w:val="16"/>
        </w:rPr>
        <w:t xml:space="preserve"> </w:t>
      </w:r>
      <w:r w:rsidRPr="004D44BE">
        <w:rPr>
          <w:rStyle w:val="StyleUnderline"/>
        </w:rPr>
        <w:t xml:space="preserve">by taxing profits U.S. companies park overseas, and House leaders are pushing their highway bill extension to </w:t>
      </w:r>
      <w:r w:rsidRPr="004D44BE">
        <w:rPr>
          <w:rStyle w:val="Emphasis"/>
        </w:rPr>
        <w:t>buy more time</w:t>
      </w:r>
      <w:r w:rsidRPr="004D44BE">
        <w:rPr>
          <w:rStyle w:val="StyleUnderline"/>
        </w:rPr>
        <w:t xml:space="preserve"> to </w:t>
      </w:r>
      <w:r w:rsidRPr="004D44BE">
        <w:rPr>
          <w:rStyle w:val="Emphasis"/>
        </w:rPr>
        <w:t>work on that issue</w:t>
      </w:r>
      <w:r w:rsidRPr="004D44BE">
        <w:rPr>
          <w:sz w:val="16"/>
        </w:rPr>
        <w:t>.</w:t>
      </w:r>
    </w:p>
    <w:p w:rsidR="004D44BE" w:rsidRPr="004D44BE" w:rsidRDefault="004D44BE" w:rsidP="004D44BE">
      <w:pPr>
        <w:rPr>
          <w:sz w:val="16"/>
        </w:rPr>
      </w:pPr>
      <w:r w:rsidRPr="004D44BE">
        <w:rPr>
          <w:rStyle w:val="StyleUnderline"/>
        </w:rPr>
        <w:t>Authority for federal highway aid payments to states will expire at midnight Friday without congressional action</w:t>
      </w:r>
      <w:r w:rsidRPr="004D44BE">
        <w:rPr>
          <w:sz w:val="16"/>
        </w:rPr>
        <w:t>.</w:t>
      </w:r>
    </w:p>
    <w:p w:rsidR="004D44BE" w:rsidRPr="004D44BE" w:rsidRDefault="004D44BE" w:rsidP="004D44BE">
      <w:pPr>
        <w:rPr>
          <w:sz w:val="16"/>
        </w:rPr>
      </w:pPr>
      <w:r w:rsidRPr="004D44BE">
        <w:rPr>
          <w:sz w:val="16"/>
        </w:rPr>
        <w:t>The House’s three-month bill also includes $3.4 billion to fill a budget hole that the Department of Veteran’s Affairs claims would force it to close hospitals and clinics nationwide.</w:t>
      </w:r>
    </w:p>
    <w:p w:rsidR="004D44BE" w:rsidRPr="004D44BE" w:rsidRDefault="004D44BE" w:rsidP="004D44BE">
      <w:pPr>
        <w:rPr>
          <w:sz w:val="16"/>
        </w:rPr>
      </w:pPr>
      <w:r w:rsidRPr="004D44BE">
        <w:rPr>
          <w:sz w:val="16"/>
        </w:rPr>
        <w:t>“It’s frustrating, but the only thing worse than a short-term extension would be to allow funding to run out, so it’s the best we can do right now”, said Rep. Carlos Curbelo, R-Fla.</w:t>
      </w:r>
    </w:p>
    <w:p w:rsidR="004D44BE" w:rsidRPr="004D44BE" w:rsidRDefault="004D44BE" w:rsidP="004D44BE">
      <w:pPr>
        <w:rPr>
          <w:sz w:val="16"/>
        </w:rPr>
      </w:pPr>
      <w:r w:rsidRPr="004D44BE">
        <w:rPr>
          <w:sz w:val="16"/>
        </w:rPr>
        <w:t>The House decision to move a shorter bill for the plagued Highway Trust Fund, which has experienced 33 small patches since 2009, comes as the Senate is full steam ahead on its own version.</w:t>
      </w:r>
    </w:p>
    <w:p w:rsidR="004D44BE" w:rsidRPr="004D44BE" w:rsidRDefault="004D44BE" w:rsidP="004D44BE">
      <w:pPr>
        <w:rPr>
          <w:sz w:val="16"/>
        </w:rPr>
      </w:pPr>
      <w:r w:rsidRPr="004D44BE">
        <w:rPr>
          <w:sz w:val="16"/>
        </w:rPr>
        <w:t>“Squabbling and sanctimony may be tolerated in other venues and perhaps on the campaign trail, but they have no place among colleagues in the United States Senate“, said Sen.</w:t>
      </w:r>
    </w:p>
    <w:p w:rsidR="004D44BE" w:rsidRPr="004D44BE" w:rsidRDefault="004D44BE" w:rsidP="004D44BE">
      <w:pPr>
        <w:rPr>
          <w:sz w:val="16"/>
        </w:rPr>
      </w:pPr>
      <w:r w:rsidRPr="004D44BE">
        <w:rPr>
          <w:rStyle w:val="StyleUnderline"/>
        </w:rPr>
        <w:t>The US House will not vote on the Senate’s six-year transportation bill and</w:t>
      </w:r>
      <w:r w:rsidRPr="004D44BE">
        <w:rPr>
          <w:sz w:val="16"/>
        </w:rPr>
        <w:t xml:space="preserve"> China’s economic crisis could cause gold imports to plunge there.</w:t>
      </w:r>
    </w:p>
    <w:p w:rsidR="004D44BE" w:rsidRPr="004D44BE" w:rsidRDefault="004D44BE" w:rsidP="004D44BE">
      <w:pPr>
        <w:rPr>
          <w:sz w:val="16"/>
        </w:rPr>
      </w:pPr>
      <w:r w:rsidRPr="004D44BE">
        <w:rPr>
          <w:sz w:val="16"/>
        </w:rPr>
        <w:t>“</w:t>
      </w:r>
      <w:r w:rsidRPr="004D44BE">
        <w:rPr>
          <w:rStyle w:val="Emphasis"/>
        </w:rPr>
        <w:t>The assumption is that it will come back</w:t>
      </w:r>
      <w:r w:rsidRPr="004D44BE">
        <w:rPr>
          <w:sz w:val="16"/>
        </w:rPr>
        <w:t xml:space="preserve">; </w:t>
      </w:r>
      <w:r w:rsidRPr="004D44BE">
        <w:rPr>
          <w:rStyle w:val="Emphasis"/>
        </w:rPr>
        <w:t>the Senate will find a way to get Ex-Im over to the House</w:t>
      </w:r>
      <w:r w:rsidRPr="004D44BE">
        <w:rPr>
          <w:sz w:val="16"/>
        </w:rPr>
        <w:t xml:space="preserve">”, Representative Carlos Curbelo, a Florida Republican, said in an interview in the U.S. Capitol. </w:t>
      </w:r>
      <w:r w:rsidRPr="004D44BE">
        <w:rPr>
          <w:rStyle w:val="StyleUnderline"/>
        </w:rPr>
        <w:t>Its charter expired June 30</w:t>
      </w:r>
      <w:r w:rsidRPr="004D44BE">
        <w:rPr>
          <w:sz w:val="16"/>
        </w:rPr>
        <w:t xml:space="preserve">, </w:t>
      </w:r>
      <w:r w:rsidRPr="004D44BE">
        <w:rPr>
          <w:rStyle w:val="StyleUnderline"/>
        </w:rPr>
        <w:t xml:space="preserve">but Democrats and some Republicans-with the support of </w:t>
      </w:r>
      <w:r w:rsidRPr="004D44BE">
        <w:rPr>
          <w:sz w:val="16"/>
        </w:rPr>
        <w:t xml:space="preserve">Senate Majority Leader Mitch </w:t>
      </w:r>
      <w:r w:rsidRPr="004D44BE">
        <w:rPr>
          <w:rStyle w:val="StyleUnderline"/>
        </w:rPr>
        <w:t>McConnell</w:t>
      </w:r>
      <w:r w:rsidRPr="004D44BE">
        <w:rPr>
          <w:sz w:val="16"/>
        </w:rPr>
        <w:t>-</w:t>
      </w:r>
      <w:r w:rsidRPr="004D44BE">
        <w:rPr>
          <w:rStyle w:val="StyleUnderline"/>
        </w:rPr>
        <w:t>tried to revive the agency through an amendment to the Senate highway bill.</w:t>
      </w:r>
    </w:p>
    <w:p w:rsidR="004D44BE" w:rsidRPr="004D44BE" w:rsidRDefault="004D44BE" w:rsidP="004D44BE">
      <w:pPr>
        <w:rPr>
          <w:sz w:val="16"/>
        </w:rPr>
      </w:pPr>
      <w:r w:rsidRPr="004D44BE">
        <w:rPr>
          <w:sz w:val="16"/>
        </w:rPr>
        <w:t xml:space="preserve">Democratic Sen. Chuck </w:t>
      </w:r>
      <w:r w:rsidRPr="004D44BE">
        <w:rPr>
          <w:rStyle w:val="StyleUnderline"/>
        </w:rPr>
        <w:t>Schumer</w:t>
      </w:r>
      <w:r w:rsidRPr="004D44BE">
        <w:rPr>
          <w:sz w:val="16"/>
        </w:rPr>
        <w:t xml:space="preserve"> of New York </w:t>
      </w:r>
      <w:r w:rsidRPr="004D44BE">
        <w:rPr>
          <w:rStyle w:val="Emphasis"/>
        </w:rPr>
        <w:t>is drooling for a deal and</w:t>
      </w:r>
      <w:r w:rsidRPr="004D44BE">
        <w:rPr>
          <w:sz w:val="16"/>
        </w:rPr>
        <w:t xml:space="preserve"> pressing Republicans to drop their no new taxes pledge in a bipartisan package.</w:t>
      </w:r>
    </w:p>
    <w:p w:rsidR="004D44BE" w:rsidRPr="004D44BE" w:rsidRDefault="004D44BE" w:rsidP="004D44BE">
      <w:pPr>
        <w:rPr>
          <w:sz w:val="16"/>
        </w:rPr>
      </w:pPr>
    </w:p>
    <w:p w:rsidR="004D44BE" w:rsidRPr="004D44BE" w:rsidRDefault="004D44BE" w:rsidP="004D44BE"/>
    <w:p w:rsidR="004D44BE" w:rsidRPr="004D44BE" w:rsidRDefault="004D44BE" w:rsidP="004D44BE">
      <w:pPr>
        <w:pStyle w:val="Heading4"/>
      </w:pPr>
      <w:r w:rsidRPr="004D44BE">
        <w:t>Will pass – lobbies</w:t>
      </w:r>
    </w:p>
    <w:p w:rsidR="004D44BE" w:rsidRPr="004D44BE" w:rsidRDefault="004D44BE" w:rsidP="004D44BE">
      <w:r w:rsidRPr="004D44BE">
        <w:rPr>
          <w:b/>
        </w:rPr>
        <w:t>Schoffstall 7/23</w:t>
      </w:r>
      <w:r w:rsidRPr="004D44BE">
        <w:t xml:space="preserve"> [Joe, July 23, 2015, “Major Ex-Im Beneficiaries Pour Millions Into Lobbying Efforts for Subsidies,” </w:t>
      </w:r>
      <w:hyperlink r:id="rId11" w:history="1">
        <w:r w:rsidRPr="004D44BE">
          <w:rPr>
            <w:rStyle w:val="Hyperlink"/>
          </w:rPr>
          <w:t>http://freebeacon.com/issues/major-ex-im-beneficiaries-pour-millions-into-lobbying-efforts-for-subsidies/</w:t>
        </w:r>
      </w:hyperlink>
      <w:r w:rsidRPr="004D44BE">
        <w:t>]</w:t>
      </w:r>
    </w:p>
    <w:p w:rsidR="004D44BE" w:rsidRPr="004D44BE" w:rsidRDefault="004D44BE" w:rsidP="004D44BE"/>
    <w:p w:rsidR="004D44BE" w:rsidRPr="004D44BE" w:rsidRDefault="004D44BE" w:rsidP="004D44BE">
      <w:pPr>
        <w:rPr>
          <w:sz w:val="16"/>
        </w:rPr>
      </w:pPr>
      <w:r w:rsidRPr="004D44BE">
        <w:rPr>
          <w:rStyle w:val="StyleUnderline"/>
        </w:rPr>
        <w:t xml:space="preserve">Two large companies who receive taxpayer-backed financing from the Export-Import bank have </w:t>
      </w:r>
      <w:r w:rsidRPr="004D44BE">
        <w:rPr>
          <w:rStyle w:val="Emphasis"/>
        </w:rPr>
        <w:t>poured millions</w:t>
      </w:r>
      <w:r w:rsidRPr="004D44BE">
        <w:rPr>
          <w:rStyle w:val="StyleUnderline"/>
        </w:rPr>
        <w:t xml:space="preserve"> into recent lobbying efforts to revive the controversial bank</w:t>
      </w:r>
      <w:r w:rsidRPr="004D44BE">
        <w:rPr>
          <w:sz w:val="16"/>
        </w:rPr>
        <w:t>.</w:t>
      </w:r>
    </w:p>
    <w:p w:rsidR="004D44BE" w:rsidRPr="004D44BE" w:rsidRDefault="004D44BE" w:rsidP="004D44BE">
      <w:pPr>
        <w:rPr>
          <w:sz w:val="16"/>
        </w:rPr>
      </w:pPr>
      <w:r w:rsidRPr="004D44BE">
        <w:rPr>
          <w:rStyle w:val="StyleUnderline"/>
        </w:rPr>
        <w:t>The government-owned Ex-Im bank</w:t>
      </w:r>
      <w:r w:rsidRPr="004D44BE">
        <w:rPr>
          <w:sz w:val="16"/>
        </w:rPr>
        <w:t xml:space="preserve">, which provides taxpayer-backed loans to foreign companies for the purchase of American goods, </w:t>
      </w:r>
      <w:r w:rsidRPr="004D44BE">
        <w:rPr>
          <w:rStyle w:val="StyleUnderline"/>
        </w:rPr>
        <w:t xml:space="preserve">left the companies scrambling to find private funding in place of the subsidies after the expiration of the bank’s charter </w:t>
      </w:r>
      <w:r w:rsidRPr="004D44BE">
        <w:rPr>
          <w:sz w:val="16"/>
        </w:rPr>
        <w:t>June 30.</w:t>
      </w:r>
    </w:p>
    <w:p w:rsidR="004D44BE" w:rsidRPr="004D44BE" w:rsidRDefault="004D44BE" w:rsidP="004D44BE">
      <w:pPr>
        <w:rPr>
          <w:sz w:val="16"/>
        </w:rPr>
      </w:pPr>
      <w:r w:rsidRPr="004D44BE">
        <w:rPr>
          <w:rStyle w:val="StyleUnderline"/>
        </w:rPr>
        <w:t xml:space="preserve">Boeing Co. and General Electric, who are the two largest beneficiaries of the bank, </w:t>
      </w:r>
      <w:r w:rsidRPr="004D44BE">
        <w:rPr>
          <w:rStyle w:val="Emphasis"/>
        </w:rPr>
        <w:t>increased their lobbying expenditures</w:t>
      </w:r>
      <w:r w:rsidRPr="004D44BE">
        <w:rPr>
          <w:rStyle w:val="StyleUnderline"/>
        </w:rPr>
        <w:t xml:space="preserve"> in recent months as the charter was nearing expiration</w:t>
      </w:r>
      <w:r w:rsidRPr="004D44BE">
        <w:rPr>
          <w:sz w:val="16"/>
        </w:rPr>
        <w:t>, according to newly released lobbying disclosure reports.</w:t>
      </w:r>
    </w:p>
    <w:p w:rsidR="004D44BE" w:rsidRPr="004D44BE" w:rsidRDefault="004D44BE" w:rsidP="004D44BE">
      <w:pPr>
        <w:rPr>
          <w:sz w:val="16"/>
        </w:rPr>
      </w:pPr>
      <w:r w:rsidRPr="004D44BE">
        <w:rPr>
          <w:rStyle w:val="StyleUnderline"/>
        </w:rPr>
        <w:t>The disclosure reports show that</w:t>
      </w:r>
      <w:r w:rsidRPr="004D44BE">
        <w:rPr>
          <w:sz w:val="16"/>
        </w:rPr>
        <w:t xml:space="preserve"> from April 1 to June 30, aerospace conglomerate </w:t>
      </w:r>
      <w:r w:rsidRPr="004D44BE">
        <w:rPr>
          <w:rStyle w:val="StyleUnderline"/>
        </w:rPr>
        <w:t>Boeing</w:t>
      </w:r>
      <w:r w:rsidRPr="004D44BE">
        <w:rPr>
          <w:sz w:val="16"/>
        </w:rPr>
        <w:t xml:space="preserve"> Co. </w:t>
      </w:r>
      <w:r w:rsidRPr="004D44BE">
        <w:rPr>
          <w:rStyle w:val="StyleUnderline"/>
        </w:rPr>
        <w:t>spent $9.3 million on lobbying efforts</w:t>
      </w:r>
      <w:r w:rsidRPr="004D44BE">
        <w:rPr>
          <w:sz w:val="16"/>
        </w:rPr>
        <w:t xml:space="preserve">—the third highest total of any company or organization during the period—and deployed 20 lobbyists to Capitol Hill in efforts to revive the bank. </w:t>
      </w:r>
      <w:r w:rsidRPr="004D44BE">
        <w:rPr>
          <w:rStyle w:val="StyleUnderline"/>
        </w:rPr>
        <w:t>This was more than twice the amount from the $3.8 million Boeing spent on lobbying efforts in the first quarter of 2015</w:t>
      </w:r>
      <w:r w:rsidRPr="004D44BE">
        <w:rPr>
          <w:sz w:val="16"/>
        </w:rPr>
        <w:t>.</w:t>
      </w:r>
    </w:p>
    <w:p w:rsidR="004D44BE" w:rsidRPr="004D44BE" w:rsidRDefault="004D44BE" w:rsidP="004D44BE">
      <w:pPr>
        <w:rPr>
          <w:sz w:val="16"/>
        </w:rPr>
      </w:pPr>
      <w:r w:rsidRPr="004D44BE">
        <w:rPr>
          <w:sz w:val="16"/>
        </w:rPr>
        <w:t>Last year, Boeing received over $8.1 billion from the Export-Import bank. This figure accounted for over 40 percent of Ex-Im’s total authorizations making it by far the bank’s largest program. When looking at long-term guarantees, their percentage of the bank’s total authorizations skyrockets to 68 percent. Due to these figures, critics often to refer to the Export-Import bank as “Boeing’s Bank.”</w:t>
      </w:r>
    </w:p>
    <w:p w:rsidR="004D44BE" w:rsidRPr="004D44BE" w:rsidRDefault="004D44BE" w:rsidP="004D44BE">
      <w:pPr>
        <w:rPr>
          <w:sz w:val="16"/>
        </w:rPr>
      </w:pPr>
      <w:r w:rsidRPr="004D44BE">
        <w:rPr>
          <w:sz w:val="16"/>
        </w:rPr>
        <w:t>General Electric, another major benefactor from the bank, poured $8.5 million into their ramped up lobbying push during the second quarter and was the fourth largest lobbying spender from April until late June.</w:t>
      </w:r>
    </w:p>
    <w:p w:rsidR="004D44BE" w:rsidRPr="004D44BE" w:rsidRDefault="004D44BE" w:rsidP="004D44BE">
      <w:r w:rsidRPr="004D44BE">
        <w:rPr>
          <w:rStyle w:val="StyleUnderline"/>
        </w:rPr>
        <w:t>Like Boeing, General Electric has reason for the frantic reauthorization push. General Electric is the second largest benefactor from the Export-Import bank, having received billions from the bank as well</w:t>
      </w:r>
      <w:r w:rsidRPr="004D44BE">
        <w:rPr>
          <w:sz w:val="16"/>
        </w:rPr>
        <w:t>.</w:t>
      </w:r>
    </w:p>
    <w:p w:rsidR="004D44BE" w:rsidRPr="004D44BE" w:rsidRDefault="004D44BE" w:rsidP="004D44BE">
      <w:pPr>
        <w:pStyle w:val="Heading4"/>
      </w:pPr>
      <w:r w:rsidRPr="004D44BE">
        <w:t xml:space="preserve">Will pass in September at the latest </w:t>
      </w:r>
    </w:p>
    <w:p w:rsidR="004D44BE" w:rsidRPr="004D44BE" w:rsidRDefault="004D44BE" w:rsidP="004D44BE">
      <w:r w:rsidRPr="004D44BE">
        <w:rPr>
          <w:b/>
        </w:rPr>
        <w:t>Journal Gazette 7/29</w:t>
      </w:r>
      <w:r w:rsidRPr="004D44BE">
        <w:t xml:space="preserve"> [Fort-Wayne Journal Gazette, “Export-Import Bank bolsters area manufacturing,” July 29, 2015, http://www.journalgazette.net/opinion/editorials/Smart-business-7957864] //khirn</w:t>
      </w:r>
    </w:p>
    <w:p w:rsidR="004D44BE" w:rsidRPr="004D44BE" w:rsidRDefault="004D44BE" w:rsidP="004D44BE"/>
    <w:p w:rsidR="004D44BE" w:rsidRPr="004D44BE" w:rsidRDefault="004D44BE" w:rsidP="004D44BE">
      <w:pPr>
        <w:rPr>
          <w:sz w:val="16"/>
        </w:rPr>
      </w:pPr>
      <w:r w:rsidRPr="004D44BE">
        <w:rPr>
          <w:rStyle w:val="StyleUnderline"/>
        </w:rPr>
        <w:t xml:space="preserve">Reauthorization of the Export-Import Bank </w:t>
      </w:r>
      <w:r w:rsidRPr="004D44BE">
        <w:rPr>
          <w:rStyle w:val="Emphasis"/>
        </w:rPr>
        <w:t>used to be a bipartisan cinch</w:t>
      </w:r>
      <w:r w:rsidRPr="004D44BE">
        <w:rPr>
          <w:sz w:val="16"/>
        </w:rPr>
        <w:t xml:space="preserve">. </w:t>
      </w:r>
      <w:r w:rsidRPr="004D44BE">
        <w:rPr>
          <w:rStyle w:val="StyleUnderline"/>
        </w:rPr>
        <w:t>Presidents and congressional leaders from both parties supported it.</w:t>
      </w:r>
      <w:r w:rsidRPr="004D44BE">
        <w:rPr>
          <w:sz w:val="16"/>
        </w:rPr>
        <w:t xml:space="preserve"> Founded during the Depression to help U.S. companies compete internationally, the bank is more important than ever in today’s global economy. Extending credit to encourage foreign purchasers to buy U.S. goods, the bank even makes a profit: $6.9 billion in fees, premiums and interest over the last two decades.</w:t>
      </w:r>
    </w:p>
    <w:p w:rsidR="004D44BE" w:rsidRPr="004D44BE" w:rsidRDefault="004D44BE" w:rsidP="004D44BE">
      <w:pPr>
        <w:rPr>
          <w:sz w:val="16"/>
        </w:rPr>
      </w:pPr>
      <w:r w:rsidRPr="004D44BE">
        <w:rPr>
          <w:sz w:val="16"/>
        </w:rPr>
        <w:t>In northeast Indiana, the bank supports 19 exporters, including 14 small businesses, representing $232Ã¢ million in total export value. Fort Wayne’s Master Spas Inc., for instance, has done $27,686,678 worth of business with the support of the bank. Other Fort Wayne companies include Alliance Winding Equipment Inc., Advanced Machine &amp; Tool Corp. and Rea Magnet Wire Inc.</w:t>
      </w:r>
    </w:p>
    <w:p w:rsidR="004D44BE" w:rsidRPr="004D44BE" w:rsidRDefault="004D44BE" w:rsidP="004D44BE">
      <w:pPr>
        <w:rPr>
          <w:sz w:val="16"/>
        </w:rPr>
      </w:pPr>
      <w:r w:rsidRPr="004D44BE">
        <w:rPr>
          <w:sz w:val="16"/>
        </w:rPr>
        <w:t>A spokesperson for Republican 3rd District Rep. Marlin Stutzman says he tried to get the bank to make changes as a member of the House Financial Services Committee. “Unfortunately, the bank under current leadership has repeatedly failed to implement the reforms Congress required as part of the last reauthorization,” said Stutzman’s communications director, Kelsey Knight.</w:t>
      </w:r>
    </w:p>
    <w:p w:rsidR="004D44BE" w:rsidRPr="004D44BE" w:rsidRDefault="004D44BE" w:rsidP="004D44BE">
      <w:pPr>
        <w:rPr>
          <w:sz w:val="16"/>
        </w:rPr>
      </w:pPr>
      <w:r w:rsidRPr="004D44BE">
        <w:rPr>
          <w:sz w:val="16"/>
        </w:rPr>
        <w:t>Other critics of the bank say it’s an example of big government and crony capitalism. But the Export-Import Bank is not about swelling the size of government or giving handouts – it’s about leveling the playing field for American companies in communities like ours that have to compete in a world market.</w:t>
      </w:r>
    </w:p>
    <w:p w:rsidR="004D44BE" w:rsidRPr="004D44BE" w:rsidRDefault="004D44BE" w:rsidP="004D44BE">
      <w:pPr>
        <w:rPr>
          <w:sz w:val="16"/>
        </w:rPr>
      </w:pPr>
      <w:r w:rsidRPr="004D44BE">
        <w:rPr>
          <w:sz w:val="16"/>
        </w:rPr>
        <w:t>“Unilaterally eliminating our export credit agency,” Donnelly said in a Senate speech last month, “just further handcuffs U.S. job creators and allows competitors in foreign countries to pick up the business.</w:t>
      </w:r>
    </w:p>
    <w:p w:rsidR="004D44BE" w:rsidRPr="004D44BE" w:rsidRDefault="004D44BE" w:rsidP="004D44BE">
      <w:pPr>
        <w:rPr>
          <w:sz w:val="16"/>
        </w:rPr>
      </w:pPr>
      <w:r w:rsidRPr="004D44BE">
        <w:rPr>
          <w:sz w:val="16"/>
        </w:rPr>
        <w:t>“If the Ex-Im Bank no longer provides financing, foreign companies and countries, they’re still going to buy their goods and products – they need the products – but instead of buying a product made in Muncie, Indiana, they’ll purchase it in Russia or China.”</w:t>
      </w:r>
    </w:p>
    <w:p w:rsidR="004D44BE" w:rsidRPr="004D44BE" w:rsidRDefault="004D44BE" w:rsidP="004D44BE">
      <w:pPr>
        <w:rPr>
          <w:sz w:val="16"/>
        </w:rPr>
      </w:pPr>
      <w:r w:rsidRPr="004D44BE">
        <w:rPr>
          <w:rStyle w:val="StyleUnderline"/>
        </w:rPr>
        <w:t xml:space="preserve">Caught up in a whirlwind of political maneuvering, the effort to resuscitate the Export-Import Bank </w:t>
      </w:r>
      <w:r w:rsidRPr="004D44BE">
        <w:rPr>
          <w:rStyle w:val="Emphasis"/>
        </w:rPr>
        <w:t>will probably have to be renewed in September.</w:t>
      </w:r>
      <w:r w:rsidRPr="004D44BE">
        <w:rPr>
          <w:sz w:val="16"/>
        </w:rPr>
        <w:t xml:space="preserve"> If so, </w:t>
      </w:r>
      <w:r w:rsidRPr="004D44BE">
        <w:rPr>
          <w:rStyle w:val="StyleUnderline"/>
        </w:rPr>
        <w:t>it will need the support of House members</w:t>
      </w:r>
      <w:r w:rsidRPr="004D44BE">
        <w:rPr>
          <w:sz w:val="16"/>
        </w:rPr>
        <w:t xml:space="preserve"> like Stutzman, </w:t>
      </w:r>
      <w:r w:rsidRPr="004D44BE">
        <w:rPr>
          <w:rStyle w:val="StyleUnderline"/>
        </w:rPr>
        <w:t>who may not have to vote on the question before the break</w:t>
      </w:r>
      <w:r w:rsidRPr="004D44BE">
        <w:rPr>
          <w:sz w:val="16"/>
        </w:rPr>
        <w:t>.</w:t>
      </w:r>
    </w:p>
    <w:p w:rsidR="004D44BE" w:rsidRPr="004D44BE" w:rsidRDefault="004D44BE" w:rsidP="004D44BE">
      <w:pPr>
        <w:rPr>
          <w:sz w:val="16"/>
        </w:rPr>
      </w:pPr>
    </w:p>
    <w:p w:rsidR="004D44BE" w:rsidRPr="004D44BE" w:rsidRDefault="004D44BE" w:rsidP="004D44BE">
      <w:pPr>
        <w:rPr>
          <w:sz w:val="16"/>
        </w:rPr>
      </w:pPr>
    </w:p>
    <w:p w:rsidR="004D44BE" w:rsidRPr="004D44BE" w:rsidRDefault="004D44BE" w:rsidP="004D44BE">
      <w:pPr>
        <w:pStyle w:val="Heading4"/>
      </w:pPr>
      <w:r w:rsidRPr="004D44BE">
        <w:t>There are sufficient votes to pass Export-Import Bank</w:t>
      </w:r>
    </w:p>
    <w:p w:rsidR="004D44BE" w:rsidRPr="004D44BE" w:rsidRDefault="004D44BE" w:rsidP="004D44BE">
      <w:pPr>
        <w:rPr>
          <w:b/>
          <w:bCs/>
          <w:sz w:val="26"/>
        </w:rPr>
      </w:pPr>
      <w:r w:rsidRPr="004D44BE">
        <w:rPr>
          <w:rStyle w:val="Style13ptBold"/>
        </w:rPr>
        <w:t xml:space="preserve">Kim And French 7/20 </w:t>
      </w:r>
      <w:r w:rsidRPr="004D44BE">
        <w:t xml:space="preserve">[Seung and Lauren, “Battle lines drawn over Ex-Im renewal,” </w:t>
      </w:r>
      <w:r w:rsidRPr="004D44BE">
        <w:rPr>
          <w:i/>
        </w:rPr>
        <w:t>Politico,</w:t>
      </w:r>
      <w:r w:rsidRPr="004D44BE">
        <w:t xml:space="preserve"> 7/20/15 &lt;</w:t>
      </w:r>
      <w:hyperlink r:id="rId12" w:history="1">
        <w:r w:rsidRPr="004D44BE">
          <w:rPr>
            <w:rStyle w:val="Hyperlink"/>
          </w:rPr>
          <w:t>http://www.politico.com/story/2015/07/battle-lines-drawn-over-ex-im-renewal-120339.html</w:t>
        </w:r>
      </w:hyperlink>
      <w:r w:rsidRPr="004D44BE">
        <w:t>&gt;]//shrek</w:t>
      </w:r>
    </w:p>
    <w:p w:rsidR="004D44BE" w:rsidRPr="004D44BE" w:rsidRDefault="004D44BE" w:rsidP="004D44BE">
      <w:pPr>
        <w:rPr>
          <w:sz w:val="14"/>
        </w:rPr>
      </w:pPr>
      <w:r w:rsidRPr="004D44BE">
        <w:rPr>
          <w:sz w:val="14"/>
        </w:rPr>
        <w:t xml:space="preserve">Just three weeks ago, lawmakers quietly let the little-known Export-Import Bank expire, handing Republican conservatives one of their biggest victories since they took control of Congress. But now </w:t>
      </w:r>
      <w:r w:rsidRPr="004D44BE">
        <w:rPr>
          <w:rStyle w:val="StyleUnderline"/>
        </w:rPr>
        <w:t>an effort to resurrect the bank</w:t>
      </w:r>
      <w:r w:rsidRPr="004D44BE">
        <w:rPr>
          <w:sz w:val="14"/>
        </w:rPr>
        <w:t xml:space="preserve">, led by Democrats and business-backed Republicans, could trigger open warfare within the GOP. And </w:t>
      </w:r>
      <w:r w:rsidRPr="004D44BE">
        <w:rPr>
          <w:rStyle w:val="StyleUnderline"/>
        </w:rPr>
        <w:t>the battle over Ex-Im could upend</w:t>
      </w:r>
      <w:r w:rsidRPr="004D44BE">
        <w:rPr>
          <w:sz w:val="14"/>
        </w:rPr>
        <w:t xml:space="preserve"> </w:t>
      </w:r>
      <w:r w:rsidRPr="004D44BE">
        <w:rPr>
          <w:rStyle w:val="StyleUnderline"/>
        </w:rPr>
        <w:t>a</w:t>
      </w:r>
      <w:r w:rsidRPr="004D44BE">
        <w:rPr>
          <w:sz w:val="14"/>
        </w:rPr>
        <w:t xml:space="preserve"> must-pass </w:t>
      </w:r>
      <w:r w:rsidRPr="004D44BE">
        <w:rPr>
          <w:rStyle w:val="StyleUnderline"/>
        </w:rPr>
        <w:t>highway bill that lawmakers are scrambling to pass</w:t>
      </w:r>
      <w:r w:rsidRPr="004D44BE">
        <w:rPr>
          <w:sz w:val="14"/>
        </w:rPr>
        <w:t xml:space="preserve"> before the end of the month. </w:t>
      </w:r>
      <w:r w:rsidRPr="004D44BE">
        <w:rPr>
          <w:rStyle w:val="StyleUnderline"/>
        </w:rPr>
        <w:t>Conservatives aren’t going to go quietly, and GOP leaders would likely risk the wrath of the right if they chose to let an Ex-Im renewal advance</w:t>
      </w:r>
      <w:r w:rsidRPr="004D44BE">
        <w:rPr>
          <w:sz w:val="14"/>
        </w:rPr>
        <w:t xml:space="preserve">. “I think our leadership understands where Republicans in the House are on this issue,” said Rep. Bill Flores of Texas, chairman of the Republican Study Committee. “They don’t want Ex-Im reauthorized.” Bank supporters, including nearly all Democrats and many moderate Republicans, will get their chance to challenge the conservative wing as early as this week, when the Senate is expected to take up the highway bill. </w:t>
      </w:r>
      <w:r w:rsidRPr="004D44BE">
        <w:rPr>
          <w:rStyle w:val="StyleUnderline"/>
        </w:rPr>
        <w:t>Because it’s a must-pass measure, Export-Import backers have targeted it as a quick way to send a bank reauthorization to President Barack Obama’s desk</w:t>
      </w:r>
      <w:r w:rsidRPr="004D44BE">
        <w:rPr>
          <w:sz w:val="14"/>
        </w:rPr>
        <w:t xml:space="preserve">. “Not having the Ex-Im Bank authorized today is costing us business,” Sen. Heidi Heitkamp (D-N.D.) said. “Every day we’re not in business — where we can’t take an application or guarantee a credit — are days that we’re hurting American workers, and so we need to do everything we can to reauthorize it this month.” </w:t>
      </w:r>
      <w:r w:rsidRPr="004D44BE">
        <w:rPr>
          <w:rStyle w:val="StyleUnderline"/>
        </w:rPr>
        <w:t xml:space="preserve">A clear majority of both the House and Senate support the Export-Import Bank, whose charter expired last month </w:t>
      </w:r>
      <w:r w:rsidRPr="004D44BE">
        <w:rPr>
          <w:sz w:val="14"/>
        </w:rPr>
        <w:t xml:space="preserve">and rendered the agency unable to underwrite any new loans. </w:t>
      </w:r>
      <w:r w:rsidRPr="004D44BE">
        <w:rPr>
          <w:rStyle w:val="StyleUnderline"/>
        </w:rPr>
        <w:t xml:space="preserve">Sixty House Republicans have publicly supported the bank, and 180 House Democrats are on record backing the agency. Meanwhile, 65 senators, including 22 Republicans, voted in favor of the bank in a key test vote in June. </w:t>
      </w:r>
      <w:r w:rsidRPr="004D44BE">
        <w:rPr>
          <w:sz w:val="14"/>
        </w:rPr>
        <w:t xml:space="preserve">But </w:t>
      </w:r>
      <w:r w:rsidRPr="004D44BE">
        <w:rPr>
          <w:rStyle w:val="StyleUnderline"/>
        </w:rPr>
        <w:t>a majority of</w:t>
      </w:r>
      <w:r w:rsidRPr="004D44BE">
        <w:rPr>
          <w:sz w:val="14"/>
        </w:rPr>
        <w:t xml:space="preserve"> Senate </w:t>
      </w:r>
      <w:r w:rsidRPr="004D44BE">
        <w:rPr>
          <w:rStyle w:val="StyleUnderline"/>
        </w:rPr>
        <w:t>Republicans</w:t>
      </w:r>
      <w:r w:rsidRPr="004D44BE">
        <w:rPr>
          <w:sz w:val="14"/>
        </w:rPr>
        <w:t xml:space="preserve">, including its top four leaders, </w:t>
      </w:r>
      <w:r w:rsidRPr="004D44BE">
        <w:rPr>
          <w:rStyle w:val="StyleUnderline"/>
        </w:rPr>
        <w:t xml:space="preserve">voted against the bank in that key vote, and conservative forces both on and off Capitol Hill believe a majority of the House GOP oppose it as well. </w:t>
      </w:r>
      <w:r w:rsidRPr="004D44BE">
        <w:rPr>
          <w:sz w:val="14"/>
        </w:rPr>
        <w:t xml:space="preserve">At least </w:t>
      </w:r>
      <w:r w:rsidRPr="004D44BE">
        <w:rPr>
          <w:rStyle w:val="StyleUnderline"/>
        </w:rPr>
        <w:t>95 House Republicans have indicated publicly that they won’t support the bank</w:t>
      </w:r>
      <w:r w:rsidRPr="004D44BE">
        <w:rPr>
          <w:sz w:val="14"/>
        </w:rPr>
        <w:t xml:space="preserve">. </w:t>
      </w:r>
      <w:r w:rsidRPr="004D44BE">
        <w:rPr>
          <w:rStyle w:val="StyleUnderline"/>
        </w:rPr>
        <w:t>Conservative lawmakers are already crowing about Ex-Im’s demise, pointing to it as one of the first and biggest successes of the new GOP-controlled Congress</w:t>
      </w:r>
      <w:r w:rsidRPr="004D44BE">
        <w:rPr>
          <w:sz w:val="14"/>
        </w:rPr>
        <w:t>. House conservatives are pledging to keep up opposition to the bank even as the Senate works toward reauthorization. The majority of these hard-line members are opposed to any highway deal that would reauthorize the bank’s charter and have indicated to GOP leadership not to count on their votes — which could force Speaker John Boehner (R-Ohio), who has praised the bank as essential to job growth, to turn to House Democrats for votes on a final highway package Boehner has tried to strike a delicate balance with his conservative members</w:t>
      </w:r>
      <w:r w:rsidRPr="004D44BE">
        <w:rPr>
          <w:rStyle w:val="StyleUnderline"/>
        </w:rPr>
        <w:t>. He’s told Financial Services Chairman Jeb Hensarling that if the Senate sends over a highway bill with Ex-Im measures attached, the Texas Republican will be allowed to offer amendments to the bill</w:t>
      </w:r>
      <w:r w:rsidRPr="004D44BE">
        <w:rPr>
          <w:sz w:val="14"/>
        </w:rPr>
        <w:t xml:space="preserve">. That would put pressure on Hensarling to whip enough Republicans against the bank to ensure its charter is not renewed. In the Senate, Majority Leader Mitch McConnell (R-Ky.) is open to amendments on the highway bill and expects Ex-Im backers to offer one. He’s likely to face pressure from conservatives like Sen. </w:t>
      </w:r>
      <w:r w:rsidRPr="004D44BE">
        <w:rPr>
          <w:rStyle w:val="StyleUnderline"/>
        </w:rPr>
        <w:t>Ted Cruz</w:t>
      </w:r>
      <w:r w:rsidRPr="004D44BE">
        <w:rPr>
          <w:sz w:val="14"/>
        </w:rPr>
        <w:t xml:space="preserve"> (R-Texas) — who’s </w:t>
      </w:r>
      <w:r w:rsidRPr="004D44BE">
        <w:rPr>
          <w:rStyle w:val="StyleUnderline"/>
        </w:rPr>
        <w:t>threatened to use any procedural weapon in his arsenal on the highway bill to ensure the bank stays dead</w:t>
      </w:r>
      <w:r w:rsidRPr="004D44BE">
        <w:rPr>
          <w:sz w:val="14"/>
        </w:rPr>
        <w:t xml:space="preserve"> — to shut down any prospects of a bank reauthorization. </w:t>
      </w:r>
      <w:r w:rsidRPr="004D44BE">
        <w:rPr>
          <w:rStyle w:val="StyleUnderline"/>
        </w:rPr>
        <w:t xml:space="preserve">But with at least 65 votes already on record in favor of the bank, it would be politically impossible for McConnell </w:t>
      </w:r>
      <w:r w:rsidRPr="004D44BE">
        <w:rPr>
          <w:sz w:val="14"/>
        </w:rPr>
        <w:t xml:space="preserve">— who has made a more open and freewheeling chamber a key tenet of his tenure so far as majority leader — </w:t>
      </w:r>
      <w:r w:rsidRPr="004D44BE">
        <w:rPr>
          <w:rStyle w:val="StyleUnderline"/>
        </w:rPr>
        <w:t>to block a vote</w:t>
      </w:r>
      <w:r w:rsidRPr="004D44BE">
        <w:rPr>
          <w:sz w:val="14"/>
        </w:rPr>
        <w:t>. Even on its own, the politics of the underlying highway bill are complicated. House and Senate Republicans are colliding over how to get a bill to Obama that keeps money flowing for rundown roads and bridges in need of repair by the end of the month, when the Highway Trust Fund is expected to run dry</w:t>
      </w:r>
      <w:r w:rsidRPr="004D44BE">
        <w:rPr>
          <w:rStyle w:val="StyleUnderline"/>
        </w:rPr>
        <w:t>. House Republicans, backed by more than 130 Democrats, easily cleared a bill that fuels the trust fund with enough cash to keep it running until December.</w:t>
      </w:r>
      <w:r w:rsidRPr="004D44BE">
        <w:rPr>
          <w:sz w:val="14"/>
        </w:rPr>
        <w:t xml:space="preserve"> But Senate Republicans want a highway bill that runs at least through the November 2016 elections. And the main problem for Senate Republicans: They haven’t even released a bill.</w:t>
      </w:r>
      <w:r w:rsidRPr="004D44BE">
        <w:rPr>
          <w:rStyle w:val="StyleUnderline"/>
        </w:rPr>
        <w:t xml:space="preserve"> A key test vote on a highway measure is set for Tuesday afternoon in the Senate, but Democrats haven’t said whether they’ll help advance it since the bill isn’t finished</w:t>
      </w:r>
      <w:r w:rsidRPr="004D44BE">
        <w:rPr>
          <w:sz w:val="14"/>
        </w:rPr>
        <w:t xml:space="preserve">. Senators are still tussling over how to pay for the highway measure, and offsets that are too far to the right could turn off Democrats — who’ll likely be needed to get the bill across the finish line. Sen. Jim Inhofe (R-Okla.), chairman of the Senate Environment and Public Works Committee and an opponent of Ex-Im, said </w:t>
      </w:r>
      <w:r w:rsidRPr="004D44BE">
        <w:rPr>
          <w:rStyle w:val="StyleUnderline"/>
        </w:rPr>
        <w:t>if a reauthorization were attached, the highway bill could lose some votes once it heads over to the House</w:t>
      </w:r>
      <w:r w:rsidRPr="004D44BE">
        <w:rPr>
          <w:sz w:val="14"/>
        </w:rPr>
        <w:t xml:space="preserve">. “I think </w:t>
      </w:r>
      <w:r w:rsidRPr="004D44BE">
        <w:rPr>
          <w:rStyle w:val="StyleUnderline"/>
        </w:rPr>
        <w:t>we have enough votes over there anyway,</w:t>
      </w:r>
      <w:r w:rsidRPr="004D44BE">
        <w:rPr>
          <w:sz w:val="14"/>
        </w:rPr>
        <w:t>” Inhofe said. “But it wouldn’t do it any good.” And that dynamic is just what Ex-Im backers fear. “My concern is not having enough for Ex-Im,” Heitkamp said. “It’s whether the vehicle, the debate about surface transportation will in fact create some concerns for people so they might vote for the amendment, but not be able to vote for the bill.” The Ex-Im language that supporters will try to get included in the highway bill hews closely to a bill written by Heitkamp and Mark Kirk (R-Ill.), two of the Senate’s most vocal proponents of the export agency. It would reauthorize the bank’s charter for four years. And adding to the jumbled politics of the highway bill, Sen. Rand Paul (R-Ky.) last week threw another curveball</w:t>
      </w:r>
      <w:r w:rsidRPr="004D44BE">
        <w:rPr>
          <w:b/>
          <w:sz w:val="14"/>
        </w:rPr>
        <w:t xml:space="preserve">: </w:t>
      </w:r>
      <w:r w:rsidRPr="004D44BE">
        <w:rPr>
          <w:rStyle w:val="StyleUnderline"/>
          <w:sz w:val="14"/>
        </w:rPr>
        <w:t>The 2016 hopeful is threatening to use procedural tactics to force a vote on defunding Planned Parenthood. The highway bill, work on which is likely going to run into next week, is a ripe target for Paul.</w:t>
      </w:r>
      <w:r w:rsidRPr="004D44BE">
        <w:rPr>
          <w:rStyle w:val="StyleUnderline"/>
        </w:rPr>
        <w:t xml:space="preserve"> </w:t>
      </w:r>
      <w:r w:rsidRPr="004D44BE">
        <w:rPr>
          <w:sz w:val="14"/>
        </w:rPr>
        <w:t xml:space="preserve">House Republicans want no part of the Senate highway mess, and some of the House’s influential members are pushing senators to swallow their short-term highway fix and veer clear of attaching any Ex-Im reauthorizations. </w:t>
      </w:r>
      <w:r w:rsidRPr="004D44BE">
        <w:rPr>
          <w:rStyle w:val="StyleUnderline"/>
        </w:rPr>
        <w:t xml:space="preserve">When the five-month highway patch passed last week, House Ways and Means Committee Chairman Paul Ryan </w:t>
      </w:r>
      <w:r w:rsidRPr="004D44BE">
        <w:t>(</w:t>
      </w:r>
      <w:r w:rsidRPr="004D44BE">
        <w:rPr>
          <w:sz w:val="14"/>
        </w:rPr>
        <w:t xml:space="preserve">R-Wis.) — who wants the short-term bill to buy time for a broader, multiyear highway measure — </w:t>
      </w:r>
      <w:r w:rsidRPr="004D44BE">
        <w:rPr>
          <w:u w:val="single"/>
        </w:rPr>
        <w:t>ur</w:t>
      </w:r>
      <w:r w:rsidRPr="004D44BE">
        <w:rPr>
          <w:rStyle w:val="StyleUnderline"/>
        </w:rPr>
        <w:t xml:space="preserve">ged senators to quickly pass it, “without any unrelated measures.” </w:t>
      </w:r>
      <w:r w:rsidRPr="004D44BE">
        <w:rPr>
          <w:sz w:val="14"/>
        </w:rPr>
        <w:t>Still, if Boehner were to move to put a Senate compromise bill to the floor, it would face stiff opposition from the House</w:t>
      </w:r>
      <w:r w:rsidRPr="004D44BE">
        <w:rPr>
          <w:rStyle w:val="StyleUnderline"/>
        </w:rPr>
        <w:t xml:space="preserve"> </w:t>
      </w:r>
      <w:r w:rsidRPr="004D44BE">
        <w:rPr>
          <w:sz w:val="14"/>
        </w:rPr>
        <w:t>Freedom Caucus and even some more moderate members, including Majority Leader Kevin McCarthy (R-Calif.). And while Boehner has turned to House Minority Leader Nancy Pelosi before for “yes” votes, he has faced harsh criticism each time. “Six months ago, if I was to tell any of you that we’d be 15 days into July and the Export-Import Bank would not be reauthorized, you all would have laughed at me,” said Rep. Jim Jordan (R-Ohio), chairman of the House Freedom Caucus, last week. “But that’s exactly where we are at. Momentum, I think, is on our side.”</w:t>
      </w:r>
    </w:p>
    <w:p w:rsidR="004D44BE" w:rsidRPr="004D44BE" w:rsidRDefault="004D44BE" w:rsidP="004D44BE">
      <w:pPr>
        <w:pStyle w:val="Heading3"/>
      </w:pPr>
      <w:r w:rsidRPr="004D44BE">
        <w:t>at: gop blocks</w:t>
      </w:r>
    </w:p>
    <w:p w:rsidR="004D44BE" w:rsidRPr="004D44BE" w:rsidRDefault="004D44BE" w:rsidP="004D44BE">
      <w:pPr>
        <w:pStyle w:val="Heading4"/>
      </w:pPr>
      <w:r w:rsidRPr="004D44BE">
        <w:t xml:space="preserve">Even if they punt it to after the August recess, it’ll get through </w:t>
      </w:r>
    </w:p>
    <w:p w:rsidR="004D44BE" w:rsidRPr="004D44BE" w:rsidRDefault="004D44BE" w:rsidP="004D44BE">
      <w:r w:rsidRPr="004D44BE">
        <w:rPr>
          <w:b/>
        </w:rPr>
        <w:t>Russert 7/28</w:t>
      </w:r>
      <w:r w:rsidRPr="004D44BE">
        <w:t xml:space="preserve"> [Luke, NBC News, “Six Things to Know About the Export-Import Bank,” </w:t>
      </w:r>
      <w:hyperlink r:id="rId13" w:history="1">
        <w:r w:rsidRPr="004D44BE">
          <w:rPr>
            <w:rStyle w:val="Hyperlink"/>
          </w:rPr>
          <w:t>http://www.nbcnews.com/news/us-news/six-things-know-about-export-import-bank-n399786</w:t>
        </w:r>
      </w:hyperlink>
      <w:r w:rsidRPr="004D44BE">
        <w:t>] //khirn</w:t>
      </w:r>
    </w:p>
    <w:p w:rsidR="004D44BE" w:rsidRPr="004D44BE" w:rsidRDefault="004D44BE" w:rsidP="004D44BE"/>
    <w:p w:rsidR="004D44BE" w:rsidRPr="004D44BE" w:rsidRDefault="004D44BE" w:rsidP="004D44BE">
      <w:pPr>
        <w:rPr>
          <w:sz w:val="16"/>
        </w:rPr>
      </w:pPr>
      <w:r w:rsidRPr="004D44BE">
        <w:rPr>
          <w:rStyle w:val="StyleUnderline"/>
        </w:rPr>
        <w:t>WHO SUPPORTS IT</w:t>
      </w:r>
      <w:r w:rsidRPr="004D44BE">
        <w:rPr>
          <w:sz w:val="16"/>
        </w:rPr>
        <w:t>?</w:t>
      </w:r>
    </w:p>
    <w:p w:rsidR="004D44BE" w:rsidRPr="004D44BE" w:rsidRDefault="004D44BE" w:rsidP="004D44BE">
      <w:pPr>
        <w:rPr>
          <w:sz w:val="16"/>
        </w:rPr>
      </w:pPr>
      <w:r w:rsidRPr="004D44BE">
        <w:rPr>
          <w:sz w:val="16"/>
        </w:rPr>
        <w:t xml:space="preserve">President Barack </w:t>
      </w:r>
      <w:r w:rsidRPr="004D44BE">
        <w:rPr>
          <w:rStyle w:val="StyleUnderline"/>
        </w:rPr>
        <w:t>Obama as well as most Democrats who think the bank saves American jobs</w:t>
      </w:r>
      <w:r w:rsidRPr="004D44BE">
        <w:rPr>
          <w:sz w:val="16"/>
        </w:rPr>
        <w:t xml:space="preserve">. </w:t>
      </w:r>
      <w:r w:rsidRPr="004D44BE">
        <w:rPr>
          <w:rStyle w:val="StyleUnderline"/>
        </w:rPr>
        <w:t xml:space="preserve">So do </w:t>
      </w:r>
      <w:r w:rsidRPr="004D44BE">
        <w:rPr>
          <w:rStyle w:val="Emphasis"/>
        </w:rPr>
        <w:t>pro-business Republicans</w:t>
      </w:r>
      <w:r w:rsidRPr="004D44BE">
        <w:rPr>
          <w:sz w:val="16"/>
        </w:rPr>
        <w:t xml:space="preserve"> who believe EX-IM puts the USA on equal footing with other foreign nations that insure and promote their products.</w:t>
      </w:r>
    </w:p>
    <w:p w:rsidR="004D44BE" w:rsidRPr="004D44BE" w:rsidRDefault="004D44BE" w:rsidP="004D44BE">
      <w:pPr>
        <w:rPr>
          <w:sz w:val="16"/>
        </w:rPr>
      </w:pPr>
      <w:r w:rsidRPr="004D44BE">
        <w:rPr>
          <w:sz w:val="16"/>
        </w:rPr>
        <w:t xml:space="preserve">Not surprisingly, so </w:t>
      </w:r>
      <w:r w:rsidRPr="004D44BE">
        <w:rPr>
          <w:rStyle w:val="StyleUnderline"/>
        </w:rPr>
        <w:t>do politicians who have a large group of constituents who work for General Electric, Boeing and Caterpillar</w:t>
      </w:r>
      <w:r w:rsidRPr="004D44BE">
        <w:rPr>
          <w:sz w:val="16"/>
        </w:rPr>
        <w:t>.</w:t>
      </w:r>
    </w:p>
    <w:p w:rsidR="004D44BE" w:rsidRPr="004D44BE" w:rsidRDefault="004D44BE" w:rsidP="004D44BE">
      <w:pPr>
        <w:rPr>
          <w:rStyle w:val="StyleUnderline"/>
        </w:rPr>
      </w:pPr>
      <w:r w:rsidRPr="004D44BE">
        <w:rPr>
          <w:sz w:val="16"/>
        </w:rPr>
        <w:t xml:space="preserve">WHAT'S GOING TO HAPPEN? The Ex-IM Bank can only work on the loans and insurance previously agreed to. House Majority Leader Kevin </w:t>
      </w:r>
      <w:r w:rsidRPr="004D44BE">
        <w:rPr>
          <w:rStyle w:val="StyleUnderline"/>
        </w:rPr>
        <w:t>McCarthy says there are no plans to vote on the reauthorization of the Export-Import Bank before the August recess and that the House will not agree to attach it to the must-pass highway bill.</w:t>
      </w:r>
    </w:p>
    <w:p w:rsidR="004D44BE" w:rsidRPr="004D44BE" w:rsidRDefault="004D44BE" w:rsidP="004D44BE">
      <w:pPr>
        <w:rPr>
          <w:sz w:val="16"/>
        </w:rPr>
      </w:pPr>
      <w:r w:rsidRPr="004D44BE">
        <w:rPr>
          <w:rStyle w:val="StyleUnderline"/>
        </w:rPr>
        <w:t xml:space="preserve">IS THIS THE END FOR THE BANK? </w:t>
      </w:r>
      <w:r w:rsidRPr="004D44BE">
        <w:rPr>
          <w:rStyle w:val="Emphasis"/>
        </w:rPr>
        <w:t>Probably not</w:t>
      </w:r>
      <w:r w:rsidRPr="004D44BE">
        <w:rPr>
          <w:sz w:val="16"/>
        </w:rPr>
        <w:t xml:space="preserve">. </w:t>
      </w:r>
      <w:r w:rsidRPr="004D44BE">
        <w:rPr>
          <w:rStyle w:val="StyleUnderline"/>
        </w:rPr>
        <w:t>The vote in the Senate showed it has enough support to move forward if given a chance on the floor. It's all a balancing act of how the GOP Leadership wants to move it forward in a way where it can pass and cause them the least amount of headaches with the activist base</w:t>
      </w:r>
      <w:r w:rsidRPr="004D44BE">
        <w:rPr>
          <w:sz w:val="16"/>
        </w:rPr>
        <w:t>.</w:t>
      </w:r>
    </w:p>
    <w:p w:rsidR="004D44BE" w:rsidRPr="004D44BE" w:rsidRDefault="004D44BE" w:rsidP="004D44BE"/>
    <w:p w:rsidR="004D44BE" w:rsidRPr="004D44BE" w:rsidRDefault="004D44BE" w:rsidP="004D44BE">
      <w:pPr>
        <w:pStyle w:val="Heading4"/>
      </w:pPr>
      <w:r w:rsidRPr="004D44BE">
        <w:t xml:space="preserve">Will pass --- Senate GOP leadership will overcome House GOP opposition </w:t>
      </w:r>
    </w:p>
    <w:p w:rsidR="004D44BE" w:rsidRPr="004D44BE" w:rsidRDefault="004D44BE" w:rsidP="004D44BE">
      <w:r w:rsidRPr="004D44BE">
        <w:rPr>
          <w:b/>
        </w:rPr>
        <w:t>West 7/29</w:t>
      </w:r>
      <w:r w:rsidRPr="004D44BE">
        <w:t xml:space="preserve"> [Chelsea, TheWeatherSpace, “House weighs short-term highway extension, possible way out after clash with,” </w:t>
      </w:r>
      <w:hyperlink r:id="rId14" w:history="1">
        <w:r w:rsidRPr="004D44BE">
          <w:rPr>
            <w:rStyle w:val="Hyperlink"/>
          </w:rPr>
          <w:t>http://theweatherspace.com/2015/07/29/90132-house-weighs-short-term-highway-extension-possible-way-out/</w:t>
        </w:r>
      </w:hyperlink>
      <w:r w:rsidRPr="004D44BE">
        <w:t>] //khirn</w:t>
      </w:r>
    </w:p>
    <w:p w:rsidR="004D44BE" w:rsidRPr="004D44BE" w:rsidRDefault="004D44BE" w:rsidP="004D44BE"/>
    <w:p w:rsidR="004D44BE" w:rsidRPr="004D44BE" w:rsidRDefault="004D44BE" w:rsidP="004D44BE">
      <w:pPr>
        <w:rPr>
          <w:rStyle w:val="StyleUnderline"/>
        </w:rPr>
      </w:pPr>
      <w:r w:rsidRPr="004D44BE">
        <w:rPr>
          <w:rStyle w:val="StyleUnderline"/>
        </w:rPr>
        <w:t>Obama underscored the importance of export credits</w:t>
      </w:r>
      <w:r w:rsidRPr="004D44BE">
        <w:rPr>
          <w:sz w:val="16"/>
        </w:rPr>
        <w:t xml:space="preserve"> during a visit to Addis Ababa Tuesday as he viewed a Boeing 787 Dreamliner sold to Ethiopian Airlines, the first African operator of the leading-edge jetliner. The </w:t>
      </w:r>
      <w:r w:rsidRPr="004D44BE">
        <w:rPr>
          <w:rStyle w:val="StyleUnderline"/>
        </w:rPr>
        <w:t>Export-Import bank loans were vital to the survival of these companies and the gainful employment of their workforce.</w:t>
      </w:r>
    </w:p>
    <w:p w:rsidR="004D44BE" w:rsidRPr="004D44BE" w:rsidRDefault="004D44BE" w:rsidP="004D44BE">
      <w:pPr>
        <w:rPr>
          <w:sz w:val="16"/>
        </w:rPr>
      </w:pPr>
      <w:r w:rsidRPr="004D44BE">
        <w:rPr>
          <w:sz w:val="16"/>
        </w:rPr>
        <w:t>"</w:t>
      </w:r>
      <w:r w:rsidRPr="004D44BE">
        <w:rPr>
          <w:rStyle w:val="Emphasis"/>
        </w:rPr>
        <w:t>This is a good path forward, and we should be able to do our work</w:t>
      </w:r>
      <w:r w:rsidRPr="004D44BE">
        <w:rPr>
          <w:sz w:val="16"/>
        </w:rPr>
        <w:t>", Shuster said.</w:t>
      </w:r>
    </w:p>
    <w:p w:rsidR="004D44BE" w:rsidRPr="004D44BE" w:rsidRDefault="004D44BE" w:rsidP="004D44BE">
      <w:pPr>
        <w:rPr>
          <w:rStyle w:val="StyleUnderline"/>
        </w:rPr>
      </w:pPr>
      <w:r w:rsidRPr="004D44BE">
        <w:rPr>
          <w:sz w:val="16"/>
        </w:rPr>
        <w:t xml:space="preserve">Namely: </w:t>
      </w:r>
      <w:r w:rsidRPr="004D44BE">
        <w:rPr>
          <w:rStyle w:val="StyleUnderline"/>
        </w:rPr>
        <w:t xml:space="preserve">a probable reauthorization of the Move plus An extension of the motorway </w:t>
      </w:r>
      <w:r w:rsidRPr="004D44BE">
        <w:rPr>
          <w:rStyle w:val="Emphasis"/>
        </w:rPr>
        <w:t>ex</w:t>
      </w:r>
      <w:r w:rsidRPr="004D44BE">
        <w:rPr>
          <w:rStyle w:val="StyleUnderline"/>
        </w:rPr>
        <w:t>penses -</w:t>
      </w:r>
      <w:r w:rsidRPr="004D44BE">
        <w:rPr>
          <w:rStyle w:val="Emphasis"/>
        </w:rPr>
        <w:t>Im</w:t>
      </w:r>
      <w:r w:rsidRPr="004D44BE">
        <w:rPr>
          <w:rStyle w:val="StyleUnderline"/>
        </w:rPr>
        <w:t xml:space="preserve">port </w:t>
      </w:r>
      <w:r w:rsidRPr="004D44BE">
        <w:rPr>
          <w:rStyle w:val="Emphasis"/>
        </w:rPr>
        <w:t>Bank</w:t>
      </w:r>
      <w:r w:rsidRPr="004D44BE">
        <w:rPr>
          <w:rStyle w:val="StyleUnderline"/>
        </w:rPr>
        <w:t>.</w:t>
      </w:r>
    </w:p>
    <w:p w:rsidR="004D44BE" w:rsidRPr="004D44BE" w:rsidRDefault="004D44BE" w:rsidP="004D44BE">
      <w:pPr>
        <w:rPr>
          <w:sz w:val="16"/>
        </w:rPr>
      </w:pPr>
      <w:r w:rsidRPr="004D44BE">
        <w:rPr>
          <w:sz w:val="16"/>
        </w:rPr>
        <w:t>"It really does put Ex-Im in a hard position", he said.</w:t>
      </w:r>
    </w:p>
    <w:p w:rsidR="004D44BE" w:rsidRPr="004D44BE" w:rsidRDefault="004D44BE" w:rsidP="004D44BE">
      <w:pPr>
        <w:rPr>
          <w:sz w:val="16"/>
        </w:rPr>
      </w:pPr>
      <w:r w:rsidRPr="004D44BE">
        <w:rPr>
          <w:sz w:val="16"/>
        </w:rPr>
        <w:t xml:space="preserve">Despite the House's announcement, </w:t>
      </w:r>
      <w:r w:rsidRPr="004D44BE">
        <w:rPr>
          <w:rStyle w:val="StyleUnderline"/>
        </w:rPr>
        <w:t xml:space="preserve">the Senate </w:t>
      </w:r>
      <w:r w:rsidRPr="004D44BE">
        <w:rPr>
          <w:rStyle w:val="Emphasis"/>
        </w:rPr>
        <w:t>continued work</w:t>
      </w:r>
      <w:r w:rsidRPr="004D44BE">
        <w:rPr>
          <w:rStyle w:val="StyleUnderline"/>
        </w:rPr>
        <w:t xml:space="preserve"> Tuesday on its </w:t>
      </w:r>
      <w:r w:rsidRPr="004D44BE">
        <w:rPr>
          <w:rStyle w:val="Emphasis"/>
        </w:rPr>
        <w:t>longer-term bill</w:t>
      </w:r>
      <w:r w:rsidRPr="004D44BE">
        <w:rPr>
          <w:rStyle w:val="StyleUnderline"/>
        </w:rPr>
        <w:t xml:space="preserve"> even as Republicans expressed resignation they'd</w:t>
      </w:r>
      <w:r w:rsidRPr="004D44BE">
        <w:rPr>
          <w:sz w:val="16"/>
        </w:rPr>
        <w:t xml:space="preserve"> </w:t>
      </w:r>
      <w:r w:rsidRPr="004D44BE">
        <w:rPr>
          <w:rStyle w:val="StyleUnderline"/>
        </w:rPr>
        <w:t>end up having to swallow the House's short-term patch</w:t>
      </w:r>
      <w:r w:rsidRPr="004D44BE">
        <w:rPr>
          <w:sz w:val="16"/>
        </w:rPr>
        <w:t>.</w:t>
      </w:r>
    </w:p>
    <w:p w:rsidR="004D44BE" w:rsidRPr="004D44BE" w:rsidRDefault="004D44BE" w:rsidP="004D44BE">
      <w:r w:rsidRPr="004D44BE">
        <w:rPr>
          <w:rStyle w:val="StyleUnderline"/>
        </w:rPr>
        <w:t xml:space="preserve">Three of the Senate's highest-ranking Republicans rose after the Senate convened Sunday afternoon to counter </w:t>
      </w:r>
      <w:r w:rsidRPr="004D44BE">
        <w:rPr>
          <w:sz w:val="16"/>
        </w:rPr>
        <w:t xml:space="preserve">the stunning floor speech </w:t>
      </w:r>
      <w:r w:rsidRPr="004D44BE">
        <w:rPr>
          <w:rStyle w:val="StyleUnderline"/>
        </w:rPr>
        <w:t>Cruz</w:t>
      </w:r>
      <w:r w:rsidRPr="004D44BE">
        <w:rPr>
          <w:sz w:val="16"/>
        </w:rPr>
        <w:t xml:space="preserve"> gave on Friday in which he attacked McConnell, R-Ky. "At some point, we will miss out on some business opportunity of such magnitude that it will catch the attention of the public, and </w:t>
      </w:r>
      <w:r w:rsidRPr="004D44BE">
        <w:rPr>
          <w:rStyle w:val="Emphasis"/>
        </w:rPr>
        <w:t>we will respond</w:t>
      </w:r>
      <w:r w:rsidRPr="004D44BE">
        <w:rPr>
          <w:sz w:val="16"/>
        </w:rPr>
        <w:t>".</w:t>
      </w:r>
    </w:p>
    <w:p w:rsidR="004D44BE" w:rsidRPr="004D44BE" w:rsidRDefault="004D44BE" w:rsidP="004D44BE"/>
    <w:p w:rsidR="004D44BE" w:rsidRPr="004D44BE" w:rsidRDefault="004D44BE" w:rsidP="004D44BE">
      <w:pPr>
        <w:pStyle w:val="Heading3"/>
      </w:pPr>
      <w:r w:rsidRPr="004D44BE">
        <w:t>2nc obama pushing</w:t>
      </w:r>
    </w:p>
    <w:p w:rsidR="004D44BE" w:rsidRPr="004D44BE" w:rsidRDefault="004D44BE" w:rsidP="004D44BE">
      <w:pPr>
        <w:pStyle w:val="Heading4"/>
      </w:pPr>
      <w:r w:rsidRPr="004D44BE">
        <w:t>Obama pushing</w:t>
      </w:r>
    </w:p>
    <w:p w:rsidR="004D44BE" w:rsidRPr="004D44BE" w:rsidRDefault="004D44BE" w:rsidP="004D44BE">
      <w:r w:rsidRPr="004D44BE">
        <w:rPr>
          <w:b/>
        </w:rPr>
        <w:t>USA Today 7/22</w:t>
      </w:r>
      <w:r w:rsidRPr="004D44BE">
        <w:t xml:space="preserve"> [David Jackson, July 22, 2015, “Obama urges Congress to reauthorize Ex-Im Bank,” http://www.usatoday.com/story/news/nation/2015/07/22/obama-export-import-bank-business-owners/30527085/]</w:t>
      </w:r>
    </w:p>
    <w:p w:rsidR="004D44BE" w:rsidRPr="004D44BE" w:rsidRDefault="004D44BE" w:rsidP="004D44BE"/>
    <w:p w:rsidR="004D44BE" w:rsidRPr="004D44BE" w:rsidRDefault="004D44BE" w:rsidP="004D44BE">
      <w:pPr>
        <w:rPr>
          <w:sz w:val="16"/>
        </w:rPr>
      </w:pPr>
      <w:r w:rsidRPr="004D44BE">
        <w:rPr>
          <w:rStyle w:val="StyleUnderline"/>
        </w:rPr>
        <w:t>The Export-Import Bank helps American businesses compete with foreign competition</w:t>
      </w:r>
      <w:r w:rsidRPr="004D44BE">
        <w:rPr>
          <w:sz w:val="16"/>
        </w:rPr>
        <w:t xml:space="preserve">, President </w:t>
      </w:r>
      <w:r w:rsidRPr="004D44BE">
        <w:rPr>
          <w:rStyle w:val="StyleUnderline"/>
        </w:rPr>
        <w:t>Obama said Wednesday in urging Congress to re-authorize the agency after allowing its charter to lapse</w:t>
      </w:r>
      <w:r w:rsidRPr="004D44BE">
        <w:rPr>
          <w:sz w:val="16"/>
        </w:rPr>
        <w:t>.</w:t>
      </w:r>
    </w:p>
    <w:p w:rsidR="004D44BE" w:rsidRPr="004D44BE" w:rsidRDefault="004D44BE" w:rsidP="004D44BE">
      <w:pPr>
        <w:rPr>
          <w:sz w:val="16"/>
        </w:rPr>
      </w:pPr>
      <w:r w:rsidRPr="004D44BE">
        <w:rPr>
          <w:u w:val="single"/>
        </w:rPr>
        <w:t>The Ex-Im Bank "helps U.S. companies</w:t>
      </w:r>
      <w:r w:rsidRPr="004D44BE">
        <w:rPr>
          <w:sz w:val="16"/>
        </w:rPr>
        <w:t xml:space="preserve"> — with U.S. companies — </w:t>
      </w:r>
      <w:r w:rsidRPr="004D44BE">
        <w:rPr>
          <w:u w:val="single"/>
        </w:rPr>
        <w:t>sell their products overseas," Obama said after meeting with lawmakers and business owners</w:t>
      </w:r>
      <w:r w:rsidRPr="004D44BE">
        <w:rPr>
          <w:sz w:val="16"/>
        </w:rPr>
        <w:t xml:space="preserve"> who have used the bank's services are now in the lurch.</w:t>
      </w:r>
    </w:p>
    <w:p w:rsidR="004D44BE" w:rsidRPr="004D44BE" w:rsidRDefault="004D44BE" w:rsidP="004D44BE">
      <w:pPr>
        <w:rPr>
          <w:sz w:val="16"/>
        </w:rPr>
      </w:pPr>
      <w:r w:rsidRPr="004D44BE">
        <w:rPr>
          <w:sz w:val="16"/>
        </w:rPr>
        <w:t>In allowing its charter to expire as June ended, some congressional Republicans described the bank as corporate welfare that benefits big corporations at the expense of U.S. taxpayers.</w:t>
      </w:r>
    </w:p>
    <w:p w:rsidR="004D44BE" w:rsidRPr="004D44BE" w:rsidRDefault="004D44BE" w:rsidP="004D44BE">
      <w:pPr>
        <w:rPr>
          <w:rStyle w:val="StyleUnderline"/>
        </w:rPr>
      </w:pPr>
      <w:r w:rsidRPr="004D44BE">
        <w:rPr>
          <w:sz w:val="16"/>
        </w:rPr>
        <w:t xml:space="preserve">Still, </w:t>
      </w:r>
      <w:r w:rsidRPr="004D44BE">
        <w:rPr>
          <w:rStyle w:val="StyleUnderline"/>
        </w:rPr>
        <w:t>congressional leaders are working to re-</w:t>
      </w:r>
      <w:r w:rsidRPr="004D44BE">
        <w:rPr>
          <w:rStyle w:val="Emphasis"/>
        </w:rPr>
        <w:t>authorize the bank</w:t>
      </w:r>
      <w:r w:rsidRPr="004D44BE">
        <w:rPr>
          <w:rStyle w:val="StyleUnderline"/>
        </w:rPr>
        <w:t xml:space="preserve"> before the August congressional recess.</w:t>
      </w:r>
    </w:p>
    <w:p w:rsidR="004D44BE" w:rsidRPr="004D44BE" w:rsidRDefault="004D44BE" w:rsidP="004D44BE">
      <w:pPr>
        <w:rPr>
          <w:sz w:val="16"/>
        </w:rPr>
      </w:pPr>
      <w:r w:rsidRPr="004D44BE">
        <w:rPr>
          <w:rStyle w:val="StyleUnderline"/>
        </w:rPr>
        <w:t>Big companies do benefit from the bank</w:t>
      </w:r>
      <w:r w:rsidRPr="004D44BE">
        <w:rPr>
          <w:sz w:val="16"/>
        </w:rPr>
        <w:t xml:space="preserve">, Obama said, </w:t>
      </w:r>
      <w:r w:rsidRPr="004D44BE">
        <w:rPr>
          <w:rStyle w:val="StyleUnderline"/>
        </w:rPr>
        <w:t>but so do smaller ones</w:t>
      </w:r>
      <w:r w:rsidRPr="004D44BE">
        <w:rPr>
          <w:sz w:val="16"/>
        </w:rPr>
        <w:t>. He noted that his guests at the White House included the owner of a business that makes specialized organic coffee and another that makes quiche.</w:t>
      </w:r>
    </w:p>
    <w:p w:rsidR="004D44BE" w:rsidRPr="004D44BE" w:rsidRDefault="004D44BE" w:rsidP="004D44BE">
      <w:pPr>
        <w:rPr>
          <w:sz w:val="16"/>
        </w:rPr>
      </w:pPr>
      <w:r w:rsidRPr="004D44BE">
        <w:rPr>
          <w:sz w:val="16"/>
        </w:rPr>
        <w:t>The bank underwrites loans to foreign companies purchasing American products. Obama noted that every other advanced country has some kind of similar program to promote its exports.</w:t>
      </w:r>
    </w:p>
    <w:p w:rsidR="004D44BE" w:rsidRPr="004D44BE" w:rsidRDefault="004D44BE" w:rsidP="004D44BE">
      <w:pPr>
        <w:rPr>
          <w:sz w:val="16"/>
        </w:rPr>
      </w:pPr>
      <w:r w:rsidRPr="004D44BE">
        <w:rPr>
          <w:sz w:val="16"/>
        </w:rPr>
        <w:t>"We cannot unilaterally disarm," Obama said. "We've heard stories from these companies right now that orders are on hold, business is in danger, potentially expansions will stall, fewer employees will be hired, if we do not get this done."</w:t>
      </w:r>
    </w:p>
    <w:p w:rsidR="004D44BE" w:rsidRPr="004D44BE" w:rsidRDefault="004D44BE" w:rsidP="004D44BE">
      <w:pPr>
        <w:rPr>
          <w:rStyle w:val="StyleUnderline"/>
        </w:rPr>
      </w:pPr>
      <w:r w:rsidRPr="004D44BE">
        <w:rPr>
          <w:sz w:val="16"/>
        </w:rPr>
        <w:t xml:space="preserve">Businesses that use the Export-Import Bank also have to pay a fee, Obama said, so </w:t>
      </w:r>
      <w:r w:rsidRPr="004D44BE">
        <w:rPr>
          <w:rStyle w:val="StyleUnderline"/>
        </w:rPr>
        <w:t>the U.S. Treasury profits from its operations.</w:t>
      </w:r>
    </w:p>
    <w:p w:rsidR="004D44BE" w:rsidRPr="004D44BE" w:rsidRDefault="004D44BE" w:rsidP="004D44BE">
      <w:pPr>
        <w:rPr>
          <w:sz w:val="16"/>
        </w:rPr>
      </w:pPr>
      <w:r w:rsidRPr="004D44BE">
        <w:rPr>
          <w:sz w:val="16"/>
        </w:rPr>
        <w:t>"</w:t>
      </w:r>
      <w:r w:rsidRPr="004D44BE">
        <w:rPr>
          <w:rStyle w:val="StyleUnderline"/>
        </w:rPr>
        <w:t>The Export-Import Bank makes money for the U.S. gover</w:t>
      </w:r>
      <w:r w:rsidRPr="004D44BE">
        <w:rPr>
          <w:sz w:val="16"/>
        </w:rPr>
        <w:t>nment," Obama said. "</w:t>
      </w:r>
      <w:r w:rsidRPr="004D44BE">
        <w:rPr>
          <w:rStyle w:val="StyleUnderline"/>
        </w:rPr>
        <w:t xml:space="preserve">I just want to be </w:t>
      </w:r>
      <w:r w:rsidRPr="004D44BE">
        <w:rPr>
          <w:rStyle w:val="Emphasis"/>
        </w:rPr>
        <w:t>clear about this</w:t>
      </w:r>
      <w:r w:rsidRPr="004D44BE">
        <w:rPr>
          <w:rStyle w:val="StyleUnderline"/>
        </w:rPr>
        <w:t>:</w:t>
      </w:r>
      <w:r w:rsidRPr="004D44BE">
        <w:rPr>
          <w:sz w:val="16"/>
        </w:rPr>
        <w:t xml:space="preserve"> This is not a situation in which taxpayers are subsidizing these companies."</w:t>
      </w:r>
    </w:p>
    <w:p w:rsidR="004D44BE" w:rsidRPr="004D44BE" w:rsidRDefault="004D44BE" w:rsidP="004D44BE">
      <w:pPr>
        <w:rPr>
          <w:sz w:val="16"/>
        </w:rPr>
      </w:pPr>
    </w:p>
    <w:p w:rsidR="004D44BE" w:rsidRPr="004D44BE" w:rsidRDefault="004D44BE" w:rsidP="004D44BE">
      <w:pPr>
        <w:pStyle w:val="Heading4"/>
      </w:pPr>
      <w:r w:rsidRPr="004D44BE">
        <w:t>Obama pushing</w:t>
      </w:r>
    </w:p>
    <w:p w:rsidR="004D44BE" w:rsidRPr="004D44BE" w:rsidRDefault="004D44BE" w:rsidP="004D44BE">
      <w:r w:rsidRPr="004D44BE">
        <w:rPr>
          <w:b/>
        </w:rPr>
        <w:t>Laing 7/23</w:t>
      </w:r>
      <w:r w:rsidRPr="004D44BE">
        <w:t xml:space="preserve"> [Keith, “White House insists on attaching Ex-Im bank to highway bill,” The Hill, http://thehill.com/policy/transportation/248970-white-house-insists-on-attaching-ex-im-bank-to-highway-bill]</w:t>
      </w:r>
    </w:p>
    <w:p w:rsidR="004D44BE" w:rsidRPr="004D44BE" w:rsidRDefault="004D44BE" w:rsidP="004D44BE"/>
    <w:p w:rsidR="004D44BE" w:rsidRPr="004D44BE" w:rsidRDefault="004D44BE" w:rsidP="004D44BE">
      <w:pPr>
        <w:rPr>
          <w:sz w:val="16"/>
        </w:rPr>
      </w:pPr>
      <w:r w:rsidRPr="004D44BE">
        <w:rPr>
          <w:sz w:val="16"/>
        </w:rPr>
        <w:t xml:space="preserve">President </w:t>
      </w:r>
      <w:r w:rsidRPr="004D44BE">
        <w:rPr>
          <w:rStyle w:val="Emphasis"/>
        </w:rPr>
        <w:t>Obama is insisting</w:t>
      </w:r>
      <w:r w:rsidRPr="004D44BE">
        <w:rPr>
          <w:rStyle w:val="StyleUnderline"/>
        </w:rPr>
        <w:t xml:space="preserve"> that lawmakers reauthorize the controversial Export-Import Bank in must-pass transportation funding legislation</w:t>
      </w:r>
      <w:r w:rsidRPr="004D44BE">
        <w:rPr>
          <w:sz w:val="16"/>
        </w:rPr>
        <w:t xml:space="preserve"> </w:t>
      </w:r>
      <w:r w:rsidRPr="004D44BE">
        <w:rPr>
          <w:rStyle w:val="StyleUnderline"/>
        </w:rPr>
        <w:t xml:space="preserve">that is being </w:t>
      </w:r>
      <w:r w:rsidRPr="004D44BE">
        <w:rPr>
          <w:rStyle w:val="Emphasis"/>
        </w:rPr>
        <w:t>debated this week</w:t>
      </w:r>
      <w:r w:rsidRPr="004D44BE">
        <w:rPr>
          <w:sz w:val="16"/>
        </w:rPr>
        <w:t xml:space="preserve">, the White House said Thursday. </w:t>
      </w:r>
    </w:p>
    <w:p w:rsidR="004D44BE" w:rsidRPr="004D44BE" w:rsidRDefault="004D44BE" w:rsidP="004D44BE">
      <w:pPr>
        <w:rPr>
          <w:sz w:val="16"/>
        </w:rPr>
      </w:pPr>
      <w:r w:rsidRPr="004D44BE">
        <w:rPr>
          <w:sz w:val="16"/>
        </w:rPr>
        <w:t xml:space="preserve">Republicans in the House have vocally objected to the idea of including an extension of the Ex-Im Bank’s charter in the highway bill, despite an apparent openness to the proposal in the Senate. </w:t>
      </w:r>
    </w:p>
    <w:p w:rsidR="004D44BE" w:rsidRPr="004D44BE" w:rsidRDefault="004D44BE" w:rsidP="004D44BE">
      <w:pPr>
        <w:rPr>
          <w:sz w:val="16"/>
        </w:rPr>
      </w:pPr>
      <w:r w:rsidRPr="004D44BE">
        <w:rPr>
          <w:sz w:val="16"/>
        </w:rPr>
        <w:t xml:space="preserve">The standoff has imperiled federal transportation funding that is scheduled to expire on July 31 without congressional action. </w:t>
      </w:r>
    </w:p>
    <w:p w:rsidR="004D44BE" w:rsidRPr="004D44BE" w:rsidRDefault="004D44BE" w:rsidP="004D44BE">
      <w:pPr>
        <w:rPr>
          <w:sz w:val="16"/>
        </w:rPr>
      </w:pPr>
      <w:r w:rsidRPr="004D44BE">
        <w:rPr>
          <w:sz w:val="16"/>
        </w:rPr>
        <w:t xml:space="preserve">White House press secretary Josh Earnest said Thursday that </w:t>
      </w:r>
      <w:r w:rsidRPr="004D44BE">
        <w:rPr>
          <w:rStyle w:val="Emphasis"/>
        </w:rPr>
        <w:t>Obama is adamant</w:t>
      </w:r>
      <w:r w:rsidRPr="004D44BE">
        <w:rPr>
          <w:rStyle w:val="StyleUnderline"/>
        </w:rPr>
        <w:t xml:space="preserve"> the Ex-Im Bank renewal should be included in the transportation funding bill</w:t>
      </w:r>
      <w:r w:rsidRPr="004D44BE">
        <w:rPr>
          <w:sz w:val="16"/>
        </w:rPr>
        <w:t xml:space="preserve">, </w:t>
      </w:r>
      <w:r w:rsidRPr="004D44BE">
        <w:rPr>
          <w:rStyle w:val="StyleUnderline"/>
        </w:rPr>
        <w:t>despite the objections from the GOP-led House</w:t>
      </w:r>
      <w:r w:rsidRPr="004D44BE">
        <w:rPr>
          <w:sz w:val="16"/>
        </w:rPr>
        <w:t xml:space="preserve">. </w:t>
      </w:r>
    </w:p>
    <w:p w:rsidR="004D44BE" w:rsidRPr="004D44BE" w:rsidRDefault="004D44BE" w:rsidP="004D44BE">
      <w:pPr>
        <w:rPr>
          <w:sz w:val="16"/>
        </w:rPr>
      </w:pPr>
      <w:r w:rsidRPr="004D44BE">
        <w:rPr>
          <w:sz w:val="16"/>
        </w:rPr>
        <w:t xml:space="preserve">"Surface transportation legislation is the most likely legislative vehicle, no pun intended, to move before the end of the month," he said. "That's why we've insisted that the provisions related to reauthorizing the Export-Import Bank should be added to any transportation bill that passes Congress this month." </w:t>
      </w:r>
    </w:p>
    <w:p w:rsidR="004D44BE" w:rsidRPr="004D44BE" w:rsidRDefault="004D44BE" w:rsidP="004D44BE">
      <w:pPr>
        <w:rPr>
          <w:sz w:val="16"/>
        </w:rPr>
      </w:pPr>
      <w:r w:rsidRPr="004D44BE">
        <w:rPr>
          <w:rStyle w:val="StyleUnderline"/>
        </w:rPr>
        <w:t>The fight over whether reauthorization of the Ex-Im Bank</w:t>
      </w:r>
      <w:r w:rsidRPr="004D44BE">
        <w:rPr>
          <w:sz w:val="16"/>
        </w:rPr>
        <w:t>, which expired in June</w:t>
      </w:r>
      <w:r w:rsidRPr="004D44BE">
        <w:rPr>
          <w:rStyle w:val="StyleUnderline"/>
        </w:rPr>
        <w:t>, should be added to the highway bill comes as lawmakers are scrambling to prevent an interruption in the nation's transportation spending</w:t>
      </w:r>
      <w:r w:rsidRPr="004D44BE">
        <w:rPr>
          <w:sz w:val="16"/>
        </w:rPr>
        <w:t xml:space="preserve">. </w:t>
      </w:r>
    </w:p>
    <w:p w:rsidR="004D44BE" w:rsidRPr="004D44BE" w:rsidRDefault="004D44BE" w:rsidP="004D44BE">
      <w:pPr>
        <w:rPr>
          <w:sz w:val="16"/>
        </w:rPr>
      </w:pPr>
      <w:r w:rsidRPr="004D44BE">
        <w:rPr>
          <w:rStyle w:val="StyleUnderline"/>
        </w:rPr>
        <w:t xml:space="preserve">GOP leaders are scrambling to meet a </w:t>
      </w:r>
      <w:r w:rsidRPr="004D44BE">
        <w:rPr>
          <w:rStyle w:val="Emphasis"/>
        </w:rPr>
        <w:t>July 31</w:t>
      </w:r>
      <w:r w:rsidRPr="004D44BE">
        <w:rPr>
          <w:rStyle w:val="StyleUnderline"/>
        </w:rPr>
        <w:t xml:space="preserve"> deadline for replenishing the Department of Transportation's beleaguered Highway Trust Fund</w:t>
      </w:r>
      <w:r w:rsidRPr="004D44BE">
        <w:rPr>
          <w:sz w:val="16"/>
        </w:rPr>
        <w:t xml:space="preserve">. </w:t>
      </w:r>
      <w:r w:rsidRPr="004D44BE">
        <w:rPr>
          <w:rStyle w:val="StyleUnderline"/>
        </w:rPr>
        <w:t xml:space="preserve">Transportation department officials have warned they will have to cut back on payments to states at the end of the month </w:t>
      </w:r>
      <w:r w:rsidRPr="004D44BE">
        <w:rPr>
          <w:rStyle w:val="Emphasis"/>
        </w:rPr>
        <w:t>unless Congress reaches an agreement</w:t>
      </w:r>
      <w:r w:rsidRPr="004D44BE">
        <w:rPr>
          <w:rStyle w:val="StyleUnderline"/>
        </w:rPr>
        <w:t xml:space="preserve"> on a transportation funding extension</w:t>
      </w:r>
      <w:r w:rsidRPr="004D44BE">
        <w:rPr>
          <w:sz w:val="16"/>
        </w:rPr>
        <w:t xml:space="preserve">. </w:t>
      </w:r>
    </w:p>
    <w:p w:rsidR="004D44BE" w:rsidRPr="004D44BE" w:rsidRDefault="004D44BE" w:rsidP="004D44BE">
      <w:r w:rsidRPr="004D44BE">
        <w:rPr>
          <w:rStyle w:val="StyleUnderline"/>
        </w:rPr>
        <w:t>Lawmakers in the Senate have worked on a multi-year transportation bill, but GOP leaders in the House resisted the upper chamber's efforts to add the Ex-Im Bank renewal to its proposal</w:t>
      </w:r>
      <w:r w:rsidRPr="004D44BE">
        <w:rPr>
          <w:sz w:val="16"/>
        </w:rPr>
        <w:t xml:space="preserve">. </w:t>
      </w:r>
    </w:p>
    <w:p w:rsidR="004D44BE" w:rsidRPr="004D44BE" w:rsidRDefault="004D44BE" w:rsidP="004D44BE"/>
    <w:p w:rsidR="004D44BE" w:rsidRPr="004D44BE" w:rsidRDefault="004D44BE" w:rsidP="004D44BE">
      <w:pPr>
        <w:pStyle w:val="Heading3"/>
      </w:pPr>
      <w:r w:rsidRPr="004D44BE">
        <w:t>2nc political capital key</w:t>
      </w:r>
    </w:p>
    <w:p w:rsidR="004D44BE" w:rsidRPr="004D44BE" w:rsidRDefault="004D44BE" w:rsidP="004D44BE">
      <w:pPr>
        <w:pStyle w:val="Heading4"/>
      </w:pPr>
      <w:r w:rsidRPr="004D44BE">
        <w:t xml:space="preserve">Political capital is key </w:t>
      </w:r>
    </w:p>
    <w:p w:rsidR="004D44BE" w:rsidRPr="004D44BE" w:rsidRDefault="004D44BE" w:rsidP="004D44BE">
      <w:r w:rsidRPr="004D44BE">
        <w:rPr>
          <w:rStyle w:val="Style13ptBold"/>
        </w:rPr>
        <w:t xml:space="preserve">Puzzanghera 6/30 </w:t>
      </w:r>
      <w:r w:rsidRPr="004D44BE">
        <w:t xml:space="preserve">[Jim, business reporter, graduate from Northwestern University, “As Export-Import Bank charter expires, backers warn of economic damage,” </w:t>
      </w:r>
      <w:r w:rsidRPr="004D44BE">
        <w:rPr>
          <w:i/>
        </w:rPr>
        <w:t>Los Angeles Times,</w:t>
      </w:r>
      <w:r w:rsidRPr="004D44BE">
        <w:t xml:space="preserve"> 6/30/15, &lt;http://www.latimes.com/business/la-fi-export-import-bank20150630-story.html&gt;]//eugchen </w:t>
      </w:r>
    </w:p>
    <w:p w:rsidR="004D44BE" w:rsidRPr="004D44BE" w:rsidRDefault="004D44BE" w:rsidP="004D44BE">
      <w:pPr>
        <w:rPr>
          <w:sz w:val="16"/>
        </w:rPr>
      </w:pPr>
      <w:r w:rsidRPr="004D44BE">
        <w:rPr>
          <w:sz w:val="16"/>
        </w:rPr>
        <w:t xml:space="preserve">As the charter of the Export-Import Bank was set to expire Tuesday, </w:t>
      </w:r>
      <w:r w:rsidRPr="004D44BE">
        <w:rPr>
          <w:rStyle w:val="StyleUnderline"/>
        </w:rPr>
        <w:t>supporters warned of economic damage if Congress doesn't act</w:t>
      </w:r>
      <w:r w:rsidRPr="004D44BE">
        <w:rPr>
          <w:sz w:val="16"/>
        </w:rPr>
        <w:t xml:space="preserve"> quickly </w:t>
      </w:r>
      <w:r w:rsidRPr="004D44BE">
        <w:rPr>
          <w:rStyle w:val="StyleUnderline"/>
        </w:rPr>
        <w:t>to reauthorize the federal agency</w:t>
      </w:r>
      <w:r w:rsidRPr="004D44BE">
        <w:rPr>
          <w:sz w:val="16"/>
        </w:rPr>
        <w:t xml:space="preserve"> when lawmakers return next week from a holiday recess. "We are undermining thousands and thousands of jobs," said Rep. Steny Hoyer (D-Md.). "</w:t>
      </w:r>
      <w:r w:rsidRPr="004D44BE">
        <w:rPr>
          <w:rStyle w:val="StyleUnderline"/>
        </w:rPr>
        <w:t>This is unilateral disarmament in the competition for jobs and sales in the world</w:t>
      </w:r>
      <w:r w:rsidRPr="004D44BE">
        <w:rPr>
          <w:sz w:val="16"/>
        </w:rPr>
        <w:t xml:space="preserve">." </w:t>
      </w:r>
      <w:r w:rsidRPr="004D44BE">
        <w:rPr>
          <w:rStyle w:val="StyleUnderline"/>
        </w:rPr>
        <w:t>Business groups and Democrats, who strongly back the bank, organized news conferences and calls with journalists to try to increase the pressure on House Republican leaders to allow a reauthorization vote.</w:t>
      </w:r>
      <w:r w:rsidRPr="004D44BE">
        <w:rPr>
          <w:sz w:val="16"/>
        </w:rPr>
        <w:t xml:space="preserve"> </w:t>
      </w:r>
      <w:r w:rsidRPr="004D44BE">
        <w:rPr>
          <w:rStyle w:val="StyleUnderline"/>
        </w:rPr>
        <w:t>Even President Obama was getting personally involved.</w:t>
      </w:r>
      <w:r w:rsidRPr="004D44BE">
        <w:rPr>
          <w:sz w:val="16"/>
        </w:rPr>
        <w:t xml:space="preserve"> The White House said </w:t>
      </w:r>
      <w:r w:rsidRPr="004D44BE">
        <w:rPr>
          <w:rStyle w:val="Emphasis"/>
        </w:rPr>
        <w:t>he scheduled a conference call Tuesday with elected officials, business owners, and labor leaders to discuss the importance of reauthorizing the bank</w:t>
      </w:r>
      <w:r w:rsidRPr="004D44BE">
        <w:rPr>
          <w:sz w:val="16"/>
        </w:rPr>
        <w:t>, which provides loans to foreign buyers of U.S. goods and other assistance to support exports. "We are facing the cold reality of the Ex-Im bank authorization expiring," said Aric Newhouse, a senior vice president at the National Assn. of Manufacturers. "</w:t>
      </w:r>
      <w:r w:rsidRPr="004D44BE">
        <w:rPr>
          <w:rStyle w:val="StyleUnderline"/>
        </w:rPr>
        <w:t>This is a critical blow to manufacturers</w:t>
      </w:r>
      <w:r w:rsidRPr="004D44BE">
        <w:rPr>
          <w:sz w:val="16"/>
        </w:rPr>
        <w:t xml:space="preserve">," he said. Dick Rogovin, chief legal counsel at U.S. Bridge, a Cambridge, Ohio, manufacturer, </w:t>
      </w:r>
      <w:r w:rsidRPr="004D44BE">
        <w:rPr>
          <w:rStyle w:val="StyleUnderline"/>
        </w:rPr>
        <w:t>said a nearly $100-million sale to Ghana is in jeopardy</w:t>
      </w:r>
      <w:r w:rsidRPr="004D44BE">
        <w:rPr>
          <w:sz w:val="16"/>
        </w:rPr>
        <w:t xml:space="preserve"> without Export-Import Bank assistance</w:t>
      </w:r>
      <w:r w:rsidRPr="004D44BE">
        <w:rPr>
          <w:sz w:val="16"/>
          <w:szCs w:val="16"/>
        </w:rPr>
        <w:t>. "We have already received a very disturbing message ... that one of our</w:t>
      </w:r>
      <w:r w:rsidRPr="004D44BE">
        <w:rPr>
          <w:rStyle w:val="StyleUnderline"/>
        </w:rPr>
        <w:t xml:space="preserve"> competitors from China has informed our customer that they cannot secure financing for our bridges and therefore they should consider another source</w:t>
      </w:r>
      <w:r w:rsidRPr="004D44BE">
        <w:rPr>
          <w:sz w:val="16"/>
        </w:rPr>
        <w:t xml:space="preserve">," said Rogovin, whose company has about 150 employees. "Ex-Im Bank was going to guarantee a long-term loan to Ghana," he said. "There is no U.S. domestic commercial bank that will perform the same service." Newhouse and business executives blamed politics for the failure to reauthorize the bank, which has helped U.S. exporters for 81 years. </w:t>
      </w:r>
      <w:r w:rsidRPr="004D44BE">
        <w:rPr>
          <w:rStyle w:val="StyleUnderline"/>
        </w:rPr>
        <w:t>The bank</w:t>
      </w:r>
      <w:r w:rsidRPr="004D44BE">
        <w:rPr>
          <w:sz w:val="16"/>
        </w:rPr>
        <w:t xml:space="preserve">, similar to export-assistance agencies in about 60 other countries, </w:t>
      </w:r>
      <w:r w:rsidRPr="004D44BE">
        <w:rPr>
          <w:rStyle w:val="StyleUnderline"/>
        </w:rPr>
        <w:t xml:space="preserve">provided $20.5 billion in aid last year </w:t>
      </w:r>
      <w:r w:rsidRPr="004D44BE">
        <w:rPr>
          <w:sz w:val="16"/>
        </w:rPr>
        <w:t xml:space="preserve">that that financed $27.5 billion worth of U.S. exports. The bank is funded by interest and fees paid by users </w:t>
      </w:r>
      <w:r w:rsidRPr="004D44BE">
        <w:rPr>
          <w:rStyle w:val="StyleUnderline"/>
        </w:rPr>
        <w:t>and last year sent $675 million in profits to the U.S. Treasury</w:t>
      </w:r>
      <w:r w:rsidRPr="004D44BE">
        <w:rPr>
          <w:sz w:val="16"/>
        </w:rPr>
        <w:t xml:space="preserve">. But many conservative Republicans complain that the bank mostly helps large corporations, such as Boeing Co., putting taxpayers at risk for any losses the bank can't cover on about $112 billion in outstanding assistance. Critics say the assistance amounts to crony capitalism, with government officials picking winners and losers in the marketplace. “This is a small step toward renewing a competitive free-market economy and arresting the rise of the progressive welfare state and the cronyism connected to it," said House Financial Services Committee Chairman Jeb Hensarling (R-Texas), a leading bank opponent. </w:t>
      </w:r>
      <w:r w:rsidRPr="004D44BE">
        <w:rPr>
          <w:rStyle w:val="StyleUnderline"/>
        </w:rPr>
        <w:t>About 195 pending bank transactions, totaling more than $9.1 billion in assistance, will be put on hold by the lapse of its charter</w:t>
      </w:r>
      <w:r w:rsidRPr="004D44BE">
        <w:rPr>
          <w:sz w:val="16"/>
        </w:rPr>
        <w:t xml:space="preserve">, said Rep. Maxine Waters (D-Los Angeles). "Unless Congress acts to renew the Bank’s charter, these transactions – and the American jobs they support – will hang in the balance," said Waters, one of the bank's most outspoken advocates. Bank supporters are hoping the lapse of the bank's charter, which expires at 9 p.m. Tuesday, will be temporary. </w:t>
      </w:r>
    </w:p>
    <w:p w:rsidR="004D44BE" w:rsidRPr="004D44BE" w:rsidRDefault="004D44BE" w:rsidP="004D44BE">
      <w:pPr>
        <w:pStyle w:val="Heading3"/>
      </w:pPr>
      <w:r w:rsidRPr="004D44BE">
        <w:t>2nc key to economy</w:t>
      </w:r>
    </w:p>
    <w:p w:rsidR="004D44BE" w:rsidRPr="004D44BE" w:rsidRDefault="004D44BE" w:rsidP="004D44BE">
      <w:pPr>
        <w:pStyle w:val="Heading4"/>
      </w:pPr>
      <w:r>
        <w:t>Key to reverse the t</w:t>
      </w:r>
      <w:r w:rsidRPr="004D44BE">
        <w:t xml:space="preserve">rade deficit </w:t>
      </w:r>
    </w:p>
    <w:p w:rsidR="004D44BE" w:rsidRPr="004D44BE" w:rsidRDefault="004D44BE" w:rsidP="004D44BE">
      <w:r w:rsidRPr="004D44BE">
        <w:rPr>
          <w:b/>
        </w:rPr>
        <w:t>Baltimore Sun 7/29</w:t>
      </w:r>
      <w:r w:rsidRPr="004D44BE">
        <w:t xml:space="preserve"> [“Revive Export-Import Bank,” </w:t>
      </w:r>
      <w:hyperlink r:id="rId15" w:history="1">
        <w:r w:rsidRPr="004D44BE">
          <w:rPr>
            <w:rStyle w:val="Hyperlink"/>
          </w:rPr>
          <w:t>http://www.baltimoresun.com/news/opinion/editorial/bs-ed-ex-im-20150727-story.html</w:t>
        </w:r>
      </w:hyperlink>
      <w:r w:rsidRPr="004D44BE">
        <w:t>] //khirn</w:t>
      </w:r>
    </w:p>
    <w:p w:rsidR="004D44BE" w:rsidRPr="004D44BE" w:rsidRDefault="004D44BE" w:rsidP="004D44BE"/>
    <w:p w:rsidR="004D44BE" w:rsidRPr="004D44BE" w:rsidRDefault="004D44BE" w:rsidP="004D44BE">
      <w:pPr>
        <w:rPr>
          <w:sz w:val="16"/>
        </w:rPr>
      </w:pPr>
      <w:r w:rsidRPr="004D44BE">
        <w:rPr>
          <w:rStyle w:val="StyleUnderline"/>
        </w:rPr>
        <w:t>What independent agency has supported millions of jobs</w:t>
      </w:r>
      <w:r w:rsidRPr="004D44BE">
        <w:rPr>
          <w:sz w:val="16"/>
        </w:rPr>
        <w:t xml:space="preserve">, enjoyed support from Republican and Democrat presidents alike over its 81-year history </w:t>
      </w:r>
      <w:r w:rsidRPr="004D44BE">
        <w:rPr>
          <w:rStyle w:val="StyleUnderline"/>
        </w:rPr>
        <w:t>and doesn't cost taxpayers a dime, actually earning billions of dollars in revenue for the U.S. Treasury</w:t>
      </w:r>
      <w:r w:rsidRPr="004D44BE">
        <w:rPr>
          <w:sz w:val="16"/>
        </w:rPr>
        <w:t xml:space="preserve">? The answer is </w:t>
      </w:r>
      <w:r w:rsidRPr="004D44BE">
        <w:rPr>
          <w:rStyle w:val="Emphasis"/>
        </w:rPr>
        <w:t>the U.S. Export-Import Bank</w:t>
      </w:r>
      <w:r w:rsidRPr="004D44BE">
        <w:rPr>
          <w:sz w:val="16"/>
        </w:rPr>
        <w:t>, a little-known entity that has stepped into the spotlight this week.</w:t>
      </w:r>
    </w:p>
    <w:p w:rsidR="004D44BE" w:rsidRPr="004D44BE" w:rsidRDefault="004D44BE" w:rsidP="004D44BE">
      <w:pPr>
        <w:rPr>
          <w:sz w:val="16"/>
        </w:rPr>
      </w:pPr>
      <w:r w:rsidRPr="004D44BE">
        <w:rPr>
          <w:sz w:val="16"/>
        </w:rPr>
        <w:t>Even the most ardent newswatchers may have been caught off guard this past weekend when the reauthorization of the Export-Import Bank caused a heated debate in the U.S. Senate. Sen. Ted Cruz called Senate Majority Leader Mitch McConnell a liar for bringing the matter to a vote — as an amendment to a long-term transportation funding bill. The amendment passed the Senate, 67-26, breaking what had been a filibuster against the agency's reauthorization.</w:t>
      </w:r>
    </w:p>
    <w:p w:rsidR="004D44BE" w:rsidRPr="004D44BE" w:rsidRDefault="004D44BE" w:rsidP="004D44BE">
      <w:pPr>
        <w:rPr>
          <w:sz w:val="16"/>
        </w:rPr>
      </w:pPr>
      <w:r w:rsidRPr="004D44BE">
        <w:rPr>
          <w:rStyle w:val="StyleUnderline"/>
        </w:rPr>
        <w:t>The "EXIM Bank</w:t>
      </w:r>
      <w:r w:rsidRPr="004D44BE">
        <w:rPr>
          <w:sz w:val="16"/>
        </w:rPr>
        <w:t xml:space="preserve">," as its commonly known, </w:t>
      </w:r>
      <w:r w:rsidRPr="004D44BE">
        <w:rPr>
          <w:rStyle w:val="StyleUnderline"/>
        </w:rPr>
        <w:t>helps finance or insure some foreign purchases of U.S. goods</w:t>
      </w:r>
      <w:r w:rsidRPr="004D44BE">
        <w:rPr>
          <w:sz w:val="16"/>
        </w:rPr>
        <w:t xml:space="preserve">. </w:t>
      </w:r>
      <w:r w:rsidRPr="004D44BE">
        <w:rPr>
          <w:rStyle w:val="StyleUnderline"/>
        </w:rPr>
        <w:t>That it could stir such passions within the GOP seems ludicrous on its face</w:t>
      </w:r>
      <w:r w:rsidRPr="004D44BE">
        <w:rPr>
          <w:sz w:val="16"/>
        </w:rPr>
        <w:t>. But the bank's defeat has been a cause celebre for the tea party wing as well as some of the conservative moment's biggest backers including Charles and David Koch and the Club for Growth. They see the bank as the kind of government intervention into the marketplace — the so-called picking of winners and losers — that they decry as self-defeating corporate welfare.</w:t>
      </w:r>
    </w:p>
    <w:p w:rsidR="004D44BE" w:rsidRPr="004D44BE" w:rsidRDefault="004D44BE" w:rsidP="004D44BE">
      <w:pPr>
        <w:rPr>
          <w:rStyle w:val="Emphasis"/>
        </w:rPr>
      </w:pPr>
      <w:r w:rsidRPr="004D44BE">
        <w:rPr>
          <w:rStyle w:val="StyleUnderline"/>
        </w:rPr>
        <w:t xml:space="preserve">But that criticism not only fails to recognize the agency's record of success </w:t>
      </w:r>
      <w:r w:rsidRPr="004D44BE">
        <w:rPr>
          <w:sz w:val="16"/>
        </w:rPr>
        <w:t xml:space="preserve">— </w:t>
      </w:r>
      <w:r w:rsidRPr="004D44BE">
        <w:rPr>
          <w:rStyle w:val="StyleUnderline"/>
        </w:rPr>
        <w:t>an estimated 164,000 jobs created in fiscal year 2014 alone by helping underwrite $27.4 billion in U.S. exports</w:t>
      </w:r>
      <w:r w:rsidRPr="004D44BE">
        <w:rPr>
          <w:sz w:val="16"/>
        </w:rPr>
        <w:t xml:space="preserve"> (the vast majority of the transactions helping small businesses) — </w:t>
      </w:r>
      <w:r w:rsidRPr="004D44BE">
        <w:rPr>
          <w:rStyle w:val="StyleUnderline"/>
        </w:rPr>
        <w:t>but ignores the reality of government</w:t>
      </w:r>
      <w:r w:rsidRPr="004D44BE">
        <w:rPr>
          <w:sz w:val="16"/>
        </w:rPr>
        <w:t xml:space="preserve"> </w:t>
      </w:r>
      <w:r w:rsidRPr="004D44BE">
        <w:rPr>
          <w:rStyle w:val="StyleUnderline"/>
        </w:rPr>
        <w:t>involvement in the global marketplace</w:t>
      </w:r>
      <w:r w:rsidRPr="004D44BE">
        <w:rPr>
          <w:sz w:val="16"/>
        </w:rPr>
        <w:t xml:space="preserve">. </w:t>
      </w:r>
      <w:r w:rsidRPr="004D44BE">
        <w:rPr>
          <w:rStyle w:val="StyleUnderline"/>
        </w:rPr>
        <w:t>The vast majority of U.S. competitors in international trade offer similar government-backed loans so that foreign customers can afford to buy their exports. Will Russia or China stop providing that credit to purchasers if the U.S. no longer offers</w:t>
      </w:r>
      <w:r w:rsidRPr="004D44BE">
        <w:rPr>
          <w:sz w:val="16"/>
        </w:rPr>
        <w:t xml:space="preserve"> it? </w:t>
      </w:r>
      <w:r w:rsidRPr="004D44BE">
        <w:rPr>
          <w:rStyle w:val="Emphasis"/>
        </w:rPr>
        <w:t>Not likely.</w:t>
      </w:r>
      <w:r w:rsidRPr="004D44BE">
        <w:rPr>
          <w:sz w:val="16"/>
        </w:rPr>
        <w:t xml:space="preserve"> </w:t>
      </w:r>
      <w:r w:rsidRPr="004D44BE">
        <w:rPr>
          <w:rStyle w:val="Emphasis"/>
        </w:rPr>
        <w:t>Killing the EXIM Bank amounts to unilateral surrender.</w:t>
      </w:r>
    </w:p>
    <w:p w:rsidR="004D44BE" w:rsidRPr="004D44BE" w:rsidRDefault="004D44BE" w:rsidP="004D44BE">
      <w:pPr>
        <w:rPr>
          <w:sz w:val="16"/>
        </w:rPr>
      </w:pPr>
      <w:r w:rsidRPr="004D44BE">
        <w:rPr>
          <w:sz w:val="16"/>
        </w:rPr>
        <w:t xml:space="preserve">And it's already happening. </w:t>
      </w:r>
      <w:r w:rsidRPr="004D44BE">
        <w:rPr>
          <w:rStyle w:val="StyleUnderline"/>
        </w:rPr>
        <w:t>The bank lost its lending authority</w:t>
      </w:r>
      <w:r w:rsidRPr="004D44BE">
        <w:rPr>
          <w:sz w:val="16"/>
        </w:rPr>
        <w:t xml:space="preserve"> on June 30 when its reauthorization expired. </w:t>
      </w:r>
      <w:r w:rsidRPr="004D44BE">
        <w:rPr>
          <w:rStyle w:val="StyleUnderline"/>
        </w:rPr>
        <w:t>Now, it's reduced to simply completing and servicing existing loans.</w:t>
      </w:r>
      <w:r w:rsidRPr="004D44BE">
        <w:rPr>
          <w:sz w:val="16"/>
        </w:rPr>
        <w:t xml:space="preserve"> </w:t>
      </w:r>
      <w:r w:rsidRPr="004D44BE">
        <w:rPr>
          <w:rStyle w:val="StyleUnderline"/>
        </w:rPr>
        <w:t xml:space="preserve">That's </w:t>
      </w:r>
      <w:r w:rsidRPr="004D44BE">
        <w:rPr>
          <w:rStyle w:val="Emphasis"/>
        </w:rPr>
        <w:t>entirely unhelpful to U.S. trade interests</w:t>
      </w:r>
      <w:r w:rsidRPr="004D44BE">
        <w:rPr>
          <w:sz w:val="16"/>
        </w:rPr>
        <w:t xml:space="preserve">. </w:t>
      </w:r>
      <w:r w:rsidRPr="004D44BE">
        <w:rPr>
          <w:rStyle w:val="StyleUnderline"/>
        </w:rPr>
        <w:t>This country continues to import far more than it exports</w:t>
      </w:r>
      <w:r w:rsidRPr="004D44BE">
        <w:rPr>
          <w:sz w:val="16"/>
        </w:rPr>
        <w:t xml:space="preserve"> (the monthly deficit reaching $42.7 billion in May), </w:t>
      </w:r>
      <w:r w:rsidRPr="004D44BE">
        <w:rPr>
          <w:rStyle w:val="StyleUnderline"/>
        </w:rPr>
        <w:t xml:space="preserve">and denying customers the ability to pay for U.S. goods </w:t>
      </w:r>
      <w:r w:rsidRPr="004D44BE">
        <w:rPr>
          <w:rStyle w:val="Emphasis"/>
        </w:rPr>
        <w:t>is only going to make matters</w:t>
      </w:r>
      <w:r w:rsidRPr="004D44BE">
        <w:rPr>
          <w:rStyle w:val="StyleUnderline"/>
        </w:rPr>
        <w:t xml:space="preserve"> worse</w:t>
      </w:r>
      <w:r w:rsidRPr="004D44BE">
        <w:rPr>
          <w:sz w:val="16"/>
        </w:rPr>
        <w:t>.</w:t>
      </w:r>
    </w:p>
    <w:p w:rsidR="004D44BE" w:rsidRPr="004D44BE" w:rsidRDefault="004D44BE" w:rsidP="004D44BE">
      <w:pPr>
        <w:pStyle w:val="Heading4"/>
      </w:pPr>
      <w:r>
        <w:t>That’s key to the economy</w:t>
      </w:r>
    </w:p>
    <w:p w:rsidR="004D44BE" w:rsidRDefault="004D44BE" w:rsidP="004D44BE">
      <w:r w:rsidRPr="004D44BE">
        <w:rPr>
          <w:b/>
        </w:rPr>
        <w:t>Zwim 13</w:t>
      </w:r>
      <w:r>
        <w:t xml:space="preserve"> [</w:t>
      </w:r>
      <w:r w:rsidRPr="004D44BE">
        <w:t>Randy, Siemens Energy CEO</w:t>
      </w:r>
      <w:r>
        <w:t>, “</w:t>
      </w:r>
      <w:r w:rsidRPr="004D44BE">
        <w:t>Where the Jobs Are: Exports</w:t>
      </w:r>
      <w:r>
        <w:t>”</w:t>
      </w:r>
      <w:r w:rsidRPr="004D44BE">
        <w:t xml:space="preserve">, </w:t>
      </w:r>
      <w:hyperlink r:id="rId16" w:history="1">
        <w:r w:rsidRPr="00A46DF6">
          <w:rPr>
            <w:rStyle w:val="Hyperlink"/>
          </w:rPr>
          <w:t>http://www.marketwatch.com/story/where-the-jobs-are-exports-2012-03-02</w:t>
        </w:r>
      </w:hyperlink>
      <w:r w:rsidRPr="004D44BE">
        <w:t>)</w:t>
      </w:r>
      <w:r>
        <w:t>]</w:t>
      </w:r>
    </w:p>
    <w:p w:rsidR="004D44BE" w:rsidRPr="004D44BE" w:rsidRDefault="004D44BE" w:rsidP="004D44BE"/>
    <w:p w:rsidR="004D44BE" w:rsidRPr="004D44BE" w:rsidRDefault="004D44BE" w:rsidP="004D44BE">
      <w:pPr>
        <w:rPr>
          <w:u w:val="single"/>
        </w:rPr>
      </w:pPr>
      <w:r w:rsidRPr="004D44BE">
        <w:rPr>
          <w:u w:val="single"/>
        </w:rPr>
        <w:t>When</w:t>
      </w:r>
      <w:r w:rsidRPr="004D44BE">
        <w:rPr>
          <w:sz w:val="16"/>
        </w:rPr>
        <w:t xml:space="preserve"> President </w:t>
      </w:r>
      <w:r w:rsidRPr="004D44BE">
        <w:rPr>
          <w:u w:val="single"/>
        </w:rPr>
        <w:t>Obama called on the United States to double its exports by the end of 2014, business and political leaders were strongly supportive.</w:t>
      </w:r>
      <w:r w:rsidRPr="004D44BE">
        <w:rPr>
          <w:sz w:val="16"/>
        </w:rPr>
        <w:t xml:space="preserve"> After all, </w:t>
      </w:r>
      <w:r w:rsidRPr="004D44BE">
        <w:rPr>
          <w:u w:val="single"/>
        </w:rPr>
        <w:t>doubling exports should create roughly two million American jobs. Today exports already support almost 10 million jobs in the United States</w:t>
      </w:r>
      <w:r w:rsidRPr="004D44BE">
        <w:rPr>
          <w:sz w:val="16"/>
        </w:rPr>
        <w:t xml:space="preserve"> </w:t>
      </w:r>
      <w:r w:rsidRPr="004D44BE">
        <w:rPr>
          <w:u w:val="single"/>
        </w:rPr>
        <w:t>and have been responsible for nearly half of all U.S. economic growth since the middle of 2009. There's</w:t>
      </w:r>
      <w:r w:rsidRPr="004D44BE">
        <w:rPr>
          <w:sz w:val="16"/>
        </w:rPr>
        <w:t xml:space="preserve"> really </w:t>
      </w:r>
      <w:r w:rsidRPr="004D44BE">
        <w:rPr>
          <w:b/>
          <w:u w:val="single"/>
        </w:rPr>
        <w:t>no question that growing exports is central to America's future prosperity</w:t>
      </w:r>
      <w:r w:rsidRPr="004D44BE">
        <w:rPr>
          <w:sz w:val="16"/>
        </w:rPr>
        <w:t xml:space="preserve">. </w:t>
      </w:r>
      <w:r w:rsidRPr="004D44BE">
        <w:rPr>
          <w:u w:val="single"/>
        </w:rPr>
        <w:t xml:space="preserve">But there is a question about how the U.S. can achieve this goal without the reauthorization of the Export-Import Bank. </w:t>
      </w:r>
      <w:r w:rsidRPr="004D44BE">
        <w:rPr>
          <w:sz w:val="16"/>
        </w:rPr>
        <w:t xml:space="preserve">Last month </w:t>
      </w:r>
      <w:r w:rsidRPr="004D44BE">
        <w:rPr>
          <w:u w:val="single"/>
        </w:rPr>
        <w:t>Congress delayed the long-term reauthorization of the Bank, a worrying development for companies who manufacture products in America and sell them around the world.</w:t>
      </w:r>
      <w:r w:rsidRPr="004D44BE">
        <w:rPr>
          <w:sz w:val="16"/>
        </w:rPr>
        <w:t xml:space="preserve"> In 2011, </w:t>
      </w:r>
      <w:r w:rsidRPr="004D44BE">
        <w:rPr>
          <w:u w:val="single"/>
        </w:rPr>
        <w:t xml:space="preserve">the Bank offered $32.7 billion in financing. That financing, in turn, spurred $40.6 billion in U.S. exports and supported nearly 300,000 export-related jobs. More than 3,600 companies were able to export products because of that financing. With the Export-Import Bank in place, the U.S. is actually on pace to meet </w:t>
      </w:r>
      <w:r w:rsidRPr="004D44BE">
        <w:rPr>
          <w:sz w:val="16"/>
        </w:rPr>
        <w:t>President Oba</w:t>
      </w:r>
      <w:r w:rsidRPr="004D44BE">
        <w:rPr>
          <w:u w:val="single"/>
        </w:rPr>
        <w:t xml:space="preserve">ma's ambitious goal of doubling exports by the end of 2014. Without it, America will almost certainly come up short.  </w:t>
      </w:r>
      <w:r w:rsidRPr="004D44BE">
        <w:rPr>
          <w:sz w:val="16"/>
        </w:rPr>
        <w:t xml:space="preserve">There is extraordinary power in the collaboration between innovative, export-savvy companies on one side and the Export-Import Bank on the other, making it imperative that the Export-Import Bank is reauthorized and its lending cap raised for a considerable period of time. </w:t>
      </w:r>
      <w:r w:rsidRPr="004D44BE">
        <w:rPr>
          <w:u w:val="single"/>
        </w:rPr>
        <w:t>This is especially important right now, when statistics show that manufacturing in America is on the march.</w:t>
      </w:r>
      <w:r w:rsidRPr="004D44BE">
        <w:rPr>
          <w:sz w:val="16"/>
        </w:rPr>
        <w:t xml:space="preserve"> According to the Labor Department</w:t>
      </w:r>
      <w:r w:rsidRPr="004D44BE">
        <w:rPr>
          <w:u w:val="single"/>
        </w:rPr>
        <w:t>, last year the U.S. added 136,000 jobs in manufacturing,</w:t>
      </w:r>
      <w:r w:rsidRPr="004D44BE">
        <w:rPr>
          <w:sz w:val="16"/>
        </w:rPr>
        <w:t xml:space="preserve"> the first time we've seen those numbers go up since 1997.  A perfect example of this collaboration can be found in Charlotte, North Carolina. There, Siemens recently opened a plant that manufactures the most advanced, most energy efficient gas turbine and is committed to making Charlotte a major export hub, selling "Made in America" turbines around the world. The first turbine off the line went straight to Mexico. The next ten, thanks to a $638 million direct loan from the Export-Import bank, are headed to Saudi Arabia. This is a billion dollar deal and it never would have happened if the Export-Import Bank hadn't provided this financing for the customer. These orders are supporting the work of 825 employees currently at this plant and 400 new employees.  </w:t>
      </w:r>
      <w:r w:rsidRPr="004D44BE">
        <w:rPr>
          <w:u w:val="single"/>
        </w:rPr>
        <w:t>The truth is, for all the talk about the decline of American manufacturing, of the widening of its trade deficit, the U.S. now has a unique opportunity to turn the conventional wisdom on its head. The Export-Import Bank has the ability to help sell America's higher technology products around the world while creating jobs for workers at home</w:t>
      </w:r>
      <w:r w:rsidRPr="004D44BE">
        <w:rPr>
          <w:sz w:val="16"/>
        </w:rPr>
        <w:t xml:space="preserve">. And we know </w:t>
      </w:r>
      <w:r w:rsidRPr="004D44BE">
        <w:rPr>
          <w:u w:val="single"/>
        </w:rPr>
        <w:t xml:space="preserve">the rest of the world is eager to do business with the United States.  </w:t>
      </w:r>
    </w:p>
    <w:p w:rsidR="004D44BE" w:rsidRPr="004D44BE" w:rsidRDefault="004D44BE" w:rsidP="004D44BE">
      <w:pPr>
        <w:pStyle w:val="Heading4"/>
      </w:pPr>
      <w:r w:rsidRPr="004D44BE">
        <w:t>Ex-Im Bank key to international competitiveness</w:t>
      </w:r>
    </w:p>
    <w:p w:rsidR="004D44BE" w:rsidRPr="004D44BE" w:rsidRDefault="004D44BE" w:rsidP="004D44BE">
      <w:pPr>
        <w:rPr>
          <w:rStyle w:val="Style13ptBold"/>
        </w:rPr>
      </w:pPr>
      <w:r w:rsidRPr="004D44BE">
        <w:rPr>
          <w:rStyle w:val="Style13ptBold"/>
        </w:rPr>
        <w:t xml:space="preserve">Druzin 7/6 </w:t>
      </w:r>
      <w:r w:rsidRPr="004D44BE">
        <w:t xml:space="preserve">(Rye, “Conaway: Ex-Im Bank Important for American companies”, </w:t>
      </w:r>
      <w:hyperlink r:id="rId17" w:history="1">
        <w:r w:rsidRPr="004D44BE">
          <w:rPr>
            <w:rStyle w:val="Hyperlink"/>
          </w:rPr>
          <w:t>http://www.mrt.com/news/politics/article_68683356-2459-11e5-94ec-db0191181371.html</w:t>
        </w:r>
      </w:hyperlink>
      <w:r w:rsidRPr="004D44BE">
        <w:t xml:space="preserve"> Acc. 7/16/15 // yZ)</w:t>
      </w:r>
    </w:p>
    <w:p w:rsidR="004D44BE" w:rsidRPr="004D44BE" w:rsidRDefault="004D44BE" w:rsidP="004D44BE">
      <w:pPr>
        <w:rPr>
          <w:sz w:val="16"/>
        </w:rPr>
      </w:pPr>
      <w:r w:rsidRPr="004D44BE">
        <w:rPr>
          <w:sz w:val="16"/>
        </w:rPr>
        <w:t xml:space="preserve">Congressman Mike </w:t>
      </w:r>
      <w:r w:rsidRPr="004D44BE">
        <w:rPr>
          <w:rStyle w:val="StyleUnderline"/>
        </w:rPr>
        <w:t>Conaway</w:t>
      </w:r>
      <w:r w:rsidRPr="004D44BE">
        <w:rPr>
          <w:sz w:val="16"/>
        </w:rPr>
        <w:t xml:space="preserve"> visited the Ranchland Hills Golf Club to </w:t>
      </w:r>
      <w:r w:rsidRPr="004D44BE">
        <w:rPr>
          <w:rStyle w:val="StyleUnderline"/>
        </w:rPr>
        <w:t xml:space="preserve">talk </w:t>
      </w:r>
      <w:r w:rsidRPr="004D44BE">
        <w:rPr>
          <w:sz w:val="16"/>
        </w:rPr>
        <w:t xml:space="preserve">at the West Texas &amp; Trade luncheon </w:t>
      </w:r>
      <w:r w:rsidRPr="004D44BE">
        <w:rPr>
          <w:rStyle w:val="StyleUnderline"/>
        </w:rPr>
        <w:t>about the expired Export-Import Bank and the Republican presidential field</w:t>
      </w:r>
      <w:r w:rsidRPr="004D44BE">
        <w:rPr>
          <w:sz w:val="16"/>
        </w:rPr>
        <w:t>. In an interview after the talk</w:t>
      </w:r>
      <w:r w:rsidRPr="004D44BE">
        <w:rPr>
          <w:rStyle w:val="StyleUnderline"/>
        </w:rPr>
        <w:t>, Conaway discussed the importance of the Export-Import Bank, a federal program that provides American businesses with funds to help promote exports and imports</w:t>
      </w:r>
      <w:r w:rsidRPr="004D44BE">
        <w:rPr>
          <w:sz w:val="16"/>
        </w:rPr>
        <w:t>. The mandate for the Ex-Im Bank expired at the end of June</w:t>
      </w:r>
      <w:r w:rsidRPr="004D44BE">
        <w:rPr>
          <w:rStyle w:val="StyleUnderline"/>
        </w:rPr>
        <w:t>. “It’s a way for American manufacturers to be able compete against other countries,</w:t>
      </w:r>
      <w:r w:rsidRPr="004D44BE">
        <w:rPr>
          <w:sz w:val="16"/>
        </w:rPr>
        <w:t>” Conaway said. “</w:t>
      </w:r>
      <w:r w:rsidRPr="004D44BE">
        <w:rPr>
          <w:rStyle w:val="StyleUnderline"/>
        </w:rPr>
        <w:t>Almost all the countries we compete with have some sort of financing vehicle, and Ex-Im bank-like thing, and this allows our guys to be competitive in that regar</w:t>
      </w:r>
      <w:r w:rsidRPr="004D44BE">
        <w:rPr>
          <w:sz w:val="16"/>
        </w:rPr>
        <w:t xml:space="preserve">d.” The congressman, who is also the chairman of the House Agriculture Committee, acknowledged that the Ex-Im Bank clashed with some conservative values of smaller and less intrusive government. But he reiterated that the bank is a necessary tool for the government. “From a pure conservative standpoint you can argue to get the federal government out of that deal, but the truth of the matter is it’s no different than other things that we do to try to level the playing field between American manufacturers and producers and their competition around the world,” he said. Conaway added that </w:t>
      </w:r>
      <w:r w:rsidRPr="004D44BE">
        <w:rPr>
          <w:rStyle w:val="StyleUnderline"/>
        </w:rPr>
        <w:t>the bank has made money and reduced the federal trade deficit.</w:t>
      </w:r>
      <w:r w:rsidRPr="004D44BE">
        <w:rPr>
          <w:sz w:val="16"/>
        </w:rPr>
        <w:t xml:space="preserve"> While he has voted both for and against it in the past, he said that he is struggling to make a decision as to how he will vote this time when the bank comes up in Congress. About the crowded Republican field for president, the Congressman said that he is still waiting to see which candidate will emerge at the top. He urged those in the crowd to continue to push forward even if their first, second or third candidates drop out. </w:t>
      </w:r>
      <w:r w:rsidRPr="004D44BE">
        <w:rPr>
          <w:rStyle w:val="StyleUnderline"/>
        </w:rPr>
        <w:t>Conaway was also divided on controversial comments made by presidential candidate and billionaire Donald Trump. In his presidential campaign announcement, Trump called immigrants from Mexico rapists and accused them of drug smuggling, comments that have exploded into a flurry of uproar online and in the media.</w:t>
      </w:r>
      <w:r w:rsidRPr="004D44BE">
        <w:rPr>
          <w:sz w:val="16"/>
        </w:rPr>
        <w:t xml:space="preserve"> When asked if the comments and Trump’s affiliation with the Republican Party would hurt the GOP, Conaway replied that “it’s unhelpful in coalescing toward a solution.” “That just further polarizes the positions, because those comments were music to the ears of some people and to some people they resented what he said,” Conaway added. “</w:t>
      </w:r>
      <w:r w:rsidRPr="004D44BE">
        <w:rPr>
          <w:rStyle w:val="StyleUnderline"/>
        </w:rPr>
        <w:t>So as you look at the impact it has on the people that are going to have to come together to try to find a solution then that’s how you ought to judge the comments that are made: does it help us move the direction we want to go?</w:t>
      </w:r>
      <w:r w:rsidRPr="004D44BE">
        <w:rPr>
          <w:sz w:val="16"/>
        </w:rPr>
        <w:t xml:space="preserve">” He then said that the comments do highlight some of the issues that Americans have over immigration, and advocated for a guest worker program that does not promise citizenship in order to keep food prices low. </w:t>
      </w:r>
    </w:p>
    <w:p w:rsidR="004D44BE" w:rsidRPr="004D44BE" w:rsidRDefault="004D44BE" w:rsidP="004D44BE">
      <w:pPr>
        <w:pStyle w:val="Heading4"/>
      </w:pPr>
      <w:r w:rsidRPr="004D44BE">
        <w:t>Ex-Im solves for American security, economic diplomacy, and economic collapse</w:t>
      </w:r>
    </w:p>
    <w:p w:rsidR="004D44BE" w:rsidRPr="004D44BE" w:rsidRDefault="004D44BE" w:rsidP="004D44BE">
      <w:pPr>
        <w:rPr>
          <w:rStyle w:val="Style13ptBold"/>
        </w:rPr>
      </w:pPr>
      <w:r w:rsidRPr="004D44BE">
        <w:rPr>
          <w:rStyle w:val="Style13ptBold"/>
        </w:rPr>
        <w:t xml:space="preserve">Kirk 6/29 </w:t>
      </w:r>
      <w:r w:rsidRPr="004D44BE">
        <w:t xml:space="preserve">(Ron, “A critical deadline”, </w:t>
      </w:r>
      <w:hyperlink r:id="rId18" w:history="1">
        <w:r w:rsidRPr="004D44BE">
          <w:rPr>
            <w:rStyle w:val="Hyperlink"/>
          </w:rPr>
          <w:t>http://www.usnews.com/news/the-report/articles/2015/06/29/the-export-import-bank-is-critical-to-national-security-and-the-economy</w:t>
        </w:r>
      </w:hyperlink>
      <w:r w:rsidRPr="004D44BE">
        <w:t xml:space="preserve"> Acc. 7/16/15 // yZ)</w:t>
      </w:r>
    </w:p>
    <w:p w:rsidR="004D44BE" w:rsidRPr="004D44BE" w:rsidRDefault="004D44BE" w:rsidP="004D44BE">
      <w:pPr>
        <w:rPr>
          <w:rStyle w:val="StyleUnderline"/>
        </w:rPr>
      </w:pPr>
      <w:r w:rsidRPr="004D44BE">
        <w:rPr>
          <w:rStyle w:val="StyleUnderline"/>
        </w:rPr>
        <w:t>A disconcerting misconception has slipped into the U.S. Export-Import Bank debate about how America achieves its diplomatic goals.</w:t>
      </w:r>
      <w:r w:rsidRPr="004D44BE">
        <w:rPr>
          <w:sz w:val="16"/>
        </w:rPr>
        <w:t xml:space="preserve"> Some believe that a strong military and open dialogue are the solution to all our problems. Of course, </w:t>
      </w:r>
      <w:r w:rsidRPr="004D44BE">
        <w:rPr>
          <w:rStyle w:val="StyleUnderline"/>
        </w:rPr>
        <w:t>diplomacy with world leaders has immense strategic value</w:t>
      </w:r>
      <w:r w:rsidRPr="004D44BE">
        <w:rPr>
          <w:sz w:val="16"/>
        </w:rPr>
        <w:t>, but as equally important to maintaining our influence is economics</w:t>
      </w:r>
      <w:r w:rsidRPr="004D44BE">
        <w:rPr>
          <w:rStyle w:val="StyleUnderline"/>
        </w:rPr>
        <w:t>. We are the largest economy in the world</w:t>
      </w:r>
      <w:r w:rsidRPr="004D44BE">
        <w:rPr>
          <w:sz w:val="16"/>
        </w:rPr>
        <w:t xml:space="preserve">, and that's one of our biggest selling points. But being big isn't always enough. </w:t>
      </w:r>
      <w:r w:rsidRPr="004D44BE">
        <w:rPr>
          <w:rStyle w:val="StyleUnderline"/>
        </w:rPr>
        <w:t>Foreign businesses want to transact with us and have a means to do so. Often the global marketplace is efficient enough where American businesses can win deals just by virtue of the value they provide</w:t>
      </w:r>
      <w:r w:rsidRPr="004D44BE">
        <w:rPr>
          <w:sz w:val="16"/>
        </w:rPr>
        <w:t xml:space="preserve">. But the marketplace isn't level, and we can lose business by no fault of our own. That's why </w:t>
      </w:r>
      <w:r w:rsidRPr="004D44BE">
        <w:rPr>
          <w:rStyle w:val="StyleUnderline"/>
        </w:rPr>
        <w:t>more than 7,300 companies rely on the Ex-Im Bank. Enough cannot be said of the role the Ex-Im Bank plays in securing American jobs simply by giving businesses an edge to win a piece of the huge overseas market.</w:t>
      </w:r>
      <w:r w:rsidRPr="004D44BE">
        <w:rPr>
          <w:sz w:val="16"/>
        </w:rPr>
        <w:t xml:space="preserve"> The Bank's function is relatively simple: foreign buyers need access to financing to purchase American goods, but sometimes can't get it from private sector lenders. This can happen for a number of reasons, which are rarely related to how much risk the borrower carries. There could be regulatory obstacles, or political factors, or the borrower needs official export credit guaranteed by a government. In these cases, the Ex-Im Bank is able to step in. But helping small and mid-sized businesses grow and expand is not the only value of the Ex-Im Bank. As important is the kind of influence we can have when our trading partners are making strategic decisions. We see this happen in several ways. First</w:t>
      </w:r>
      <w:r w:rsidRPr="004D44BE">
        <w:rPr>
          <w:rStyle w:val="StyleUnderline"/>
        </w:rPr>
        <w:t>, the Ex-Im Bank is often involved in politically sensitive industries where goods and services have national security implications</w:t>
      </w:r>
      <w:r w:rsidRPr="004D44BE">
        <w:rPr>
          <w:sz w:val="16"/>
        </w:rPr>
        <w:t xml:space="preserve">. </w:t>
      </w:r>
      <w:r w:rsidRPr="004D44BE">
        <w:rPr>
          <w:rStyle w:val="StyleUnderline"/>
        </w:rPr>
        <w:t>When we export a nuclear reactor or a satellite or a power plant, we are integrating not just American products, but also American standards and protocols into the infrastructure of trading partners</w:t>
      </w:r>
      <w:r w:rsidRPr="004D44BE">
        <w:rPr>
          <w:sz w:val="16"/>
        </w:rPr>
        <w:t xml:space="preserve">. </w:t>
      </w:r>
      <w:r w:rsidRPr="004D44BE">
        <w:rPr>
          <w:rStyle w:val="StyleUnderline"/>
        </w:rPr>
        <w:t>Then there's good old-fashioned economic diplomacy, where our trading partners understand their economic prosperity is at stake in choosing to align against U.S. interests</w:t>
      </w:r>
      <w:r w:rsidRPr="004D44BE">
        <w:rPr>
          <w:sz w:val="16"/>
        </w:rPr>
        <w:t xml:space="preserve">. This has been an important tool in international affairs for millennia, and is no less true today. </w:t>
      </w:r>
      <w:r w:rsidRPr="004D44BE">
        <w:rPr>
          <w:rStyle w:val="StyleUnderline"/>
        </w:rPr>
        <w:t>The Ex-Im Bank plays no small part in preserving these interests and I've witnessed its influence, such as when Indian suppliers cut sales to Iran fearing consequences to Ex-Im Bank deals. The end of the Ex-Im Bank poses such severe consequences to U.S. interests abroad,</w:t>
      </w:r>
      <w:r w:rsidRPr="004D44BE">
        <w:rPr>
          <w:sz w:val="16"/>
        </w:rPr>
        <w:t xml:space="preserve"> 12 former national security officials, including myself, wrote to Congress urging them to reauthorize the Bank. The letter, with no exaggeration, concludes, "Our national security and economic interest depend upon it." Susan Rice, U.S. National Security Advisor, echoed our comments in April, adding, "when President Obama meets with foreign leaders, Ex-Im is an important part of our diplomacy." Rarely do you see an issue where all the facts point so clearly in one direction, and I'm inspired by the broad bipartisan, bicameral support to reauthorize the Bank. Unfortunately, a small group of lawmakers have hijacked the agency for their own ideological agenda. T</w:t>
      </w:r>
      <w:r w:rsidRPr="004D44BE">
        <w:rPr>
          <w:rStyle w:val="StyleUnderline"/>
        </w:rPr>
        <w:t xml:space="preserve">his political game now threatens not only our national security, but also the more than 1.4 million jobs the Bank supports. I am not a cynic, and believe Congress will do the right thing, but they must act now. Every missed day is a blow to our economy and our international standing. </w:t>
      </w:r>
    </w:p>
    <w:p w:rsidR="004D44BE" w:rsidRPr="004D44BE" w:rsidRDefault="004D44BE" w:rsidP="004D44BE">
      <w:pPr>
        <w:pStyle w:val="Heading4"/>
      </w:pPr>
      <w:r w:rsidRPr="004D44BE">
        <w:t>Ex-Im is key to manufacturing and the economy</w:t>
      </w:r>
    </w:p>
    <w:p w:rsidR="004D44BE" w:rsidRPr="004D44BE" w:rsidRDefault="004D44BE" w:rsidP="004D44BE">
      <w:pPr>
        <w:rPr>
          <w:rStyle w:val="Style13ptBold"/>
        </w:rPr>
      </w:pPr>
      <w:r w:rsidRPr="004D44BE">
        <w:rPr>
          <w:rStyle w:val="Style13ptBold"/>
        </w:rPr>
        <w:t xml:space="preserve">Peters 7/16 </w:t>
      </w:r>
      <w:r w:rsidRPr="004D44BE">
        <w:t xml:space="preserve">(Gary, US Senator, “Revive the Export-Import bank to keep Michigan competitive”, </w:t>
      </w:r>
      <w:hyperlink r:id="rId19" w:history="1">
        <w:r w:rsidRPr="004D44BE">
          <w:rPr>
            <w:rStyle w:val="Hyperlink"/>
          </w:rPr>
          <w:t>http://www.mlive.com/opinion/index.ssf/2015/07/import-export_bank_is_lifeline.html</w:t>
        </w:r>
      </w:hyperlink>
      <w:r w:rsidRPr="004D44BE">
        <w:t xml:space="preserve"> Acc. 7/16/15 // yZ)</w:t>
      </w:r>
    </w:p>
    <w:p w:rsidR="004D44BE" w:rsidRPr="004D44BE" w:rsidRDefault="004D44BE" w:rsidP="004D44BE">
      <w:pPr>
        <w:rPr>
          <w:b/>
          <w:u w:val="single"/>
        </w:rPr>
      </w:pPr>
      <w:r w:rsidRPr="004D44BE">
        <w:rPr>
          <w:sz w:val="16"/>
        </w:rPr>
        <w:t>Last month</w:t>
      </w:r>
      <w:r w:rsidRPr="004D44BE">
        <w:rPr>
          <w:rStyle w:val="StyleUnderline"/>
        </w:rPr>
        <w:t>, I had the opportunity to visit Mill Steel Company in Grand Rapids, one of hundreds of Michigan businesses that work with the Export-Import Bank of the United States to export their made-in-Michigan products across the globe</w:t>
      </w:r>
      <w:r w:rsidRPr="004D44BE">
        <w:rPr>
          <w:sz w:val="16"/>
        </w:rPr>
        <w:t xml:space="preserve">. Mill Steel is one of North America's premier flat-rolled steel suppliers, and it's also a family-owned business that strives to reinvest in the community by making Michigan products and hiring Michigan workers. Human Trafficking Press Conference4 U.S. Sen. Gary Peters MLive.com By partnering with the Ex-Im Bank to secure loan guarantees, Mill Steel has been able to sell its steel to auto suppliers in Canada and continue hiring new employees and providing good-paying jobs right here in Michigan. But </w:t>
      </w:r>
      <w:r w:rsidRPr="004D44BE">
        <w:rPr>
          <w:rStyle w:val="StyleUnderline"/>
        </w:rPr>
        <w:t xml:space="preserve">last month, a small, extreme partisan minority in Congress allowed the charter for the Ex-Im Bank to expire, risking billions of dollars in U.S. exports and hundreds of thousands of American jobs, and putting America's small businesses at a disadvantage in an increasingly competitive global marketplace. </w:t>
      </w:r>
      <w:r w:rsidRPr="004D44BE">
        <w:rPr>
          <w:sz w:val="16"/>
        </w:rPr>
        <w:t xml:space="preserve">Over its 81-year history, </w:t>
      </w:r>
      <w:r w:rsidRPr="004D44BE">
        <w:rPr>
          <w:rStyle w:val="StyleUnderline"/>
        </w:rPr>
        <w:t>the Ex-Im Bank has enabled American companies to sell their goods in foreign markets and grow their businesses by offering direct loans to businesses to start exporting, working with private lenders</w:t>
      </w:r>
      <w:r w:rsidRPr="004D44BE">
        <w:rPr>
          <w:sz w:val="16"/>
        </w:rPr>
        <w:t xml:space="preserve"> to fill gaps in financing and providing insurance to help businesses protect their bottom lines if a foreign buyer fails to pay. Simply put, the Ex-Im Bank helps close deals that would simply never happen without its support. This creates more demand here at home for parts, services and skilled workers, and opens new markets and new customers to American businesses. Most importantly, the Ex-Im Bank does all this while turning a profit for taxpayers. In fact, in 2014 alone, </w:t>
      </w:r>
      <w:r w:rsidRPr="004D44BE">
        <w:rPr>
          <w:rStyle w:val="StyleUnderline"/>
        </w:rPr>
        <w:t>the Ex-Im Bank contributed their $675 million surplus to reduce the federal budget deficit. T</w:t>
      </w:r>
      <w:r w:rsidRPr="004D44BE">
        <w:rPr>
          <w:sz w:val="16"/>
        </w:rPr>
        <w:t xml:space="preserve">he Ex-Im Bank also helps level the playing field for American companies in a tough global market. Last year, it supported more than $27.4 billion in U.S. exports and 164,000 jobs. More than $10 billion of that total — nearly 40 percent — represented exports by small businesses. Critics charge that the Ex-Im Bank supports corporate welfare, but 90 percent of its overall transactions directly supported small businesses, including many that serve as suppliers for larger companies. Here in Michigan, the Ex-Im Bank has supported 229 exporter businesses selling $11 billion worth of goods to places like Saudi Arabia, Mexico and Canada. </w:t>
      </w:r>
      <w:r w:rsidRPr="004D44BE">
        <w:rPr>
          <w:rStyle w:val="StyleUnderline"/>
        </w:rPr>
        <w:t>This support is particularly important for our manufacturing industr</w:t>
      </w:r>
      <w:r w:rsidRPr="004D44BE">
        <w:rPr>
          <w:sz w:val="16"/>
        </w:rPr>
        <w:t xml:space="preserve">y, and the majority of Michigan companies using the Ex-Im Bank are manufacturers of motor vehicles and parts, machinery and chemicals — </w:t>
      </w:r>
      <w:r w:rsidRPr="004D44BE">
        <w:rPr>
          <w:rStyle w:val="StyleUnderline"/>
        </w:rPr>
        <w:t>the backbone of Michigan's economy. Renewing Ex-Im Bank's charter is especially critical as Michigan manufacturers fight to compete with countries using extreme and unfair measures, such as direct subsidies or currency manipulation, to boost their own manufacturing sectors</w:t>
      </w:r>
      <w:r w:rsidRPr="004D44BE">
        <w:rPr>
          <w:sz w:val="16"/>
        </w:rPr>
        <w:t xml:space="preserve">. Many of our competitors, including China, Japan, South Korea, Canada and Germany, use their own export credit agencies to boost their countries' exports. China provided more financing through its export credit agency in the last two years than our own Ex-Im Bank has in its entire history. </w:t>
      </w:r>
      <w:r w:rsidRPr="004D44BE">
        <w:rPr>
          <w:rStyle w:val="StyleUnderline"/>
        </w:rPr>
        <w:t>Without our own Export-Import Bank, American businesses will struggle to compete overseas, and our economy will suffer</w:t>
      </w:r>
      <w:r w:rsidRPr="004D44BE">
        <w:rPr>
          <w:sz w:val="16"/>
        </w:rPr>
        <w:t xml:space="preserve">. That is why the Ex-Im Bank has broad bipartisan support in Congress from members of both parties, as well as organizations like the U.S. Chamber of Commerce, the National Small Business Association and the National Association of Manufacturers. Congress should focus on growing our economy and creating American jobs, and the Export-Import Bank is key to that mission. </w:t>
      </w:r>
      <w:r w:rsidRPr="004D44BE">
        <w:rPr>
          <w:rStyle w:val="StyleUnderline"/>
        </w:rPr>
        <w:t>Congress must act now to renew the Ex-Im Bank's charter and help secure Michigan's economic competitiveness as a hub for manufacturing and trade, grow our economy and strengthen our middle class.</w:t>
      </w:r>
    </w:p>
    <w:p w:rsidR="004D44BE" w:rsidRPr="004D44BE" w:rsidRDefault="004D44BE" w:rsidP="004D44BE">
      <w:pPr>
        <w:pStyle w:val="Heading4"/>
      </w:pPr>
      <w:r w:rsidRPr="004D44BE">
        <w:t>Export Import Bank key to Treasury, jobs, trade and trade-finance banks</w:t>
      </w:r>
    </w:p>
    <w:p w:rsidR="004D44BE" w:rsidRPr="004D44BE" w:rsidRDefault="004D44BE" w:rsidP="004D44BE">
      <w:r w:rsidRPr="004D44BE">
        <w:rPr>
          <w:rStyle w:val="Style13ptBold"/>
        </w:rPr>
        <w:t>Vianna 7/7</w:t>
      </w:r>
      <w:r w:rsidRPr="004D44BE">
        <w:t xml:space="preserve"> [Carla, business reporter, “Ex-Im Bank lapse leaves big trade gap,” </w:t>
      </w:r>
      <w:r w:rsidRPr="004D44BE">
        <w:rPr>
          <w:i/>
        </w:rPr>
        <w:t>Miami Today</w:t>
      </w:r>
      <w:r w:rsidRPr="004D44BE">
        <w:t>, 7/7/15, &lt; http://www.miamitodaynews.com/2015/07/07/ex-im-bank-lapse-leaves-big-trade-gap/&gt;]//eugchen</w:t>
      </w:r>
    </w:p>
    <w:p w:rsidR="004D44BE" w:rsidRPr="004D44BE" w:rsidRDefault="004D44BE" w:rsidP="004D44BE">
      <w:pPr>
        <w:rPr>
          <w:sz w:val="16"/>
        </w:rPr>
      </w:pPr>
      <w:r w:rsidRPr="004D44BE">
        <w:rPr>
          <w:sz w:val="16"/>
        </w:rPr>
        <w:t xml:space="preserve">Log on to </w:t>
      </w:r>
      <w:r w:rsidRPr="004D44BE">
        <w:rPr>
          <w:rStyle w:val="StyleUnderline"/>
        </w:rPr>
        <w:t>the Export-Import Bank</w:t>
      </w:r>
      <w:r w:rsidRPr="004D44BE">
        <w:rPr>
          <w:sz w:val="16"/>
        </w:rPr>
        <w:t xml:space="preserve"> of the United States website and users will be greeted with a message typed in 50-size-font capital letters: AUTHORIZATION HAS LAPSED. “Due to a lapse in EXIM Bank’s authority, </w:t>
      </w:r>
      <w:r w:rsidRPr="004D44BE">
        <w:rPr>
          <w:rStyle w:val="StyleUnderline"/>
        </w:rPr>
        <w:t>as of July 1 2015</w:t>
      </w:r>
      <w:r w:rsidRPr="004D44BE">
        <w:rPr>
          <w:sz w:val="16"/>
        </w:rPr>
        <w:t xml:space="preserve">, the Bank </w:t>
      </w:r>
      <w:r w:rsidRPr="004D44BE">
        <w:rPr>
          <w:rStyle w:val="StyleUnderline"/>
        </w:rPr>
        <w:t>is unable to process applications or engage in new business or other prohibited activities</w:t>
      </w:r>
      <w:r w:rsidRPr="004D44BE">
        <w:rPr>
          <w:sz w:val="16"/>
        </w:rPr>
        <w:t xml:space="preserve">,” a disclaimer reads. The authorization of the Export-Import Bank, an independent federal agency that aims to support jobs by facilitating the export of US goods and services, expired at the end of June and was not reauthorized by Congress. </w:t>
      </w:r>
      <w:r w:rsidRPr="004D44BE">
        <w:rPr>
          <w:rStyle w:val="StyleUnderline"/>
        </w:rPr>
        <w:t>Therefore, the bank can only manage the about $110 billion it has given out in loans but cannot take on any new loans until re-authorization occurs</w:t>
      </w:r>
      <w:r w:rsidRPr="004D44BE">
        <w:rPr>
          <w:sz w:val="16"/>
        </w:rPr>
        <w:t>, said David Schwartz, president of the Florida International Bankers Association. “</w:t>
      </w:r>
      <w:r w:rsidRPr="004D44BE">
        <w:rPr>
          <w:rStyle w:val="StyleUnderline"/>
        </w:rPr>
        <w:t>The Ex-Im Bank was one of the few profitable government agencies [last year $675 million in fees back to the Treasury], and it is estimated that it helped to create 1.3 million jobs in the export business</w:t>
      </w:r>
      <w:r w:rsidRPr="004D44BE">
        <w:rPr>
          <w:sz w:val="16"/>
        </w:rPr>
        <w:t xml:space="preserve">,” Guillermo Diaz-Rousselot, president and CEO of Miami’s Continental National Bank, told Miami Today. He said the bank played a large role in helping Florida exporters in the ’70s and ’80s, and helped Miami become a hub for international business. </w:t>
      </w:r>
      <w:r w:rsidRPr="004D44BE">
        <w:rPr>
          <w:rStyle w:val="StyleUnderline"/>
        </w:rPr>
        <w:t>In Florida alone, there are about 58,000 exporters. Data show that total trade through Miami International Airport and PortMiami topped $93.1 billion in 2013, according to the county’s most recent international trade report. In 2014, Miami Today reported that small- and medium-sized businesses make up more than 96% of Florida exporters and account for 68% of Florida exports, the highest among all 50 states</w:t>
      </w:r>
      <w:r w:rsidRPr="004D44BE">
        <w:rPr>
          <w:sz w:val="16"/>
        </w:rPr>
        <w:t xml:space="preserve">. Mr. Schwartz called </w:t>
      </w:r>
      <w:r w:rsidRPr="004D44BE">
        <w:rPr>
          <w:rStyle w:val="StyleUnderline"/>
        </w:rPr>
        <w:t>the decision</w:t>
      </w:r>
      <w:r w:rsidRPr="004D44BE">
        <w:rPr>
          <w:sz w:val="16"/>
        </w:rPr>
        <w:t>, or lack of one, unfortunate. “[This]</w:t>
      </w:r>
      <w:r w:rsidRPr="004D44BE">
        <w:rPr>
          <w:rStyle w:val="StyleUnderline"/>
        </w:rPr>
        <w:t xml:space="preserve"> will make us the only industrialized nation that does not have this type of institution</w:t>
      </w:r>
      <w:r w:rsidRPr="004D44BE">
        <w:rPr>
          <w:sz w:val="16"/>
        </w:rPr>
        <w:t>,” he said. A number of banks in Miami focus on export-import transactions, said Dennis Campbell with Campbell Law Firm. A lot of these trade-finance banks focus on trade with South and Central America. “Ex-Im assumed risks that trade finance banks are unable or unwilling to accept and guaranteed payment of the debt,” Mr. Campbell told Miami Today. “</w:t>
      </w:r>
      <w:r w:rsidRPr="004D44BE">
        <w:rPr>
          <w:rStyle w:val="StyleUnderline"/>
        </w:rPr>
        <w:t>The lapse in Ex-Im’s authority could have a significant impact on trade-finance banks</w:t>
      </w:r>
      <w:r w:rsidRPr="004D44BE">
        <w:rPr>
          <w:sz w:val="16"/>
        </w:rPr>
        <w:t xml:space="preserve"> in South Florida </w:t>
      </w:r>
      <w:r w:rsidRPr="004D44BE">
        <w:rPr>
          <w:rStyle w:val="StyleUnderline"/>
        </w:rPr>
        <w:t>and require these banks to change their business models</w:t>
      </w:r>
      <w:r w:rsidRPr="004D44BE">
        <w:rPr>
          <w:sz w:val="16"/>
        </w:rPr>
        <w:t xml:space="preserve">.” Let’s say an exporter wants to finance trade with a foreign country. </w:t>
      </w:r>
      <w:r w:rsidRPr="004D44BE">
        <w:rPr>
          <w:rStyle w:val="StyleUnderline"/>
        </w:rPr>
        <w:t>A local bank may look at that country’s risk factors, such as currency or political risk, and deem it an unsafe transaction.</w:t>
      </w:r>
      <w:r w:rsidRPr="004D44BE">
        <w:rPr>
          <w:sz w:val="16"/>
        </w:rPr>
        <w:t xml:space="preserve"> </w:t>
      </w:r>
      <w:r w:rsidRPr="004D44BE">
        <w:rPr>
          <w:rStyle w:val="StyleUnderline"/>
        </w:rPr>
        <w:t>An Ex-Im bank might have more experience financing trade with that particular country, and is therefore more willing to take the risk</w:t>
      </w:r>
      <w:r w:rsidRPr="004D44BE">
        <w:rPr>
          <w:sz w:val="16"/>
        </w:rPr>
        <w:t>. The Ex-Im bank is meant to benefit small- and medium-sized businesses, but critics say it’s being used by major manufacturers instead, said Richard Zelman, co-founder of the Sacher, Zelman, Hartman, Paul, Beiley &amp; Sacher law firm. There have been discussions about reforming Ex-Im bank processes, perhaps in the form of a bill or amendment on a bill, but at present, Mr. Schwartz said, nothing is in the works. The hope is that the re-authorization will come attached to a bill that both the bank’s supporters and opponents want to pass. But as a standalone bill, he said, it won’t make it through.</w:t>
      </w:r>
    </w:p>
    <w:p w:rsidR="004D44BE" w:rsidRPr="004D44BE" w:rsidRDefault="004D44BE" w:rsidP="004D44BE">
      <w:pPr>
        <w:rPr>
          <w:sz w:val="16"/>
        </w:rPr>
      </w:pPr>
    </w:p>
    <w:p w:rsidR="004D44BE" w:rsidRPr="004D44BE" w:rsidRDefault="004D44BE" w:rsidP="004D44BE">
      <w:pPr>
        <w:pStyle w:val="Heading4"/>
      </w:pPr>
      <w:r w:rsidRPr="004D44BE">
        <w:t>Ex-Im critical to manufacturing and the economy</w:t>
      </w:r>
    </w:p>
    <w:p w:rsidR="004D44BE" w:rsidRPr="004D44BE" w:rsidRDefault="004D44BE" w:rsidP="004D44BE">
      <w:pPr>
        <w:rPr>
          <w:rStyle w:val="Style13ptBold"/>
        </w:rPr>
      </w:pPr>
      <w:r w:rsidRPr="004D44BE">
        <w:rPr>
          <w:rStyle w:val="Style13ptBold"/>
        </w:rPr>
        <w:t xml:space="preserve">Minter 6/30 </w:t>
      </w:r>
      <w:r w:rsidRPr="004D44BE">
        <w:t xml:space="preserve">(Steve, “Manufactureres: Ex-Im Opponents “Don’t Have a Clue”, </w:t>
      </w:r>
      <w:hyperlink r:id="rId20" w:history="1">
        <w:r w:rsidRPr="004D44BE">
          <w:rPr>
            <w:rStyle w:val="Hyperlink"/>
          </w:rPr>
          <w:t>http://www.industryweek.com/legislation/manufacturers-ex-im-opponents-dont-have-clue</w:t>
        </w:r>
      </w:hyperlink>
      <w:r w:rsidRPr="004D44BE">
        <w:t xml:space="preserve"> Acc. 7/16/15 // yZ)</w:t>
      </w:r>
    </w:p>
    <w:p w:rsidR="004D44BE" w:rsidRPr="004D44BE" w:rsidRDefault="004D44BE" w:rsidP="004D44BE">
      <w:pPr>
        <w:rPr>
          <w:sz w:val="16"/>
        </w:rPr>
      </w:pPr>
      <w:r w:rsidRPr="004D44BE">
        <w:rPr>
          <w:sz w:val="16"/>
        </w:rPr>
        <w:t xml:space="preserve">Just as they tell you to do in the civics textbooks, Don Nelson has met with his congressman and others in Washington several times to explain how important a threatened government program is to his business. But </w:t>
      </w:r>
      <w:r w:rsidRPr="004D44BE">
        <w:rPr>
          <w:rStyle w:val="StyleUnderline"/>
        </w:rPr>
        <w:t>Nelson</w:t>
      </w:r>
      <w:r w:rsidRPr="004D44BE">
        <w:rPr>
          <w:sz w:val="16"/>
        </w:rPr>
        <w:t xml:space="preserve">, president of ProGauge Technologies in Bakersfield, Calif., </w:t>
      </w:r>
      <w:r w:rsidRPr="004D44BE">
        <w:rPr>
          <w:rStyle w:val="StyleUnderline"/>
        </w:rPr>
        <w:t xml:space="preserve">says it has done him no good. </w:t>
      </w:r>
      <w:r w:rsidRPr="004D44BE">
        <w:rPr>
          <w:sz w:val="16"/>
        </w:rPr>
        <w:t xml:space="preserve">Nelson’s congressman is House Majority Leader Kevin McCarthy, an influential critic of the Export-Import Bank of the United States, </w:t>
      </w:r>
      <w:r w:rsidRPr="004D44BE">
        <w:rPr>
          <w:rStyle w:val="StyleUnderline"/>
        </w:rPr>
        <w:t>whose authorization is set to lapse today despite months of lobbying by the National Association of Manufacturers and other business groups</w:t>
      </w:r>
      <w:r w:rsidRPr="004D44BE">
        <w:rPr>
          <w:sz w:val="16"/>
        </w:rPr>
        <w:t xml:space="preserve">. At a press call organized by NAM, Nelson said </w:t>
      </w:r>
      <w:r w:rsidRPr="004D44BE">
        <w:rPr>
          <w:rStyle w:val="StyleUnderline"/>
        </w:rPr>
        <w:t>65% to 70% of his business – steam generators and other equipment for the oil industry - involves exports and that he will have to forfeit millions in contracts if the bank’s charter expires.</w:t>
      </w:r>
      <w:r w:rsidRPr="004D44BE">
        <w:rPr>
          <w:sz w:val="16"/>
        </w:rPr>
        <w:t xml:space="preserve"> He noted that McCarthy and other critics have repeatedly argued that the Ex-Im Bank is unnecessary and that its financing services can be handled by private banks. “</w:t>
      </w:r>
      <w:r w:rsidRPr="004D44BE">
        <w:rPr>
          <w:rStyle w:val="StyleUnderline"/>
        </w:rPr>
        <w:t>To me it shows that these critics have little conception of the realities of international trade and finance or the challenges that smaller businesses like us face competing for global customers and markets,</w:t>
      </w:r>
      <w:r w:rsidRPr="004D44BE">
        <w:rPr>
          <w:sz w:val="16"/>
        </w:rPr>
        <w:t xml:space="preserve">” Nelson told reporters. “In fact, I’d say it’s clear that few of them have ever run a business or met a payroll.” He said McCarthy and his allies “don’t have a clue what they are doing or the damage they are going to inflict on small businesses in America by closing the Ex-Im Bank.” McCarthy and other congressional critics "don't have a clue what they are doing or the damage they are going to inflict on small businesses in America by closing the Ex-Im Bank." </w:t>
      </w:r>
      <w:r w:rsidRPr="004D44BE">
        <w:rPr>
          <w:rStyle w:val="StyleUnderline"/>
        </w:rPr>
        <w:t>The Ex-Im Bank was set to guarantee a long-term loan so the government of Ghana could purchase a bridge from his company,</w:t>
      </w:r>
      <w:r w:rsidRPr="004D44BE">
        <w:rPr>
          <w:sz w:val="16"/>
        </w:rPr>
        <w:t xml:space="preserve"> said Dick Rogovin, chairman and chief legal counsel at U.S. Bridge, a manufacturer of steel truss bridges headquartered in Cambridge, Ohio. He told reporters the contract was worth nearly $100 million. “</w:t>
      </w:r>
      <w:r w:rsidRPr="004D44BE">
        <w:rPr>
          <w:rStyle w:val="StyleUnderline"/>
        </w:rPr>
        <w:t>In the absence of Ex-Im Bank, there is no commercial U.S. bank that will perform the same servic</w:t>
      </w:r>
      <w:r w:rsidRPr="004D44BE">
        <w:rPr>
          <w:sz w:val="16"/>
        </w:rPr>
        <w:t xml:space="preserve">e,” Rogovin said. He added that he had asked McCarthy’s office for a list of private banks that could provide the loan guarantee. By this morning, Rogovin said, they had not provided him a list. Rogovin said he had contacted several large U.S. banks and “there wasn’t anybody who was willing to extend loan guarantees to third world countries for long terms. They just wouldn’t do it.” Both Nelson and Rogovin said failure to reauthorize the Ex-Im Bank would result in layoffs at their companies. Nelson said </w:t>
      </w:r>
      <w:r w:rsidRPr="004D44BE">
        <w:rPr>
          <w:rStyle w:val="StyleUnderline"/>
        </w:rPr>
        <w:t>ProGauge currently was bidding on a large project in the Middle East. He said his company was proceeding as if the bank will be reauthorized</w:t>
      </w:r>
      <w:r w:rsidRPr="004D44BE">
        <w:rPr>
          <w:sz w:val="16"/>
        </w:rPr>
        <w:t xml:space="preserve">. </w:t>
      </w:r>
      <w:r w:rsidRPr="004D44BE">
        <w:rPr>
          <w:rStyle w:val="StyleUnderline"/>
        </w:rPr>
        <w:t>If it is not reauthorized before the bid is awarded, he said, ProGauge will have to forfeit the project, worth $30 million</w:t>
      </w:r>
      <w:r w:rsidRPr="004D44BE">
        <w:rPr>
          <w:sz w:val="16"/>
        </w:rPr>
        <w:t xml:space="preserve">. “The reality is we can’t export any longer because we can’t provide bank guarantees,” said Nelson. “We’ll be forced to reduce our workforce that feeds our export business.” In Washington, the groups that have been battling over the trade bank kept up their lobbying efforts. Business groups such as NAM warned of dire consequences to U.S. businesses if the bank were to go out of business. </w:t>
      </w:r>
      <w:r w:rsidRPr="004D44BE">
        <w:rPr>
          <w:rStyle w:val="StyleUnderline"/>
        </w:rPr>
        <w:t>“Today, a minority of lawmakers in Washington caused America to wave the white flag in the battle to keep selling U.S. products overseas,” charged NAM CEO and President Jay Timmons.</w:t>
      </w:r>
      <w:r w:rsidRPr="004D44BE">
        <w:rPr>
          <w:sz w:val="16"/>
        </w:rPr>
        <w:t xml:space="preserve"> “Governments in Seoul, Berlin and Beijing are celebrating a clearing field of competition with the expiration of the Ex-Im Bank’s charter, </w:t>
      </w:r>
      <w:r w:rsidRPr="004D44BE">
        <w:rPr>
          <w:rStyle w:val="StyleUnderline"/>
        </w:rPr>
        <w:t xml:space="preserve">while American companies, including small and medium-sized businesses, are losing their shot at large-scale projects, and communities across the nation are at serious risk of losing stable, high-paying jobs.” </w:t>
      </w:r>
      <w:r w:rsidRPr="004D44BE">
        <w:rPr>
          <w:sz w:val="16"/>
        </w:rPr>
        <w:t>But Ex-Im Bank critic Veronique de Rugy, an economist and senior research fellow for the Mercatus Center at George Mason University, said the day would be remembered as “a day Americans stood up to powerful special interests and won.” “Americans are sick of cronyism, and the Export-Import Bank is the epitome of cronyism,” she added. “Activists from the Tea Party to Occupy Wall Street agree that it’s time to put an end to the unhealthy marriage between government and big business.” Congress is expected to take up bank reauthorization when it returns from its July 4 recess. Reauthorization could either be included with a bill such as highway funding or in a standalone bill, said Aric Newhouse, NAM’s senior vice president for Policy and Government Relations. Newhouse said there was strong bipartisan support for the bank in both houses of Congress.</w:t>
      </w:r>
    </w:p>
    <w:p w:rsidR="004D44BE" w:rsidRPr="004D44BE" w:rsidRDefault="004D44BE" w:rsidP="004D44BE">
      <w:pPr>
        <w:pStyle w:val="Heading3"/>
      </w:pPr>
      <w:r w:rsidRPr="004D44BE">
        <w:t>2nc heg impact</w:t>
      </w:r>
    </w:p>
    <w:p w:rsidR="004D44BE" w:rsidRPr="004D44BE" w:rsidRDefault="004D44BE" w:rsidP="004D44BE">
      <w:pPr>
        <w:pStyle w:val="Heading4"/>
      </w:pPr>
      <w:r w:rsidRPr="004D44BE">
        <w:t>Loss of Ex-Im destroys aerospace and propels China forward economically- destroys heg</w:t>
      </w:r>
    </w:p>
    <w:p w:rsidR="004D44BE" w:rsidRPr="004D44BE" w:rsidRDefault="004D44BE" w:rsidP="004D44BE">
      <w:pPr>
        <w:rPr>
          <w:rStyle w:val="Style13ptBold"/>
        </w:rPr>
      </w:pPr>
      <w:r w:rsidRPr="004D44BE">
        <w:rPr>
          <w:rStyle w:val="Style13ptBold"/>
        </w:rPr>
        <w:t xml:space="preserve">Melcher 7/15 </w:t>
      </w:r>
      <w:r w:rsidRPr="004D44BE">
        <w:t xml:space="preserve">(David, President and CEO of Aerospace Industries Association, “Ex-Im Bank foes hurt Ohio jobs, help China”, </w:t>
      </w:r>
      <w:hyperlink r:id="rId21" w:history="1">
        <w:r w:rsidRPr="004D44BE">
          <w:rPr>
            <w:rStyle w:val="Hyperlink"/>
          </w:rPr>
          <w:t>http://www.cleveland.com/opinion/index.ssf/2015/07/ex-im_bank_foes_hurt_ohio_jobs.html</w:t>
        </w:r>
      </w:hyperlink>
      <w:r w:rsidRPr="004D44BE">
        <w:t xml:space="preserve"> Acc. 7/16/15 // yZ)</w:t>
      </w:r>
    </w:p>
    <w:p w:rsidR="004D44BE" w:rsidRPr="004D44BE" w:rsidRDefault="004D44BE" w:rsidP="004D44BE">
      <w:pPr>
        <w:rPr>
          <w:sz w:val="16"/>
        </w:rPr>
      </w:pPr>
      <w:r w:rsidRPr="004D44BE">
        <w:rPr>
          <w:sz w:val="16"/>
        </w:rPr>
        <w:t xml:space="preserve">Last year, </w:t>
      </w:r>
      <w:r w:rsidRPr="004D44BE">
        <w:rPr>
          <w:rStyle w:val="StyleUnderline"/>
        </w:rPr>
        <w:t>124 Ohio companies did $427 million worth of business selling transportation equipment, motor vehicle parts</w:t>
      </w:r>
      <w:r w:rsidRPr="004D44BE">
        <w:rPr>
          <w:sz w:val="16"/>
        </w:rPr>
        <w:t xml:space="preserve">, manufactured chemicals, wood products and other goods to foreign purchasers with the help of financial assistance from the Export-Import Bank of the United States. </w:t>
      </w:r>
      <w:r w:rsidRPr="004D44BE">
        <w:rPr>
          <w:rStyle w:val="StyleUnderline"/>
        </w:rPr>
        <w:t xml:space="preserve">Over an eight-year period, Ex-Im has led to more than $3 billion in Ohio company export sales. </w:t>
      </w:r>
      <w:r w:rsidRPr="004D44BE">
        <w:rPr>
          <w:sz w:val="16"/>
        </w:rPr>
        <w:t xml:space="preserve">And for 81 years, Ex-Im, supported by both political parties, has enabled U.S. businesses — small, medium and large — to compete for overseas sales against foreign companies that enjoy aggressive support from their countries' export credit agencies. </w:t>
      </w:r>
      <w:r w:rsidRPr="004D44BE">
        <w:rPr>
          <w:rStyle w:val="StyleUnderline"/>
        </w:rPr>
        <w:t>Unfortunately, some lobbyists with a rigid ideological agenda want to kill off the bank without regard for the good Ohio jobs that will be lost in the process. They might just get their way. Sadly, these anti-bank lobbyists work for the same organizations that have been pouring thousands of dollars into ad buys meant to influence members of Congress</w:t>
      </w:r>
      <w:r w:rsidRPr="004D44BE">
        <w:rPr>
          <w:sz w:val="16"/>
        </w:rPr>
        <w:t xml:space="preserve">. They've succeeded so far in blocking a congressional vote to continue the bank's operations, causing American firms to compete for foreign sales with one hand tied behind their backs since July 1. This deed was accomplished despite the fact that majorities in the House and Senate are ready to vote in favor of the bank. In fact, 65 members of the Senate just voted in support of the bank's operations. </w:t>
      </w:r>
      <w:r w:rsidRPr="004D44BE">
        <w:rPr>
          <w:rStyle w:val="StyleUnderline"/>
        </w:rPr>
        <w:t>They know that America can't declare unilateral economic disarmament in the increasingly competitive international marketplace</w:t>
      </w:r>
      <w:r w:rsidRPr="004D44BE">
        <w:rPr>
          <w:sz w:val="16"/>
        </w:rPr>
        <w:t xml:space="preserve">. </w:t>
      </w:r>
      <w:r w:rsidRPr="004D44BE">
        <w:rPr>
          <w:rStyle w:val="StyleUnderline"/>
        </w:rPr>
        <w:t>Last year alone, the bank: Supported $27.5 billion in U.S. manufacturing exports, including $10.7 billion of exports from U.S. small businesses. Returned $675 million dollars to the U.S. Treasury. Helped level the playing field for U.S. companies competing abroad against 60 foreign export credit agencies. Supported 164,000 private sector jobs, while indirectly supporting thousands more in the supply chains of the Bank's customers – generating economic growth in local communities in the form of jobs for restaurants, pharmacies, gas stations etc.</w:t>
      </w:r>
      <w:r w:rsidRPr="004D44BE">
        <w:rPr>
          <w:sz w:val="16"/>
        </w:rPr>
        <w:t xml:space="preserve"> The bank's opponents use clever slogans to claim they are economic purists. But capital markets don't operate with textbook perfection. </w:t>
      </w:r>
      <w:r w:rsidRPr="004D44BE">
        <w:rPr>
          <w:rStyle w:val="StyleUnderline"/>
        </w:rPr>
        <w:t>Sometimes the private sector is unable or unwilling to assume credit risks, and the bank is needed to step in to fill gaps in the trade</w:t>
      </w:r>
      <w:r w:rsidRPr="004D44BE">
        <w:rPr>
          <w:sz w:val="16"/>
        </w:rPr>
        <w:t xml:space="preserve"> financing picture. Just ask those workers who benefited from Ex-Im financing during the 2007-2010 credit crunch, when even low-risk loans could not get financing from a paralyzed banking system. </w:t>
      </w:r>
      <w:r w:rsidRPr="004D44BE">
        <w:rPr>
          <w:rStyle w:val="StyleUnderline"/>
        </w:rPr>
        <w:t>The aerospace industry is greatly dependent upon Ex-Im financing to allow American manufacturers of commercial, general aviation and business airplanes, helicopters, satellites, spacecraft and launch vehicles to sell our goods abroad and help maintain and expand the largest positive trade balance of any sector in the U.S. economy</w:t>
      </w:r>
      <w:r w:rsidRPr="004D44BE">
        <w:rPr>
          <w:sz w:val="16"/>
        </w:rPr>
        <w:t xml:space="preserve">. And for every major aerospace product sold abroad, thousands of medium and small supply-chain companies throughout the country also benefit. Without the bank, many U.S. exporters will not be able to compete in the global marketplace, and good U.S. jobs will be the next critical item we export. To illustrate the competition we are up against, in 2013, </w:t>
      </w:r>
      <w:r w:rsidRPr="004D44BE">
        <w:rPr>
          <w:rStyle w:val="StyleUnderline"/>
        </w:rPr>
        <w:t>the Export-Import Bank of China provided more than $430 billion in loan guarantees for Chinese goods sold worldwide. Our Ex-Im Bank provided $36 billion that year. Failure to allow a vote in Congress on the future of the bank will have only one result — losing business to China, Russia and other economically aggressive nations. Indeed, a senior Chinese official recently said Ex-Im going away would be "a good thing" for China.</w:t>
      </w:r>
      <w:r w:rsidRPr="004D44BE">
        <w:rPr>
          <w:sz w:val="16"/>
        </w:rPr>
        <w:t xml:space="preserve"> Ex-Im financing has helped Ohio boost jobs in difficult economic times when every new job is important. Contact your congressional representatives and tell them it's time they stopped playing D.C. politics and listening to ideologues. Ask them to support the bank, and make the statement that we are proud to build products for the global market in Ohio. </w:t>
      </w:r>
    </w:p>
    <w:p w:rsidR="004D44BE" w:rsidRPr="004D44BE" w:rsidRDefault="004D44BE" w:rsidP="004D44BE">
      <w:pPr>
        <w:pStyle w:val="Heading3"/>
      </w:pPr>
      <w:r w:rsidRPr="004D44BE">
        <w:t>2nc isis impact</w:t>
      </w:r>
    </w:p>
    <w:p w:rsidR="004D44BE" w:rsidRPr="004D44BE" w:rsidRDefault="004D44BE" w:rsidP="004D44BE">
      <w:pPr>
        <w:pStyle w:val="Heading4"/>
      </w:pPr>
      <w:r w:rsidRPr="004D44BE">
        <w:t>Export-Import Bank is vital to the fight against ISIS and the global economy</w:t>
      </w:r>
    </w:p>
    <w:p w:rsidR="004D44BE" w:rsidRPr="004D44BE" w:rsidRDefault="004D44BE" w:rsidP="004D44BE">
      <w:r w:rsidRPr="004D44BE">
        <w:rPr>
          <w:rStyle w:val="Style13ptBold"/>
        </w:rPr>
        <w:t xml:space="preserve">Stanley 6/29 </w:t>
      </w:r>
      <w:r w:rsidRPr="004D44BE">
        <w:t xml:space="preserve">[Kevin, BA in economics, CEO at Ventech Engineers, Inc., “Export-Import Bank critical to American strength,” </w:t>
      </w:r>
      <w:r w:rsidRPr="004D44BE">
        <w:rPr>
          <w:i/>
        </w:rPr>
        <w:t xml:space="preserve">Washington Examiner, </w:t>
      </w:r>
      <w:r w:rsidRPr="004D44BE">
        <w:t>6/29/15, &lt;http://www.washingtonexaminer.com/export-import-bank-critical-to-american-strength/article/2567131&gt;]//eugchen</w:t>
      </w:r>
    </w:p>
    <w:p w:rsidR="004D44BE" w:rsidRPr="004D44BE" w:rsidRDefault="004D44BE" w:rsidP="004D44BE">
      <w:pPr>
        <w:rPr>
          <w:sz w:val="16"/>
        </w:rPr>
      </w:pPr>
      <w:r w:rsidRPr="004D44BE">
        <w:rPr>
          <w:sz w:val="16"/>
        </w:rPr>
        <w:t xml:space="preserve">There is a fight raging in Congress right now over the future of the </w:t>
      </w:r>
      <w:r w:rsidRPr="004D44BE">
        <w:rPr>
          <w:rStyle w:val="StyleUnderline"/>
        </w:rPr>
        <w:t>Export-Import Bank</w:t>
      </w:r>
      <w:r w:rsidRPr="004D44BE">
        <w:rPr>
          <w:sz w:val="16"/>
        </w:rPr>
        <w:t xml:space="preserve">. Not many people are familiar with this small federal agency, which provides loans and insurance to help American companies sell their products overseas. But it </w:t>
      </w:r>
      <w:r w:rsidRPr="004D44BE">
        <w:rPr>
          <w:rStyle w:val="StyleUnderline"/>
        </w:rPr>
        <w:t>is vital to our economy and supports the industries, technologies and services that are important to America's national defense as well</w:t>
      </w:r>
      <w:r w:rsidRPr="004D44BE">
        <w:rPr>
          <w:sz w:val="16"/>
        </w:rPr>
        <w:t xml:space="preserve">. For example, my company, </w:t>
      </w:r>
      <w:r w:rsidRPr="004D44BE">
        <w:rPr>
          <w:rStyle w:val="StyleUnderline"/>
        </w:rPr>
        <w:t>Ventech Engineers International, designs and builds small oil refineries at our plant in Texas. We then export these largely pre-built facilities all over the world, supplying desperately needed fuel to some of the most impoverished and remote areas of the globe</w:t>
      </w:r>
      <w:r w:rsidRPr="004D44BE">
        <w:rPr>
          <w:sz w:val="16"/>
        </w:rPr>
        <w:t xml:space="preserve">. Right now, </w:t>
      </w:r>
      <w:r w:rsidRPr="004D44BE">
        <w:rPr>
          <w:rStyle w:val="StyleUnderline"/>
        </w:rPr>
        <w:t>our refineries are at work at three locations in the Kurdish area of Northern Iraq</w:t>
      </w:r>
      <w:r w:rsidRPr="004D44BE">
        <w:rPr>
          <w:sz w:val="16"/>
        </w:rPr>
        <w:t xml:space="preserve">, processing almost 400,000 barrels of crude oil a day to fuel America's most vital and reliable ally in the region. It is no understatement to say that </w:t>
      </w:r>
      <w:r w:rsidRPr="004D44BE">
        <w:rPr>
          <w:rStyle w:val="StyleUnderline"/>
        </w:rPr>
        <w:t>this oil is one of the foundations of the Kurds' fight against ISIS</w:t>
      </w:r>
      <w:r w:rsidRPr="004D44BE">
        <w:rPr>
          <w:sz w:val="16"/>
        </w:rPr>
        <w:t xml:space="preserve">. The U.S. Consulate in Erbil, the Kurdish capital city, told us a few years ago that Ventech does more business in Iraq than any other private company – and we are extraordinarily proud of our small part in the effort to stabilize this region and support the struggle against the ISIS terrorists. Most of the discussion of the Ex-Im Bank deals with economic issues like the 150,000 American jobs that are attributed to the bank each year and its impact on America's GDP. Critics focus on ideological slogans like "crony capitalism" or the true but irrelevant point that government shouldn't "pick winners and losers" in the market. (Ex-Im does no such thing.) But here's a far more relevant fact — </w:t>
      </w:r>
      <w:r w:rsidRPr="004D44BE">
        <w:rPr>
          <w:rStyle w:val="StyleUnderline"/>
        </w:rPr>
        <w:t>if Ex-Im shuts down at the end of June, we will not be able to build a critically-needed $300 million facility to supply fuels required for the fight against ISIS</w:t>
      </w:r>
      <w:r w:rsidRPr="004D44BE">
        <w:rPr>
          <w:sz w:val="16"/>
        </w:rPr>
        <w:t>. In the longer term</w:t>
      </w:r>
      <w:r w:rsidRPr="004D44BE">
        <w:rPr>
          <w:rStyle w:val="StyleUnderline"/>
        </w:rPr>
        <w:t xml:space="preserve">, America's central role in the </w:t>
      </w:r>
      <w:r w:rsidRPr="004D44BE">
        <w:rPr>
          <w:rStyle w:val="Emphasis"/>
        </w:rPr>
        <w:t>rebuilding of Iraq</w:t>
      </w:r>
      <w:r w:rsidRPr="004D44BE">
        <w:rPr>
          <w:rStyle w:val="StyleUnderline"/>
        </w:rPr>
        <w:t xml:space="preserve"> and the </w:t>
      </w:r>
      <w:r w:rsidRPr="004D44BE">
        <w:rPr>
          <w:rStyle w:val="Emphasis"/>
        </w:rPr>
        <w:t>development of the entire region</w:t>
      </w:r>
      <w:r w:rsidRPr="004D44BE">
        <w:rPr>
          <w:rStyle w:val="StyleUnderline"/>
        </w:rPr>
        <w:t xml:space="preserve"> will be put at risk as foreign firm</w:t>
      </w:r>
      <w:r w:rsidRPr="004D44BE">
        <w:rPr>
          <w:sz w:val="16"/>
        </w:rPr>
        <w:t xml:space="preserve">s — fiercely backed by their own big-spending governments — rush in to seize business that right now is going to American companies backstopped by the Export-Import Bank. And </w:t>
      </w:r>
      <w:r w:rsidRPr="004D44BE">
        <w:rPr>
          <w:rStyle w:val="StyleUnderline"/>
        </w:rPr>
        <w:t xml:space="preserve">the loss of those projects will also represent lost future business to support and maintain those American-supplied facilities for decades. That loss will have </w:t>
      </w:r>
      <w:r w:rsidRPr="004D44BE">
        <w:rPr>
          <w:rStyle w:val="Emphasis"/>
        </w:rPr>
        <w:t>painful economic consequences</w:t>
      </w:r>
      <w:r w:rsidRPr="004D44BE">
        <w:rPr>
          <w:rStyle w:val="StyleUnderline"/>
        </w:rPr>
        <w:t xml:space="preserve">, as export-oriented businesses pull back and American export workers </w:t>
      </w:r>
      <w:r w:rsidRPr="004D44BE">
        <w:rPr>
          <w:rStyle w:val="Emphasis"/>
        </w:rPr>
        <w:t>lose their jobs by the tens of thousands</w:t>
      </w:r>
      <w:r w:rsidRPr="004D44BE">
        <w:rPr>
          <w:rStyle w:val="StyleUnderline"/>
        </w:rPr>
        <w:t>. It will put in motion a costly "</w:t>
      </w:r>
      <w:r w:rsidRPr="004D44BE">
        <w:rPr>
          <w:rStyle w:val="Emphasis"/>
        </w:rPr>
        <w:t>brain drain</w:t>
      </w:r>
      <w:r w:rsidRPr="004D44BE">
        <w:rPr>
          <w:rStyle w:val="StyleUnderline"/>
        </w:rPr>
        <w:t xml:space="preserve">" as key export fields like </w:t>
      </w:r>
      <w:r w:rsidRPr="004D44BE">
        <w:rPr>
          <w:rStyle w:val="Emphasis"/>
        </w:rPr>
        <w:t>aerospace</w:t>
      </w:r>
      <w:r w:rsidRPr="004D44BE">
        <w:rPr>
          <w:rStyle w:val="StyleUnderline"/>
        </w:rPr>
        <w:t xml:space="preserve">, oil services and precision machinery all </w:t>
      </w:r>
      <w:r w:rsidRPr="004D44BE">
        <w:rPr>
          <w:rStyle w:val="Emphasis"/>
        </w:rPr>
        <w:t>shift overseas</w:t>
      </w:r>
      <w:r w:rsidRPr="004D44BE">
        <w:rPr>
          <w:sz w:val="16"/>
        </w:rPr>
        <w:t xml:space="preserve">. </w:t>
      </w:r>
      <w:r w:rsidRPr="004D44BE">
        <w:rPr>
          <w:rStyle w:val="StyleUnderline"/>
        </w:rPr>
        <w:t>Last year, Ex-Im supported nearly $30 billion in U.S. exports</w:t>
      </w:r>
      <w:r w:rsidRPr="004D44BE">
        <w:rPr>
          <w:sz w:val="16"/>
        </w:rPr>
        <w:t xml:space="preserve">, all of which would be lost to U.S. business if the bank's attackers have their way. But the stakes are higher still. We learned during the Cold War how </w:t>
      </w:r>
      <w:r w:rsidRPr="004D44BE">
        <w:rPr>
          <w:rStyle w:val="StyleUnderline"/>
        </w:rPr>
        <w:t>the spread of U.S. culture, products and businesses around the globe enhances our global strength</w:t>
      </w:r>
      <w:r w:rsidRPr="004D44BE">
        <w:rPr>
          <w:sz w:val="16"/>
        </w:rPr>
        <w:t xml:space="preserve">. Anyone who sees America's free and open economic system at work ends up wanting to join with us, to take our side. Withdrawing from global economic engagement as the bank's critics would have us do would dangerously undermine this vital outreach tool. Bank critics are willing to sacrifice these interests because they believe any effort by the government to help American private industry succeed is an improper interference in the marketplace. </w:t>
      </w:r>
      <w:r w:rsidRPr="004D44BE">
        <w:rPr>
          <w:rStyle w:val="StyleUnderline"/>
        </w:rPr>
        <w:t>But the bank is governed by strict regulations that forbid it from competing with the private sector and anyone who wants to use its services must show that no commercial alternative exists</w:t>
      </w:r>
      <w:r w:rsidRPr="004D44BE">
        <w:rPr>
          <w:sz w:val="16"/>
        </w:rPr>
        <w:t xml:space="preserve">. And this is often the case, especially in destabilized regions like the Middle East. The charge of "corporate welfare" is even more far-fetched. Like any bank, Ex-Im charges interest and fees for its services, at market rates according to independent accountants. In fact, </w:t>
      </w:r>
      <w:r w:rsidRPr="004D44BE">
        <w:rPr>
          <w:rStyle w:val="StyleUnderline"/>
        </w:rPr>
        <w:t>the bank actually pays for its own operations out of these fees, and in some years even runs a surplus</w:t>
      </w:r>
      <w:r w:rsidRPr="004D44BE">
        <w:rPr>
          <w:sz w:val="16"/>
        </w:rPr>
        <w:t xml:space="preserve">. </w:t>
      </w:r>
      <w:r w:rsidRPr="004D44BE">
        <w:rPr>
          <w:rStyle w:val="StyleUnderline"/>
        </w:rPr>
        <w:t>In 2014, it returned more than half a billion dollars to the U.S. Treasury</w:t>
      </w:r>
      <w:r w:rsidRPr="004D44BE">
        <w:rPr>
          <w:sz w:val="16"/>
        </w:rPr>
        <w:t>. As a businessman, I don't have the luxury of debating fine points of ideology. All I know is that for every export we make to Iraq, Kazakhstan or Western Africa, there is a long line of foreign competitors hungry to replace us — and most of these are backed by export credit from their own governments that are up to ten times more than anything Ex-Im provides. The bank's conservative critics in Congress would never support unilateral disarmament for our military; why on earth are they pushing to unilaterally disarm our economy in this way? Right now Texas politicians like Sen. Ted Cruz and Rep. Jeb Hensarling are leading the push to shut down the Ex-Im Bank. I urge them to reconsider and stand up for U.S. business and American strength by reauthorizing the Export-Import Bank.</w:t>
      </w:r>
    </w:p>
    <w:p w:rsidR="004D44BE" w:rsidRPr="004D44BE" w:rsidRDefault="004D44BE" w:rsidP="004D44BE">
      <w:pPr>
        <w:pStyle w:val="Heading3"/>
      </w:pPr>
      <w:r w:rsidRPr="004D44BE">
        <w:t>2nc pc real</w:t>
      </w:r>
    </w:p>
    <w:p w:rsidR="004D44BE" w:rsidRPr="004D44BE" w:rsidRDefault="004D44BE" w:rsidP="004D44BE">
      <w:pPr>
        <w:pStyle w:val="Heading4"/>
      </w:pPr>
      <w:r w:rsidRPr="004D44BE">
        <w:t>Political capital is real</w:t>
      </w:r>
    </w:p>
    <w:p w:rsidR="004D44BE" w:rsidRPr="004D44BE" w:rsidRDefault="004D44BE" w:rsidP="004D44BE">
      <w:r w:rsidRPr="004D44BE">
        <w:rPr>
          <w:rStyle w:val="Style13ptBold"/>
        </w:rPr>
        <w:t xml:space="preserve">Eshbaugh-Soha &amp; Peake 10 </w:t>
      </w:r>
      <w:r w:rsidRPr="004D44BE">
        <w:t xml:space="preserve">(Matthew Eshbaugh-Soha: Texas Tech University &amp; Jeffrey S. Peake: Bowling Green State University. </w:t>
      </w:r>
      <w:r w:rsidRPr="004D44BE">
        <w:rPr>
          <w:i/>
        </w:rPr>
        <w:t xml:space="preserve">Routledge: </w:t>
      </w:r>
      <w:r w:rsidRPr="004D44BE">
        <w:t>“Presidential Influence Over the Systemic Agenda.” Published March 9</w:t>
      </w:r>
      <w:r w:rsidRPr="004D44BE">
        <w:rPr>
          <w:vertAlign w:val="superscript"/>
        </w:rPr>
        <w:t>th</w:t>
      </w:r>
      <w:r w:rsidRPr="004D44BE">
        <w:t>, 2010. Accessed July 20</w:t>
      </w:r>
      <w:r w:rsidRPr="004D44BE">
        <w:rPr>
          <w:vertAlign w:val="superscript"/>
        </w:rPr>
        <w:t>th</w:t>
      </w:r>
      <w:r w:rsidRPr="004D44BE">
        <w:t>, 2015. http://www.tandfonline.com/doi/citedby/10.1080/07343460409507704#.Va17sflVhBc)KalM</w:t>
      </w:r>
    </w:p>
    <w:p w:rsidR="004D44BE" w:rsidRPr="004D44BE" w:rsidRDefault="004D44BE" w:rsidP="004D44BE">
      <w:pPr>
        <w:rPr>
          <w:sz w:val="16"/>
        </w:rPr>
      </w:pPr>
      <w:r w:rsidRPr="004D44BE">
        <w:rPr>
          <w:rStyle w:val="StyleUnderline"/>
        </w:rPr>
        <w:t>One of the most widely accepted sources of presidential power is agenda setting. Being able to affect the media's agenda on key issues—influencing the systemic agenda and expanding the scope of conflict</w:t>
      </w:r>
      <w:r w:rsidRPr="004D44BE">
        <w:rPr>
          <w:sz w:val="16"/>
        </w:rPr>
        <w:t xml:space="preserve">—has enormous consequences for the president's ability to govern effectively. Yet the literature to date has not conclusively determined the extent to which presidents consistently set agendas, especially over the media, because it has not explicitly considered variation in agenda setting influence by policy type. For these reasons, we test whether presidential public statements have increased the media's attention to three policy areas. Using Vector Autoregression (VAR) analysis, we demonstrate that </w:t>
      </w:r>
      <w:r w:rsidRPr="004D44BE">
        <w:rPr>
          <w:rStyle w:val="StyleUnderline"/>
        </w:rPr>
        <w:t>presidents have some influence over the systemic agenda</w:t>
      </w:r>
      <w:r w:rsidRPr="004D44BE">
        <w:rPr>
          <w:sz w:val="16"/>
        </w:rPr>
        <w:t xml:space="preserve">, at least in the short term, with policy type being </w:t>
      </w:r>
      <w:r w:rsidRPr="004D44BE">
        <w:rPr>
          <w:rStyle w:val="StyleUnderline"/>
        </w:rPr>
        <w:t>an important predictor of presidential influence</w:t>
      </w:r>
      <w:r w:rsidRPr="004D44BE">
        <w:rPr>
          <w:sz w:val="16"/>
        </w:rPr>
        <w:t xml:space="preserve">. Understanding when and why presidents may or may not be successful agenda setters is crucial to explaining the varying legislative impacts of presidential speech making. Agenda setting has long been viewed as a vital source of power in American politics. Whoever controls the agenda affects which issues are debated, how they are framed, and who may participate. </w:t>
      </w:r>
      <w:r w:rsidRPr="004D44BE">
        <w:rPr>
          <w:rStyle w:val="StyleUnderline"/>
        </w:rPr>
        <w:t xml:space="preserve">Much work on agenda setting holds unequivocally that presidents have this power, and that they are uniquely situated to affect the national agenda. </w:t>
      </w:r>
      <w:r w:rsidRPr="004D44BE">
        <w:rPr>
          <w:sz w:val="16"/>
        </w:rPr>
        <w:t>John Kingdon (1984, 25), in his seminal study on Washington agenda setting, maintained that "no other single actor in the political system has quite the capability of the president to set agendas." Baumgartner and Jones (1993, 241) surmised, "</w:t>
      </w:r>
      <w:r w:rsidRPr="004D44BE">
        <w:rPr>
          <w:rStyle w:val="StyleUnderline"/>
        </w:rPr>
        <w:t>no single actor can focus attention as clearly, or change the motivations of such a great number of other actors, as the president</w:t>
      </w:r>
      <w:r w:rsidRPr="004D44BE">
        <w:rPr>
          <w:sz w:val="16"/>
        </w:rPr>
        <w:t xml:space="preserve">." After all, these scholars assert, Congress, the public, and the news media regularly look to presidents for leadership on the nation's most pressing issues. Presidential influence over agenda setting arguably increases the president's ability to govern effectively. If the president dictates the issues that Congress debates each legislative session, he is more likely to succeed on his top legislative priorities (Bond and Fleisher 1990). Moreover, presidents who affect the systemic agenda—media attention to a policy or set of policies—may be able to "expand the scope of conflict" and enlist the public as an ally to further increase their legislative success. The "going public" argument, which structures much of the research examining the political effects of presidential rhetoric, maintains that presidents can use their rhetoric to expand the scope of conflict, and use subsequent public pressure to increase their success in Congress (see Kernell 1997). Although </w:t>
      </w:r>
      <w:r w:rsidRPr="004D44BE">
        <w:rPr>
          <w:rStyle w:val="StyleUnderline"/>
        </w:rPr>
        <w:t>research shows that increased presidential attention to issues before Congress increases the president's success on those issues</w:t>
      </w:r>
      <w:r w:rsidRPr="004D44BE">
        <w:rPr>
          <w:sz w:val="16"/>
        </w:rPr>
        <w:t>, it does not model the intervening impact that influence over the systemic agenda may have on the way in which presidential attention increases presidential success in Congress (Barrett 2004; Canes-Wrone 2001a; Fett 1994; Peterson 1990).1 Moreover, because this research does not systematically differentiate agenda-setting effects by policy type, we are limited in our conclusions about if and when presidents may be successful agenda setters. Hence, we do not know conclusively whether presidents consistently influence the systemic agenda, or whether influence over the systemic agenda matters to the president's ability to govern.</w:t>
      </w:r>
    </w:p>
    <w:p w:rsidR="004D44BE" w:rsidRPr="004D44BE" w:rsidRDefault="004D44BE" w:rsidP="004D44BE">
      <w:pPr>
        <w:pStyle w:val="Heading3"/>
      </w:pPr>
      <w:r w:rsidRPr="004D44BE">
        <w:t>at: growth now</w:t>
      </w:r>
    </w:p>
    <w:p w:rsidR="004D44BE" w:rsidRPr="004D44BE" w:rsidRDefault="004D44BE" w:rsidP="004D44BE">
      <w:pPr>
        <w:pStyle w:val="Heading4"/>
      </w:pPr>
      <w:r w:rsidRPr="004D44BE">
        <w:t>US economy is on the brink</w:t>
      </w:r>
    </w:p>
    <w:p w:rsidR="004D44BE" w:rsidRPr="004D44BE" w:rsidRDefault="004D44BE" w:rsidP="004D44BE">
      <w:r w:rsidRPr="004D44BE">
        <w:rPr>
          <w:rStyle w:val="Style13ptBold"/>
        </w:rPr>
        <w:t xml:space="preserve">Whitefoot 7/8 </w:t>
      </w:r>
      <w:r w:rsidRPr="004D44BE">
        <w:t xml:space="preserve">[John, BA, finanfical writer since 90s, specialed in low-priced investment opportunities, “Economic Collapse Headed for U.S. in 2015,” </w:t>
      </w:r>
      <w:r w:rsidRPr="004D44BE">
        <w:rPr>
          <w:i/>
        </w:rPr>
        <w:t xml:space="preserve">Profit Confidential, </w:t>
      </w:r>
      <w:r w:rsidRPr="004D44BE">
        <w:t>7/8/15, &lt;http://www.profitconfidential.com/economic-analysis/economic-collapse-2015/&gt;]//eugchen</w:t>
      </w:r>
    </w:p>
    <w:p w:rsidR="004D44BE" w:rsidRPr="004D44BE" w:rsidRDefault="004D44BE" w:rsidP="004D44BE">
      <w:pPr>
        <w:rPr>
          <w:b/>
          <w:u w:val="single"/>
        </w:rPr>
      </w:pPr>
      <w:r w:rsidRPr="004D44BE">
        <w:rPr>
          <w:rStyle w:val="StyleUnderline"/>
          <w:sz w:val="16"/>
        </w:rPr>
        <w:t xml:space="preserve">The last thing Wall Street is thinking about is an economic collapse in 2015. After all, the </w:t>
      </w:r>
      <w:r w:rsidRPr="004D44BE">
        <w:rPr>
          <w:rStyle w:val="StyleUnderline"/>
        </w:rPr>
        <w:t>stock markets are at record highs, unemployment is down, and inflation is in check</w:t>
      </w:r>
      <w:r w:rsidRPr="004D44BE">
        <w:rPr>
          <w:rStyle w:val="StyleUnderline"/>
          <w:sz w:val="16"/>
        </w:rPr>
        <w:t xml:space="preserve">. </w:t>
      </w:r>
      <w:r w:rsidRPr="004D44BE">
        <w:rPr>
          <w:rStyle w:val="StyleUnderline"/>
        </w:rPr>
        <w:t>But</w:t>
      </w:r>
      <w:r w:rsidRPr="004D44BE">
        <w:rPr>
          <w:rStyle w:val="StyleUnderline"/>
          <w:sz w:val="16"/>
        </w:rPr>
        <w:t xml:space="preserve"> the fact of the matter is that </w:t>
      </w:r>
      <w:r w:rsidRPr="004D44BE">
        <w:rPr>
          <w:rStyle w:val="StyleUnderline"/>
        </w:rPr>
        <w:t>these same indicators were also in check before the markets crashed in 1987, 2000, and 2008/09</w:t>
      </w:r>
      <w:r w:rsidRPr="004D44BE">
        <w:rPr>
          <w:rStyle w:val="StyleUnderline"/>
          <w:sz w:val="16"/>
        </w:rPr>
        <w:t xml:space="preserve">. Back in 2008/09, everyone on Wall Street, save for Michael Lombardi and Peter Schiff, was absolutely certain that the U.S. economy was the envy of the world and that it was rock solid. But we all know what happened. And </w:t>
      </w:r>
      <w:r w:rsidRPr="004D44BE">
        <w:rPr>
          <w:rStyle w:val="StyleUnderline"/>
        </w:rPr>
        <w:t>if history is any indicator, it will happen again.</w:t>
      </w:r>
      <w:r w:rsidRPr="004D44BE">
        <w:rPr>
          <w:rStyle w:val="StyleUnderline"/>
          <w:sz w:val="16"/>
        </w:rPr>
        <w:t xml:space="preserve"> By the looks of things, </w:t>
      </w:r>
      <w:r w:rsidRPr="004D44BE">
        <w:rPr>
          <w:rStyle w:val="StyleUnderline"/>
        </w:rPr>
        <w:t>the U.S. could experience an economic collapse in 2015 and slip back into a recession. Or worse</w:t>
      </w:r>
      <w:r w:rsidRPr="004D44BE">
        <w:rPr>
          <w:rStyle w:val="StyleUnderline"/>
          <w:sz w:val="16"/>
        </w:rPr>
        <w:t>. When it comes to reading economic indicators, Wall Street is famous for looking at the surface. Instead of actually analyzing the data, they just regurgitate what they’re spoon-fed. If you were to take a cursory glance at the state of the U.S. economy, you’d think everything was going according to plan. First, there are the stock markets. The U.S. markets have been marching steadily higher since bottoming in early 2009. The tech-heavy NASDAQ is up approximately 275% since March 2009, while the New York Stock Exchange (NYSE) is up 165%. The S&amp;P 500 has climbed more than 200% and in August 2014, it closed above 2,000 for the first time ever. The Dow Jones Industrial Average has climbed 175%. And the stock market has been amazingly resilient. Even full-blown corrections are short-lived. On September 19, 2014, the U.S. markets started a three-week descent; both the NASDAQ and the NYSE fell by more than 11%, while the S&amp;P 500 gave up more than 10% and the heavyweight Dow Jones Industrial Average fell 9.5%. Two weeks later, everything was back to normal. The stock markets were flying high and investor optimism was over the top. Back in the summer of 2014, 30% of investors were bullish. By mid-November, the number of investors with bullish sentiment had soared to almost 60%. Sentiment has retraced a little, but it’s still exuberant at 50%.(1) But are investors too optimistic? And will this euphoria, and an economic collapse, come back to haunt them in 2015? Let’s be blunt. Investors are overly optimistic about an overvalued stock market. Or at least they are relative to their 10-year price-to-earnings ratio.</w:t>
      </w:r>
      <w:r w:rsidRPr="004D44BE">
        <w:rPr>
          <w:sz w:val="16"/>
        </w:rPr>
        <w:t xml:space="preserve"> </w:t>
      </w:r>
      <w:r w:rsidRPr="004D44BE">
        <w:rPr>
          <w:rStyle w:val="StyleUnderline"/>
          <w:sz w:val="16"/>
        </w:rPr>
        <w:t xml:space="preserve">Today, stocks have a price-to-earnings ratio of 26.51. Over the last 10 years, that average has been 15. That means stocks are priced 76% higher than their 10-year average. Let’s not forget that the stock market is a forward-looking indicator that reflects the state of the U.S. economy. So by all accounts, the U.S. economy is a lot healthier than it was before the recession. And certainly doesn’t portend an economic collapse. Profits without Prosperity Case in point, the S&amp;P 500 has advanced more than 200% since bottoming in early March 2009. The S&amp;P 500 is a good overall indicator of the health of large-cap U.S. equities. The index includes 500 leading companies and covers approximately 80% of the available market capitalization. There is more than $5.14 trillion benchmarked to the index, with assets accounting for approximately $1.6 trillion of this total. So, if the S&amp;P 500 is doing well, the entire U.S. economy must be doing well, right? Well, not necessarily. The S&amp;P 500 and overall stock market have only done well because of the Federal Reserve’s bond-buying program. By making interest rates artificially low, the Federal Reserve has made it easy and cheap to borrow. And with interest rates hovering near zero, there’s nowhere for investors to turn but the stock market. In 2013, investors sent the S&amp;P 500 up approximately 30%. That must mean the companies that made up the S&amp;P 500 performed really well. But they didn’t. Yet investors rewarded them for it. In each quarter of 2013, a larger percentage of companies revised their earnings guidance lower. During the first quarter of 2013, 78% of S&amp;P 500 companies that provided preannouncements issued negative earnings guidance. That number climbed to 81% in the second quarter, 83% in the third quarter, and a new record of 88% in the fourth quarter. Borrow, Invest, Send Markets Higher, Repeat Instead of focusing on weak revenue and earnings, investors were distracted by financial engineering—also known as share repurchase programs. </w:t>
      </w:r>
      <w:r w:rsidRPr="004D44BE">
        <w:rPr>
          <w:rStyle w:val="StyleUnderline"/>
        </w:rPr>
        <w:t>Because U.S. businesses couldn’t impress investors with improved earnings, they propped up their results in other, more creative ways, namely cost-cutting measures and uncharacteristically generous share repurchase programs.</w:t>
      </w:r>
      <w:r w:rsidRPr="004D44BE">
        <w:rPr>
          <w:rStyle w:val="StyleUnderline"/>
          <w:sz w:val="16"/>
        </w:rPr>
        <w:t xml:space="preserve"> In 2013, companies on the key stock indices logged a record-high for share buyback activity. In 2013, share buybacks amounted to $460 billion—the highest amount since 2007.(2) But 2013 wasn’t an anomaly either. Let’s consider the 449 companies on the S&amp;P 500 that were publicly listed from 2003 to 2012. Over that timeframe, those companies used 54% of their earnings ($2.4 trillion) to buy back their own shares. Dividends account for an additional 37% of earnings. Together, share buybacks and dividends accounted for 91% of earnings. That leaves very little for investment and improved wages.(3) </w:t>
      </w:r>
      <w:r w:rsidRPr="004D44BE">
        <w:rPr>
          <w:rStyle w:val="StyleUnderline"/>
        </w:rPr>
        <w:t>The stock market may be booming, but most Americans are not enjoying the recovery. In fact, most would be hard pressed to say the U.S. is even in a recovery. Like the stock market, the U.S. economy looks really good on paper, that is until you simply dig a little deeper and look at the underlying jobs data. The U.S. unemployment rate is under six percent, but at the same time, approximately 12% of the population remains underemployed. Wages are flat, personal debt levels remain elevated, and 15% of the population is still receiving food stamps.(</w:t>
      </w:r>
      <w:r w:rsidRPr="004D44BE">
        <w:rPr>
          <w:rStyle w:val="StyleUnderline"/>
          <w:sz w:val="16"/>
        </w:rPr>
        <w:t xml:space="preserve">4) </w:t>
      </w:r>
      <w:r w:rsidRPr="004D44BE">
        <w:rPr>
          <w:rStyle w:val="StyleUnderline"/>
        </w:rPr>
        <w:t>Approximately a third (36%) of Americans have less than $1,000 in savings and investments; 60% have less than $25,000.(5) Meanwhile, 76% of Americans are living paycheck to paycheck.</w:t>
      </w:r>
      <w:r w:rsidRPr="004D44BE">
        <w:rPr>
          <w:rStyle w:val="StyleUnderline"/>
          <w:sz w:val="16"/>
        </w:rPr>
        <w:t xml:space="preserve">(6) This is not a recipe for sustained economic growth, especially for the world’s largest economy and one that gets 71% of its gross domestic product (GDP) from consumer spending. America can’t use credit cards to buy its way to prosperity. This might explain why U.S. economic growth has been underwhelming at best. In 2008, the U.S. reported GDP of -0.03%; in 2009, it retraced to -2.8%. Since then, growth has been unpredictable. In 2013, the year that the overall markets soared, U.S. GDP growth was a paltry 1.9%. The recent third-quarter GDP data was better than expected, but for 2014, U.S. GDP growth is forecast at just 2.2%. In 2015, the International Monetary Fund (IMF) thinks U.S. GDP will advance 3.1%—but it also says in the same breath that its outlook may be a little bit optimistic. The U.S. won’t get much help from the rest of the world. The IMF cut its outlook for global growth to 3.8% from previous estimates of four percent. </w:t>
      </w:r>
      <w:r w:rsidRPr="004D44BE">
        <w:rPr>
          <w:rStyle w:val="StyleUnderline"/>
        </w:rPr>
        <w:t>It noted that there is a 38% chance the eurozone, the world’s biggest economic region, will fall back into a recession in 2015. Economic trajectories for China, Japan, and Russia are also an issue.</w:t>
      </w:r>
      <w:r w:rsidRPr="004D44BE">
        <w:rPr>
          <w:sz w:val="16"/>
        </w:rPr>
        <w:t>(</w:t>
      </w:r>
      <w:r w:rsidRPr="004D44BE">
        <w:rPr>
          <w:rStyle w:val="StyleUnderline"/>
          <w:sz w:val="16"/>
        </w:rPr>
        <w:t xml:space="preserve">7) </w:t>
      </w:r>
      <w:r w:rsidRPr="004D44BE">
        <w:rPr>
          <w:rStyle w:val="StyleUnderline"/>
        </w:rPr>
        <w:t>All of this could seriously damage the U.S. economy</w:t>
      </w:r>
      <w:r w:rsidRPr="004D44BE">
        <w:rPr>
          <w:rStyle w:val="StyleUnderline"/>
          <w:sz w:val="16"/>
        </w:rPr>
        <w:t xml:space="preserve">. That’s because approximately 50% of the public companies that make up the S&amp;P 500 get sales from Europe. Add it up. </w:t>
      </w:r>
      <w:r w:rsidRPr="004D44BE">
        <w:rPr>
          <w:rStyle w:val="StyleUnderline"/>
        </w:rPr>
        <w:t>The stock market is sorely overvalued. The so-called U.S. recovery may have helped make Wall Street wealthier, but it has done little or nothing to benefit Main Street. The U.S. economy isn’t as strong as we’re being told it is. And the global economy is a mess. These are just a few reasons why the U.S. could experience an economic collapse in 2015.</w:t>
      </w:r>
    </w:p>
    <w:p w:rsidR="004D44BE" w:rsidRPr="004D44BE" w:rsidRDefault="004D44BE" w:rsidP="004D44BE">
      <w:pPr>
        <w:pStyle w:val="Heading3"/>
      </w:pPr>
      <w:r w:rsidRPr="004D44BE">
        <w:t>at: econ defense</w:t>
      </w:r>
    </w:p>
    <w:p w:rsidR="004D44BE" w:rsidRPr="004D44BE" w:rsidRDefault="004D44BE" w:rsidP="004D44BE">
      <w:pPr>
        <w:pStyle w:val="Heading4"/>
      </w:pPr>
      <w:r w:rsidRPr="004D44BE">
        <w:t>Economic decline leads to a laundry list of consequences</w:t>
      </w:r>
    </w:p>
    <w:p w:rsidR="004D44BE" w:rsidRPr="004D44BE" w:rsidRDefault="004D44BE" w:rsidP="004D44BE">
      <w:r w:rsidRPr="004D44BE">
        <w:rPr>
          <w:rStyle w:val="Style13ptBold"/>
        </w:rPr>
        <w:t xml:space="preserve">Thomas 14 </w:t>
      </w:r>
      <w:r w:rsidRPr="004D44BE">
        <w:rPr>
          <w:sz w:val="16"/>
          <w:szCs w:val="16"/>
        </w:rPr>
        <w:t xml:space="preserve">[Jeff, studied economics around 1990 from Sir John Templeton, Harry Schulz, Doug Casey and others, “A Glimpse into the Coming Collapse,” </w:t>
      </w:r>
      <w:r w:rsidRPr="004D44BE">
        <w:rPr>
          <w:i/>
          <w:sz w:val="16"/>
          <w:szCs w:val="16"/>
        </w:rPr>
        <w:t>Casey Research</w:t>
      </w:r>
      <w:r w:rsidRPr="004D44BE">
        <w:rPr>
          <w:sz w:val="16"/>
          <w:szCs w:val="16"/>
        </w:rPr>
        <w:t>, 1/17/14, &lt;http://www.caseyresearch.com/articles/a-glimpse-into-the-coming-collapse&gt;]//eugchen</w:t>
      </w:r>
    </w:p>
    <w:p w:rsidR="004D44BE" w:rsidRPr="004D44BE" w:rsidRDefault="004D44BE" w:rsidP="004D44BE">
      <w:pPr>
        <w:rPr>
          <w:sz w:val="16"/>
        </w:rPr>
      </w:pPr>
      <w:r w:rsidRPr="004D44BE">
        <w:rPr>
          <w:sz w:val="16"/>
        </w:rPr>
        <w:t xml:space="preserve">However, the number of people whose eyes have been opened seems to be growing, and many of them are asking what the collapse will look like as it unfolds. What will the symptoms be? Well, the primary events are fairly predictable: they would include major collapses in the bond and stock markets and possible sudden deflation (primarily of assets), followed by dramatic inflation, if not hyperinflation (primarily of commodities), followed by a crash of several major currencies, particularly the euro and the US dollar. The secondary events will be less certain, but likely: increased unemployment, currency controls, protective tariffs, severe depression, etc. But, along the way, there will be numerous surprises—actions taken by governments that may be as unprecedented as they would be unlawful. Why? Because, again, such actions are the norm when a government finds itself losing its grip over the people it perceives as its minions. Here are a few: </w:t>
      </w:r>
      <w:r w:rsidRPr="004D44BE">
        <w:rPr>
          <w:rStyle w:val="StyleUnderline"/>
        </w:rPr>
        <w:t>Travel Restrictions. This will begin with restrictions on foreign travel, including suspension/removal of passports.</w:t>
      </w:r>
      <w:r w:rsidRPr="004D44BE">
        <w:rPr>
          <w:sz w:val="16"/>
        </w:rPr>
        <w:t xml:space="preserve"> (This has begun in a small way in both the EU and US.) Later, travel restrictions will be extended within the boundaries of countries (highway checkpoints, etc.) </w:t>
      </w:r>
      <w:r w:rsidRPr="004D44BE">
        <w:rPr>
          <w:rStyle w:val="StyleUnderline"/>
        </w:rPr>
        <w:t>Confiscation of wealth</w:t>
      </w:r>
      <w:r w:rsidRPr="004D44BE">
        <w:rPr>
          <w:sz w:val="16"/>
        </w:rPr>
        <w:t xml:space="preserve">. The EU has instituted the confiscation of bank accounts, </w:t>
      </w:r>
      <w:r w:rsidRPr="004D44BE">
        <w:rPr>
          <w:rStyle w:val="StyleUnderline"/>
        </w:rPr>
        <w:t>which can be expected to become an international form of governmental theft</w:t>
      </w:r>
      <w:r w:rsidRPr="004D44BE">
        <w:rPr>
          <w:sz w:val="16"/>
        </w:rPr>
        <w:t xml:space="preserve">. This does not automatically mean that other assets, such as precious metals and real estate will also be confiscated, but it does mean that </w:t>
      </w:r>
      <w:r w:rsidRPr="004D44BE">
        <w:rPr>
          <w:rStyle w:val="StyleUnderline"/>
        </w:rPr>
        <w:t>the barrier for confiscation has been elim</w:t>
      </w:r>
      <w:r w:rsidRPr="004D44BE">
        <w:rPr>
          <w:sz w:val="16"/>
        </w:rPr>
        <w:t xml:space="preserve">inated. There is therefore no reason to assume that any asset is safe from any government that approves theft through bail-ins. Food Shortages. </w:t>
      </w:r>
      <w:r w:rsidRPr="004D44BE">
        <w:rPr>
          <w:rStyle w:val="StyleUnderline"/>
        </w:rPr>
        <w:t>The food industry operates on very small profit margins and survives only as a result of quick payment of invoices. With dramatic inflation, marginal businesses</w:t>
      </w:r>
      <w:r w:rsidRPr="004D44BE">
        <w:rPr>
          <w:sz w:val="16"/>
        </w:rPr>
        <w:t xml:space="preserve"> (suppliers, wholesalers, and retailers) </w:t>
      </w:r>
      <w:r w:rsidRPr="004D44BE">
        <w:rPr>
          <w:rStyle w:val="StyleUnderline"/>
        </w:rPr>
        <w:t>will fall by the wayside</w:t>
      </w:r>
      <w:r w:rsidRPr="004D44BE">
        <w:rPr>
          <w:sz w:val="16"/>
        </w:rPr>
        <w:t xml:space="preserve">. The percentage of failing businesses will be dependent upon the duration and severity of the inflationary trend. Squatters Rebellions. </w:t>
      </w:r>
      <w:r w:rsidRPr="004D44BE">
        <w:rPr>
          <w:rStyle w:val="StyleUnderline"/>
        </w:rPr>
        <w:t>A dramatic increase in the number of home and business foreclosures will result in homelessness for anyone whose debt exceeds his ability to pay—even those who presently appear to be well-off.</w:t>
      </w:r>
      <w:r w:rsidRPr="004D44BE">
        <w:rPr>
          <w:sz w:val="16"/>
        </w:rPr>
        <w:t xml:space="preserve"> As numbers rise significantly, a new homeless class will be created amongst the former middle class. As they become more numerous, large scale ownership of property may give way to large scale "possession" of property. </w:t>
      </w:r>
      <w:r w:rsidRPr="004D44BE">
        <w:rPr>
          <w:rStyle w:val="StyleUnderline"/>
        </w:rPr>
        <w:t>Riots</w:t>
      </w:r>
      <w:r w:rsidRPr="004D44BE">
        <w:rPr>
          <w:sz w:val="16"/>
        </w:rPr>
        <w:t xml:space="preserve">. These </w:t>
      </w:r>
      <w:r w:rsidRPr="004D44BE">
        <w:rPr>
          <w:rStyle w:val="StyleUnderline"/>
        </w:rPr>
        <w:t>will likely happen spontaneously due to the above conditions, but if not, governments will create them to justify their desire for greater control of the masses</w:t>
      </w:r>
      <w:r w:rsidRPr="004D44BE">
        <w:rPr>
          <w:sz w:val="16"/>
        </w:rPr>
        <w:t xml:space="preserve">. </w:t>
      </w:r>
      <w:r w:rsidRPr="004D44BE">
        <w:rPr>
          <w:rStyle w:val="StyleUnderline"/>
        </w:rPr>
        <w:t>Martial Law. The US has already prepared for this, with the passing of the 2012 National Defense Authorization Act (NDAA), which many interpret as declaring the US to be a "battlefield." The NDAA allows the suspension of habeas corpus, indefinite detention, and the assumption that any resident may be considered an enemy combatant. Similar legislation may be expected in other countries</w:t>
      </w:r>
      <w:r w:rsidRPr="004D44BE">
        <w:rPr>
          <w:sz w:val="16"/>
        </w:rPr>
        <w:t xml:space="preserve"> that perceive martial law as a solution to civil unrest. The above list is purposely brief—a sampling of eventualities that, should they occur, will almost definitely come unannounced. </w:t>
      </w:r>
      <w:r w:rsidRPr="004D44BE">
        <w:rPr>
          <w:rStyle w:val="StyleUnderline"/>
        </w:rPr>
        <w:t>As the decline unfolds, they will surely happen with greater frequency.</w:t>
      </w:r>
      <w:r w:rsidRPr="004D44BE">
        <w:rPr>
          <w:sz w:val="16"/>
        </w:rPr>
        <w:t xml:space="preserve"> But the value in projecting what the collapsing governments may do to their citizens is not merely an exercise in speculation. By anticipating the likelihood of any of the above, the individual may find that it would be prudent to turn off the game on television tonight and spend his time musing on the possibility of what he would do if any of the above events were to take place. (And, again, </w:t>
      </w:r>
      <w:r w:rsidRPr="004D44BE">
        <w:rPr>
          <w:rStyle w:val="StyleUnderline"/>
        </w:rPr>
        <w:t>these projections</w:t>
      </w:r>
      <w:r w:rsidRPr="004D44BE">
        <w:rPr>
          <w:sz w:val="16"/>
        </w:rPr>
        <w:t xml:space="preserve"> are not mere fancy; they </w:t>
      </w:r>
      <w:r w:rsidRPr="004D44BE">
        <w:rPr>
          <w:rStyle w:val="StyleUnderline"/>
        </w:rPr>
        <w:t>are actions typically taken by governments as their declines play out</w:t>
      </w:r>
      <w:r w:rsidRPr="004D44BE">
        <w:rPr>
          <w:sz w:val="16"/>
        </w:rPr>
        <w:t>.) Most importantly, if the reader concludes that there is a significant percentage of likelihood that any of the above are coming his way, he would be well-advised to assess whether they are developments that he feels he could live with. If not, he might wish to assess how much time he has before these events become a reality and what he may do to sidestep their impact on him. Whilst, throughout the First World, the comment, "The whole world is going to Hell," is becoming common, in fact, this is not the case. Although some countries are in decline, others are on the rise. It is left to the reader to decide whether he will fall victim to coming events, or will use them as an opportunity to internationalise himself.</w:t>
      </w:r>
    </w:p>
    <w:p w:rsidR="004D44BE" w:rsidRPr="004D44BE" w:rsidRDefault="004D44BE" w:rsidP="004D44BE">
      <w:pPr>
        <w:pStyle w:val="Heading3"/>
      </w:pPr>
      <w:r w:rsidRPr="004D44BE">
        <w:t>at: not key to global econ</w:t>
      </w:r>
    </w:p>
    <w:p w:rsidR="004D44BE" w:rsidRPr="004D44BE" w:rsidRDefault="004D44BE" w:rsidP="004D44BE">
      <w:pPr>
        <w:pStyle w:val="Heading4"/>
      </w:pPr>
      <w:r w:rsidRPr="004D44BE">
        <w:t>US economy is key to the global economy</w:t>
      </w:r>
    </w:p>
    <w:p w:rsidR="004D44BE" w:rsidRPr="004D44BE" w:rsidRDefault="004D44BE" w:rsidP="004D44BE">
      <w:r w:rsidRPr="004D44BE">
        <w:rPr>
          <w:rStyle w:val="Style13ptBold"/>
        </w:rPr>
        <w:t xml:space="preserve">Bekiros 14 </w:t>
      </w:r>
      <w:r w:rsidRPr="004D44BE">
        <w:t xml:space="preserve">[Stelios D., Assistant Professor at the Athens University of Economics &amp; Business and Research Professor at the IPAG Business School, “Contagion, decoupling and the spillover effects of the US financial crisis: Evidence from the BRIC markets,” </w:t>
      </w:r>
      <w:r w:rsidRPr="004D44BE">
        <w:rPr>
          <w:i/>
        </w:rPr>
        <w:t>International Review of Financial Analysis</w:t>
      </w:r>
      <w:r w:rsidRPr="004D44BE">
        <w:t>: Volume 33, May 2014, Pages 58-69, &lt;http://www.sciencedirect.com/science/article/pii/S1057521913000872&gt;]//eugchen</w:t>
      </w:r>
    </w:p>
    <w:p w:rsidR="004D44BE" w:rsidRPr="004D44BE" w:rsidRDefault="004D44BE" w:rsidP="004D44BE">
      <w:pPr>
        <w:rPr>
          <w:sz w:val="16"/>
        </w:rPr>
      </w:pPr>
      <w:r w:rsidRPr="004D44BE">
        <w:rPr>
          <w:sz w:val="16"/>
        </w:rPr>
        <w:t xml:space="preserve">An interesting conclusion with respect to the globalization of the stock markets emerged from this study, in that all markets considered here have become more internationally integrated after the US financial crisis and the consequent Eurozone sovereign debt crisis. Moreover, it is evident from the results that mean and volatility </w:t>
      </w:r>
      <w:r w:rsidRPr="004D44BE">
        <w:rPr>
          <w:rStyle w:val="StyleUnderline"/>
        </w:rPr>
        <w:t>spillover effects exist not only from the US market to the developed equity markets of Europe and Asia as shown in previous studies, but also between the US the BRIC economies.</w:t>
      </w:r>
      <w:r w:rsidRPr="004D44BE">
        <w:rPr>
          <w:sz w:val="16"/>
        </w:rPr>
        <w:t xml:space="preserve"> Another finding is that some differences exist between the persistence and strength of the causal linkages in the pre- and post-crisis periods</w:t>
      </w:r>
      <w:r w:rsidRPr="004D44BE">
        <w:rPr>
          <w:rStyle w:val="StyleUnderline"/>
        </w:rPr>
        <w:t>. In view of the fact that BRICs pertain strong linkages with the global economy through trade and financial markets, a contagion effect was further substantiated due the transmission of the US subprime crisis to the BRIC equity markets.</w:t>
      </w:r>
      <w:r w:rsidRPr="004D44BE">
        <w:rPr>
          <w:sz w:val="16"/>
        </w:rPr>
        <w:t xml:space="preserve"> For instance, </w:t>
      </w:r>
      <w:r w:rsidRPr="004D44BE">
        <w:rPr>
          <w:rStyle w:val="StyleUnderline"/>
        </w:rPr>
        <w:t>the post-crisis period exhibits highly significant feedback spillovers between the US market and the BRICs</w:t>
      </w:r>
      <w:r w:rsidRPr="004D44BE">
        <w:rPr>
          <w:sz w:val="16"/>
        </w:rPr>
        <w:t xml:space="preserve">, with the exception of China which is always Granger caused by the US and the EU. Results from both periods show that </w:t>
      </w:r>
      <w:r w:rsidRPr="004D44BE">
        <w:rPr>
          <w:rStyle w:val="StyleUnderline"/>
        </w:rPr>
        <w:t>India and Russian equity returns were highly affected by the movements in the US market.</w:t>
      </w:r>
      <w:r w:rsidRPr="004D44BE">
        <w:rPr>
          <w:sz w:val="16"/>
        </w:rPr>
        <w:t xml:space="preserve"> For Russia in particular, a clear evidence of contagion is established after the Lehman Brothers' bankruptcy</w:t>
      </w:r>
      <w:r w:rsidRPr="004D44BE">
        <w:rPr>
          <w:rStyle w:val="StyleUnderline"/>
        </w:rPr>
        <w:t>. The leading role of the US market in the world financial system is visible throughout all causality tests and in all time periods</w:t>
      </w:r>
      <w:r w:rsidRPr="004D44BE">
        <w:rPr>
          <w:sz w:val="16"/>
        </w:rPr>
        <w:t>, a fact that is consistent with earlier findings by Eun and Shim (1989). On the other hand, the Chinese market has relatively little influence on the stock price movements in the US and the EU, particularly once linear effects have been removed through VAR-filtering. This finding provides a relative support to the view that China plays a passive role in transmitting information to other stock markets. Moreover</w:t>
      </w:r>
      <w:r w:rsidRPr="004D44BE">
        <w:rPr>
          <w:rStyle w:val="StyleUnderline"/>
        </w:rPr>
        <w:t>, the volatility of the US, Chinese, and Indian equity markets may be interrelated through investment, trade and macroeconomic fundamentals, so that news about the US economic conditions most likely has implications for the Chinese and Indian economies and financial markets.</w:t>
      </w:r>
      <w:r w:rsidRPr="004D44BE">
        <w:rPr>
          <w:sz w:val="16"/>
        </w:rPr>
        <w:t xml:space="preserve"> However, the </w:t>
      </w:r>
      <w:r w:rsidRPr="004D44BE">
        <w:rPr>
          <w:rStyle w:val="StyleUnderline"/>
        </w:rPr>
        <w:t>trade linkages between the pairs US–Russia and US–Brazil</w:t>
      </w:r>
      <w:r w:rsidRPr="004D44BE">
        <w:rPr>
          <w:sz w:val="16"/>
        </w:rPr>
        <w:t xml:space="preserve"> are rather small. Nevertheless, their stock </w:t>
      </w:r>
      <w:r w:rsidRPr="004D44BE">
        <w:rPr>
          <w:rStyle w:val="StyleUnderline"/>
        </w:rPr>
        <w:t>markets may be linked through the impact of world oil and energy demand</w:t>
      </w:r>
      <w:r w:rsidRPr="004D44BE">
        <w:rPr>
          <w:sz w:val="16"/>
        </w:rPr>
        <w:t xml:space="preserve">, which most likely affects the Russian and to some extent the Brazilian economy. </w:t>
      </w:r>
      <w:r w:rsidRPr="004D44BE">
        <w:rPr>
          <w:rStyle w:val="StyleUnderline"/>
        </w:rPr>
        <w:t>In general, the US, EU and the BRIC economies are also related through changes in currency markets which affect their relative competitiveness</w:t>
      </w:r>
      <w:r w:rsidRPr="004D44BE">
        <w:rPr>
          <w:sz w:val="16"/>
        </w:rPr>
        <w:t>. In the financial sector foreign exchange volatility may also induce global portfolio managers to dynamically modify their investment positions among the six markets.13 One other reason of the remaining causalities could be that speculative movements driven by trader fads may be transmitted to and from the US, EU and the BRIC stock markets. Thus, speculative and noise trading may also lead to contagion effects across the investigated markets. Finally, beyond the contagious effects of the US crisis on the BRIC equity markets, the present study explored the so-called “decoupling” phenomenon. It seems that some evidence in support of the decoupling view was found based on the causality results. Specifically, the assumption that the emerging markets can be major drivers of world growth is partially validated by the detected feedback linkages. However, decoupling would have been plausible, especially after the financial crisis period, only if strong unidirectional links were detected from the BRICs to the US market and not of the opposite direction as well.</w:t>
      </w:r>
    </w:p>
    <w:p w:rsidR="004D44BE" w:rsidRPr="004D44BE" w:rsidRDefault="004D44BE" w:rsidP="004D44BE">
      <w:pPr>
        <w:pStyle w:val="Heading3"/>
      </w:pPr>
      <w:r w:rsidRPr="004D44BE">
        <w:t xml:space="preserve">link – general </w:t>
      </w:r>
    </w:p>
    <w:p w:rsidR="004D44BE" w:rsidRPr="004D44BE" w:rsidRDefault="004D44BE" w:rsidP="004D44BE">
      <w:pPr>
        <w:pStyle w:val="Heading4"/>
      </w:pPr>
      <w:r w:rsidRPr="004D44BE">
        <w:t>Surveillance reform kills bipartisanship – political fights</w:t>
      </w:r>
    </w:p>
    <w:p w:rsidR="004D44BE" w:rsidRPr="004D44BE" w:rsidRDefault="004D44BE" w:rsidP="004D44BE">
      <w:pPr>
        <w:rPr>
          <w:b/>
          <w:sz w:val="26"/>
        </w:rPr>
      </w:pPr>
      <w:r w:rsidRPr="004D44BE">
        <w:rPr>
          <w:rStyle w:val="Style13ptBold"/>
        </w:rPr>
        <w:t xml:space="preserve">Diamond 6/2 </w:t>
      </w:r>
      <w:r w:rsidRPr="004D44BE">
        <w:t xml:space="preserve">Jeremy Diamond, reporter for CNN politics, “NSA surveillance bill passes after weeks-long showdown,” 6/2/2015, </w:t>
      </w:r>
      <w:r w:rsidRPr="004D44BE">
        <w:rPr>
          <w:i/>
        </w:rPr>
        <w:t>CNN</w:t>
      </w:r>
      <w:r w:rsidRPr="004D44BE">
        <w:t>, http://www.cnn.com/2015/06/02/politics/senate-usa-freedom-act-vote-patriot-act-nsa///RA</w:t>
      </w:r>
    </w:p>
    <w:p w:rsidR="004D44BE" w:rsidRPr="004D44BE" w:rsidRDefault="004D44BE" w:rsidP="004D44BE">
      <w:pPr>
        <w:rPr>
          <w:sz w:val="16"/>
        </w:rPr>
      </w:pPr>
      <w:r w:rsidRPr="004D44BE">
        <w:rPr>
          <w:sz w:val="16"/>
        </w:rPr>
        <w:t xml:space="preserve">Washington (CNN)The National Security Agency lost its authority to collect the phone records of millions of Americans, thanks to a new reform measure Congress passed on Tuesday. President Barack Obama signed the bill into law on Tuesday evening. It is the first piece of legislation to reform post 9/11 surveillance measures. "It's historical," said Sen. Patrick Leahy, D-Vermont, one of the leading architects of the reform efforts. "It's the first major overhaul of government surveillance in decades." The weeks-long buildup to the final vote was full of drama. Kentucky </w:t>
      </w:r>
      <w:r w:rsidRPr="004D44BE">
        <w:rPr>
          <w:rStyle w:val="StyleUnderline"/>
        </w:rPr>
        <w:t>Sen. Rand Paul</w:t>
      </w:r>
      <w:r w:rsidRPr="004D44BE">
        <w:rPr>
          <w:sz w:val="16"/>
        </w:rPr>
        <w:t xml:space="preserve"> assailed the NSA in a 10-hour speech that roused civil libertarians around the country. He </w:t>
      </w:r>
      <w:r w:rsidRPr="004D44BE">
        <w:rPr>
          <w:rStyle w:val="StyleUnderline"/>
        </w:rPr>
        <w:t>opposed</w:t>
      </w:r>
      <w:r w:rsidRPr="004D44BE">
        <w:rPr>
          <w:sz w:val="16"/>
        </w:rPr>
        <w:t xml:space="preserve"> both </w:t>
      </w:r>
      <w:r w:rsidRPr="004D44BE">
        <w:rPr>
          <w:rStyle w:val="StyleUnderline"/>
        </w:rPr>
        <w:t>renewing the</w:t>
      </w:r>
      <w:r w:rsidRPr="004D44BE">
        <w:rPr>
          <w:sz w:val="16"/>
        </w:rPr>
        <w:t xml:space="preserve"> post 9/11-</w:t>
      </w:r>
      <w:r w:rsidRPr="004D44BE">
        <w:rPr>
          <w:rStyle w:val="StyleUnderline"/>
        </w:rPr>
        <w:t>Patriot Act and the compromise measure</w:t>
      </w:r>
      <w:r w:rsidRPr="004D44BE">
        <w:rPr>
          <w:sz w:val="16"/>
        </w:rPr>
        <w:t xml:space="preserve"> -- that eventually passed -- known as the USA Freedom Act. </w:t>
      </w:r>
      <w:r w:rsidRPr="004D44BE">
        <w:rPr>
          <w:rStyle w:val="StyleUnderline"/>
        </w:rPr>
        <w:t>Meanwhile,</w:t>
      </w:r>
      <w:r w:rsidRPr="004D44BE">
        <w:rPr>
          <w:sz w:val="16"/>
        </w:rPr>
        <w:t xml:space="preserve"> Senate Majority Leader </w:t>
      </w:r>
      <w:r w:rsidRPr="004D44BE">
        <w:rPr>
          <w:rStyle w:val="StyleUnderline"/>
        </w:rPr>
        <w:t>Mitch McConnell, and defense hawks</w:t>
      </w:r>
      <w:r w:rsidRPr="004D44BE">
        <w:rPr>
          <w:sz w:val="16"/>
        </w:rPr>
        <w:t xml:space="preserve"> such as Sens. John McCain and Lindsey Graham, had </w:t>
      </w:r>
      <w:r w:rsidRPr="004D44BE">
        <w:rPr>
          <w:rStyle w:val="StyleUnderline"/>
        </w:rPr>
        <w:t>hoped to extend the</w:t>
      </w:r>
      <w:r w:rsidRPr="004D44BE">
        <w:rPr>
          <w:sz w:val="16"/>
        </w:rPr>
        <w:t xml:space="preserve"> more expansive </w:t>
      </w:r>
      <w:r w:rsidRPr="004D44BE">
        <w:rPr>
          <w:rStyle w:val="StyleUnderline"/>
        </w:rPr>
        <w:t>Patriot Act, arguing it was essential for national security</w:t>
      </w:r>
      <w:r w:rsidRPr="004D44BE">
        <w:rPr>
          <w:sz w:val="16"/>
        </w:rPr>
        <w:t xml:space="preserve">. NSA spying: Has the government lost important tool? NSA spying: Has the government lost important tool? 02:40 PLAY VIDEO RELATED: Are post 9/11 politics shifting? The </w:t>
      </w:r>
      <w:r w:rsidRPr="004D44BE">
        <w:rPr>
          <w:rStyle w:val="StyleUnderline"/>
        </w:rPr>
        <w:t>Republican infighting broke out during two weeks</w:t>
      </w:r>
      <w:r w:rsidRPr="004D44BE">
        <w:rPr>
          <w:sz w:val="16"/>
        </w:rPr>
        <w:t xml:space="preserve"> of debate on Capitol Hill and on the presidential campaign trail. And in part </w:t>
      </w:r>
      <w:r w:rsidRPr="004D44BE">
        <w:rPr>
          <w:rStyle w:val="StyleUnderline"/>
        </w:rPr>
        <w:t>thanks to</w:t>
      </w:r>
      <w:r w:rsidRPr="004D44BE">
        <w:rPr>
          <w:sz w:val="16"/>
        </w:rPr>
        <w:t xml:space="preserve"> Paul's </w:t>
      </w:r>
      <w:r w:rsidRPr="004D44BE">
        <w:rPr>
          <w:rStyle w:val="StyleUnderline"/>
        </w:rPr>
        <w:t>objections, certain</w:t>
      </w:r>
      <w:r w:rsidRPr="004D44BE">
        <w:rPr>
          <w:sz w:val="16"/>
        </w:rPr>
        <w:t xml:space="preserve"> counterterrorism </w:t>
      </w:r>
      <w:r w:rsidRPr="004D44BE">
        <w:rPr>
          <w:rStyle w:val="StyleUnderline"/>
        </w:rPr>
        <w:t>provisions of the Patriot Act expired</w:t>
      </w:r>
      <w:r w:rsidRPr="004D44BE">
        <w:rPr>
          <w:sz w:val="16"/>
        </w:rPr>
        <w:t xml:space="preserve"> late Sunday </w:t>
      </w:r>
      <w:r w:rsidRPr="004D44BE">
        <w:rPr>
          <w:rStyle w:val="StyleUnderline"/>
        </w:rPr>
        <w:t xml:space="preserve">amid warnings of </w:t>
      </w:r>
      <w:r w:rsidRPr="004D44BE">
        <w:rPr>
          <w:sz w:val="16"/>
        </w:rPr>
        <w:t xml:space="preserve">national </w:t>
      </w:r>
      <w:r w:rsidRPr="004D44BE">
        <w:rPr>
          <w:rStyle w:val="StyleUnderline"/>
        </w:rPr>
        <w:t>security consequences</w:t>
      </w:r>
      <w:r w:rsidRPr="004D44BE">
        <w:rPr>
          <w:sz w:val="16"/>
        </w:rPr>
        <w:t xml:space="preserve">. Obama welcomed the bill's final passage on Tuesday, but took a shot at those who held it up. "After a needless delay and inexcusable lapse in important national security authorities, my administration will work expeditiously to ensure our national security professionals again have the full set of vital tools they need to continue protecting the country," he said in a statement. No that Obama has signed the bill, his administration will get to work getting the bulk metadata collection program back up and running during a six-month transition period to the new data collection system. Senior administration officials described a two-step process: The first is the technical process -- essentially flipping the switches back and coordinating the databases of information stored by the government -- which takes a full day. White House slams Senate over lapse in spy measures White House slams Senate over lapse in spy measures 03:28 PLAY VIDEO RELATED: McConnell refuses to blast Rand Paul The second is a legal process that could take longer. The government needs to make a filing with the special secretive court -- which has authorized the bulk metadata collection program since 2006 -- to verify that the metadata programs are legal under the new law. It's unclear how long the process would take, but one official estimated the process could take three or four days. Final passage of the compromise bill was in question until Tuesday, until the Senate successfully rebuffed with three amendments which could have thrown a wrench into the works. The bill's passage is the culmination of efforts to reform the NSA that blossomed out of NSA leaker Edward Snowden's 2013 revelations. "This is the most important surveillance reform bill since 1978, and its passage is an indication that Americans are no longer willing to give the intelligence agencies a blank check," said Jameel Jaffer, deputy legal director at the American Civil Liberties Union. Congress had failed last year to pass a similar reform effort. The legislation will require the government obtain a targeted warrant to collect phone metadata from telecommunications companies, makes the Foreign Intelligence Surveillance Court (known as the FISA court) which reviews those warrant requests more transparent and reauthorizes Patriot Act provisions that lapsed early Monday. </w:t>
      </w:r>
      <w:r w:rsidRPr="004D44BE">
        <w:rPr>
          <w:rStyle w:val="StyleUnderline"/>
        </w:rPr>
        <w:t>The bill</w:t>
      </w:r>
      <w:r w:rsidRPr="004D44BE">
        <w:rPr>
          <w:sz w:val="16"/>
        </w:rPr>
        <w:t xml:space="preserve">, though, </w:t>
      </w:r>
      <w:r w:rsidRPr="004D44BE">
        <w:rPr>
          <w:rStyle w:val="StyleUnderline"/>
        </w:rPr>
        <w:t>passed over</w:t>
      </w:r>
      <w:r w:rsidRPr="004D44BE">
        <w:rPr>
          <w:sz w:val="16"/>
        </w:rPr>
        <w:t xml:space="preserve"> the </w:t>
      </w:r>
      <w:r w:rsidRPr="004D44BE">
        <w:rPr>
          <w:rStyle w:val="StyleUnderline"/>
        </w:rPr>
        <w:t>strong</w:t>
      </w:r>
      <w:r w:rsidRPr="004D44BE">
        <w:rPr>
          <w:sz w:val="16"/>
        </w:rPr>
        <w:t xml:space="preserve"> and impassioned </w:t>
      </w:r>
      <w:r w:rsidRPr="004D44BE">
        <w:rPr>
          <w:rStyle w:val="StyleUnderline"/>
        </w:rPr>
        <w:t>objections of security hawks in the Republican Party and from some former members of the intelligence community</w:t>
      </w:r>
      <w:r w:rsidRPr="004D44BE">
        <w:rPr>
          <w:sz w:val="16"/>
        </w:rPr>
        <w:t xml:space="preserve">. But as the June 1 deadline to renew expiring provisions of the Patriot Act closed in, and </w:t>
      </w:r>
      <w:r w:rsidRPr="004D44BE">
        <w:rPr>
          <w:rStyle w:val="StyleUnderline"/>
        </w:rPr>
        <w:t>as</w:t>
      </w:r>
      <w:r w:rsidRPr="004D44BE">
        <w:rPr>
          <w:sz w:val="16"/>
        </w:rPr>
        <w:t xml:space="preserve"> NSA </w:t>
      </w:r>
      <w:r w:rsidRPr="004D44BE">
        <w:rPr>
          <w:rStyle w:val="StyleUnderline"/>
        </w:rPr>
        <w:t xml:space="preserve">reform advocates refused to budge </w:t>
      </w:r>
      <w:r w:rsidRPr="004D44BE">
        <w:rPr>
          <w:sz w:val="16"/>
        </w:rPr>
        <w:t xml:space="preserve">in the face of charges of damaging national security, </w:t>
      </w:r>
      <w:r w:rsidRPr="004D44BE">
        <w:rPr>
          <w:rStyle w:val="StyleUnderline"/>
        </w:rPr>
        <w:t>top</w:t>
      </w:r>
      <w:r w:rsidRPr="004D44BE">
        <w:rPr>
          <w:sz w:val="16"/>
        </w:rPr>
        <w:t xml:space="preserve"> Senate </w:t>
      </w:r>
      <w:r w:rsidRPr="004D44BE">
        <w:rPr>
          <w:rStyle w:val="StyleUnderline"/>
        </w:rPr>
        <w:t>Republicans</w:t>
      </w:r>
      <w:r w:rsidRPr="004D44BE">
        <w:rPr>
          <w:sz w:val="16"/>
        </w:rPr>
        <w:t xml:space="preserve"> led by Senate Majority Leader Mitch McConnell </w:t>
      </w:r>
      <w:r w:rsidRPr="004D44BE">
        <w:rPr>
          <w:rStyle w:val="StyleUnderline"/>
        </w:rPr>
        <w:t>eventually relented</w:t>
      </w:r>
      <w:r w:rsidRPr="004D44BE">
        <w:rPr>
          <w:sz w:val="16"/>
        </w:rPr>
        <w:t xml:space="preserve">, giving way to pressure from House Republicans, the Obama administration and reform advocates in their own body. </w:t>
      </w:r>
      <w:r w:rsidRPr="004D44BE">
        <w:rPr>
          <w:rStyle w:val="StyleUnderline"/>
        </w:rPr>
        <w:t>McConnell and others realized that the</w:t>
      </w:r>
      <w:r w:rsidRPr="004D44BE">
        <w:rPr>
          <w:sz w:val="16"/>
        </w:rPr>
        <w:t xml:space="preserve"> USA </w:t>
      </w:r>
      <w:r w:rsidRPr="004D44BE">
        <w:rPr>
          <w:rStyle w:val="StyleUnderline"/>
        </w:rPr>
        <w:t>Freedom Act</w:t>
      </w:r>
      <w:r w:rsidRPr="004D44BE">
        <w:rPr>
          <w:sz w:val="16"/>
        </w:rPr>
        <w:t xml:space="preserve">, which passed the House three weeks earlier, </w:t>
      </w:r>
      <w:r w:rsidRPr="004D44BE">
        <w:rPr>
          <w:rStyle w:val="StyleUnderline"/>
        </w:rPr>
        <w:t>was their</w:t>
      </w:r>
      <w:r w:rsidRPr="004D44BE">
        <w:rPr>
          <w:sz w:val="16"/>
        </w:rPr>
        <w:t xml:space="preserve"> only </w:t>
      </w:r>
      <w:r w:rsidRPr="004D44BE">
        <w:rPr>
          <w:rStyle w:val="StyleUnderline"/>
        </w:rPr>
        <w:t>ticket to keeping counterterror</w:t>
      </w:r>
      <w:r w:rsidRPr="004D44BE">
        <w:rPr>
          <w:sz w:val="16"/>
        </w:rPr>
        <w:t>ism</w:t>
      </w:r>
      <w:r w:rsidRPr="004D44BE">
        <w:rPr>
          <w:rStyle w:val="StyleUnderline"/>
        </w:rPr>
        <w:t xml:space="preserve"> provisions</w:t>
      </w:r>
      <w:r w:rsidRPr="004D44BE">
        <w:rPr>
          <w:sz w:val="16"/>
        </w:rPr>
        <w:t xml:space="preserve"> like data collection and roving wiretaps </w:t>
      </w:r>
      <w:r w:rsidRPr="004D44BE">
        <w:rPr>
          <w:rStyle w:val="StyleUnderline"/>
        </w:rPr>
        <w:t>alive</w:t>
      </w:r>
      <w:r w:rsidRPr="004D44BE">
        <w:rPr>
          <w:sz w:val="16"/>
        </w:rPr>
        <w:t>. But while McConnell kept up his protest into the final moments leading up to the vote, his fellow Kentucky senator who antagonized his every move to reauthorize provisions of the Patriot Act noticeably avoided the spotlight on Tuesday. Paul's weeks of staunch and unflinching opposition to reauthorizing the Patriot Act, and to the USA Freedom Act for not going far enough, ended Thursday with a simple "No" vote on that bill. He even relented in his plan to offer his own amendments to that piece of legislation and didn't make a prominent speech on the Senate floor on Tuesday. Paul chalked up his efforts as a win, though, succeeding in leading the bulk metadata collection program to its expiration on Sunday night.</w:t>
      </w:r>
    </w:p>
    <w:p w:rsidR="004D44BE" w:rsidRPr="004D44BE" w:rsidRDefault="004D44BE" w:rsidP="004D44BE">
      <w:pPr>
        <w:pStyle w:val="Heading3"/>
      </w:pPr>
      <w:r w:rsidRPr="004D44BE">
        <w:t>link – PRISM</w:t>
      </w:r>
    </w:p>
    <w:p w:rsidR="004D44BE" w:rsidRPr="004D44BE" w:rsidRDefault="004D44BE" w:rsidP="004D44BE">
      <w:pPr>
        <w:pStyle w:val="Heading4"/>
        <w:rPr>
          <w:rStyle w:val="Style13ptBold"/>
          <w:b/>
        </w:rPr>
      </w:pPr>
      <w:r w:rsidRPr="004D44BE">
        <w:rPr>
          <w:rStyle w:val="Style13ptBold"/>
          <w:b/>
        </w:rPr>
        <w:t>Surveillance reform causes partisan backlash</w:t>
      </w:r>
    </w:p>
    <w:p w:rsidR="004D44BE" w:rsidRPr="004D44BE" w:rsidRDefault="004D44BE" w:rsidP="004D44BE">
      <w:r w:rsidRPr="004D44BE">
        <w:rPr>
          <w:rStyle w:val="Style13ptBold"/>
        </w:rPr>
        <w:t xml:space="preserve">Kelly 7/8 </w:t>
      </w:r>
      <w:r w:rsidRPr="004D44BE">
        <w:t xml:space="preserve">[Erin, “New privacy debate focuses on government access to emails, texts, calls,” </w:t>
      </w:r>
      <w:r w:rsidRPr="004D44BE">
        <w:rPr>
          <w:i/>
        </w:rPr>
        <w:t>USA Today</w:t>
      </w:r>
      <w:r w:rsidRPr="004D44BE">
        <w:t>, 7/8/15, &lt;http://www.usatoday.com/story/news/politics/2015/07/08/patriot-act-section-702-privacy-debate/29823349/&gt;]//eugchen</w:t>
      </w:r>
    </w:p>
    <w:p w:rsidR="004D44BE" w:rsidRPr="004D44BE" w:rsidRDefault="004D44BE" w:rsidP="004D44BE">
      <w:pPr>
        <w:rPr>
          <w:sz w:val="16"/>
        </w:rPr>
      </w:pPr>
      <w:r w:rsidRPr="004D44BE">
        <w:rPr>
          <w:sz w:val="16"/>
        </w:rPr>
        <w:t xml:space="preserve">Now that Congress has ended the National Security Agency's controversial dragnet of Americans' phone records, </w:t>
      </w:r>
      <w:r w:rsidRPr="004D44BE">
        <w:rPr>
          <w:rStyle w:val="StyleUnderline"/>
        </w:rPr>
        <w:t>privacy advocates are pushing to curb a lesser-known surveillance power that allows the government to read the content of Americans' emails, cellphone conversations and other electronic communication</w:t>
      </w:r>
      <w:r w:rsidRPr="004D44BE">
        <w:rPr>
          <w:sz w:val="16"/>
        </w:rPr>
        <w:t xml:space="preserve">. Rep. Thomas Massie, R-Ky., said </w:t>
      </w:r>
      <w:r w:rsidRPr="004D44BE">
        <w:rPr>
          <w:rStyle w:val="StyleUnderline"/>
        </w:rPr>
        <w:t>the power</w:t>
      </w:r>
      <w:r w:rsidRPr="004D44BE">
        <w:rPr>
          <w:sz w:val="16"/>
        </w:rPr>
        <w:t xml:space="preserve">, which </w:t>
      </w:r>
      <w:r w:rsidRPr="004D44BE">
        <w:rPr>
          <w:rStyle w:val="StyleUnderline"/>
        </w:rPr>
        <w:t>comes from Section 702 of the 2008 FISA Amendments Act</w:t>
      </w:r>
      <w:r w:rsidRPr="004D44BE">
        <w:rPr>
          <w:sz w:val="16"/>
        </w:rPr>
        <w:t xml:space="preserve">, was supposed to be aimed at foreign nationals living outside the USA but has ended up being used to collect massive amounts of personal communication from Americans. That data, which can also include photos, texts and instant messages, can be gathered by U.S. intelligence agencies without a warrant as long as it crosses the U.S. border electronically at some point. Given the fluid nature of electronic communications and data storage, that happens all the time, Massie said. "Your email may go to a server in Canada or Iceland, and that's the loophole that allows the government into your communications," Massie told USA TODAY. "It's really troubling, and it's a clear violation of the Fourth Amendment prohibition against unreasonable searches and seizures." A majority of House members agreed, voting 255-174 in June for legislation by Massie and Rep. Zoe Lofgren, D-Calif., to prohibit intelligence agencies from using federal funds to search the data they collect under Section 702 for information about Americans. It was the second time in two years that the House has voted for the measure as part of its passage of a sweeping defense spending bill. The vote came shortly after Congress passed the USA Freedom Act, which will end the NSA's mass collection of Americans' phone records under Section 215 of the Patriot Act anti-terrorism law. But </w:t>
      </w:r>
      <w:r w:rsidRPr="004D44BE">
        <w:rPr>
          <w:rStyle w:val="StyleUnderline"/>
        </w:rPr>
        <w:t>security hawks in Congress and the Obama administration are pushing back, vowing to fight any effort to weaken government surveillance programs at a time when terrorist threats from the Islamic State and other terrorist groups are on the rise.</w:t>
      </w:r>
      <w:r w:rsidRPr="004D44BE">
        <w:rPr>
          <w:sz w:val="16"/>
        </w:rPr>
        <w:t xml:space="preserve"> </w:t>
      </w:r>
      <w:r w:rsidRPr="004D44BE">
        <w:rPr>
          <w:rStyle w:val="StyleUnderline"/>
        </w:rPr>
        <w:t>House Intelligence Chairman Devin Nunes, R-Calif., recently took the unusual step of writing letters to House Republicans who voted for the Massie-Lofgren amendment asking them to publicly renounce their vote.</w:t>
      </w:r>
      <w:r w:rsidRPr="004D44BE">
        <w:rPr>
          <w:sz w:val="16"/>
        </w:rPr>
        <w:t xml:space="preserve"> That would not actually rescind the outcome of the original vote, but </w:t>
      </w:r>
      <w:r w:rsidRPr="004D44BE">
        <w:rPr>
          <w:rStyle w:val="StyleUnderline"/>
        </w:rPr>
        <w:t>supporters of the surveillance program hope it would help stop the legislation from being passed by the Senate or approved again in the House.</w:t>
      </w:r>
      <w:r w:rsidRPr="004D44BE">
        <w:rPr>
          <w:sz w:val="16"/>
        </w:rPr>
        <w:t xml:space="preserve"> "Despite the threats that face us, Congressman Massie's amendment ... would end the use of a vital tool for identifying and disrupting terrorist plots at home and abroad," Nunes wrote. National Intelligence Director James Clapper provided Nunes with a letter in an effort to change lawmakers' minds about Section 702. He said the prohibition on searching the data for information about U.S. residents could hamper investigations. "These queries can, among other things, enable analysts to identify terrorists plots ... alert potential victims of impending danger or locate hostages," Clapper said in a letter to House Intelligence Committee members the day after the Massie-Lofgren amendment passed the House. Lofgren said the intent of the letters was "to try to scare people into abandoning the Constitution." "It's hard to say that our current situation is more threatening than World War II, but we didn't throw out the Fourth Amendment during that war," she said in an interview. Under Section 702, an American citizen living in the United States could become the subject of an investigation for merely contacting a human rights organization in London that opposes the use of military drones, said Neema Singh Guliani, legislative counsel for the American Civil Liberties Union. "The government could say that the group has foreign intelligence information and collect the contents of your call or email with the group," she said. Massie said he has a simple answer for government agents who want to target Americans for surveillance. "Get a warrant," Massie said. "We're not taking away a tool for the people who are keeping us safe. We're just telling them 'get a warrant if you want to spy on Americans.'"</w:t>
      </w:r>
    </w:p>
    <w:p w:rsidR="004D44BE" w:rsidRPr="004D44BE" w:rsidRDefault="004D44BE" w:rsidP="004D44BE">
      <w:pPr>
        <w:pStyle w:val="Heading2"/>
      </w:pPr>
      <w:r>
        <w:t>aff answers</w:t>
      </w:r>
    </w:p>
    <w:p w:rsidR="004D44BE" w:rsidRDefault="004D44BE" w:rsidP="004D44BE">
      <w:pPr>
        <w:pStyle w:val="Heading3"/>
      </w:pPr>
      <w:r>
        <w:t>2ac</w:t>
      </w:r>
      <w:r>
        <w:t xml:space="preserve"> won’t pass</w:t>
      </w:r>
    </w:p>
    <w:p w:rsidR="004D44BE" w:rsidRPr="004D44BE" w:rsidRDefault="004D44BE" w:rsidP="004D44BE">
      <w:pPr>
        <w:pStyle w:val="Heading4"/>
      </w:pPr>
      <w:r>
        <w:t xml:space="preserve">Won’t pass --- at the very least, delayed vote means thumpers intervene before passage </w:t>
      </w:r>
    </w:p>
    <w:p w:rsidR="004D44BE" w:rsidRPr="004D44BE" w:rsidRDefault="004D44BE" w:rsidP="004D44BE">
      <w:r w:rsidRPr="004D44BE">
        <w:rPr>
          <w:b/>
        </w:rPr>
        <w:t>Reuters 7/28</w:t>
      </w:r>
      <w:r w:rsidRPr="004D44BE">
        <w:t xml:space="preserve"> [“Congress embraces highway bill,” July 28, 2015, </w:t>
      </w:r>
      <w:hyperlink r:id="rId22" w:history="1">
        <w:r w:rsidRPr="004D44BE">
          <w:rPr>
            <w:rStyle w:val="Hyperlink"/>
          </w:rPr>
          <w:t>http://triblive.com/usworld/nation/8821619-74/bank-senate-republican#axzz3hF6lZz60</w:t>
        </w:r>
      </w:hyperlink>
      <w:r w:rsidRPr="004D44BE">
        <w:t>] //khirn</w:t>
      </w:r>
    </w:p>
    <w:p w:rsidR="004D44BE" w:rsidRPr="004D44BE" w:rsidRDefault="004D44BE" w:rsidP="004D44BE"/>
    <w:p w:rsidR="004D44BE" w:rsidRDefault="004D44BE" w:rsidP="004D44BE">
      <w:pPr>
        <w:rPr>
          <w:rStyle w:val="StyleUnderline"/>
        </w:rPr>
      </w:pPr>
      <w:r w:rsidRPr="004D44BE">
        <w:rPr>
          <w:sz w:val="16"/>
        </w:rPr>
        <w:t xml:space="preserve">WASHINGTON — </w:t>
      </w:r>
      <w:r w:rsidRPr="004D44BE">
        <w:rPr>
          <w:rStyle w:val="StyleUnderline"/>
        </w:rPr>
        <w:t>In a rapidly shifting battle, Republican leaders in Congress prepared to pass a three-month highway funding extension Tuesday while leaving the idled Export-Import Bank's fate hanging at least into September.</w:t>
      </w:r>
    </w:p>
    <w:p w:rsidR="004D44BE" w:rsidRPr="004D44BE" w:rsidRDefault="004D44BE" w:rsidP="004D44BE">
      <w:pPr>
        <w:rPr>
          <w:sz w:val="16"/>
        </w:rPr>
      </w:pPr>
      <w:r w:rsidRPr="004D44BE">
        <w:rPr>
          <w:sz w:val="16"/>
        </w:rPr>
        <w:t xml:space="preserve">With the House of Representatives and Senate rushing toward a five-week summer recess, Republican </w:t>
      </w:r>
      <w:r w:rsidRPr="004D44BE">
        <w:rPr>
          <w:rStyle w:val="StyleUnderline"/>
        </w:rPr>
        <w:t>leaders in both chambers embraced the newest version of a bill to temporarily fund road and mass transit construction projects</w:t>
      </w:r>
      <w:r w:rsidRPr="004D44BE">
        <w:rPr>
          <w:sz w:val="16"/>
        </w:rPr>
        <w:t>.</w:t>
      </w:r>
    </w:p>
    <w:p w:rsidR="004D44BE" w:rsidRPr="004D44BE" w:rsidRDefault="004D44BE" w:rsidP="004D44BE">
      <w:pPr>
        <w:rPr>
          <w:sz w:val="16"/>
        </w:rPr>
      </w:pPr>
      <w:r w:rsidRPr="004D44BE">
        <w:rPr>
          <w:rStyle w:val="StyleUnderline"/>
        </w:rPr>
        <w:t>Failure by Congress to act</w:t>
      </w:r>
      <w:r w:rsidRPr="004D44BE">
        <w:rPr>
          <w:sz w:val="16"/>
        </w:rPr>
        <w:t xml:space="preserve"> by Friday </w:t>
      </w:r>
      <w:r w:rsidRPr="004D44BE">
        <w:rPr>
          <w:rStyle w:val="StyleUnderline"/>
        </w:rPr>
        <w:t>would lead to a cutoff of federal transport funds, disrupting projects nationwide</w:t>
      </w:r>
      <w:r w:rsidRPr="004D44BE">
        <w:rPr>
          <w:sz w:val="16"/>
        </w:rPr>
        <w:t>. The lifeline until Oct. 29 is expected to pass the House on Wednesday followed by quick action in the Senate.</w:t>
      </w:r>
    </w:p>
    <w:p w:rsidR="004D44BE" w:rsidRDefault="004D44BE" w:rsidP="004D44BE">
      <w:pPr>
        <w:rPr>
          <w:rStyle w:val="StyleUnderline"/>
        </w:rPr>
      </w:pPr>
      <w:r w:rsidRPr="004D44BE">
        <w:rPr>
          <w:sz w:val="16"/>
        </w:rPr>
        <w:t xml:space="preserve">Senate Majority Leader Mitch </w:t>
      </w:r>
      <w:r w:rsidRPr="004D44BE">
        <w:rPr>
          <w:rStyle w:val="StyleUnderline"/>
        </w:rPr>
        <w:t>McConnell</w:t>
      </w:r>
      <w:r w:rsidRPr="004D44BE">
        <w:rPr>
          <w:sz w:val="16"/>
        </w:rPr>
        <w:t xml:space="preserve">, a Republican, </w:t>
      </w:r>
      <w:r w:rsidRPr="004D44BE">
        <w:rPr>
          <w:rStyle w:val="StyleUnderline"/>
        </w:rPr>
        <w:t>vowed to pass a highway trust fund extension with three years of funding in the hope the House would follow suit in coming months.</w:t>
      </w:r>
    </w:p>
    <w:p w:rsidR="004D44BE" w:rsidRPr="004D44BE" w:rsidRDefault="004D44BE" w:rsidP="004D44BE">
      <w:pPr>
        <w:rPr>
          <w:sz w:val="16"/>
        </w:rPr>
      </w:pPr>
      <w:r w:rsidRPr="004D44BE">
        <w:rPr>
          <w:sz w:val="16"/>
        </w:rPr>
        <w:t xml:space="preserve">Late Monday, </w:t>
      </w:r>
      <w:r w:rsidRPr="004D44BE">
        <w:rPr>
          <w:rStyle w:val="StyleUnderline"/>
        </w:rPr>
        <w:t>the Senate demonstrated strong support for renewing the Ex-Im Bank</w:t>
      </w:r>
      <w:r w:rsidRPr="004D44BE">
        <w:rPr>
          <w:sz w:val="16"/>
        </w:rPr>
        <w:t>, whose charter expired June 30, by attaching a renewal to its longer-term transportation bill.</w:t>
      </w:r>
    </w:p>
    <w:p w:rsidR="004D44BE" w:rsidRDefault="004D44BE" w:rsidP="004D44BE">
      <w:pPr>
        <w:rPr>
          <w:rStyle w:val="StyleUnderline"/>
        </w:rPr>
      </w:pPr>
      <w:r w:rsidRPr="004D44BE">
        <w:rPr>
          <w:rStyle w:val="StyleUnderline"/>
        </w:rPr>
        <w:t>But House Republican leaders effectively blocked that measure by arranging to pass the three-month highway extension and leave Washington on Wednesday.</w:t>
      </w:r>
    </w:p>
    <w:p w:rsidR="004D44BE" w:rsidRDefault="004D44BE" w:rsidP="004D44BE">
      <w:pPr>
        <w:rPr>
          <w:rStyle w:val="StyleUnderline"/>
        </w:rPr>
      </w:pPr>
      <w:r w:rsidRPr="004D44BE">
        <w:rPr>
          <w:rStyle w:val="StyleUnderline"/>
        </w:rPr>
        <w:t>That would leave the Ex-Im Bank unable to make or guarantee loans until September or October</w:t>
      </w:r>
      <w:r w:rsidRPr="004D44BE">
        <w:rPr>
          <w:sz w:val="16"/>
        </w:rPr>
        <w:t xml:space="preserve">, </w:t>
      </w:r>
      <w:r w:rsidRPr="004D44BE">
        <w:rPr>
          <w:rStyle w:val="StyleUnderline"/>
        </w:rPr>
        <w:t>when its backers in Congress will have another chance to revive it.</w:t>
      </w:r>
    </w:p>
    <w:p w:rsidR="004D44BE" w:rsidRDefault="004D44BE" w:rsidP="004D44BE">
      <w:pPr>
        <w:rPr>
          <w:sz w:val="16"/>
        </w:rPr>
      </w:pPr>
      <w:r w:rsidRPr="004D44BE">
        <w:rPr>
          <w:sz w:val="16"/>
        </w:rPr>
        <w:t>“The hard right is running the Republican Party,” said Sen. Chuck Schumer, the chamber's third-ranking Democrat. “</w:t>
      </w:r>
      <w:r w:rsidRPr="004D44BE">
        <w:rPr>
          <w:rStyle w:val="Emphasis"/>
        </w:rPr>
        <w:t>Republicans are leaving Ex-Im shuttered</w:t>
      </w:r>
      <w:r w:rsidRPr="004D44BE">
        <w:rPr>
          <w:sz w:val="16"/>
        </w:rPr>
        <w:t xml:space="preserve"> for the summer.”</w:t>
      </w:r>
    </w:p>
    <w:p w:rsidR="004D44BE" w:rsidRDefault="004D44BE" w:rsidP="004D44BE">
      <w:pPr>
        <w:rPr>
          <w:sz w:val="16"/>
        </w:rPr>
      </w:pPr>
    </w:p>
    <w:p w:rsidR="004D44BE" w:rsidRDefault="004D44BE" w:rsidP="004D44BE">
      <w:pPr>
        <w:pStyle w:val="Heading4"/>
      </w:pPr>
      <w:r>
        <w:t>Won’t pass: Republicans want McConnell to fight the senate</w:t>
      </w:r>
    </w:p>
    <w:p w:rsidR="004D44BE" w:rsidRDefault="004D44BE" w:rsidP="004D44BE">
      <w:pPr>
        <w:rPr>
          <w:rStyle w:val="Style13ptBold"/>
        </w:rPr>
      </w:pPr>
      <w:r>
        <w:rPr>
          <w:rStyle w:val="Style13ptBold"/>
        </w:rPr>
        <w:t>Howell 7/15</w:t>
      </w:r>
    </w:p>
    <w:p w:rsidR="004D44BE" w:rsidRPr="00822F86" w:rsidRDefault="004D44BE" w:rsidP="004D44BE">
      <w:r>
        <w:t>[Tom, “</w:t>
      </w:r>
      <w:r w:rsidRPr="00822F86">
        <w:t>Ted Cruz and tea partyers: Let the Ex-Im Bank stay dead</w:t>
      </w:r>
      <w:r>
        <w:t xml:space="preserve">,” </w:t>
      </w:r>
      <w:r>
        <w:rPr>
          <w:i/>
        </w:rPr>
        <w:t xml:space="preserve">Washington Times, </w:t>
      </w:r>
      <w:r>
        <w:t>7/15/15, &lt;</w:t>
      </w:r>
      <w:hyperlink r:id="rId23" w:history="1">
        <w:r w:rsidRPr="00A34038">
          <w:rPr>
            <w:rStyle w:val="Hyperlink"/>
          </w:rPr>
          <w:t>http://www.washingtontimes.com/news/2015/jul/15/ted-cruz-and-tea-partyers-let-ex-im-bank-stay-dead/</w:t>
        </w:r>
      </w:hyperlink>
      <w:r>
        <w:rPr>
          <w:rStyle w:val="Hyperlink"/>
        </w:rPr>
        <w:t>&gt;]//shrek</w:t>
      </w:r>
    </w:p>
    <w:p w:rsidR="004D44BE" w:rsidRPr="00997CB6" w:rsidRDefault="004D44BE" w:rsidP="004D44BE">
      <w:pPr>
        <w:rPr>
          <w:sz w:val="16"/>
        </w:rPr>
      </w:pPr>
      <w:r w:rsidRPr="00997CB6">
        <w:rPr>
          <w:sz w:val="16"/>
        </w:rPr>
        <w:t xml:space="preserve">Sen. </w:t>
      </w:r>
      <w:r w:rsidRPr="00822F86">
        <w:rPr>
          <w:rStyle w:val="StyleUnderline"/>
        </w:rPr>
        <w:t>Ted Cruz</w:t>
      </w:r>
      <w:r w:rsidRPr="00997CB6">
        <w:rPr>
          <w:sz w:val="16"/>
        </w:rPr>
        <w:t xml:space="preserve"> and other conservatives </w:t>
      </w:r>
      <w:r w:rsidRPr="00822F86">
        <w:rPr>
          <w:rStyle w:val="StyleUnderline"/>
        </w:rPr>
        <w:t>told GOP leaders Wednesday not to let Congress revive</w:t>
      </w:r>
      <w:r w:rsidRPr="00997CB6">
        <w:rPr>
          <w:sz w:val="16"/>
        </w:rPr>
        <w:t xml:space="preserve"> </w:t>
      </w:r>
      <w:r w:rsidRPr="00822F86">
        <w:rPr>
          <w:rStyle w:val="StyleUnderline"/>
        </w:rPr>
        <w:t>the</w:t>
      </w:r>
      <w:r w:rsidRPr="00997CB6">
        <w:rPr>
          <w:sz w:val="16"/>
        </w:rPr>
        <w:t xml:space="preserve"> federal </w:t>
      </w:r>
      <w:r w:rsidRPr="00822F86">
        <w:rPr>
          <w:rStyle w:val="StyleUnderline"/>
        </w:rPr>
        <w:t>Ex</w:t>
      </w:r>
      <w:r w:rsidRPr="00997CB6">
        <w:rPr>
          <w:sz w:val="16"/>
        </w:rPr>
        <w:t>port-</w:t>
      </w:r>
      <w:r w:rsidRPr="00822F86">
        <w:rPr>
          <w:rStyle w:val="StyleUnderline"/>
        </w:rPr>
        <w:t>Im</w:t>
      </w:r>
      <w:r w:rsidRPr="00997CB6">
        <w:rPr>
          <w:sz w:val="16"/>
        </w:rPr>
        <w:t xml:space="preserve">port </w:t>
      </w:r>
      <w:r w:rsidRPr="00822F86">
        <w:rPr>
          <w:rStyle w:val="StyleUnderline"/>
        </w:rPr>
        <w:t>Bank</w:t>
      </w:r>
      <w:r w:rsidRPr="00997CB6">
        <w:rPr>
          <w:sz w:val="16"/>
        </w:rPr>
        <w:t xml:space="preserve">, </w:t>
      </w:r>
      <w:r w:rsidRPr="00822F86">
        <w:rPr>
          <w:rStyle w:val="StyleUnderline"/>
        </w:rPr>
        <w:t>an agency</w:t>
      </w:r>
      <w:r w:rsidRPr="00997CB6">
        <w:rPr>
          <w:sz w:val="16"/>
        </w:rPr>
        <w:t xml:space="preserve"> that financed the sale of U.S. goods overseas for decades but is </w:t>
      </w:r>
      <w:r w:rsidRPr="00822F86">
        <w:rPr>
          <w:rStyle w:val="StyleUnderline"/>
        </w:rPr>
        <w:t>creeping toward a slow death after lawmakers failed to renew its charter by the June 30 deadline.</w:t>
      </w:r>
      <w:r w:rsidRPr="00997CB6">
        <w:rPr>
          <w:sz w:val="16"/>
        </w:rPr>
        <w:t xml:space="preserve"> C</w:t>
      </w:r>
      <w:r w:rsidRPr="00822F86">
        <w:rPr>
          <w:rStyle w:val="StyleUnderline"/>
        </w:rPr>
        <w:t xml:space="preserve">onservatives want the bank to stay dead, arguing the product of the New Deal handed out “corporate welfare” </w:t>
      </w:r>
      <w:r w:rsidRPr="00997CB6">
        <w:rPr>
          <w:sz w:val="16"/>
        </w:rPr>
        <w:t xml:space="preserve">and should fade away once it meets its existing obligations. “After 81 years, Congress finally, finally, finally decided to let a wasteful spending program expire,” </w:t>
      </w:r>
      <w:r w:rsidRPr="00822F86">
        <w:rPr>
          <w:rStyle w:val="StyleUnderline"/>
        </w:rPr>
        <w:t>said</w:t>
      </w:r>
      <w:r w:rsidRPr="00997CB6">
        <w:rPr>
          <w:sz w:val="16"/>
        </w:rPr>
        <w:t xml:space="preserve"> Mr. </w:t>
      </w:r>
      <w:r w:rsidRPr="00822F86">
        <w:rPr>
          <w:rStyle w:val="StyleUnderline"/>
        </w:rPr>
        <w:t>Cruz, Texas Republican</w:t>
      </w:r>
      <w:r w:rsidRPr="00997CB6">
        <w:rPr>
          <w:sz w:val="16"/>
        </w:rPr>
        <w:t xml:space="preserve">, who is running for president. “You’ll notice </w:t>
      </w:r>
      <w:r w:rsidRPr="00822F86">
        <w:rPr>
          <w:rStyle w:val="StyleUnderline"/>
        </w:rPr>
        <w:t>the sky hasn’t falle</w:t>
      </w:r>
      <w:r w:rsidRPr="00997CB6">
        <w:rPr>
          <w:sz w:val="16"/>
        </w:rPr>
        <w:t xml:space="preserve">n,” he later added, peering up to the heavens outside the Capitol. The 2016 contender </w:t>
      </w:r>
      <w:r w:rsidRPr="00822F86">
        <w:rPr>
          <w:rStyle w:val="StyleUnderline"/>
        </w:rPr>
        <w:t>rallied with likeminded Republicans, conservative groups and the Tea Party Patriots because</w:t>
      </w:r>
      <w:r w:rsidRPr="00997CB6">
        <w:rPr>
          <w:sz w:val="16"/>
        </w:rPr>
        <w:t xml:space="preserve"> supporters of the bank say they have the votes to resuscitate it in the coming weeks. They’re hoping to amend a highway bill in the Senate and send it to the House as must-pass legislation. Senate Majority Leader</w:t>
      </w:r>
      <w:r w:rsidRPr="00822F86">
        <w:rPr>
          <w:rStyle w:val="StyleUnderline"/>
        </w:rPr>
        <w:t xml:space="preserve"> Mitch McConnell</w:t>
      </w:r>
      <w:r w:rsidRPr="00997CB6">
        <w:rPr>
          <w:sz w:val="16"/>
        </w:rPr>
        <w:t xml:space="preserve">, Kentucky Republican, </w:t>
      </w:r>
      <w:r w:rsidRPr="00822F86">
        <w:rPr>
          <w:rStyle w:val="StyleUnderline"/>
        </w:rPr>
        <w:t>is committed to an open amendment process</w:t>
      </w:r>
      <w:r w:rsidRPr="00997CB6">
        <w:rPr>
          <w:sz w:val="16"/>
        </w:rPr>
        <w:t xml:space="preserve"> in the upper chamber and has acknowledged that the bank’s supporters want to use the highway bill as their vehicle. The leader is trying to assemble a long-term bill before the highway fund lapses July 31, meaning the federal government would no longer be able to reimburse state and local governments for their road projects. The House, however, is making the first move, passing Wednesday afternoon a bill that extends the highway fund through the end of the year. That would buy enough time for lawmakers to devise an international tax overhaul that could cobble together the $90 billion needed to fill the gap between projected costs and expected revenues from the federal gas tax over the next six years. Known in Capitol-speak as “Ex-Im,” the bank’s supporters say it bolsters more than 160,000 jobs and helps U.S. goods compete overseas. In a joint statement, the Texas Association of Business and Texas Association of Manufacturers said their members “rely on a host of tools to continue growing and hiring, including the Export-Import Bank.” “Senator Ted Cruz has failed to understand that and chooses, again and again, to put politics ahead of economic progress and payrolls for his constituents,” the groups said. Rep. Bill Flores, Texas Republican and chairman of the Republican Study Committee, said Wednesday it is unclear whether the GOP would move to block a legislative rule that would bring a Senate version with Ex-Im attached to the House floor</w:t>
      </w:r>
      <w:r w:rsidRPr="00822F86">
        <w:rPr>
          <w:rStyle w:val="StyleUnderline"/>
        </w:rPr>
        <w:t>. Conservatives said it is up to Mr. McConnell and Speaker John A. Boehner to stand against Ex-Im,</w:t>
      </w:r>
      <w:r w:rsidRPr="00997CB6">
        <w:rPr>
          <w:sz w:val="16"/>
        </w:rPr>
        <w:t xml:space="preserve"> </w:t>
      </w:r>
      <w:r w:rsidRPr="00822F86">
        <w:rPr>
          <w:rStyle w:val="StyleUnderline"/>
        </w:rPr>
        <w:t>which they said benefits corporations with lobbyists at the expense of taxpayers. They even praised GOP leaders for letting the bank expire</w:t>
      </w:r>
      <w:r w:rsidRPr="00997CB6">
        <w:rPr>
          <w:sz w:val="16"/>
        </w:rPr>
        <w:t>, saying no one had to lift a finger to let the bank wind down its existing lines of credit. “</w:t>
      </w:r>
      <w:r w:rsidRPr="00822F86">
        <w:rPr>
          <w:rStyle w:val="StyleUnderline"/>
        </w:rPr>
        <w:t>If there’s one thing Congress is good at</w:t>
      </w:r>
      <w:r w:rsidRPr="00997CB6">
        <w:rPr>
          <w:sz w:val="16"/>
        </w:rPr>
        <w:t>,” Mr. Cruz said, “</w:t>
      </w:r>
      <w:r w:rsidRPr="00822F86">
        <w:rPr>
          <w:rStyle w:val="StyleUnderline"/>
        </w:rPr>
        <w:t>it’s doing nothing.”</w:t>
      </w:r>
      <w:r w:rsidRPr="00997CB6">
        <w:rPr>
          <w:sz w:val="16"/>
        </w:rPr>
        <w:t xml:space="preserve"> Former Virginia Attorney General Ken Cuccinelli said </w:t>
      </w:r>
      <w:r w:rsidRPr="00822F86">
        <w:rPr>
          <w:rStyle w:val="StyleUnderline"/>
        </w:rPr>
        <w:t>it’s time for Mr. McConnell to play hardball</w:t>
      </w:r>
      <w:r w:rsidRPr="00997CB6">
        <w:rPr>
          <w:sz w:val="16"/>
        </w:rPr>
        <w:t xml:space="preserve"> in the Senate and block any Democratic amendment to revive Ex-Im.</w:t>
      </w:r>
    </w:p>
    <w:p w:rsidR="004D44BE" w:rsidRDefault="004D44BE" w:rsidP="004D44BE">
      <w:pPr>
        <w:pStyle w:val="Heading4"/>
      </w:pPr>
      <w:r>
        <w:t>Ex-im controversial - conservatives hate it</w:t>
      </w:r>
    </w:p>
    <w:p w:rsidR="004D44BE" w:rsidRPr="00125989" w:rsidRDefault="004D44BE" w:rsidP="004D44BE">
      <w:r w:rsidRPr="00125989">
        <w:rPr>
          <w:rStyle w:val="Style13ptBold"/>
        </w:rPr>
        <w:t>Quinn 7/15</w:t>
      </w:r>
      <w:r>
        <w:t xml:space="preserve"> (</w:t>
      </w:r>
      <w:r w:rsidRPr="00125989">
        <w:t>Melissa Quinn is a news reporter for The Daily Signal</w:t>
      </w:r>
      <w:r>
        <w:t xml:space="preserve">. </w:t>
      </w:r>
      <w:r>
        <w:rPr>
          <w:i/>
        </w:rPr>
        <w:t xml:space="preserve">The Daily Signal: </w:t>
      </w:r>
      <w:r>
        <w:t>“</w:t>
      </w:r>
      <w:r w:rsidRPr="00125989">
        <w:t>Ted Cruz Willing to Use ‘Any and All’ Tools to Stop Export-Import Bank Reauthorization</w:t>
      </w:r>
      <w:r>
        <w:t>” published July 15</w:t>
      </w:r>
      <w:r w:rsidRPr="00125989">
        <w:rPr>
          <w:vertAlign w:val="superscript"/>
        </w:rPr>
        <w:t>th</w:t>
      </w:r>
      <w:r>
        <w:t>, 2015. Accessed July 16</w:t>
      </w:r>
      <w:r w:rsidRPr="00125989">
        <w:rPr>
          <w:vertAlign w:val="superscript"/>
        </w:rPr>
        <w:t>th</w:t>
      </w:r>
      <w:r>
        <w:t xml:space="preserve">, 2015. </w:t>
      </w:r>
      <w:r w:rsidRPr="00125989">
        <w:t>http://dailysignal.com/2015/07/15/ted-cruz-willing-to-use-any-and-all-tools-to-stop-export-import-bank-reauthorization-even-the-filibuster/</w:t>
      </w:r>
      <w:r>
        <w:t>)KalM</w:t>
      </w:r>
    </w:p>
    <w:p w:rsidR="004D44BE" w:rsidRDefault="004D44BE" w:rsidP="004D44BE">
      <w:pPr>
        <w:rPr>
          <w:sz w:val="16"/>
        </w:rPr>
      </w:pPr>
      <w:r w:rsidRPr="00125989">
        <w:rPr>
          <w:sz w:val="16"/>
        </w:rPr>
        <w:t xml:space="preserve">With talk of the Export-Import Bank’s reauthorization continuing on Capitol Hill, Sen. </w:t>
      </w:r>
      <w:r w:rsidRPr="00125989">
        <w:rPr>
          <w:rStyle w:val="StyleUnderline"/>
        </w:rPr>
        <w:t>Ted Cruz said today he plans to use “any and all” tools possible to stop the 81-year-old agency from coming back to life.</w:t>
      </w:r>
      <w:r>
        <w:rPr>
          <w:rStyle w:val="StyleUnderline"/>
        </w:rPr>
        <w:t xml:space="preserve"> </w:t>
      </w:r>
      <w:r w:rsidRPr="00125989">
        <w:rPr>
          <w:sz w:val="16"/>
        </w:rPr>
        <w:t xml:space="preserve">Speaking to reporters in front of the U.S. Capitol today, </w:t>
      </w:r>
      <w:r w:rsidRPr="00125989">
        <w:rPr>
          <w:rStyle w:val="StyleUnderline"/>
        </w:rPr>
        <w:t>Cruz</w:t>
      </w:r>
      <w:r w:rsidRPr="00125989">
        <w:rPr>
          <w:sz w:val="16"/>
        </w:rPr>
        <w:t xml:space="preserve">, R-Texas, </w:t>
      </w:r>
      <w:r w:rsidRPr="00125989">
        <w:rPr>
          <w:rStyle w:val="StyleUnderline"/>
        </w:rPr>
        <w:t>raised the prospect of filibustering a highway funding bill that could be used as a vehicle for Ex-Im’s reauthorization</w:t>
      </w:r>
      <w:r w:rsidRPr="00125989">
        <w:rPr>
          <w:sz w:val="16"/>
        </w:rPr>
        <w:t xml:space="preserve">. “I am </w:t>
      </w:r>
      <w:r w:rsidRPr="00125989">
        <w:rPr>
          <w:rStyle w:val="StyleUnderline"/>
        </w:rPr>
        <w:t xml:space="preserve">willing to use any and all procedural tools to stop this </w:t>
      </w:r>
      <w:r w:rsidRPr="00125989">
        <w:rPr>
          <w:rStyle w:val="Emphasis"/>
        </w:rPr>
        <w:t>corporate welfare</w:t>
      </w:r>
      <w:r w:rsidRPr="00125989">
        <w:rPr>
          <w:rStyle w:val="StyleUnderline"/>
        </w:rPr>
        <w:t xml:space="preserve">, this </w:t>
      </w:r>
      <w:r w:rsidRPr="00125989">
        <w:rPr>
          <w:rStyle w:val="Emphasis"/>
        </w:rPr>
        <w:t>corruption</w:t>
      </w:r>
      <w:r w:rsidRPr="00125989">
        <w:rPr>
          <w:rStyle w:val="StyleUnderline"/>
        </w:rPr>
        <w:t xml:space="preserve"> from being propagated,” Cruz said</w:t>
      </w:r>
      <w:r w:rsidRPr="00125989">
        <w:rPr>
          <w:sz w:val="16"/>
        </w:rPr>
        <w:t xml:space="preserve"> when asked if he would attempt to stop the advancement of the highway legislation if it included Ex-Im reauthorization. Sen. Mike Lee, R-Utah, who joined Cruz, agreed. “I think </w:t>
      </w:r>
      <w:r w:rsidRPr="00125989">
        <w:rPr>
          <w:rStyle w:val="StyleUnderline"/>
        </w:rPr>
        <w:t>those</w:t>
      </w:r>
      <w:r w:rsidRPr="00125989">
        <w:rPr>
          <w:sz w:val="16"/>
        </w:rPr>
        <w:t xml:space="preserve"> of us who oppose it </w:t>
      </w:r>
      <w:r w:rsidRPr="00125989">
        <w:rPr>
          <w:rStyle w:val="StyleUnderline"/>
        </w:rPr>
        <w:t>will continue to use any and all procedural tools</w:t>
      </w:r>
      <w:r w:rsidRPr="00125989">
        <w:rPr>
          <w:sz w:val="16"/>
        </w:rPr>
        <w:t xml:space="preserve"> </w:t>
      </w:r>
      <w:r w:rsidRPr="00125989">
        <w:rPr>
          <w:rStyle w:val="StyleUnderline"/>
        </w:rPr>
        <w:t>at</w:t>
      </w:r>
      <w:r w:rsidRPr="00125989">
        <w:rPr>
          <w:sz w:val="16"/>
        </w:rPr>
        <w:t xml:space="preserve"> our </w:t>
      </w:r>
      <w:r w:rsidRPr="00125989">
        <w:rPr>
          <w:rStyle w:val="StyleUnderline"/>
        </w:rPr>
        <w:t>disposal in order to oppose it</w:t>
      </w:r>
      <w:r w:rsidRPr="00125989">
        <w:rPr>
          <w:sz w:val="16"/>
        </w:rPr>
        <w:t xml:space="preserve">,” he said. The two senators were joined by Republican Study Committee Chairman Rep. Bill Flores, R-Texas, and House Freedom Caucus Chairman Rep. Jim Jordan, R-Ohio, as well as leaders of the Club for Growth, Senate </w:t>
      </w:r>
      <w:r w:rsidRPr="00125989">
        <w:rPr>
          <w:rStyle w:val="StyleUnderline"/>
        </w:rPr>
        <w:t>Conservatives</w:t>
      </w:r>
      <w:r w:rsidRPr="00125989">
        <w:rPr>
          <w:sz w:val="16"/>
        </w:rPr>
        <w:t xml:space="preserve"> Fund, Heritage Action for America </w:t>
      </w:r>
      <w:r w:rsidRPr="00125989">
        <w:rPr>
          <w:rStyle w:val="StyleUnderline"/>
        </w:rPr>
        <w:t>and Tea Party Patriots.</w:t>
      </w:r>
      <w:r>
        <w:rPr>
          <w:rStyle w:val="StyleUnderline"/>
        </w:rPr>
        <w:t xml:space="preserve"> </w:t>
      </w:r>
      <w:r w:rsidRPr="00125989">
        <w:rPr>
          <w:sz w:val="16"/>
        </w:rPr>
        <w:t xml:space="preserve">Ex-Im’s charter expired June 30, and conservatives in the House and Senate </w:t>
      </w:r>
      <w:r w:rsidRPr="00125989">
        <w:rPr>
          <w:rStyle w:val="StyleUnderline"/>
        </w:rPr>
        <w:t>are working to ensure the bank is not reauthorized</w:t>
      </w:r>
      <w:r w:rsidRPr="00125989">
        <w:rPr>
          <w:sz w:val="16"/>
        </w:rPr>
        <w:t xml:space="preserve">. </w:t>
      </w:r>
      <w:r w:rsidRPr="00125989">
        <w:rPr>
          <w:rStyle w:val="StyleUnderline"/>
        </w:rPr>
        <w:t xml:space="preserve">However, Senate Democrats are working to attach an amendment reauthorizing Ex-Im </w:t>
      </w:r>
      <w:r w:rsidRPr="00125989">
        <w:rPr>
          <w:sz w:val="16"/>
        </w:rPr>
        <w:t xml:space="preserve">to the highway funding bill. </w:t>
      </w:r>
    </w:p>
    <w:p w:rsidR="004D44BE" w:rsidRPr="003E1032" w:rsidRDefault="004D44BE" w:rsidP="004D44BE">
      <w:pPr>
        <w:pStyle w:val="Heading4"/>
        <w:tabs>
          <w:tab w:val="left" w:pos="2520"/>
        </w:tabs>
      </w:pPr>
      <w:r w:rsidRPr="003E1032">
        <w:t>Conservative</w:t>
      </w:r>
      <w:r>
        <w:t xml:space="preserve"> backlash prevents Export Import Bank renewal</w:t>
      </w:r>
    </w:p>
    <w:p w:rsidR="004D44BE" w:rsidRPr="0012352F" w:rsidRDefault="004D44BE" w:rsidP="004D44BE">
      <w:r>
        <w:rPr>
          <w:rStyle w:val="Style13ptBold"/>
        </w:rPr>
        <w:t>Werner 6/30</w:t>
      </w:r>
      <w:r>
        <w:t xml:space="preserve"> [Erica, Associated Press Congressional Reporter, “What is the federal Export-Import Bank and why won’t Congress renew it?” </w:t>
      </w:r>
      <w:r>
        <w:rPr>
          <w:i/>
        </w:rPr>
        <w:t>UpNorthLive</w:t>
      </w:r>
      <w:r>
        <w:t>, 6/30/15, &lt;</w:t>
      </w:r>
      <w:r w:rsidRPr="0012352F">
        <w:t>http://www.upnorthlive.com/news/story.aspx?id=1224404#.VZ7fkRNViko</w:t>
      </w:r>
      <w:r>
        <w:t>&gt;]//eugchen</w:t>
      </w:r>
    </w:p>
    <w:p w:rsidR="004D44BE" w:rsidRDefault="004D44BE" w:rsidP="004D44BE">
      <w:pPr>
        <w:rPr>
          <w:sz w:val="16"/>
        </w:rPr>
      </w:pPr>
      <w:r w:rsidRPr="002C7081">
        <w:rPr>
          <w:rStyle w:val="StyleUnderline"/>
        </w:rPr>
        <w:t>Conservatives cheered the demise of the federal Export-Import Bank</w:t>
      </w:r>
      <w:r w:rsidRPr="002C7081">
        <w:rPr>
          <w:sz w:val="16"/>
        </w:rPr>
        <w:t xml:space="preserve"> Tuesday </w:t>
      </w:r>
      <w:r w:rsidRPr="002C7081">
        <w:rPr>
          <w:rStyle w:val="StyleUnderline"/>
        </w:rPr>
        <w:t>and vowed to beat back efforts to revive it</w:t>
      </w:r>
      <w:r w:rsidRPr="002C7081">
        <w:rPr>
          <w:sz w:val="16"/>
        </w:rPr>
        <w:t xml:space="preserve">, </w:t>
      </w:r>
      <w:r w:rsidRPr="002C7081">
        <w:rPr>
          <w:rStyle w:val="StyleUnderline"/>
        </w:rPr>
        <w:t>even as business leaders issued dire warnings that letting the agency expire at midnight would hurt U.S. competitiveness globally</w:t>
      </w:r>
      <w:r w:rsidRPr="002C7081">
        <w:rPr>
          <w:sz w:val="16"/>
        </w:rPr>
        <w:t xml:space="preserve">. "Ding Dong, the Ex-Im Bank is dead!" declared FreedomWorks, one of the outside groups responsible for transforming the bank from an obscure government lending institution into a conservative rallying cry. "This is a critical blow to manufacturers," countered Aric Newhouse, a senior vice president at the National Association of Manufacturers, arguing that the bank plays a necessary role in underwriting loans to help foreign customers purchase U.S. goods. The charter of the 81-year-old government agency expires at midnight Tuesday without congressional action, and with the House and Senate on recess for the July 4 holiday there was no chance of a last-minute reprieve. Supporters warn that billions of dollars in pending deals are at risk because of the failure to renew the bank's charter, something that's been done numerous times over the years with little to no controversy. But although the Export-Import Bank will be unable to make new loans as of midnight, it will stay in business for the time being to service more than $100 billion in outstanding loans and guarantees, and no immediate lay-offs or changes are planned, bank officials said. The bank is funded through Sept. 30. Supporters are making plans to revive the bank in the coming weeks by attaching it to must-pass legislation to extend the highway trust fund. Senate Majority Leader Mitch </w:t>
      </w:r>
      <w:r w:rsidRPr="002C7081">
        <w:rPr>
          <w:rStyle w:val="StyleUnderline"/>
        </w:rPr>
        <w:t>McConnell</w:t>
      </w:r>
      <w:r w:rsidRPr="002C7081">
        <w:rPr>
          <w:sz w:val="16"/>
        </w:rPr>
        <w:t xml:space="preserve">, R-Ky., </w:t>
      </w:r>
      <w:r w:rsidRPr="002C7081">
        <w:rPr>
          <w:rStyle w:val="StyleUnderline"/>
        </w:rPr>
        <w:t>told The Associated Press this week that supporters of the bank have the votes to pass it</w:t>
      </w:r>
      <w:r w:rsidRPr="002C7081">
        <w:rPr>
          <w:sz w:val="16"/>
        </w:rPr>
        <w:t xml:space="preserve"> and he will give them the opportunity to do so. </w:t>
      </w:r>
      <w:r w:rsidRPr="002C7081">
        <w:rPr>
          <w:rStyle w:val="StyleUnderline"/>
        </w:rPr>
        <w:t>Whether it could</w:t>
      </w:r>
      <w:r w:rsidRPr="002C7081">
        <w:rPr>
          <w:sz w:val="16"/>
        </w:rPr>
        <w:t xml:space="preserve"> then </w:t>
      </w:r>
      <w:r w:rsidRPr="002C7081">
        <w:rPr>
          <w:rStyle w:val="StyleUnderline"/>
        </w:rPr>
        <w:t>get through the House is less certain, and conservative groups pledged to redouble their efforts to oppose it</w:t>
      </w:r>
      <w:r w:rsidRPr="002C7081">
        <w:rPr>
          <w:sz w:val="16"/>
        </w:rPr>
        <w:t xml:space="preserve">. "It is up to Republican leaders to accept and preserve this major policy victory," said Michael A. Needham, chief executive of Heritage Action for America. </w:t>
      </w:r>
      <w:r w:rsidRPr="002C7081">
        <w:rPr>
          <w:rStyle w:val="StyleUnderline"/>
        </w:rPr>
        <w:t>Under pressure from tea party-backed conservatives, GOP congressional leaders and presidential candidates have lined up against the bank, defying their traditional allies in the business community who support it</w:t>
      </w:r>
      <w:r w:rsidRPr="002C7081">
        <w:rPr>
          <w:sz w:val="16"/>
        </w:rPr>
        <w:t>. That's led to bitter grumbling from some business leaders. Two business officials on a conference call Tuesday organized by the Exporters for Ex-Im Coalition, a group backed by the National Association of Manufacturers and others, attacked House Majority Leader Kevin McCarthy, R-Calif., in unusually personal terms for turning against the bank. One of them, Don Nelson, president of California-based ProGauge Technologies, said he'd met with McCarthy personally to explain that his company that makes oil industry equipment will have to stop exporting if the Export-Import Bank is dissolved. "Truth be told, he has zero experience or knowledge on the topic and yet he and other misguided congressmen portray they're experts on this topic and say the private sector can take over," Nelson said. "They really don't have a clue what they're doing or the damage they're going to inflict on small businesses in America by closing the Ex-Im bank." McCarthy's office did not immediately offer a response.</w:t>
      </w:r>
    </w:p>
    <w:p w:rsidR="004D44BE" w:rsidRDefault="004D44BE" w:rsidP="004D44BE">
      <w:pPr>
        <w:pStyle w:val="Heading4"/>
      </w:pPr>
      <w:r>
        <w:t>House conservatives will prevent Ex-Im from passing</w:t>
      </w:r>
    </w:p>
    <w:p w:rsidR="004D44BE" w:rsidRDefault="004D44BE" w:rsidP="004D44BE">
      <w:r>
        <w:rPr>
          <w:rStyle w:val="Style13ptBold"/>
        </w:rPr>
        <w:t xml:space="preserve">Livingston 7/16 </w:t>
      </w:r>
      <w:r>
        <w:t xml:space="preserve">[Abby, political writer, “Ghost of Export-Import Bank Haunts Highway Bill,” </w:t>
      </w:r>
      <w:r>
        <w:rPr>
          <w:i/>
        </w:rPr>
        <w:t>The Texas Tribune</w:t>
      </w:r>
      <w:r>
        <w:t>&lt;https://www.texastribune.org/2015/07/16/texans-ex-im-highway-bill/&gt;]//eugchen</w:t>
      </w:r>
    </w:p>
    <w:p w:rsidR="004D44BE" w:rsidRPr="00C9253C" w:rsidRDefault="004D44BE" w:rsidP="004D44BE">
      <w:pPr>
        <w:rPr>
          <w:sz w:val="16"/>
        </w:rPr>
      </w:pPr>
      <w:r w:rsidRPr="00C9253C">
        <w:rPr>
          <w:sz w:val="16"/>
        </w:rPr>
        <w:t xml:space="preserve">WASHINGTON – Two weeks after it was supposedly killed, the ghost of the Export-Import Bank continues to haunt Capitol Hill. Advocates of the bank, a federal agency that supports companies doing business abroad, are busy trying to resuscitate it by attaching reauthorization to a so-called must-pass bill that will help fund the nation’s highway system. But the bank has fierce adversaries on the Hill, including several from the Texas delegation. One, U.S. Sen. and Republican presidential aspirant </w:t>
      </w:r>
      <w:r w:rsidRPr="00C9253C">
        <w:rPr>
          <w:rStyle w:val="StyleUnderline"/>
        </w:rPr>
        <w:t>Ted Cruz</w:t>
      </w:r>
      <w:r w:rsidRPr="00C9253C">
        <w:rPr>
          <w:sz w:val="16"/>
        </w:rPr>
        <w:t xml:space="preserve">, essentially </w:t>
      </w:r>
      <w:r w:rsidRPr="00C9253C">
        <w:rPr>
          <w:rStyle w:val="StyleUnderline"/>
        </w:rPr>
        <w:t>threatened to bring down the entire highway bill if needed to finish off the Ex-Im Bank</w:t>
      </w:r>
      <w:r w:rsidRPr="00C9253C">
        <w:rPr>
          <w:sz w:val="16"/>
        </w:rPr>
        <w:t xml:space="preserve">, which officially expired on June 30, though it continues to operate finishing out its pending business. “I am willing to use any and all procedural tools to stop this corporate welfare, this corruption from being propagated,” Cruz said at a news conference in front of the U.S. Capitol on Wednesday. But by tucking the bank's renewal into a highway funding bill that most lawmakers support, the bank's backers hope to overcome the conservative blockade that has stymied efforts to keep it alive. Though it occupies a small niche in the federal government, it has become a lightning rod in conservative politics, serving as the current battleground between limited-government groups and business interests like the U.S. Chamber of Commerce. The bank uses loan guarantees, insurance and other support to help American companies do business abroad. The House passed the highway funding measure Wednesday without the Ex-Im provision, but many Capitol Hill sources expect it to be added when the Senate takes up the bill in the coming days or weeks, setting up a showdown between the chambers. </w:t>
      </w:r>
      <w:r w:rsidRPr="00C9253C">
        <w:rPr>
          <w:rStyle w:val="StyleUnderline"/>
        </w:rPr>
        <w:t>More than almost any other federal government program, constituents feel the effects of Highway Trust Fund from the moment they leave their houses each day and drive to work. In Texas alone, the federal government subsidized $3.3 billion worth of road construction and repairs in 2014</w:t>
      </w:r>
      <w:r w:rsidRPr="00C9253C">
        <w:rPr>
          <w:sz w:val="16"/>
        </w:rPr>
        <w:t xml:space="preserve">. Now that other major issues — the controversial Pacific Rim trade deal and a nuclear treaty with Iran — are in holding patterns until the fall, </w:t>
      </w:r>
      <w:r w:rsidRPr="00C9253C">
        <w:rPr>
          <w:rStyle w:val="StyleUnderline"/>
        </w:rPr>
        <w:t>the most pressing issue for Congress is this reauthorization of the Highway Trust Fund</w:t>
      </w:r>
      <w:r w:rsidRPr="00C9253C">
        <w:rPr>
          <w:sz w:val="16"/>
        </w:rPr>
        <w:t xml:space="preserve">, now set to expire on July 31. </w:t>
      </w:r>
      <w:r w:rsidRPr="00C9253C">
        <w:rPr>
          <w:rStyle w:val="StyleUnderline"/>
        </w:rPr>
        <w:t>But thanks to continual congressional gridlock and the ghost of</w:t>
      </w:r>
      <w:r>
        <w:rPr>
          <w:rStyle w:val="StyleUnderline"/>
        </w:rPr>
        <w:t xml:space="preserve"> </w:t>
      </w:r>
      <w:r w:rsidRPr="00C9253C">
        <w:rPr>
          <w:rStyle w:val="StyleUnderline"/>
        </w:rPr>
        <w:t xml:space="preserve">Ex-Im, the legislation that will replenish </w:t>
      </w:r>
      <w:r w:rsidRPr="00C9253C">
        <w:rPr>
          <w:rStyle w:val="Emphasis"/>
        </w:rPr>
        <w:t>the fund is creeping from “must-pass” to “might-pass.”</w:t>
      </w:r>
      <w:r>
        <w:rPr>
          <w:rStyle w:val="Emphasis"/>
        </w:rPr>
        <w:t xml:space="preserve"> </w:t>
      </w:r>
      <w:r w:rsidRPr="00C9253C">
        <w:rPr>
          <w:rStyle w:val="StyleUnderline"/>
        </w:rPr>
        <w:t>If the highway bill returns from the Senate with the bank authorization included, House conservatives</w:t>
      </w:r>
      <w:r w:rsidRPr="00C9253C">
        <w:rPr>
          <w:sz w:val="16"/>
        </w:rPr>
        <w:t xml:space="preserve"> who oppose the bank, led by House Financial Services Chairman Jeb Hensarling of Dallas</w:t>
      </w:r>
      <w:r w:rsidRPr="00C9253C">
        <w:rPr>
          <w:rStyle w:val="StyleUnderline"/>
        </w:rPr>
        <w:t>, are expected to pull out all the stops to take it back out again.</w:t>
      </w:r>
      <w:r>
        <w:rPr>
          <w:rStyle w:val="StyleUnderline"/>
        </w:rPr>
        <w:t xml:space="preserve"> </w:t>
      </w:r>
      <w:r w:rsidRPr="00C9253C">
        <w:rPr>
          <w:sz w:val="16"/>
        </w:rPr>
        <w:t xml:space="preserve">U.S. Rep. </w:t>
      </w:r>
      <w:r w:rsidRPr="003E151D">
        <w:rPr>
          <w:rStyle w:val="StyleUnderline"/>
        </w:rPr>
        <w:t>Bill Flores</w:t>
      </w:r>
      <w:r w:rsidRPr="00C9253C">
        <w:rPr>
          <w:sz w:val="16"/>
        </w:rPr>
        <w:t xml:space="preserve">, R-Bryan, is </w:t>
      </w:r>
      <w:r w:rsidRPr="003E151D">
        <w:rPr>
          <w:rStyle w:val="StyleUnderline"/>
        </w:rPr>
        <w:t>another vocal critic of Ex-Im</w:t>
      </w:r>
      <w:r w:rsidRPr="00C9253C">
        <w:rPr>
          <w:sz w:val="16"/>
        </w:rPr>
        <w:t xml:space="preserve"> and appeared with Cruz at the morning press conference. He </w:t>
      </w:r>
      <w:r w:rsidRPr="003E151D">
        <w:rPr>
          <w:rStyle w:val="StyleUnderline"/>
        </w:rPr>
        <w:t>promised to "try to make sure that this never comes to the floor again, ever."</w:t>
      </w:r>
      <w:r w:rsidRPr="00C9253C">
        <w:rPr>
          <w:sz w:val="16"/>
        </w:rPr>
        <w:t xml:space="preserve"> Bank advocates say that a majority of the House — Democrats and Republicans combined — would probably back the bank if given the chance to vote on it. And not all Texas Republicans despise it. “I’m for reforming the process," said U.S. Rep. Pete Sessions, R-Dallas. "Not killing it.” Cruz entered the fray on Wednesday morning with his filibuster threat, which like many of Cruz’s tactics startled operatives and members. But most on Capitol Hill shrugged off the threat, pointing to an early June vote when 65 senators voted in favor of the bank — more than enough to break a filibuster. Other Republicans scoffed at Cruz, speculating that his news conference had more to do with presidential campaign fundraising than Senate procedure. And Ex-Im advocates blasted out press releases questioning the credibility of many of Cruz’s charges against the bank. “Texas exports more than any other state for a reason: We have the best workers and businesses. And our businesses rely on a host of tools to continue growing and hiring, including the Export-Import Bank,” the Texas Association of Businesses and the Texas Association of Manufacturers responded in a statement. “Senator Ted Cruz has failed to understand that and chooses, again and again, to put politics ahead of economic progress and payrolls for his constituents.” Still, there are mixed opinions whether Ex-Im will survive, or whether it could blow up the highway bill. A Republican leadership source prognosticated a grim stretch ahead for the bank, while multiple Democratic sources in both chambers insisted the highway bill will return to the House with Ex-Im, and it will arrive on the president’s desk. “We’ll see when it gets to here. I’ve heard this,” Sessions said of the Senate speculation on Ex-Im. “I do recognize that the Senate is more fired up than some of our House people have been, but they have to pass it first.” </w:t>
      </w:r>
    </w:p>
    <w:p w:rsidR="004D44BE" w:rsidRPr="00C92410" w:rsidRDefault="004D44BE" w:rsidP="004D44BE"/>
    <w:p w:rsidR="004D44BE" w:rsidRPr="004D44BE" w:rsidRDefault="004D44BE" w:rsidP="004D44BE">
      <w:pPr>
        <w:pStyle w:val="Heading3"/>
      </w:pPr>
      <w:r>
        <w:t>at: econ impact</w:t>
      </w:r>
    </w:p>
    <w:p w:rsidR="004D44BE" w:rsidRPr="004D44BE" w:rsidRDefault="004D44BE" w:rsidP="004D44BE">
      <w:pPr>
        <w:pStyle w:val="Heading4"/>
      </w:pPr>
      <w:r w:rsidRPr="004D44BE">
        <w:t xml:space="preserve">Ex-Im is not key to the economy </w:t>
      </w:r>
    </w:p>
    <w:p w:rsidR="004D44BE" w:rsidRPr="004D44BE" w:rsidRDefault="004D44BE" w:rsidP="004D44BE">
      <w:pPr>
        <w:rPr>
          <w:rStyle w:val="Style13ptBold"/>
        </w:rPr>
      </w:pPr>
      <w:r w:rsidRPr="004D44BE">
        <w:rPr>
          <w:rStyle w:val="Style13ptBold"/>
        </w:rPr>
        <w:t>Flynn 7/16</w:t>
      </w:r>
    </w:p>
    <w:p w:rsidR="004D44BE" w:rsidRPr="004D44BE" w:rsidRDefault="004D44BE" w:rsidP="004D44BE">
      <w:r w:rsidRPr="004D44BE">
        <w:t>[Mike, “Senate GOP plants to resurrect ex-im bank,”</w:t>
      </w:r>
      <w:r w:rsidRPr="004D44BE">
        <w:rPr>
          <w:i/>
        </w:rPr>
        <w:t>Breitbart,</w:t>
      </w:r>
      <w:r w:rsidRPr="004D44BE">
        <w:t xml:space="preserve"> 7/16/15, &lt;</w:t>
      </w:r>
      <w:hyperlink r:id="rId24" w:history="1">
        <w:r w:rsidRPr="004D44BE">
          <w:rPr>
            <w:rStyle w:val="Hyperlink"/>
          </w:rPr>
          <w:t>http://www.breitbart.com/big-government/2015/07/16/senate-gop-plans-to-resurrect-ex-im-bank/&gt;]//shrek</w:t>
        </w:r>
      </w:hyperlink>
    </w:p>
    <w:p w:rsidR="004D44BE" w:rsidRPr="004D44BE" w:rsidRDefault="004D44BE" w:rsidP="004D44BE">
      <w:pPr>
        <w:rPr>
          <w:sz w:val="16"/>
        </w:rPr>
      </w:pPr>
      <w:r w:rsidRPr="004D44BE">
        <w:rPr>
          <w:sz w:val="16"/>
        </w:rPr>
        <w:t xml:space="preserve">Humans may be mortal, but the </w:t>
      </w:r>
      <w:r w:rsidRPr="004D44BE">
        <w:rPr>
          <w:rStyle w:val="StyleUnderline"/>
        </w:rPr>
        <w:t>gover</w:t>
      </w:r>
      <w:bookmarkStart w:id="0" w:name="_GoBack"/>
      <w:bookmarkEnd w:id="0"/>
      <w:r w:rsidRPr="004D44BE">
        <w:rPr>
          <w:rStyle w:val="StyleUnderline"/>
        </w:rPr>
        <w:t>nment programs</w:t>
      </w:r>
      <w:r w:rsidRPr="004D44BE">
        <w:rPr>
          <w:sz w:val="16"/>
        </w:rPr>
        <w:t xml:space="preserve"> they create </w:t>
      </w:r>
      <w:r w:rsidRPr="004D44BE">
        <w:rPr>
          <w:rStyle w:val="StyleUnderline"/>
        </w:rPr>
        <w:t>tend to live on forever.</w:t>
      </w:r>
      <w:r w:rsidRPr="004D44BE">
        <w:rPr>
          <w:sz w:val="16"/>
        </w:rPr>
        <w:t xml:space="preserve"> Just weeks after the New Deal-era Export-Import Bank finally expired, Senate Republicans are planning to resurrect the corporate welfare arm through a highway funding bill. Conservatives may well ask what was the point of Republicans winning the Senate. The Export-Import Bank was created by FDR to provide taxpayer-backed loans to foreign companies to purchase American products. Perhaps the idea made some sense in the depths of the worldwide Great Depression, but any rationale for the program has long since been confined to the history books. </w:t>
      </w:r>
      <w:r w:rsidRPr="004D44BE">
        <w:rPr>
          <w:rStyle w:val="StyleUnderline"/>
        </w:rPr>
        <w:t>Today, less than 2 percent of America’s exports are financed by the Ex-Im Bank</w:t>
      </w:r>
      <w:r w:rsidRPr="004D44BE">
        <w:rPr>
          <w:sz w:val="16"/>
        </w:rPr>
        <w:t xml:space="preserve">. In a world of very cheap money, it isn’t clear that the taxpayer-backed loans are necessary for even this small amount of sales. This is especially true because </w:t>
      </w:r>
      <w:r w:rsidRPr="004D44BE">
        <w:rPr>
          <w:rStyle w:val="StyleUnderline"/>
        </w:rPr>
        <w:t>over 60 percent of the loans backed by the bank go to a small handful of American corporations, with giants like Caterpillar and Boeing reaping the overwhelming majority of the benefits.</w:t>
      </w:r>
      <w:r w:rsidRPr="004D44BE">
        <w:rPr>
          <w:sz w:val="16"/>
        </w:rPr>
        <w:t xml:space="preserve"> The federal lending agency is really just another financing arm for a few well-connected companies. The Export-Import Bank is simply a poster child of federal corporate welfare. </w:t>
      </w:r>
      <w:r w:rsidRPr="004D44BE">
        <w:rPr>
          <w:rStyle w:val="StyleUnderline"/>
        </w:rPr>
        <w:t>Its benefits are concentrated on a few companies that donate considerable funds to politicians and its costs are spread, in minuscule amounts, across all taxpayers. Its</w:t>
      </w:r>
      <w:r w:rsidRPr="004D44BE">
        <w:rPr>
          <w:sz w:val="16"/>
        </w:rPr>
        <w:t xml:space="preserve"> only real </w:t>
      </w:r>
      <w:r w:rsidRPr="004D44BE">
        <w:rPr>
          <w:rStyle w:val="StyleUnderline"/>
        </w:rPr>
        <w:t>economic benefits are confined to those who can navigate the agency for their own ends</w:t>
      </w:r>
      <w:r w:rsidRPr="004D44BE">
        <w:rPr>
          <w:sz w:val="16"/>
        </w:rPr>
        <w:t xml:space="preserve">. There is no real benefit to the overall economy. If this federal welfare agency can’t be allowed to expire, then nothing the government does will ever come to an end. Thankfully, the bank’s charter expired on June 30, so it legally no longer exists. This being Washington, however, dead isn’t quite dead. Next week, the Senate is expected to take up a short-term spending “fix” for the federal highway trust fund. The “fix” is a “must-pass” piece of legislation to shore up funding for infrastructure spending. The Senate GOP is likely to attach an amendment reauthorizing the Bank, forcing the House to accept its resurrection in order to maintain highway spending. </w:t>
      </w:r>
      <w:r w:rsidRPr="004D44BE">
        <w:rPr>
          <w:rStyle w:val="StyleUnderline"/>
        </w:rPr>
        <w:t>Sens. Sen. Ted Cruz</w:t>
      </w:r>
      <w:r w:rsidRPr="004D44BE">
        <w:rPr>
          <w:sz w:val="16"/>
        </w:rPr>
        <w:t xml:space="preserve"> (R-TX)96% </w:t>
      </w:r>
      <w:r w:rsidRPr="004D44BE">
        <w:rPr>
          <w:rStyle w:val="StyleUnderline"/>
        </w:rPr>
        <w:t>and Sen. Mike Lee</w:t>
      </w:r>
      <w:r w:rsidRPr="004D44BE">
        <w:rPr>
          <w:sz w:val="16"/>
        </w:rPr>
        <w:t xml:space="preserve"> (R-UT)100% h</w:t>
      </w:r>
      <w:r w:rsidRPr="004D44BE">
        <w:rPr>
          <w:rStyle w:val="StyleUnderline"/>
        </w:rPr>
        <w:t>ave threatened to filibuster the spending patch if such an amendment is added to the spending bill.</w:t>
      </w:r>
      <w:r w:rsidRPr="004D44BE">
        <w:rPr>
          <w:sz w:val="16"/>
        </w:rPr>
        <w:t xml:space="preserve"> “I am willing to use any and all procedural tools to stop this corporate welfare, this corruption, from being propagated,” Cruz said. As admirable as this sentiment is, the effort is likely to fail. The principled point will be lost in a sea of news stories about threatened infrastructure spending. </w:t>
      </w:r>
      <w:r w:rsidRPr="004D44BE">
        <w:rPr>
          <w:rStyle w:val="StyleUnderline"/>
        </w:rPr>
        <w:t>Senators will posture about the critical needs of our nation’s highways and bridges, cheered on by Washington’s donor class</w:t>
      </w:r>
      <w:r w:rsidRPr="004D44BE">
        <w:rPr>
          <w:sz w:val="16"/>
        </w:rPr>
        <w:t xml:space="preserve">. And, yet again, </w:t>
      </w:r>
      <w:r w:rsidRPr="004D44BE">
        <w:rPr>
          <w:rStyle w:val="StyleUnderline"/>
        </w:rPr>
        <w:t>an antiquated relic of corporate welfare will rise again on the banks of the Potomac.</w:t>
      </w:r>
      <w:r w:rsidRPr="004D44BE">
        <w:rPr>
          <w:sz w:val="16"/>
        </w:rPr>
        <w:t xml:space="preserve"> The new Republican majority will again prove that adage that the more things change, the more they remain the same.</w:t>
      </w:r>
    </w:p>
    <w:p w:rsidR="004D44BE" w:rsidRPr="004D44BE" w:rsidRDefault="004D44BE" w:rsidP="004D44BE"/>
    <w:p w:rsidR="004D44BE" w:rsidRPr="004D44BE" w:rsidRDefault="004D44BE" w:rsidP="004D44BE">
      <w:pPr>
        <w:pStyle w:val="Heading4"/>
      </w:pPr>
      <w:r w:rsidRPr="004D44BE">
        <w:t>Export Import bank bad – funds the wealthy, tanks jobs, and takes money out of consumer’s pockets</w:t>
      </w:r>
    </w:p>
    <w:p w:rsidR="004D44BE" w:rsidRPr="004D44BE" w:rsidRDefault="004D44BE" w:rsidP="004D44BE">
      <w:r w:rsidRPr="004D44BE">
        <w:rPr>
          <w:rStyle w:val="Style13ptBold"/>
        </w:rPr>
        <w:t xml:space="preserve">Bob 7/15 </w:t>
      </w:r>
      <w:r w:rsidRPr="004D44BE">
        <w:t xml:space="preserve">[Adelmann, graduate of an Ivy League school and a former investment advisor, “Pressure Increasing to Reopen Export-Import Bank,” </w:t>
      </w:r>
      <w:r w:rsidRPr="004D44BE">
        <w:rPr>
          <w:i/>
        </w:rPr>
        <w:t>The New American</w:t>
      </w:r>
      <w:r w:rsidRPr="004D44BE">
        <w:t>, 7/15/15, &lt;http://www.thenewamerican.com/economy/commentary/item/21258-pressure-increasing-to-reopen-export-import-bank&gt;]//eugchen</w:t>
      </w:r>
    </w:p>
    <w:p w:rsidR="004D44BE" w:rsidRPr="004D44BE" w:rsidRDefault="004D44BE" w:rsidP="004D44BE">
      <w:pPr>
        <w:rPr>
          <w:sz w:val="16"/>
        </w:rPr>
      </w:pPr>
      <w:r w:rsidRPr="004D44BE">
        <w:rPr>
          <w:rStyle w:val="StyleUnderline"/>
        </w:rPr>
        <w:t>It’s been just two weeks since the Export-Import Bank’s charter lapsed</w:t>
      </w:r>
      <w:r w:rsidRPr="004D44BE">
        <w:rPr>
          <w:sz w:val="16"/>
        </w:rPr>
        <w:t xml:space="preserve"> — that “fund of corporate welfare” as criticized by presidential candidate Barack Obama in 2008 before reality set in — and two predictable things have occurred: </w:t>
      </w:r>
      <w:r w:rsidRPr="004D44BE">
        <w:rPr>
          <w:rStyle w:val="StyleUnderline"/>
        </w:rPr>
        <w:t>The world continues to turn without it</w:t>
      </w:r>
      <w:r w:rsidRPr="004D44BE">
        <w:rPr>
          <w:sz w:val="16"/>
        </w:rPr>
        <w:t xml:space="preserve">, and K-Street lobbyists are busy trying to resurrect it. With massive radio advertising and extensive help from the media publishing op-eds in its favor, the chances are increasing that the zombie will come back to life. </w:t>
      </w:r>
      <w:r w:rsidRPr="004D44BE">
        <w:rPr>
          <w:rStyle w:val="StyleUnderline"/>
        </w:rPr>
        <w:t>The deceased bank</w:t>
      </w:r>
      <w:r w:rsidRPr="004D44BE">
        <w:rPr>
          <w:sz w:val="16"/>
        </w:rPr>
        <w:t xml:space="preserve">, touted as offering loan guarantees to small businesses wanting to do business overseas but unable to obtain financing in the regular way, </w:t>
      </w:r>
      <w:r w:rsidRPr="004D44BE">
        <w:rPr>
          <w:rStyle w:val="StyleUnderline"/>
        </w:rPr>
        <w:t>was turned into a slush fund of free money to the country’s largest corporations: Boeing, General Electric, Bechtel, and Caterpillar. It was rife not only with low interest loans and guarantees to companies that didn’t need them</w:t>
      </w:r>
      <w:r w:rsidRPr="004D44BE">
        <w:rPr>
          <w:sz w:val="16"/>
        </w:rPr>
        <w:t xml:space="preserve"> (but took them because they could), </w:t>
      </w:r>
      <w:r w:rsidRPr="004D44BE">
        <w:rPr>
          <w:rStyle w:val="StyleUnderline"/>
        </w:rPr>
        <w:t xml:space="preserve">but with </w:t>
      </w:r>
      <w:r w:rsidRPr="004D44BE">
        <w:rPr>
          <w:rStyle w:val="Emphasis"/>
        </w:rPr>
        <w:t xml:space="preserve">corruption </w:t>
      </w:r>
      <w:r w:rsidRPr="004D44BE">
        <w:rPr>
          <w:rStyle w:val="StyleUnderline"/>
        </w:rPr>
        <w:t>as well</w:t>
      </w:r>
      <w:r w:rsidRPr="004D44BE">
        <w:rPr>
          <w:sz w:val="16"/>
        </w:rPr>
        <w:t xml:space="preserve">. The bank's own internal Office of Inspector General (OIG) remains active, continuing to work on dozens of cases involving special deals and fraudulent documents and rules violations in approving loans. And it was not just corporate giants that were getting special dispensation, either. </w:t>
      </w:r>
      <w:r w:rsidRPr="004D44BE">
        <w:rPr>
          <w:rStyle w:val="StyleUnderline"/>
        </w:rPr>
        <w:t>China, Russia, Saudi Arabia, and the United Arab Emirates were also taking advantage of low-interest-rate loans guaranteed by the U.S. taxpayer, saving them millions while costing companies that didn't have special access to the trough opportunities and lost labor forces.</w:t>
      </w:r>
      <w:r w:rsidRPr="004D44BE">
        <w:rPr>
          <w:sz w:val="16"/>
        </w:rPr>
        <w:t xml:space="preserve"> As Veronique de Rugy, a fellow at the Mercatus Center, so eloquently noted, jobs that were gained in companies enjoying special Ex-Im treatment were lost elsewhere. And </w:t>
      </w:r>
      <w:r w:rsidRPr="004D44BE">
        <w:rPr>
          <w:rStyle w:val="StyleUnderline"/>
        </w:rPr>
        <w:t>Wall Street banks</w:t>
      </w:r>
      <w:r w:rsidRPr="004D44BE">
        <w:rPr>
          <w:sz w:val="16"/>
        </w:rPr>
        <w:t xml:space="preserve"> also enjoyed the party while the punch bowl was full. In a private conversation, an official with JPMorgan — the bank that most </w:t>
      </w:r>
      <w:r w:rsidRPr="004D44BE">
        <w:rPr>
          <w:rStyle w:val="StyleUnderline"/>
        </w:rPr>
        <w:t>took advantage of being able to offer lower-than-market rate loans</w:t>
      </w:r>
      <w:r w:rsidRPr="004D44BE">
        <w:rPr>
          <w:sz w:val="16"/>
        </w:rPr>
        <w:t xml:space="preserve"> thanks to the Ex-Im slush fund — said, “</w:t>
      </w:r>
      <w:r w:rsidRPr="004D44BE">
        <w:rPr>
          <w:rStyle w:val="StyleUnderline"/>
        </w:rPr>
        <w:t>It’s free money</w:t>
      </w:r>
      <w:r w:rsidRPr="004D44BE">
        <w:rPr>
          <w:sz w:val="16"/>
        </w:rPr>
        <w:t xml:space="preserve">.” </w:t>
      </w:r>
      <w:r w:rsidRPr="004D44BE">
        <w:rPr>
          <w:rStyle w:val="StyleUnderline"/>
        </w:rPr>
        <w:t>Delta Airlines</w:t>
      </w:r>
      <w:r w:rsidRPr="004D44BE">
        <w:rPr>
          <w:sz w:val="16"/>
        </w:rPr>
        <w:t xml:space="preserve"> CEO Richard Anderson, one of the bosses of the companies penalized by the Ex-Im Bank, </w:t>
      </w:r>
      <w:r w:rsidRPr="004D44BE">
        <w:rPr>
          <w:rStyle w:val="StyleUnderline"/>
        </w:rPr>
        <w:t>stated</w:t>
      </w:r>
      <w:r w:rsidRPr="004D44BE">
        <w:rPr>
          <w:sz w:val="16"/>
        </w:rPr>
        <w:t xml:space="preserve"> in testimony before the House Financial Services Committee in June 2014 that </w:t>
      </w:r>
      <w:r w:rsidRPr="004D44BE">
        <w:rPr>
          <w:rStyle w:val="StyleUnderline"/>
        </w:rPr>
        <w:t xml:space="preserve">by the Ex-Im Bank giving his competitors special advantages through low interest rate loans, </w:t>
      </w:r>
      <w:r w:rsidRPr="004D44BE">
        <w:rPr>
          <w:rStyle w:val="Emphasis"/>
        </w:rPr>
        <w:t>more than 7,500 domestic airline jobs have disappeared</w:t>
      </w:r>
      <w:r w:rsidRPr="004D44BE">
        <w:rPr>
          <w:rStyle w:val="StyleUnderline"/>
        </w:rPr>
        <w:t>.</w:t>
      </w:r>
      <w:r w:rsidRPr="004D44BE">
        <w:rPr>
          <w:sz w:val="16"/>
        </w:rPr>
        <w:t xml:space="preserve"> He explained: Many of those airlines [favored with low interest rate loans by the Ex-Im Bank] are themselves heavily owned or heavily subsidized by foreign governments. Emirates Airlines, for example, is owned by Dubai and receives benefits from that ownership that make it an extraordinarily strong competitor … [because of that special treatment domestic customers must pay] fees and taxes that make up over 20 percent of the average ticket price. Put another way, </w:t>
      </w:r>
      <w:r w:rsidRPr="004D44BE">
        <w:rPr>
          <w:rStyle w:val="StyleUnderline"/>
        </w:rPr>
        <w:t>every time someone flies domestically,</w:t>
      </w:r>
      <w:r w:rsidRPr="004D44BE">
        <w:rPr>
          <w:rStyle w:val="StyleUnderline"/>
          <w:strike/>
        </w:rPr>
        <w:t xml:space="preserve"> his</w:t>
      </w:r>
      <w:r w:rsidRPr="004D44BE">
        <w:rPr>
          <w:rStyle w:val="StyleUnderline"/>
        </w:rPr>
        <w:t xml:space="preserve"> their ticket is 20 percent higher than it would be without that subsidized foreign competition, aided and abetted by largesse from the Ex-Im Bank</w:t>
      </w:r>
      <w:r w:rsidRPr="004D44BE">
        <w:rPr>
          <w:sz w:val="16"/>
        </w:rPr>
        <w:t xml:space="preserve">. In his testimony, Anderson presented an analysis of the cost advantage given to Emirates Airlines “that illustrated how the [Ex-Im Bank’s] loan guarantees save Emirates as much as $20 million in financing costs per plane.… Emirates is essentially getting a free additional widebody plane for every eight new planes it buys. That kind of deal is simply not available to airlines that must rely on market financing,” explained Anderson. He added that if all Emirates Airlines’ Boeing widebody aircraft were financed with Ex-Im Bank below-market interest rate loans, “Emirates may be receiving a total subsidy [thanks to the Ex-Im Bank] of up to $188.7 million per year.” And then there’s Pemex, the Mexican state-owned petroleum company, with a market capitalization of half a trillion dollars, which nevertheless was able to secure more than $7 billion in U.S. taxpayer financing to help fund deals with American companies. If those K-Street lobbyists have their way, the </w:t>
      </w:r>
      <w:r w:rsidRPr="004D44BE">
        <w:rPr>
          <w:rStyle w:val="StyleUnderline"/>
        </w:rPr>
        <w:t>Ex-Im Bank will be resurrected and will continue to inflict itself on the hapless U.S. taxpayer once again, providing benefits to crony capitalists such as Boeing and JPMorgan</w:t>
      </w:r>
      <w:r w:rsidRPr="004D44BE">
        <w:rPr>
          <w:sz w:val="16"/>
        </w:rPr>
        <w:t xml:space="preserve">, while allowed the culture of corruption inside to flourish unabated. </w:t>
      </w:r>
    </w:p>
    <w:sectPr w:rsidR="004D44BE" w:rsidRPr="004D44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4528636"/>
    <w:docVar w:name="VerbatimVersion" w:val="5.1"/>
  </w:docVars>
  <w:rsids>
    <w:rsidRoot w:val="0051755F"/>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844CF"/>
    <w:rsid w:val="004C60E8"/>
    <w:rsid w:val="004D44BE"/>
    <w:rsid w:val="004E3579"/>
    <w:rsid w:val="004E728B"/>
    <w:rsid w:val="004F39E0"/>
    <w:rsid w:val="0051755F"/>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0B6D"/>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2410"/>
    <w:rsid w:val="00C9604F"/>
    <w:rsid w:val="00CA19AA"/>
    <w:rsid w:val="00CA394D"/>
    <w:rsid w:val="00CC5298"/>
    <w:rsid w:val="00CD736E"/>
    <w:rsid w:val="00CD798D"/>
    <w:rsid w:val="00CE161E"/>
    <w:rsid w:val="00CF59A8"/>
    <w:rsid w:val="00D325A9"/>
    <w:rsid w:val="00D36A8A"/>
    <w:rsid w:val="00D61409"/>
    <w:rsid w:val="00D6691E"/>
    <w:rsid w:val="00D71170"/>
    <w:rsid w:val="00DA1C92"/>
    <w:rsid w:val="00DA25D4"/>
    <w:rsid w:val="00DA6538"/>
    <w:rsid w:val="00E10264"/>
    <w:rsid w:val="00E15E75"/>
    <w:rsid w:val="00E5262C"/>
    <w:rsid w:val="00E62603"/>
    <w:rsid w:val="00EC7DC4"/>
    <w:rsid w:val="00ED30CF"/>
    <w:rsid w:val="00F176EF"/>
    <w:rsid w:val="00F45E10"/>
    <w:rsid w:val="00F6364A"/>
    <w:rsid w:val="00F9113A"/>
    <w:rsid w:val="00FE097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D7FA61-4965-410D-B945-FFC7085FA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1755F"/>
    <w:pPr>
      <w:spacing w:after="0" w:line="240" w:lineRule="auto"/>
    </w:pPr>
    <w:rPr>
      <w:rFonts w:ascii="Georgia" w:hAnsi="Georgia"/>
    </w:rPr>
  </w:style>
  <w:style w:type="paragraph" w:styleId="Heading1">
    <w:name w:val="heading 1"/>
    <w:aliases w:val="Pocket"/>
    <w:basedOn w:val="Normal"/>
    <w:next w:val="Normal"/>
    <w:link w:val="Heading1Char"/>
    <w:qFormat/>
    <w:rsid w:val="0051755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1755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1755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1755F"/>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5175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755F"/>
  </w:style>
  <w:style w:type="character" w:customStyle="1" w:styleId="Heading1Char">
    <w:name w:val="Heading 1 Char"/>
    <w:aliases w:val="Pocket Char"/>
    <w:basedOn w:val="DefaultParagraphFont"/>
    <w:link w:val="Heading1"/>
    <w:rsid w:val="0051755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1755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1755F"/>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51755F"/>
    <w:rPr>
      <w:rFonts w:ascii="Georgia" w:eastAsiaTheme="majorEastAsia" w:hAnsi="Georgia" w:cstheme="majorBidi"/>
      <w:b/>
      <w:iCs/>
    </w:rPr>
  </w:style>
  <w:style w:type="character" w:styleId="Emphasis">
    <w:name w:val="Emphasis"/>
    <w:basedOn w:val="DefaultParagraphFont"/>
    <w:uiPriority w:val="7"/>
    <w:qFormat/>
    <w:rsid w:val="0051755F"/>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1755F"/>
    <w:rPr>
      <w:b/>
      <w:bCs/>
      <w:sz w:val="22"/>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Italic"/>
    <w:basedOn w:val="DefaultParagraphFont"/>
    <w:uiPriority w:val="6"/>
    <w:qFormat/>
    <w:rsid w:val="0051755F"/>
    <w:rPr>
      <w:b w:val="0"/>
      <w:sz w:val="22"/>
      <w:u w:val="single"/>
    </w:rPr>
  </w:style>
  <w:style w:type="character" w:styleId="Hyperlink">
    <w:name w:val="Hyperlink"/>
    <w:basedOn w:val="DefaultParagraphFont"/>
    <w:uiPriority w:val="99"/>
    <w:unhideWhenUsed/>
    <w:rsid w:val="0051755F"/>
    <w:rPr>
      <w:color w:val="auto"/>
      <w:u w:val="none"/>
    </w:rPr>
  </w:style>
  <w:style w:type="character" w:styleId="FollowedHyperlink">
    <w:name w:val="FollowedHyperlink"/>
    <w:basedOn w:val="DefaultParagraphFont"/>
    <w:uiPriority w:val="99"/>
    <w:semiHidden/>
    <w:unhideWhenUsed/>
    <w:rsid w:val="0051755F"/>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lscourierherald.com/business/142408875.html" TargetMode="External"/><Relationship Id="rId13" Type="http://schemas.openxmlformats.org/officeDocument/2006/relationships/hyperlink" Target="http://www.nbcnews.com/news/us-news/six-things-know-about-export-import-bank-n399786" TargetMode="External"/><Relationship Id="rId18" Type="http://schemas.openxmlformats.org/officeDocument/2006/relationships/hyperlink" Target="http://www.usnews.com/news/the-report/articles/2015/06/29/the-export-import-bank-is-critical-to-national-security-and-the-economy"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cleveland.com/opinion/index.ssf/2015/07/ex-im_bank_foes_hurt_ohio_jobs.html" TargetMode="External"/><Relationship Id="rId7" Type="http://schemas.openxmlformats.org/officeDocument/2006/relationships/hyperlink" Target="http://blogs.wsj.com/washwire/2015/07/08/obama-works-to-corral-support-from-senate-democrats-on-several-issues/)PG" TargetMode="External"/><Relationship Id="rId12" Type="http://schemas.openxmlformats.org/officeDocument/2006/relationships/hyperlink" Target="http://www.politico.com/story/2015/07/battle-lines-drawn-over-ex-im-renewal-120339.html" TargetMode="External"/><Relationship Id="rId17" Type="http://schemas.openxmlformats.org/officeDocument/2006/relationships/hyperlink" Target="http://www.mrt.com/news/politics/article_68683356-2459-11e5-94ec-db0191181371.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marketwatch.com/story/where-the-jobs-are-exports-2012-03-02" TargetMode="External"/><Relationship Id="rId20" Type="http://schemas.openxmlformats.org/officeDocument/2006/relationships/hyperlink" Target="http://www.industryweek.com/legislation/manufacturers-ex-im-opponents-dont-have-clue" TargetMode="External"/><Relationship Id="rId1" Type="http://schemas.openxmlformats.org/officeDocument/2006/relationships/customXml" Target="../customXml/item1.xml"/><Relationship Id="rId6" Type="http://schemas.openxmlformats.org/officeDocument/2006/relationships/hyperlink" Target="http://thehill.com/policy/transportation/249428-senate-pressing-ahead-with-long-term-highway-bill" TargetMode="External"/><Relationship Id="rId11" Type="http://schemas.openxmlformats.org/officeDocument/2006/relationships/hyperlink" Target="http://freebeacon.com/issues/major-ex-im-beneficiaries-pour-millions-into-lobbying-efforts-for-subsidies/" TargetMode="External"/><Relationship Id="rId24" Type="http://schemas.openxmlformats.org/officeDocument/2006/relationships/hyperlink" Target="http://www.breitbart.com/big-government/2015/07/16/senate-gop-plans-to-resurrect-ex-im-bank/(This" TargetMode="External"/><Relationship Id="rId5" Type="http://schemas.openxmlformats.org/officeDocument/2006/relationships/webSettings" Target="webSettings.xml"/><Relationship Id="rId15" Type="http://schemas.openxmlformats.org/officeDocument/2006/relationships/hyperlink" Target="http://www.baltimoresun.com/news/opinion/editorial/bs-ed-ex-im-20150727-story.html" TargetMode="External"/><Relationship Id="rId23" Type="http://schemas.openxmlformats.org/officeDocument/2006/relationships/hyperlink" Target="http://www.washingtontimes.com/news/2015/jul/15/ted-cruz-and-tea-partyers-let-ex-im-bank-stay-dead/" TargetMode="External"/><Relationship Id="rId10" Type="http://schemas.openxmlformats.org/officeDocument/2006/relationships/hyperlink" Target="http://www.nytimes.com/2015/07/27/business/senate-resurrection-of-export-import-bank-goes-to-divided-house.html?_r=0" TargetMode="External"/><Relationship Id="rId19" Type="http://schemas.openxmlformats.org/officeDocument/2006/relationships/hyperlink" Target="http://www.mlive.com/opinion/index.ssf/2015/07/import-export_bank_is_lifeline.html" TargetMode="External"/><Relationship Id="rId4" Type="http://schemas.openxmlformats.org/officeDocument/2006/relationships/settings" Target="settings.xml"/><Relationship Id="rId9" Type="http://schemas.openxmlformats.org/officeDocument/2006/relationships/hyperlink" Target="http://www.nytimes.com/2015/07/27/business/senate-resurrection-of-export-import-bank-goes-to-divided-house.html?_r=0" TargetMode="External"/><Relationship Id="rId14" Type="http://schemas.openxmlformats.org/officeDocument/2006/relationships/hyperlink" Target="http://theweatherspace.com/2015/07/29/90132-house-weighs-short-term-highway-extension-possible-way-out/" TargetMode="External"/><Relationship Id="rId22" Type="http://schemas.openxmlformats.org/officeDocument/2006/relationships/hyperlink" Target="http://triblive.com/usworld/nation/8821619-74/bank-senate-republican#axzz3hF6lZz6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33FE4-2187-4A52-866F-8C98A267F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49</TotalTime>
  <Pages>1</Pages>
  <Words>20682</Words>
  <Characters>117889</Characters>
  <Application>Microsoft Office Word</Application>
  <DocSecurity>0</DocSecurity>
  <Lines>982</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Kevin Hirn</cp:lastModifiedBy>
  <cp:revision>1</cp:revision>
  <dcterms:created xsi:type="dcterms:W3CDTF">2015-07-29T05:49:00Z</dcterms:created>
  <dcterms:modified xsi:type="dcterms:W3CDTF">2015-07-29T06:45:00Z</dcterms:modified>
</cp:coreProperties>
</file>